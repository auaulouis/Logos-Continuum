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F436F" w:rsidP="00003456">
      <w:pPr>
        <w:pStyle w:val="Heading1"/>
      </w:pPr>
      <w:r>
        <w:t>CHINA WAR CORE</w:t>
      </w:r>
    </w:p>
    <w:p w:rsidR="00003456" w:rsidRDefault="002F436F" w:rsidP="00003456">
      <w:pPr>
        <w:pStyle w:val="Heading2"/>
      </w:pPr>
      <w:r>
        <w:t>GOOD</w:t>
      </w:r>
    </w:p>
    <w:p w:rsidR="0059670B" w:rsidRDefault="0059670B" w:rsidP="00003456">
      <w:pPr>
        <w:pStyle w:val="Heading3"/>
      </w:pPr>
      <w:r>
        <w:t>1NC – ALL</w:t>
      </w:r>
    </w:p>
    <w:p w:rsidR="0059670B" w:rsidRDefault="0059670B" w:rsidP="0059670B">
      <w:pPr>
        <w:pStyle w:val="Heading4"/>
      </w:pPr>
      <w:r>
        <w:t>US-Sino war inevitable – 2020 is the brink</w:t>
      </w:r>
      <w:r w:rsidR="00AF4F66">
        <w:t xml:space="preserve"> for Chinese naval superiority, indefensible aircraft carriers, and space </w:t>
      </w:r>
      <w:proofErr w:type="spellStart"/>
      <w:r w:rsidR="00AF4F66">
        <w:t>weaponization</w:t>
      </w:r>
      <w:proofErr w:type="spellEnd"/>
    </w:p>
    <w:p w:rsidR="0059670B" w:rsidRPr="00E2401E" w:rsidRDefault="0059670B" w:rsidP="0059670B">
      <w:proofErr w:type="spellStart"/>
      <w:r w:rsidRPr="00666129">
        <w:rPr>
          <w:rStyle w:val="Style13ptBold"/>
        </w:rPr>
        <w:t>Gertz</w:t>
      </w:r>
      <w:proofErr w:type="spellEnd"/>
      <w:r w:rsidRPr="00666129">
        <w:rPr>
          <w:rStyle w:val="Style13ptBold"/>
        </w:rPr>
        <w:t xml:space="preserve"> 14</w:t>
      </w:r>
      <w:r>
        <w:t xml:space="preserve"> – Lecturer on defense &amp; national security (Bill </w:t>
      </w:r>
      <w:proofErr w:type="spellStart"/>
      <w:r>
        <w:t>Gertz</w:t>
      </w:r>
      <w:proofErr w:type="spellEnd"/>
      <w:r>
        <w:t>, “China Military Buildup Shifts Balance of Power in Asia in Beijing’s Favor”, The Washington Free Beacon, 10/13/2014, http://freebeacon.com/national-security/china-military-buildup-shifts-balance-of-power-in-asia-in-beijings-favor/)//MBB</w:t>
      </w:r>
    </w:p>
    <w:p w:rsidR="0059670B" w:rsidRDefault="0059670B" w:rsidP="0059670B">
      <w:r w:rsidRPr="00CF628F">
        <w:rPr>
          <w:rStyle w:val="StyleUnderline"/>
        </w:rPr>
        <w:t xml:space="preserve">China’s decades-long buildup of strategic and conventional military forces is shifting the balance of power in Asia in Beijing’s favor and </w:t>
      </w:r>
      <w:r w:rsidRPr="00E2401E">
        <w:rPr>
          <w:rStyle w:val="Emphasis"/>
        </w:rPr>
        <w:t>increasing</w:t>
      </w:r>
      <w:r w:rsidRPr="00CF628F">
        <w:rPr>
          <w:rStyle w:val="StyleUnderline"/>
        </w:rPr>
        <w:t xml:space="preserve"> the </w:t>
      </w:r>
      <w:r w:rsidRPr="00E2401E">
        <w:rPr>
          <w:rStyle w:val="Emphasis"/>
        </w:rPr>
        <w:t>risk of a conflict</w:t>
      </w:r>
      <w:r w:rsidRPr="00CF628F">
        <w:rPr>
          <w:rStyle w:val="StyleUnderline"/>
        </w:rPr>
        <w:t>,</w:t>
      </w:r>
      <w:r w:rsidRPr="00E2401E">
        <w:t xml:space="preserve"> according to a forthcoming report by a congressional China commission. </w:t>
      </w:r>
      <w:r w:rsidRPr="00CF628F">
        <w:rPr>
          <w:rStyle w:val="StyleUnderline"/>
        </w:rPr>
        <w:t>China’s military has greatly expanded its air and naval forces and is sharply increasing its missile forces</w:t>
      </w:r>
      <w:r w:rsidRPr="00E2401E">
        <w:t xml:space="preserve">, even while </w:t>
      </w:r>
      <w:r w:rsidRPr="00CF628F">
        <w:rPr>
          <w:rStyle w:val="StyleUnderline"/>
        </w:rPr>
        <w:t>adopting a more hostile posture against the United States</w:t>
      </w:r>
      <w:r w:rsidRPr="00E2401E">
        <w:t xml:space="preserve"> </w:t>
      </w:r>
      <w:r w:rsidRPr="00CF628F">
        <w:rPr>
          <w:rStyle w:val="StyleUnderline"/>
        </w:rPr>
        <w:t>and regional allies</w:t>
      </w:r>
      <w:r w:rsidRPr="00E2401E">
        <w:t xml:space="preserve"> in Asia, states a late draft of the annual report of the bipartisan U.S.-China Economic and Security Review Commission. As a result, </w:t>
      </w:r>
      <w:r w:rsidRPr="00CF628F">
        <w:rPr>
          <w:rStyle w:val="StyleUnderline"/>
        </w:rPr>
        <w:t>“the potential for security miscalculation in the region is rising</w:t>
      </w:r>
      <w:r w:rsidRPr="00E2401E">
        <w:t xml:space="preserve">,” the report said, using the euphemism for a conflict or shootout between Chinese forces and U.S. forces or those of its regional allies. The report paints an </w:t>
      </w:r>
      <w:r w:rsidRPr="00CF628F">
        <w:rPr>
          <w:rStyle w:val="StyleUnderline"/>
        </w:rPr>
        <w:t>alarming picture of China’s growing aggressiveness and expanding power</w:t>
      </w:r>
      <w:r w:rsidRPr="00E2401E">
        <w:t xml:space="preserve">, </w:t>
      </w:r>
      <w:r w:rsidRPr="00CF628F">
        <w:rPr>
          <w:rStyle w:val="StyleUnderline"/>
        </w:rPr>
        <w:t>including development of two new stealth jets</w:t>
      </w:r>
      <w:r w:rsidRPr="00E2401E">
        <w:t xml:space="preserve">, the first deployment of a naval expeditionary amphibious group to the Indian Ocean, and aerial bombing exercises held in Kazakhstan. </w:t>
      </w:r>
      <w:r w:rsidRPr="00CF628F">
        <w:rPr>
          <w:rStyle w:val="StyleUnderline"/>
        </w:rPr>
        <w:t>China</w:t>
      </w:r>
      <w:r w:rsidRPr="00E2401E">
        <w:t xml:space="preserve">’s communist government also </w:t>
      </w:r>
      <w:r w:rsidRPr="00CF628F">
        <w:rPr>
          <w:rStyle w:val="StyleUnderline"/>
        </w:rPr>
        <w:t>views</w:t>
      </w:r>
      <w:r w:rsidRPr="00E2401E">
        <w:t xml:space="preserve"> </w:t>
      </w:r>
      <w:r w:rsidRPr="00CF628F">
        <w:rPr>
          <w:rStyle w:val="StyleUnderline"/>
        </w:rPr>
        <w:t>the</w:t>
      </w:r>
      <w:r w:rsidRPr="00E2401E">
        <w:t xml:space="preserve"> </w:t>
      </w:r>
      <w:r w:rsidRPr="00CF628F">
        <w:rPr>
          <w:rStyle w:val="StyleUnderline"/>
        </w:rPr>
        <w:t>U</w:t>
      </w:r>
      <w:r w:rsidRPr="00E2401E">
        <w:t xml:space="preserve">nited </w:t>
      </w:r>
      <w:r w:rsidRPr="00CF628F">
        <w:rPr>
          <w:rStyle w:val="StyleUnderline"/>
        </w:rPr>
        <w:t>S</w:t>
      </w:r>
      <w:r w:rsidRPr="00E2401E">
        <w:t xml:space="preserve">tates </w:t>
      </w:r>
      <w:r w:rsidRPr="00CF628F">
        <w:rPr>
          <w:rStyle w:val="StyleUnderline"/>
        </w:rPr>
        <w:t>as its main adversary</w:t>
      </w:r>
      <w:r w:rsidRPr="00E2401E">
        <w:t>—</w:t>
      </w:r>
      <w:r w:rsidRPr="00CF628F">
        <w:rPr>
          <w:rStyle w:val="Emphasis"/>
        </w:rPr>
        <w:t>despite strong trade and financial links between the two countries</w:t>
      </w:r>
      <w:r w:rsidRPr="00E2401E">
        <w:t xml:space="preserve">, the report says. The commission report—to be released in final form in November—concludes that </w:t>
      </w:r>
      <w:r w:rsidRPr="00E2401E">
        <w:rPr>
          <w:rStyle w:val="StyleUnderline"/>
        </w:rPr>
        <w:t>the war-footing-like buildup by the People’s Liberation Army is increasing the risk that a conflict will break out between the United States and China.</w:t>
      </w:r>
      <w:r>
        <w:rPr>
          <w:rStyle w:val="StyleUnderline"/>
        </w:rPr>
        <w:t xml:space="preserve"> </w:t>
      </w:r>
      <w:r w:rsidRPr="00E2401E">
        <w:t xml:space="preserve">A copy of the draft report was obtained by the Washington Free Beacon. </w:t>
      </w:r>
      <w:r w:rsidRPr="00E2401E">
        <w:rPr>
          <w:rStyle w:val="StyleUnderline"/>
        </w:rPr>
        <w:t>“China’s rapid military modernization is altering the military balance of power in the Asia Pacific in ways that could engender destabilizing security competition between other major nearby countries, such as Japan and India, and exacerbate regional hotspots such as Taiwan, the Korean Peninsula, the East China Sea, and the South China Sea,” the report concludes</w:t>
      </w:r>
      <w:r w:rsidRPr="00E2401E">
        <w:t xml:space="preserve"> in a section on military developments With declining U.S. defense spending and cuts in forces, </w:t>
      </w:r>
      <w:r w:rsidRPr="00E2401E">
        <w:rPr>
          <w:rStyle w:val="StyleUnderline"/>
        </w:rPr>
        <w:t>the balance of power in Asia “is shifting in China’s favor,”</w:t>
      </w:r>
      <w:r w:rsidRPr="00E2401E">
        <w:t xml:space="preserve"> the report says. The report warns that </w:t>
      </w:r>
      <w:r w:rsidRPr="00E2401E">
        <w:rPr>
          <w:rStyle w:val="StyleUnderline"/>
        </w:rPr>
        <w:t>China’s communist leaders are fueling nationalist tensions amid concerns about declining economic growth and increasing social unrest.</w:t>
      </w:r>
      <w:r w:rsidRPr="00E2401E">
        <w:t xml:space="preserve"> “Promoting a sense of grievance among the Chinese people and creating diversionary tensions in the region would carry real risks of escalation and create the potential for the United States to be drawn into a regional conflict,” the report says. The high-technology weapons and other capabilities </w:t>
      </w:r>
      <w:r w:rsidRPr="00E2401E">
        <w:rPr>
          <w:rStyle w:val="StyleUnderline"/>
        </w:rPr>
        <w:t>China</w:t>
      </w:r>
      <w:r w:rsidRPr="00E2401E">
        <w:t xml:space="preserve"> is fielding also </w:t>
      </w:r>
      <w:r w:rsidRPr="00E2401E">
        <w:rPr>
          <w:rStyle w:val="StyleUnderline"/>
        </w:rPr>
        <w:t>pose a growing threat to America’s ability to deter regional conflicts, defend allies and maintain open and secure air and sea-lanes.</w:t>
      </w:r>
      <w:r>
        <w:rPr>
          <w:rStyle w:val="StyleUnderline"/>
        </w:rPr>
        <w:t xml:space="preserve"> </w:t>
      </w:r>
      <w:r w:rsidRPr="00E2401E">
        <w:rPr>
          <w:rStyle w:val="StyleUnderline"/>
        </w:rPr>
        <w:t>As China builds up its naval power, the U.S. Navy is declining, and the current American ability to defeat China in a conflict will be difficult to maintain, the report says.</w:t>
      </w:r>
      <w:r>
        <w:rPr>
          <w:rStyle w:val="StyleUnderline"/>
        </w:rPr>
        <w:t xml:space="preserve"> </w:t>
      </w:r>
      <w:r w:rsidRPr="00E2401E">
        <w:rPr>
          <w:rStyle w:val="Emphasis"/>
        </w:rPr>
        <w:t>By 2020, China is expected to have 342 submarines and missile-firing warships deployed, many of them equipped with advanced weapons. By comparison, the total U.S. naval forces will be 243 ships and submarines in 2020.</w:t>
      </w:r>
      <w:r>
        <w:rPr>
          <w:rStyle w:val="Emphasis"/>
        </w:rPr>
        <w:t xml:space="preserve"> </w:t>
      </w:r>
      <w:r w:rsidRPr="00E2401E">
        <w:t xml:space="preserve">Recent Chinese provocations in sea and aerial encounters also are a signs </w:t>
      </w:r>
      <w:r w:rsidRPr="00E2401E">
        <w:rPr>
          <w:rStyle w:val="StyleUnderline"/>
        </w:rPr>
        <w:t>the two nations could become embroiled in a conflict.</w:t>
      </w:r>
      <w:r w:rsidRPr="00E2401E">
        <w:t xml:space="preserve"> “China already has initiated dangerous encounters at sea on several occasions,” the report said, noting the near-aerial collision between a Chinese interceptor jet and a Navy P-8 reconnaissance aircraft. Rick Fisher, a China military affairs analyst, said the congressional report augments a sometimes-deficient Pentagon annual assessment of the Chinese military. “The China Commission is hitting its stride concerning China’s growing military challenge, offering the Congress an expansive and multi-dimensional assessment of that challenge not offered by the Pentagon’s annual China Military Power reports,” said Fisher, with the International Assessment and Strategy Center. Fisher credits the commission for highlighting the shift in the balance of power that he said is linked to China’s growth in air and space power. “</w:t>
      </w:r>
      <w:r w:rsidRPr="00E2401E">
        <w:rPr>
          <w:rStyle w:val="Emphasis"/>
        </w:rPr>
        <w:t>The regional balance of power shift in China’s favor is based on well documented analysis and should be required reading for anyone concerned with China’s growing ability to threaten U.S. interests in Asia,” he said.</w:t>
      </w:r>
      <w:r>
        <w:rPr>
          <w:rStyle w:val="Emphasis"/>
        </w:rPr>
        <w:t xml:space="preserve"> </w:t>
      </w:r>
      <w:r w:rsidRPr="00E2401E">
        <w:rPr>
          <w:rStyle w:val="StyleUnderline"/>
        </w:rPr>
        <w:t>The report also confirms that China twice this year tested a new, ultra-high speed strategic strike vehicle</w:t>
      </w:r>
      <w:r w:rsidRPr="00E2401E">
        <w:t xml:space="preserve"> called the Wu-14. When deployed, the Wu-14 will give the Chinese military the capability of attacking any target on earth in as little as “minutes to hours,” the report says. The hypersonic vehicle tests were first disclosed by the Free Beacon in January and August. A </w:t>
      </w:r>
      <w:proofErr w:type="spellStart"/>
      <w:r w:rsidRPr="00E2401E">
        <w:t>super fast</w:t>
      </w:r>
      <w:proofErr w:type="spellEnd"/>
      <w:r w:rsidRPr="00E2401E">
        <w:t xml:space="preserve"> strike vehicle that glides to its targets of speeds of up to nearly 8,000 miles per hour could be deployed by 2020 and a similar high-speed scramjet powered hypersonic attack vehicle could be fielded before 2025, the report says. </w:t>
      </w:r>
      <w:r w:rsidRPr="00E2401E">
        <w:rPr>
          <w:rStyle w:val="StyleUnderline"/>
        </w:rPr>
        <w:t>“Hypersonic glide vehicles could render existing U.S. missile defense systems less effective and potentially obsolete,” the report says.</w:t>
      </w:r>
      <w:r>
        <w:rPr>
          <w:rStyle w:val="StyleUnderline"/>
        </w:rPr>
        <w:t xml:space="preserve"> </w:t>
      </w:r>
      <w:r w:rsidRPr="00E2401E">
        <w:t xml:space="preserve">On China’s strategic nuclear buildup, the report identifies </w:t>
      </w:r>
      <w:r w:rsidRPr="00E2401E">
        <w:rPr>
          <w:rStyle w:val="StyleUnderline"/>
        </w:rPr>
        <w:t>China’s large-scale buildup of both conventional and nuclear-armed missiles as a serious threat.</w:t>
      </w:r>
      <w:r>
        <w:rPr>
          <w:rStyle w:val="StyleUnderline"/>
        </w:rPr>
        <w:t xml:space="preserve"> </w:t>
      </w:r>
      <w:r w:rsidRPr="00E2401E">
        <w:t xml:space="preserve">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“indirectly assisting Chinese secrecy.” For short-range missiles, </w:t>
      </w:r>
      <w:r w:rsidRPr="00E2401E">
        <w:rPr>
          <w:rStyle w:val="StyleUnderline"/>
        </w:rPr>
        <w:t>China currently is developing five new systems with ranges between 94 and 174 miles. The new missiles will have greater accuracy and lethality.</w:t>
      </w:r>
      <w:r>
        <w:rPr>
          <w:rStyle w:val="StyleUnderline"/>
        </w:rPr>
        <w:t xml:space="preserve"> </w:t>
      </w:r>
      <w:r w:rsidRPr="00E2401E">
        <w:rPr>
          <w:rStyle w:val="StyleUnderline"/>
        </w:rPr>
        <w:t>For targeting U.S. forces in Japan and South Korea, China has deplo</w:t>
      </w:r>
      <w:r w:rsidRPr="00E2401E">
        <w:t xml:space="preserve">yed DF-21C </w:t>
      </w:r>
      <w:r w:rsidRPr="00E2401E">
        <w:rPr>
          <w:rStyle w:val="StyleUnderline"/>
        </w:rPr>
        <w:t>theater-range missiles with ranges of about 1,240 miles and appears to have developed a second system,</w:t>
      </w:r>
      <w:r w:rsidRPr="00E2401E">
        <w:t xml:space="preserve"> the DF-16. </w:t>
      </w:r>
      <w:r w:rsidRPr="00E2401E">
        <w:rPr>
          <w:rStyle w:val="StyleUnderline"/>
        </w:rPr>
        <w:t>Its new intermediate-range missile, to be deployed in the next five years, will be able to hit U.S. forces on Guam, Northern Australia, Alaska, and U.S. forces in the Middle East and Indian Ocean.</w:t>
      </w:r>
      <w:r>
        <w:rPr>
          <w:rStyle w:val="StyleUnderline"/>
        </w:rPr>
        <w:t xml:space="preserve"> </w:t>
      </w:r>
      <w:r w:rsidRPr="00E2401E">
        <w:t xml:space="preserve">A variant of the DF-21D is a unique anti-ship ballistic missile that has been deployed in two brigades in southeastern and northeast China. </w:t>
      </w:r>
      <w:r w:rsidRPr="00E2401E">
        <w:rPr>
          <w:rStyle w:val="StyleUnderline"/>
        </w:rPr>
        <w:t>China’s nuclear strike forces remain couched in secrecy</w:t>
      </w:r>
      <w:r w:rsidRPr="00E2401E">
        <w:t>, the report said. “China’s official statements about its nuclear forces and nuclear capabilities are rare and vague in order to maintain ‘strategic ambiguity,’”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“Despite the uncertainty surrounding China’s stockpiles of nuclear missiles and nuclear warheads</w:t>
      </w:r>
      <w:r w:rsidRPr="00E2401E">
        <w:rPr>
          <w:rStyle w:val="StyleUnderline"/>
        </w:rPr>
        <w:t>, it is clear that China’s nuclear forces over the next three to five years will expand considerably and become more lethal and survivable with the fielding of additional road-mobile nuclear missiles;</w:t>
      </w:r>
      <w:r w:rsidRPr="00E2401E">
        <w:t xml:space="preserve"> the integration of as many as five [</w:t>
      </w:r>
      <w:proofErr w:type="spellStart"/>
      <w:r w:rsidRPr="00E2401E">
        <w:t>Jin</w:t>
      </w:r>
      <w:proofErr w:type="spellEnd"/>
      <w:r w:rsidRPr="00E2401E">
        <w:t xml:space="preserve">-class missile submarines], each of which can carry 12 JL-2 submarine-launched ballistic missiles; and the introduction of intercontinental ballistic missiles armed with multiple independently targetable reentry vehicles,” the report says. China also is modernizing its silo-based nuclear missiles, along with hardening storage facilities, launch sites, and transportation networks. The network of some 3,000 miles of underground nuclear facilities is also being expanded, the report states. China currently has deployed five road-mobile long-range missiles, and one submarine-launched ballistic missile, the JL-2, with a new JL-3 missile planned for 2020. The newest system is the DF-41 ICBM that is expected to be deployed as early as next year with up to 10 multiple nuclear warheads. </w:t>
      </w:r>
      <w:r w:rsidRPr="00E2401E">
        <w:rPr>
          <w:rStyle w:val="StyleUnderline"/>
        </w:rPr>
        <w:t>The DF-41’s</w:t>
      </w:r>
      <w:r w:rsidRPr="00E2401E">
        <w:t xml:space="preserve"> </w:t>
      </w:r>
      <w:r w:rsidRPr="00E2401E">
        <w:rPr>
          <w:rStyle w:val="StyleUnderline"/>
        </w:rPr>
        <w:t>range of about 7,456 miles is sufficient “to target the entire continental United States,” the report states.</w:t>
      </w:r>
      <w:r>
        <w:rPr>
          <w:rStyle w:val="StyleUnderline"/>
        </w:rPr>
        <w:t xml:space="preserve"> </w:t>
      </w:r>
      <w:r w:rsidRPr="00E2401E">
        <w:t xml:space="preserve">The Free Beacon first disclosed Oct. 2 that China flight-tested a sixth road-mobile ICMB, the DF-31B. The test appeared to take place after the cutoff date of June for most information in the commission report. The report also includes the graphic published in China’s state-run Global Times in November revealing that a Chinese submarine-launched ballistic missile attack on the United States could kill 5 million to 12 million people. </w:t>
      </w:r>
      <w:r w:rsidRPr="00E2401E">
        <w:rPr>
          <w:rStyle w:val="StyleUnderline"/>
        </w:rPr>
        <w:t xml:space="preserve">China’s space warfare programs also are expanding significantly, </w:t>
      </w:r>
      <w:r w:rsidRPr="00E2401E">
        <w:t xml:space="preserve">according to the report. </w:t>
      </w:r>
      <w:r w:rsidRPr="00E2401E">
        <w:rPr>
          <w:rStyle w:val="StyleUnderline"/>
        </w:rPr>
        <w:t xml:space="preserve">“The PLA is pursuing a broad </w:t>
      </w:r>
      <w:proofErr w:type="spellStart"/>
      <w:r w:rsidRPr="00E2401E">
        <w:rPr>
          <w:rStyle w:val="StyleUnderline"/>
        </w:rPr>
        <w:t>counterspace</w:t>
      </w:r>
      <w:proofErr w:type="spellEnd"/>
      <w:r w:rsidRPr="00E2401E">
        <w:rPr>
          <w:rStyle w:val="StyleUnderline"/>
        </w:rPr>
        <w:t xml:space="preserve"> program to challenge U.S. information superiority in a conflict and disrupt or destroy U.S. satellites if necessary,” the report said.</w:t>
      </w:r>
      <w:r>
        <w:rPr>
          <w:rStyle w:val="StyleUnderline"/>
        </w:rPr>
        <w:t xml:space="preserve"> </w:t>
      </w:r>
      <w:r w:rsidRPr="00E2401E">
        <w:t xml:space="preserve">Recent missile tests indicate </w:t>
      </w:r>
      <w:r w:rsidRPr="00E2401E">
        <w:rPr>
          <w:rStyle w:val="StyleUnderline"/>
        </w:rPr>
        <w:t>Chinese anti-satellite weapons can destroy both low-altitude and high-altitude satellites, including strategic Global Positioning System satellites and communications and intelligence orbiters.</w:t>
      </w:r>
      <w:r>
        <w:rPr>
          <w:rStyle w:val="StyleUnderline"/>
        </w:rPr>
        <w:t xml:space="preserve"> </w:t>
      </w:r>
      <w:r w:rsidRPr="00E2401E">
        <w:rPr>
          <w:rStyle w:val="StyleUnderline"/>
        </w:rPr>
        <w:t>“China likely will be able to hold at risk U.S. national security satellites in every orbital regime in the next five to ten years,” the report says.</w:t>
      </w:r>
      <w:r>
        <w:rPr>
          <w:rStyle w:val="StyleUnderline"/>
        </w:rPr>
        <w:t xml:space="preserve"> </w:t>
      </w:r>
      <w:r w:rsidRPr="00E2401E">
        <w:t xml:space="preserve">The report also revealed </w:t>
      </w:r>
      <w:r w:rsidRPr="00E2401E">
        <w:rPr>
          <w:rStyle w:val="StyleUnderline"/>
        </w:rPr>
        <w:t>China last year conducted a space test of three small, maneuvering satellites, one of which is capable of grabbing and destroying orbiting satellites.</w:t>
      </w:r>
      <w:r>
        <w:rPr>
          <w:rStyle w:val="StyleUnderline"/>
        </w:rPr>
        <w:t xml:space="preserve"> </w:t>
      </w:r>
      <w:r w:rsidRPr="00E2401E">
        <w:t xml:space="preserve">To counter the Chinese military buildup, the commission recommends that Congress increase funding for naval deployments in Asia; continue three-a-year production of Virginia-class submarines; develop an unmanned Navy carrier strike aircraft; fund a new long-range anti-ship missile; and build ship-based directed energy arms. The commission also wants Congress to direct the Pentagon to provide more details on China’s conventional and nuclear missiles and warheads. On China’s cyber espionage activities, the report said </w:t>
      </w:r>
      <w:r w:rsidRPr="00E2401E">
        <w:rPr>
          <w:rStyle w:val="StyleUnderline"/>
        </w:rPr>
        <w:t xml:space="preserve">China’s government has been engaged in “large-scale” </w:t>
      </w:r>
      <w:proofErr w:type="spellStart"/>
      <w:r w:rsidRPr="00E2401E">
        <w:rPr>
          <w:rStyle w:val="StyleUnderline"/>
        </w:rPr>
        <w:t>cyber attacks</w:t>
      </w:r>
      <w:proofErr w:type="spellEnd"/>
      <w:r w:rsidRPr="00E2401E">
        <w:rPr>
          <w:rStyle w:val="StyleUnderline"/>
        </w:rPr>
        <w:t xml:space="preserve"> against U.S. networks, including defense and private company systems.</w:t>
      </w:r>
      <w:r>
        <w:rPr>
          <w:rStyle w:val="StyleUnderline"/>
        </w:rPr>
        <w:t xml:space="preserve"> </w:t>
      </w:r>
      <w:r w:rsidRPr="00E2401E">
        <w:t xml:space="preserve">Among the data stolen by Chinese hackers were details of U.S. weapons systems including Patriot anti-missile defenses, the F-35 and F-18 jets, P-8 reconnaissance aircraft, Global Hawk drones, Black Hawk helicopters, Aegis ballistic missile defenses, and the Littoral Combat </w:t>
      </w:r>
      <w:proofErr w:type="gramStart"/>
      <w:r w:rsidRPr="00E2401E">
        <w:t>ship.</w:t>
      </w:r>
      <w:proofErr w:type="gramEnd"/>
      <w:r w:rsidRPr="00E2401E">
        <w:t xml:space="preserve"> The Chinese military also obtained secrets on defense technologies, including know-how related to directed energy weapons, drone video systems, technical data links, satellite communications, electronic warfare systems, and electromagnetic aircraft launch systems. “In addition to stealing the designs of these weapon systems and technologies, China’s cyber actors targeted internal communications, program schedules, meeting minutes, and human resource records, among other documents,” the report said. The Obama administration policy of not responding forcefully to Chinese </w:t>
      </w:r>
      <w:proofErr w:type="spellStart"/>
      <w:r w:rsidRPr="00E2401E">
        <w:t>cyber attacks</w:t>
      </w:r>
      <w:proofErr w:type="spellEnd"/>
      <w:r w:rsidRPr="00E2401E">
        <w:t xml:space="preserve"> is not working, the report says, despite the federal indictment in May of five Chinese military hackers. “China’s material incentives for continuing this activity are immense and unlikely to be altered by small-scale U.S. actions,” the report says. Other key findings of the report include: Chinese President Xi Jinping has made China’s missile forces the “core strength” strategic deterrence</w:t>
      </w:r>
      <w:r w:rsidRPr="00BB7220">
        <w:t xml:space="preserve">. </w:t>
      </w:r>
      <w:r w:rsidRPr="00BC5169">
        <w:rPr>
          <w:rStyle w:val="StyleUnderline"/>
        </w:rPr>
        <w:t>Chinese defense spending will continue to fund an acceleration of the military modernization for the next five years.</w:t>
      </w:r>
      <w:r w:rsidRPr="00BB7220">
        <w:rPr>
          <w:rStyle w:val="StyleUnderline"/>
          <w:b/>
          <w:sz w:val="28"/>
        </w:rPr>
        <w:t xml:space="preserve"> </w:t>
      </w:r>
      <w:r w:rsidRPr="00BB7220">
        <w:rPr>
          <w:b/>
        </w:rPr>
        <w:t>A</w:t>
      </w:r>
      <w:r w:rsidRPr="00E2401E">
        <w:t xml:space="preserve"> U.S. defense analyst said </w:t>
      </w:r>
      <w:r w:rsidRPr="00BC5169">
        <w:rPr>
          <w:rStyle w:val="StyleUnderline"/>
        </w:rPr>
        <w:t>China’s efficient defense spending could render U.S. aircraft carr</w:t>
      </w:r>
      <w:bookmarkStart w:id="0" w:name="_GoBack"/>
      <w:bookmarkEnd w:id="0"/>
      <w:r w:rsidRPr="00BC5169">
        <w:rPr>
          <w:rStyle w:val="StyleUnderline"/>
        </w:rPr>
        <w:t>iers difficult to defend</w:t>
      </w:r>
      <w:r w:rsidRPr="00BB7220">
        <w:rPr>
          <w:b/>
          <w:sz w:val="18"/>
        </w:rPr>
        <w:t>.</w:t>
      </w:r>
      <w:r w:rsidRPr="00BB7220">
        <w:rPr>
          <w:sz w:val="18"/>
        </w:rPr>
        <w:t xml:space="preserve"> </w:t>
      </w:r>
      <w:r w:rsidRPr="00E2401E">
        <w:t>China could build 1,127 DF-21D anti-ship ballistic missiles for the cost of one U.S. aircraft carrier at $13.5 billion. China is using the estimated 235,000 Chinese students studying in the United States to conduct technology collection for the Beijing government. Joint ventures between Chinese and U.S. companies include a legal requirement for the Chinese firms to share technology with the Chinese military and intelligence services.</w:t>
      </w:r>
    </w:p>
    <w:p w:rsidR="0059670B" w:rsidRPr="00EC17C9" w:rsidRDefault="0059670B" w:rsidP="0059670B">
      <w:pPr>
        <w:pStyle w:val="Heading4"/>
        <w:rPr>
          <w:b w:val="0"/>
        </w:rPr>
      </w:pPr>
      <w:r>
        <w:t>Sinking of aircraft carriers destroys military dominance – makes war unwinnable for US</w:t>
      </w:r>
    </w:p>
    <w:p w:rsidR="0059670B" w:rsidRDefault="0059670B" w:rsidP="0059670B">
      <w:r w:rsidRPr="00F26292">
        <w:rPr>
          <w:rStyle w:val="Style13ptBold"/>
        </w:rPr>
        <w:t>Holst 14</w:t>
      </w:r>
      <w:r>
        <w:t xml:space="preserve"> – John Hopkins School of Advanced International Affairs (Henry Holst, “The U.S. Military's Ultimate Fear: Are Aircraft Carriers Too Big To Fail?</w:t>
      </w:r>
      <w:proofErr w:type="gramStart"/>
      <w:r>
        <w:t>”,</w:t>
      </w:r>
      <w:proofErr w:type="gramEnd"/>
      <w:r>
        <w:t xml:space="preserve"> The National Interest, 8/12/2014, http://nationalinterest.org/blog/the-buzz/the-us-militarys-ultimate-fear-are-aircraft-carriers-too-big-11066?page=2)//MBB</w:t>
      </w:r>
    </w:p>
    <w:p w:rsidR="0059670B" w:rsidRPr="00C37C0F" w:rsidRDefault="0059670B" w:rsidP="0059670B">
      <w:r w:rsidRPr="000667EB">
        <w:rPr>
          <w:rStyle w:val="StyleUnderline"/>
        </w:rPr>
        <w:t>The threat of a full carrier-strike group anchoring offshore has always been a cornerstone of U.S. deterrence. The sinking of a U.S. aircraft carrier--possibly by A2/AD style weapons--would likely be the defining moment where the era of perceived U.S. global military dominance would come to an end.</w:t>
      </w:r>
      <w:r w:rsidRPr="00C37C0F">
        <w:t xml:space="preserve"> </w:t>
      </w:r>
      <w:r w:rsidRPr="000667EB">
        <w:rPr>
          <w:rStyle w:val="StyleUnderline"/>
        </w:rPr>
        <w:t>Such an event</w:t>
      </w:r>
      <w:r w:rsidRPr="00C37C0F">
        <w:t>--</w:t>
      </w:r>
      <w:r w:rsidRPr="000667EB">
        <w:rPr>
          <w:rStyle w:val="StyleUnderline"/>
        </w:rPr>
        <w:t>greatly magnified by</w:t>
      </w:r>
      <w:r w:rsidRPr="00C37C0F">
        <w:t xml:space="preserve"> a 24-hour </w:t>
      </w:r>
      <w:r w:rsidRPr="000667EB">
        <w:rPr>
          <w:rStyle w:val="StyleUnderline"/>
        </w:rPr>
        <w:t>global news cycle</w:t>
      </w:r>
      <w:r w:rsidRPr="00C37C0F">
        <w:t xml:space="preserve"> </w:t>
      </w:r>
      <w:r w:rsidRPr="000667EB">
        <w:rPr>
          <w:rStyle w:val="StyleUnderline"/>
        </w:rPr>
        <w:t>and</w:t>
      </w:r>
      <w:r w:rsidRPr="00C37C0F">
        <w:t xml:space="preserve"> the rise of </w:t>
      </w:r>
      <w:r w:rsidRPr="000667EB">
        <w:rPr>
          <w:rStyle w:val="StyleUnderline"/>
        </w:rPr>
        <w:t>social media</w:t>
      </w:r>
      <w:r w:rsidRPr="00C37C0F">
        <w:t>--</w:t>
      </w:r>
      <w:r w:rsidRPr="000667EB">
        <w:rPr>
          <w:rStyle w:val="StyleUnderline"/>
        </w:rPr>
        <w:t>would alter the entire globe’s political and strategic balance</w:t>
      </w:r>
      <w:r w:rsidRPr="00C37C0F">
        <w:t xml:space="preserve">. </w:t>
      </w:r>
      <w:r w:rsidRPr="000667EB">
        <w:rPr>
          <w:rStyle w:val="StyleUnderline"/>
        </w:rPr>
        <w:t>Any regime seeking to carve out local spheres of interest would scramble to seek the means to fend off the U.S. Navy</w:t>
      </w:r>
      <w:r w:rsidRPr="00C37C0F">
        <w:t xml:space="preserve">. After all, </w:t>
      </w:r>
      <w:r w:rsidRPr="000667EB">
        <w:rPr>
          <w:rStyle w:val="StyleUnderline"/>
        </w:rPr>
        <w:t>the U.S. Navy is the single most important force providing security for the globalized economic system.</w:t>
      </w:r>
      <w:r w:rsidRPr="00C37C0F">
        <w:t xml:space="preserve"> Clearly </w:t>
      </w:r>
      <w:r w:rsidRPr="000667EB">
        <w:rPr>
          <w:rStyle w:val="StyleUnderline"/>
        </w:rPr>
        <w:t>American security assurances wouldn’t carry as much weight with a carrier sitting at the bottom of the sea.</w:t>
      </w:r>
      <w:r>
        <w:rPr>
          <w:rStyle w:val="StyleUnderline"/>
        </w:rPr>
        <w:t xml:space="preserve"> </w:t>
      </w:r>
      <w:r w:rsidRPr="00C37C0F">
        <w:t>If the Navy’s worst nightmare came true and U.S. adversaries strengthen their ability to threaten aircraft carriers, how does the Navy reorganize itself to project power</w:t>
      </w:r>
      <w:r w:rsidRPr="000667EB">
        <w:rPr>
          <w:rStyle w:val="StyleUnderline"/>
        </w:rPr>
        <w:t>?</w:t>
      </w:r>
      <w:r>
        <w:rPr>
          <w:rStyle w:val="StyleUnderline"/>
        </w:rPr>
        <w:t xml:space="preserve"> </w:t>
      </w:r>
      <w:r w:rsidRPr="000667EB">
        <w:rPr>
          <w:rStyle w:val="StyleUnderline"/>
        </w:rPr>
        <w:t xml:space="preserve">The entire concept of a </w:t>
      </w:r>
      <w:r w:rsidRPr="00C37C0F">
        <w:t xml:space="preserve">carrier strike </w:t>
      </w:r>
      <w:r w:rsidRPr="000667EB">
        <w:rPr>
          <w:rStyle w:val="StyleUnderline"/>
        </w:rPr>
        <w:t>group (CSG) is based on putting bombs on target by primarily carrier-based planes.</w:t>
      </w:r>
      <w:r w:rsidRPr="00C37C0F">
        <w:t xml:space="preserve"> This is a large part of the Navy’s new operational concept, Air-Sea Battle. Air-Sea Battle (ASB) integrates forces from all domains: space, air, land, sea, and cyber, in order to defeat “adversaries equipped with sophisticated anti-access and area denial capabilities.” An asymmetric weapon that can bypass a carrier’s layered defenses and have even a remote chance at hitting a carrier would throw a wrench in a plan that may be costing U.S. taxpayers around half a trillion dollars. Too Many Eggs in One Basket? While the chances of a U.S.-China conflict are remote, </w:t>
      </w:r>
      <w:r w:rsidRPr="000667EB">
        <w:rPr>
          <w:rStyle w:val="StyleUnderline"/>
        </w:rPr>
        <w:t>Beijing is investing heavily in A2/AD weapons</w:t>
      </w:r>
      <w:r w:rsidRPr="00C37C0F">
        <w:t>. More importantly, in our current age of breakneck technological development and cyber espionage</w:t>
      </w:r>
      <w:r w:rsidRPr="000667EB">
        <w:rPr>
          <w:rStyle w:val="StyleUnderline"/>
        </w:rPr>
        <w:t>, nobody can predict what military technologies U.S. rivals may have in five or ten years. Those who believe in the invincibility of the U.S. carrier strike group are tempting fate. The U.S. Navy may be limiting its options by putting too many of its eggs--or shrinking defense dollars--in one basket.</w:t>
      </w:r>
      <w:r>
        <w:rPr>
          <w:rStyle w:val="StyleUnderline"/>
        </w:rPr>
        <w:t xml:space="preserve"> </w:t>
      </w:r>
      <w:r w:rsidRPr="00C37C0F">
        <w:t xml:space="preserve">Captain Henry </w:t>
      </w:r>
      <w:r w:rsidRPr="00224E7A">
        <w:rPr>
          <w:rStyle w:val="StyleUnderline"/>
        </w:rPr>
        <w:t>Hendrix</w:t>
      </w:r>
      <w:r w:rsidRPr="00C37C0F">
        <w:t xml:space="preserve"> </w:t>
      </w:r>
      <w:r w:rsidRPr="00224E7A">
        <w:rPr>
          <w:rStyle w:val="StyleUnderline"/>
        </w:rPr>
        <w:t>sums up this fear</w:t>
      </w:r>
      <w:r w:rsidRPr="00C37C0F">
        <w:t xml:space="preserve"> in a Center for New American Security paper, </w:t>
      </w:r>
      <w:r w:rsidRPr="00224E7A">
        <w:rPr>
          <w:rStyle w:val="StyleUnderline"/>
        </w:rPr>
        <w:t>stating that aircraft carriers are:</w:t>
      </w:r>
      <w:r>
        <w:rPr>
          <w:rStyle w:val="StyleUnderline"/>
        </w:rPr>
        <w:t xml:space="preserve"> </w:t>
      </w:r>
      <w:r w:rsidRPr="00224E7A">
        <w:rPr>
          <w:rStyle w:val="StyleUnderline"/>
        </w:rPr>
        <w:t>“Big, expensive, vulnerable – and surprisingly irrelevant to the conflicts of the time</w:t>
      </w:r>
      <w:r w:rsidRPr="00C37C0F">
        <w:t>…</w:t>
      </w:r>
      <w:r w:rsidRPr="00224E7A">
        <w:rPr>
          <w:rStyle w:val="StyleUnderline"/>
        </w:rPr>
        <w:t>The national security establishment</w:t>
      </w:r>
      <w:r w:rsidRPr="00C37C0F">
        <w:t>, the White House, the Department of Defense and Congress</w:t>
      </w:r>
      <w:r w:rsidRPr="00224E7A">
        <w:rPr>
          <w:rStyle w:val="StyleUnderline"/>
        </w:rPr>
        <w:t xml:space="preserve"> persist despite clear evidence that the carrier equipped with manned strike aircraft is an increasingly expensive way to deliver firepower </w:t>
      </w:r>
      <w:r w:rsidRPr="00C37C0F">
        <w:t>and that carriers themselves may not be able to move close enough to targets to operate effectively or survive in an era of satellite imagery and long-range precision strike missiles.”</w:t>
      </w:r>
    </w:p>
    <w:p w:rsidR="0059670B" w:rsidRPr="00CF628F" w:rsidRDefault="0059670B" w:rsidP="0059670B">
      <w:pPr>
        <w:pStyle w:val="Heading4"/>
      </w:pPr>
      <w:r>
        <w:t>Collapse of US naval capabilities causes major wars and massive economic decline</w:t>
      </w:r>
    </w:p>
    <w:p w:rsidR="0059670B" w:rsidRPr="00526C26" w:rsidRDefault="0059670B" w:rsidP="0059670B">
      <w:proofErr w:type="spellStart"/>
      <w:r w:rsidRPr="00CF628F">
        <w:rPr>
          <w:rStyle w:val="Style13ptBold"/>
        </w:rPr>
        <w:t>Eaglen</w:t>
      </w:r>
      <w:proofErr w:type="spellEnd"/>
      <w:r w:rsidRPr="00CF628F">
        <w:rPr>
          <w:rStyle w:val="Style13ptBold"/>
        </w:rPr>
        <w:t xml:space="preserve"> and McGrath 11 -</w:t>
      </w:r>
      <w:r>
        <w:t xml:space="preserve"> research fellow for national security (</w:t>
      </w:r>
      <w:proofErr w:type="spellStart"/>
      <w:r>
        <w:t>Eaglen</w:t>
      </w:r>
      <w:proofErr w:type="spellEnd"/>
      <w:r>
        <w:t xml:space="preserve">) and former naval officer and director (McGrath) (Mackenzie </w:t>
      </w:r>
      <w:proofErr w:type="spellStart"/>
      <w:r>
        <w:t>Eaglen</w:t>
      </w:r>
      <w:proofErr w:type="spellEnd"/>
      <w:r>
        <w:t xml:space="preserve"> and Bryan McGrath, “</w:t>
      </w:r>
      <w:r w:rsidRPr="00CF628F">
        <w:t xml:space="preserve">Thinking </w:t>
      </w:r>
      <w:proofErr w:type="gramStart"/>
      <w:r w:rsidRPr="00CF628F">
        <w:t>About a Day Without</w:t>
      </w:r>
      <w:proofErr w:type="gramEnd"/>
      <w:r w:rsidRPr="00CF628F">
        <w:t xml:space="preserve"> Sea Power: Implications for U.S. Defense Policy</w:t>
      </w:r>
      <w:r>
        <w:t xml:space="preserve">”, Heritage Foundation, 5/16/2011, </w:t>
      </w:r>
      <w:r w:rsidRPr="00CF628F">
        <w:t>http://www.heritage.org/research/reports/2011/05/thinking-about-a-day-without-sea-power-implications-for-us-defense-policy</w:t>
      </w:r>
      <w:r>
        <w:t>)//MBB</w:t>
      </w:r>
    </w:p>
    <w:p w:rsidR="0059670B" w:rsidRPr="00CF628F" w:rsidRDefault="0059670B" w:rsidP="0059670B">
      <w:r w:rsidRPr="00CF628F">
        <w:t xml:space="preserve">Global Implications. </w:t>
      </w:r>
      <w:r w:rsidRPr="00526C26">
        <w:rPr>
          <w:rStyle w:val="StyleUnderline"/>
        </w:rPr>
        <w:t xml:space="preserve">Under a scenario of dramatically reduced naval power, the United States would cease to be active in any international alliances. </w:t>
      </w:r>
      <w:r w:rsidRPr="00CF628F">
        <w:t>While it is reasonable to assume that land and air forces would be similarly reduced in this scenario,</w:t>
      </w:r>
      <w:r w:rsidRPr="00526C26">
        <w:rPr>
          <w:rStyle w:val="StyleUnderline"/>
        </w:rPr>
        <w:t xml:space="preserve"> the lack of credible maritime capability to move their bulk and establish forward bases would render</w:t>
      </w:r>
      <w:r w:rsidRPr="00CF628F">
        <w:t xml:space="preserve"> these</w:t>
      </w:r>
      <w:r w:rsidRPr="00526C26">
        <w:rPr>
          <w:rStyle w:val="StyleUnderline"/>
        </w:rPr>
        <w:t xml:space="preserve"> forces irrelevant</w:t>
      </w:r>
      <w:r w:rsidRPr="00CF628F">
        <w:t xml:space="preserve">, </w:t>
      </w:r>
      <w:r w:rsidRPr="00526C26">
        <w:rPr>
          <w:rStyle w:val="StyleUnderline"/>
        </w:rPr>
        <w:t>even if the Army and Air Force were retained at today’s levels</w:t>
      </w:r>
      <w:r w:rsidRPr="00CF628F">
        <w:t xml:space="preserve">. </w:t>
      </w:r>
      <w:r w:rsidRPr="00526C26">
        <w:rPr>
          <w:rStyle w:val="StyleUnderline"/>
        </w:rPr>
        <w:t>In Iraq and Afghanistan today, 90 percent of material arrives by sea</w:t>
      </w:r>
      <w:r w:rsidRPr="00CF628F">
        <w:t xml:space="preserve">, although material bound for Afghanistan must then make a laborious journey by land into theater. </w:t>
      </w:r>
      <w:r w:rsidRPr="00526C26">
        <w:rPr>
          <w:rStyle w:val="StyleUnderline"/>
        </w:rPr>
        <w:t>China’s claims on the South China Sea, previously disputed by virtually all nations in the region and routinely contested by U.S. and partner naval forces, are accepted as a fait accompli, effectively turning the region into a “Chinese lake.”</w:t>
      </w:r>
      <w:r w:rsidRPr="00CF628F">
        <w:t xml:space="preserve"> </w:t>
      </w:r>
      <w:r w:rsidRPr="00526C26">
        <w:rPr>
          <w:rStyle w:val="StyleUnderline"/>
        </w:rPr>
        <w:t>China</w:t>
      </w:r>
      <w:r w:rsidRPr="00CF628F">
        <w:t xml:space="preserve"> establishes expansive oil and gas exploration with new </w:t>
      </w:r>
      <w:proofErr w:type="spellStart"/>
      <w:r w:rsidRPr="00CF628F">
        <w:t>deepwater</w:t>
      </w:r>
      <w:proofErr w:type="spellEnd"/>
      <w:r w:rsidRPr="00CF628F">
        <w:t xml:space="preserve"> drilling technology and </w:t>
      </w:r>
      <w:r w:rsidRPr="00526C26">
        <w:rPr>
          <w:rStyle w:val="StyleUnderline"/>
        </w:rPr>
        <w:t>secures its local sea lanes from intervention</w:t>
      </w:r>
      <w:r w:rsidRPr="00CF628F">
        <w:t xml:space="preserve">. Korea, unified in 2017 after the implosion of the North, signs a mutual defense treaty with China and solidifies their relationship. </w:t>
      </w:r>
      <w:r w:rsidRPr="00526C26">
        <w:rPr>
          <w:rStyle w:val="StyleUnderline"/>
        </w:rPr>
        <w:t>Japan</w:t>
      </w:r>
      <w:r w:rsidRPr="00CF628F">
        <w:t xml:space="preserve"> is increasingly isolated and in 2020–2025 </w:t>
      </w:r>
      <w:r w:rsidRPr="00526C26">
        <w:rPr>
          <w:rStyle w:val="StyleUnderline"/>
        </w:rPr>
        <w:t>executes long-rumored plans to create an indigenous nuclear weapons capability</w:t>
      </w:r>
      <w:proofErr w:type="gramStart"/>
      <w:r w:rsidRPr="00CF628F">
        <w:t>.[</w:t>
      </w:r>
      <w:proofErr w:type="gramEnd"/>
      <w:r w:rsidRPr="00CF628F">
        <w:t xml:space="preserve">11] By 2025, </w:t>
      </w:r>
      <w:r w:rsidRPr="00526C26">
        <w:rPr>
          <w:rStyle w:val="StyleUnderline"/>
        </w:rPr>
        <w:t>Japan has 25 mobile nuclear-armed missiles ostensibly targeting China, toward which Japan’s historical animus remains strong.</w:t>
      </w:r>
      <w:r>
        <w:rPr>
          <w:rStyle w:val="StyleUnderline"/>
        </w:rPr>
        <w:t xml:space="preserve"> </w:t>
      </w:r>
      <w:r w:rsidRPr="00CF628F">
        <w:t xml:space="preserve">China’s entente with Russia leaves the Eurasian landmass dominated by Russia looking west and China looking east and south. Each cedes a sphere of dominance to the other and remains largely unconcerned with the events in the other’s sphere. </w:t>
      </w:r>
      <w:r w:rsidRPr="00526C26">
        <w:rPr>
          <w:rStyle w:val="StyleUnderline"/>
        </w:rPr>
        <w:t>Worldwide</w:t>
      </w:r>
      <w:r w:rsidRPr="00CF628F">
        <w:t xml:space="preserve">, </w:t>
      </w:r>
      <w:r w:rsidRPr="00526C26">
        <w:rPr>
          <w:rStyle w:val="StyleUnderline"/>
        </w:rPr>
        <w:t>trade in foodstuffs collapses</w:t>
      </w:r>
      <w:r w:rsidRPr="00CF628F">
        <w:t xml:space="preserve">. </w:t>
      </w:r>
      <w:r w:rsidRPr="00526C26">
        <w:rPr>
          <w:rStyle w:val="StyleUnderline"/>
        </w:rPr>
        <w:t>Expanding populations in the Middle East increase pressure on their governments, which are already stressed as the breakdown in world trade disproportionately affects food importers. Piracy increases worldwide, driving food transportation costs even higher.</w:t>
      </w:r>
      <w:r>
        <w:rPr>
          <w:rStyle w:val="StyleUnderline"/>
        </w:rPr>
        <w:t xml:space="preserve"> </w:t>
      </w:r>
      <w:r w:rsidRPr="00526C26">
        <w:rPr>
          <w:rStyle w:val="StyleUnderline"/>
        </w:rPr>
        <w:t>In the Arctic, Russia aggressively asserts its dominance and effectively shoulders out other nations with legitimate claims to seabed resources. No naval power exists to counter Russia’s claims.</w:t>
      </w:r>
      <w:r>
        <w:rPr>
          <w:rStyle w:val="StyleUnderline"/>
        </w:rPr>
        <w:t xml:space="preserve"> </w:t>
      </w:r>
      <w:r w:rsidRPr="00526C26">
        <w:rPr>
          <w:rStyle w:val="StyleUnderline"/>
        </w:rPr>
        <w:t>India</w:t>
      </w:r>
      <w:r w:rsidRPr="00CF628F">
        <w:t xml:space="preserve">, recognizing that its previous role as a balancer to China has lost relevance with the retrenchment of the Americans, </w:t>
      </w:r>
      <w:r w:rsidRPr="00526C26">
        <w:rPr>
          <w:rStyle w:val="StyleUnderline"/>
        </w:rPr>
        <w:t>agrees to supplement Chinese naval power in the Indian Ocean and Persian Gulf to protect the flow of oil to Southeast Asia. In exchange, China agrees to exercise increased influence on its client state Pakistan.</w:t>
      </w:r>
      <w:r>
        <w:rPr>
          <w:rStyle w:val="StyleUnderline"/>
        </w:rPr>
        <w:t xml:space="preserve"> </w:t>
      </w:r>
      <w:r w:rsidRPr="00CF628F">
        <w:t xml:space="preserve">The great typhoon of 2023 strikes Bangladesh, killing 23,000 people initially, and 200,000 </w:t>
      </w:r>
      <w:r w:rsidRPr="00526C26">
        <w:rPr>
          <w:rStyle w:val="StyleUnderline"/>
        </w:rPr>
        <w:t>more die</w:t>
      </w:r>
      <w:r w:rsidRPr="00CF628F">
        <w:t xml:space="preserve"> in the subsequent weeks and months as the international community provides little humanitarian relief. </w:t>
      </w:r>
      <w:r w:rsidRPr="00526C26">
        <w:rPr>
          <w:rStyle w:val="StyleUnderline"/>
        </w:rPr>
        <w:t>Cholera and malaria are epidemic.</w:t>
      </w:r>
      <w:r w:rsidRPr="00CF628F">
        <w:t xml:space="preserve"> </w:t>
      </w:r>
      <w:r w:rsidRPr="00526C26">
        <w:rPr>
          <w:rStyle w:val="StyleUnderline"/>
        </w:rPr>
        <w:t>Iran dominates the Persian Gulf and is a nuclear power. Its navy aggressively patrols the Gulf while the Revolutionary Guard Navy harasses shipping and oil infrastructure to force</w:t>
      </w:r>
      <w:r w:rsidRPr="00CF628F">
        <w:t xml:space="preserve"> Gulf Cooperation Council (</w:t>
      </w:r>
      <w:r w:rsidRPr="00526C26">
        <w:rPr>
          <w:rStyle w:val="StyleUnderline"/>
        </w:rPr>
        <w:t>GCC</w:t>
      </w:r>
      <w:r w:rsidRPr="00CF628F">
        <w:t xml:space="preserve">) </w:t>
      </w:r>
      <w:r w:rsidRPr="00526C26">
        <w:rPr>
          <w:rStyle w:val="StyleUnderline"/>
        </w:rPr>
        <w:t>countries into Tehran’s orbit</w:t>
      </w:r>
      <w:r w:rsidRPr="00CF628F">
        <w:t xml:space="preserve">. </w:t>
      </w:r>
      <w:r w:rsidRPr="00526C26">
        <w:rPr>
          <w:rStyle w:val="StyleUnderline"/>
        </w:rPr>
        <w:t>Russia supplies Iran with a steady flow of military tech</w:t>
      </w:r>
      <w:r w:rsidRPr="00CF628F">
        <w:t xml:space="preserve">nology and nuclear industry expertise. Lacking a regional threat, </w:t>
      </w:r>
      <w:r w:rsidRPr="00526C26">
        <w:rPr>
          <w:rStyle w:val="StyleUnderline"/>
        </w:rPr>
        <w:t>the Iranians happily control the flow of oil from the Gulf and benefit economically from the “protection” provided to other GCC nations.</w:t>
      </w:r>
      <w:r>
        <w:rPr>
          <w:rStyle w:val="StyleUnderline"/>
        </w:rPr>
        <w:t xml:space="preserve"> </w:t>
      </w:r>
      <w:r w:rsidRPr="00CF628F">
        <w:t xml:space="preserve">In Egypt, the decade-long experiment in participatory democracy ends with the ascendance of the Muslim Brotherhood in a violent seizure of power. The United States is identified closely with the previous coalition government, and </w:t>
      </w:r>
      <w:r w:rsidRPr="00526C26">
        <w:rPr>
          <w:rStyle w:val="StyleUnderline"/>
        </w:rPr>
        <w:t>riots break out at the U.S. embassy</w:t>
      </w:r>
      <w:r w:rsidRPr="00CF628F">
        <w:t xml:space="preserve">. </w:t>
      </w:r>
      <w:r w:rsidRPr="00526C26">
        <w:rPr>
          <w:rStyle w:val="StyleUnderline"/>
        </w:rPr>
        <w:t>Americans in Egypt are left to their own devices because the U.S. has no forces in the Mediterranean capable of performing a noncombatant evacuation when the government closes major airports.</w:t>
      </w:r>
      <w:r>
        <w:rPr>
          <w:rStyle w:val="StyleUnderline"/>
        </w:rPr>
        <w:t xml:space="preserve"> </w:t>
      </w:r>
      <w:r w:rsidRPr="00526C26">
        <w:rPr>
          <w:rStyle w:val="StyleUnderline"/>
        </w:rPr>
        <w:t>Led by Iran, a coalition of Egypt, Syria, Jordan, and Iraq attacks Israel</w:t>
      </w:r>
      <w:r w:rsidRPr="00CF628F">
        <w:t xml:space="preserve">. Over 300,000 die in six months of </w:t>
      </w:r>
      <w:r w:rsidRPr="00526C26">
        <w:rPr>
          <w:rStyle w:val="StyleUnderline"/>
        </w:rPr>
        <w:t>fighting</w:t>
      </w:r>
      <w:r w:rsidRPr="00CF628F">
        <w:t xml:space="preserve"> </w:t>
      </w:r>
      <w:r w:rsidRPr="00526C26">
        <w:rPr>
          <w:rStyle w:val="StyleUnderline"/>
        </w:rPr>
        <w:t>that includes a limited nuclear exchange between Iran and Israel. Israel is defeated, and the State of Palestine is declared in its place</w:t>
      </w:r>
      <w:r w:rsidRPr="00CF628F">
        <w:t>. Massive “refugee” camps are created to house the internally displaced Israelis, but</w:t>
      </w:r>
      <w:r w:rsidRPr="00526C26">
        <w:rPr>
          <w:rStyle w:val="StyleUnderline"/>
        </w:rPr>
        <w:t xml:space="preserve"> a humanitarian nightmare ensues from the inability of conquering forces to support them</w:t>
      </w:r>
      <w:r w:rsidRPr="00CF628F">
        <w:t xml:space="preserve">. </w:t>
      </w:r>
      <w:r w:rsidRPr="00526C26">
        <w:rPr>
          <w:rStyle w:val="StyleUnderline"/>
        </w:rPr>
        <w:t>The NATO alliance is shattered</w:t>
      </w:r>
      <w:r w:rsidRPr="00CF628F">
        <w:t xml:space="preserve">. The security of European nations depends increasingly on the lack of external threats and the nuclear capability of France, Britain, and Germany, which overcame its reticence to military capability in light of America’s retrenchment. Europe depends for its energy security on Russia and Iran, which control the main supply lines and sources of oil and gas to Europe. </w:t>
      </w:r>
      <w:r w:rsidRPr="00526C26">
        <w:rPr>
          <w:rStyle w:val="StyleUnderline"/>
        </w:rPr>
        <w:t xml:space="preserve">Major European nations stand down their militaries and instead make limited contributions to a new EU military constabulary force. </w:t>
      </w:r>
      <w:r w:rsidRPr="00CF628F">
        <w:t xml:space="preserve">No European nation maintains the ability to conduct significant out-of-area operations, and Europe as a whole maintains little airlift capacity. Implications for America’s Economy. If the United States slashed its Navy and ended its mission as a guarantor of the free flow of transoceanic goods and trade, </w:t>
      </w:r>
      <w:r w:rsidRPr="00526C26">
        <w:rPr>
          <w:rStyle w:val="StyleUnderline"/>
        </w:rPr>
        <w:t>globalized world trade would decrease substantially</w:t>
      </w:r>
      <w:r w:rsidRPr="00CF628F">
        <w:t>. As early as 1890, noted U.S. naval officer and historian Alfred Thayer Mahan described the world’s oceans as a “great highway…a wide common,” underscoring the long-running importance of the seas to trade</w:t>
      </w:r>
      <w:proofErr w:type="gramStart"/>
      <w:r w:rsidRPr="00CF628F">
        <w:t>.[</w:t>
      </w:r>
      <w:proofErr w:type="gramEnd"/>
      <w:r w:rsidRPr="00CF628F">
        <w:t xml:space="preserve">12] Geographically organized trading blocs develop as the maritime highways suffer from insecurity and rising fuel prices.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w:t>
      </w:r>
      <w:r w:rsidRPr="00CF628F">
        <w:rPr>
          <w:rStyle w:val="StyleUnderline"/>
        </w:rPr>
        <w:t>Mexico runs out of oil</w:t>
      </w:r>
      <w:r w:rsidRPr="00CF628F">
        <w:t xml:space="preserve">—as predicted—when it fails to take advantage of Western oil technology and investment. </w:t>
      </w:r>
      <w:r w:rsidRPr="00CF628F">
        <w:rPr>
          <w:rStyle w:val="StyleUnderline"/>
        </w:rPr>
        <w:t>Nigerian output</w:t>
      </w:r>
      <w:r w:rsidRPr="00CF628F">
        <w:t xml:space="preserve">, which for five years had been secured through a partnership of the U.S. Navy and Nigerian maritime forces, </w:t>
      </w:r>
      <w:r w:rsidRPr="00CF628F">
        <w:rPr>
          <w:rStyle w:val="StyleUnderline"/>
        </w:rPr>
        <w:t>is decimated by the bloody civil war of 2021</w:t>
      </w:r>
      <w:r w:rsidRPr="00CF628F">
        <w:t xml:space="preserve">. Canadian exports, which a decade earlier had been strong as a result of the oil shale industry, decline as a result of environmental concerns in Canada and elsewhere about the “fracking” (hydraulic fracturing) process used to free oil from shale. </w:t>
      </w:r>
      <w:r w:rsidRPr="00CF628F">
        <w:rPr>
          <w:rStyle w:val="StyleUnderline"/>
        </w:rPr>
        <w:t>State and non-state actors increase the hazards to seaborne shipping, which are compounded by the necessity of traversing key chokepoints that are easily targeted by those who wish to restrict trade. These chokepoints include the Strait of Hormuz, which Iran could quickly close to trade if it wishes. More than half of the world’s oil is transported by sea</w:t>
      </w:r>
      <w:r w:rsidRPr="00CF628F">
        <w:t xml:space="preserve">.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w:t>
      </w:r>
      <w:r w:rsidRPr="00CF628F">
        <w:rPr>
          <w:rStyle w:val="StyleUnderline"/>
        </w:rPr>
        <w:t>These quantities of goods simply cannot be moved by any other means. Thus, a reduction of sea trade reduces overall international trade.</w:t>
      </w:r>
      <w:r>
        <w:rPr>
          <w:rStyle w:val="StyleUnderline"/>
        </w:rPr>
        <w:t xml:space="preserve"> </w:t>
      </w:r>
      <w:r w:rsidRPr="00CF628F">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w:t>
      </w:r>
      <w:r w:rsidRPr="00CF628F">
        <w:rPr>
          <w:rStyle w:val="StyleUnderline"/>
        </w:rPr>
        <w:t xml:space="preserve">The market </w:t>
      </w:r>
      <w:r w:rsidRPr="00CF628F">
        <w:t>also</w:t>
      </w:r>
      <w:r w:rsidRPr="00CF628F">
        <w:rPr>
          <w:rStyle w:val="StyleUnderline"/>
        </w:rPr>
        <w:t xml:space="preserve"> constrains the </w:t>
      </w:r>
      <w:r w:rsidRPr="00CF628F">
        <w:t>variety</w:t>
      </w:r>
      <w:r w:rsidRPr="00CF628F">
        <w:rPr>
          <w:rStyle w:val="StyleUnderline"/>
        </w:rPr>
        <w:t xml:space="preserve"> of goods available to the U.S. consumer and increases their cost.</w:t>
      </w:r>
      <w:r w:rsidRPr="00CF628F">
        <w:t xml:space="preserve">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w:t>
      </w:r>
      <w:proofErr w:type="gramStart"/>
      <w:r w:rsidRPr="00CF628F">
        <w:t>.[</w:t>
      </w:r>
      <w:proofErr w:type="gramEnd"/>
      <w:r w:rsidRPr="00CF628F">
        <w:t xml:space="preserve">15] These estimates demonstrate the effects of closing only the Los Angeles and Long Beach ports. </w:t>
      </w:r>
      <w:r w:rsidRPr="00CF628F">
        <w:rPr>
          <w:rStyle w:val="StyleUnderline"/>
        </w:rPr>
        <w:t>On a national scale, such a shutdown would be catastrophic</w:t>
      </w:r>
      <w:r w:rsidRPr="00CF628F">
        <w:t xml:space="preserve">. </w:t>
      </w:r>
      <w:r w:rsidRPr="00CF628F">
        <w:rPr>
          <w:rStyle w:val="StyleUnderline"/>
        </w:rPr>
        <w:t>The</w:t>
      </w:r>
      <w:r w:rsidRPr="00CF628F">
        <w:t xml:space="preserve"> </w:t>
      </w:r>
      <w:r w:rsidRPr="00CF628F">
        <w:rPr>
          <w:rStyle w:val="StyleUnderline"/>
        </w:rPr>
        <w:t>G</w:t>
      </w:r>
      <w:r w:rsidRPr="00CF628F">
        <w:t xml:space="preserve">overnment </w:t>
      </w:r>
      <w:r w:rsidRPr="00CF628F">
        <w:rPr>
          <w:rStyle w:val="StyleUnderline"/>
        </w:rPr>
        <w:t>A</w:t>
      </w:r>
      <w:r w:rsidRPr="00CF628F">
        <w:t xml:space="preserve">ccountability </w:t>
      </w:r>
      <w:r w:rsidRPr="00CF628F">
        <w:rPr>
          <w:rStyle w:val="StyleUnderline"/>
        </w:rPr>
        <w:t>O</w:t>
      </w:r>
      <w:r w:rsidRPr="00CF628F">
        <w:t>ffice notes that: [O]</w:t>
      </w:r>
      <w:proofErr w:type="spellStart"/>
      <w:r w:rsidRPr="00CF628F">
        <w:t>ver</w:t>
      </w:r>
      <w:proofErr w:type="spellEnd"/>
      <w:r w:rsidRPr="00CF628F">
        <w:t xml:space="preserve"> 95 percent of U.S. international trade is transported by </w:t>
      </w:r>
      <w:proofErr w:type="gramStart"/>
      <w:r w:rsidRPr="00CF628F">
        <w:t>water[</w:t>
      </w:r>
      <w:proofErr w:type="gramEnd"/>
      <w:r w:rsidRPr="00CF628F">
        <w:t xml:space="preserve">;] </w:t>
      </w:r>
      <w:r w:rsidRPr="00CF628F">
        <w:rPr>
          <w:rStyle w:val="StyleUnderline"/>
        </w:rPr>
        <w:t>thus, the safety and economic security of the United States depends in large part on the secure use of the world’s seaports and waterways</w:t>
      </w:r>
      <w:r w:rsidRPr="00CF628F">
        <w:t xml:space="preserve">. </w:t>
      </w:r>
      <w:r w:rsidRPr="00CF628F">
        <w:rPr>
          <w:rStyle w:val="StyleUnderline"/>
        </w:rPr>
        <w:t>A successful attack on a major seaport could potentially result in a dramatic slowdown in the international supply chain with impacts in the billions of dollars</w:t>
      </w:r>
      <w:proofErr w:type="gramStart"/>
      <w:r w:rsidRPr="00CF628F">
        <w:t>.[</w:t>
      </w:r>
      <w:proofErr w:type="gramEnd"/>
      <w:r w:rsidRPr="00CF628F">
        <w:t>16]</w:t>
      </w:r>
    </w:p>
    <w:p w:rsidR="0059670B" w:rsidRPr="00003456" w:rsidRDefault="0059670B" w:rsidP="0059670B"/>
    <w:p w:rsidR="0059670B" w:rsidRPr="00003456" w:rsidRDefault="0059670B" w:rsidP="0059670B"/>
    <w:p w:rsidR="00384EFF" w:rsidRDefault="00384EFF" w:rsidP="00384EFF">
      <w:pPr>
        <w:pStyle w:val="Heading4"/>
      </w:pPr>
      <w:r>
        <w:t xml:space="preserve">Space militarization causes </w:t>
      </w:r>
      <w:proofErr w:type="spellStart"/>
      <w:r>
        <w:t>causes</w:t>
      </w:r>
      <w:proofErr w:type="spellEnd"/>
      <w:r>
        <w:t xml:space="preserve"> power struggles and </w:t>
      </w:r>
      <w:proofErr w:type="spellStart"/>
      <w:r>
        <w:t>miscalc</w:t>
      </w:r>
      <w:proofErr w:type="spellEnd"/>
      <w:r>
        <w:t xml:space="preserve"> - goes nuclear </w:t>
      </w:r>
    </w:p>
    <w:p w:rsidR="00384EFF" w:rsidRPr="00632B43" w:rsidRDefault="00384EFF" w:rsidP="00384EFF">
      <w:r w:rsidRPr="00632B43">
        <w:rPr>
          <w:rStyle w:val="Style13ptBold"/>
        </w:rPr>
        <w:t>Billings, Scientific American, 15</w:t>
      </w:r>
      <w:r>
        <w:t xml:space="preserve"> [Lee, Aug 10, Scientific American, War in Space May Be Closer </w:t>
      </w:r>
      <w:proofErr w:type="gramStart"/>
      <w:r>
        <w:t>Than</w:t>
      </w:r>
      <w:proofErr w:type="gramEnd"/>
      <w:r>
        <w:t xml:space="preserve"> Ever, </w:t>
      </w:r>
      <w:hyperlink r:id="rId6" w:history="1">
        <w:r w:rsidRPr="004F0E1F">
          <w:rPr>
            <w:rStyle w:val="Hyperlink"/>
          </w:rPr>
          <w:t>http://www.scientificamerican.com/article/war-in-space-may-be-closer-than-ever/</w:t>
        </w:r>
      </w:hyperlink>
      <w:r>
        <w:t xml:space="preserve">, accessed 7/3/16, </w:t>
      </w:r>
      <w:proofErr w:type="spellStart"/>
      <w:r>
        <w:t>gE</w:t>
      </w:r>
      <w:proofErr w:type="spellEnd"/>
      <w:r>
        <w:t>]</w:t>
      </w:r>
    </w:p>
    <w:p w:rsidR="00384EFF" w:rsidRDefault="00384EFF" w:rsidP="00384EFF">
      <w:pPr>
        <w:rPr>
          <w:sz w:val="12"/>
        </w:rPr>
      </w:pPr>
      <w:r w:rsidRPr="00632B43">
        <w:rPr>
          <w:rStyle w:val="StyleUnderline"/>
        </w:rPr>
        <w:t>The world’s most worrisome military flashpoint is</w:t>
      </w:r>
      <w:r w:rsidRPr="00632B43">
        <w:rPr>
          <w:sz w:val="12"/>
        </w:rPr>
        <w:t xml:space="preserve"> arguably not </w:t>
      </w:r>
      <w:r w:rsidRPr="00632B43">
        <w:rPr>
          <w:rStyle w:val="StyleUnderline"/>
        </w:rPr>
        <w:t>in</w:t>
      </w:r>
      <w:r w:rsidRPr="00632B43">
        <w:rPr>
          <w:sz w:val="12"/>
        </w:rPr>
        <w:t xml:space="preserve"> the Strait of Taiwan, the Korean Peninsula, Iran, Israel, Kashmir or Ukraine. In fact, it cannot be located on any map of Earth, even though it is very easy to find. To see it, just look up into a clear sky, to the no-man’s-land of Earth </w:t>
      </w:r>
      <w:r w:rsidRPr="00632B43">
        <w:rPr>
          <w:rStyle w:val="StyleUnderline"/>
        </w:rPr>
        <w:t xml:space="preserve">orbit, </w:t>
      </w:r>
      <w:r w:rsidRPr="00632B43">
        <w:rPr>
          <w:sz w:val="12"/>
        </w:rPr>
        <w:t xml:space="preserve">where a conflict is unfolding that is an arms race in all but name.¶ </w:t>
      </w:r>
      <w:proofErr w:type="gramStart"/>
      <w:r w:rsidRPr="00632B43">
        <w:rPr>
          <w:sz w:val="12"/>
        </w:rPr>
        <w:t>The</w:t>
      </w:r>
      <w:proofErr w:type="gramEnd"/>
      <w:r w:rsidRPr="00632B43">
        <w:rPr>
          <w:sz w:val="12"/>
        </w:rPr>
        <w:t xml:space="preserve"> emptiness of outer space might be the last place you’d expect militaries to vie over contested territory, except that outer space isn’t so empty anymore. </w:t>
      </w:r>
      <w:r w:rsidRPr="00632B43">
        <w:rPr>
          <w:rStyle w:val="StyleUnderline"/>
        </w:rPr>
        <w:t>About 1,300 active satellites wreathe the globe in a crowded nest of orbits, providing worldwide communications, GPS navigation, weather forecasting and planetary surveillance</w:t>
      </w:r>
      <w:r w:rsidRPr="00632B43">
        <w:rPr>
          <w:sz w:val="12"/>
        </w:rPr>
        <w:t xml:space="preserve">. For militaries that rely on some of those satellites for modern warfare, </w:t>
      </w:r>
      <w:r w:rsidRPr="00632B43">
        <w:rPr>
          <w:rStyle w:val="StyleUnderline"/>
        </w:rPr>
        <w:t>space has become the ultimate high ground, with the U.S. as the undisputed king of the hill</w:t>
      </w:r>
      <w:r w:rsidRPr="00632B43">
        <w:rPr>
          <w:sz w:val="12"/>
        </w:rPr>
        <w:t xml:space="preserve">. Now, as China and Russia aggressively seek to challenge U.S. superiority in space with ambitious military space programs of their own, </w:t>
      </w:r>
      <w:r w:rsidRPr="00632B43">
        <w:rPr>
          <w:rStyle w:val="StyleUnderline"/>
        </w:rPr>
        <w:t xml:space="preserve">the </w:t>
      </w:r>
      <w:r w:rsidRPr="00632B43">
        <w:rPr>
          <w:rStyle w:val="Emphasis"/>
        </w:rPr>
        <w:t xml:space="preserve">power struggle risks sparking a conflict that could </w:t>
      </w:r>
      <w:r w:rsidRPr="00632B43">
        <w:rPr>
          <w:rStyle w:val="Emphasis"/>
          <w:strike/>
        </w:rPr>
        <w:t>cripple</w:t>
      </w:r>
      <w:r>
        <w:rPr>
          <w:rStyle w:val="Emphasis"/>
        </w:rPr>
        <w:t xml:space="preserve"> [destroy]</w:t>
      </w:r>
      <w:r w:rsidRPr="00632B43">
        <w:rPr>
          <w:rStyle w:val="Emphasis"/>
        </w:rPr>
        <w:t xml:space="preserve"> the entire planet’s space-based infrastructure</w:t>
      </w:r>
      <w:r w:rsidRPr="00632B43">
        <w:rPr>
          <w:rStyle w:val="StyleUnderline"/>
        </w:rPr>
        <w:t xml:space="preserve">. And though it might begin in space, such a </w:t>
      </w:r>
      <w:r w:rsidRPr="00632B43">
        <w:rPr>
          <w:rStyle w:val="Emphasis"/>
        </w:rPr>
        <w:t>conflict could easily ignite full-blown war on Earth</w:t>
      </w:r>
      <w:r w:rsidRPr="00632B43">
        <w:rPr>
          <w:rStyle w:val="StyleUnderline"/>
        </w:rPr>
        <w:t>.</w:t>
      </w:r>
      <w:r w:rsidRPr="00632B43">
        <w:rPr>
          <w:rStyle w:val="StyleUnderline"/>
          <w:sz w:val="12"/>
          <w:u w:val="none"/>
        </w:rPr>
        <w:t>¶</w:t>
      </w:r>
      <w:r w:rsidRPr="00632B43">
        <w:rPr>
          <w:rStyle w:val="StyleUnderline"/>
          <w:sz w:val="12"/>
        </w:rPr>
        <w:t xml:space="preserve"> </w:t>
      </w:r>
      <w:r w:rsidRPr="00632B43">
        <w:rPr>
          <w:sz w:val="12"/>
        </w:rPr>
        <w:t xml:space="preserve">The long-simmering tensions are now approaching a boiling point due to several events, including recent and ongoing tests of possible anti-satellite weapons by China and Russia, as well as last month’s failure of tension-easing talks at the United Nations.¶ Testifying before Congress earlier this year, Director of National Intelligence James Clapper echoed the concerns held by many senior government officials about the growing threat to U.S. satellites, saying that China and Russia are both “developing capabilities to deny access in a conflict,” such as those that might erupt over China’s military activities in the South China Sea or Russia’s in Ukraine. China in particular, Clapper said, has demonstrated “the need to interfere with, damage and destroy” U.S. satellites, referring to a series of Chinese anti-satellite missile tests that began in 2007.¶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In response to these possible threats,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the growing threat in limbo, likely leading to years of further debate within the UN’s General Assembly.¶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 Offensive space weapons tested¶ </w:t>
      </w:r>
      <w:proofErr w:type="gramStart"/>
      <w:r w:rsidRPr="00632B43">
        <w:rPr>
          <w:sz w:val="12"/>
        </w:rPr>
        <w:t>The</w:t>
      </w:r>
      <w:proofErr w:type="gramEnd"/>
      <w:r w:rsidRPr="00632B43">
        <w:rPr>
          <w:sz w:val="12"/>
        </w:rPr>
        <w:t xml:space="preserv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w:t>
      </w:r>
      <w:proofErr w:type="gramStart"/>
      <w:r w:rsidRPr="00632B43">
        <w:rPr>
          <w:sz w:val="12"/>
        </w:rPr>
        <w:t>Through</w:t>
      </w:r>
      <w:proofErr w:type="gramEnd"/>
      <w:r w:rsidRPr="00632B43">
        <w:rPr>
          <w:sz w:val="12"/>
        </w:rPr>
        <w:t xml:space="preserve"> it all, no full-blown arms race or direct conflicts erupted. According to Michael </w:t>
      </w:r>
      <w:proofErr w:type="spellStart"/>
      <w:r w:rsidRPr="00632B43">
        <w:rPr>
          <w:sz w:val="12"/>
        </w:rPr>
        <w:t>Krepon</w:t>
      </w:r>
      <w:proofErr w:type="spellEnd"/>
      <w:r w:rsidRPr="00632B43">
        <w:rPr>
          <w:sz w:val="12"/>
        </w:rPr>
        <w:t xml:space="preserve">, an arms-control expert and co-founder of the Stimson Center think tank in Washington, D.C., that was because both the U.S. and U.S.S.R. realized how vulnerable their satellites were—particularly the ones in “geosynchronous” orbits of about 35,000 kilometers or more. Such satellites effectively hover over one spot on the planet, making them sitting ducks. But because </w:t>
      </w:r>
      <w:r w:rsidRPr="00632B43">
        <w:rPr>
          <w:rStyle w:val="StyleUnderline"/>
        </w:rPr>
        <w:t>any hostile action against</w:t>
      </w:r>
      <w:r w:rsidRPr="00632B43">
        <w:rPr>
          <w:sz w:val="12"/>
        </w:rPr>
        <w:t xml:space="preserve"> those </w:t>
      </w:r>
      <w:r w:rsidRPr="00632B43">
        <w:rPr>
          <w:rStyle w:val="StyleUnderline"/>
        </w:rPr>
        <w:t xml:space="preserve">satellites could easily escalate to a </w:t>
      </w:r>
      <w:r w:rsidRPr="00632B43">
        <w:rPr>
          <w:rStyle w:val="Emphasis"/>
        </w:rPr>
        <w:t>full nuclear exchange on Earth</w:t>
      </w:r>
      <w:r w:rsidRPr="00632B43">
        <w:rPr>
          <w:sz w:val="12"/>
        </w:rPr>
        <w:t xml:space="preserve">, both superpowers backed down. “Neither one of us signed a treaty about this,” </w:t>
      </w:r>
      <w:proofErr w:type="spellStart"/>
      <w:r w:rsidRPr="00632B43">
        <w:rPr>
          <w:sz w:val="12"/>
        </w:rPr>
        <w:t>Krepon</w:t>
      </w:r>
      <w:proofErr w:type="spellEnd"/>
      <w:r w:rsidRPr="00632B43">
        <w:rPr>
          <w:sz w:val="12"/>
        </w:rPr>
        <w:t xml:space="preserve"> says. “We just independently came to the conclusion that our security would be worse off if we went after those satellites, because if one of us did it, then the other guy would, too.”¶ </w:t>
      </w:r>
      <w:proofErr w:type="gramStart"/>
      <w:r w:rsidRPr="00632B43">
        <w:rPr>
          <w:sz w:val="12"/>
        </w:rPr>
        <w:t>Today</w:t>
      </w:r>
      <w:proofErr w:type="gramEnd"/>
      <w:r w:rsidRPr="00632B43">
        <w:rPr>
          <w:sz w:val="12"/>
        </w:rPr>
        <w:t xml:space="preserve">, the situation is much more complicated. </w:t>
      </w:r>
      <w:r w:rsidRPr="00632B43">
        <w:rPr>
          <w:rStyle w:val="StyleUnderline"/>
        </w:rPr>
        <w:t xml:space="preserve">Low- and high-Earth orbits have become hotbeds of scientific and commercial activity, filled with hundreds upon hundreds of satellites from about 60 different nations. Despite their largely peaceful purposes, each and </w:t>
      </w:r>
      <w:r w:rsidRPr="00632B43">
        <w:rPr>
          <w:rStyle w:val="Emphasis"/>
        </w:rPr>
        <w:t>every satellite is at risk</w:t>
      </w:r>
      <w:r w:rsidRPr="00632B43">
        <w:rPr>
          <w:rStyle w:val="StyleUnderline"/>
        </w:rPr>
        <w:t xml:space="preserve">, in part because not all members of the growing club of military space powers are willing to play by the same rules—and they don’t have to, because </w:t>
      </w:r>
      <w:r w:rsidRPr="00632B43">
        <w:rPr>
          <w:rStyle w:val="Emphasis"/>
        </w:rPr>
        <w:t>the rules remain as yet unwritten.</w:t>
      </w:r>
      <w:r w:rsidRPr="00632B43">
        <w:rPr>
          <w:rStyle w:val="Emphasis"/>
          <w:b w:val="0"/>
          <w:sz w:val="12"/>
          <w:u w:val="none"/>
        </w:rPr>
        <w:t>¶</w:t>
      </w:r>
      <w:r w:rsidRPr="00632B43">
        <w:rPr>
          <w:rStyle w:val="Emphasis"/>
          <w:sz w:val="12"/>
        </w:rPr>
        <w:t xml:space="preserve"> </w:t>
      </w:r>
      <w:r w:rsidRPr="00632B43">
        <w:rPr>
          <w:sz w:val="12"/>
        </w:rPr>
        <w:t xml:space="preserve">Space </w:t>
      </w:r>
      <w:r w:rsidRPr="00632B43">
        <w:rPr>
          <w:rStyle w:val="StyleUnderline"/>
        </w:rPr>
        <w:t>junk is the greatest threat</w:t>
      </w:r>
      <w:r w:rsidRPr="00632B43">
        <w:rPr>
          <w:sz w:val="12"/>
        </w:rPr>
        <w:t xml:space="preserve">. Satellites race through space at very high velocities, so the quickest, dirtiest way to kill one is to simply launch something into space to get in its way. Even </w:t>
      </w:r>
      <w:r w:rsidRPr="00632B43">
        <w:rPr>
          <w:rStyle w:val="StyleUnderline"/>
        </w:rPr>
        <w:t xml:space="preserve">the impact of an object as small and low-tech as a marble can disable or entirely destroy a billion-dollar satellite. And if a nation uses such a “kinetic” method to destroy an adversary’s satellite, it can easily create even more dangerous debris, potentially cascading into a </w:t>
      </w:r>
      <w:r w:rsidRPr="00632B43">
        <w:rPr>
          <w:rStyle w:val="Emphasis"/>
        </w:rPr>
        <w:t>chain reaction that transforms Earth orbit into a demolition derby.</w:t>
      </w:r>
      <w:r w:rsidRPr="00632B43">
        <w:rPr>
          <w:rStyle w:val="Emphasis"/>
          <w:b w:val="0"/>
          <w:sz w:val="12"/>
          <w:u w:val="none"/>
        </w:rPr>
        <w:t>¶</w:t>
      </w:r>
      <w:r w:rsidRPr="00632B43">
        <w:rPr>
          <w:rStyle w:val="Emphasis"/>
          <w:sz w:val="12"/>
        </w:rPr>
        <w:t xml:space="preserve"> </w:t>
      </w:r>
      <w:proofErr w:type="gramStart"/>
      <w:r w:rsidRPr="00632B43">
        <w:rPr>
          <w:sz w:val="12"/>
        </w:rPr>
        <w:t>In</w:t>
      </w:r>
      <w:proofErr w:type="gramEnd"/>
      <w:r w:rsidRPr="00632B43">
        <w:rPr>
          <w:sz w:val="12"/>
        </w:rPr>
        <w:t xml:space="preserve">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w:t>
      </w:r>
      <w:proofErr w:type="gramStart"/>
      <w:r w:rsidRPr="00632B43">
        <w:rPr>
          <w:sz w:val="12"/>
        </w:rPr>
        <w:t>More</w:t>
      </w:r>
      <w:proofErr w:type="gramEnd"/>
      <w:r w:rsidRPr="00632B43">
        <w:rPr>
          <w:sz w:val="12"/>
        </w:rPr>
        <w:t xml:space="preserve"> recently, China has launched what many experts say are additional tests of ground-based anti-satellite kinetic weapons. None of these subsequent launches have destroyed satellites, but </w:t>
      </w:r>
      <w:proofErr w:type="spellStart"/>
      <w:r w:rsidRPr="00632B43">
        <w:rPr>
          <w:sz w:val="12"/>
        </w:rPr>
        <w:t>Krepon</w:t>
      </w:r>
      <w:proofErr w:type="spellEnd"/>
      <w:r w:rsidRPr="00632B43">
        <w:rPr>
          <w:sz w:val="12"/>
        </w:rPr>
        <w:t xml:space="preserve">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one test in May 2013 sent a missile soaring as high as 30,000 kilometers above Earth, approaching the safe haven of strategic geosynchronous satellites.¶ </w:t>
      </w:r>
      <w:proofErr w:type="gramStart"/>
      <w:r w:rsidRPr="00632B43">
        <w:rPr>
          <w:sz w:val="12"/>
        </w:rPr>
        <w:t>That</w:t>
      </w:r>
      <w:proofErr w:type="gramEnd"/>
      <w:r w:rsidRPr="00632B43">
        <w:rPr>
          <w:sz w:val="12"/>
        </w:rPr>
        <w:t xml:space="preserve"> was a wake-up call, says Brian </w:t>
      </w:r>
      <w:proofErr w:type="spellStart"/>
      <w:r w:rsidRPr="00632B43">
        <w:rPr>
          <w:sz w:val="12"/>
        </w:rPr>
        <w:t>Weeden</w:t>
      </w:r>
      <w:proofErr w:type="spellEnd"/>
      <w:r w:rsidRPr="00632B43">
        <w:rPr>
          <w:sz w:val="12"/>
        </w:rPr>
        <w:t xml:space="preserve">, a security analyst and former Air Force officer who studied and helped publicize the Chinese test. “The U.S. came to grips decades ago with the fact that its lower orbit satellites could easily be shot down,” </w:t>
      </w:r>
      <w:proofErr w:type="spellStart"/>
      <w:r w:rsidRPr="00632B43">
        <w:rPr>
          <w:sz w:val="12"/>
        </w:rPr>
        <w:t>Weeden</w:t>
      </w:r>
      <w:proofErr w:type="spellEnd"/>
      <w:r w:rsidRPr="00632B43">
        <w:rPr>
          <w:sz w:val="12"/>
        </w:rPr>
        <w:t xml:space="preserve"> says. “Going nearly </w:t>
      </w:r>
      <w:proofErr w:type="gramStart"/>
      <w:r w:rsidRPr="00632B43">
        <w:rPr>
          <w:sz w:val="12"/>
        </w:rPr>
        <w:t>to</w:t>
      </w:r>
      <w:proofErr w:type="gramEnd"/>
      <w:r w:rsidRPr="00632B43">
        <w:rPr>
          <w:sz w:val="12"/>
        </w:rPr>
        <w:t xml:space="preserve"> geosynchronous made people realize that, holy cow, somebody might actually try to go after the stuff we have up there.”¶ </w:t>
      </w:r>
      <w:proofErr w:type="gramStart"/>
      <w:r w:rsidRPr="00632B43">
        <w:rPr>
          <w:sz w:val="12"/>
        </w:rPr>
        <w:t>It</w:t>
      </w:r>
      <w:proofErr w:type="gramEnd"/>
      <w:r w:rsidRPr="00632B43">
        <w:rPr>
          <w:sz w:val="12"/>
        </w:rPr>
        <w:t xml:space="preserve"> was no coincidence that shortly after the May 2013 test, the US declassified details of its secret Geosynchronous Space Situational Awareness Program (GSSAP), a planned set of four satellites capable of monitoring the Earth’s high orbits and even rendezvousing with other satellites to inspect them up-close. The first two GSSAP spacecraft launched into orbit in July 2014.¶ “This used to be a black program—something that didn’t even officially exist,” </w:t>
      </w:r>
      <w:proofErr w:type="spellStart"/>
      <w:r w:rsidRPr="00632B43">
        <w:rPr>
          <w:sz w:val="12"/>
        </w:rPr>
        <w:t>Weeden</w:t>
      </w:r>
      <w:proofErr w:type="spellEnd"/>
      <w:r w:rsidRPr="00632B43">
        <w:rPr>
          <w:sz w:val="12"/>
        </w:rPr>
        <w:t xml:space="preserve"> says. “It was declassified to basically send a message saying, ‘Hey, if you’re doing something funky in and around the geosynchronous belt, we’re going to see.’”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 Russia is also developing its own ability to approach, inspect and potentially sabotage or destroy satellites in orbit.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t>
      </w:r>
      <w:proofErr w:type="spellStart"/>
      <w:r w:rsidRPr="00632B43">
        <w:rPr>
          <w:sz w:val="12"/>
        </w:rPr>
        <w:t>Weeden</w:t>
      </w:r>
      <w:proofErr w:type="spellEnd"/>
      <w:r w:rsidRPr="00632B43">
        <w:rPr>
          <w:sz w:val="12"/>
        </w:rPr>
        <w:t xml:space="preserve"> says, though they could also be meant for more sinister intentions.¶ Treaties offer little assurance¶ Chinese officials maintain that their military activities in space are simply peaceful science experiments, while Russian officials have stayed mostly mum. Both nations could be seen as simply responding to what they see as the U.S.’s clandestine development of potential space weapons. Indeed, the U.S.’s ballistic missile defense systems, its X-37B space planes and even its GSSAP spacecraft, though all ostensibly devoted to maintaining peace, could be easily repurposed into weapons of space war. For years Russia and China have pushed for the ratification of a legally binding United Nations treaty banning space weapons—a treaty that U.S. officials and outside experts have repeatedly rejected as a disingenuous nonstarter.¶ “The draft treaty from Russia and China seeks to ban the very things that they are so actively pursuing,” </w:t>
      </w:r>
      <w:proofErr w:type="spellStart"/>
      <w:r w:rsidRPr="00632B43">
        <w:rPr>
          <w:sz w:val="12"/>
        </w:rPr>
        <w:t>Krepon</w:t>
      </w:r>
      <w:proofErr w:type="spellEnd"/>
      <w:r w:rsidRPr="00632B43">
        <w:rPr>
          <w:sz w:val="12"/>
        </w:rPr>
        <w:t xml:space="preserve"> says. “It serves their interests perfectly. They want freedom of action, and they’re covering that with this proposal to ban space weapons.” Even if the treaty was being offered in good faith, </w:t>
      </w:r>
      <w:proofErr w:type="spellStart"/>
      <w:r w:rsidRPr="00632B43">
        <w:rPr>
          <w:sz w:val="12"/>
        </w:rPr>
        <w:t>Krepon</w:t>
      </w:r>
      <w:proofErr w:type="spellEnd"/>
      <w:r w:rsidRPr="00632B43">
        <w:rPr>
          <w:sz w:val="12"/>
        </w:rPr>
        <w:t xml:space="preserve"> says, “</w:t>
      </w:r>
      <w:proofErr w:type="gramStart"/>
      <w:r w:rsidRPr="00632B43">
        <w:rPr>
          <w:sz w:val="12"/>
        </w:rPr>
        <w:t>it</w:t>
      </w:r>
      <w:proofErr w:type="gramEnd"/>
      <w:r w:rsidRPr="00632B43">
        <w:rPr>
          <w:sz w:val="12"/>
        </w:rPr>
        <w:t xml:space="preserve"> would be dead on arrival” in Congress and would stand no chance of being ratified. After all, the U.S. wants freedom of action in space, too, and in space no other country has more capability—and thus more to lose.¶ According to Rose, there are three key problems with the treaty. “One, it’s not effectively verifiable, which the Russians and Chinese admit,” he says. “You can’t detect cheating. Two, it is totally silent on the issue of terrestrial anti-satellite weapons, like the ones that China tested in 2007 and again in July 2014. And third, it does not define what a weapon in outer space is.”¶ </w:t>
      </w:r>
      <w:proofErr w:type="gramStart"/>
      <w:r w:rsidRPr="00632B43">
        <w:rPr>
          <w:sz w:val="12"/>
        </w:rPr>
        <w:t>As</w:t>
      </w:r>
      <w:proofErr w:type="gramEnd"/>
      <w:r w:rsidRPr="00632B43">
        <w:rPr>
          <w:sz w:val="12"/>
        </w:rPr>
        <w:t xml:space="preserve"> an alternative, the U.S. supports a European-led initiative to establish “norms” for proper behavior through the creation of a voluntary International Code of Conduct for Outer Space. This would be a first step, to be followed by a binding agreement. A draft of the code—which Russia and China prevented from being adopted in last month’s UN discussions—calls for more transparency and “confidence-building” between spacefaring nations as a way of promoting the “peaceful exploration and use of outer space.” This, it is hoped, can prevent the generation of more debris and the further development of space weapons. However, like the Russian-Chinese treaty, the code does not exactly define what constitutes a “space weapon.”¶ That haziness poses problems for senior defense officials such as General John </w:t>
      </w:r>
      <w:proofErr w:type="spellStart"/>
      <w:r w:rsidRPr="00632B43">
        <w:rPr>
          <w:sz w:val="12"/>
        </w:rPr>
        <w:t>Hyten</w:t>
      </w:r>
      <w:proofErr w:type="spellEnd"/>
      <w:r w:rsidRPr="00632B43">
        <w:rPr>
          <w:sz w:val="12"/>
        </w:rPr>
        <w:t>, the head of the U.S. Air Force Space Command. “Is our space-based surveillance system that looks out at the heavens and tracks everything in geosynchronous a weapons system?” he asks. “I think everybody in the world would look at that and say no. But it’s maneuverable, it’s going 17,000 miles per hour, and it has a sensor on board. It’s not a weapon, okay? But would [a treaty’s] language ban our ability to do space-based surveillance? I would hope not!”¶ Is war in space inevitable</w:t>
      </w:r>
      <w:proofErr w:type="gramStart"/>
      <w:r w:rsidRPr="00632B43">
        <w:rPr>
          <w:sz w:val="12"/>
        </w:rPr>
        <w:t>?¶</w:t>
      </w:r>
      <w:proofErr w:type="gramEnd"/>
      <w:r w:rsidRPr="00632B43">
        <w:rPr>
          <w:sz w:val="12"/>
        </w:rPr>
        <w:t xml:space="preserve"> Meanwhile, shifts in U.S. policy are giving China and Russia more reasons for further suspicion. Congress has been pressing the U.S. national security community to turn its attentions to the role of offensive rather than defensive capabilities, even dictating that most of the fiscal year 2015 funding for the Pentagon’s Space Security and Defense Program go toward “development of offensive space control and active defense strategies and capabilities.”¶ “Offensive space control” is a clear reference to weapons. “Active defense” is much more nebulous, and refers to undefined offensive countermeasures that could be taken against an attacker, further widening the routes by which space might soon become weaponized</w:t>
      </w:r>
      <w:r w:rsidRPr="00632B43">
        <w:rPr>
          <w:rStyle w:val="Emphasis"/>
        </w:rPr>
        <w:t xml:space="preserve">. </w:t>
      </w:r>
      <w:r w:rsidRPr="00632B43">
        <w:rPr>
          <w:rStyle w:val="StyleUnderline"/>
        </w:rPr>
        <w:t xml:space="preserve">If an imminent threat is perceived, a satellite or its operators might </w:t>
      </w:r>
      <w:r w:rsidRPr="00632B43">
        <w:rPr>
          <w:rStyle w:val="Emphasis"/>
        </w:rPr>
        <w:t>preemptively attack via dazzling lasers, jamming microwaves, kinetic bombardment or any other number of possible methods.</w:t>
      </w:r>
      <w:r w:rsidRPr="00632B43">
        <w:rPr>
          <w:rStyle w:val="Emphasis"/>
          <w:b w:val="0"/>
          <w:sz w:val="12"/>
          <w:u w:val="none"/>
        </w:rPr>
        <w:t>¶</w:t>
      </w:r>
      <w:r w:rsidRPr="00632B43">
        <w:rPr>
          <w:rStyle w:val="Emphasis"/>
          <w:sz w:val="12"/>
        </w:rPr>
        <w:t xml:space="preserve"> </w:t>
      </w:r>
      <w:r w:rsidRPr="00632B43">
        <w:rPr>
          <w:sz w:val="12"/>
        </w:rPr>
        <w:t xml:space="preserve">“I hope to never fight a war in space,” </w:t>
      </w:r>
      <w:proofErr w:type="spellStart"/>
      <w:r w:rsidRPr="00632B43">
        <w:rPr>
          <w:sz w:val="12"/>
        </w:rPr>
        <w:t>Hyten</w:t>
      </w:r>
      <w:proofErr w:type="spellEnd"/>
      <w:r w:rsidRPr="00632B43">
        <w:rPr>
          <w:sz w:val="12"/>
        </w:rPr>
        <w:t xml:space="preserve"> says. “</w:t>
      </w:r>
      <w:r w:rsidRPr="00632B43">
        <w:rPr>
          <w:rStyle w:val="StyleUnderline"/>
        </w:rPr>
        <w:t>It’s bad for the world</w:t>
      </w:r>
      <w:r w:rsidRPr="00632B43">
        <w:rPr>
          <w:sz w:val="12"/>
        </w:rPr>
        <w:t xml:space="preserve">. Kinetic [anti-satellite weaponry] is horrible for the world,” because of the existential risks debris poses for all satellites. “But if war does extend into space,” he says, “we have to have offensive and defensive capabilities to respond with, and Congress has asked us to explore what those capabilities would be. And to me, the one limiting factor is no debris. Whatever you do, don’t create debris.”¶ Technology to jam transmissions, for example, appears to underpin the Air Force’s Counter Communications System, the U.S.’s sole acknowledged offensive capability against satellites in space. “It's basically a big antenna on a trailer, and how it actually works, what it actually does, nobody knows,” </w:t>
      </w:r>
      <w:proofErr w:type="spellStart"/>
      <w:r w:rsidRPr="00632B43">
        <w:rPr>
          <w:sz w:val="12"/>
        </w:rPr>
        <w:t>Weeden</w:t>
      </w:r>
      <w:proofErr w:type="spellEnd"/>
      <w:r w:rsidRPr="00632B43">
        <w:rPr>
          <w:sz w:val="12"/>
        </w:rPr>
        <w:t xml:space="preserve"> says, noting that, like most space security work, the details of the system are top secret. “All we basically know is that they could use it to somehow jam or maybe even spoof or hack into an adversary’s satellites.”¶ For </w:t>
      </w:r>
      <w:proofErr w:type="spellStart"/>
      <w:r w:rsidRPr="00632B43">
        <w:rPr>
          <w:sz w:val="12"/>
        </w:rPr>
        <w:t>Krepon</w:t>
      </w:r>
      <w:proofErr w:type="spellEnd"/>
      <w:r w:rsidRPr="00632B43">
        <w:rPr>
          <w:sz w:val="12"/>
        </w:rPr>
        <w:t xml:space="preserve">, the debate over the definitions of space weapons and the saber-rattling between Russia, China and the U.S. is unhelpfully eclipsing the more pressing issue of debris. “Everyone is talking about purposeful, man-made objects dedicated to warfighting in space, and it’s like we are back in the Cold War,” </w:t>
      </w:r>
      <w:proofErr w:type="spellStart"/>
      <w:r w:rsidRPr="00632B43">
        <w:rPr>
          <w:sz w:val="12"/>
        </w:rPr>
        <w:t>Krepon</w:t>
      </w:r>
      <w:proofErr w:type="spellEnd"/>
      <w:r w:rsidRPr="00632B43">
        <w:rPr>
          <w:sz w:val="12"/>
        </w:rPr>
        <w:t xml:space="preserve"> says. “Meanwhile, there are about 20,000 weapons already up there in the form of debris. They’re not purposeful—they’re unguided. They’re not seeking out enemy satellites. They’re just whizzing around, doing what they do.”¶ </w:t>
      </w:r>
      <w:proofErr w:type="gramStart"/>
      <w:r w:rsidRPr="00632B43">
        <w:rPr>
          <w:sz w:val="12"/>
        </w:rPr>
        <w:t>The</w:t>
      </w:r>
      <w:proofErr w:type="gramEnd"/>
      <w:r w:rsidRPr="00632B43">
        <w:rPr>
          <w:sz w:val="12"/>
        </w:rPr>
        <w:t xml:space="preserve"> space environment, he says, must be protected as a global commons, similar to the Earth’s oceans and atmosphere. Space junk is very easy to make and very hard to clean up, so international efforts should focus on preventing its creation. </w:t>
      </w:r>
      <w:r w:rsidRPr="00632B43">
        <w:rPr>
          <w:rStyle w:val="StyleUnderline"/>
        </w:rPr>
        <w:t xml:space="preserve">Beyond the threat of deliberate destruction, the risk of accidental collisions and debris strikes will continue to grow as more </w:t>
      </w:r>
      <w:r w:rsidRPr="00632B43">
        <w:rPr>
          <w:rStyle w:val="Emphasis"/>
        </w:rPr>
        <w:t>nations launch and operate more satellites</w:t>
      </w:r>
      <w:r w:rsidRPr="00632B43">
        <w:rPr>
          <w:rStyle w:val="StyleUnderline"/>
        </w:rPr>
        <w:t xml:space="preserve"> without rigorous international accountability and oversight</w:t>
      </w:r>
      <w:r w:rsidRPr="00632B43">
        <w:rPr>
          <w:sz w:val="12"/>
        </w:rPr>
        <w:t>. And as the chance of accidents increases, so too does the possibility of their being misinterpreted as deliberate, hostile actions in the high-tension cloak-and-dagger military struggle in space.¶ “We are in the process of messing up space, and most people don’t realize it because we can’t see it the way we can see fish kills, algal blooms, or acid rain,” he says. “To avoid trashing Earth orbit, we need a sense of urgency that currently no one has. Maybe we’ll get it when we can’t get our satellite television and our telecommunications, our global weather reports and hurricane predictions. Maybe when we get knocked back to the 1950s, we’ll get it. But by then it will be too late.”</w:t>
      </w:r>
    </w:p>
    <w:p w:rsidR="00C6170A" w:rsidRPr="00231076" w:rsidRDefault="00C6170A" w:rsidP="00C6170A">
      <w:pPr>
        <w:pStyle w:val="Heading4"/>
        <w:rPr>
          <w:szCs w:val="24"/>
        </w:rPr>
      </w:pPr>
      <w:r w:rsidRPr="00231076">
        <w:rPr>
          <w:szCs w:val="24"/>
        </w:rPr>
        <w:t xml:space="preserve">Economic decline causes war and miscalculation </w:t>
      </w:r>
    </w:p>
    <w:p w:rsidR="00C6170A" w:rsidRPr="00231076" w:rsidRDefault="00C6170A" w:rsidP="00C6170A">
      <w:pPr>
        <w:rPr>
          <w:sz w:val="24"/>
          <w:szCs w:val="24"/>
        </w:rPr>
      </w:pPr>
      <w:r w:rsidRPr="00231076">
        <w:rPr>
          <w:rStyle w:val="Style13ptBold"/>
          <w:szCs w:val="24"/>
        </w:rPr>
        <w:t>Royal 10</w:t>
      </w:r>
      <w:r w:rsidRPr="00231076">
        <w:rPr>
          <w:sz w:val="24"/>
          <w:szCs w:val="24"/>
        </w:rPr>
        <w:t xml:space="preserve"> </w:t>
      </w:r>
      <w:r w:rsidRPr="00231076">
        <w:t xml:space="preserve">— Jedidiah Royal, Director of Cooperative Threat Reduction at the U.S. Department of Defense, M.Phil. Candidate at the University of New South Wales, 2010 (“Economic Integration, Economic </w:t>
      </w:r>
      <w:proofErr w:type="spellStart"/>
      <w:r w:rsidRPr="00231076">
        <w:t>Signalling</w:t>
      </w:r>
      <w:proofErr w:type="spellEnd"/>
      <w:r w:rsidRPr="00231076">
        <w:t xml:space="preserve"> and the Problem of Economic Crises,” </w:t>
      </w:r>
      <w:r w:rsidRPr="00231076">
        <w:rPr>
          <w:i/>
        </w:rPr>
        <w:t>Economics of War and Peace: Economic, Legal and Political Perspectives</w:t>
      </w:r>
      <w:r w:rsidRPr="00231076">
        <w:t xml:space="preserve">, Edited by Ben Goldsmith and </w:t>
      </w:r>
      <w:proofErr w:type="spellStart"/>
      <w:r w:rsidRPr="00231076">
        <w:t>Jurgen</w:t>
      </w:r>
      <w:proofErr w:type="spellEnd"/>
      <w:r w:rsidRPr="00231076">
        <w:t xml:space="preserve"> </w:t>
      </w:r>
      <w:proofErr w:type="spellStart"/>
      <w:r w:rsidRPr="00231076">
        <w:t>Brauer</w:t>
      </w:r>
      <w:proofErr w:type="spellEnd"/>
      <w:r w:rsidRPr="00231076">
        <w:t>, Published by Emerald Group Publishing, ISBN 0857240048, p. 213-215)</w:t>
      </w:r>
    </w:p>
    <w:p w:rsidR="00C6170A" w:rsidRDefault="00C6170A" w:rsidP="00C6170A">
      <w:pPr>
        <w:rPr>
          <w:szCs w:val="24"/>
        </w:rPr>
      </w:pPr>
      <w:r w:rsidRPr="00231076">
        <w:rPr>
          <w:szCs w:val="24"/>
        </w:rPr>
        <w:t xml:space="preserve">Less intuitive is how periods of </w:t>
      </w:r>
      <w:r w:rsidRPr="00C6170A">
        <w:rPr>
          <w:rStyle w:val="StyleUnderline"/>
          <w:sz w:val="24"/>
          <w:szCs w:val="24"/>
        </w:rPr>
        <w:t>economic decline may increase the likelihood of external conflict</w:t>
      </w:r>
      <w:r w:rsidRPr="00C6170A">
        <w:rPr>
          <w:szCs w:val="24"/>
        </w:rPr>
        <w:t xml:space="preserve">. Political science </w:t>
      </w:r>
      <w:r w:rsidRPr="00C6170A">
        <w:rPr>
          <w:rStyle w:val="StyleUnderline"/>
          <w:sz w:val="24"/>
          <w:szCs w:val="24"/>
        </w:rPr>
        <w:t>literature has contributed a moderate degree of attention to the impact</w:t>
      </w:r>
      <w:r w:rsidRPr="00C6170A">
        <w:rPr>
          <w:szCs w:val="24"/>
        </w:rPr>
        <w:t xml:space="preserve"> of economic decline and the security </w:t>
      </w:r>
      <w:r w:rsidRPr="00C6170A">
        <w:rPr>
          <w:rStyle w:val="StyleUnderline"/>
          <w:sz w:val="24"/>
          <w:szCs w:val="24"/>
        </w:rPr>
        <w:t xml:space="preserve">and </w:t>
      </w:r>
      <w:proofErr w:type="spellStart"/>
      <w:r w:rsidRPr="00C6170A">
        <w:rPr>
          <w:rStyle w:val="StyleUnderline"/>
          <w:sz w:val="24"/>
          <w:szCs w:val="24"/>
        </w:rPr>
        <w:t>defence</w:t>
      </w:r>
      <w:proofErr w:type="spellEnd"/>
      <w:r w:rsidRPr="00C6170A">
        <w:rPr>
          <w:rStyle w:val="StyleUnderline"/>
          <w:sz w:val="24"/>
          <w:szCs w:val="24"/>
        </w:rPr>
        <w:t xml:space="preserve"> </w:t>
      </w:r>
      <w:proofErr w:type="spellStart"/>
      <w:r w:rsidRPr="00C6170A">
        <w:rPr>
          <w:rStyle w:val="StyleUnderline"/>
          <w:sz w:val="24"/>
          <w:szCs w:val="24"/>
        </w:rPr>
        <w:t>behaviour</w:t>
      </w:r>
      <w:proofErr w:type="spellEnd"/>
      <w:r w:rsidRPr="00C6170A">
        <w:rPr>
          <w:rStyle w:val="StyleUnderline"/>
          <w:sz w:val="24"/>
          <w:szCs w:val="24"/>
        </w:rPr>
        <w:t xml:space="preserve"> of interdependent states.</w:t>
      </w:r>
      <w:r w:rsidRPr="00C6170A">
        <w:rPr>
          <w:szCs w:val="24"/>
        </w:rPr>
        <w:t xml:space="preserve"> Research in this vein has been considered at systemic, dyadic and national levels. Several notable contributions follow. </w:t>
      </w:r>
      <w:r w:rsidRPr="00C6170A">
        <w:rPr>
          <w:sz w:val="12"/>
          <w:szCs w:val="24"/>
        </w:rPr>
        <w:t>¶</w:t>
      </w:r>
      <w:r w:rsidRPr="00C6170A">
        <w:rPr>
          <w:szCs w:val="24"/>
        </w:rPr>
        <w:t xml:space="preserve"> First, on the systemic level, </w:t>
      </w:r>
      <w:proofErr w:type="spellStart"/>
      <w:r w:rsidRPr="00C6170A">
        <w:rPr>
          <w:szCs w:val="24"/>
        </w:rPr>
        <w:t>Pollins</w:t>
      </w:r>
      <w:proofErr w:type="spellEnd"/>
      <w:r w:rsidRPr="00C6170A">
        <w:rPr>
          <w:szCs w:val="24"/>
        </w:rPr>
        <w:t xml:space="preserve"> (2008) advances </w:t>
      </w:r>
      <w:proofErr w:type="spellStart"/>
      <w:r w:rsidRPr="00C6170A">
        <w:rPr>
          <w:szCs w:val="24"/>
        </w:rPr>
        <w:t>Modelski</w:t>
      </w:r>
      <w:proofErr w:type="spellEnd"/>
      <w:r w:rsidRPr="00C6170A">
        <w:rPr>
          <w:szCs w:val="24"/>
        </w:rPr>
        <w:t xml:space="preserve"> and Thompson's (1996) work on leadership cycle theory, finding that </w:t>
      </w:r>
      <w:r w:rsidRPr="00C6170A">
        <w:rPr>
          <w:rStyle w:val="StyleUnderline"/>
          <w:sz w:val="24"/>
          <w:szCs w:val="24"/>
        </w:rPr>
        <w:t>rhythms in the global economy are associated with the rise and fall of a pre-eminent power and the often bloody transition</w:t>
      </w:r>
      <w:r w:rsidRPr="00C6170A">
        <w:rPr>
          <w:szCs w:val="24"/>
        </w:rPr>
        <w:t xml:space="preserve"> from one pre-eminent leader to the next. As such, exogenous shocks such as </w:t>
      </w:r>
      <w:r w:rsidRPr="00C6170A">
        <w:rPr>
          <w:rStyle w:val="StyleUnderline"/>
          <w:sz w:val="24"/>
          <w:szCs w:val="24"/>
        </w:rPr>
        <w:t>economic crises could usher in a redistribution of relative power</w:t>
      </w:r>
      <w:r w:rsidRPr="00C6170A">
        <w:rPr>
          <w:szCs w:val="24"/>
        </w:rPr>
        <w:t xml:space="preserve"> (see also Gilpin. 1981) that leads to uncertainty about power balances, </w:t>
      </w:r>
      <w:r w:rsidRPr="00C6170A">
        <w:rPr>
          <w:rStyle w:val="StyleUnderline"/>
          <w:sz w:val="24"/>
          <w:szCs w:val="24"/>
        </w:rPr>
        <w:t>increasing the risk of miscalculation</w:t>
      </w:r>
      <w:r w:rsidRPr="00C6170A">
        <w:rPr>
          <w:szCs w:val="24"/>
        </w:rPr>
        <w:t xml:space="preserve"> (</w:t>
      </w:r>
      <w:proofErr w:type="spellStart"/>
      <w:r w:rsidRPr="00C6170A">
        <w:rPr>
          <w:szCs w:val="24"/>
        </w:rPr>
        <w:t>Feaver</w:t>
      </w:r>
      <w:proofErr w:type="spellEnd"/>
      <w:r w:rsidRPr="00C6170A">
        <w:rPr>
          <w:szCs w:val="24"/>
        </w:rPr>
        <w:t xml:space="preserve">, 1995). Alternatively, even a relatively certain redistribution of power could lead to a permissive environment for conflict as a rising power may seek to challenge a declining power (Werner. 1999). Separately, </w:t>
      </w:r>
      <w:proofErr w:type="spellStart"/>
      <w:r w:rsidRPr="00C6170A">
        <w:rPr>
          <w:szCs w:val="24"/>
        </w:rPr>
        <w:t>Pollins</w:t>
      </w:r>
      <w:proofErr w:type="spellEnd"/>
      <w:r w:rsidRPr="00C6170A">
        <w:rPr>
          <w:szCs w:val="2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C6170A">
        <w:rPr>
          <w:sz w:val="12"/>
          <w:szCs w:val="24"/>
        </w:rPr>
        <w:t>¶</w:t>
      </w:r>
      <w:r w:rsidRPr="00C6170A">
        <w:rPr>
          <w:szCs w:val="24"/>
        </w:rPr>
        <w:t xml:space="preserve"> Second, on a dyadic level, Copeland's (1996, 2000) theory of trade expectations suggests that </w:t>
      </w:r>
      <w:r w:rsidRPr="00C6170A">
        <w:rPr>
          <w:rStyle w:val="StyleUnderline"/>
          <w:sz w:val="24"/>
          <w:szCs w:val="24"/>
        </w:rPr>
        <w:t>'future expectation of trade' is a significant variable</w:t>
      </w:r>
      <w:r w:rsidRPr="00C6170A">
        <w:rPr>
          <w:szCs w:val="24"/>
        </w:rPr>
        <w:t xml:space="preserve"> in understanding economic conditions and security </w:t>
      </w:r>
      <w:proofErr w:type="spellStart"/>
      <w:r w:rsidRPr="00C6170A">
        <w:rPr>
          <w:szCs w:val="24"/>
        </w:rPr>
        <w:t>behaviour</w:t>
      </w:r>
      <w:proofErr w:type="spellEnd"/>
      <w:r w:rsidRPr="00C6170A">
        <w:rPr>
          <w:szCs w:val="24"/>
        </w:rPr>
        <w:t xml:space="preserve"> of states. He argues that </w:t>
      </w:r>
      <w:r w:rsidRPr="00C6170A">
        <w:rPr>
          <w:rStyle w:val="StyleUnderline"/>
          <w:sz w:val="24"/>
          <w:szCs w:val="24"/>
        </w:rPr>
        <w:t>interdependent states are likely to gain pacific benefits from trade so long as they have an optimistic view of future trade relations.</w:t>
      </w:r>
      <w:r w:rsidRPr="00C6170A">
        <w:rPr>
          <w:szCs w:val="24"/>
        </w:rPr>
        <w:t xml:space="preserve"> However, </w:t>
      </w:r>
      <w:r w:rsidRPr="00C6170A">
        <w:rPr>
          <w:rStyle w:val="StyleUnderline"/>
          <w:sz w:val="24"/>
          <w:szCs w:val="24"/>
        </w:rPr>
        <w:t>if the expectations of future trade decline</w:t>
      </w:r>
      <w:r w:rsidRPr="00C6170A">
        <w:rPr>
          <w:szCs w:val="24"/>
        </w:rPr>
        <w:t xml:space="preserve">, particularly for difficult [end page 213] to replace items such as energy resources, </w:t>
      </w:r>
      <w:r w:rsidRPr="00C6170A">
        <w:rPr>
          <w:rStyle w:val="StyleUnderline"/>
          <w:sz w:val="24"/>
          <w:szCs w:val="24"/>
        </w:rPr>
        <w:t>the likelihood for conflict increases</w:t>
      </w:r>
      <w:r w:rsidRPr="00C6170A">
        <w:rPr>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C6170A">
        <w:rPr>
          <w:sz w:val="12"/>
          <w:szCs w:val="24"/>
        </w:rPr>
        <w:t>¶</w:t>
      </w:r>
      <w:r w:rsidRPr="00C6170A">
        <w:rPr>
          <w:szCs w:val="24"/>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C6170A">
        <w:rPr>
          <w:szCs w:val="24"/>
        </w:rPr>
        <w:t>,</w:t>
      </w:r>
      <w:r w:rsidRPr="00C6170A">
        <w:rPr>
          <w:sz w:val="12"/>
          <w:szCs w:val="24"/>
        </w:rPr>
        <w:t>¶</w:t>
      </w:r>
      <w:proofErr w:type="gramEnd"/>
      <w:r w:rsidRPr="00C6170A">
        <w:rPr>
          <w:szCs w:val="24"/>
        </w:rPr>
        <w:t xml:space="preserve"> The linkages between internal and external conflict and prosperity are strong and mutually reinforcing. </w:t>
      </w:r>
      <w:r w:rsidRPr="00C6170A">
        <w:rPr>
          <w:rStyle w:val="StyleUnderline"/>
          <w:sz w:val="24"/>
          <w:szCs w:val="24"/>
        </w:rPr>
        <w:t>Economic conflict tends to spawn internal conflict</w:t>
      </w:r>
      <w:r w:rsidRPr="00C6170A">
        <w:rPr>
          <w:szCs w:val="24"/>
        </w:rPr>
        <w:t xml:space="preserve">, which in turn returns the </w:t>
      </w:r>
      <w:proofErr w:type="spellStart"/>
      <w:r w:rsidRPr="00C6170A">
        <w:rPr>
          <w:szCs w:val="24"/>
        </w:rPr>
        <w:t>favour</w:t>
      </w:r>
      <w:proofErr w:type="spellEnd"/>
      <w:r w:rsidRPr="00C6170A">
        <w:rPr>
          <w:szCs w:val="24"/>
        </w:rPr>
        <w:t xml:space="preserve">. Moreover, the presence of a recession tends to amplify the extent to which international and external conflicts self-reinforce each other. (Blomberg &amp; Hess, 2002. p. 89) </w:t>
      </w:r>
      <w:r w:rsidRPr="00C6170A">
        <w:rPr>
          <w:sz w:val="12"/>
          <w:szCs w:val="24"/>
        </w:rPr>
        <w:t>¶</w:t>
      </w:r>
      <w:r w:rsidRPr="00C6170A">
        <w:rPr>
          <w:szCs w:val="24"/>
        </w:rPr>
        <w:t xml:space="preserve"> Economic decline has also been linked with an increase in the likelihood of terrorism (Blomberg, Hess, &amp; </w:t>
      </w:r>
      <w:proofErr w:type="spellStart"/>
      <w:r w:rsidRPr="00C6170A">
        <w:rPr>
          <w:szCs w:val="24"/>
        </w:rPr>
        <w:t>Weerapana</w:t>
      </w:r>
      <w:proofErr w:type="spellEnd"/>
      <w:r w:rsidRPr="00C6170A">
        <w:rPr>
          <w:szCs w:val="24"/>
        </w:rPr>
        <w:t xml:space="preserve">, 2004), which has the capacity to spill across borders and lead to external tensions. </w:t>
      </w:r>
      <w:r w:rsidRPr="00C6170A">
        <w:rPr>
          <w:sz w:val="12"/>
          <w:szCs w:val="24"/>
        </w:rPr>
        <w:t>¶</w:t>
      </w:r>
      <w:r w:rsidRPr="00C6170A">
        <w:rPr>
          <w:szCs w:val="24"/>
        </w:rPr>
        <w:t xml:space="preserve"> Furthermore, crises generally reduce the popularity of a sitting government. </w:t>
      </w:r>
      <w:r w:rsidRPr="00C6170A">
        <w:rPr>
          <w:rStyle w:val="StyleUnderline"/>
          <w:sz w:val="24"/>
          <w:szCs w:val="24"/>
        </w:rPr>
        <w:t>“Diversionary theory" suggests that, when facing unpopularity arising from economic decline, sitting governments have increased incentives to fabricate external military conflicts</w:t>
      </w:r>
      <w:r w:rsidRPr="00C6170A">
        <w:rPr>
          <w:szCs w:val="24"/>
        </w:rPr>
        <w:t xml:space="preserve"> to create a 'rally around the flag' effect. Wang (1996), </w:t>
      </w:r>
      <w:proofErr w:type="spellStart"/>
      <w:r w:rsidRPr="00C6170A">
        <w:rPr>
          <w:szCs w:val="24"/>
        </w:rPr>
        <w:t>DeRouen</w:t>
      </w:r>
      <w:proofErr w:type="spellEnd"/>
      <w:r w:rsidRPr="00C6170A">
        <w:rPr>
          <w:szCs w:val="24"/>
        </w:rPr>
        <w:t xml:space="preserve"> (1995). </w:t>
      </w:r>
      <w:proofErr w:type="gramStart"/>
      <w:r w:rsidRPr="00C6170A">
        <w:rPr>
          <w:szCs w:val="24"/>
        </w:rPr>
        <w:t>and</w:t>
      </w:r>
      <w:proofErr w:type="gramEnd"/>
      <w:r w:rsidRPr="00C6170A">
        <w:rPr>
          <w:szCs w:val="24"/>
        </w:rPr>
        <w:t xml:space="preserve"> Blomberg, Hess, and Thacker (2006) find supporting evidence showing that economic decline and use of force are at least indirectly correlated. </w:t>
      </w:r>
      <w:proofErr w:type="spellStart"/>
      <w:r w:rsidRPr="00C6170A">
        <w:rPr>
          <w:szCs w:val="24"/>
        </w:rPr>
        <w:t>Gelpi</w:t>
      </w:r>
      <w:proofErr w:type="spellEnd"/>
      <w:r w:rsidRPr="00C6170A">
        <w:rPr>
          <w:szCs w:val="24"/>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6170A">
        <w:rPr>
          <w:szCs w:val="24"/>
        </w:rPr>
        <w:t>DeRouen</w:t>
      </w:r>
      <w:proofErr w:type="spellEnd"/>
      <w:r w:rsidRPr="00C6170A">
        <w:rPr>
          <w:szCs w:val="24"/>
        </w:rPr>
        <w:t xml:space="preserve"> (2000) has provided evidence showing that periods of weak economic performance in the United States, and thus weak Presidential popularity, are statistically linked to an increase in the use of force. </w:t>
      </w:r>
      <w:r w:rsidRPr="00C6170A">
        <w:rPr>
          <w:sz w:val="12"/>
          <w:szCs w:val="24"/>
        </w:rPr>
        <w:t>¶</w:t>
      </w:r>
      <w:r w:rsidRPr="00C6170A">
        <w:rPr>
          <w:szCs w:val="24"/>
        </w:rPr>
        <w:t xml:space="preserve"> </w:t>
      </w:r>
      <w:proofErr w:type="gramStart"/>
      <w:r w:rsidRPr="00C6170A">
        <w:rPr>
          <w:szCs w:val="24"/>
        </w:rPr>
        <w:t>In</w:t>
      </w:r>
      <w:proofErr w:type="gramEnd"/>
      <w:r w:rsidRPr="00C6170A">
        <w:rPr>
          <w:szCs w:val="24"/>
        </w:rPr>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w:t>
      </w:r>
      <w:r w:rsidRPr="00231076">
        <w:rPr>
          <w:szCs w:val="24"/>
        </w:rPr>
        <w:t xml:space="preserve"> deserves more attention. </w:t>
      </w:r>
      <w:r w:rsidRPr="00231076">
        <w:rPr>
          <w:sz w:val="12"/>
          <w:szCs w:val="24"/>
        </w:rPr>
        <w:t>¶</w:t>
      </w:r>
      <w:r w:rsidRPr="00231076">
        <w:rPr>
          <w:szCs w:val="24"/>
        </w:rPr>
        <w:t xml:space="preserve"> </w:t>
      </w:r>
      <w:proofErr w:type="gramStart"/>
      <w:r w:rsidRPr="00231076">
        <w:rPr>
          <w:szCs w:val="24"/>
        </w:rPr>
        <w:t>This</w:t>
      </w:r>
      <w:proofErr w:type="gramEnd"/>
      <w:r w:rsidRPr="00231076">
        <w:rPr>
          <w:szCs w:val="24"/>
        </w:rPr>
        <w:t xml:space="preserve"> observation is not contradictory to other perspectives that link economic interdependence with a decrease in the likelihood of external conflict, such as those mentioned in the first paragraph of this chapter. [</w:t>
      </w:r>
      <w:proofErr w:type="gramStart"/>
      <w:r w:rsidRPr="00231076">
        <w:rPr>
          <w:szCs w:val="24"/>
        </w:rPr>
        <w:t>end</w:t>
      </w:r>
      <w:proofErr w:type="gramEnd"/>
      <w:r w:rsidRPr="00231076">
        <w:rPr>
          <w:szCs w:val="24"/>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C6170A" w:rsidRDefault="00C6170A" w:rsidP="00384EFF"/>
    <w:p w:rsidR="00003456" w:rsidRDefault="00003456" w:rsidP="00003456">
      <w:pPr>
        <w:pStyle w:val="Heading3"/>
      </w:pPr>
      <w:r>
        <w:t>1NC – Aircraft Carriers</w:t>
      </w:r>
    </w:p>
    <w:p w:rsidR="00003456" w:rsidRDefault="00003456" w:rsidP="00003456">
      <w:pPr>
        <w:pStyle w:val="Heading4"/>
      </w:pPr>
      <w:r>
        <w:t>US-Sino war inevitable – 2020 is the brink</w:t>
      </w:r>
      <w:r w:rsidR="00AF4F66">
        <w:t xml:space="preserve"> – US aircraft carriers become difficult to defends</w:t>
      </w:r>
    </w:p>
    <w:p w:rsidR="00003456" w:rsidRPr="00E2401E" w:rsidRDefault="00003456" w:rsidP="00003456">
      <w:proofErr w:type="spellStart"/>
      <w:r w:rsidRPr="00666129">
        <w:rPr>
          <w:rStyle w:val="Style13ptBold"/>
        </w:rPr>
        <w:t>Gertz</w:t>
      </w:r>
      <w:proofErr w:type="spellEnd"/>
      <w:r w:rsidRPr="00666129">
        <w:rPr>
          <w:rStyle w:val="Style13ptBold"/>
        </w:rPr>
        <w:t xml:space="preserve"> 14</w:t>
      </w:r>
      <w:r>
        <w:t xml:space="preserve"> – Lecturer on defense &amp; national security (Bill </w:t>
      </w:r>
      <w:proofErr w:type="spellStart"/>
      <w:r>
        <w:t>Gertz</w:t>
      </w:r>
      <w:proofErr w:type="spellEnd"/>
      <w:r>
        <w:t>, “China Military Buildup Shifts Balance of Power in Asia in Beijing’s Favor”, The Washington Free Beacon, 10/13/2014, http://freebeacon.com/national-security/china-military-buildup-shifts-balance-of-power-in-asia-in-beijings-favor/)//MBB</w:t>
      </w:r>
    </w:p>
    <w:p w:rsidR="00003456" w:rsidRDefault="00003456" w:rsidP="00003456">
      <w:r w:rsidRPr="00CF628F">
        <w:rPr>
          <w:rStyle w:val="StyleUnderline"/>
        </w:rPr>
        <w:t xml:space="preserve">China’s decades-long buildup of strategic and conventional military forces is shifting the balance of power in Asia in Beijing’s favor and </w:t>
      </w:r>
      <w:r w:rsidRPr="00E2401E">
        <w:rPr>
          <w:rStyle w:val="Emphasis"/>
        </w:rPr>
        <w:t>increasing</w:t>
      </w:r>
      <w:r w:rsidRPr="00CF628F">
        <w:rPr>
          <w:rStyle w:val="StyleUnderline"/>
        </w:rPr>
        <w:t xml:space="preserve"> the </w:t>
      </w:r>
      <w:r w:rsidRPr="00E2401E">
        <w:rPr>
          <w:rStyle w:val="Emphasis"/>
        </w:rPr>
        <w:t>risk of a conflict</w:t>
      </w:r>
      <w:r w:rsidRPr="00CF628F">
        <w:rPr>
          <w:rStyle w:val="StyleUnderline"/>
        </w:rPr>
        <w:t>,</w:t>
      </w:r>
      <w:r w:rsidRPr="00E2401E">
        <w:t xml:space="preserve"> according to a forthcoming report by a congressional China commission. </w:t>
      </w:r>
      <w:r w:rsidRPr="00CF628F">
        <w:rPr>
          <w:rStyle w:val="StyleUnderline"/>
        </w:rPr>
        <w:t>China’s military has greatly expanded its air and naval forces and is sharply increasing its missile forces</w:t>
      </w:r>
      <w:r w:rsidRPr="00E2401E">
        <w:t xml:space="preserve">, even while </w:t>
      </w:r>
      <w:r w:rsidRPr="00CF628F">
        <w:rPr>
          <w:rStyle w:val="StyleUnderline"/>
        </w:rPr>
        <w:t>adopting a more hostile posture against the United States</w:t>
      </w:r>
      <w:r w:rsidRPr="00E2401E">
        <w:t xml:space="preserve"> </w:t>
      </w:r>
      <w:r w:rsidRPr="00CF628F">
        <w:rPr>
          <w:rStyle w:val="StyleUnderline"/>
        </w:rPr>
        <w:t>and regional allies</w:t>
      </w:r>
      <w:r w:rsidRPr="00E2401E">
        <w:t xml:space="preserve"> in Asia, states a late draft of the annual report of the bipartisan U.S.-China Economic and Security Review Commission. As a result, </w:t>
      </w:r>
      <w:r w:rsidRPr="00CF628F">
        <w:rPr>
          <w:rStyle w:val="StyleUnderline"/>
        </w:rPr>
        <w:t>“the potential for security miscalculation in the region is rising</w:t>
      </w:r>
      <w:r w:rsidRPr="00E2401E">
        <w:t xml:space="preserve">,” the report said, using the euphemism for a conflict or shootout between Chinese forces and U.S. forces or those of its regional allies. The report paints an </w:t>
      </w:r>
      <w:r w:rsidRPr="00CF628F">
        <w:rPr>
          <w:rStyle w:val="StyleUnderline"/>
        </w:rPr>
        <w:t>alarming picture of China’s growing aggressiveness and expanding power</w:t>
      </w:r>
      <w:r w:rsidRPr="00E2401E">
        <w:t xml:space="preserve">, </w:t>
      </w:r>
      <w:r w:rsidRPr="00CF628F">
        <w:rPr>
          <w:rStyle w:val="StyleUnderline"/>
        </w:rPr>
        <w:t>including development of two new stealth jets</w:t>
      </w:r>
      <w:r w:rsidRPr="00E2401E">
        <w:t xml:space="preserve">, the first deployment of a naval expeditionary amphibious group to the Indian Ocean, and aerial bombing exercises held in Kazakhstan. </w:t>
      </w:r>
      <w:r w:rsidRPr="00CF628F">
        <w:rPr>
          <w:rStyle w:val="StyleUnderline"/>
        </w:rPr>
        <w:t>China</w:t>
      </w:r>
      <w:r w:rsidRPr="00E2401E">
        <w:t xml:space="preserve">’s communist government also </w:t>
      </w:r>
      <w:r w:rsidRPr="00CF628F">
        <w:rPr>
          <w:rStyle w:val="StyleUnderline"/>
        </w:rPr>
        <w:t>views</w:t>
      </w:r>
      <w:r w:rsidRPr="00E2401E">
        <w:t xml:space="preserve"> </w:t>
      </w:r>
      <w:r w:rsidRPr="00CF628F">
        <w:rPr>
          <w:rStyle w:val="StyleUnderline"/>
        </w:rPr>
        <w:t>the</w:t>
      </w:r>
      <w:r w:rsidRPr="00E2401E">
        <w:t xml:space="preserve"> </w:t>
      </w:r>
      <w:r w:rsidRPr="00CF628F">
        <w:rPr>
          <w:rStyle w:val="StyleUnderline"/>
        </w:rPr>
        <w:t>U</w:t>
      </w:r>
      <w:r w:rsidRPr="00E2401E">
        <w:t xml:space="preserve">nited </w:t>
      </w:r>
      <w:r w:rsidRPr="00CF628F">
        <w:rPr>
          <w:rStyle w:val="StyleUnderline"/>
        </w:rPr>
        <w:t>S</w:t>
      </w:r>
      <w:r w:rsidRPr="00E2401E">
        <w:t xml:space="preserve">tates </w:t>
      </w:r>
      <w:r w:rsidRPr="00CF628F">
        <w:rPr>
          <w:rStyle w:val="StyleUnderline"/>
        </w:rPr>
        <w:t>as its main adversary</w:t>
      </w:r>
      <w:r w:rsidRPr="00E2401E">
        <w:t>—</w:t>
      </w:r>
      <w:r w:rsidRPr="00CF628F">
        <w:rPr>
          <w:rStyle w:val="Emphasis"/>
        </w:rPr>
        <w:t>despite strong trade and financial links between the two countries</w:t>
      </w:r>
      <w:r w:rsidRPr="00E2401E">
        <w:t xml:space="preserve">, the report says. The commission report—to be released in final form in November—concludes that </w:t>
      </w:r>
      <w:r w:rsidRPr="00E2401E">
        <w:rPr>
          <w:rStyle w:val="StyleUnderline"/>
        </w:rPr>
        <w:t>the war-footing-like buildup by the P</w:t>
      </w:r>
      <w:r w:rsidRPr="0059670B">
        <w:t xml:space="preserve">eople’s </w:t>
      </w:r>
      <w:r w:rsidRPr="00E2401E">
        <w:rPr>
          <w:rStyle w:val="StyleUnderline"/>
        </w:rPr>
        <w:t>L</w:t>
      </w:r>
      <w:r w:rsidRPr="0059670B">
        <w:t xml:space="preserve">iberation </w:t>
      </w:r>
      <w:r w:rsidRPr="00E2401E">
        <w:rPr>
          <w:rStyle w:val="StyleUnderline"/>
        </w:rPr>
        <w:t>A</w:t>
      </w:r>
      <w:r w:rsidRPr="0059670B">
        <w:t>rmy</w:t>
      </w:r>
      <w:r w:rsidRPr="00E2401E">
        <w:rPr>
          <w:rStyle w:val="StyleUnderline"/>
        </w:rPr>
        <w:t xml:space="preserve"> is increasing the risk that a conflict will break out between the United States and China.</w:t>
      </w:r>
      <w:r>
        <w:rPr>
          <w:rStyle w:val="StyleUnderline"/>
        </w:rPr>
        <w:t xml:space="preserve"> </w:t>
      </w:r>
      <w:r w:rsidRPr="00E2401E">
        <w:t xml:space="preserve">A copy of the draft report was obtained by the Washington Free Beacon. </w:t>
      </w:r>
      <w:r w:rsidRPr="00E2401E">
        <w:rPr>
          <w:rStyle w:val="StyleUnderline"/>
        </w:rPr>
        <w:t>“China’s rapid military modernization is altering the military balance of power in the Asia Pacific in ways that could engender destabilizing security competition between other major nearby countries, such as Japan and India, and exacerbate regional hotspots such as Taiwan, the Korean Peninsula, the East China Sea, and the South China Sea,” the report concludes</w:t>
      </w:r>
      <w:r w:rsidRPr="00E2401E">
        <w:t xml:space="preserve"> in a section on military developments With declining U.S. defense spending and cuts in forces, </w:t>
      </w:r>
      <w:r w:rsidRPr="00E2401E">
        <w:rPr>
          <w:rStyle w:val="StyleUnderline"/>
        </w:rPr>
        <w:t>the balance of power in Asia “is shifting in China’s favor,”</w:t>
      </w:r>
      <w:r w:rsidRPr="00E2401E">
        <w:t xml:space="preserve"> the report says. The report warns that </w:t>
      </w:r>
      <w:r w:rsidRPr="00E2401E">
        <w:rPr>
          <w:rStyle w:val="StyleUnderline"/>
        </w:rPr>
        <w:t>China’s communist leaders are fueling nationalist tensions amid concerns about declining economic growth and increasing social unrest.</w:t>
      </w:r>
      <w:r w:rsidRPr="00E2401E">
        <w:t xml:space="preserve"> “Promoting a sense of grievance among the Chinese people and creating diversionary tensions in the region would </w:t>
      </w:r>
      <w:r w:rsidRPr="002620A4">
        <w:t>carry real risks of escalation and create the potential for the United States to be drawn into a regional conflict,” the report says. The high-technology weapons and other capabilities China is fielding also pose a growing threat to America’s ability to deter regional conflicts, defend allies and maintain open and secure air and sea-lanes. As China builds up its naval power, the U.S. Navy is declining, and the current American ability to defeat China in a conflict will be difficult to maintain, the report says. By 2020, China is expected to have 342 submarines and missile-firing warships deployed, many of them equipped with advanced weapons. By comparison, the total U.S. naval forces will be 243 ships and submarines in 2020. Recent Chinese provocations in sea and</w:t>
      </w:r>
      <w:r w:rsidRPr="00E2401E">
        <w:t xml:space="preserve"> aerial encounters also are a signs </w:t>
      </w:r>
      <w:r w:rsidRPr="00E2401E">
        <w:rPr>
          <w:rStyle w:val="StyleUnderline"/>
        </w:rPr>
        <w:t>the two nations could become embroiled in a conflict.</w:t>
      </w:r>
      <w:r w:rsidRPr="00E2401E">
        <w:t xml:space="preserve"> “China already has initiated dangerous encounters at sea on several occasions,” the report said, noting the near-aerial collision between a Chinese interceptor jet and a Navy P-8 reconnaissance aircraft. Rick Fisher, a China military affairs analyst, said the congressional report augments a sometimes-deficient Pentagon annual assessment of the Chinese military. “The China Commission is hitting its stride concerning China’s growing military challenge, offering the Congress an expansive and multi-dimensional assessment of that challenge not offered by the Pentagon’s annual China Military Power reports,” said Fisher, with the International Assessment and Strategy Center. Fisher credits the commission for highlighting the shift in the balance of power that he said is linked to China’s growth in air and space power. “</w:t>
      </w:r>
      <w:r w:rsidRPr="00E2401E">
        <w:rPr>
          <w:rStyle w:val="Emphasis"/>
        </w:rPr>
        <w:t>The regional balance of power shift in China’s favor is based on well documented analysis and should be required reading for anyone concerned with China’s growing ability to threaten U.S. interests in Asia,” he said.</w:t>
      </w:r>
      <w:r>
        <w:rPr>
          <w:rStyle w:val="Emphasis"/>
        </w:rPr>
        <w:t xml:space="preserve"> </w:t>
      </w:r>
      <w:r w:rsidRPr="00E2401E">
        <w:rPr>
          <w:rStyle w:val="StyleUnderline"/>
        </w:rPr>
        <w:t>The report also confirms that China twice this year tested a new, ultra-high speed strategic strike vehicle</w:t>
      </w:r>
      <w:r w:rsidRPr="00E2401E">
        <w:t xml:space="preserve"> called the Wu-14. When deployed, the Wu-14 will give the Chinese military the capability of attacking any target on earth in as little as “minutes to hours,” the report says. The hypersonic vehicle tests were first disclosed by the Free Beacon in January and August. A </w:t>
      </w:r>
      <w:proofErr w:type="spellStart"/>
      <w:r w:rsidRPr="00E2401E">
        <w:t>super fast</w:t>
      </w:r>
      <w:proofErr w:type="spellEnd"/>
      <w:r w:rsidRPr="00E2401E">
        <w:t xml:space="preserve"> strike vehicle that glides to its targets of speeds of up to nearly 8,000 miles per hour could be deployed by 2020 and a similar high-speed scramjet powered hypersonic attack vehicle could be fielded before 2025, the report says. </w:t>
      </w:r>
      <w:r w:rsidRPr="00E2401E">
        <w:rPr>
          <w:rStyle w:val="StyleUnderline"/>
        </w:rPr>
        <w:t>“Hypersonic glide vehicles could render existing U.S. missile defense systems less effective and potentially obsolete,” the report says.</w:t>
      </w:r>
      <w:r>
        <w:rPr>
          <w:rStyle w:val="StyleUnderline"/>
        </w:rPr>
        <w:t xml:space="preserve"> </w:t>
      </w:r>
      <w:r w:rsidRPr="00E2401E">
        <w:t xml:space="preserve">On China’s strategic nuclear buildup, the report identifies </w:t>
      </w:r>
      <w:r w:rsidRPr="00E2401E">
        <w:rPr>
          <w:rStyle w:val="StyleUnderline"/>
        </w:rPr>
        <w:t>China’s large-scale buildup of both conventional and nuclear-armed missiles as a serious threat.</w:t>
      </w:r>
      <w:r>
        <w:rPr>
          <w:rStyle w:val="StyleUnderline"/>
        </w:rPr>
        <w:t xml:space="preserve"> </w:t>
      </w:r>
      <w:r w:rsidRPr="00E2401E">
        <w:t xml:space="preserve">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“indirectly assisting Chinese secrecy.” For short-range missiles, </w:t>
      </w:r>
      <w:r w:rsidRPr="00E2401E">
        <w:rPr>
          <w:rStyle w:val="StyleUnderline"/>
        </w:rPr>
        <w:t>China currently is developing five new systems with ranges between 94 and 174 miles. The new missiles will have greater accuracy and lethality.</w:t>
      </w:r>
      <w:r>
        <w:rPr>
          <w:rStyle w:val="StyleUnderline"/>
        </w:rPr>
        <w:t xml:space="preserve"> </w:t>
      </w:r>
      <w:r w:rsidRPr="00E2401E">
        <w:rPr>
          <w:rStyle w:val="StyleUnderline"/>
        </w:rPr>
        <w:t>For targeting U.S. forces in Japan and South Korea, China has deplo</w:t>
      </w:r>
      <w:r w:rsidRPr="00E2401E">
        <w:t xml:space="preserve">yed DF-21C </w:t>
      </w:r>
      <w:r w:rsidRPr="00E2401E">
        <w:rPr>
          <w:rStyle w:val="StyleUnderline"/>
        </w:rPr>
        <w:t>theater-range missiles with ranges of about 1,240 miles and appears to have developed a second system,</w:t>
      </w:r>
      <w:r w:rsidRPr="00E2401E">
        <w:t xml:space="preserve"> the DF-16. </w:t>
      </w:r>
      <w:r w:rsidRPr="00E2401E">
        <w:rPr>
          <w:rStyle w:val="StyleUnderline"/>
        </w:rPr>
        <w:t>Its new intermediate-range missile, to be deployed in the next five years, will be able to hit U.S. forces on Guam, Northern Australia, Alaska, and U.S. forces in the Middle East and Indian Ocean.</w:t>
      </w:r>
      <w:r>
        <w:rPr>
          <w:rStyle w:val="StyleUnderline"/>
        </w:rPr>
        <w:t xml:space="preserve"> </w:t>
      </w:r>
      <w:r w:rsidRPr="00E2401E">
        <w:t xml:space="preserve">A variant of the DF-21D is a unique anti-ship ballistic missile that has been deployed in two brigades in southeastern and northeast China. </w:t>
      </w:r>
      <w:r w:rsidRPr="00E2401E">
        <w:rPr>
          <w:rStyle w:val="StyleUnderline"/>
        </w:rPr>
        <w:t>China’s nuclear strike forces remain couched in secrecy</w:t>
      </w:r>
      <w:r w:rsidRPr="00E2401E">
        <w:t>, the report said. “China’s official statements about its nuclear forces and nuclear capabilities are rare and vague in order to maintain ‘strategic ambiguity,’”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“Despite the uncertainty surrounding China’s stockpiles of nuclear missiles and nuclear warheads</w:t>
      </w:r>
      <w:r w:rsidRPr="00E2401E">
        <w:rPr>
          <w:rStyle w:val="StyleUnderline"/>
        </w:rPr>
        <w:t>, it is clear that China’s nuclear forces over the next three to five years will expand considerably and become more lethal and survivable with the fielding of additional road-mobile nuclear missiles;</w:t>
      </w:r>
      <w:r w:rsidRPr="00E2401E">
        <w:t xml:space="preserve"> the integration of as many as five [</w:t>
      </w:r>
      <w:proofErr w:type="spellStart"/>
      <w:r w:rsidRPr="00E2401E">
        <w:t>Jin</w:t>
      </w:r>
      <w:proofErr w:type="spellEnd"/>
      <w:r w:rsidRPr="00E2401E">
        <w:t xml:space="preserve">-class missile submarines], each of which can carry 12 JL-2 submarine-launched ballistic missiles; and the introduction of intercontinental ballistic missiles armed with multiple independently targetable reentry vehicles,” the report says. China also is modernizing its silo-based nuclear missiles, along with hardening storage facilities, launch sites, and transportation networks. The network of some 3,000 miles of underground nuclear facilities is also being expanded, the report states. China currently has deployed five road-mobile long-range missiles, and one submarine-launched ballistic missile, the JL-2, with a new JL-3 missile planned for 2020. The newest system is the DF-41 ICBM that is expected to be deployed as early as next year with up to 10 multiple nuclear warheads. </w:t>
      </w:r>
      <w:r w:rsidRPr="00E2401E">
        <w:rPr>
          <w:rStyle w:val="StyleUnderline"/>
        </w:rPr>
        <w:t>The DF-41’s</w:t>
      </w:r>
      <w:r w:rsidRPr="00E2401E">
        <w:t xml:space="preserve"> </w:t>
      </w:r>
      <w:r w:rsidRPr="00E2401E">
        <w:rPr>
          <w:rStyle w:val="StyleUnderline"/>
        </w:rPr>
        <w:t>range of about 7,456 miles is sufficient “to target the entire continental United States,” the report states.</w:t>
      </w:r>
      <w:r>
        <w:rPr>
          <w:rStyle w:val="StyleUnderline"/>
        </w:rPr>
        <w:t xml:space="preserve"> </w:t>
      </w:r>
      <w:r w:rsidRPr="00E2401E">
        <w:t>The Free Beacon first disclosed Oct. 2 that China flight-tested a sixth road-mobile ICMB, the DF-31B. The test appeared to take place after the cutoff date of June for most information in the commission report. The report also includes the graphic published in China’s state-run Global Times in November revealing that a Chinese submarine-</w:t>
      </w:r>
      <w:r w:rsidRPr="002620A4">
        <w:t xml:space="preserve">launched ballistic missile attack on the United States could kill 5 million to 12 million people. China’s space warfare programs also are expanding significantly, according to the report. “The PLA is pursuing a broad </w:t>
      </w:r>
      <w:proofErr w:type="spellStart"/>
      <w:r w:rsidRPr="002620A4">
        <w:t>counterspace</w:t>
      </w:r>
      <w:proofErr w:type="spellEnd"/>
      <w:r w:rsidRPr="002620A4">
        <w:t xml:space="preserve"> program to challenge U.S. information superiority in a conflict and disrupt or destroy U.S. satellites if necessary,” the report said. Recent missile tests indicate Chinese anti-satellite weapons can destroy both low-altitude and high-altitude satellites, including strategic Global Positioning System satellites and communications and intelligence orbiters. “China likely will be able to hold at risk U.S. national security satellites in every orbital regime in the next five to ten years,” the report says. The report also revealed China last year conducted a space test of three small, maneuvering satellites, one of which is capable of grabbing and destroying orbiting satellites.</w:t>
      </w:r>
      <w:r>
        <w:rPr>
          <w:rStyle w:val="StyleUnderline"/>
        </w:rPr>
        <w:t xml:space="preserve"> </w:t>
      </w:r>
      <w:r w:rsidRPr="00E2401E">
        <w:t xml:space="preserve">To counter the Chinese military buildup, the commission recommends that Congress increase funding for naval deployments in Asia; continue three-a-year production of Virginia-class submarines; develop an unmanned Navy carrier strike aircraft; fund a new long-range anti-ship missile; and build ship-based directed energy arms. The commission also wants Congress to direct the Pentagon to provide more details on China’s conventional and nuclear missiles and warheads. On China’s cyber espionage activities, the report </w:t>
      </w:r>
      <w:r w:rsidRPr="002620A4">
        <w:t xml:space="preserve">said China’s government has been engaged in “large-scale” </w:t>
      </w:r>
      <w:proofErr w:type="spellStart"/>
      <w:r w:rsidRPr="002620A4">
        <w:t>cyber attacks</w:t>
      </w:r>
      <w:proofErr w:type="spellEnd"/>
      <w:r w:rsidRPr="002620A4">
        <w:t xml:space="preserve"> against U.S. networks, including defense and private company systems.</w:t>
      </w:r>
      <w:r w:rsidRPr="002620A4">
        <w:rPr>
          <w:rStyle w:val="StyleUnderline"/>
          <w:sz w:val="16"/>
        </w:rPr>
        <w:t xml:space="preserve"> </w:t>
      </w:r>
      <w:r w:rsidRPr="00E2401E">
        <w:t xml:space="preserve">Among the data stolen by Chinese hackers were details of U.S. weapons systems including Patriot anti-missile defenses, the F-35 and F-18 jets, P-8 reconnaissance aircraft, Global Hawk drones, Black Hawk helicopters, Aegis ballistic missile defenses, and the Littoral Combat </w:t>
      </w:r>
      <w:proofErr w:type="gramStart"/>
      <w:r w:rsidRPr="00E2401E">
        <w:t>ship.</w:t>
      </w:r>
      <w:proofErr w:type="gramEnd"/>
      <w:r w:rsidRPr="00E2401E">
        <w:t xml:space="preserve"> The Chinese military also obtained secrets on defense technologies, including know-how related to directed energy weapons, drone video systems, technical data links, satellite communications, electronic warfare systems, and electromagnetic aircraft launch systems. “In addition to stealing the designs of these weapon systems and technologies, China’s cyber actors targeted internal communications, program schedules, meeting minutes, and human resource records, among other documents,” the report said. The Obama administration policy of not responding forcefully to Chinese </w:t>
      </w:r>
      <w:proofErr w:type="spellStart"/>
      <w:r w:rsidRPr="00E2401E">
        <w:t>cyber attacks</w:t>
      </w:r>
      <w:proofErr w:type="spellEnd"/>
      <w:r w:rsidRPr="00E2401E">
        <w:t xml:space="preserve"> is not working, the report says, despite the federal indictment in May of five Chinese military hackers. “China’s material incentives for continuing this activity are immense and unlikely to be altered by small-scale U.S. actions,” the report says. Other key findings of the report include: Chinese President Xi Jinping has made China’s missile forces the “core strength” strategic deterrence</w:t>
      </w:r>
      <w:r w:rsidRPr="00BB7220">
        <w:t xml:space="preserve">. </w:t>
      </w:r>
      <w:r w:rsidRPr="00BB7220">
        <w:rPr>
          <w:rStyle w:val="StyleUnderline"/>
          <w:b/>
        </w:rPr>
        <w:t>Chinese defense spending will continue to fund an acceleration of the military modernization for the next five years.</w:t>
      </w:r>
      <w:r w:rsidRPr="00BB7220">
        <w:rPr>
          <w:rStyle w:val="StyleUnderline"/>
          <w:b/>
          <w:sz w:val="28"/>
        </w:rPr>
        <w:t xml:space="preserve"> </w:t>
      </w:r>
      <w:r w:rsidRPr="00BB7220">
        <w:rPr>
          <w:b/>
        </w:rPr>
        <w:t>A</w:t>
      </w:r>
      <w:r w:rsidRPr="00E2401E">
        <w:t xml:space="preserve"> U.S. defense analyst said </w:t>
      </w:r>
      <w:r w:rsidRPr="00BB7220">
        <w:rPr>
          <w:rStyle w:val="StyleUnderline"/>
          <w:b/>
          <w:sz w:val="24"/>
        </w:rPr>
        <w:t>China’s efficient defense spending could render U.S. aircraft carriers difficult to defend</w:t>
      </w:r>
      <w:r w:rsidRPr="00BB7220">
        <w:rPr>
          <w:b/>
          <w:sz w:val="18"/>
        </w:rPr>
        <w:t>.</w:t>
      </w:r>
      <w:r w:rsidRPr="00BB7220">
        <w:rPr>
          <w:sz w:val="18"/>
        </w:rPr>
        <w:t xml:space="preserve"> </w:t>
      </w:r>
      <w:r w:rsidRPr="00E2401E">
        <w:t>China could build 1,127 DF-21D anti-ship ballistic missiles for the cost of one U.S. aircraft carrier at $13.5 billion. China is using the estimated 235,000 Chinese students studying in the United States to conduct technology collection for the Beijing government. Joint ventures between Chinese and U.S. companies include a legal requirement for the Chinese firms to share technology with the Chinese military and intelligence services.</w:t>
      </w:r>
    </w:p>
    <w:p w:rsidR="00003456" w:rsidRDefault="00003456" w:rsidP="00003456"/>
    <w:p w:rsidR="00003456" w:rsidRPr="00EC17C9" w:rsidRDefault="00003456" w:rsidP="00003456">
      <w:pPr>
        <w:pStyle w:val="Heading4"/>
        <w:rPr>
          <w:b w:val="0"/>
        </w:rPr>
      </w:pPr>
      <w:r>
        <w:t>Sinking of aircraft carriers destroys military dominance</w:t>
      </w:r>
      <w:r w:rsidR="005F4771">
        <w:t xml:space="preserve"> and collapses global </w:t>
      </w:r>
      <w:proofErr w:type="spellStart"/>
      <w:r w:rsidR="005F4771">
        <w:t>heg</w:t>
      </w:r>
      <w:proofErr w:type="spellEnd"/>
      <w:r w:rsidR="005F4771">
        <w:t xml:space="preserve"> </w:t>
      </w:r>
      <w:r>
        <w:t>– makes war unwinnable for US</w:t>
      </w:r>
    </w:p>
    <w:p w:rsidR="00003456" w:rsidRDefault="00003456" w:rsidP="00003456">
      <w:r w:rsidRPr="00F26292">
        <w:rPr>
          <w:rStyle w:val="Style13ptBold"/>
        </w:rPr>
        <w:t>Holst 14</w:t>
      </w:r>
      <w:r>
        <w:t xml:space="preserve"> – John Hopkins School of Advanced International Affairs (Henry Holst, “The U.S. Military's Ultimate Fear: Are Aircraft Carriers Too Big To Fail?</w:t>
      </w:r>
      <w:proofErr w:type="gramStart"/>
      <w:r>
        <w:t>”,</w:t>
      </w:r>
      <w:proofErr w:type="gramEnd"/>
      <w:r>
        <w:t xml:space="preserve"> The National Interest, 8/12/2014, http://nationalinterest.org/blog/the-buzz/the-us-militarys-ultimate-fear-are-aircraft-carriers-too-big-11066?page=2)//MBB</w:t>
      </w:r>
    </w:p>
    <w:p w:rsidR="00003456" w:rsidRPr="00C37C0F" w:rsidRDefault="00003456" w:rsidP="00003456">
      <w:r w:rsidRPr="000667EB">
        <w:rPr>
          <w:rStyle w:val="StyleUnderline"/>
        </w:rPr>
        <w:t>The threat of a full carrier-strike group anchoring offshore has always been a cornerstone of U.S. deterrence. The sinking of a U.S. aircraft carrier--possibly by A2/AD style weapons--would likely be the defining moment where the era of perceived U.S. global military dominance would come to an end.</w:t>
      </w:r>
      <w:r w:rsidRPr="00C37C0F">
        <w:t xml:space="preserve"> </w:t>
      </w:r>
      <w:r w:rsidRPr="000667EB">
        <w:rPr>
          <w:rStyle w:val="StyleUnderline"/>
        </w:rPr>
        <w:t>Such an event</w:t>
      </w:r>
      <w:r w:rsidRPr="00C37C0F">
        <w:t>--</w:t>
      </w:r>
      <w:r w:rsidRPr="000667EB">
        <w:rPr>
          <w:rStyle w:val="StyleUnderline"/>
        </w:rPr>
        <w:t>greatly magnified by</w:t>
      </w:r>
      <w:r w:rsidRPr="00C37C0F">
        <w:t xml:space="preserve"> a 24-hour </w:t>
      </w:r>
      <w:r w:rsidRPr="000667EB">
        <w:rPr>
          <w:rStyle w:val="StyleUnderline"/>
        </w:rPr>
        <w:t>global news cycle</w:t>
      </w:r>
      <w:r w:rsidRPr="00C37C0F">
        <w:t xml:space="preserve"> </w:t>
      </w:r>
      <w:r w:rsidRPr="000667EB">
        <w:rPr>
          <w:rStyle w:val="StyleUnderline"/>
        </w:rPr>
        <w:t>and</w:t>
      </w:r>
      <w:r w:rsidRPr="00C37C0F">
        <w:t xml:space="preserve"> the rise of </w:t>
      </w:r>
      <w:r w:rsidRPr="000667EB">
        <w:rPr>
          <w:rStyle w:val="StyleUnderline"/>
        </w:rPr>
        <w:t>social media</w:t>
      </w:r>
      <w:r w:rsidRPr="00C37C0F">
        <w:t>--</w:t>
      </w:r>
      <w:r w:rsidRPr="000667EB">
        <w:rPr>
          <w:rStyle w:val="StyleUnderline"/>
        </w:rPr>
        <w:t>would alter the entire globe’s political and strategic balance</w:t>
      </w:r>
      <w:r w:rsidRPr="00C37C0F">
        <w:t xml:space="preserve">. </w:t>
      </w:r>
      <w:r w:rsidRPr="000667EB">
        <w:rPr>
          <w:rStyle w:val="StyleUnderline"/>
        </w:rPr>
        <w:t>Any regime seeking to carve out local spheres of interest would scramble to seek the means to fend off the U.S. Navy</w:t>
      </w:r>
      <w:r w:rsidRPr="00C37C0F">
        <w:t xml:space="preserve">. After all, </w:t>
      </w:r>
      <w:r w:rsidRPr="000667EB">
        <w:rPr>
          <w:rStyle w:val="StyleUnderline"/>
        </w:rPr>
        <w:t>the U.S. Navy is the single most important force providing security for the globalized economic system.</w:t>
      </w:r>
      <w:r w:rsidRPr="00C37C0F">
        <w:t xml:space="preserve"> Clearly </w:t>
      </w:r>
      <w:r w:rsidRPr="000667EB">
        <w:rPr>
          <w:rStyle w:val="StyleUnderline"/>
        </w:rPr>
        <w:t>American security assurances wouldn’t carry as much weight with a carrier sitting at the bottom of the sea.</w:t>
      </w:r>
      <w:r>
        <w:rPr>
          <w:rStyle w:val="StyleUnderline"/>
        </w:rPr>
        <w:t xml:space="preserve"> </w:t>
      </w:r>
      <w:r w:rsidRPr="00C37C0F">
        <w:t>If the Navy’s worst nightmare came true and U.S. adversaries strengthen their ability to threaten aircraft carriers, how does the Navy reorganize itself to project power</w:t>
      </w:r>
      <w:r w:rsidRPr="000667EB">
        <w:rPr>
          <w:rStyle w:val="StyleUnderline"/>
        </w:rPr>
        <w:t>?</w:t>
      </w:r>
      <w:r>
        <w:rPr>
          <w:rStyle w:val="StyleUnderline"/>
        </w:rPr>
        <w:t xml:space="preserve"> </w:t>
      </w:r>
      <w:r w:rsidRPr="000667EB">
        <w:rPr>
          <w:rStyle w:val="StyleUnderline"/>
        </w:rPr>
        <w:t xml:space="preserve">The entire concept of a </w:t>
      </w:r>
      <w:r w:rsidRPr="00C37C0F">
        <w:t xml:space="preserve">carrier strike </w:t>
      </w:r>
      <w:r w:rsidRPr="000667EB">
        <w:rPr>
          <w:rStyle w:val="StyleUnderline"/>
        </w:rPr>
        <w:t>group (CSG) is based on putting bombs on target by primarily carrier-based planes.</w:t>
      </w:r>
      <w:r w:rsidRPr="00C37C0F">
        <w:t xml:space="preserve"> This is a large part of the Navy’s new operational concept, Air-Sea Battle. Air-Sea Battle (ASB) integrates forces from all domains: space, air, land, sea, and cyber, in order to defeat “adversaries equipped with sophisticated anti-access and area denial capabilities.” An asymmetric weapon that can bypass a carrier’s layered defenses and have even a remote chance at hitting a carrier would throw a wrench in a plan that may be costing U.S. taxpayers around half a trillion dollars. Too Many Eggs in One Basket? While the chances of a U.S.-China conflict are remote, </w:t>
      </w:r>
      <w:r w:rsidRPr="000667EB">
        <w:rPr>
          <w:rStyle w:val="StyleUnderline"/>
        </w:rPr>
        <w:t>Beijing is investing heavily in A2/AD weapons</w:t>
      </w:r>
      <w:r w:rsidRPr="00C37C0F">
        <w:t>. More importantly, in our current age of breakneck technological development and cyber espionage</w:t>
      </w:r>
      <w:r w:rsidRPr="000667EB">
        <w:rPr>
          <w:rStyle w:val="StyleUnderline"/>
        </w:rPr>
        <w:t>, nobody can predict what military technologies U.S. rivals may have in five or ten years. Those who believe in the invincibility of the U.S. carrier strike group are tempting fate. The U.S. Navy may be limiting its options by putting too many of its eggs--or shrinking defense dollars--in one basket.</w:t>
      </w:r>
      <w:r>
        <w:rPr>
          <w:rStyle w:val="StyleUnderline"/>
        </w:rPr>
        <w:t xml:space="preserve"> </w:t>
      </w:r>
      <w:r w:rsidRPr="00C37C0F">
        <w:t xml:space="preserve">Captain Henry </w:t>
      </w:r>
      <w:r w:rsidRPr="00224E7A">
        <w:rPr>
          <w:rStyle w:val="StyleUnderline"/>
        </w:rPr>
        <w:t>Hendrix</w:t>
      </w:r>
      <w:r w:rsidRPr="00C37C0F">
        <w:t xml:space="preserve"> </w:t>
      </w:r>
      <w:r w:rsidRPr="00224E7A">
        <w:rPr>
          <w:rStyle w:val="StyleUnderline"/>
        </w:rPr>
        <w:t>sums up this fear</w:t>
      </w:r>
      <w:r w:rsidRPr="00C37C0F">
        <w:t xml:space="preserve"> in a Center for New American Security paper, </w:t>
      </w:r>
      <w:r w:rsidRPr="00224E7A">
        <w:rPr>
          <w:rStyle w:val="StyleUnderline"/>
        </w:rPr>
        <w:t>stating that aircraft carriers are:</w:t>
      </w:r>
      <w:r>
        <w:rPr>
          <w:rStyle w:val="StyleUnderline"/>
        </w:rPr>
        <w:t xml:space="preserve"> </w:t>
      </w:r>
      <w:r w:rsidRPr="00224E7A">
        <w:rPr>
          <w:rStyle w:val="StyleUnderline"/>
        </w:rPr>
        <w:t>“Big, expensive, vulnerable – and surprisingly irrelevant to the conflicts of the time</w:t>
      </w:r>
      <w:r w:rsidRPr="00C37C0F">
        <w:t>…</w:t>
      </w:r>
      <w:r w:rsidRPr="00224E7A">
        <w:rPr>
          <w:rStyle w:val="StyleUnderline"/>
        </w:rPr>
        <w:t>The national security establishment</w:t>
      </w:r>
      <w:r w:rsidRPr="00C37C0F">
        <w:t>, the White House, the Department of Defense and Congress</w:t>
      </w:r>
      <w:r w:rsidRPr="00224E7A">
        <w:rPr>
          <w:rStyle w:val="StyleUnderline"/>
        </w:rPr>
        <w:t xml:space="preserve"> persist despite clear evidence that the carrier equipped with manned strike aircraft is an increasingly expensive way to deliver firepower </w:t>
      </w:r>
      <w:r w:rsidRPr="00C37C0F">
        <w:t>and that carriers themselves may not be able to move close enough to targets to operate effectively or survive in an era of satellite imagery and long-range precision strike missiles.”</w:t>
      </w:r>
    </w:p>
    <w:p w:rsidR="00003456" w:rsidRDefault="00003456" w:rsidP="00003456">
      <w:pPr>
        <w:pStyle w:val="Heading3"/>
      </w:pPr>
      <w:r>
        <w:t>1NC – Navy</w:t>
      </w:r>
    </w:p>
    <w:p w:rsidR="00003456" w:rsidRDefault="00003456" w:rsidP="00003456">
      <w:pPr>
        <w:pStyle w:val="Heading4"/>
      </w:pPr>
      <w:r>
        <w:t>US-Sino war inevitable – 2020 is the brink</w:t>
      </w:r>
      <w:r w:rsidR="00AF4F66">
        <w:t xml:space="preserve"> – China’s navy passes the US</w:t>
      </w:r>
    </w:p>
    <w:p w:rsidR="00003456" w:rsidRPr="00E2401E" w:rsidRDefault="00003456" w:rsidP="00003456">
      <w:proofErr w:type="spellStart"/>
      <w:r w:rsidRPr="00666129">
        <w:rPr>
          <w:rStyle w:val="Style13ptBold"/>
        </w:rPr>
        <w:t>Gertz</w:t>
      </w:r>
      <w:proofErr w:type="spellEnd"/>
      <w:r w:rsidRPr="00666129">
        <w:rPr>
          <w:rStyle w:val="Style13ptBold"/>
        </w:rPr>
        <w:t xml:space="preserve"> 14</w:t>
      </w:r>
      <w:r>
        <w:t xml:space="preserve"> – Lecturer on defense &amp; national security (Bill </w:t>
      </w:r>
      <w:proofErr w:type="spellStart"/>
      <w:r>
        <w:t>Gertz</w:t>
      </w:r>
      <w:proofErr w:type="spellEnd"/>
      <w:r>
        <w:t>, “China Military Buildup Shifts Balance of Power in Asia in Beijing’s Favor”, The Washington Free Beacon, 10/13/2014, http://freebeacon.com/national-security/china-military-buildup-shifts-balance-of-power-in-asia-in-beijings-favor/)//MBB</w:t>
      </w:r>
    </w:p>
    <w:p w:rsidR="00003456" w:rsidRDefault="00003456" w:rsidP="00003456">
      <w:r w:rsidRPr="00CF628F">
        <w:rPr>
          <w:rStyle w:val="StyleUnderline"/>
        </w:rPr>
        <w:t xml:space="preserve">China’s decades-long buildup of strategic and conventional military forces is shifting the balance of power in Asia in Beijing’s favor and </w:t>
      </w:r>
      <w:r w:rsidRPr="00E2401E">
        <w:rPr>
          <w:rStyle w:val="Emphasis"/>
        </w:rPr>
        <w:t>increasing</w:t>
      </w:r>
      <w:r w:rsidRPr="00CF628F">
        <w:rPr>
          <w:rStyle w:val="StyleUnderline"/>
        </w:rPr>
        <w:t xml:space="preserve"> the </w:t>
      </w:r>
      <w:r w:rsidRPr="00E2401E">
        <w:rPr>
          <w:rStyle w:val="Emphasis"/>
        </w:rPr>
        <w:t>risk of a conflict</w:t>
      </w:r>
      <w:r w:rsidRPr="00CF628F">
        <w:rPr>
          <w:rStyle w:val="StyleUnderline"/>
        </w:rPr>
        <w:t>,</w:t>
      </w:r>
      <w:r w:rsidRPr="00E2401E">
        <w:t xml:space="preserve"> according to a forthcoming report by a congressional China commission. </w:t>
      </w:r>
      <w:r w:rsidRPr="00CF628F">
        <w:rPr>
          <w:rStyle w:val="StyleUnderline"/>
        </w:rPr>
        <w:t>China’s military has greatly expanded its air and naval forces and is sharply increasing its missile forces</w:t>
      </w:r>
      <w:r w:rsidRPr="00E2401E">
        <w:t xml:space="preserve">, even while </w:t>
      </w:r>
      <w:r w:rsidRPr="00CF628F">
        <w:rPr>
          <w:rStyle w:val="StyleUnderline"/>
        </w:rPr>
        <w:t>adopting a more hostile posture against the United States</w:t>
      </w:r>
      <w:r w:rsidRPr="00E2401E">
        <w:t xml:space="preserve"> </w:t>
      </w:r>
      <w:r w:rsidRPr="00CF628F">
        <w:rPr>
          <w:rStyle w:val="StyleUnderline"/>
        </w:rPr>
        <w:t>and regional allies</w:t>
      </w:r>
      <w:r w:rsidRPr="00E2401E">
        <w:t xml:space="preserve"> in Asia, states a late draft of the annual report of the bipartisan U.S.-China Economic and Security Review Commission. As a result, </w:t>
      </w:r>
      <w:r w:rsidRPr="00CF628F">
        <w:rPr>
          <w:rStyle w:val="StyleUnderline"/>
        </w:rPr>
        <w:t>“the potential for security miscalculation in the region is rising</w:t>
      </w:r>
      <w:r w:rsidRPr="00E2401E">
        <w:t xml:space="preserve">,” the report said, using the euphemism for a conflict or shootout between Chinese forces and U.S. forces or those of its regional allies. The report paints an </w:t>
      </w:r>
      <w:r w:rsidRPr="00CF628F">
        <w:rPr>
          <w:rStyle w:val="StyleUnderline"/>
        </w:rPr>
        <w:t>alarming picture of China’s growing aggressiveness and expanding power</w:t>
      </w:r>
      <w:r w:rsidRPr="00E2401E">
        <w:t xml:space="preserve">, </w:t>
      </w:r>
      <w:r w:rsidRPr="00CF628F">
        <w:rPr>
          <w:rStyle w:val="StyleUnderline"/>
        </w:rPr>
        <w:t>including development of two new stealth jets</w:t>
      </w:r>
      <w:r w:rsidRPr="00E2401E">
        <w:t xml:space="preserve">, the first deployment of a naval expeditionary amphibious group to the Indian Ocean, and aerial bombing exercises held in Kazakhstan. </w:t>
      </w:r>
      <w:r w:rsidRPr="00CF628F">
        <w:rPr>
          <w:rStyle w:val="StyleUnderline"/>
        </w:rPr>
        <w:t>China</w:t>
      </w:r>
      <w:r w:rsidRPr="00E2401E">
        <w:t xml:space="preserve">’s communist government also </w:t>
      </w:r>
      <w:r w:rsidRPr="00CF628F">
        <w:rPr>
          <w:rStyle w:val="StyleUnderline"/>
        </w:rPr>
        <w:t>views</w:t>
      </w:r>
      <w:r w:rsidRPr="00E2401E">
        <w:t xml:space="preserve"> </w:t>
      </w:r>
      <w:r w:rsidRPr="00CF628F">
        <w:rPr>
          <w:rStyle w:val="StyleUnderline"/>
        </w:rPr>
        <w:t>the</w:t>
      </w:r>
      <w:r w:rsidRPr="00E2401E">
        <w:t xml:space="preserve"> </w:t>
      </w:r>
      <w:r w:rsidRPr="00CF628F">
        <w:rPr>
          <w:rStyle w:val="StyleUnderline"/>
        </w:rPr>
        <w:t>U</w:t>
      </w:r>
      <w:r w:rsidRPr="00E2401E">
        <w:t xml:space="preserve">nited </w:t>
      </w:r>
      <w:r w:rsidRPr="00CF628F">
        <w:rPr>
          <w:rStyle w:val="StyleUnderline"/>
        </w:rPr>
        <w:t>S</w:t>
      </w:r>
      <w:r w:rsidRPr="00E2401E">
        <w:t xml:space="preserve">tates </w:t>
      </w:r>
      <w:r w:rsidRPr="00CF628F">
        <w:rPr>
          <w:rStyle w:val="StyleUnderline"/>
        </w:rPr>
        <w:t>as its main adversary</w:t>
      </w:r>
      <w:r w:rsidRPr="00E2401E">
        <w:t>—</w:t>
      </w:r>
      <w:r w:rsidRPr="00CF628F">
        <w:rPr>
          <w:rStyle w:val="Emphasis"/>
        </w:rPr>
        <w:t>despite strong trade and financial links between the two countries</w:t>
      </w:r>
      <w:r w:rsidRPr="00E2401E">
        <w:t xml:space="preserve">, the report says. The commission report—to be released in final form in November—concludes that </w:t>
      </w:r>
      <w:r w:rsidRPr="00E2401E">
        <w:rPr>
          <w:rStyle w:val="StyleUnderline"/>
        </w:rPr>
        <w:t>the war-footing-like buildup by the People’s Liberation Army is increasing the risk that a conflict will break out between the United States and China.</w:t>
      </w:r>
      <w:r>
        <w:rPr>
          <w:rStyle w:val="StyleUnderline"/>
        </w:rPr>
        <w:t xml:space="preserve"> </w:t>
      </w:r>
      <w:r w:rsidRPr="00E2401E">
        <w:t xml:space="preserve">A copy of the draft report was obtained by the Washington Free Beacon. </w:t>
      </w:r>
      <w:r w:rsidRPr="00E2401E">
        <w:rPr>
          <w:rStyle w:val="StyleUnderline"/>
        </w:rPr>
        <w:t>“China’s rapid military modernization is altering the military balance of power in the Asia Pacific in ways that could engender destabilizing security competition between other major nearby countries, such as Japan and India, and exacerbate regional hotspots such as Taiwan, the Korean Peninsula, the East China Sea, and the South China Sea,” the report concludes</w:t>
      </w:r>
      <w:r w:rsidRPr="00E2401E">
        <w:t xml:space="preserve"> in a section on military developments With declining U.S. defense spending and cuts in forces, </w:t>
      </w:r>
      <w:r w:rsidRPr="00E2401E">
        <w:rPr>
          <w:rStyle w:val="StyleUnderline"/>
        </w:rPr>
        <w:t>the balance of power in Asia “is shifting in China’s favor,”</w:t>
      </w:r>
      <w:r w:rsidRPr="00E2401E">
        <w:t xml:space="preserve"> the report says. The report warns that </w:t>
      </w:r>
      <w:r w:rsidRPr="00E2401E">
        <w:rPr>
          <w:rStyle w:val="StyleUnderline"/>
        </w:rPr>
        <w:t>China’s communist leaders are fueling nationalist tensions amid concerns about declining economic growth and increasing social unrest.</w:t>
      </w:r>
      <w:r w:rsidRPr="00E2401E">
        <w:t xml:space="preserve"> “Promoting a sense of grievance among the Chinese people and creating diversionary tensions in the region would carry real risks of escalation and create the potential for the United States to be drawn into a regional conflict,” the report says. The high-technology weapons and other capabilities </w:t>
      </w:r>
      <w:r w:rsidRPr="00E2401E">
        <w:rPr>
          <w:rStyle w:val="StyleUnderline"/>
        </w:rPr>
        <w:t>China</w:t>
      </w:r>
      <w:r w:rsidRPr="00E2401E">
        <w:t xml:space="preserve"> is fielding also </w:t>
      </w:r>
      <w:r w:rsidRPr="00E2401E">
        <w:rPr>
          <w:rStyle w:val="StyleUnderline"/>
        </w:rPr>
        <w:t>pose a growing threat to America’s ability to deter regional conflicts, defend allies and maintain open and secure air and sea-lanes.</w:t>
      </w:r>
      <w:r>
        <w:rPr>
          <w:rStyle w:val="StyleUnderline"/>
        </w:rPr>
        <w:t xml:space="preserve"> </w:t>
      </w:r>
      <w:r w:rsidRPr="00E2401E">
        <w:rPr>
          <w:rStyle w:val="StyleUnderline"/>
        </w:rPr>
        <w:t>As China builds up its naval power, the U.S. Navy is declining, and the current American ability to defeat China in a conflict will be difficult to maintain, the report says.</w:t>
      </w:r>
      <w:r>
        <w:rPr>
          <w:rStyle w:val="StyleUnderline"/>
        </w:rPr>
        <w:t xml:space="preserve"> </w:t>
      </w:r>
      <w:r w:rsidRPr="00E2401E">
        <w:rPr>
          <w:rStyle w:val="Emphasis"/>
        </w:rPr>
        <w:t>By 2020, China is expected to have 342 submarines and missile-firing warships deployed, many of them equipped with advanced weapons. By comparison, the total U.S. naval forces will be 243 ships and submarines in 2020.</w:t>
      </w:r>
      <w:r>
        <w:rPr>
          <w:rStyle w:val="Emphasis"/>
        </w:rPr>
        <w:t xml:space="preserve"> </w:t>
      </w:r>
      <w:r w:rsidRPr="00E2401E">
        <w:t xml:space="preserve">Recent Chinese provocations in sea and aerial encounters also are a signs </w:t>
      </w:r>
      <w:r w:rsidRPr="00E2401E">
        <w:rPr>
          <w:rStyle w:val="StyleUnderline"/>
        </w:rPr>
        <w:t>the two nations could become embroiled in a conflict.</w:t>
      </w:r>
      <w:r w:rsidRPr="00E2401E">
        <w:t xml:space="preserve"> “China already has initiated dangerous encounters at sea on several occasions,” the report said, noting the near-aerial collision between a Chinese interceptor jet and a Navy P-8 reconnaissance aircraft. Rick Fisher, a China military affairs analyst, said the congressional report augments a sometimes-deficient Pentagon annual assessment of the Chinese military. “The China Commission is hitting its stride concerning China’s growing military challenge, offering the Congress an expansive and multi-dimensional assessment of that challenge not offered by the Pentagon’s annual China Military Power reports,” said Fisher, with the International Assessment and Strategy Center. Fisher credits the commission for highlighting the shift in the balance of power that he said is linked to China’s growth in air and space power. “</w:t>
      </w:r>
      <w:r w:rsidRPr="00E2401E">
        <w:rPr>
          <w:rStyle w:val="Emphasis"/>
        </w:rPr>
        <w:t>The regional balance of power shift in China’s favor is based on well documented analysis and should be required reading for anyone concerned with China’s growing ability to threaten U.S. interests in Asia,” he said.</w:t>
      </w:r>
      <w:r>
        <w:rPr>
          <w:rStyle w:val="Emphasis"/>
        </w:rPr>
        <w:t xml:space="preserve"> </w:t>
      </w:r>
      <w:r w:rsidRPr="00E2401E">
        <w:rPr>
          <w:rStyle w:val="StyleUnderline"/>
        </w:rPr>
        <w:t>The report also confirms that China twice this year tested a new, ultra-high speed strategic strike vehicle</w:t>
      </w:r>
      <w:r w:rsidRPr="00E2401E">
        <w:t xml:space="preserve"> called the Wu-14. When deployed, the Wu-14 will give the Chinese military the capability of attacking any target on earth in as little as “minutes to hours,” the report says. The hypersonic vehicle tests were first disclosed by the Free Beacon in January and August. A </w:t>
      </w:r>
      <w:proofErr w:type="spellStart"/>
      <w:r w:rsidRPr="00E2401E">
        <w:t>super fast</w:t>
      </w:r>
      <w:proofErr w:type="spellEnd"/>
      <w:r w:rsidRPr="00E2401E">
        <w:t xml:space="preserve"> strike vehicle that glides to its targets of speeds of up to nearly 8,000 miles per hour could be deployed by 2020 and a similar high-speed scramjet powered hypersonic attack vehicle could be fielded before 2025, the report says. </w:t>
      </w:r>
      <w:r w:rsidRPr="00E2401E">
        <w:rPr>
          <w:rStyle w:val="StyleUnderline"/>
        </w:rPr>
        <w:t>“Hypersonic glide vehicles could render existing U.S. missile defense systems less effective and potentially obsolete,” the report says.</w:t>
      </w:r>
      <w:r>
        <w:rPr>
          <w:rStyle w:val="StyleUnderline"/>
        </w:rPr>
        <w:t xml:space="preserve"> </w:t>
      </w:r>
      <w:r w:rsidRPr="00E2401E">
        <w:t xml:space="preserve">On China’s strategic nuclear buildup, the report identifies </w:t>
      </w:r>
      <w:r w:rsidRPr="00E2401E">
        <w:rPr>
          <w:rStyle w:val="StyleUnderline"/>
        </w:rPr>
        <w:t>China’s large-scale buildup of both conventional and nuclear-armed missiles as a serious threat.</w:t>
      </w:r>
      <w:r>
        <w:rPr>
          <w:rStyle w:val="StyleUnderline"/>
        </w:rPr>
        <w:t xml:space="preserve"> </w:t>
      </w:r>
      <w:r w:rsidRPr="00E2401E">
        <w:t xml:space="preserve">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“indirectly assisting Chinese secrecy.” For short-range missiles, </w:t>
      </w:r>
      <w:r w:rsidRPr="00E2401E">
        <w:rPr>
          <w:rStyle w:val="StyleUnderline"/>
        </w:rPr>
        <w:t>China currently is developing five new systems with ranges between 94 and 174 miles. The new missiles will have greater accuracy and lethality.</w:t>
      </w:r>
      <w:r>
        <w:rPr>
          <w:rStyle w:val="StyleUnderline"/>
        </w:rPr>
        <w:t xml:space="preserve"> </w:t>
      </w:r>
      <w:r w:rsidRPr="00E2401E">
        <w:rPr>
          <w:rStyle w:val="StyleUnderline"/>
        </w:rPr>
        <w:t>For targeting U.S. forces in Japan and South Korea, China has deplo</w:t>
      </w:r>
      <w:r w:rsidRPr="00E2401E">
        <w:t xml:space="preserve">yed DF-21C </w:t>
      </w:r>
      <w:r w:rsidRPr="00E2401E">
        <w:rPr>
          <w:rStyle w:val="StyleUnderline"/>
        </w:rPr>
        <w:t>theater-range missiles with ranges of about 1,240 miles and appears to have developed a second system,</w:t>
      </w:r>
      <w:r w:rsidRPr="00E2401E">
        <w:t xml:space="preserve"> the DF-16. </w:t>
      </w:r>
      <w:r w:rsidRPr="00E2401E">
        <w:rPr>
          <w:rStyle w:val="StyleUnderline"/>
        </w:rPr>
        <w:t>Its new intermediate-range missile, to be deployed in the next five years, will be able to hit U.S. forces on Guam, Northern Australia, Alaska, and U.S. forces in the Middle East and Indian Ocean.</w:t>
      </w:r>
      <w:r>
        <w:rPr>
          <w:rStyle w:val="StyleUnderline"/>
        </w:rPr>
        <w:t xml:space="preserve"> </w:t>
      </w:r>
      <w:r w:rsidRPr="00E2401E">
        <w:t xml:space="preserve">A variant of the DF-21D is a unique anti-ship ballistic missile that has been deployed in two brigades in southeastern and northeast China. </w:t>
      </w:r>
      <w:r w:rsidRPr="00E2401E">
        <w:rPr>
          <w:rStyle w:val="StyleUnderline"/>
        </w:rPr>
        <w:t>China’s nuclear strike forces remain couched in secrecy</w:t>
      </w:r>
      <w:r w:rsidRPr="00E2401E">
        <w:t>, the report said. “China’s official statements about its nuclear forces and nuclear capabilities are rare and vague in order to maintain ‘strategic ambiguity,’”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“Despite the uncertainty surrounding China’s stockpiles of nuclear missiles and nuclear warheads</w:t>
      </w:r>
      <w:r w:rsidRPr="00E2401E">
        <w:rPr>
          <w:rStyle w:val="StyleUnderline"/>
        </w:rPr>
        <w:t>, it is clear that China’s nuclear forces over the next three to five years will expand considerably and become more lethal and survivable with the fielding of additional road-mobile nuclear missiles;</w:t>
      </w:r>
      <w:r w:rsidRPr="00E2401E">
        <w:t xml:space="preserve"> the integration of as many as five [</w:t>
      </w:r>
      <w:proofErr w:type="spellStart"/>
      <w:r w:rsidRPr="00E2401E">
        <w:t>Jin</w:t>
      </w:r>
      <w:proofErr w:type="spellEnd"/>
      <w:r w:rsidRPr="00E2401E">
        <w:t xml:space="preserve">-class missile submarines], each of which can carry 12 JL-2 submarine-launched ballistic missiles; and the introduction of intercontinental ballistic missiles armed with multiple independently targetable reentry vehicles,” the report says. China also is modernizing its silo-based nuclear missiles, along with hardening storage facilities, launch sites, and transportation networks. The network of some 3,000 miles of underground nuclear facilities is also being expanded, the report states. China currently has deployed five road-mobile long-range missiles, and one submarine-launched ballistic missile, the JL-2, with a new JL-3 missile planned for 2020. The newest system is the DF-41 ICBM that is expected to be deployed as early as next year with up to 10 multiple nuclear warheads. </w:t>
      </w:r>
      <w:r w:rsidRPr="00E2401E">
        <w:rPr>
          <w:rStyle w:val="StyleUnderline"/>
        </w:rPr>
        <w:t>The DF-41’s</w:t>
      </w:r>
      <w:r w:rsidRPr="00E2401E">
        <w:t xml:space="preserve"> </w:t>
      </w:r>
      <w:r w:rsidRPr="00E2401E">
        <w:rPr>
          <w:rStyle w:val="StyleUnderline"/>
        </w:rPr>
        <w:t>range of about 7,456 miles is sufficient “to target the entire continental United States,” the report states.</w:t>
      </w:r>
      <w:r>
        <w:rPr>
          <w:rStyle w:val="StyleUnderline"/>
        </w:rPr>
        <w:t xml:space="preserve"> </w:t>
      </w:r>
      <w:r w:rsidRPr="00E2401E">
        <w:t xml:space="preserve">The Free Beacon first disclosed Oct. 2 that China flight-tested a sixth road-mobile ICMB, the DF-31B. The test appeared to take place after the cutoff date of June for most information in the commission report. The report also </w:t>
      </w:r>
      <w:r w:rsidRPr="002620A4">
        <w:t xml:space="preserve">includes the graphic published in China’s state-run Global Times in November revealing that a Chinese submarine-launched ballistic missile attack on the United States could kill 5 million to 12 million people. China’s space warfare programs also are expanding significantly, according to the report. “The PLA is pursuing a broad </w:t>
      </w:r>
      <w:proofErr w:type="spellStart"/>
      <w:r w:rsidRPr="002620A4">
        <w:t>counterspace</w:t>
      </w:r>
      <w:proofErr w:type="spellEnd"/>
      <w:r w:rsidRPr="002620A4">
        <w:t xml:space="preserve"> program to challenge U.S. information superiority in a conflict and disrupt or destroy U.S. satellites if necessary,” the report said. Recent missile tests indicate Chinese anti-satellite weapons can destroy both low-altitude and high-altitude satellites, including strategic Global Positioning System satellites and communications and intelligence orbiters. “China likely will be able to hold at risk U.S. national security satellites in every orbital regime in the next five to ten years,” the report says. The report also revealed China last year conducted a space test of three small, maneuvering satellites, one of which is capable of grabbing and destroying orbiting satellites. To counter the Chinese military buildup, the commission recommends that Congress increase funding for naval deployments in Asia; contin</w:t>
      </w:r>
      <w:r w:rsidRPr="00E2401E">
        <w:t xml:space="preserve">ue three-a-year production of Virginia-class submarines; develop an unmanned Navy carrier strike aircraft; fund a new long-range anti-ship missile; and build ship-based directed energy arms. The commission also wants Congress to direct the Pentagon to provide more details on China’s conventional and nuclear missiles and warheads. On China’s cyber espionage activities, the report said </w:t>
      </w:r>
      <w:r w:rsidRPr="00E2401E">
        <w:rPr>
          <w:rStyle w:val="StyleUnderline"/>
        </w:rPr>
        <w:t xml:space="preserve">China’s government has been engaged in “large-scale” </w:t>
      </w:r>
      <w:proofErr w:type="spellStart"/>
      <w:r w:rsidRPr="00E2401E">
        <w:rPr>
          <w:rStyle w:val="StyleUnderline"/>
        </w:rPr>
        <w:t>cyber attacks</w:t>
      </w:r>
      <w:proofErr w:type="spellEnd"/>
      <w:r w:rsidRPr="00E2401E">
        <w:rPr>
          <w:rStyle w:val="StyleUnderline"/>
        </w:rPr>
        <w:t xml:space="preserve"> against U.S. networks, including defense and private company systems.</w:t>
      </w:r>
      <w:r>
        <w:rPr>
          <w:rStyle w:val="StyleUnderline"/>
        </w:rPr>
        <w:t xml:space="preserve"> </w:t>
      </w:r>
      <w:r w:rsidRPr="00E2401E">
        <w:t xml:space="preserve">Among the data stolen by Chinese hackers were details of U.S. weapons systems including Patriot anti-missile defenses, the F-35 and F-18 jets, P-8 reconnaissance aircraft, Global Hawk drones, Black Hawk helicopters, Aegis ballistic missile defenses, and the Littoral Combat </w:t>
      </w:r>
      <w:proofErr w:type="gramStart"/>
      <w:r w:rsidRPr="00E2401E">
        <w:t>ship.</w:t>
      </w:r>
      <w:proofErr w:type="gramEnd"/>
      <w:r w:rsidRPr="00E2401E">
        <w:t xml:space="preserve"> The Chinese military also obtained secrets on defense technologies, including know-how related to directed energy weapons, drone video systems, technical data links, satellite communications, electronic warfare systems, and electromagnetic aircraft launch systems. “In addition to stealing the designs of these weapon systems and technologies, China’s cyber actors targeted internal communications, program schedules, meeting minutes, and human resource records, among other documents,” the report said. </w:t>
      </w:r>
      <w:r w:rsidRPr="002620A4">
        <w:t xml:space="preserve">The Obama administration policy of not responding forcefully to Chinese </w:t>
      </w:r>
      <w:proofErr w:type="spellStart"/>
      <w:r w:rsidRPr="002620A4">
        <w:t>cyber attacks</w:t>
      </w:r>
      <w:proofErr w:type="spellEnd"/>
      <w:r w:rsidRPr="002620A4">
        <w:t xml:space="preserve"> is not working, the report says, despite the federal indictment in May of five Chinese military hackers. “China’s material incentives for continuing this activity are immense and unlikely to be altered by small-scale U.S. actions,” the report says. Other key findings of the report include: Chinese President Xi Jinping has made China’s missile forces the “core strength” strategic deterrence. Chinese defense spending will continue to fund an acceleration of the military modernization for the next five years. A U.S. defense analyst said China’s efficient defense spending could render U.S. aircraft carriers difficult to defend. China</w:t>
      </w:r>
      <w:r w:rsidRPr="002620A4">
        <w:rPr>
          <w:sz w:val="10"/>
        </w:rPr>
        <w:t xml:space="preserve"> </w:t>
      </w:r>
      <w:r w:rsidRPr="00E2401E">
        <w:t>could build 1,127 DF-21D anti-ship ballistic missiles for the cost of one U.S. aircraft carrier at $13.5 billion. China is using the estimated 235,000 Chinese students studying in the United States to conduct technology collection for the Beijing government. Joint ventures between Chinese and U.S. companies include a legal requirement for the Chinese firms to share technology with the Chinese military and intelligence services.</w:t>
      </w:r>
    </w:p>
    <w:p w:rsidR="00003456" w:rsidRDefault="00003456" w:rsidP="00003456"/>
    <w:p w:rsidR="00003456" w:rsidRPr="00CF628F" w:rsidRDefault="00003456" w:rsidP="00003456">
      <w:pPr>
        <w:pStyle w:val="Heading4"/>
      </w:pPr>
      <w:r>
        <w:t>Collapse of US naval capabilities causes major wars and massive economic decline</w:t>
      </w:r>
    </w:p>
    <w:p w:rsidR="00003456" w:rsidRPr="00526C26" w:rsidRDefault="00003456" w:rsidP="00003456">
      <w:proofErr w:type="spellStart"/>
      <w:r w:rsidRPr="00CF628F">
        <w:rPr>
          <w:rStyle w:val="Style13ptBold"/>
        </w:rPr>
        <w:t>Eaglen</w:t>
      </w:r>
      <w:proofErr w:type="spellEnd"/>
      <w:r w:rsidRPr="00CF628F">
        <w:rPr>
          <w:rStyle w:val="Style13ptBold"/>
        </w:rPr>
        <w:t xml:space="preserve"> and McGrath 11 -</w:t>
      </w:r>
      <w:r>
        <w:t xml:space="preserve"> research fellow for national security (</w:t>
      </w:r>
      <w:proofErr w:type="spellStart"/>
      <w:r>
        <w:t>Eaglen</w:t>
      </w:r>
      <w:proofErr w:type="spellEnd"/>
      <w:r>
        <w:t xml:space="preserve">) and former naval officer and director (McGrath) (Mackenzie </w:t>
      </w:r>
      <w:proofErr w:type="spellStart"/>
      <w:r>
        <w:t>Eaglen</w:t>
      </w:r>
      <w:proofErr w:type="spellEnd"/>
      <w:r>
        <w:t xml:space="preserve"> and Bryan McGrath, “</w:t>
      </w:r>
      <w:r w:rsidRPr="00CF628F">
        <w:t xml:space="preserve">Thinking </w:t>
      </w:r>
      <w:proofErr w:type="gramStart"/>
      <w:r w:rsidRPr="00CF628F">
        <w:t>About a Day Without</w:t>
      </w:r>
      <w:proofErr w:type="gramEnd"/>
      <w:r w:rsidRPr="00CF628F">
        <w:t xml:space="preserve"> Sea Power: Implications for U.S. Defense Policy</w:t>
      </w:r>
      <w:r>
        <w:t xml:space="preserve">”, Heritage Foundation, 5/16/2011, </w:t>
      </w:r>
      <w:r w:rsidRPr="00CF628F">
        <w:t>http://www.heritage.org/research/reports/2011/05/thinking-about-a-day-without-sea-power-implications-for-us-defense-policy</w:t>
      </w:r>
      <w:r>
        <w:t>)//MBB</w:t>
      </w:r>
    </w:p>
    <w:p w:rsidR="00003456" w:rsidRDefault="00003456" w:rsidP="00003456">
      <w:r w:rsidRPr="00CF628F">
        <w:t xml:space="preserve">Global Implications. </w:t>
      </w:r>
      <w:r w:rsidRPr="00526C26">
        <w:rPr>
          <w:rStyle w:val="StyleUnderline"/>
        </w:rPr>
        <w:t xml:space="preserve">Under a scenario of dramatically reduced naval power, the United States would cease to be active in any international alliances. </w:t>
      </w:r>
      <w:r w:rsidRPr="00CF628F">
        <w:t>While it is reasonable to assume that land and air forces would be similarly reduced in this scenario,</w:t>
      </w:r>
      <w:r w:rsidRPr="00526C26">
        <w:rPr>
          <w:rStyle w:val="StyleUnderline"/>
        </w:rPr>
        <w:t xml:space="preserve"> the lack of credible maritime capability to move their bulk and establish forward bases would render</w:t>
      </w:r>
      <w:r w:rsidRPr="00CF628F">
        <w:t xml:space="preserve"> these</w:t>
      </w:r>
      <w:r w:rsidRPr="00526C26">
        <w:rPr>
          <w:rStyle w:val="StyleUnderline"/>
        </w:rPr>
        <w:t xml:space="preserve"> forces irrelevant</w:t>
      </w:r>
      <w:r w:rsidRPr="00CF628F">
        <w:t xml:space="preserve">, </w:t>
      </w:r>
      <w:r w:rsidRPr="00526C26">
        <w:rPr>
          <w:rStyle w:val="StyleUnderline"/>
        </w:rPr>
        <w:t>even if the Army and Air Force were retained at today’s levels</w:t>
      </w:r>
      <w:r w:rsidRPr="00CF628F">
        <w:t xml:space="preserve">. </w:t>
      </w:r>
      <w:r w:rsidRPr="00526C26">
        <w:rPr>
          <w:rStyle w:val="StyleUnderline"/>
        </w:rPr>
        <w:t>In Iraq and Afghanistan today, 90 percent of material arrives by sea</w:t>
      </w:r>
      <w:r w:rsidRPr="00CF628F">
        <w:t xml:space="preserve">, although material bound for Afghanistan must then make a laborious journey by land into theater. </w:t>
      </w:r>
      <w:r w:rsidRPr="00526C26">
        <w:rPr>
          <w:rStyle w:val="StyleUnderline"/>
        </w:rPr>
        <w:t>China’s claims on the South China Sea, previously disputed by virtually all nations in the region and routinely contested by U.S. and partner naval forces, are accepted as a fait accompli, effectively turning the region into a “Chinese lake.”</w:t>
      </w:r>
      <w:r w:rsidRPr="00CF628F">
        <w:t xml:space="preserve"> </w:t>
      </w:r>
      <w:r w:rsidRPr="00526C26">
        <w:rPr>
          <w:rStyle w:val="StyleUnderline"/>
        </w:rPr>
        <w:t>China</w:t>
      </w:r>
      <w:r w:rsidRPr="00CF628F">
        <w:t xml:space="preserve"> establishes expansive oil and gas exploration with new </w:t>
      </w:r>
      <w:proofErr w:type="spellStart"/>
      <w:r w:rsidRPr="00CF628F">
        <w:t>deepwater</w:t>
      </w:r>
      <w:proofErr w:type="spellEnd"/>
      <w:r w:rsidRPr="00CF628F">
        <w:t xml:space="preserve"> drilling technology and </w:t>
      </w:r>
      <w:r w:rsidRPr="00526C26">
        <w:rPr>
          <w:rStyle w:val="StyleUnderline"/>
        </w:rPr>
        <w:t>secures its local sea lanes from intervention</w:t>
      </w:r>
      <w:r w:rsidRPr="00CF628F">
        <w:t xml:space="preserve">. Korea, unified in 2017 after the implosion of the North, signs a mutual defense treaty with China and solidifies their relationship. </w:t>
      </w:r>
      <w:r w:rsidRPr="00526C26">
        <w:rPr>
          <w:rStyle w:val="StyleUnderline"/>
        </w:rPr>
        <w:t>Japan</w:t>
      </w:r>
      <w:r w:rsidRPr="00CF628F">
        <w:t xml:space="preserve"> is increasingly isolated and in 2020–2025 </w:t>
      </w:r>
      <w:r w:rsidRPr="00526C26">
        <w:rPr>
          <w:rStyle w:val="StyleUnderline"/>
        </w:rPr>
        <w:t>executes long-rumored plans to create an indigenous nuclear weapons capability</w:t>
      </w:r>
      <w:proofErr w:type="gramStart"/>
      <w:r w:rsidRPr="00CF628F">
        <w:t>.[</w:t>
      </w:r>
      <w:proofErr w:type="gramEnd"/>
      <w:r w:rsidRPr="00CF628F">
        <w:t xml:space="preserve">11] By 2025, </w:t>
      </w:r>
      <w:r w:rsidRPr="00526C26">
        <w:rPr>
          <w:rStyle w:val="StyleUnderline"/>
        </w:rPr>
        <w:t>Japan has 25 mobile nuclear-armed missiles ostensibly targeting China, toward which Japan’s historical animus remains strong.</w:t>
      </w:r>
      <w:r>
        <w:rPr>
          <w:rStyle w:val="StyleUnderline"/>
        </w:rPr>
        <w:t xml:space="preserve"> </w:t>
      </w:r>
      <w:r w:rsidRPr="00CF628F">
        <w:t xml:space="preserve">China’s entente with Russia leaves the Eurasian landmass dominated by Russia looking west and China looking east and south. Each cedes a sphere of dominance to the other and remains largely unconcerned with the events in the other’s sphere. </w:t>
      </w:r>
      <w:r w:rsidRPr="00526C26">
        <w:rPr>
          <w:rStyle w:val="StyleUnderline"/>
        </w:rPr>
        <w:t>Worldwide</w:t>
      </w:r>
      <w:r w:rsidRPr="00CF628F">
        <w:t xml:space="preserve">, </w:t>
      </w:r>
      <w:r w:rsidRPr="00526C26">
        <w:rPr>
          <w:rStyle w:val="StyleUnderline"/>
        </w:rPr>
        <w:t>trade in foodstuffs collapses</w:t>
      </w:r>
      <w:r w:rsidRPr="00CF628F">
        <w:t xml:space="preserve">. </w:t>
      </w:r>
      <w:r w:rsidRPr="00526C26">
        <w:rPr>
          <w:rStyle w:val="StyleUnderline"/>
        </w:rPr>
        <w:t>Expanding populations in the Middle East increase pressure on their governments, which are already stressed as the breakdown in world trade disproportionately affects food importers. Piracy increases worldwide, driving food transportation costs even higher.</w:t>
      </w:r>
      <w:r>
        <w:rPr>
          <w:rStyle w:val="StyleUnderline"/>
        </w:rPr>
        <w:t xml:space="preserve"> </w:t>
      </w:r>
      <w:r w:rsidRPr="00526C26">
        <w:rPr>
          <w:rStyle w:val="StyleUnderline"/>
        </w:rPr>
        <w:t>In the Arctic, Russia aggressively asserts its dominance and effectively shoulders out other nations with legitimate claims to seabed resources. No naval power exists to counter Russia’s claims.</w:t>
      </w:r>
      <w:r>
        <w:rPr>
          <w:rStyle w:val="StyleUnderline"/>
        </w:rPr>
        <w:t xml:space="preserve"> </w:t>
      </w:r>
      <w:r w:rsidRPr="00526C26">
        <w:rPr>
          <w:rStyle w:val="StyleUnderline"/>
        </w:rPr>
        <w:t>India</w:t>
      </w:r>
      <w:r w:rsidRPr="00CF628F">
        <w:t xml:space="preserve">, recognizing that its previous role as a balancer to China has lost relevance with the retrenchment of the Americans, </w:t>
      </w:r>
      <w:r w:rsidRPr="00526C26">
        <w:rPr>
          <w:rStyle w:val="StyleUnderline"/>
        </w:rPr>
        <w:t>agrees to supplement Chinese naval power in the Indian Ocean and Persian Gulf to protect the flow of oil to Southeast Asia. In exchange, China agrees to exercise increased influence on its client state Pakistan.</w:t>
      </w:r>
      <w:r>
        <w:rPr>
          <w:rStyle w:val="StyleUnderline"/>
        </w:rPr>
        <w:t xml:space="preserve"> </w:t>
      </w:r>
      <w:r w:rsidRPr="00CF628F">
        <w:t xml:space="preserve">The great typhoon of 2023 strikes Bangladesh, killing 23,000 people initially, and 200,000 </w:t>
      </w:r>
      <w:r w:rsidRPr="00526C26">
        <w:rPr>
          <w:rStyle w:val="StyleUnderline"/>
        </w:rPr>
        <w:t>more die</w:t>
      </w:r>
      <w:r w:rsidRPr="00CF628F">
        <w:t xml:space="preserve"> in the subsequent weeks and months as the international community provides little humanitarian relief. </w:t>
      </w:r>
      <w:r w:rsidRPr="00526C26">
        <w:rPr>
          <w:rStyle w:val="StyleUnderline"/>
        </w:rPr>
        <w:t>Cholera and malaria are epidemic.</w:t>
      </w:r>
      <w:r w:rsidRPr="00CF628F">
        <w:t xml:space="preserve"> </w:t>
      </w:r>
      <w:r w:rsidRPr="00526C26">
        <w:rPr>
          <w:rStyle w:val="StyleUnderline"/>
        </w:rPr>
        <w:t>Iran dominates the Persian Gulf and is a nuclear power. Its navy aggressively patrols the Gulf while the Revolutionary Guard Navy harasses shipping and oil infrastructure to force</w:t>
      </w:r>
      <w:r w:rsidRPr="00CF628F">
        <w:t xml:space="preserve"> Gulf Cooperation Council (</w:t>
      </w:r>
      <w:r w:rsidRPr="00526C26">
        <w:rPr>
          <w:rStyle w:val="StyleUnderline"/>
        </w:rPr>
        <w:t>GCC</w:t>
      </w:r>
      <w:r w:rsidRPr="00CF628F">
        <w:t xml:space="preserve">) </w:t>
      </w:r>
      <w:r w:rsidRPr="00526C26">
        <w:rPr>
          <w:rStyle w:val="StyleUnderline"/>
        </w:rPr>
        <w:t>countries into Tehran’s orbit</w:t>
      </w:r>
      <w:r w:rsidRPr="00CF628F">
        <w:t xml:space="preserve">. </w:t>
      </w:r>
      <w:r w:rsidRPr="00526C26">
        <w:rPr>
          <w:rStyle w:val="StyleUnderline"/>
        </w:rPr>
        <w:t>Russia supplies Iran with a steady flow of military tech</w:t>
      </w:r>
      <w:r w:rsidRPr="00CF628F">
        <w:t xml:space="preserve">nology and nuclear industry expertise. Lacking a regional threat, </w:t>
      </w:r>
      <w:r w:rsidRPr="00526C26">
        <w:rPr>
          <w:rStyle w:val="StyleUnderline"/>
        </w:rPr>
        <w:t>the Iranians happily control the flow of oil from the Gulf and benefit economically from the “protection” provided to other GCC nations.</w:t>
      </w:r>
      <w:r>
        <w:rPr>
          <w:rStyle w:val="StyleUnderline"/>
        </w:rPr>
        <w:t xml:space="preserve"> </w:t>
      </w:r>
      <w:r w:rsidRPr="00CF628F">
        <w:t xml:space="preserve">In Egypt, the decade-long experiment in participatory democracy ends with the ascendance of the Muslim Brotherhood in a violent seizure of power. The United States is identified closely with the previous coalition government, and </w:t>
      </w:r>
      <w:r w:rsidRPr="00526C26">
        <w:rPr>
          <w:rStyle w:val="StyleUnderline"/>
        </w:rPr>
        <w:t>riots break out at the U.S. embassy</w:t>
      </w:r>
      <w:r w:rsidRPr="00CF628F">
        <w:t xml:space="preserve">. </w:t>
      </w:r>
      <w:r w:rsidRPr="00526C26">
        <w:rPr>
          <w:rStyle w:val="StyleUnderline"/>
        </w:rPr>
        <w:t>Americans in Egypt are left to their own devices because the U.S. has no forces in the Mediterranean capable of performing a noncombatant evacuation when the government closes major airports.</w:t>
      </w:r>
      <w:r>
        <w:rPr>
          <w:rStyle w:val="StyleUnderline"/>
        </w:rPr>
        <w:t xml:space="preserve"> </w:t>
      </w:r>
      <w:r w:rsidRPr="00526C26">
        <w:rPr>
          <w:rStyle w:val="StyleUnderline"/>
        </w:rPr>
        <w:t>Led by Iran, a coalition of Egypt, Syria, Jordan, and Iraq attacks Israel</w:t>
      </w:r>
      <w:r w:rsidRPr="00CF628F">
        <w:t xml:space="preserve">. Over 300,000 die in six months of </w:t>
      </w:r>
      <w:r w:rsidRPr="00526C26">
        <w:rPr>
          <w:rStyle w:val="StyleUnderline"/>
        </w:rPr>
        <w:t>fighting</w:t>
      </w:r>
      <w:r w:rsidRPr="00CF628F">
        <w:t xml:space="preserve"> </w:t>
      </w:r>
      <w:r w:rsidRPr="00526C26">
        <w:rPr>
          <w:rStyle w:val="StyleUnderline"/>
        </w:rPr>
        <w:t>that includes a limited nuclear exchange between Iran and Israel. Israel is defeated, and the State of Palestine is declared in its place</w:t>
      </w:r>
      <w:r w:rsidRPr="00CF628F">
        <w:t>. Massive “refugee” camps are created to house the internally displaced Israelis, but</w:t>
      </w:r>
      <w:r w:rsidRPr="00526C26">
        <w:rPr>
          <w:rStyle w:val="StyleUnderline"/>
        </w:rPr>
        <w:t xml:space="preserve"> a humanitarian nightmare ensues from the inability of conquering forces to support them</w:t>
      </w:r>
      <w:r w:rsidRPr="00CF628F">
        <w:t xml:space="preserve">. </w:t>
      </w:r>
      <w:r w:rsidRPr="00526C26">
        <w:rPr>
          <w:rStyle w:val="StyleUnderline"/>
        </w:rPr>
        <w:t>The NATO alliance is shattered</w:t>
      </w:r>
      <w:r w:rsidRPr="00CF628F">
        <w:t xml:space="preserve">. The security of European nations depends increasingly on the lack of external threats and the nuclear capability of France, Britain, and Germany, which overcame its reticence to military capability in light of America’s retrenchment. Europe depends for its energy security on Russia and Iran, which control the main supply lines and sources of oil and gas to Europe. </w:t>
      </w:r>
      <w:r w:rsidRPr="00526C26">
        <w:rPr>
          <w:rStyle w:val="StyleUnderline"/>
        </w:rPr>
        <w:t xml:space="preserve">Major European nations stand down their militaries and instead make limited contributions to a new EU military constabulary force. </w:t>
      </w:r>
      <w:r w:rsidRPr="00CF628F">
        <w:t xml:space="preserve">No European nation maintains the ability to conduct significant out-of-area operations, and Europe as a whole maintains little airlift capacity. Implications for America’s Economy. If the United States slashed its Navy and ended its mission as a guarantor of the free flow of transoceanic goods and trade, </w:t>
      </w:r>
      <w:r w:rsidRPr="00526C26">
        <w:rPr>
          <w:rStyle w:val="StyleUnderline"/>
        </w:rPr>
        <w:t>globalized world trade would decrease substantially</w:t>
      </w:r>
      <w:r w:rsidRPr="00CF628F">
        <w:t>. As early as 1890, noted U.S. naval officer and historian Alfred Thayer Mahan described the world’s oceans as a “great highway…a wide common,” underscoring the long-running importance of the seas to trade</w:t>
      </w:r>
      <w:proofErr w:type="gramStart"/>
      <w:r w:rsidRPr="00CF628F">
        <w:t>.[</w:t>
      </w:r>
      <w:proofErr w:type="gramEnd"/>
      <w:r w:rsidRPr="00CF628F">
        <w:t xml:space="preserve">12] Geographically organized trading blocs develop as the maritime highways suffer from insecurity and rising fuel prices.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w:t>
      </w:r>
      <w:r w:rsidRPr="00CF628F">
        <w:rPr>
          <w:rStyle w:val="StyleUnderline"/>
        </w:rPr>
        <w:t>Mexico runs out of oil</w:t>
      </w:r>
      <w:r w:rsidRPr="00CF628F">
        <w:t xml:space="preserve">—as predicted—when it fails to take advantage of Western oil technology and investment. </w:t>
      </w:r>
      <w:r w:rsidRPr="00CF628F">
        <w:rPr>
          <w:rStyle w:val="StyleUnderline"/>
        </w:rPr>
        <w:t>Nigerian output</w:t>
      </w:r>
      <w:r w:rsidRPr="00CF628F">
        <w:t xml:space="preserve">, which for five years had been secured through a partnership of the U.S. Navy and Nigerian maritime forces, </w:t>
      </w:r>
      <w:r w:rsidRPr="00CF628F">
        <w:rPr>
          <w:rStyle w:val="StyleUnderline"/>
        </w:rPr>
        <w:t>is decimated by the bloody civil war of 2021</w:t>
      </w:r>
      <w:r w:rsidRPr="00CF628F">
        <w:t xml:space="preserve">. Canadian exports, which a decade earlier had been strong as a result of the oil shale industry, decline as a result of environmental concerns in Canada and elsewhere about the “fracking” (hydraulic fracturing) process used to free oil from shale. </w:t>
      </w:r>
      <w:r w:rsidRPr="00CF628F">
        <w:rPr>
          <w:rStyle w:val="StyleUnderline"/>
        </w:rPr>
        <w:t>State and non-state actors increase the hazards to seaborne shipping, which are compounded by the necessity of traversing key chokepoints that are easily targeted by those who wish to restrict trade. These chokepoints include the Strait of Hormuz, which Iran could quickly close to trade if it wishes. More than half of the world’s oil is transported by sea</w:t>
      </w:r>
      <w:r w:rsidRPr="00CF628F">
        <w:t xml:space="preserve">.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w:t>
      </w:r>
      <w:r w:rsidRPr="00CF628F">
        <w:rPr>
          <w:rStyle w:val="StyleUnderline"/>
        </w:rPr>
        <w:t>These quantities of goods simply cannot be moved by any other means. Thus, a reduction of sea trade reduces overall international trade.</w:t>
      </w:r>
      <w:r>
        <w:rPr>
          <w:rStyle w:val="StyleUnderline"/>
        </w:rPr>
        <w:t xml:space="preserve"> </w:t>
      </w:r>
      <w:r w:rsidRPr="00CF628F">
        <w:t xml:space="preserve">U.S. consumers face a greatly diminished selection of goods because domestic production largely disappeared in the decades before the global depression. As countries increasingly focus on regional rather than global trade, costs rise and Americans are forced to accept a much lower standard of living.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w:t>
      </w:r>
      <w:r w:rsidRPr="00CF628F">
        <w:rPr>
          <w:rStyle w:val="StyleUnderline"/>
        </w:rPr>
        <w:t xml:space="preserve">The market </w:t>
      </w:r>
      <w:r w:rsidRPr="00CF628F">
        <w:t>also</w:t>
      </w:r>
      <w:r w:rsidRPr="00CF628F">
        <w:rPr>
          <w:rStyle w:val="StyleUnderline"/>
        </w:rPr>
        <w:t xml:space="preserve"> constrains the </w:t>
      </w:r>
      <w:r w:rsidRPr="00CF628F">
        <w:t>variety</w:t>
      </w:r>
      <w:r w:rsidRPr="00CF628F">
        <w:rPr>
          <w:rStyle w:val="StyleUnderline"/>
        </w:rPr>
        <w:t xml:space="preserve"> of goods available to the U.S. consumer and increases their cost.</w:t>
      </w:r>
      <w:r w:rsidRPr="00CF628F">
        <w:t xml:space="preserve">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employment would shrink by approximately 1 million jobs</w:t>
      </w:r>
      <w:proofErr w:type="gramStart"/>
      <w:r w:rsidRPr="00CF628F">
        <w:t>.[</w:t>
      </w:r>
      <w:proofErr w:type="gramEnd"/>
      <w:r w:rsidRPr="00CF628F">
        <w:t xml:space="preserve">15] These estimates demonstrate the effects of closing only the Los Angeles and Long Beach ports. </w:t>
      </w:r>
      <w:r w:rsidRPr="00CF628F">
        <w:rPr>
          <w:rStyle w:val="StyleUnderline"/>
        </w:rPr>
        <w:t>On a national scale, such a shutdown would be catastrophic</w:t>
      </w:r>
      <w:r w:rsidRPr="00CF628F">
        <w:t xml:space="preserve">. </w:t>
      </w:r>
      <w:r w:rsidRPr="00CF628F">
        <w:rPr>
          <w:rStyle w:val="StyleUnderline"/>
        </w:rPr>
        <w:t>The</w:t>
      </w:r>
      <w:r w:rsidRPr="00CF628F">
        <w:t xml:space="preserve"> </w:t>
      </w:r>
      <w:r w:rsidRPr="00CF628F">
        <w:rPr>
          <w:rStyle w:val="StyleUnderline"/>
        </w:rPr>
        <w:t>G</w:t>
      </w:r>
      <w:r w:rsidRPr="00CF628F">
        <w:t xml:space="preserve">overnment </w:t>
      </w:r>
      <w:r w:rsidRPr="00CF628F">
        <w:rPr>
          <w:rStyle w:val="StyleUnderline"/>
        </w:rPr>
        <w:t>A</w:t>
      </w:r>
      <w:r w:rsidRPr="00CF628F">
        <w:t xml:space="preserve">ccountability </w:t>
      </w:r>
      <w:r w:rsidRPr="00CF628F">
        <w:rPr>
          <w:rStyle w:val="StyleUnderline"/>
        </w:rPr>
        <w:t>O</w:t>
      </w:r>
      <w:r w:rsidRPr="00CF628F">
        <w:t>ffice notes that: [O]</w:t>
      </w:r>
      <w:proofErr w:type="spellStart"/>
      <w:r w:rsidRPr="00CF628F">
        <w:t>ver</w:t>
      </w:r>
      <w:proofErr w:type="spellEnd"/>
      <w:r w:rsidRPr="00CF628F">
        <w:t xml:space="preserve"> 95 percent of U.S. international trade is transported by </w:t>
      </w:r>
      <w:proofErr w:type="gramStart"/>
      <w:r w:rsidRPr="00CF628F">
        <w:t>water[</w:t>
      </w:r>
      <w:proofErr w:type="gramEnd"/>
      <w:r w:rsidRPr="00CF628F">
        <w:t xml:space="preserve">;] </w:t>
      </w:r>
      <w:r w:rsidRPr="00CF628F">
        <w:rPr>
          <w:rStyle w:val="StyleUnderline"/>
        </w:rPr>
        <w:t>thus, the safety and economic security of the United States depends in large part on the secure use of the world’s seaports and waterways</w:t>
      </w:r>
      <w:r w:rsidRPr="00CF628F">
        <w:t xml:space="preserve">. </w:t>
      </w:r>
      <w:r w:rsidRPr="00CF628F">
        <w:rPr>
          <w:rStyle w:val="StyleUnderline"/>
        </w:rPr>
        <w:t>A successful attack on a major seaport could potentially result in a dramatic slowdown in the international supply chain with impacts in the billions of dollars</w:t>
      </w:r>
      <w:proofErr w:type="gramStart"/>
      <w:r w:rsidRPr="00CF628F">
        <w:t>.[</w:t>
      </w:r>
      <w:proofErr w:type="gramEnd"/>
      <w:r w:rsidRPr="00CF628F">
        <w:t>16]</w:t>
      </w:r>
    </w:p>
    <w:p w:rsidR="00C6170A" w:rsidRPr="00CF628F" w:rsidRDefault="00C6170A" w:rsidP="00003456"/>
    <w:p w:rsidR="00C6170A" w:rsidRPr="00231076" w:rsidRDefault="00C6170A" w:rsidP="00C6170A">
      <w:pPr>
        <w:pStyle w:val="Heading4"/>
        <w:rPr>
          <w:szCs w:val="24"/>
        </w:rPr>
      </w:pPr>
      <w:r w:rsidRPr="00231076">
        <w:rPr>
          <w:szCs w:val="24"/>
        </w:rPr>
        <w:t xml:space="preserve">Economic decline causes war and miscalculation </w:t>
      </w:r>
    </w:p>
    <w:p w:rsidR="00C6170A" w:rsidRPr="00231076" w:rsidRDefault="00C6170A" w:rsidP="00C6170A">
      <w:pPr>
        <w:rPr>
          <w:sz w:val="24"/>
          <w:szCs w:val="24"/>
        </w:rPr>
      </w:pPr>
      <w:r w:rsidRPr="00231076">
        <w:rPr>
          <w:rStyle w:val="Style13ptBold"/>
          <w:szCs w:val="24"/>
        </w:rPr>
        <w:t>Royal 10</w:t>
      </w:r>
      <w:r w:rsidRPr="00231076">
        <w:rPr>
          <w:sz w:val="24"/>
          <w:szCs w:val="24"/>
        </w:rPr>
        <w:t xml:space="preserve"> </w:t>
      </w:r>
      <w:r w:rsidRPr="00231076">
        <w:t xml:space="preserve">— Jedidiah Royal, Director of Cooperative Threat Reduction at the U.S. Department of Defense, M.Phil. Candidate at the University of New South Wales, 2010 (“Economic Integration, Economic </w:t>
      </w:r>
      <w:proofErr w:type="spellStart"/>
      <w:r w:rsidRPr="00231076">
        <w:t>Signalling</w:t>
      </w:r>
      <w:proofErr w:type="spellEnd"/>
      <w:r w:rsidRPr="00231076">
        <w:t xml:space="preserve"> and the Problem of Economic Crises,” </w:t>
      </w:r>
      <w:r w:rsidRPr="00231076">
        <w:rPr>
          <w:i/>
        </w:rPr>
        <w:t>Economics of War and Peace: Economic, Legal and Political Perspectives</w:t>
      </w:r>
      <w:r w:rsidRPr="00231076">
        <w:t xml:space="preserve">, Edited by Ben Goldsmith and </w:t>
      </w:r>
      <w:proofErr w:type="spellStart"/>
      <w:r w:rsidRPr="00231076">
        <w:t>Jurgen</w:t>
      </w:r>
      <w:proofErr w:type="spellEnd"/>
      <w:r w:rsidRPr="00231076">
        <w:t xml:space="preserve"> </w:t>
      </w:r>
      <w:proofErr w:type="spellStart"/>
      <w:r w:rsidRPr="00231076">
        <w:t>Brauer</w:t>
      </w:r>
      <w:proofErr w:type="spellEnd"/>
      <w:r w:rsidRPr="00231076">
        <w:t>, Published by Emerald Group Publishing, ISBN 0857240048, p. 213-215)</w:t>
      </w:r>
    </w:p>
    <w:p w:rsidR="00C6170A" w:rsidRDefault="00C6170A" w:rsidP="00C6170A">
      <w:pPr>
        <w:rPr>
          <w:szCs w:val="24"/>
        </w:rPr>
      </w:pPr>
      <w:r w:rsidRPr="00231076">
        <w:rPr>
          <w:szCs w:val="24"/>
        </w:rPr>
        <w:t xml:space="preserve">Less intuitive is how periods of </w:t>
      </w:r>
      <w:r w:rsidRPr="00C6170A">
        <w:rPr>
          <w:rStyle w:val="StyleUnderline"/>
          <w:sz w:val="24"/>
          <w:szCs w:val="24"/>
        </w:rPr>
        <w:t>economic decline may increase the likelihood of external conflict</w:t>
      </w:r>
      <w:r w:rsidRPr="00C6170A">
        <w:rPr>
          <w:szCs w:val="24"/>
        </w:rPr>
        <w:t xml:space="preserve">. Political science </w:t>
      </w:r>
      <w:r w:rsidRPr="00C6170A">
        <w:rPr>
          <w:rStyle w:val="StyleUnderline"/>
          <w:sz w:val="24"/>
          <w:szCs w:val="24"/>
        </w:rPr>
        <w:t>literature has contributed a moderate degree of attention to the impact</w:t>
      </w:r>
      <w:r w:rsidRPr="00C6170A">
        <w:rPr>
          <w:szCs w:val="24"/>
        </w:rPr>
        <w:t xml:space="preserve"> of economic decline and the security </w:t>
      </w:r>
      <w:r w:rsidRPr="00C6170A">
        <w:rPr>
          <w:rStyle w:val="StyleUnderline"/>
          <w:sz w:val="24"/>
          <w:szCs w:val="24"/>
        </w:rPr>
        <w:t xml:space="preserve">and </w:t>
      </w:r>
      <w:proofErr w:type="spellStart"/>
      <w:r w:rsidRPr="00C6170A">
        <w:rPr>
          <w:rStyle w:val="StyleUnderline"/>
          <w:sz w:val="24"/>
          <w:szCs w:val="24"/>
        </w:rPr>
        <w:t>defence</w:t>
      </w:r>
      <w:proofErr w:type="spellEnd"/>
      <w:r w:rsidRPr="00C6170A">
        <w:rPr>
          <w:rStyle w:val="StyleUnderline"/>
          <w:sz w:val="24"/>
          <w:szCs w:val="24"/>
        </w:rPr>
        <w:t xml:space="preserve"> </w:t>
      </w:r>
      <w:proofErr w:type="spellStart"/>
      <w:r w:rsidRPr="00C6170A">
        <w:rPr>
          <w:rStyle w:val="StyleUnderline"/>
          <w:sz w:val="24"/>
          <w:szCs w:val="24"/>
        </w:rPr>
        <w:t>behaviour</w:t>
      </w:r>
      <w:proofErr w:type="spellEnd"/>
      <w:r w:rsidRPr="00C6170A">
        <w:rPr>
          <w:rStyle w:val="StyleUnderline"/>
          <w:sz w:val="24"/>
          <w:szCs w:val="24"/>
        </w:rPr>
        <w:t xml:space="preserve"> of interdependent states.</w:t>
      </w:r>
      <w:r w:rsidRPr="00C6170A">
        <w:rPr>
          <w:szCs w:val="24"/>
        </w:rPr>
        <w:t xml:space="preserve"> Research in this vein has been considered at systemic, dyadic and national levels. Several notable contributions follow. </w:t>
      </w:r>
      <w:r w:rsidRPr="00C6170A">
        <w:rPr>
          <w:sz w:val="12"/>
          <w:szCs w:val="24"/>
        </w:rPr>
        <w:t>¶</w:t>
      </w:r>
      <w:r w:rsidRPr="00C6170A">
        <w:rPr>
          <w:szCs w:val="24"/>
        </w:rPr>
        <w:t xml:space="preserve"> First, on the systemic level, </w:t>
      </w:r>
      <w:proofErr w:type="spellStart"/>
      <w:r w:rsidRPr="00C6170A">
        <w:rPr>
          <w:szCs w:val="24"/>
        </w:rPr>
        <w:t>Pollins</w:t>
      </w:r>
      <w:proofErr w:type="spellEnd"/>
      <w:r w:rsidRPr="00C6170A">
        <w:rPr>
          <w:szCs w:val="24"/>
        </w:rPr>
        <w:t xml:space="preserve"> (2008) advances </w:t>
      </w:r>
      <w:proofErr w:type="spellStart"/>
      <w:r w:rsidRPr="00C6170A">
        <w:rPr>
          <w:szCs w:val="24"/>
        </w:rPr>
        <w:t>Modelski</w:t>
      </w:r>
      <w:proofErr w:type="spellEnd"/>
      <w:r w:rsidRPr="00C6170A">
        <w:rPr>
          <w:szCs w:val="24"/>
        </w:rPr>
        <w:t xml:space="preserve"> and Thompson's (1996) work on leadership cycle theory, finding that </w:t>
      </w:r>
      <w:r w:rsidRPr="00C6170A">
        <w:rPr>
          <w:rStyle w:val="StyleUnderline"/>
          <w:sz w:val="24"/>
          <w:szCs w:val="24"/>
        </w:rPr>
        <w:t>rhythms in the global economy are associated with the rise and fall of a pre-eminent power and the often bloody transition</w:t>
      </w:r>
      <w:r w:rsidRPr="00C6170A">
        <w:rPr>
          <w:szCs w:val="24"/>
        </w:rPr>
        <w:t xml:space="preserve"> from one pre-eminent leader to the next. As such, exogenous shocks such as </w:t>
      </w:r>
      <w:r w:rsidRPr="00C6170A">
        <w:rPr>
          <w:rStyle w:val="StyleUnderline"/>
          <w:sz w:val="24"/>
          <w:szCs w:val="24"/>
        </w:rPr>
        <w:t>economic crises could usher in a redistribution of relative power</w:t>
      </w:r>
      <w:r w:rsidRPr="00C6170A">
        <w:rPr>
          <w:szCs w:val="24"/>
        </w:rPr>
        <w:t xml:space="preserve"> (see also Gilpin. 1981) that leads to uncertainty about power balances, </w:t>
      </w:r>
      <w:r w:rsidRPr="00C6170A">
        <w:rPr>
          <w:rStyle w:val="StyleUnderline"/>
          <w:sz w:val="24"/>
          <w:szCs w:val="24"/>
        </w:rPr>
        <w:t>increasing the risk of miscalculation</w:t>
      </w:r>
      <w:r w:rsidRPr="00C6170A">
        <w:rPr>
          <w:szCs w:val="24"/>
        </w:rPr>
        <w:t xml:space="preserve"> (</w:t>
      </w:r>
      <w:proofErr w:type="spellStart"/>
      <w:r w:rsidRPr="00C6170A">
        <w:rPr>
          <w:szCs w:val="24"/>
        </w:rPr>
        <w:t>Feaver</w:t>
      </w:r>
      <w:proofErr w:type="spellEnd"/>
      <w:r w:rsidRPr="00C6170A">
        <w:rPr>
          <w:szCs w:val="24"/>
        </w:rPr>
        <w:t xml:space="preserve">, 1995). Alternatively, even a relatively certain redistribution of power could lead to a permissive environment for conflict as a rising power may seek to challenge a declining power (Werner. 1999). Separately, </w:t>
      </w:r>
      <w:proofErr w:type="spellStart"/>
      <w:r w:rsidRPr="00C6170A">
        <w:rPr>
          <w:szCs w:val="24"/>
        </w:rPr>
        <w:t>Pollins</w:t>
      </w:r>
      <w:proofErr w:type="spellEnd"/>
      <w:r w:rsidRPr="00C6170A">
        <w:rPr>
          <w:szCs w:val="2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r w:rsidRPr="00C6170A">
        <w:rPr>
          <w:sz w:val="12"/>
          <w:szCs w:val="24"/>
        </w:rPr>
        <w:t>¶</w:t>
      </w:r>
      <w:r w:rsidRPr="00C6170A">
        <w:rPr>
          <w:szCs w:val="24"/>
        </w:rPr>
        <w:t xml:space="preserve"> Second, on a dyadic level, Copeland's (1996, 2000) theory of trade expectations suggests that </w:t>
      </w:r>
      <w:r w:rsidRPr="00C6170A">
        <w:rPr>
          <w:rStyle w:val="StyleUnderline"/>
          <w:sz w:val="24"/>
          <w:szCs w:val="24"/>
        </w:rPr>
        <w:t>'future expectation of trade' is a significant variable</w:t>
      </w:r>
      <w:r w:rsidRPr="00C6170A">
        <w:rPr>
          <w:szCs w:val="24"/>
        </w:rPr>
        <w:t xml:space="preserve"> in understanding economic conditions and security </w:t>
      </w:r>
      <w:proofErr w:type="spellStart"/>
      <w:r w:rsidRPr="00C6170A">
        <w:rPr>
          <w:szCs w:val="24"/>
        </w:rPr>
        <w:t>behaviour</w:t>
      </w:r>
      <w:proofErr w:type="spellEnd"/>
      <w:r w:rsidRPr="00C6170A">
        <w:rPr>
          <w:szCs w:val="24"/>
        </w:rPr>
        <w:t xml:space="preserve"> of states. He argues that </w:t>
      </w:r>
      <w:r w:rsidRPr="00C6170A">
        <w:rPr>
          <w:rStyle w:val="StyleUnderline"/>
          <w:sz w:val="24"/>
          <w:szCs w:val="24"/>
        </w:rPr>
        <w:t>interdependent states are likely to gain pacific benefits from trade so long as they have an optimistic view of future trade relations.</w:t>
      </w:r>
      <w:r w:rsidRPr="00C6170A">
        <w:rPr>
          <w:szCs w:val="24"/>
        </w:rPr>
        <w:t xml:space="preserve"> However, </w:t>
      </w:r>
      <w:r w:rsidRPr="00C6170A">
        <w:rPr>
          <w:rStyle w:val="StyleUnderline"/>
          <w:sz w:val="24"/>
          <w:szCs w:val="24"/>
        </w:rPr>
        <w:t>if the expectations of future trade decline</w:t>
      </w:r>
      <w:r w:rsidRPr="00C6170A">
        <w:rPr>
          <w:szCs w:val="24"/>
        </w:rPr>
        <w:t xml:space="preserve">, particularly for difficult [end page 213] to replace items such as energy resources, </w:t>
      </w:r>
      <w:r w:rsidRPr="00C6170A">
        <w:rPr>
          <w:rStyle w:val="StyleUnderline"/>
          <w:sz w:val="24"/>
          <w:szCs w:val="24"/>
        </w:rPr>
        <w:t>the likelihood for conflict increases</w:t>
      </w:r>
      <w:r w:rsidRPr="00C6170A">
        <w:rPr>
          <w:szCs w:val="24"/>
        </w:rPr>
        <w:t xml:space="preserve">, as states will be inclined to use force to gain access to those resources. Crises could potentially be the trigger for decreased trade expectations either on its own or because it triggers protectionist moves by interdependent states.4 </w:t>
      </w:r>
      <w:r w:rsidRPr="00C6170A">
        <w:rPr>
          <w:sz w:val="12"/>
          <w:szCs w:val="24"/>
        </w:rPr>
        <w:t>¶</w:t>
      </w:r>
      <w:r w:rsidRPr="00C6170A">
        <w:rPr>
          <w:szCs w:val="24"/>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proofErr w:type="gramStart"/>
      <w:r w:rsidRPr="00C6170A">
        <w:rPr>
          <w:szCs w:val="24"/>
        </w:rPr>
        <w:t>,</w:t>
      </w:r>
      <w:r w:rsidRPr="00C6170A">
        <w:rPr>
          <w:sz w:val="12"/>
          <w:szCs w:val="24"/>
        </w:rPr>
        <w:t>¶</w:t>
      </w:r>
      <w:proofErr w:type="gramEnd"/>
      <w:r w:rsidRPr="00C6170A">
        <w:rPr>
          <w:szCs w:val="24"/>
        </w:rPr>
        <w:t xml:space="preserve"> The linkages between internal and external conflict and prosperity are strong and mutually reinforcing. </w:t>
      </w:r>
      <w:r w:rsidRPr="00C6170A">
        <w:rPr>
          <w:rStyle w:val="StyleUnderline"/>
          <w:sz w:val="24"/>
          <w:szCs w:val="24"/>
        </w:rPr>
        <w:t>Economic conflict tends to spawn internal conflict</w:t>
      </w:r>
      <w:r w:rsidRPr="00C6170A">
        <w:rPr>
          <w:szCs w:val="24"/>
        </w:rPr>
        <w:t xml:space="preserve">, which in turn returns the </w:t>
      </w:r>
      <w:proofErr w:type="spellStart"/>
      <w:r w:rsidRPr="00C6170A">
        <w:rPr>
          <w:szCs w:val="24"/>
        </w:rPr>
        <w:t>favour</w:t>
      </w:r>
      <w:proofErr w:type="spellEnd"/>
      <w:r w:rsidRPr="00C6170A">
        <w:rPr>
          <w:szCs w:val="24"/>
        </w:rPr>
        <w:t xml:space="preserve">. Moreover, the presence of a recession tends to amplify the extent to which international and external conflicts self-reinforce each other. (Blomberg &amp; Hess, 2002. p. 89) </w:t>
      </w:r>
      <w:r w:rsidRPr="00C6170A">
        <w:rPr>
          <w:sz w:val="12"/>
          <w:szCs w:val="24"/>
        </w:rPr>
        <w:t>¶</w:t>
      </w:r>
      <w:r w:rsidRPr="00C6170A">
        <w:rPr>
          <w:szCs w:val="24"/>
        </w:rPr>
        <w:t xml:space="preserve"> Economic decline has also been linked with an increase in the likelihood of terrorism (Blomberg, Hess, &amp; </w:t>
      </w:r>
      <w:proofErr w:type="spellStart"/>
      <w:r w:rsidRPr="00C6170A">
        <w:rPr>
          <w:szCs w:val="24"/>
        </w:rPr>
        <w:t>Weerapana</w:t>
      </w:r>
      <w:proofErr w:type="spellEnd"/>
      <w:r w:rsidRPr="00C6170A">
        <w:rPr>
          <w:szCs w:val="24"/>
        </w:rPr>
        <w:t xml:space="preserve">, 2004), which has the capacity to spill across borders and lead to external tensions. </w:t>
      </w:r>
      <w:r w:rsidRPr="00C6170A">
        <w:rPr>
          <w:sz w:val="12"/>
          <w:szCs w:val="24"/>
        </w:rPr>
        <w:t>¶</w:t>
      </w:r>
      <w:r w:rsidRPr="00C6170A">
        <w:rPr>
          <w:szCs w:val="24"/>
        </w:rPr>
        <w:t xml:space="preserve"> Furthermore, crises generally reduce the popularity of a sitting government. </w:t>
      </w:r>
      <w:r w:rsidRPr="00C6170A">
        <w:rPr>
          <w:rStyle w:val="StyleUnderline"/>
          <w:sz w:val="24"/>
          <w:szCs w:val="24"/>
        </w:rPr>
        <w:t>“Diversionary theory" suggests that, when facing unpopularity arising from economic decline, sitting governments have increased incentives to fabricate external military conflicts</w:t>
      </w:r>
      <w:r w:rsidRPr="00C6170A">
        <w:rPr>
          <w:szCs w:val="24"/>
        </w:rPr>
        <w:t xml:space="preserve"> to create a 'rally around the flag' effect. Wang (1996), </w:t>
      </w:r>
      <w:proofErr w:type="spellStart"/>
      <w:r w:rsidRPr="00C6170A">
        <w:rPr>
          <w:szCs w:val="24"/>
        </w:rPr>
        <w:t>DeRouen</w:t>
      </w:r>
      <w:proofErr w:type="spellEnd"/>
      <w:r w:rsidRPr="00C6170A">
        <w:rPr>
          <w:szCs w:val="24"/>
        </w:rPr>
        <w:t xml:space="preserve"> (1995). </w:t>
      </w:r>
      <w:proofErr w:type="gramStart"/>
      <w:r w:rsidRPr="00C6170A">
        <w:rPr>
          <w:szCs w:val="24"/>
        </w:rPr>
        <w:t>and</w:t>
      </w:r>
      <w:proofErr w:type="gramEnd"/>
      <w:r w:rsidRPr="00C6170A">
        <w:rPr>
          <w:szCs w:val="24"/>
        </w:rPr>
        <w:t xml:space="preserve"> Blomberg, Hess, and Thacker (2006) find supporting evidence showing that economic decline and use of force are at least indirectly correlated. </w:t>
      </w:r>
      <w:proofErr w:type="spellStart"/>
      <w:r w:rsidRPr="00C6170A">
        <w:rPr>
          <w:szCs w:val="24"/>
        </w:rPr>
        <w:t>Gelpi</w:t>
      </w:r>
      <w:proofErr w:type="spellEnd"/>
      <w:r w:rsidRPr="00C6170A">
        <w:rPr>
          <w:szCs w:val="24"/>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6170A">
        <w:rPr>
          <w:szCs w:val="24"/>
        </w:rPr>
        <w:t>DeRouen</w:t>
      </w:r>
      <w:proofErr w:type="spellEnd"/>
      <w:r w:rsidRPr="00C6170A">
        <w:rPr>
          <w:szCs w:val="24"/>
        </w:rPr>
        <w:t xml:space="preserve"> (2000) has provided evidence showing that periods of weak economic performance in the United States, and thus weak Presidential popularity, are statistically linked to an increase in the use of force. </w:t>
      </w:r>
      <w:r w:rsidRPr="00C6170A">
        <w:rPr>
          <w:sz w:val="12"/>
          <w:szCs w:val="24"/>
        </w:rPr>
        <w:t>¶</w:t>
      </w:r>
      <w:r w:rsidRPr="00C6170A">
        <w:rPr>
          <w:szCs w:val="24"/>
        </w:rPr>
        <w:t xml:space="preserve"> </w:t>
      </w:r>
      <w:proofErr w:type="gramStart"/>
      <w:r w:rsidRPr="00C6170A">
        <w:rPr>
          <w:szCs w:val="24"/>
        </w:rPr>
        <w:t>In</w:t>
      </w:r>
      <w:proofErr w:type="gramEnd"/>
      <w:r w:rsidRPr="00C6170A">
        <w:rPr>
          <w:szCs w:val="24"/>
        </w:rPr>
        <w:t xml:space="preserve"> summary, recent economic scholarship positively correlates economic integration with an increase in the frequency of economic crises, whereas political science scholarship links economic decline with external conflict at systemic, dyadic and national levels.5 This implied connection between integration, crises and armed conflict has not featured prominently in the economic-security debate and</w:t>
      </w:r>
      <w:r w:rsidRPr="00231076">
        <w:rPr>
          <w:szCs w:val="24"/>
        </w:rPr>
        <w:t xml:space="preserve"> deserves more attention. </w:t>
      </w:r>
      <w:r w:rsidRPr="00231076">
        <w:rPr>
          <w:sz w:val="12"/>
          <w:szCs w:val="24"/>
        </w:rPr>
        <w:t>¶</w:t>
      </w:r>
      <w:r w:rsidRPr="00231076">
        <w:rPr>
          <w:szCs w:val="24"/>
        </w:rPr>
        <w:t xml:space="preserve"> </w:t>
      </w:r>
      <w:proofErr w:type="gramStart"/>
      <w:r w:rsidRPr="00231076">
        <w:rPr>
          <w:szCs w:val="24"/>
        </w:rPr>
        <w:t>This</w:t>
      </w:r>
      <w:proofErr w:type="gramEnd"/>
      <w:r w:rsidRPr="00231076">
        <w:rPr>
          <w:szCs w:val="24"/>
        </w:rPr>
        <w:t xml:space="preserve"> observation is not contradictory to other perspectives that link economic interdependence with a decrease in the likelihood of external conflict, such as those mentioned in the first paragraph of this chapter. [</w:t>
      </w:r>
      <w:proofErr w:type="gramStart"/>
      <w:r w:rsidRPr="00231076">
        <w:rPr>
          <w:szCs w:val="24"/>
        </w:rPr>
        <w:t>end</w:t>
      </w:r>
      <w:proofErr w:type="gramEnd"/>
      <w:r w:rsidRPr="00231076">
        <w:rPr>
          <w:szCs w:val="24"/>
        </w:rPr>
        <w:t xml:space="preserve">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rsidR="00003456" w:rsidRPr="00003456" w:rsidRDefault="00003456" w:rsidP="00003456"/>
    <w:p w:rsidR="00003456" w:rsidRPr="00003456" w:rsidRDefault="00003456" w:rsidP="00003456"/>
    <w:p w:rsidR="00003456" w:rsidRDefault="00003456" w:rsidP="00003456">
      <w:pPr>
        <w:pStyle w:val="Heading3"/>
      </w:pPr>
      <w:r>
        <w:t>1NC – Space</w:t>
      </w:r>
    </w:p>
    <w:p w:rsidR="00003456" w:rsidRDefault="00003456" w:rsidP="00003456">
      <w:pPr>
        <w:pStyle w:val="Heading4"/>
      </w:pPr>
      <w:r>
        <w:t>US-Sino war inevitable – 2020 is the brink</w:t>
      </w:r>
      <w:r w:rsidR="00AF4F66">
        <w:t xml:space="preserve"> – China space </w:t>
      </w:r>
      <w:proofErr w:type="spellStart"/>
      <w:r w:rsidR="00AF4F66">
        <w:t>weaponization</w:t>
      </w:r>
      <w:proofErr w:type="spellEnd"/>
      <w:r w:rsidR="00AF4F66">
        <w:t xml:space="preserve"> occurs</w:t>
      </w:r>
    </w:p>
    <w:p w:rsidR="00003456" w:rsidRPr="00E2401E" w:rsidRDefault="00003456" w:rsidP="00003456">
      <w:proofErr w:type="spellStart"/>
      <w:r w:rsidRPr="00666129">
        <w:rPr>
          <w:rStyle w:val="Style13ptBold"/>
        </w:rPr>
        <w:t>Gertz</w:t>
      </w:r>
      <w:proofErr w:type="spellEnd"/>
      <w:r w:rsidRPr="00666129">
        <w:rPr>
          <w:rStyle w:val="Style13ptBold"/>
        </w:rPr>
        <w:t xml:space="preserve"> 14</w:t>
      </w:r>
      <w:r>
        <w:t xml:space="preserve"> – Lecturer on defense &amp; national security (Bill </w:t>
      </w:r>
      <w:proofErr w:type="spellStart"/>
      <w:r>
        <w:t>Gertz</w:t>
      </w:r>
      <w:proofErr w:type="spellEnd"/>
      <w:r>
        <w:t>, “China Military Buildup Shifts Balance of Power in Asia in Beijing’s Favor”, The Washington Free Beacon, 10/13/2014, http://freebeacon.com/national-security/china-military-buildup-shifts-balance-of-power-in-asia-in-beijings-favor/)//MBB</w:t>
      </w:r>
    </w:p>
    <w:p w:rsidR="00003456" w:rsidRDefault="00003456" w:rsidP="00003456">
      <w:r w:rsidRPr="00CF628F">
        <w:rPr>
          <w:rStyle w:val="StyleUnderline"/>
        </w:rPr>
        <w:t xml:space="preserve">China’s decades-long buildup of strategic and conventional military forces is shifting the balance of power in Asia in Beijing’s favor and </w:t>
      </w:r>
      <w:r w:rsidRPr="00E2401E">
        <w:rPr>
          <w:rStyle w:val="Emphasis"/>
        </w:rPr>
        <w:t>increasing</w:t>
      </w:r>
      <w:r w:rsidRPr="00CF628F">
        <w:rPr>
          <w:rStyle w:val="StyleUnderline"/>
        </w:rPr>
        <w:t xml:space="preserve"> the </w:t>
      </w:r>
      <w:r w:rsidRPr="00E2401E">
        <w:rPr>
          <w:rStyle w:val="Emphasis"/>
        </w:rPr>
        <w:t>risk of a conflict</w:t>
      </w:r>
      <w:r w:rsidRPr="00CF628F">
        <w:rPr>
          <w:rStyle w:val="StyleUnderline"/>
        </w:rPr>
        <w:t>,</w:t>
      </w:r>
      <w:r w:rsidRPr="00E2401E">
        <w:t xml:space="preserve"> according to a forthcoming report by a congressional China commission. </w:t>
      </w:r>
      <w:r w:rsidRPr="00CF628F">
        <w:rPr>
          <w:rStyle w:val="StyleUnderline"/>
        </w:rPr>
        <w:t>China’s military has greatly expanded its air and naval forces and is sharply increasing its missile forces</w:t>
      </w:r>
      <w:r w:rsidRPr="00E2401E">
        <w:t xml:space="preserve">, even while </w:t>
      </w:r>
      <w:r w:rsidRPr="00CF628F">
        <w:rPr>
          <w:rStyle w:val="StyleUnderline"/>
        </w:rPr>
        <w:t>adopting a more hostile posture against the United States</w:t>
      </w:r>
      <w:r w:rsidRPr="00E2401E">
        <w:t xml:space="preserve"> </w:t>
      </w:r>
      <w:r w:rsidRPr="00CF628F">
        <w:rPr>
          <w:rStyle w:val="StyleUnderline"/>
        </w:rPr>
        <w:t>and regional allies</w:t>
      </w:r>
      <w:r w:rsidRPr="00E2401E">
        <w:t xml:space="preserve"> in Asia, states a late draft of the annual report of the bipartisan U.S.-China Economic and Security Review Commission. As a result, </w:t>
      </w:r>
      <w:r w:rsidRPr="00CF628F">
        <w:rPr>
          <w:rStyle w:val="StyleUnderline"/>
        </w:rPr>
        <w:t>“the potential for security miscalculation in the region is rising</w:t>
      </w:r>
      <w:r w:rsidRPr="00E2401E">
        <w:t xml:space="preserve">,” the report said, using the euphemism for a conflict or shootout between Chinese forces and U.S. forces or those of its regional allies. The report paints an </w:t>
      </w:r>
      <w:r w:rsidRPr="00CF628F">
        <w:rPr>
          <w:rStyle w:val="StyleUnderline"/>
        </w:rPr>
        <w:t>alarming picture of China’s growing aggressiveness and expanding power</w:t>
      </w:r>
      <w:r w:rsidRPr="00E2401E">
        <w:t xml:space="preserve">, </w:t>
      </w:r>
      <w:r w:rsidRPr="00CF628F">
        <w:rPr>
          <w:rStyle w:val="StyleUnderline"/>
        </w:rPr>
        <w:t>including development of two new stealth jets</w:t>
      </w:r>
      <w:r w:rsidRPr="00E2401E">
        <w:t xml:space="preserve">, the first deployment of a naval expeditionary amphibious group to the Indian Ocean, and aerial bombing exercises held in Kazakhstan. </w:t>
      </w:r>
      <w:r w:rsidRPr="00CF628F">
        <w:rPr>
          <w:rStyle w:val="StyleUnderline"/>
        </w:rPr>
        <w:t>China</w:t>
      </w:r>
      <w:r w:rsidRPr="00E2401E">
        <w:t xml:space="preserve">’s communist government also </w:t>
      </w:r>
      <w:r w:rsidRPr="00CF628F">
        <w:rPr>
          <w:rStyle w:val="StyleUnderline"/>
        </w:rPr>
        <w:t>views</w:t>
      </w:r>
      <w:r w:rsidRPr="00E2401E">
        <w:t xml:space="preserve"> </w:t>
      </w:r>
      <w:r w:rsidRPr="00CF628F">
        <w:rPr>
          <w:rStyle w:val="StyleUnderline"/>
        </w:rPr>
        <w:t>the</w:t>
      </w:r>
      <w:r w:rsidRPr="00E2401E">
        <w:t xml:space="preserve"> </w:t>
      </w:r>
      <w:r w:rsidRPr="00CF628F">
        <w:rPr>
          <w:rStyle w:val="StyleUnderline"/>
        </w:rPr>
        <w:t>U</w:t>
      </w:r>
      <w:r w:rsidRPr="00E2401E">
        <w:t xml:space="preserve">nited </w:t>
      </w:r>
      <w:r w:rsidRPr="00CF628F">
        <w:rPr>
          <w:rStyle w:val="StyleUnderline"/>
        </w:rPr>
        <w:t>S</w:t>
      </w:r>
      <w:r w:rsidRPr="00E2401E">
        <w:t xml:space="preserve">tates </w:t>
      </w:r>
      <w:r w:rsidRPr="00CF628F">
        <w:rPr>
          <w:rStyle w:val="StyleUnderline"/>
        </w:rPr>
        <w:t>as its main adversary</w:t>
      </w:r>
      <w:r w:rsidRPr="00E2401E">
        <w:t>—</w:t>
      </w:r>
      <w:r w:rsidRPr="00CF628F">
        <w:rPr>
          <w:rStyle w:val="Emphasis"/>
        </w:rPr>
        <w:t>despite strong trade and financial links between the two countries</w:t>
      </w:r>
      <w:r w:rsidRPr="00E2401E">
        <w:t xml:space="preserve">, the report says. The commission report—to be released in final form in November—concludes that </w:t>
      </w:r>
      <w:r w:rsidRPr="00E2401E">
        <w:rPr>
          <w:rStyle w:val="StyleUnderline"/>
        </w:rPr>
        <w:t>the war-footing-like buildup by the People’s Liberation Army is increasing the risk that a conflict will break out between the United States and China.</w:t>
      </w:r>
      <w:r>
        <w:rPr>
          <w:rStyle w:val="StyleUnderline"/>
        </w:rPr>
        <w:t xml:space="preserve"> </w:t>
      </w:r>
      <w:r w:rsidRPr="00E2401E">
        <w:t xml:space="preserve">A copy of the draft report was obtained by the Washington Free Beacon. </w:t>
      </w:r>
      <w:r w:rsidRPr="00E2401E">
        <w:rPr>
          <w:rStyle w:val="StyleUnderline"/>
        </w:rPr>
        <w:t>“China’s rapid military modernization is altering the military balance of power in the Asia Pacific in ways that could engender destabilizing security competition between other major nearby countries, such as Japan and India, and exacerbate regional hotspots such as Taiwan, the Korean Peninsula, the East China Sea, and the South China Sea,” the report concludes</w:t>
      </w:r>
      <w:r w:rsidRPr="00E2401E">
        <w:t xml:space="preserve"> in a section on military developments With declining U.S. defense spending and cuts in forces, </w:t>
      </w:r>
      <w:r w:rsidRPr="00E2401E">
        <w:rPr>
          <w:rStyle w:val="StyleUnderline"/>
        </w:rPr>
        <w:t>the balance of power in Asia “is shifting in China’s favor,”</w:t>
      </w:r>
      <w:r w:rsidRPr="00E2401E">
        <w:t xml:space="preserve"> the report says. The report warns that </w:t>
      </w:r>
      <w:r w:rsidRPr="00E2401E">
        <w:rPr>
          <w:rStyle w:val="StyleUnderline"/>
        </w:rPr>
        <w:t>China’s communist leaders are fueling nationalist tensions amid concerns about declining economic growth and increasing social unrest.</w:t>
      </w:r>
      <w:r w:rsidRPr="00E2401E">
        <w:t xml:space="preserve"> “Promoting a sense of grievance among the Chinese people and creating diversionary tensions in the region would carry real risks of escalation and create the potential for the United States to be drawn into a regional </w:t>
      </w:r>
      <w:r w:rsidRPr="002620A4">
        <w:t>conflict,” the report says. The high-technology weapons and other capabilities China is fielding also pose a growing threat to America’s ability to deter regional conflicts, defend allies and maintain open and secure air and sea-lanes. As China builds up its naval power, the U.S. Navy is declining, and the current American ability to defeat China in a conflict will be difficult to maintain, the report says. By 2020, China is expected to have 342 submarines and missile-firing warships deployed, many of them equipped with advanced weapons. By comparison, the total U.S. naval forces will be 243 ships and submarines in 2020. Recent Chinese provocations in sea and aerial encounters also are a signs the two nations could become embroiled in a conflict. “China already has initiated dangerous encounters at sea on several occasions,” the report said, noting the near-aerial collision between a Chinese interceptor jet and a Navy P-8 reconnaissance aircraft. Rick Fisher, a China military affairs analyst, said the congressional report augments a sometimes-deficient Pentagon annual assessment of the Chinese military. “The China Commission is hitting its stride concerning</w:t>
      </w:r>
      <w:r w:rsidRPr="002620A4">
        <w:rPr>
          <w:sz w:val="10"/>
        </w:rPr>
        <w:t xml:space="preserve"> </w:t>
      </w:r>
      <w:r w:rsidRPr="00E2401E">
        <w:t>China’s growing military challenge, offering the Congress an expansive and multi-dimensional assessment of that challenge not offered by the Pentagon’s annual China Military Power reports,” said Fisher, with the International Assessment and Strategy Center. Fisher credits the commission for highlighting the shift in the balance of power that he said is linked to China’s growth in air and space power. “</w:t>
      </w:r>
      <w:r w:rsidRPr="00E2401E">
        <w:rPr>
          <w:rStyle w:val="Emphasis"/>
        </w:rPr>
        <w:t>The regional balance of power shift in China’s favor is based on well documented analysis and should be required reading for anyone concerned with China’s growing ability to threaten U.S. interests in Asia,” he said.</w:t>
      </w:r>
      <w:r>
        <w:rPr>
          <w:rStyle w:val="Emphasis"/>
        </w:rPr>
        <w:t xml:space="preserve"> </w:t>
      </w:r>
      <w:r w:rsidRPr="00E2401E">
        <w:rPr>
          <w:rStyle w:val="StyleUnderline"/>
        </w:rPr>
        <w:t>The report also confirms that China twice this year tested a new, ultra-high speed strategic strike vehicle</w:t>
      </w:r>
      <w:r w:rsidRPr="00E2401E">
        <w:t xml:space="preserve"> called the Wu-14. When deployed, the Wu-14 will give the Chinese military the capability of attacking any target on earth in as little as “minutes to hours,” the report says. The hypersonic vehicle tests were first disclosed by the Free Beacon in January and August. A </w:t>
      </w:r>
      <w:proofErr w:type="spellStart"/>
      <w:r w:rsidRPr="00E2401E">
        <w:t>super fast</w:t>
      </w:r>
      <w:proofErr w:type="spellEnd"/>
      <w:r w:rsidRPr="00E2401E">
        <w:t xml:space="preserve"> strike vehicle that glides to its targets of speeds of up to nearly 8,000 miles per hour could be deployed by 2020 and a similar high-speed scramjet powered hypersonic attack vehicle could be fielded before 2025, the report says. </w:t>
      </w:r>
      <w:r w:rsidRPr="00E2401E">
        <w:rPr>
          <w:rStyle w:val="StyleUnderline"/>
        </w:rPr>
        <w:t>“Hypersonic glide vehicles could render existing U.S. missile defense systems less effective and potentially obsolete,” the report says.</w:t>
      </w:r>
      <w:r>
        <w:rPr>
          <w:rStyle w:val="StyleUnderline"/>
        </w:rPr>
        <w:t xml:space="preserve"> </w:t>
      </w:r>
      <w:r w:rsidRPr="00E2401E">
        <w:t xml:space="preserve">On China’s strategic nuclear buildup, the report identifies </w:t>
      </w:r>
      <w:r w:rsidRPr="00E2401E">
        <w:rPr>
          <w:rStyle w:val="StyleUnderline"/>
        </w:rPr>
        <w:t>China’s large-scale buildup of both conventional and nuclear-armed missiles as a serious threat.</w:t>
      </w:r>
      <w:r>
        <w:rPr>
          <w:rStyle w:val="StyleUnderline"/>
        </w:rPr>
        <w:t xml:space="preserve"> </w:t>
      </w:r>
      <w:r w:rsidRPr="00E2401E">
        <w:t xml:space="preserve">China’s has as many as 1,895 ballistic and cruise missiles, including up to 1,200 short-range missiles, up to 100 medium-range missiles, up to 20 intermediate-range missiles, up to 75 intercontinental missiles, and up to 500 ground-launched land attack cruise missiles. The Pentagon after 2010 halted releasing annual assessments of Chinese missile forces that one expert said undercuts the Obama administration’s policy of seeking a more open Chinese military by “indirectly assisting Chinese secrecy.” For short-range missiles, </w:t>
      </w:r>
      <w:r w:rsidRPr="00E2401E">
        <w:rPr>
          <w:rStyle w:val="StyleUnderline"/>
        </w:rPr>
        <w:t>China currently is developing five new systems with ranges between 94 and 174 miles. The new missiles will have greater accuracy and lethality.</w:t>
      </w:r>
      <w:r>
        <w:rPr>
          <w:rStyle w:val="StyleUnderline"/>
        </w:rPr>
        <w:t xml:space="preserve"> </w:t>
      </w:r>
      <w:r w:rsidRPr="00E2401E">
        <w:rPr>
          <w:rStyle w:val="StyleUnderline"/>
        </w:rPr>
        <w:t>For targeting U.S. forces in Japan and South Korea, China has deplo</w:t>
      </w:r>
      <w:r w:rsidRPr="00E2401E">
        <w:t xml:space="preserve">yed DF-21C </w:t>
      </w:r>
      <w:r w:rsidRPr="00E2401E">
        <w:rPr>
          <w:rStyle w:val="StyleUnderline"/>
        </w:rPr>
        <w:t>theater-range missiles with ranges of about 1,240 miles and appears to have developed a second system,</w:t>
      </w:r>
      <w:r w:rsidRPr="00E2401E">
        <w:t xml:space="preserve"> the DF-16. </w:t>
      </w:r>
      <w:r w:rsidRPr="00E2401E">
        <w:rPr>
          <w:rStyle w:val="StyleUnderline"/>
        </w:rPr>
        <w:t>Its new intermediate-range missile, to be deployed in the next five years, will be able to hit U.S. forces on Guam, Northern Australia, Alaska, and U.S. forces in the Middle East and Indian Ocean.</w:t>
      </w:r>
      <w:r>
        <w:rPr>
          <w:rStyle w:val="StyleUnderline"/>
        </w:rPr>
        <w:t xml:space="preserve"> </w:t>
      </w:r>
      <w:r w:rsidRPr="00E2401E">
        <w:t xml:space="preserve">A variant of the DF-21D is a unique anti-ship ballistic missile that has been deployed in two brigades in southeastern and northeast China. </w:t>
      </w:r>
      <w:r w:rsidRPr="00E2401E">
        <w:rPr>
          <w:rStyle w:val="StyleUnderline"/>
        </w:rPr>
        <w:t>China’s nuclear strike forces remain couched in secrecy</w:t>
      </w:r>
      <w:r w:rsidRPr="00E2401E">
        <w:t>, the report said. “China’s official statements about its nuclear forces and nuclear capabilities are rare and vague in order to maintain ‘strategic ambiguity,’” the report says. The commission report faults the Pentagon for ending its practice of providing details of China’s nuclear arsenal in annual reports to Congress, saying the omission is contributing to Chinese military secrecy. The Pentagon has not released an assessment of Chinese nuclear forces since 2006 when it said China had more than 100 warheads. Current estimates by non-government analysts place the number of Chinese nuclear warheads as from 250 to as many as 3,000. “Despite the uncertainty surrounding China’s stockpiles of nuclear missiles and nuclear warheads</w:t>
      </w:r>
      <w:r w:rsidRPr="00E2401E">
        <w:rPr>
          <w:rStyle w:val="StyleUnderline"/>
        </w:rPr>
        <w:t>, it is clear that China’s nuclear forces over the next three to five years will expand considerably and become more lethal and survivable with the fielding of additional road-mobile nuclear missiles;</w:t>
      </w:r>
      <w:r w:rsidRPr="00E2401E">
        <w:t xml:space="preserve"> the integration of as many as five [</w:t>
      </w:r>
      <w:proofErr w:type="spellStart"/>
      <w:r w:rsidRPr="00E2401E">
        <w:t>Jin</w:t>
      </w:r>
      <w:proofErr w:type="spellEnd"/>
      <w:r w:rsidRPr="00E2401E">
        <w:t xml:space="preserve">-class missile submarines], each of which can carry 12 JL-2 submarine-launched ballistic missiles; and the introduction of intercontinental ballistic missiles armed with multiple independently targetable reentry vehicles,” the report says. China also is modernizing its silo-based nuclear missiles, along with hardening storage facilities, launch sites, and transportation networks. The network of some 3,000 miles of underground nuclear facilities is also being expanded, the report states. China currently has deployed five road-mobile long-range missiles, and one submarine-launched ballistic missile, the JL-2, with a new JL-3 missile planned for 2020. The newest system is the DF-41 ICBM that is expected to be deployed as early as next year with up to 10 multiple nuclear warheads. </w:t>
      </w:r>
      <w:r w:rsidRPr="00E2401E">
        <w:rPr>
          <w:rStyle w:val="StyleUnderline"/>
        </w:rPr>
        <w:t>The DF-41’s</w:t>
      </w:r>
      <w:r w:rsidRPr="00E2401E">
        <w:t xml:space="preserve"> </w:t>
      </w:r>
      <w:r w:rsidRPr="00E2401E">
        <w:rPr>
          <w:rStyle w:val="StyleUnderline"/>
        </w:rPr>
        <w:t>range of about 7,456 miles is sufficient “to target the entire continental United States,” the report states.</w:t>
      </w:r>
      <w:r>
        <w:rPr>
          <w:rStyle w:val="StyleUnderline"/>
        </w:rPr>
        <w:t xml:space="preserve"> </w:t>
      </w:r>
      <w:r w:rsidRPr="00E2401E">
        <w:t xml:space="preserve">The Free Beacon first disclosed Oct. 2 that China flight-tested a sixth road-mobile ICMB, the DF-31B. The test appeared to take place after the cutoff date of June for most information in the commission report. The report also includes the graphic published in China’s state-run Global Times in November revealing that a Chinese submarine-launched ballistic missile attack on the United States could kill 5 million to 12 million people. </w:t>
      </w:r>
      <w:r w:rsidRPr="00E2401E">
        <w:rPr>
          <w:rStyle w:val="StyleUnderline"/>
        </w:rPr>
        <w:t xml:space="preserve">China’s space warfare programs also are expanding significantly, </w:t>
      </w:r>
      <w:r w:rsidRPr="00E2401E">
        <w:t xml:space="preserve">according to the report. </w:t>
      </w:r>
      <w:r w:rsidRPr="00E2401E">
        <w:rPr>
          <w:rStyle w:val="StyleUnderline"/>
        </w:rPr>
        <w:t xml:space="preserve">“The PLA is </w:t>
      </w:r>
      <w:r w:rsidRPr="002620A4">
        <w:rPr>
          <w:rStyle w:val="Emphasis"/>
        </w:rPr>
        <w:t xml:space="preserve">pursuing a broad </w:t>
      </w:r>
      <w:proofErr w:type="spellStart"/>
      <w:r w:rsidRPr="002620A4">
        <w:rPr>
          <w:rStyle w:val="Emphasis"/>
        </w:rPr>
        <w:t>counterspace</w:t>
      </w:r>
      <w:proofErr w:type="spellEnd"/>
      <w:r w:rsidRPr="002620A4">
        <w:rPr>
          <w:rStyle w:val="Emphasis"/>
        </w:rPr>
        <w:t xml:space="preserve"> program to challenge U.S. information superiority in a conflict and disrupt or destroy U.S. satellites</w:t>
      </w:r>
      <w:r w:rsidRPr="00E2401E">
        <w:rPr>
          <w:rStyle w:val="StyleUnderline"/>
        </w:rPr>
        <w:t xml:space="preserve"> if necessary,” the report said.</w:t>
      </w:r>
      <w:r>
        <w:rPr>
          <w:rStyle w:val="StyleUnderline"/>
        </w:rPr>
        <w:t xml:space="preserve"> </w:t>
      </w:r>
      <w:r w:rsidRPr="00E2401E">
        <w:t xml:space="preserve">Recent missile tests indicate </w:t>
      </w:r>
      <w:r w:rsidRPr="002620A4">
        <w:rPr>
          <w:rStyle w:val="Emphasis"/>
        </w:rPr>
        <w:t>Chinese anti-satellite weapons can destroy both low-altitude and high-altitude satellites</w:t>
      </w:r>
      <w:r w:rsidRPr="00E2401E">
        <w:rPr>
          <w:rStyle w:val="StyleUnderline"/>
        </w:rPr>
        <w:t>, including strategic Global Positioning System satellites and communications and intelligence orbiters.</w:t>
      </w:r>
      <w:r>
        <w:rPr>
          <w:rStyle w:val="StyleUnderline"/>
        </w:rPr>
        <w:t xml:space="preserve"> </w:t>
      </w:r>
      <w:r w:rsidRPr="00E2401E">
        <w:rPr>
          <w:rStyle w:val="StyleUnderline"/>
        </w:rPr>
        <w:t>“</w:t>
      </w:r>
      <w:r w:rsidRPr="002620A4">
        <w:rPr>
          <w:rStyle w:val="Emphasis"/>
        </w:rPr>
        <w:t>China likely will be able to hold at risk U.S. national security satellites in every orbital regime in the next five to ten year</w:t>
      </w:r>
      <w:r w:rsidRPr="00E2401E">
        <w:rPr>
          <w:rStyle w:val="StyleUnderline"/>
        </w:rPr>
        <w:t>s,” the report says.</w:t>
      </w:r>
      <w:r>
        <w:rPr>
          <w:rStyle w:val="StyleUnderline"/>
        </w:rPr>
        <w:t xml:space="preserve"> </w:t>
      </w:r>
      <w:r w:rsidRPr="00E2401E">
        <w:t xml:space="preserve">The report also revealed </w:t>
      </w:r>
      <w:r w:rsidRPr="00E2401E">
        <w:rPr>
          <w:rStyle w:val="StyleUnderline"/>
        </w:rPr>
        <w:t>China last year conducted a space test of three small, maneuvering satellites, one of which is capable of grabbing and destroying orbiting satellites.</w:t>
      </w:r>
      <w:r>
        <w:rPr>
          <w:rStyle w:val="StyleUnderline"/>
        </w:rPr>
        <w:t xml:space="preserve"> </w:t>
      </w:r>
      <w:r w:rsidRPr="00E2401E">
        <w:t xml:space="preserve">To counter the Chinese military buildup, the commission recommends that Congress increase funding for naval deployments in Asia; continue three-a-year production of Virginia-class submarines; develop an unmanned Navy carrier strike aircraft; fund a new long-range anti-ship missile; and build ship-based directed energy arms. The commission also wants Congress to direct the Pentagon to provide more details on China’s conventional and nuclear missiles and warheads. On China’s cyber espionage activities, the report said </w:t>
      </w:r>
      <w:r w:rsidRPr="00E2401E">
        <w:rPr>
          <w:rStyle w:val="StyleUnderline"/>
        </w:rPr>
        <w:t xml:space="preserve">China’s government has been engaged in “large-scale” </w:t>
      </w:r>
      <w:proofErr w:type="spellStart"/>
      <w:r w:rsidRPr="00E2401E">
        <w:rPr>
          <w:rStyle w:val="StyleUnderline"/>
        </w:rPr>
        <w:t>cyber attacks</w:t>
      </w:r>
      <w:proofErr w:type="spellEnd"/>
      <w:r w:rsidRPr="00E2401E">
        <w:rPr>
          <w:rStyle w:val="StyleUnderline"/>
        </w:rPr>
        <w:t xml:space="preserve"> against U.S. networks, including defense and private company systems.</w:t>
      </w:r>
      <w:r>
        <w:rPr>
          <w:rStyle w:val="StyleUnderline"/>
        </w:rPr>
        <w:t xml:space="preserve"> </w:t>
      </w:r>
      <w:r w:rsidRPr="00E2401E">
        <w:t xml:space="preserve">Among the data stolen by Chinese hackers were details of U.S. weapons systems including Patriot anti-missile defenses, the F-35 and F-18 jets, P-8 reconnaissance aircraft, Global Hawk drones, Black Hawk helicopters, Aegis ballistic missile defenses, and the Littoral Combat </w:t>
      </w:r>
      <w:proofErr w:type="gramStart"/>
      <w:r w:rsidRPr="00E2401E">
        <w:t>ship.</w:t>
      </w:r>
      <w:proofErr w:type="gramEnd"/>
      <w:r w:rsidRPr="00E2401E">
        <w:t xml:space="preserve"> The Chinese military also obtained secrets on defense technologies, including know-how related to directed energy weapons, drone video systems, technical data links, satellite communications, electronic warfare systems, and electromagnetic aircraft launch systems. “In addition to stealing the designs of these weapon systems and technologies, China’s cyber actors targeted internal communications, program schedules, meeting minutes, and human resource records, among other documents,” the report said. The Obama administration policy of not responding forcefully </w:t>
      </w:r>
      <w:r w:rsidRPr="002620A4">
        <w:t xml:space="preserve">to Chinese </w:t>
      </w:r>
      <w:proofErr w:type="spellStart"/>
      <w:r w:rsidRPr="002620A4">
        <w:t>cyber attacks</w:t>
      </w:r>
      <w:proofErr w:type="spellEnd"/>
      <w:r w:rsidRPr="002620A4">
        <w:t xml:space="preserve"> is not working, the report says, despite the federal indictment in May of five Chinese military hackers. “China’s material incentives for continuing this activity are immense and unlikely to be altered by small-scale U.S. actions,” the report says. Other key findings of the report include: Chinese President Xi Jinping has made China’s missile forces the “core strength” strategic deterrence. Chinese defense spending will continue to fund an acceleration of the military modernization for the next five years. A U.S. defense analyst said China’s efficient defense spending could render U.S. aircraft carriers difficult to defend. China could build 1,127 DF-21D anti-ship ballistic missiles for the cost of one U.S. aircraft carrier at $13.5 billion. China is using the estimated 235,000 Chinese students studying in the United States to conduct technology collection for the Beijing government</w:t>
      </w:r>
      <w:r w:rsidRPr="00E2401E">
        <w:t>. Joint ventures between Chinese and U.S. companies include a legal requirement for the Chinese firms to share technology with the Chinese military and intelligence services.</w:t>
      </w:r>
    </w:p>
    <w:p w:rsidR="00003456" w:rsidRPr="00003456" w:rsidRDefault="00003456" w:rsidP="00003456"/>
    <w:p w:rsidR="00384EFF" w:rsidRDefault="00384EFF" w:rsidP="00384EFF">
      <w:pPr>
        <w:pStyle w:val="Heading4"/>
      </w:pPr>
      <w:r>
        <w:t xml:space="preserve">Space militarization causes </w:t>
      </w:r>
      <w:proofErr w:type="spellStart"/>
      <w:r>
        <w:t>causes</w:t>
      </w:r>
      <w:proofErr w:type="spellEnd"/>
      <w:r>
        <w:t xml:space="preserve"> power struggles and </w:t>
      </w:r>
      <w:proofErr w:type="spellStart"/>
      <w:r>
        <w:t>miscalc</w:t>
      </w:r>
      <w:proofErr w:type="spellEnd"/>
      <w:r>
        <w:t xml:space="preserve"> - goes nuclear </w:t>
      </w:r>
    </w:p>
    <w:p w:rsidR="00384EFF" w:rsidRPr="00632B43" w:rsidRDefault="00384EFF" w:rsidP="00384EFF">
      <w:r w:rsidRPr="00632B43">
        <w:rPr>
          <w:rStyle w:val="Style13ptBold"/>
        </w:rPr>
        <w:t>Billings, Scientific American, 15</w:t>
      </w:r>
      <w:r>
        <w:t xml:space="preserve"> [Lee, Aug 10, Scientific American, War in Space May Be Closer </w:t>
      </w:r>
      <w:proofErr w:type="gramStart"/>
      <w:r>
        <w:t>Than</w:t>
      </w:r>
      <w:proofErr w:type="gramEnd"/>
      <w:r>
        <w:t xml:space="preserve"> Ever, </w:t>
      </w:r>
      <w:hyperlink r:id="rId7" w:history="1">
        <w:r w:rsidRPr="004F0E1F">
          <w:rPr>
            <w:rStyle w:val="Hyperlink"/>
          </w:rPr>
          <w:t>http://www.scientificamerican.com/article/war-in-space-may-be-closer-than-ever/</w:t>
        </w:r>
      </w:hyperlink>
      <w:r>
        <w:t xml:space="preserve">, accessed 7/3/16, </w:t>
      </w:r>
      <w:proofErr w:type="spellStart"/>
      <w:r>
        <w:t>gE</w:t>
      </w:r>
      <w:proofErr w:type="spellEnd"/>
      <w:r>
        <w:t>]</w:t>
      </w:r>
    </w:p>
    <w:p w:rsidR="00384EFF" w:rsidRDefault="00384EFF" w:rsidP="00384EFF">
      <w:r w:rsidRPr="00632B43">
        <w:rPr>
          <w:rStyle w:val="StyleUnderline"/>
        </w:rPr>
        <w:t>The world’s most worrisome military flashpoint is</w:t>
      </w:r>
      <w:r w:rsidRPr="00632B43">
        <w:rPr>
          <w:sz w:val="12"/>
        </w:rPr>
        <w:t xml:space="preserve"> arguably not </w:t>
      </w:r>
      <w:r w:rsidRPr="00632B43">
        <w:rPr>
          <w:rStyle w:val="StyleUnderline"/>
        </w:rPr>
        <w:t>in</w:t>
      </w:r>
      <w:r w:rsidRPr="00632B43">
        <w:rPr>
          <w:sz w:val="12"/>
        </w:rPr>
        <w:t xml:space="preserve"> the Strait of Taiwan, the Korean Peninsula, Iran, Israel, Kashmir or Ukraine. In fact, it cannot be located on any map of Earth, even though it is very easy to find. To see it, just look up into a clear sky, to the no-man’s-land of Earth </w:t>
      </w:r>
      <w:r w:rsidRPr="00632B43">
        <w:rPr>
          <w:rStyle w:val="StyleUnderline"/>
        </w:rPr>
        <w:t xml:space="preserve">orbit, </w:t>
      </w:r>
      <w:r w:rsidRPr="00632B43">
        <w:rPr>
          <w:sz w:val="12"/>
        </w:rPr>
        <w:t xml:space="preserve">where a conflict is unfolding that is an arms race in all but name.¶ </w:t>
      </w:r>
      <w:proofErr w:type="gramStart"/>
      <w:r w:rsidRPr="00632B43">
        <w:rPr>
          <w:sz w:val="12"/>
        </w:rPr>
        <w:t>The</w:t>
      </w:r>
      <w:proofErr w:type="gramEnd"/>
      <w:r w:rsidRPr="00632B43">
        <w:rPr>
          <w:sz w:val="12"/>
        </w:rPr>
        <w:t xml:space="preserve"> emptiness of outer space might be the last place you’d expect militaries to vie over contested territory, except that outer space isn’t so empty anymore. </w:t>
      </w:r>
      <w:r w:rsidRPr="00632B43">
        <w:rPr>
          <w:rStyle w:val="StyleUnderline"/>
        </w:rPr>
        <w:t>About 1,300 active satellites wreathe the globe in a crowded nest of orbits, providing worldwide communications, GPS navigation, weather forecasting and planetary surveillance</w:t>
      </w:r>
      <w:r w:rsidRPr="00632B43">
        <w:rPr>
          <w:sz w:val="12"/>
        </w:rPr>
        <w:t xml:space="preserve">. For militaries that rely on some of those satellites for modern warfare, </w:t>
      </w:r>
      <w:r w:rsidRPr="00632B43">
        <w:rPr>
          <w:rStyle w:val="StyleUnderline"/>
        </w:rPr>
        <w:t>space has become the ultimate high ground, with the U.S. as the undisputed king of the hill</w:t>
      </w:r>
      <w:r w:rsidRPr="00632B43">
        <w:rPr>
          <w:sz w:val="12"/>
        </w:rPr>
        <w:t xml:space="preserve">. Now, as China and Russia aggressively seek to challenge U.S. superiority in space with ambitious military space programs of their own, </w:t>
      </w:r>
      <w:r w:rsidRPr="00632B43">
        <w:rPr>
          <w:rStyle w:val="StyleUnderline"/>
        </w:rPr>
        <w:t xml:space="preserve">the </w:t>
      </w:r>
      <w:r w:rsidRPr="00632B43">
        <w:rPr>
          <w:rStyle w:val="Emphasis"/>
        </w:rPr>
        <w:t xml:space="preserve">power struggle risks sparking a conflict that could </w:t>
      </w:r>
      <w:r w:rsidRPr="00632B43">
        <w:rPr>
          <w:rStyle w:val="Emphasis"/>
          <w:strike/>
        </w:rPr>
        <w:t>cripple</w:t>
      </w:r>
      <w:r>
        <w:rPr>
          <w:rStyle w:val="Emphasis"/>
        </w:rPr>
        <w:t xml:space="preserve"> [destroy]</w:t>
      </w:r>
      <w:r w:rsidRPr="00632B43">
        <w:rPr>
          <w:rStyle w:val="Emphasis"/>
        </w:rPr>
        <w:t xml:space="preserve"> the entire planet’s space-based infrastructure</w:t>
      </w:r>
      <w:r w:rsidRPr="00632B43">
        <w:rPr>
          <w:rStyle w:val="StyleUnderline"/>
        </w:rPr>
        <w:t xml:space="preserve">. And though it might begin in space, such a </w:t>
      </w:r>
      <w:r w:rsidRPr="00632B43">
        <w:rPr>
          <w:rStyle w:val="Emphasis"/>
        </w:rPr>
        <w:t>conflict could easily ignite full-blown war on Earth</w:t>
      </w:r>
      <w:r w:rsidRPr="00632B43">
        <w:rPr>
          <w:rStyle w:val="StyleUnderline"/>
        </w:rPr>
        <w:t>.</w:t>
      </w:r>
      <w:r w:rsidRPr="00632B43">
        <w:rPr>
          <w:rStyle w:val="StyleUnderline"/>
          <w:sz w:val="12"/>
          <w:u w:val="none"/>
        </w:rPr>
        <w:t>¶</w:t>
      </w:r>
      <w:r w:rsidRPr="00632B43">
        <w:rPr>
          <w:rStyle w:val="StyleUnderline"/>
          <w:sz w:val="12"/>
        </w:rPr>
        <w:t xml:space="preserve"> </w:t>
      </w:r>
      <w:r w:rsidRPr="00632B43">
        <w:rPr>
          <w:sz w:val="12"/>
        </w:rPr>
        <w:t xml:space="preserve">The long-simmering tensions are now approaching a boiling point due to several events, including recent and ongoing tests of possible anti-satellite weapons by China and Russia, as well as last month’s failure of tension-easing talks at the United Nations.¶ Testifying before Congress earlier this year, Director of National Intelligence James Clapper echoed the concerns held by many senior government officials about the growing threat to U.S. satellites, saying that China and Russia are both “developing capabilities to deny access in a conflict,” such as those that might erupt over China’s military activities in the South China Sea or Russia’s in Ukraine. China in particular, Clapper said, has demonstrated “the need to interfere with, damage and destroy” U.S. satellites, referring to a series of Chinese anti-satellite missile tests that began in 2007.¶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 In response to these possible threats, the Obama administration has budgeted at least $5 billion to be spent over the next five years to enhance both the defensive and offensive capabilities of the U.S. military space program. The U.S. is also attempting to tackle the problem through diplomacy, although with minimal success; in late July at the United Nations, long-awaited discussions stalled on a European Union-drafted code of conduct for spacefaring nations due to opposition from Russia, China and several other countries including Brazil, India, South Africa and Iran. The failure has placed diplomatic solutions for the growing threat in limbo, likely leading to years of further debate within the UN’s General Assembly.¶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 Offensive space weapons tested¶ </w:t>
      </w:r>
      <w:proofErr w:type="gramStart"/>
      <w:r w:rsidRPr="00632B43">
        <w:rPr>
          <w:sz w:val="12"/>
        </w:rPr>
        <w:t>The</w:t>
      </w:r>
      <w:proofErr w:type="gramEnd"/>
      <w:r w:rsidRPr="00632B43">
        <w:rPr>
          <w:sz w:val="12"/>
        </w:rPr>
        <w:t xml:space="preserv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 </w:t>
      </w:r>
      <w:proofErr w:type="gramStart"/>
      <w:r w:rsidRPr="00632B43">
        <w:rPr>
          <w:sz w:val="12"/>
        </w:rPr>
        <w:t>Through</w:t>
      </w:r>
      <w:proofErr w:type="gramEnd"/>
      <w:r w:rsidRPr="00632B43">
        <w:rPr>
          <w:sz w:val="12"/>
        </w:rPr>
        <w:t xml:space="preserve"> it all, no full-blown arms race or direct conflicts erupted. According to Michael </w:t>
      </w:r>
      <w:proofErr w:type="spellStart"/>
      <w:r w:rsidRPr="00632B43">
        <w:rPr>
          <w:sz w:val="12"/>
        </w:rPr>
        <w:t>Krepon</w:t>
      </w:r>
      <w:proofErr w:type="spellEnd"/>
      <w:r w:rsidRPr="00632B43">
        <w:rPr>
          <w:sz w:val="12"/>
        </w:rPr>
        <w:t xml:space="preserve">, an arms-control expert and co-founder of the Stimson Center think tank in Washington, D.C., that was because both the U.S. and U.S.S.R. realized how vulnerable their satellites were—particularly the ones in “geosynchronous” orbits of about 35,000 kilometers or more. Such satellites effectively hover over one spot on the planet, making them sitting ducks. But because </w:t>
      </w:r>
      <w:r w:rsidRPr="00632B43">
        <w:rPr>
          <w:rStyle w:val="StyleUnderline"/>
        </w:rPr>
        <w:t>any hostile action against</w:t>
      </w:r>
      <w:r w:rsidRPr="00632B43">
        <w:rPr>
          <w:sz w:val="12"/>
        </w:rPr>
        <w:t xml:space="preserve"> those </w:t>
      </w:r>
      <w:r w:rsidRPr="00632B43">
        <w:rPr>
          <w:rStyle w:val="StyleUnderline"/>
        </w:rPr>
        <w:t xml:space="preserve">satellites could easily escalate to a </w:t>
      </w:r>
      <w:r w:rsidRPr="00632B43">
        <w:rPr>
          <w:rStyle w:val="Emphasis"/>
        </w:rPr>
        <w:t>full nuclear exchange on Earth</w:t>
      </w:r>
      <w:r w:rsidRPr="00632B43">
        <w:rPr>
          <w:sz w:val="12"/>
        </w:rPr>
        <w:t xml:space="preserve">, both superpowers backed down. “Neither one of us signed a treaty about this,” </w:t>
      </w:r>
      <w:proofErr w:type="spellStart"/>
      <w:r w:rsidRPr="00632B43">
        <w:rPr>
          <w:sz w:val="12"/>
        </w:rPr>
        <w:t>Krepon</w:t>
      </w:r>
      <w:proofErr w:type="spellEnd"/>
      <w:r w:rsidRPr="00632B43">
        <w:rPr>
          <w:sz w:val="12"/>
        </w:rPr>
        <w:t xml:space="preserve"> says. “We just independently came to the conclusion that our security would be worse off if we went after those satellites, because if one of us did it, then the other guy would, too.”¶ </w:t>
      </w:r>
      <w:proofErr w:type="gramStart"/>
      <w:r w:rsidRPr="00632B43">
        <w:rPr>
          <w:sz w:val="12"/>
        </w:rPr>
        <w:t>Today</w:t>
      </w:r>
      <w:proofErr w:type="gramEnd"/>
      <w:r w:rsidRPr="00632B43">
        <w:rPr>
          <w:sz w:val="12"/>
        </w:rPr>
        <w:t xml:space="preserve">, the situation is much more complicated. </w:t>
      </w:r>
      <w:r w:rsidRPr="00632B43">
        <w:rPr>
          <w:rStyle w:val="StyleUnderline"/>
        </w:rPr>
        <w:t xml:space="preserve">Low- and high-Earth orbits have become hotbeds of scientific and commercial activity, filled with hundreds upon hundreds of satellites from about 60 different nations. Despite their largely peaceful purposes, each and </w:t>
      </w:r>
      <w:r w:rsidRPr="00632B43">
        <w:rPr>
          <w:rStyle w:val="Emphasis"/>
        </w:rPr>
        <w:t>every satellite is at risk</w:t>
      </w:r>
      <w:r w:rsidRPr="00632B43">
        <w:rPr>
          <w:rStyle w:val="StyleUnderline"/>
        </w:rPr>
        <w:t xml:space="preserve">, in part because not all members of the growing club of military space powers are willing to play by the same rules—and they don’t have to, because </w:t>
      </w:r>
      <w:r w:rsidRPr="00632B43">
        <w:rPr>
          <w:rStyle w:val="Emphasis"/>
        </w:rPr>
        <w:t>the rules remain as yet unwritten.</w:t>
      </w:r>
      <w:r w:rsidRPr="00632B43">
        <w:rPr>
          <w:rStyle w:val="Emphasis"/>
          <w:b w:val="0"/>
          <w:sz w:val="12"/>
          <w:u w:val="none"/>
        </w:rPr>
        <w:t>¶</w:t>
      </w:r>
      <w:r w:rsidRPr="00632B43">
        <w:rPr>
          <w:rStyle w:val="Emphasis"/>
          <w:sz w:val="12"/>
        </w:rPr>
        <w:t xml:space="preserve"> </w:t>
      </w:r>
      <w:r w:rsidRPr="00632B43">
        <w:rPr>
          <w:sz w:val="12"/>
        </w:rPr>
        <w:t xml:space="preserve">Space </w:t>
      </w:r>
      <w:r w:rsidRPr="00632B43">
        <w:rPr>
          <w:rStyle w:val="StyleUnderline"/>
        </w:rPr>
        <w:t>junk is the greatest threat</w:t>
      </w:r>
      <w:r w:rsidRPr="00632B43">
        <w:rPr>
          <w:sz w:val="12"/>
        </w:rPr>
        <w:t xml:space="preserve">. Satellites race through space at very high velocities, so the quickest, dirtiest way to kill one is to simply launch something into space to get in its way. Even </w:t>
      </w:r>
      <w:r w:rsidRPr="00632B43">
        <w:rPr>
          <w:rStyle w:val="StyleUnderline"/>
        </w:rPr>
        <w:t xml:space="preserve">the impact of an object as small and low-tech as a marble can disable or entirely destroy a billion-dollar satellite. And if a nation uses such a “kinetic” method to destroy an adversary’s satellite, it can easily create even more dangerous debris, potentially cascading into a </w:t>
      </w:r>
      <w:r w:rsidRPr="00632B43">
        <w:rPr>
          <w:rStyle w:val="Emphasis"/>
        </w:rPr>
        <w:t>chain reaction that transforms Earth orbit into a demolition derby.</w:t>
      </w:r>
      <w:r w:rsidRPr="00632B43">
        <w:rPr>
          <w:rStyle w:val="Emphasis"/>
          <w:b w:val="0"/>
          <w:sz w:val="12"/>
          <w:u w:val="none"/>
        </w:rPr>
        <w:t>¶</w:t>
      </w:r>
      <w:r w:rsidRPr="00632B43">
        <w:rPr>
          <w:rStyle w:val="Emphasis"/>
          <w:sz w:val="12"/>
        </w:rPr>
        <w:t xml:space="preserve"> </w:t>
      </w:r>
      <w:proofErr w:type="gramStart"/>
      <w:r w:rsidRPr="00632B43">
        <w:rPr>
          <w:sz w:val="12"/>
        </w:rPr>
        <w:t>In</w:t>
      </w:r>
      <w:proofErr w:type="gramEnd"/>
      <w:r w:rsidRPr="00632B43">
        <w:rPr>
          <w:sz w:val="12"/>
        </w:rPr>
        <w:t xml:space="preserve">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 </w:t>
      </w:r>
      <w:proofErr w:type="gramStart"/>
      <w:r w:rsidRPr="00632B43">
        <w:rPr>
          <w:sz w:val="12"/>
        </w:rPr>
        <w:t>More</w:t>
      </w:r>
      <w:proofErr w:type="gramEnd"/>
      <w:r w:rsidRPr="00632B43">
        <w:rPr>
          <w:sz w:val="12"/>
        </w:rPr>
        <w:t xml:space="preserve"> recently, China has launched what many experts say are additional tests of ground-based anti-satellite kinetic weapons. None of these subsequent launches have destroyed satellites, but </w:t>
      </w:r>
      <w:proofErr w:type="spellStart"/>
      <w:r w:rsidRPr="00632B43">
        <w:rPr>
          <w:sz w:val="12"/>
        </w:rPr>
        <w:t>Krepon</w:t>
      </w:r>
      <w:proofErr w:type="spellEnd"/>
      <w:r w:rsidRPr="00632B43">
        <w:rPr>
          <w:sz w:val="12"/>
        </w:rPr>
        <w:t xml:space="preserve"> and other experts say this is because the Chinese are now merely testing to miss, rather than to hit, with the same hostile capability as an end result. The latest test occurred on July 23 of last year. Chinese officials insist the tests’ only purpose is peaceful missile defense and scientific experimentation. But one test in May 2013 sent a missile soaring as high as 30,000 kilometers above Earth, approaching the safe haven of strategic geosynchronous satellites.¶ </w:t>
      </w:r>
      <w:proofErr w:type="gramStart"/>
      <w:r w:rsidRPr="00632B43">
        <w:rPr>
          <w:sz w:val="12"/>
        </w:rPr>
        <w:t>That</w:t>
      </w:r>
      <w:proofErr w:type="gramEnd"/>
      <w:r w:rsidRPr="00632B43">
        <w:rPr>
          <w:sz w:val="12"/>
        </w:rPr>
        <w:t xml:space="preserve"> was a wake-up call, says Brian </w:t>
      </w:r>
      <w:proofErr w:type="spellStart"/>
      <w:r w:rsidRPr="00632B43">
        <w:rPr>
          <w:sz w:val="12"/>
        </w:rPr>
        <w:t>Weeden</w:t>
      </w:r>
      <w:proofErr w:type="spellEnd"/>
      <w:r w:rsidRPr="00632B43">
        <w:rPr>
          <w:sz w:val="12"/>
        </w:rPr>
        <w:t xml:space="preserve">, a security analyst and former Air Force officer who studied and helped publicize the Chinese test. “The U.S. came to grips decades ago with the fact that its lower orbit satellites could easily be shot down,” </w:t>
      </w:r>
      <w:proofErr w:type="spellStart"/>
      <w:r w:rsidRPr="00632B43">
        <w:rPr>
          <w:sz w:val="12"/>
        </w:rPr>
        <w:t>Weeden</w:t>
      </w:r>
      <w:proofErr w:type="spellEnd"/>
      <w:r w:rsidRPr="00632B43">
        <w:rPr>
          <w:sz w:val="12"/>
        </w:rPr>
        <w:t xml:space="preserve"> says. “Going nearly </w:t>
      </w:r>
      <w:proofErr w:type="gramStart"/>
      <w:r w:rsidRPr="00632B43">
        <w:rPr>
          <w:sz w:val="12"/>
        </w:rPr>
        <w:t>to</w:t>
      </w:r>
      <w:proofErr w:type="gramEnd"/>
      <w:r w:rsidRPr="00632B43">
        <w:rPr>
          <w:sz w:val="12"/>
        </w:rPr>
        <w:t xml:space="preserve"> geosynchronous made people realize that, holy cow, somebody might actually try to go after the stuff we have up there.”¶ </w:t>
      </w:r>
      <w:proofErr w:type="gramStart"/>
      <w:r w:rsidRPr="00632B43">
        <w:rPr>
          <w:sz w:val="12"/>
        </w:rPr>
        <w:t>It</w:t>
      </w:r>
      <w:proofErr w:type="gramEnd"/>
      <w:r w:rsidRPr="00632B43">
        <w:rPr>
          <w:sz w:val="12"/>
        </w:rPr>
        <w:t xml:space="preserve"> was no coincidence that shortly after the May 2013 test, the US declassified details of its secret Geosynchronous Space Situational Awareness Program (GSSAP), a planned set of four satellites capable of monitoring the Earth’s high orbits and even rendezvousing with other satellites to inspect them up-close. The first two GSSAP spacecraft launched into orbit in July 2014.¶ “This used to be a black program—something that didn’t even officially exist,” </w:t>
      </w:r>
      <w:proofErr w:type="spellStart"/>
      <w:r w:rsidRPr="00632B43">
        <w:rPr>
          <w:sz w:val="12"/>
        </w:rPr>
        <w:t>Weeden</w:t>
      </w:r>
      <w:proofErr w:type="spellEnd"/>
      <w:r w:rsidRPr="00632B43">
        <w:rPr>
          <w:sz w:val="12"/>
        </w:rPr>
        <w:t xml:space="preserve"> says. “It was declassified to basically send a message saying, ‘Hey, if you’re doing something funky in and around the geosynchronous belt, we’re going to see.’” An interloper into geosynchronous orbit need not be an explosives-tipped missile to be a security risk—even sidling up to an adversary’s strategic satellites is considered a threat. Which is one reason that potential U.S. adversaries might be alarmed by the rendezvous capabilities of GSSAP and of the U.S. Air Force’s highly maneuverable X-37B robotic space planes.¶ Russia is also developing its own ability to approach, inspect and potentially sabotage or destroy satellites in orbit. Over the past two years, it has included three mysterious payloads in otherwise routine commercial satellite launches, with the latest occurring in March of this year. Radar observations by the U.S. Air Force and by amateur hobbyists revealed that after each commercial satellite was deployed, an additional small object flew far away from the jettisoned rocket booster, only to later turn around and fly back. The objects, dubbed Kosmos-2491, -2499 and -2504, might just be part of an innocuous program developing techniques to service and refuel old satellites, </w:t>
      </w:r>
      <w:proofErr w:type="spellStart"/>
      <w:r w:rsidRPr="00632B43">
        <w:rPr>
          <w:sz w:val="12"/>
        </w:rPr>
        <w:t>Weeden</w:t>
      </w:r>
      <w:proofErr w:type="spellEnd"/>
      <w:r w:rsidRPr="00632B43">
        <w:rPr>
          <w:sz w:val="12"/>
        </w:rPr>
        <w:t xml:space="preserve"> says, though they could also be meant for more sinister intentions.¶ Treaties offer little assurance¶ Chinese officials maintain that their military activities in space are simply peaceful science experiments, while Russian officials have stayed mostly mum. Both nations could be seen as simply responding to what they see as the U.S.’s clandestine development of potential space weapons. Indeed, the U.S.’s ballistic missile defense systems, its X-37B space planes and even its GSSAP spacecraft, though all ostensibly devoted to maintaining peace, could be easily repurposed into weapons of space war. For years Russia and China have pushed for the ratification of a legally binding United Nations treaty banning space weapons—a treaty that U.S. officials and outside experts have repeatedly rejected as a disingenuous nonstarter.¶ “The draft treaty from Russia and China seeks to ban the very things that they are so actively pursuing,” </w:t>
      </w:r>
      <w:proofErr w:type="spellStart"/>
      <w:r w:rsidRPr="00632B43">
        <w:rPr>
          <w:sz w:val="12"/>
        </w:rPr>
        <w:t>Krepon</w:t>
      </w:r>
      <w:proofErr w:type="spellEnd"/>
      <w:r w:rsidRPr="00632B43">
        <w:rPr>
          <w:sz w:val="12"/>
        </w:rPr>
        <w:t xml:space="preserve"> says. “It serves their interests perfectly. They want freedom of action, and they’re covering that with this proposal to ban space weapons.” Even if the treaty was being offered in good faith, </w:t>
      </w:r>
      <w:proofErr w:type="spellStart"/>
      <w:r w:rsidRPr="00632B43">
        <w:rPr>
          <w:sz w:val="12"/>
        </w:rPr>
        <w:t>Krepon</w:t>
      </w:r>
      <w:proofErr w:type="spellEnd"/>
      <w:r w:rsidRPr="00632B43">
        <w:rPr>
          <w:sz w:val="12"/>
        </w:rPr>
        <w:t xml:space="preserve"> says, “</w:t>
      </w:r>
      <w:proofErr w:type="gramStart"/>
      <w:r w:rsidRPr="00632B43">
        <w:rPr>
          <w:sz w:val="12"/>
        </w:rPr>
        <w:t>it</w:t>
      </w:r>
      <w:proofErr w:type="gramEnd"/>
      <w:r w:rsidRPr="00632B43">
        <w:rPr>
          <w:sz w:val="12"/>
        </w:rPr>
        <w:t xml:space="preserve"> would be dead on arrival” in Congress and would stand no chance of being ratified. After all, the U.S. wants freedom of action in space, too, and in space no other country has more capability—and thus more to lose.¶ According to Rose, there are three key problems with the treaty. “One, it’s not effectively verifiable, which the Russians and Chinese admit,” he says. “You can’t detect cheating. Two, it is totally silent on the issue of terrestrial anti-satellite weapons, like the ones that China tested in 2007 and again in July 2014. And third, it does not define what a weapon in outer space is.”¶ </w:t>
      </w:r>
      <w:proofErr w:type="gramStart"/>
      <w:r w:rsidRPr="00632B43">
        <w:rPr>
          <w:sz w:val="12"/>
        </w:rPr>
        <w:t>As</w:t>
      </w:r>
      <w:proofErr w:type="gramEnd"/>
      <w:r w:rsidRPr="00632B43">
        <w:rPr>
          <w:sz w:val="12"/>
        </w:rPr>
        <w:t xml:space="preserve"> an alternative, the U.S. supports a European-led initiative to establish “norms” for proper behavior through the creation of a voluntary International Code of Conduct for Outer Space. This would be a first step, to be followed by a binding agreement. A draft of the code—which Russia and China prevented from being adopted in last month’s UN discussions—calls for more transparency and “confidence-building” between spacefaring nations as a way of promoting the “peaceful exploration and use of outer space.” This, it is hoped, can prevent the generation of more debris and the further development of space weapons. However, like the Russian-Chinese treaty, the code does not exactly define what constitutes a “space weapon.”¶ That haziness poses problems for senior defense officials such as General John </w:t>
      </w:r>
      <w:proofErr w:type="spellStart"/>
      <w:r w:rsidRPr="00632B43">
        <w:rPr>
          <w:sz w:val="12"/>
        </w:rPr>
        <w:t>Hyten</w:t>
      </w:r>
      <w:proofErr w:type="spellEnd"/>
      <w:r w:rsidRPr="00632B43">
        <w:rPr>
          <w:sz w:val="12"/>
        </w:rPr>
        <w:t>, the head of the U.S. Air Force Space Command. “Is our space-based surveillance system that looks out at the heavens and tracks everything in geosynchronous a weapons system?” he asks. “I think everybody in the world would look at that and say no. But it’s maneuverable, it’s going 17,000 miles per hour, and it has a sensor on board. It’s not a weapon, okay? But would [a treaty’s] language ban our ability to do space-based surveillance? I would hope not!”¶ Is war in space inevitable</w:t>
      </w:r>
      <w:proofErr w:type="gramStart"/>
      <w:r w:rsidRPr="00632B43">
        <w:rPr>
          <w:sz w:val="12"/>
        </w:rPr>
        <w:t>?¶</w:t>
      </w:r>
      <w:proofErr w:type="gramEnd"/>
      <w:r w:rsidRPr="00632B43">
        <w:rPr>
          <w:sz w:val="12"/>
        </w:rPr>
        <w:t xml:space="preserve"> Meanwhile, shifts in U.S. policy are giving China and Russia more reasons for further suspicion. Congress has been pressing the U.S. national security community to turn its attentions to the role of offensive rather than defensive capabilities, even dictating that most of the fiscal year 2015 funding for the Pentagon’s Space Security and Defense Program go toward “development of offensive space control and active defense strategies and capabilities.”¶ “Offensive space control” is a clear reference to weapons. “Active defense” is much more nebulous, and refers to undefined offensive countermeasures that could be taken against an attacker, further widening the routes by which space might soon become weaponized</w:t>
      </w:r>
      <w:r w:rsidRPr="00632B43">
        <w:rPr>
          <w:rStyle w:val="Emphasis"/>
        </w:rPr>
        <w:t xml:space="preserve">. </w:t>
      </w:r>
      <w:r w:rsidRPr="00632B43">
        <w:rPr>
          <w:rStyle w:val="StyleUnderline"/>
        </w:rPr>
        <w:t xml:space="preserve">If an imminent threat is perceived, a satellite or its operators might </w:t>
      </w:r>
      <w:r w:rsidRPr="00632B43">
        <w:rPr>
          <w:rStyle w:val="Emphasis"/>
        </w:rPr>
        <w:t>preemptively attack via dazzling lasers, jamming microwaves, kinetic bombardment or any other number of possible methods.</w:t>
      </w:r>
      <w:r w:rsidRPr="00632B43">
        <w:rPr>
          <w:rStyle w:val="Emphasis"/>
          <w:b w:val="0"/>
          <w:sz w:val="12"/>
          <w:u w:val="none"/>
        </w:rPr>
        <w:t>¶</w:t>
      </w:r>
      <w:r w:rsidRPr="00632B43">
        <w:rPr>
          <w:rStyle w:val="Emphasis"/>
          <w:sz w:val="12"/>
        </w:rPr>
        <w:t xml:space="preserve"> </w:t>
      </w:r>
      <w:r w:rsidRPr="00632B43">
        <w:rPr>
          <w:sz w:val="12"/>
        </w:rPr>
        <w:t xml:space="preserve">“I hope to never fight a war in space,” </w:t>
      </w:r>
      <w:proofErr w:type="spellStart"/>
      <w:r w:rsidRPr="00632B43">
        <w:rPr>
          <w:sz w:val="12"/>
        </w:rPr>
        <w:t>Hyten</w:t>
      </w:r>
      <w:proofErr w:type="spellEnd"/>
      <w:r w:rsidRPr="00632B43">
        <w:rPr>
          <w:sz w:val="12"/>
        </w:rPr>
        <w:t xml:space="preserve"> says. “</w:t>
      </w:r>
      <w:r w:rsidRPr="00632B43">
        <w:rPr>
          <w:rStyle w:val="StyleUnderline"/>
        </w:rPr>
        <w:t>It’s bad for the world</w:t>
      </w:r>
      <w:r w:rsidRPr="00632B43">
        <w:rPr>
          <w:sz w:val="12"/>
        </w:rPr>
        <w:t xml:space="preserve">. Kinetic [anti-satellite weaponry] is horrible for the world,” because of the existential risks debris poses for all satellites. “But if war does extend into space,” he says, “we have to have offensive and defensive capabilities to respond with, and Congress has asked us to explore what those capabilities would be. And to me, the one limiting factor is no debris. Whatever you do, don’t create debris.”¶ Technology to jam transmissions, for example, appears to underpin the Air Force’s Counter Communications System, the U.S.’s sole acknowledged offensive capability against satellites in space. “It's basically a big antenna on a trailer, and how it actually works, what it actually does, nobody knows,” </w:t>
      </w:r>
      <w:proofErr w:type="spellStart"/>
      <w:r w:rsidRPr="00632B43">
        <w:rPr>
          <w:sz w:val="12"/>
        </w:rPr>
        <w:t>Weeden</w:t>
      </w:r>
      <w:proofErr w:type="spellEnd"/>
      <w:r w:rsidRPr="00632B43">
        <w:rPr>
          <w:sz w:val="12"/>
        </w:rPr>
        <w:t xml:space="preserve"> says, noting that, like most space security work, the details of the system are top secret. “All we basically know is that they could use it to somehow jam or maybe even spoof or hack into an adversary’s satellites.”¶ For </w:t>
      </w:r>
      <w:proofErr w:type="spellStart"/>
      <w:r w:rsidRPr="00632B43">
        <w:rPr>
          <w:sz w:val="12"/>
        </w:rPr>
        <w:t>Krepon</w:t>
      </w:r>
      <w:proofErr w:type="spellEnd"/>
      <w:r w:rsidRPr="00632B43">
        <w:rPr>
          <w:sz w:val="12"/>
        </w:rPr>
        <w:t xml:space="preserve">, the debate over the definitions of space weapons and the saber-rattling between Russia, China and the U.S. is unhelpfully eclipsing the more pressing issue of debris. “Everyone is talking about purposeful, man-made objects dedicated to warfighting in space, and it’s like we are back in the Cold War,” </w:t>
      </w:r>
      <w:proofErr w:type="spellStart"/>
      <w:r w:rsidRPr="00632B43">
        <w:rPr>
          <w:sz w:val="12"/>
        </w:rPr>
        <w:t>Krepon</w:t>
      </w:r>
      <w:proofErr w:type="spellEnd"/>
      <w:r w:rsidRPr="00632B43">
        <w:rPr>
          <w:sz w:val="12"/>
        </w:rPr>
        <w:t xml:space="preserve"> says. “Meanwhile, there are about 20,000 weapons already up there in the form of debris. They’re not purposeful—they’re unguided. They’re not seeking out enemy satellites. They’re just whizzing around, doing what they do.”¶ </w:t>
      </w:r>
      <w:proofErr w:type="gramStart"/>
      <w:r w:rsidRPr="00632B43">
        <w:rPr>
          <w:sz w:val="12"/>
        </w:rPr>
        <w:t>The</w:t>
      </w:r>
      <w:proofErr w:type="gramEnd"/>
      <w:r w:rsidRPr="00632B43">
        <w:rPr>
          <w:sz w:val="12"/>
        </w:rPr>
        <w:t xml:space="preserve"> space environment, he says, must be protected as a global commons, similar to the Earth’s oceans and atmosphere. Space junk is very easy to make and very hard to clean up, so international efforts should focus on preventing its creation. </w:t>
      </w:r>
      <w:r w:rsidRPr="00632B43">
        <w:rPr>
          <w:rStyle w:val="StyleUnderline"/>
        </w:rPr>
        <w:t xml:space="preserve">Beyond the threat of deliberate destruction, the risk of accidental collisions and debris strikes will continue to grow as more </w:t>
      </w:r>
      <w:r w:rsidRPr="00632B43">
        <w:rPr>
          <w:rStyle w:val="Emphasis"/>
        </w:rPr>
        <w:t>nations launch and operate more satellites</w:t>
      </w:r>
      <w:r w:rsidRPr="00632B43">
        <w:rPr>
          <w:rStyle w:val="StyleUnderline"/>
        </w:rPr>
        <w:t xml:space="preserve"> without rigorous international accountability and oversight</w:t>
      </w:r>
      <w:r w:rsidRPr="00632B43">
        <w:rPr>
          <w:sz w:val="12"/>
        </w:rPr>
        <w:t>. And as the chance of accidents increases, so too does the possibility of their being misinterpreted as deliberate, hostile actions in the high-tension cloak-and-dagger military struggle in space.¶ “We are in the process of messing up space, and most people don’t realize it because we can’t see it the way we can see fish kills, algal blooms, or acid rain,” he says. “To avoid trashing Earth orbit, we need a sense of urgency that currently no one has. Maybe we’ll get it when we can’t get our satellite television and our telecommunications, our global weather reports and hurricane predictions. Maybe when we get knocked back to the 1950s, we’ll get it. But by then it will be too late.”</w:t>
      </w:r>
    </w:p>
    <w:p w:rsidR="0030733F" w:rsidRDefault="0030733F" w:rsidP="00003456">
      <w:pPr>
        <w:pStyle w:val="Heading3"/>
      </w:pPr>
      <w:r>
        <w:t xml:space="preserve">2NC – </w:t>
      </w:r>
      <w:proofErr w:type="spellStart"/>
      <w:r>
        <w:t>Prolif</w:t>
      </w:r>
      <w:proofErr w:type="spellEnd"/>
      <w:r>
        <w:t xml:space="preserve"> Impact</w:t>
      </w:r>
    </w:p>
    <w:p w:rsidR="0030733F" w:rsidRDefault="0030733F" w:rsidP="0030733F">
      <w:pPr>
        <w:pStyle w:val="Heading4"/>
      </w:pPr>
      <w:proofErr w:type="spellStart"/>
      <w:r>
        <w:t>Weaponization</w:t>
      </w:r>
      <w:proofErr w:type="spellEnd"/>
      <w:r>
        <w:t xml:space="preserve"> causes an arms race – ensures nuclear proliferation </w:t>
      </w:r>
    </w:p>
    <w:p w:rsidR="0030733F" w:rsidRPr="00764775" w:rsidRDefault="0030733F" w:rsidP="0030733F">
      <w:proofErr w:type="spellStart"/>
      <w:r w:rsidRPr="00764775">
        <w:rPr>
          <w:rStyle w:val="Style13ptBold"/>
        </w:rPr>
        <w:t>Zhong</w:t>
      </w:r>
      <w:proofErr w:type="spellEnd"/>
      <w:r w:rsidRPr="00764775">
        <w:rPr>
          <w:rStyle w:val="Style13ptBold"/>
        </w:rPr>
        <w:t>, PLA National Defense University of Beijing Fellow, ‘16</w:t>
      </w:r>
      <w:r>
        <w:t xml:space="preserve">[Jing, January, New Strategist Vol 1, Space Security and Strategic Stability, </w:t>
      </w:r>
      <w:hyperlink r:id="rId8" w:history="1">
        <w:r w:rsidRPr="00D14D93">
          <w:rPr>
            <w:rStyle w:val="Hyperlink"/>
          </w:rPr>
          <w:t>http://static1.squarespace.com/static/55faab67e4b0914105347194/t/56f42f125f43a6ecc531088e/1458843412729/newstrat-zhong.pdf</w:t>
        </w:r>
      </w:hyperlink>
      <w:r>
        <w:t>, accessed 6/22/16, GE]</w:t>
      </w:r>
    </w:p>
    <w:p w:rsidR="0030733F" w:rsidRPr="009B6DE8" w:rsidRDefault="0030733F" w:rsidP="0030733F">
      <w:r w:rsidRPr="009B6DE8">
        <w:t xml:space="preserve">Faced with these serious challenges, it is </w:t>
      </w:r>
      <w:r w:rsidRPr="00764775">
        <w:rPr>
          <w:rStyle w:val="StyleUnderline"/>
        </w:rPr>
        <w:t xml:space="preserve">undeniable that the situation for space has become serious in recent years. Space </w:t>
      </w:r>
      <w:proofErr w:type="spellStart"/>
      <w:r w:rsidRPr="00764775">
        <w:rPr>
          <w:rStyle w:val="StyleUnderline"/>
        </w:rPr>
        <w:t>weaponization</w:t>
      </w:r>
      <w:proofErr w:type="spellEnd"/>
      <w:r w:rsidRPr="00764775">
        <w:rPr>
          <w:rStyle w:val="StyleUnderline"/>
        </w:rPr>
        <w:t xml:space="preserve"> will surely have deep implication for strategic stability due to its strategic nature not least as a countermeasure against nuclear weapons</w:t>
      </w:r>
      <w:r w:rsidRPr="009B6DE8">
        <w:t xml:space="preserve">. Moreover, </w:t>
      </w:r>
      <w:r w:rsidRPr="00764775">
        <w:rPr>
          <w:rStyle w:val="StyleUnderline"/>
        </w:rPr>
        <w:t>it will almost certainly change the arms control regime in the future.</w:t>
      </w:r>
      <w:r w:rsidRPr="009B6DE8">
        <w:rPr>
          <w:rStyle w:val="StyleUnderline"/>
          <w:sz w:val="12"/>
          <w:u w:val="none"/>
        </w:rPr>
        <w:t>¶</w:t>
      </w:r>
      <w:r w:rsidRPr="00632B43">
        <w:rPr>
          <w:rStyle w:val="StyleUnderline"/>
          <w:sz w:val="12"/>
        </w:rPr>
        <w:t xml:space="preserve"> </w:t>
      </w:r>
      <w:r w:rsidRPr="009B6DE8">
        <w:t xml:space="preserve">Firstly, </w:t>
      </w:r>
      <w:r w:rsidRPr="00764775">
        <w:rPr>
          <w:rStyle w:val="StyleUnderline"/>
        </w:rPr>
        <w:t xml:space="preserve">space </w:t>
      </w:r>
      <w:proofErr w:type="spellStart"/>
      <w:r w:rsidRPr="00764775">
        <w:rPr>
          <w:rStyle w:val="StyleUnderline"/>
        </w:rPr>
        <w:t>weaponization</w:t>
      </w:r>
      <w:proofErr w:type="spellEnd"/>
      <w:r w:rsidRPr="00764775">
        <w:rPr>
          <w:rStyle w:val="StyleUnderline"/>
        </w:rPr>
        <w:t xml:space="preserve"> will possibly lead to a power unbalance</w:t>
      </w:r>
      <w:r w:rsidRPr="009B6DE8">
        <w:t xml:space="preserve">. Strategic stability in essence refers to the notion of a balance of power among the leading nations, and a sustained stability through certain international mechanisms. </w:t>
      </w:r>
      <w:r w:rsidRPr="00764775">
        <w:rPr>
          <w:rStyle w:val="StyleUnderline"/>
        </w:rPr>
        <w:t>Strategic stability can also be defined therefore as an enduring situation, in which various strategic forces in the world are able to establish and sustain a framework for the fundamental relations with each other, giving them, in turn, an adequate sense of securit</w:t>
      </w:r>
      <w:r w:rsidRPr="009B6DE8">
        <w:t xml:space="preserve">y. Strategic stability thus is closely related to the existing world order, through established international mechanisms and norms of behavior in international relations. During the Cold War, the nuclear weapon was the pillar of strategic stability. </w:t>
      </w:r>
      <w:r w:rsidRPr="00764775">
        <w:rPr>
          <w:rStyle w:val="StyleUnderline"/>
        </w:rPr>
        <w:t xml:space="preserve">The nuclear balance between the United States and the Soviet Union became the central theme for that stability. The equilibrium of MAD (Mutually Assured Destruction) was believed to be </w:t>
      </w:r>
      <w:proofErr w:type="spellStart"/>
      <w:r w:rsidRPr="00764775">
        <w:rPr>
          <w:rStyle w:val="StyleUnderline"/>
        </w:rPr>
        <w:t>e</w:t>
      </w:r>
      <w:r w:rsidRPr="00764775">
        <w:rPr>
          <w:rStyle w:val="StyleUnderline"/>
          <w:rFonts w:ascii="Cambria Math" w:hAnsi="Cambria Math" w:cs="Cambria Math"/>
        </w:rPr>
        <w:t>↵</w:t>
      </w:r>
      <w:r w:rsidRPr="00764775">
        <w:rPr>
          <w:rStyle w:val="StyleUnderline"/>
        </w:rPr>
        <w:t>ective</w:t>
      </w:r>
      <w:proofErr w:type="spellEnd"/>
      <w:r w:rsidRPr="00764775">
        <w:rPr>
          <w:rStyle w:val="StyleUnderline"/>
        </w:rPr>
        <w:t xml:space="preserve"> in preventing nuclear war as neither side would not dare launch a preventive nuclear strike lest the attack would lead to the automatic retaliation by the other side and bring about a guaranteed self-destruction.</w:t>
      </w:r>
      <w:r w:rsidRPr="009B6DE8">
        <w:t xml:space="preserve"> MAD thus was not only a practice, but also the basis of a theory, which constituted the conceptual basis for the strategy of deterrence that both these two Superpowers were believed to embrace. According to deterrence strategy, the focus was on the prevention rather than the actual fighting of a nuclear war. Thus, a nuclear balance was achieved in terms of the identical nuclear doctrine as well as the nuclear force structure between the two Superpowers. And it was based on this nuclear balance that strategic stability was ultimately established. It was indeed a balance of terror, codified by the ABM Treaty and other related nuclear agreements.</w:t>
      </w:r>
      <w:r w:rsidRPr="009B6DE8">
        <w:rPr>
          <w:sz w:val="12"/>
        </w:rPr>
        <w:t>¶</w:t>
      </w:r>
      <w:r w:rsidRPr="009B6DE8">
        <w:t xml:space="preserve"> </w:t>
      </w:r>
      <w:proofErr w:type="gramStart"/>
      <w:r w:rsidRPr="009B6DE8">
        <w:t>At</w:t>
      </w:r>
      <w:proofErr w:type="gramEnd"/>
      <w:r w:rsidRPr="009B6DE8">
        <w:t xml:space="preserve"> the same time, strategic stability went beyond the manipulation by the two superpowers even in the Cold War years. With the development of the world campaign for peace, nuclear disarmament and nonproliferation, tension between the nuclear weapons states (NWS) and non-nuclear weapons states (NNWS) increased. This situation had led the conclusion of a number of important multilateral treaties like the Partial Test Ban Treaty (PTBT) in 1963 and the Nonproliferation Treaty (NPT) in 1967. Strategic stability in the Cold War years was therefore further consolidated as it became institutionalized through the gradual establishment of a series of arms control and disarmament agreements, and regional security arrangements both at bilateral and multilateral levels.</w:t>
      </w:r>
      <w:r w:rsidRPr="009B6DE8">
        <w:rPr>
          <w:sz w:val="12"/>
        </w:rPr>
        <w:t>¶</w:t>
      </w:r>
      <w:r w:rsidRPr="009B6DE8">
        <w:t xml:space="preserve"> </w:t>
      </w:r>
      <w:r w:rsidRPr="00764775">
        <w:rPr>
          <w:rStyle w:val="StyleUnderline"/>
        </w:rPr>
        <w:t xml:space="preserve">Yet nuclear weapons, as a core of strategic stability during the Cold War, was challenged with the development of a revolution in military </w:t>
      </w:r>
      <w:proofErr w:type="spellStart"/>
      <w:r w:rsidRPr="00764775">
        <w:rPr>
          <w:rStyle w:val="StyleUnderline"/>
        </w:rPr>
        <w:t>a</w:t>
      </w:r>
      <w:r w:rsidRPr="00764775">
        <w:rPr>
          <w:rStyle w:val="StyleUnderline"/>
          <w:rFonts w:ascii="Cambria Math" w:hAnsi="Cambria Math" w:cs="Cambria Math"/>
        </w:rPr>
        <w:t>↵</w:t>
      </w:r>
      <w:r w:rsidRPr="00764775">
        <w:rPr>
          <w:rStyle w:val="StyleUnderline"/>
        </w:rPr>
        <w:t>airs</w:t>
      </w:r>
      <w:proofErr w:type="spellEnd"/>
      <w:r w:rsidRPr="00764775">
        <w:rPr>
          <w:rStyle w:val="StyleUnderline"/>
        </w:rPr>
        <w:t xml:space="preserve"> (RMA) and new types of strategic technology such as space power and cyber power</w:t>
      </w:r>
      <w:r w:rsidRPr="009B6DE8">
        <w:t xml:space="preserve">. In particular, with the development of space power and its extensive use in military operations, space power has become a significant component of strategic power. </w:t>
      </w:r>
      <w:r w:rsidRPr="00764775">
        <w:rPr>
          <w:rStyle w:val="StyleUnderline"/>
        </w:rPr>
        <w:t xml:space="preserve">Compared to the ordinary conventional weapon, the use of a space weapon, projected onto the surface of the earth, would have unimaginable shock </w:t>
      </w:r>
      <w:proofErr w:type="spellStart"/>
      <w:r w:rsidRPr="00764775">
        <w:rPr>
          <w:rStyle w:val="StyleUnderline"/>
        </w:rPr>
        <w:t>e</w:t>
      </w:r>
      <w:r w:rsidRPr="00764775">
        <w:rPr>
          <w:rStyle w:val="StyleUnderline"/>
          <w:rFonts w:ascii="Cambria Math" w:hAnsi="Cambria Math" w:cs="Cambria Math"/>
        </w:rPr>
        <w:t>↵</w:t>
      </w:r>
      <w:r w:rsidRPr="00764775">
        <w:rPr>
          <w:rStyle w:val="StyleUnderline"/>
        </w:rPr>
        <w:t>ects</w:t>
      </w:r>
      <w:proofErr w:type="spellEnd"/>
      <w:r w:rsidRPr="00764775">
        <w:rPr>
          <w:rStyle w:val="StyleUnderline"/>
        </w:rPr>
        <w:t xml:space="preserve"> on the populace and lead to the escalation of a war due to the inevitable reaction from an adversary. Although a space weapon could not perhaps cause the massive damage of a nuclear weapon, it would become even more important than nuclear weapons in the future frame of global strategic stability because of its special </w:t>
      </w:r>
      <w:proofErr w:type="spellStart"/>
      <w:r w:rsidRPr="00764775">
        <w:rPr>
          <w:rStyle w:val="StyleUnderline"/>
        </w:rPr>
        <w:t>e</w:t>
      </w:r>
      <w:r w:rsidRPr="00764775">
        <w:rPr>
          <w:rStyle w:val="StyleUnderline"/>
          <w:rFonts w:ascii="Cambria Math" w:hAnsi="Cambria Math" w:cs="Cambria Math"/>
        </w:rPr>
        <w:t>↵</w:t>
      </w:r>
      <w:r w:rsidRPr="00764775">
        <w:rPr>
          <w:rStyle w:val="StyleUnderline"/>
        </w:rPr>
        <w:t>ects</w:t>
      </w:r>
      <w:proofErr w:type="spellEnd"/>
      <w:r w:rsidRPr="00764775">
        <w:rPr>
          <w:rStyle w:val="StyleUnderline"/>
        </w:rPr>
        <w:t xml:space="preserve"> on a country’s politics, economics and security. We might also anticipate an amazingly rapid development by </w:t>
      </w:r>
      <w:proofErr w:type="spellStart"/>
      <w:r w:rsidRPr="00764775">
        <w:rPr>
          <w:rStyle w:val="StyleUnderline"/>
        </w:rPr>
        <w:t>di</w:t>
      </w:r>
      <w:r w:rsidRPr="00764775">
        <w:rPr>
          <w:rStyle w:val="StyleUnderline"/>
          <w:rFonts w:ascii="Cambria Math" w:hAnsi="Cambria Math" w:cs="Cambria Math"/>
        </w:rPr>
        <w:t>↵</w:t>
      </w:r>
      <w:r w:rsidRPr="00764775">
        <w:rPr>
          <w:rStyle w:val="StyleUnderline"/>
        </w:rPr>
        <w:t>erent</w:t>
      </w:r>
      <w:proofErr w:type="spellEnd"/>
      <w:r w:rsidRPr="00764775">
        <w:rPr>
          <w:rStyle w:val="StyleUnderline"/>
        </w:rPr>
        <w:t xml:space="preserve"> nations.</w:t>
      </w:r>
      <w:r w:rsidRPr="009B6DE8">
        <w:rPr>
          <w:sz w:val="12"/>
        </w:rPr>
        <w:t>¶</w:t>
      </w:r>
      <w:r w:rsidRPr="009B6DE8">
        <w:t xml:space="preserve"> </w:t>
      </w:r>
      <w:r w:rsidRPr="00764775">
        <w:rPr>
          <w:rStyle w:val="StyleUnderline"/>
        </w:rPr>
        <w:t xml:space="preserve">Space </w:t>
      </w:r>
      <w:proofErr w:type="spellStart"/>
      <w:r w:rsidRPr="00764775">
        <w:rPr>
          <w:rStyle w:val="StyleUnderline"/>
        </w:rPr>
        <w:t>weaponization</w:t>
      </w:r>
      <w:proofErr w:type="spellEnd"/>
      <w:r w:rsidRPr="00764775">
        <w:rPr>
          <w:rStyle w:val="StyleUnderline"/>
        </w:rPr>
        <w:t xml:space="preserve"> could therefore have grave and perhaps unknown negative implications for the world strategic stability and arms control mechanisms. On one hand, space </w:t>
      </w:r>
      <w:proofErr w:type="spellStart"/>
      <w:r w:rsidRPr="00764775">
        <w:rPr>
          <w:rStyle w:val="StyleUnderline"/>
        </w:rPr>
        <w:t>weaponization</w:t>
      </w:r>
      <w:proofErr w:type="spellEnd"/>
      <w:r w:rsidRPr="00764775">
        <w:rPr>
          <w:rStyle w:val="StyleUnderline"/>
        </w:rPr>
        <w:t xml:space="preserve"> would undermine strategic stability</w:t>
      </w:r>
      <w:r w:rsidRPr="009B6DE8">
        <w:t xml:space="preserve">. Full-scale missile defense, as one step of </w:t>
      </w:r>
      <w:r w:rsidRPr="00764775">
        <w:rPr>
          <w:rStyle w:val="StyleUnderline"/>
        </w:rPr>
        <w:t xml:space="preserve">space </w:t>
      </w:r>
      <w:proofErr w:type="spellStart"/>
      <w:r w:rsidRPr="00764775">
        <w:rPr>
          <w:rStyle w:val="StyleUnderline"/>
        </w:rPr>
        <w:t>weaponization</w:t>
      </w:r>
      <w:proofErr w:type="spellEnd"/>
      <w:r w:rsidRPr="00764775">
        <w:rPr>
          <w:rStyle w:val="StyleUnderline"/>
        </w:rPr>
        <w:t xml:space="preserve">, will lead to the nuclear unbalance due to its counteraction to nuclear weapons. This is a typical case where the search for absolute security at the expense of the stability can </w:t>
      </w:r>
      <w:proofErr w:type="spellStart"/>
      <w:r w:rsidRPr="00764775">
        <w:rPr>
          <w:rStyle w:val="StyleUnderline"/>
        </w:rPr>
        <w:t>a</w:t>
      </w:r>
      <w:r w:rsidRPr="00764775">
        <w:rPr>
          <w:rStyle w:val="StyleUnderline"/>
          <w:rFonts w:ascii="Cambria Math" w:hAnsi="Cambria Math" w:cs="Cambria Math"/>
        </w:rPr>
        <w:t>↵</w:t>
      </w:r>
      <w:r w:rsidRPr="00764775">
        <w:rPr>
          <w:rStyle w:val="StyleUnderline"/>
        </w:rPr>
        <w:t>ect</w:t>
      </w:r>
      <w:proofErr w:type="spellEnd"/>
      <w:r w:rsidRPr="00764775">
        <w:rPr>
          <w:rStyle w:val="StyleUnderline"/>
        </w:rPr>
        <w:t xml:space="preserve"> the whole world. As a result, </w:t>
      </w:r>
      <w:r w:rsidRPr="00632B43">
        <w:rPr>
          <w:rStyle w:val="Emphasis"/>
        </w:rPr>
        <w:t xml:space="preserve">space </w:t>
      </w:r>
      <w:proofErr w:type="spellStart"/>
      <w:r w:rsidRPr="00632B43">
        <w:rPr>
          <w:rStyle w:val="Emphasis"/>
        </w:rPr>
        <w:t>weaponization</w:t>
      </w:r>
      <w:proofErr w:type="spellEnd"/>
      <w:r w:rsidRPr="00632B43">
        <w:rPr>
          <w:rStyle w:val="Emphasis"/>
        </w:rPr>
        <w:t xml:space="preserve"> will perhaps further stimulate the</w:t>
      </w:r>
      <w:r w:rsidRPr="00764775">
        <w:rPr>
          <w:rStyle w:val="Emphasis"/>
        </w:rPr>
        <w:t xml:space="preserve"> horizontal and vertical proliferation of nuclear and conventional missiles.</w:t>
      </w:r>
      <w:r w:rsidRPr="009B6DE8">
        <w:rPr>
          <w:rStyle w:val="StyleUnderline"/>
          <w:sz w:val="12"/>
          <w:u w:val="none"/>
        </w:rPr>
        <w:t>¶</w:t>
      </w:r>
      <w:r w:rsidRPr="00632B43">
        <w:rPr>
          <w:rStyle w:val="StyleUnderline"/>
          <w:sz w:val="12"/>
        </w:rPr>
        <w:t xml:space="preserve"> </w:t>
      </w:r>
      <w:r w:rsidRPr="009B6DE8">
        <w:t>Furthermore</w:t>
      </w:r>
      <w:r w:rsidRPr="00764775">
        <w:rPr>
          <w:rStyle w:val="StyleUnderline"/>
        </w:rPr>
        <w:t xml:space="preserve">, space </w:t>
      </w:r>
      <w:proofErr w:type="spellStart"/>
      <w:r w:rsidRPr="00764775">
        <w:rPr>
          <w:rStyle w:val="StyleUnderline"/>
        </w:rPr>
        <w:t>weaponization</w:t>
      </w:r>
      <w:proofErr w:type="spellEnd"/>
      <w:r w:rsidRPr="00764775">
        <w:rPr>
          <w:rStyle w:val="StyleUnderline"/>
        </w:rPr>
        <w:t xml:space="preserve"> would </w:t>
      </w:r>
      <w:r w:rsidRPr="00632B43">
        <w:rPr>
          <w:rStyle w:val="Emphasis"/>
        </w:rPr>
        <w:t>destroy arms control and disarmament mechanisms</w:t>
      </w:r>
      <w:r w:rsidRPr="00764775">
        <w:rPr>
          <w:rStyle w:val="StyleUnderline"/>
        </w:rPr>
        <w:t xml:space="preserve">. </w:t>
      </w:r>
      <w:r w:rsidRPr="009B6DE8">
        <w:t xml:space="preserve">As noted above, strategic stability in the Cold War years was consolidated with a series of arms control and disarmament treaties. These </w:t>
      </w:r>
      <w:r w:rsidRPr="00764775">
        <w:rPr>
          <w:rStyle w:val="StyleUnderline"/>
        </w:rPr>
        <w:t xml:space="preserve">legal documents reflected the convergence of interests of the majority members of the world, as well as their willingness to accept certain constraints on their own actions in the international arena. However, space </w:t>
      </w:r>
      <w:proofErr w:type="spellStart"/>
      <w:r w:rsidRPr="00764775">
        <w:rPr>
          <w:rStyle w:val="StyleUnderline"/>
        </w:rPr>
        <w:t>weaponization</w:t>
      </w:r>
      <w:proofErr w:type="spellEnd"/>
      <w:r w:rsidRPr="00764775">
        <w:rPr>
          <w:rStyle w:val="StyleUnderline"/>
        </w:rPr>
        <w:t xml:space="preserve"> will </w:t>
      </w:r>
      <w:r w:rsidRPr="00764775">
        <w:rPr>
          <w:rStyle w:val="Emphasis"/>
        </w:rPr>
        <w:t xml:space="preserve">completely overturn all these </w:t>
      </w:r>
      <w:proofErr w:type="spellStart"/>
      <w:r w:rsidRPr="00764775">
        <w:rPr>
          <w:rStyle w:val="Emphasis"/>
        </w:rPr>
        <w:t>e</w:t>
      </w:r>
      <w:r w:rsidRPr="00764775">
        <w:rPr>
          <w:rStyle w:val="Emphasis"/>
          <w:rFonts w:ascii="Cambria Math" w:hAnsi="Cambria Math" w:cs="Cambria Math"/>
        </w:rPr>
        <w:t>↵</w:t>
      </w:r>
      <w:r w:rsidRPr="00764775">
        <w:rPr>
          <w:rStyle w:val="Emphasis"/>
        </w:rPr>
        <w:t>orts</w:t>
      </w:r>
      <w:proofErr w:type="spellEnd"/>
      <w:r w:rsidRPr="00764775">
        <w:rPr>
          <w:rStyle w:val="Emphasis"/>
        </w:rPr>
        <w:t xml:space="preserve"> by the international community</w:t>
      </w:r>
      <w:r w:rsidRPr="009B6DE8">
        <w:t xml:space="preserve">. </w:t>
      </w:r>
      <w:proofErr w:type="gramStart"/>
      <w:r w:rsidRPr="00764775">
        <w:rPr>
          <w:rStyle w:val="StyleUnderline"/>
        </w:rPr>
        <w:t>An</w:t>
      </w:r>
      <w:proofErr w:type="gramEnd"/>
      <w:r w:rsidRPr="00764775">
        <w:rPr>
          <w:rStyle w:val="StyleUnderline"/>
        </w:rPr>
        <w:t xml:space="preserve"> un–limited missile defense system (via space) will undermine the nuclear balance, the very basis of these arms control treaties. It will thus block directly the progress towards nuclear disarmament and that will surely spread to related field of nuclear nonproliferation. </w:t>
      </w:r>
      <w:r w:rsidRPr="009B6DE8">
        <w:t xml:space="preserve">Of course, some hold different views on this issue. In the 2011 London Summit known as ‘Global nuclear zero’, the ‘Global nuclear zero initiative’ was committed to support to development of the proposed Missile Defense cooperatively. Ultimately, it was seen as a benefit for strategic stability by advancing the case for ‘nuclear zero’. However, as far as I am concerned, future cooperative development of full–scale MD will create ambiguity because of the sharing of sensitive technology and the absence of trust amongst those outside the MD system. Meanwhile, as long as full-scale MD exists, it is </w:t>
      </w:r>
      <w:proofErr w:type="spellStart"/>
      <w:r w:rsidRPr="009B6DE8">
        <w:t>di"cult</w:t>
      </w:r>
      <w:proofErr w:type="spellEnd"/>
      <w:r w:rsidRPr="009B6DE8">
        <w:t xml:space="preserve"> to continue to cut nuclear weapons. Therefore, full–scale MD will directly and seriously impede disarmament. Space </w:t>
      </w:r>
      <w:proofErr w:type="spellStart"/>
      <w:r w:rsidRPr="009B6DE8">
        <w:t>weaponization</w:t>
      </w:r>
      <w:proofErr w:type="spellEnd"/>
      <w:r w:rsidRPr="009B6DE8">
        <w:t xml:space="preserve"> will be a huge challenge to a series of arms control and disarmament agreements.</w:t>
      </w:r>
    </w:p>
    <w:p w:rsidR="0030733F" w:rsidRDefault="0030733F" w:rsidP="0030733F"/>
    <w:p w:rsidR="0030733F" w:rsidRDefault="0030733F" w:rsidP="0030733F">
      <w:pPr>
        <w:pStyle w:val="Heading4"/>
      </w:pPr>
      <w:proofErr w:type="spellStart"/>
      <w:r>
        <w:t>Prolif</w:t>
      </w:r>
      <w:proofErr w:type="spellEnd"/>
      <w:r>
        <w:t xml:space="preserve"> goes nuclear – models prove </w:t>
      </w:r>
    </w:p>
    <w:p w:rsidR="0030733F" w:rsidRPr="00336CDA" w:rsidRDefault="0030733F" w:rsidP="0030733F">
      <w:proofErr w:type="spellStart"/>
      <w:r w:rsidRPr="00336CDA">
        <w:rPr>
          <w:rStyle w:val="Style13ptBold"/>
        </w:rPr>
        <w:t>Quek</w:t>
      </w:r>
      <w:proofErr w:type="spellEnd"/>
      <w:r>
        <w:rPr>
          <w:rStyle w:val="Style13ptBold"/>
        </w:rPr>
        <w:t>,</w:t>
      </w:r>
      <w:r w:rsidRPr="00336CDA">
        <w:rPr>
          <w:rStyle w:val="Style13ptBold"/>
        </w:rPr>
        <w:t xml:space="preserve"> 16</w:t>
      </w:r>
      <w:r>
        <w:t xml:space="preserve"> – Professor of politics and public administration at University of Hong Kong [Kai, March 2, Nuclear Proliferation and the Use of Nuclear Options Political Research Quarterly, </w:t>
      </w:r>
      <w:proofErr w:type="spellStart"/>
      <w:r>
        <w:t>vol</w:t>
      </w:r>
      <w:proofErr w:type="spellEnd"/>
      <w:r>
        <w:t xml:space="preserve">, 69 no  2, Sage Journals, accessed 7/3/16, </w:t>
      </w:r>
      <w:proofErr w:type="spellStart"/>
      <w:r>
        <w:t>ge</w:t>
      </w:r>
      <w:proofErr w:type="spellEnd"/>
      <w:r>
        <w:t>]</w:t>
      </w:r>
    </w:p>
    <w:p w:rsidR="0030733F" w:rsidRPr="009B6DE8" w:rsidRDefault="0030733F" w:rsidP="0030733F">
      <w:r w:rsidRPr="009B6DE8">
        <w:t xml:space="preserve">Does nuclear proliferation affect the risk that nuclear weapons will be used in a crisis? The question implicates human survival but is difficult to study, as observations of nuclear war do not actually exist. Our empirical knowledge is thus limited. I use experimental games with nuclear options to circumvent the observational constraint and construct empirical tests. I find that </w:t>
      </w:r>
      <w:r w:rsidRPr="00336CDA">
        <w:rPr>
          <w:rStyle w:val="StyleUnderline"/>
        </w:rPr>
        <w:t>decisions are mostly peaceful</w:t>
      </w:r>
      <w:r w:rsidRPr="009B6DE8">
        <w:t xml:space="preserve"> at N = 2 </w:t>
      </w:r>
      <w:r w:rsidRPr="00336CDA">
        <w:rPr>
          <w:rStyle w:val="StyleUnderline"/>
        </w:rPr>
        <w:t>despite the existence of nuclear options with a relative first-strike advantage. This finding is especially relevant as most nuclear-state confrontations in history had been bilateral crises</w:t>
      </w:r>
      <w:r w:rsidRPr="009B6DE8">
        <w:t xml:space="preserve">. More generally, I find that </w:t>
      </w:r>
      <w:r w:rsidRPr="00336CDA">
        <w:rPr>
          <w:rStyle w:val="StyleUnderline"/>
        </w:rPr>
        <w:t xml:space="preserve">one is less likely to choose the nuclear option </w:t>
      </w:r>
      <w:r w:rsidRPr="00336CDA">
        <w:rPr>
          <w:rStyle w:val="Emphasis"/>
        </w:rPr>
        <w:t>when it is known that the number of nuclear actors in the crisis is</w:t>
      </w:r>
      <w:r w:rsidRPr="00336CDA">
        <w:rPr>
          <w:rStyle w:val="StyleUnderline"/>
        </w:rPr>
        <w:t xml:space="preserve"> small</w:t>
      </w:r>
      <w:r w:rsidRPr="009B6DE8">
        <w:t xml:space="preserve">, and </w:t>
      </w:r>
      <w:r w:rsidRPr="00336CDA">
        <w:rPr>
          <w:rStyle w:val="Emphasis"/>
        </w:rPr>
        <w:t>more likely to choose the nuclear option when it is known that the number of nuclear actors is large</w:t>
      </w:r>
      <w:r w:rsidRPr="009B6DE8">
        <w:t xml:space="preserve">. In particular, </w:t>
      </w:r>
      <w:r w:rsidRPr="00336CDA">
        <w:rPr>
          <w:rStyle w:val="StyleUnderline"/>
        </w:rPr>
        <w:t>a jump in the number of nuclear actors in crisis beyond</w:t>
      </w:r>
      <w:r w:rsidRPr="009B6DE8">
        <w:t xml:space="preserve"> N = </w:t>
      </w:r>
      <w:r w:rsidRPr="00336CDA">
        <w:rPr>
          <w:rStyle w:val="StyleUnderline"/>
        </w:rPr>
        <w:t xml:space="preserve">2 </w:t>
      </w:r>
      <w:r w:rsidRPr="00336CDA">
        <w:rPr>
          <w:rStyle w:val="Emphasis"/>
        </w:rPr>
        <w:t xml:space="preserve">significantly increases the chance of choosing the nuclear option. </w:t>
      </w:r>
      <w:r w:rsidRPr="009B6DE8">
        <w:t xml:space="preserve">Preliminary probes also suggest that </w:t>
      </w:r>
      <w:r w:rsidRPr="00336CDA">
        <w:rPr>
          <w:rStyle w:val="StyleUnderline"/>
        </w:rPr>
        <w:t xml:space="preserve">players in inter-alliance crises are more peaceful when they have second-strike </w:t>
      </w:r>
      <w:proofErr w:type="spellStart"/>
      <w:r w:rsidRPr="00336CDA">
        <w:rPr>
          <w:rStyle w:val="StyleUnderline"/>
        </w:rPr>
        <w:t>countervalue</w:t>
      </w:r>
      <w:proofErr w:type="spellEnd"/>
      <w:r w:rsidRPr="00336CDA">
        <w:rPr>
          <w:rStyle w:val="StyleUnderline"/>
        </w:rPr>
        <w:t xml:space="preserve"> capabilities</w:t>
      </w:r>
      <w:r w:rsidRPr="009B6DE8">
        <w:t>, and that nuclear framing has no significant effect on the use of the nuclear option.</w:t>
      </w:r>
      <w:r w:rsidRPr="009B6DE8">
        <w:rPr>
          <w:sz w:val="12"/>
        </w:rPr>
        <w:t>¶</w:t>
      </w:r>
      <w:r w:rsidRPr="009B6DE8">
        <w:t xml:space="preserve"> To my knowledge, this is the first randomized experiment in political science that focuses on the relationship between proliferation and the use of nuclear options.23 In a fortunate world where nuclear war remains unobserved, there are justifications for an experimental approach on theoretical, practical, and ethical grounds. Methodologically, the use of a controlled experiment also allows for a clean identification of the causal relationship</w:t>
      </w:r>
      <w:proofErr w:type="gramStart"/>
      <w:r w:rsidRPr="009B6DE8">
        <w:t>,.</w:t>
      </w:r>
      <w:proofErr w:type="gramEnd"/>
      <w:r w:rsidRPr="009B6DE8">
        <w:rPr>
          <w:sz w:val="12"/>
        </w:rPr>
        <w:t>¶</w:t>
      </w:r>
      <w:r w:rsidRPr="009B6DE8">
        <w:t xml:space="preserve"> This experiment focuses exclusively on the strategic dimension. It also assumes that the crisis has already escalated to the point where players are considering the use of the nuclear option, and thus it does not address the </w:t>
      </w:r>
      <w:proofErr w:type="spellStart"/>
      <w:r w:rsidRPr="009B6DE8">
        <w:t>ex ante</w:t>
      </w:r>
      <w:proofErr w:type="spellEnd"/>
      <w:r w:rsidRPr="009B6DE8">
        <w:t xml:space="preserv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w:t>
      </w:r>
      <w:r w:rsidRPr="009B6DE8">
        <w:rPr>
          <w:sz w:val="12"/>
        </w:rPr>
        <w:t>¶</w:t>
      </w:r>
      <w:r w:rsidRPr="009B6DE8">
        <w:t xml:space="preserve"> </w:t>
      </w:r>
      <w:proofErr w:type="gramStart"/>
      <w:r w:rsidRPr="009B6DE8">
        <w:t>Several</w:t>
      </w:r>
      <w:proofErr w:type="gramEnd"/>
      <w:r w:rsidRPr="009B6DE8">
        <w:t xml:space="preserve">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w:t>
      </w:r>
      <w:r w:rsidRPr="009B6DE8">
        <w:rPr>
          <w:sz w:val="12"/>
        </w:rPr>
        <w:t>¶</w:t>
      </w:r>
      <w:r w:rsidRPr="009B6DE8">
        <w:t xml:space="preserve"> The results suggest that </w:t>
      </w:r>
      <w:r w:rsidRPr="00336CDA">
        <w:rPr>
          <w:rStyle w:val="StyleUnderline"/>
        </w:rPr>
        <w:t>distrust over the rationality of other players increases with an increase in the</w:t>
      </w:r>
      <w:r w:rsidRPr="009B6DE8">
        <w:t xml:space="preserve"> N </w:t>
      </w:r>
      <w:r w:rsidRPr="00336CDA">
        <w:rPr>
          <w:rStyle w:val="StyleUnderline"/>
        </w:rPr>
        <w:t>parameter,</w:t>
      </w:r>
      <w:r w:rsidRPr="009B6DE8">
        <w:t xml:space="preserve"> and weakens the tendency toward the payoff-dominant outcome of peaceful restraint. Thus, </w:t>
      </w:r>
      <w:r w:rsidRPr="00336CDA">
        <w:rPr>
          <w:rStyle w:val="Emphasis"/>
        </w:rPr>
        <w:t>proliferation may be dangerous even in a world of states trying to behave rationally</w:t>
      </w:r>
      <w:r w:rsidRPr="00336CDA">
        <w:rPr>
          <w:rStyle w:val="StyleUnderline"/>
        </w:rPr>
        <w:t>,</w:t>
      </w:r>
      <w:r w:rsidRPr="009B6DE8">
        <w:t xml:space="preserve"> contrary to the arguments made by Waltz (2003) and others in which the common knowledge of rationality is assumed. The results also offer an interesting contrast with </w:t>
      </w:r>
      <w:proofErr w:type="spellStart"/>
      <w:r w:rsidRPr="009B6DE8">
        <w:t>Asal</w:t>
      </w:r>
      <w:proofErr w:type="spellEnd"/>
      <w:r w:rsidRPr="009B6DE8">
        <w:t xml:space="preserve"> and </w:t>
      </w:r>
      <w:proofErr w:type="spellStart"/>
      <w:r w:rsidRPr="009B6DE8">
        <w:t>Breadsley’s</w:t>
      </w:r>
      <w:proofErr w:type="spellEnd"/>
      <w:r w:rsidRPr="009B6DE8">
        <w:t xml:space="preserve"> (2007) finding that the risk of (non-nuclear) war is higher when the number of nuclear actors in crisis is lower. This contrast raises the hypothesis that states in bilateral crises may choose to drag out a crisis as the risk of nuclear war is lower under N = 2, as suggested by our results.24 This hypothesis has practical importance and should be investigated in future research.</w:t>
      </w:r>
    </w:p>
    <w:p w:rsidR="0030733F" w:rsidRPr="0030733F" w:rsidRDefault="0030733F" w:rsidP="0030733F"/>
    <w:p w:rsidR="00003456" w:rsidRDefault="00003456" w:rsidP="00003456">
      <w:pPr>
        <w:pStyle w:val="Heading3"/>
      </w:pPr>
      <w:r>
        <w:t>2NC - US Wins</w:t>
      </w:r>
    </w:p>
    <w:p w:rsidR="00384EFF" w:rsidRDefault="00384EFF" w:rsidP="00384EFF">
      <w:pPr>
        <w:pStyle w:val="Heading4"/>
      </w:pPr>
      <w:r>
        <w:t xml:space="preserve">Even if it conflict escalates, its better now than later – military modernization ensures the damage will be worse </w:t>
      </w:r>
    </w:p>
    <w:p w:rsidR="00384EFF" w:rsidRDefault="00384EFF" w:rsidP="00384EFF">
      <w:proofErr w:type="spellStart"/>
      <w:r w:rsidRPr="00C0320B">
        <w:rPr>
          <w:rStyle w:val="Style13ptBold"/>
        </w:rPr>
        <w:t>Wittner</w:t>
      </w:r>
      <w:proofErr w:type="spellEnd"/>
      <w:r w:rsidRPr="00C0320B">
        <w:rPr>
          <w:rStyle w:val="Style13ptBold"/>
        </w:rPr>
        <w:t>, 11</w:t>
      </w:r>
      <w:r>
        <w:t xml:space="preserve"> - Emeritus Professor of History at the State University of New York [Lawrence, November 28, Huntington News, COMMENTARY: Is a Nuclear War with China Possible</w:t>
      </w:r>
      <w:proofErr w:type="gramStart"/>
      <w:r>
        <w:t>?,</w:t>
      </w:r>
      <w:proofErr w:type="gramEnd"/>
      <w:r>
        <w:t xml:space="preserve"> </w:t>
      </w:r>
      <w:hyperlink r:id="rId9" w:history="1">
        <w:r w:rsidRPr="004F0E1F">
          <w:rPr>
            <w:rStyle w:val="Hyperlink"/>
          </w:rPr>
          <w:t>http://www.huntingtonnews.net/14446</w:t>
        </w:r>
      </w:hyperlink>
      <w:r>
        <w:t>, accessed 7/3/16, GE]</w:t>
      </w:r>
    </w:p>
    <w:p w:rsidR="00384EFF" w:rsidRDefault="00384EFF" w:rsidP="00384EFF"/>
    <w:p w:rsidR="00384EFF" w:rsidRPr="009B6DE8" w:rsidRDefault="00384EFF" w:rsidP="00384EFF">
      <w:r w:rsidRPr="009B6DE8">
        <w:t xml:space="preserve">Of course, the bottom line for those Americans convinced that nuclear weapons safeguard them from a Chinese nuclear attack might be that the U.S. nuclear arsenal is far greater than its Chinese counterpart. </w:t>
      </w:r>
      <w:r w:rsidRPr="00C0320B">
        <w:rPr>
          <w:rStyle w:val="StyleUnderline"/>
        </w:rPr>
        <w:t>Today, it is estimated that the U.S. government possesses over five thousand nuclear warheads, while the Chinese government has a total inventory of roughly three hundred.</w:t>
      </w:r>
      <w:r>
        <w:rPr>
          <w:rStyle w:val="StyleUnderline"/>
        </w:rPr>
        <w:t xml:space="preserve"> </w:t>
      </w:r>
      <w:r w:rsidRPr="00C0320B">
        <w:rPr>
          <w:rStyle w:val="StyleUnderline"/>
        </w:rPr>
        <w:t>Moreover, only about forty of these Chinese nuclear weapons can reach the United States.</w:t>
      </w:r>
      <w:r w:rsidRPr="009B6DE8">
        <w:t xml:space="preserve"> Surely the United States would “win” any nuclear war with China. But what would that “victory” entail? A </w:t>
      </w:r>
      <w:r w:rsidRPr="00C0320B">
        <w:rPr>
          <w:rStyle w:val="StyleUnderline"/>
        </w:rPr>
        <w:t xml:space="preserve">nuclear attack by China would immediately slaughter at least </w:t>
      </w:r>
      <w:r w:rsidRPr="00C0320B">
        <w:rPr>
          <w:rStyle w:val="Emphasis"/>
        </w:rPr>
        <w:t>10 million Americans</w:t>
      </w:r>
      <w:r w:rsidRPr="00C0320B">
        <w:rPr>
          <w:rStyle w:val="StyleUnderline"/>
        </w:rPr>
        <w:t xml:space="preserve"> in a great storm of blast and fire, while leaving many more dying horribly of sickness and radiation poisoning</w:t>
      </w:r>
      <w:r w:rsidRPr="009B6DE8">
        <w:t xml:space="preserve">. The </w:t>
      </w:r>
      <w:r w:rsidRPr="00C0320B">
        <w:rPr>
          <w:rStyle w:val="StyleUnderline"/>
        </w:rPr>
        <w:t>Chinese death toll in a nuclear war would be far higher.</w:t>
      </w:r>
      <w:r>
        <w:rPr>
          <w:rStyle w:val="StyleUnderline"/>
        </w:rPr>
        <w:t xml:space="preserve"> </w:t>
      </w:r>
      <w:r w:rsidRPr="00C0320B">
        <w:rPr>
          <w:rStyle w:val="StyleUnderline"/>
        </w:rPr>
        <w:t>Both nations would be reduced to smoldering, radioactive wasteland</w:t>
      </w:r>
      <w:r w:rsidRPr="009B6DE8">
        <w:t xml:space="preserve">s. Also, </w:t>
      </w:r>
      <w:r w:rsidRPr="00C0320B">
        <w:rPr>
          <w:rStyle w:val="Emphasis"/>
        </w:rPr>
        <w:t>radioactive debris sent aloft by the nuclear explosions would blot out the sun and bring on a “nuclear winter” around the globe—destroying agriculture, creating worldwide famine, and generating chaos and destruction</w:t>
      </w:r>
      <w:r w:rsidRPr="00C0320B">
        <w:rPr>
          <w:rStyle w:val="StyleUnderline"/>
        </w:rPr>
        <w:t>.</w:t>
      </w:r>
      <w:r>
        <w:rPr>
          <w:rStyle w:val="StyleUnderline"/>
        </w:rPr>
        <w:t xml:space="preserve"> </w:t>
      </w:r>
      <w:r w:rsidRPr="009B6DE8">
        <w:t xml:space="preserve">Moreover, </w:t>
      </w:r>
      <w:r w:rsidRPr="00C0320B">
        <w:rPr>
          <w:rStyle w:val="Emphasis"/>
        </w:rPr>
        <w:t>in another decade the extent of this catastrophe would be far worse</w:t>
      </w:r>
      <w:r w:rsidRPr="009B6DE8">
        <w:t xml:space="preserve">. The Chinese government is currently expanding its nuclear arsenal, and </w:t>
      </w:r>
      <w:r w:rsidRPr="00C0320B">
        <w:rPr>
          <w:rStyle w:val="Emphasis"/>
        </w:rPr>
        <w:t>by the year 2020 it is expected to more than double its number of nuclear weapons that can hit the United States</w:t>
      </w:r>
      <w:r w:rsidRPr="009B6DE8">
        <w:t>. The U.S. government, in turn, has plans to spend hundreds of billions of dollars “modernizing” its nuclear weapons and nuclear production facilities over the next decade.</w:t>
      </w:r>
    </w:p>
    <w:p w:rsidR="00384EFF" w:rsidRPr="00384EFF" w:rsidRDefault="00384EFF" w:rsidP="00384EFF"/>
    <w:p w:rsidR="006E1293" w:rsidRDefault="006E1293" w:rsidP="006E1293">
      <w:pPr>
        <w:pStyle w:val="Heading4"/>
      </w:pPr>
      <w:r>
        <w:t xml:space="preserve">Chinese military modernization mean that the US can win the war now with conventional forces, but not later – waiting forces us in space war and cyber war and increases the risk of nuclear escalation </w:t>
      </w:r>
    </w:p>
    <w:p w:rsidR="006E1293" w:rsidRPr="002B6206" w:rsidRDefault="006E1293" w:rsidP="006E1293">
      <w:r w:rsidRPr="002B6206">
        <w:rPr>
          <w:rStyle w:val="Style13ptBold"/>
        </w:rPr>
        <w:t>Dobbins, 12</w:t>
      </w:r>
      <w:r>
        <w:t xml:space="preserve"> - Senior fellow and Distinguished Chair in Diplomacy and Security at the RAND Corporation [James, Aug 1, Survival: Global Politics and Strategy Vol 54, Issue 4, War with China, Taylor and Francis, accessed 6/30/16, </w:t>
      </w:r>
      <w:proofErr w:type="spellStart"/>
      <w:r>
        <w:t>ge</w:t>
      </w:r>
      <w:proofErr w:type="spellEnd"/>
      <w:r>
        <w:t>]</w:t>
      </w:r>
    </w:p>
    <w:p w:rsidR="006E1293" w:rsidRPr="004763B4" w:rsidRDefault="006E1293" w:rsidP="006E1293">
      <w:r w:rsidRPr="004763B4">
        <w:t xml:space="preserve">The above cases represent the range of plausible military contingencies involving China that the United States could face in and beyond the next decade. They demonstrate that while Sino-American hostilities may be unlikely, </w:t>
      </w:r>
      <w:r w:rsidRPr="002B6206">
        <w:rPr>
          <w:rStyle w:val="StyleUnderline"/>
        </w:rPr>
        <w:t>the United States needs a wide range of advanced military capabilities to deter or prevail, and in any case to preserve stability and exert influence in regional affairs despite China's growing power and reach</w:t>
      </w:r>
      <w:r w:rsidRPr="004763B4">
        <w:t xml:space="preserve">. This need is shaped by an increasingly capable People's Liberation Army and by the diverse circumstances, geography and domains (land, sea, air, space, cyber) in which conflict could </w:t>
      </w:r>
      <w:r w:rsidRPr="002B6206">
        <w:rPr>
          <w:rStyle w:val="StyleUnderline"/>
        </w:rPr>
        <w:t>occur. In North Korea, US ground, tactical-air, strike and special-operations forces could be needed; in Taiwan, a full array of naval and air forces; in the South China Sea, US blue-water superiority. In addition, these contingencies could place heavy demands on US C4ISR capabilities (largely space-based), given the distances and possible intensity, and US concepts of operations</w:t>
      </w:r>
      <w:r w:rsidRPr="004763B4">
        <w:t>. Other than Korea, the contingencies do not call for sizable US ground forces; US involvement in large-scale land warfare anywhere in East Asia other than Korea is especially improbable. The Korean collapse scenario, judged the most likely, could well involve some competition, but probably not open conflict, with China, but would in either case call for a significant ground-force contribution.</w:t>
      </w:r>
      <w:r w:rsidR="004763B4" w:rsidRPr="004763B4">
        <w:rPr>
          <w:sz w:val="12"/>
        </w:rPr>
        <w:t>¶</w:t>
      </w:r>
      <w:r w:rsidRPr="004763B4">
        <w:t xml:space="preserve"> </w:t>
      </w:r>
      <w:r w:rsidRPr="002B6206">
        <w:rPr>
          <w:rStyle w:val="StyleUnderline"/>
        </w:rPr>
        <w:t xml:space="preserve">Generally speaking, </w:t>
      </w:r>
      <w:r w:rsidRPr="002B6206">
        <w:rPr>
          <w:rStyle w:val="Emphasis"/>
        </w:rPr>
        <w:t xml:space="preserve">direct </w:t>
      </w:r>
      <w:proofErr w:type="spellStart"/>
      <w:r w:rsidRPr="002B6206">
        <w:rPr>
          <w:rStyle w:val="Emphasis"/>
        </w:rPr>
        <w:t>defence</w:t>
      </w:r>
      <w:proofErr w:type="spellEnd"/>
      <w:r w:rsidRPr="002B6206">
        <w:rPr>
          <w:rStyle w:val="Emphasis"/>
        </w:rPr>
        <w:t xml:space="preserve"> by US forces as an operational option is feasible at present,</w:t>
      </w:r>
      <w:r w:rsidRPr="002B6206">
        <w:rPr>
          <w:rStyle w:val="StyleUnderline"/>
        </w:rPr>
        <w:t xml:space="preserve"> t</w:t>
      </w:r>
      <w:r w:rsidRPr="004763B4">
        <w:t xml:space="preserve">hough confidence in this varies from the South China Sea (high) to North Korea (medium) to Taiwan (medium-low). This is the result of the geographic orientation to date of improvements in Chinese anti-access, area-denial and limited power-projection capabilities (for example, short-range missiles), which is especially pronounced along China's eastern coast and toward Taiwan. </w:t>
      </w:r>
      <w:r w:rsidRPr="002B6206">
        <w:rPr>
          <w:rStyle w:val="StyleUnderline"/>
        </w:rPr>
        <w:t xml:space="preserve">For the next few years, China would find it difficult to exploit these advantages in a Korean contingency, and the South China Sea lies outside the reach of Chinese sensors, communications and missiles, much less its power-projection assets. </w:t>
      </w:r>
      <w:r w:rsidRPr="002B6206">
        <w:rPr>
          <w:rStyle w:val="Emphasis"/>
        </w:rPr>
        <w:t>Over time, China will be able both to increase its anti-access advantage</w:t>
      </w:r>
      <w:r w:rsidRPr="002B6206">
        <w:rPr>
          <w:rStyle w:val="StyleUnderline"/>
        </w:rPr>
        <w:t xml:space="preserve"> where it currently exists and to expand it into the Pacific, to Northeast Asia, and eventually to Southeast Asia. In addition, Chinese cyber and anti-satellite capabilities may in time be able to disrupt US C4ISR capabilities and thus impair direct </w:t>
      </w:r>
      <w:proofErr w:type="spellStart"/>
      <w:r w:rsidRPr="002B6206">
        <w:rPr>
          <w:rStyle w:val="StyleUnderline"/>
        </w:rPr>
        <w:t>defence</w:t>
      </w:r>
      <w:proofErr w:type="spellEnd"/>
      <w:r w:rsidRPr="002B6206">
        <w:rPr>
          <w:rStyle w:val="StyleUnderline"/>
        </w:rPr>
        <w:t>.</w:t>
      </w:r>
      <w:r w:rsidRPr="004763B4">
        <w:t xml:space="preserve"> </w:t>
      </w:r>
      <w:r w:rsidRPr="002B6206">
        <w:rPr>
          <w:rStyle w:val="StyleUnderline"/>
        </w:rPr>
        <w:t xml:space="preserve">In sum, </w:t>
      </w:r>
      <w:r w:rsidRPr="002B6206">
        <w:rPr>
          <w:rStyle w:val="Emphasis"/>
        </w:rPr>
        <w:t>forward-operating US forces could become more vulnerable</w:t>
      </w:r>
      <w:r w:rsidRPr="002B6206">
        <w:rPr>
          <w:rStyle w:val="StyleUnderline"/>
        </w:rPr>
        <w:t>, an outcome that represents the top priority of China's military investments and deployments</w:t>
      </w:r>
      <w:r w:rsidRPr="004763B4">
        <w:t>.</w:t>
      </w:r>
      <w:r w:rsidR="004763B4" w:rsidRPr="004763B4">
        <w:rPr>
          <w:sz w:val="12"/>
        </w:rPr>
        <w:t>¶</w:t>
      </w:r>
      <w:r w:rsidRPr="004763B4">
        <w:t xml:space="preserve"> </w:t>
      </w:r>
      <w:proofErr w:type="gramStart"/>
      <w:r w:rsidRPr="002B6206">
        <w:rPr>
          <w:rStyle w:val="StyleUnderline"/>
        </w:rPr>
        <w:t>The</w:t>
      </w:r>
      <w:proofErr w:type="gramEnd"/>
      <w:r w:rsidRPr="002B6206">
        <w:rPr>
          <w:rStyle w:val="StyleUnderline"/>
        </w:rPr>
        <w:t xml:space="preserve"> difficulties of direct </w:t>
      </w:r>
      <w:proofErr w:type="spellStart"/>
      <w:r w:rsidRPr="002B6206">
        <w:rPr>
          <w:rStyle w:val="StyleUnderline"/>
        </w:rPr>
        <w:t>defence</w:t>
      </w:r>
      <w:proofErr w:type="spellEnd"/>
      <w:r w:rsidRPr="002B6206">
        <w:rPr>
          <w:rStyle w:val="StyleUnderline"/>
        </w:rPr>
        <w:t xml:space="preserve"> could be greatly accelerated by Chinese </w:t>
      </w:r>
      <w:r w:rsidRPr="002B6206">
        <w:rPr>
          <w:rStyle w:val="Emphasis"/>
        </w:rPr>
        <w:t>development and use of cyber-attack and anti-satellite weapons</w:t>
      </w:r>
      <w:r w:rsidRPr="002B6206">
        <w:rPr>
          <w:rStyle w:val="StyleUnderline"/>
        </w:rPr>
        <w:t>, given the dependence of US forces and operating concepts on computer-networked and space-based C4ISR assets</w:t>
      </w:r>
      <w:r w:rsidRPr="004763B4">
        <w:t xml:space="preserve">. For this reason, Beijing appears to think that hostilities in both cyberspace and outer space would </w:t>
      </w:r>
      <w:proofErr w:type="spellStart"/>
      <w:r w:rsidRPr="004763B4">
        <w:t>favour</w:t>
      </w:r>
      <w:proofErr w:type="spellEnd"/>
      <w:r w:rsidRPr="004763B4">
        <w:t xml:space="preserve"> China, and so might initiate them. At the same time, as China extends the reach of its own forces and C4ISR capabilities into the Pacific, these will become vulnerable to US cyber and anti-satellite attacks. In any case, any Sino-American armed conflict will be increasingly affected, if not decided, by warfare in these new domains.</w:t>
      </w:r>
      <w:r w:rsidR="004763B4" w:rsidRPr="004763B4">
        <w:rPr>
          <w:sz w:val="12"/>
        </w:rPr>
        <w:t>¶</w:t>
      </w:r>
      <w:r w:rsidRPr="004763B4">
        <w:t xml:space="preserve"> The US will have to consider striking Chinese satellites</w:t>
      </w:r>
      <w:r w:rsidR="004763B4" w:rsidRPr="004763B4">
        <w:rPr>
          <w:sz w:val="12"/>
        </w:rPr>
        <w:t>¶</w:t>
      </w:r>
      <w:r w:rsidRPr="004763B4">
        <w:t xml:space="preserve"> </w:t>
      </w:r>
      <w:r w:rsidRPr="002B6206">
        <w:rPr>
          <w:rStyle w:val="StyleUnderline"/>
        </w:rPr>
        <w:t xml:space="preserve">The erosion of capabilities for direct </w:t>
      </w:r>
      <w:proofErr w:type="spellStart"/>
      <w:r w:rsidRPr="002B6206">
        <w:rPr>
          <w:rStyle w:val="StyleUnderline"/>
        </w:rPr>
        <w:t>defence</w:t>
      </w:r>
      <w:proofErr w:type="spellEnd"/>
      <w:r w:rsidRPr="002B6206">
        <w:rPr>
          <w:rStyle w:val="StyleUnderline"/>
        </w:rPr>
        <w:t xml:space="preserve"> will push the United States toward enhanced weapons, ranges, geography and targets both to regain survivability and to strike Chinese forces, launchers, sensors </w:t>
      </w:r>
      <w:r w:rsidRPr="002B6206">
        <w:rPr>
          <w:rStyle w:val="Emphasis"/>
        </w:rPr>
        <w:t>and other capabilities on the mainland</w:t>
      </w:r>
      <w:r w:rsidRPr="004763B4">
        <w:t xml:space="preserve"> (or elsewhere in the region, outside the immediate theatre). In addition, as </w:t>
      </w:r>
      <w:r w:rsidRPr="002B6206">
        <w:rPr>
          <w:rStyle w:val="StyleUnderline"/>
        </w:rPr>
        <w:t xml:space="preserve">China develops cyber and anti-satellite capabilities (and hence becomes more reliant on advanced C4ISR assets), the United States will have to </w:t>
      </w:r>
      <w:r w:rsidRPr="002B6206">
        <w:rPr>
          <w:rStyle w:val="Emphasis"/>
        </w:rPr>
        <w:t>consider striking Chinese satellites and computer networks</w:t>
      </w:r>
      <w:r w:rsidRPr="004763B4">
        <w:t>. These trends will lead both sides to widen their choice of targets in order to achieve dominance over any particular geographic objective, however limited.</w:t>
      </w:r>
      <w:r w:rsidR="004763B4" w:rsidRPr="004763B4">
        <w:rPr>
          <w:sz w:val="12"/>
        </w:rPr>
        <w:t>¶</w:t>
      </w:r>
      <w:r w:rsidRPr="004763B4">
        <w:t xml:space="preserve"> </w:t>
      </w:r>
      <w:r w:rsidRPr="002B6206">
        <w:rPr>
          <w:rStyle w:val="Emphasis"/>
        </w:rPr>
        <w:t xml:space="preserve">The increasing difficulty in ensuring direct </w:t>
      </w:r>
      <w:proofErr w:type="spellStart"/>
      <w:r w:rsidRPr="002B6206">
        <w:rPr>
          <w:rStyle w:val="Emphasis"/>
        </w:rPr>
        <w:t>defence</w:t>
      </w:r>
      <w:proofErr w:type="spellEnd"/>
      <w:r w:rsidRPr="002B6206">
        <w:rPr>
          <w:rStyle w:val="Emphasis"/>
        </w:rPr>
        <w:t xml:space="preserve"> could be consequential</w:t>
      </w:r>
      <w:r w:rsidRPr="002B6206">
        <w:rPr>
          <w:rStyle w:val="StyleUnderline"/>
        </w:rPr>
        <w:t xml:space="preserve"> </w:t>
      </w:r>
      <w:r w:rsidRPr="004763B4">
        <w:t>even if Sino-American hostilities are unlikely</w:t>
      </w:r>
      <w:r w:rsidRPr="002B6206">
        <w:rPr>
          <w:rStyle w:val="StyleUnderline"/>
        </w:rPr>
        <w:t xml:space="preserve">, for </w:t>
      </w:r>
      <w:r w:rsidRPr="002B6206">
        <w:rPr>
          <w:rStyle w:val="Emphasis"/>
        </w:rPr>
        <w:t xml:space="preserve">they could stimulate Chinese risk-taking, increase US inhibitions, and weaken the resolve of US allies and China's </w:t>
      </w:r>
      <w:proofErr w:type="spellStart"/>
      <w:r w:rsidRPr="002B6206">
        <w:rPr>
          <w:rStyle w:val="Emphasis"/>
        </w:rPr>
        <w:t>neighbours</w:t>
      </w:r>
      <w:proofErr w:type="spellEnd"/>
      <w:r w:rsidRPr="002B6206">
        <w:rPr>
          <w:rStyle w:val="StyleUnderline"/>
        </w:rPr>
        <w:t xml:space="preserve"> to withstand greater Chinese insistence on settling disputes on Beijing's terms.</w:t>
      </w:r>
      <w:r w:rsidRPr="004763B4">
        <w:t xml:space="preserve"> These trends are the result of underlying general technological progress; sustainable growth in military spending, reform and doctrinal adaptation within the People's Liberation Army; and geographic distances for China and the United States. On the other hand, most of China's </w:t>
      </w:r>
      <w:proofErr w:type="spellStart"/>
      <w:r w:rsidRPr="004763B4">
        <w:t>neighbours</w:t>
      </w:r>
      <w:proofErr w:type="spellEnd"/>
      <w:r w:rsidRPr="004763B4">
        <w:t xml:space="preserve"> are growing both economically and in technological sophistication, and some may choose to keep pace in quality (if not quantity) with Chinese advances in the military field.</w:t>
      </w:r>
      <w:r w:rsidR="004763B4" w:rsidRPr="004763B4">
        <w:rPr>
          <w:sz w:val="12"/>
        </w:rPr>
        <w:t>¶</w:t>
      </w:r>
      <w:r w:rsidRPr="004763B4">
        <w:t xml:space="preserve"> Barring unforeseen technological developments that assure survivability for US forces and C4ISR capabilities, it will not be possible or affordable for the United States to buck these trends. As the </w:t>
      </w:r>
      <w:proofErr w:type="spellStart"/>
      <w:r w:rsidRPr="004763B4">
        <w:t>defence</w:t>
      </w:r>
      <w:proofErr w:type="spellEnd"/>
      <w:r w:rsidRPr="004763B4">
        <w:t xml:space="preserve"> of Taiwan is already becoming problematic for US forces (including for its carriers and nearby air bases), so will US operational options in the event of a confrontation with China over a North Korean collapse or a crisis in Southeast Asia. </w:t>
      </w:r>
      <w:r w:rsidRPr="002B6206">
        <w:rPr>
          <w:rStyle w:val="StyleUnderline"/>
        </w:rPr>
        <w:t xml:space="preserve">Over time, the United States is likely to become increasingly reliant on its more distant and less vulnerable capabilities. As US forward-operating survivability declines, strike range must increase. US military-operational emphasis in the Western Pacific will thus shift from geographically limited direct </w:t>
      </w:r>
      <w:proofErr w:type="spellStart"/>
      <w:r w:rsidRPr="002B6206">
        <w:rPr>
          <w:rStyle w:val="StyleUnderline"/>
        </w:rPr>
        <w:t>defence</w:t>
      </w:r>
      <w:proofErr w:type="spellEnd"/>
      <w:r w:rsidRPr="002B6206">
        <w:rPr>
          <w:rStyle w:val="StyleUnderline"/>
        </w:rPr>
        <w:t xml:space="preserve"> </w:t>
      </w:r>
      <w:r w:rsidRPr="002B6206">
        <w:rPr>
          <w:rStyle w:val="Emphasis"/>
        </w:rPr>
        <w:t>to more escalatory responses</w:t>
      </w:r>
      <w:r w:rsidRPr="002B6206">
        <w:rPr>
          <w:rStyle w:val="StyleUnderline"/>
        </w:rPr>
        <w:t>, and eventually, when even these will not suffice, from deterrence based on denial to deterrence based on the threat of punishment,</w:t>
      </w:r>
      <w:r w:rsidRPr="004763B4">
        <w:t xml:space="preserve"> with the speed of the shift likely to be more swift in Taiwan, followed by Northeast Asia and then Southeast Asia at a somewhat later date.</w:t>
      </w:r>
      <w:r w:rsidR="004763B4" w:rsidRPr="004763B4">
        <w:rPr>
          <w:sz w:val="12"/>
        </w:rPr>
        <w:t>¶</w:t>
      </w:r>
      <w:r w:rsidRPr="004763B4">
        <w:t xml:space="preserve"> </w:t>
      </w:r>
      <w:r w:rsidRPr="002B6206">
        <w:rPr>
          <w:rStyle w:val="StyleUnderline"/>
        </w:rPr>
        <w:t xml:space="preserve">This will move the United States toward a choice between escalation (and deterrence based on Chinese fear of escalation) and non-involvement in hostilities </w:t>
      </w:r>
      <w:r w:rsidRPr="004763B4">
        <w:t xml:space="preserve">near China that could bring about direct armed conflict. Escalation could take several paths. Starting with the most severe, </w:t>
      </w:r>
      <w:r w:rsidRPr="002B6206">
        <w:rPr>
          <w:rStyle w:val="StyleUnderline"/>
        </w:rPr>
        <w:t xml:space="preserve">the United States could make more explicit what has been only faintly implicit in its strategy toward China: </w:t>
      </w:r>
      <w:r w:rsidRPr="002B6206">
        <w:rPr>
          <w:rStyle w:val="Emphasis"/>
        </w:rPr>
        <w:t xml:space="preserve">the threat to use nuclear weapons if conventional </w:t>
      </w:r>
      <w:proofErr w:type="spellStart"/>
      <w:r w:rsidRPr="002B6206">
        <w:rPr>
          <w:rStyle w:val="Emphasis"/>
        </w:rPr>
        <w:t>defence</w:t>
      </w:r>
      <w:proofErr w:type="spellEnd"/>
      <w:r w:rsidRPr="002B6206">
        <w:rPr>
          <w:rStyle w:val="Emphasis"/>
        </w:rPr>
        <w:t xml:space="preserve"> fails</w:t>
      </w:r>
      <w:r w:rsidRPr="004763B4">
        <w:t xml:space="preserve">, if US forces face defeat, or if vital US interests in the region could be harmed. Yet in none of the cases outlined above are US vital interests at stake. </w:t>
      </w:r>
      <w:r w:rsidRPr="002B6206">
        <w:rPr>
          <w:rStyle w:val="StyleUnderline"/>
        </w:rPr>
        <w:t>Moreover, however low the credibility of a US nuclear threat may be today</w:t>
      </w:r>
      <w:r w:rsidRPr="002B6206">
        <w:rPr>
          <w:rStyle w:val="Emphasis"/>
        </w:rPr>
        <w:t xml:space="preserve">, it will be lower in the future because of China's clear determination and sufficient capacity to have a survivable second-strike deterrent force able to defeat US missile </w:t>
      </w:r>
      <w:proofErr w:type="spellStart"/>
      <w:r w:rsidRPr="002B6206">
        <w:rPr>
          <w:rStyle w:val="Emphasis"/>
        </w:rPr>
        <w:t>defence</w:t>
      </w:r>
      <w:proofErr w:type="spellEnd"/>
      <w:r w:rsidRPr="002B6206">
        <w:rPr>
          <w:rStyle w:val="StyleUnderline"/>
        </w:rPr>
        <w:t xml:space="preserve"> (for example, through mobile intercontinental ballistic missiles, submarine-launched ballistic missiles, multiple re-entry vehicles and multiple independent re-entry vehicles, and penetration aids).</w:t>
      </w:r>
      <w:r w:rsidR="004763B4" w:rsidRPr="004763B4">
        <w:rPr>
          <w:rStyle w:val="StyleUnderline"/>
          <w:sz w:val="12"/>
          <w:u w:val="none"/>
        </w:rPr>
        <w:t>¶</w:t>
      </w:r>
      <w:r w:rsidRPr="006668FE">
        <w:rPr>
          <w:rStyle w:val="StyleUnderline"/>
          <w:sz w:val="12"/>
        </w:rPr>
        <w:t xml:space="preserve"> </w:t>
      </w:r>
      <w:r w:rsidRPr="002B6206">
        <w:rPr>
          <w:rStyle w:val="StyleUnderline"/>
        </w:rPr>
        <w:t>Two more plausible and proportional escalation paths for the United States would be to disable Chinese satellites and computer networks</w:t>
      </w:r>
      <w:r w:rsidRPr="004763B4">
        <w:t xml:space="preserve">, starting with those that enable Chinese forces to operate. In this case, it is easier to imagine how hostilities would start (very likely with attacks by both sides on critical civilian and economic space systems and networks) than how they would end. </w:t>
      </w:r>
      <w:r w:rsidRPr="002B6206">
        <w:rPr>
          <w:rStyle w:val="StyleUnderline"/>
        </w:rPr>
        <w:t xml:space="preserve">The main reason for this is the dual-use nature of much of the space and cyber infrastructure on which the US military depends, and on which, in due course, the People's Liberation Army will also rely. Compounding the problem is that both escalatory domains are </w:t>
      </w:r>
      <w:proofErr w:type="spellStart"/>
      <w:r w:rsidRPr="002B6206">
        <w:rPr>
          <w:rStyle w:val="StyleUnderline"/>
        </w:rPr>
        <w:t>offencedominant</w:t>
      </w:r>
      <w:proofErr w:type="spellEnd"/>
      <w:r w:rsidRPr="002B6206">
        <w:rPr>
          <w:rStyle w:val="StyleUnderline"/>
        </w:rPr>
        <w:t>, in</w:t>
      </w:r>
      <w:r w:rsidRPr="004763B4">
        <w:t xml:space="preserve"> that both satellites and computer networks are exceedingly difficult and costly to protect against very capable attackers. </w:t>
      </w:r>
      <w:r w:rsidRPr="002B6206">
        <w:rPr>
          <w:rStyle w:val="StyleUnderline"/>
        </w:rPr>
        <w:t>Even with superior anti-satellite and cyber-war capabilities, the United States stands to suffer at least as much as China in space and cyber escalation, given its greater reliance on these domains for military and intelligence missions and for its economic health.</w:t>
      </w:r>
      <w:r w:rsidR="004763B4" w:rsidRPr="004763B4">
        <w:rPr>
          <w:rStyle w:val="StyleUnderline"/>
          <w:sz w:val="12"/>
          <w:u w:val="none"/>
        </w:rPr>
        <w:t>¶</w:t>
      </w:r>
      <w:r w:rsidRPr="006668FE">
        <w:rPr>
          <w:rStyle w:val="StyleUnderline"/>
          <w:sz w:val="12"/>
        </w:rPr>
        <w:t xml:space="preserve"> </w:t>
      </w:r>
      <w:r w:rsidRPr="002B6206">
        <w:rPr>
          <w:rStyle w:val="StyleUnderline"/>
        </w:rPr>
        <w:t>Perhaps the most promising military escalation path for the United States – the most credible, least dangerous and most one-sided in its effects – is that of conventional precision strikes against Chinese war-fighting and war-supporting targets on the mainland</w:t>
      </w:r>
      <w:r w:rsidRPr="004763B4">
        <w:t xml:space="preserve"> (or wherever else they might be). To the extent such strikes could be carried out from survivable platforms or beyond the range of China's medium-range missiles, the United States could recover both technological (in targeting at any distance) and geographic advantages. </w:t>
      </w:r>
      <w:r w:rsidRPr="002B6206">
        <w:rPr>
          <w:rStyle w:val="StyleUnderline"/>
        </w:rPr>
        <w:t>It could also halt or reverse the growing vulnerability of US C4ISR assets to Chinese cyber and anti-satellite attacks</w:t>
      </w:r>
      <w:r w:rsidRPr="004763B4">
        <w:t xml:space="preserve">. </w:t>
      </w:r>
      <w:r w:rsidRPr="002B6206">
        <w:rPr>
          <w:rStyle w:val="Emphasis"/>
        </w:rPr>
        <w:t>How long such advantages, if recovered, could be extended beyond another decade or so depends</w:t>
      </w:r>
      <w:r w:rsidRPr="002B6206">
        <w:rPr>
          <w:rStyle w:val="StyleUnderline"/>
        </w:rPr>
        <w:t xml:space="preserve"> on how long it takes China to extend the reach of its surveillance, targeting and strike capabilities</w:t>
      </w:r>
      <w:r w:rsidRPr="004763B4">
        <w:t xml:space="preserve">. Given China's economic and technological potential, </w:t>
      </w:r>
      <w:r w:rsidRPr="006668FE">
        <w:rPr>
          <w:rStyle w:val="StyleUnderline"/>
        </w:rPr>
        <w:t xml:space="preserve">this timeframe might not be comforting for long-term US planning. </w:t>
      </w:r>
      <w:r w:rsidRPr="004763B4">
        <w:t xml:space="preserve">In any case, </w:t>
      </w:r>
      <w:r w:rsidRPr="006668FE">
        <w:rPr>
          <w:rStyle w:val="StyleUnderline"/>
        </w:rPr>
        <w:t xml:space="preserve">US conventional escalation, and thus deterrence based on the threat of it, risks Chinese escalation, including cyber and antisatellite strikes – </w:t>
      </w:r>
      <w:r w:rsidRPr="006668FE">
        <w:rPr>
          <w:rStyle w:val="Emphasis"/>
        </w:rPr>
        <w:t>risks that may be mitigated, though not eliminated, by careful choice of targets</w:t>
      </w:r>
      <w:r w:rsidRPr="006668FE">
        <w:rPr>
          <w:rStyle w:val="StyleUnderline"/>
        </w:rPr>
        <w:t xml:space="preserve"> (avoiding strategic locations, civilians, and economic and leadership targets</w:t>
      </w:r>
      <w:r w:rsidRPr="006668FE">
        <w:rPr>
          <w:rStyle w:val="Emphasis"/>
        </w:rPr>
        <w:t>), but that will nonetheless grow over time</w:t>
      </w:r>
      <w:r w:rsidRPr="004763B4">
        <w:t>. Conventional threats to the command and control of Chinese nuclear forces could even prompt a Chinese nuclear response.</w:t>
      </w:r>
      <w:r w:rsidR="004763B4" w:rsidRPr="004763B4">
        <w:rPr>
          <w:sz w:val="12"/>
        </w:rPr>
        <w:t>¶</w:t>
      </w:r>
      <w:r w:rsidRPr="004763B4">
        <w:t xml:space="preserve"> As Chinese anti-access and area-denial enhancements improve, the United States will become more dependent on capabilities associated with the threat of escalation. Table 1 indicates the capabilities that are currently important and those that may become more relevant in the future.</w:t>
      </w:r>
    </w:p>
    <w:p w:rsidR="006E1293" w:rsidRPr="006E1293" w:rsidRDefault="006E1293" w:rsidP="006E1293"/>
    <w:p w:rsidR="00003456" w:rsidRPr="00E13BC8" w:rsidRDefault="00003456" w:rsidP="00003456">
      <w:pPr>
        <w:pStyle w:val="Heading4"/>
      </w:pPr>
      <w:r>
        <w:t>US will win now, but China will become more powerful and less constrained in the future</w:t>
      </w:r>
    </w:p>
    <w:p w:rsidR="00003456" w:rsidRPr="00E13BC8" w:rsidRDefault="00003456" w:rsidP="00003456">
      <w:proofErr w:type="spellStart"/>
      <w:r w:rsidRPr="00E33D57">
        <w:rPr>
          <w:rStyle w:val="Style13ptBold"/>
        </w:rPr>
        <w:t>Mearsheimer</w:t>
      </w:r>
      <w:proofErr w:type="spellEnd"/>
      <w:r w:rsidRPr="00E33D57">
        <w:rPr>
          <w:rStyle w:val="Style13ptBold"/>
        </w:rPr>
        <w:t xml:space="preserve"> 14 -</w:t>
      </w:r>
      <w:r>
        <w:t xml:space="preserve"> (John </w:t>
      </w:r>
      <w:proofErr w:type="spellStart"/>
      <w:r>
        <w:t>Mearsheimer</w:t>
      </w:r>
      <w:proofErr w:type="spellEnd"/>
      <w:r>
        <w:t>, “Can China Rise Peacefully?</w:t>
      </w:r>
      <w:proofErr w:type="gramStart"/>
      <w:r>
        <w:t>”,</w:t>
      </w:r>
      <w:proofErr w:type="gramEnd"/>
      <w:r>
        <w:t xml:space="preserve"> The National Interest, 10/25/2014, http://nationalinterest.org/commentary/can-china-rise-peacefully-10204)//MBB</w:t>
      </w:r>
    </w:p>
    <w:p w:rsidR="00003456" w:rsidRPr="00D5504F" w:rsidRDefault="00003456" w:rsidP="00003456">
      <w:pPr>
        <w:rPr>
          <w:rStyle w:val="StyleUnderline"/>
        </w:rPr>
      </w:pPr>
      <w:r w:rsidRPr="004763B4">
        <w:t xml:space="preserve">It is important to emphasize that </w:t>
      </w:r>
      <w:r w:rsidRPr="00E13BC8">
        <w:rPr>
          <w:rStyle w:val="StyleUnderline"/>
        </w:rPr>
        <w:t xml:space="preserve">my focus is not on how China will behave in the immediate future, but instead on how </w:t>
      </w:r>
      <w:r w:rsidRPr="00E13BC8">
        <w:rPr>
          <w:rStyle w:val="Emphasis"/>
        </w:rPr>
        <w:t>it</w:t>
      </w:r>
      <w:r w:rsidRPr="00E13BC8">
        <w:rPr>
          <w:rStyle w:val="StyleUnderline"/>
        </w:rPr>
        <w:t xml:space="preserve"> will act in the longer term, when it </w:t>
      </w:r>
      <w:r w:rsidRPr="00E13BC8">
        <w:rPr>
          <w:rStyle w:val="Emphasis"/>
        </w:rPr>
        <w:t>will be far more powerful than it is today</w:t>
      </w:r>
      <w:r w:rsidRPr="004763B4">
        <w:t xml:space="preserve">. The fact is that </w:t>
      </w:r>
      <w:r w:rsidRPr="00D5504F">
        <w:rPr>
          <w:rStyle w:val="StyleUnderline"/>
        </w:rPr>
        <w:t>present-day China does not possess significant military power; its military forces are inferior to those of the United States</w:t>
      </w:r>
      <w:r w:rsidRPr="004763B4">
        <w:t xml:space="preserve">. </w:t>
      </w:r>
      <w:r w:rsidRPr="00D5504F">
        <w:rPr>
          <w:rStyle w:val="StyleUnderline"/>
        </w:rPr>
        <w:t>Beijing would be making a huge mistake to pick a fight with the U.S. military nowadays</w:t>
      </w:r>
      <w:r w:rsidRPr="004763B4">
        <w:t xml:space="preserve">. </w:t>
      </w:r>
      <w:r w:rsidRPr="00D5504F">
        <w:rPr>
          <w:rStyle w:val="StyleUnderline"/>
        </w:rPr>
        <w:t>Contemporary China</w:t>
      </w:r>
      <w:r w:rsidRPr="004763B4">
        <w:t xml:space="preserve">, in other words, </w:t>
      </w:r>
      <w:r w:rsidRPr="00D5504F">
        <w:rPr>
          <w:rStyle w:val="StyleUnderline"/>
        </w:rPr>
        <w:t>is constrained by the global balance of power, which is clearly stacked in America’s favor</w:t>
      </w:r>
      <w:r w:rsidRPr="004763B4">
        <w:t xml:space="preserve">. Among other advantages, the United States has many consequential allies around the world, while China has virtually none. But we are not concerned with that situation here. Instead, </w:t>
      </w:r>
      <w:r w:rsidRPr="00D5504F">
        <w:rPr>
          <w:rStyle w:val="StyleUnderline"/>
        </w:rPr>
        <w:t>the focus is on a future world in which the balance of power has shifted sharply against the United States, where China controls much more relative power than it does today, and where China is in roughly the same economic and military league as the United States. In essence, we are talking about a world in which China is much less constrained than it is today.</w:t>
      </w:r>
    </w:p>
    <w:p w:rsidR="006E1293" w:rsidRDefault="006E1293" w:rsidP="006E1293">
      <w:pPr>
        <w:pStyle w:val="Heading4"/>
      </w:pPr>
      <w:r>
        <w:t xml:space="preserve">US ahead of China now – conventional first strike capabilities </w:t>
      </w:r>
    </w:p>
    <w:p w:rsidR="006E1293" w:rsidRPr="000B11DC" w:rsidRDefault="006E1293" w:rsidP="006E1293">
      <w:r w:rsidRPr="006668FE">
        <w:rPr>
          <w:rStyle w:val="Style13ptBold"/>
        </w:rPr>
        <w:t>Christensen, Princeton Professor of World Politics and China and the World Program Director, 12</w:t>
      </w:r>
      <w:r>
        <w:t xml:space="preserve"> [Thomas J, May 21, Taylor and Francis, Journal of Strategic </w:t>
      </w:r>
      <w:proofErr w:type="spellStart"/>
      <w:r>
        <w:t>Sutdies</w:t>
      </w:r>
      <w:proofErr w:type="spellEnd"/>
      <w:r>
        <w:t xml:space="preserve"> Vol 35 Issue 4, The Meaning of the Nuclear Evolution: China's Strategic Modernization and US-China Security Relations, accessed 6/30/16, </w:t>
      </w:r>
      <w:proofErr w:type="spellStart"/>
      <w:r>
        <w:t>ge</w:t>
      </w:r>
      <w:proofErr w:type="spellEnd"/>
      <w:r>
        <w:t>]</w:t>
      </w:r>
    </w:p>
    <w:p w:rsidR="006E1293" w:rsidRPr="004763B4" w:rsidRDefault="006E1293" w:rsidP="006E1293">
      <w:r w:rsidRPr="006668FE">
        <w:rPr>
          <w:rStyle w:val="StyleUnderline"/>
        </w:rPr>
        <w:t>By modernizing and expanding its nuclear forces, China is developing the ability to strike the United States with dozens more nuclear weapons than it could in the past, putting at risk millions more US citizens</w:t>
      </w:r>
      <w:r w:rsidRPr="004763B4">
        <w:t xml:space="preserve">. To most observers, this would seem very threatening to US national security, but from the more jaded perspective of certain deterrence theories developed during the Cold War, </w:t>
      </w:r>
      <w:r w:rsidRPr="006668FE">
        <w:rPr>
          <w:rStyle w:val="StyleUnderline"/>
        </w:rPr>
        <w:t xml:space="preserve">the change in China's nuclear posture may not amount to a fundamentally altered strategic challenge to the United States. After all, for three decades, China has had the ability to launch nuclear-tipped missiles at the continental United States, thereby killing millions of Americans. </w:t>
      </w:r>
      <w:r w:rsidRPr="004763B4">
        <w:t xml:space="preserve">Moreover, the modernized Chinese nuclear force, like its smaller predecessor, will still be too limited in size and capabilities to constitute a threat to the massive US nuclear arsenal. </w:t>
      </w:r>
      <w:r w:rsidRPr="006668FE">
        <w:rPr>
          <w:rStyle w:val="StyleUnderline"/>
        </w:rPr>
        <w:t xml:space="preserve">Given the near certainty of US retaliation, China, even with a somewhat larger arsenal, will still have no incentive to launch nuclear weapons against the United States unless Washington were to launch a massive nuclear attack against China, an extremely unlikely event in any case. </w:t>
      </w:r>
      <w:r w:rsidRPr="004763B4">
        <w:t>So, China's nuclear posture toward the United States now and in the foreseeable future seems to fit nicely with China's stated nuclear doctrines of ‘minimal deterrence’ and ‘No-First-Use (NFU)’ of nuclear weapons. So, the logic goes, China is merely upgrading its insurance policy against a massive nuclear first strike by the United States without gaining any new political leverage in the process.1</w:t>
      </w:r>
      <w:r w:rsidR="004763B4" w:rsidRPr="004763B4">
        <w:t xml:space="preserve"> </w:t>
      </w:r>
      <w:r w:rsidRPr="006668FE">
        <w:rPr>
          <w:rStyle w:val="StyleUnderline"/>
        </w:rPr>
        <w:t>Consistent with the view outlined above, the ongoing Chinese nuclear modernization drive indeed appears primarily designed to make China's arsenal more survivable against a first strike by adding not just numbers, but mobility to China's retaliatory force</w:t>
      </w:r>
      <w:r w:rsidRPr="004763B4">
        <w:t xml:space="preserve"> (mobile land-based missiles, and submarine launched ballistic missiles). </w:t>
      </w:r>
      <w:r w:rsidRPr="006668FE">
        <w:rPr>
          <w:rStyle w:val="StyleUnderline"/>
        </w:rPr>
        <w:t>Moreover, by switching from liquid to solid fuel, China's People's Liberation Army (PLA) reduces its response time in a nuclear crisis, making it harder for the United States or others to disable the Chinese retaliatory capability before it can be launched</w:t>
      </w:r>
      <w:r w:rsidRPr="004763B4">
        <w:t xml:space="preserve">. This modernization is particularly important to Beijing not only because </w:t>
      </w:r>
      <w:r w:rsidRPr="006668FE">
        <w:rPr>
          <w:rStyle w:val="StyleUnderline"/>
        </w:rPr>
        <w:t xml:space="preserve">the United States enjoys massive nuclear superiority over China, but because Chinese strategists believe that </w:t>
      </w:r>
      <w:r w:rsidRPr="006668FE">
        <w:rPr>
          <w:rStyle w:val="Emphasis"/>
        </w:rPr>
        <w:t>advances in US conventional strike weapons and C4ISR</w:t>
      </w:r>
      <w:r w:rsidRPr="006668FE">
        <w:rPr>
          <w:rStyle w:val="StyleUnderline"/>
        </w:rPr>
        <w:t xml:space="preserve"> (command, control, communications, computers, intelligence, surveillance, and reconnaissance) capabilities and a growing network of missile defense systems pose new challenges for the survivability of China's nuclear forces. </w:t>
      </w:r>
      <w:r w:rsidRPr="006668FE">
        <w:rPr>
          <w:rStyle w:val="Emphasis"/>
        </w:rPr>
        <w:t>No longer can Beijing dismiss the possibility of a US conventional first strike against China's nuclear weapons and/or command and control system.2</w:t>
      </w:r>
      <w:r w:rsidR="004763B4">
        <w:rPr>
          <w:rStyle w:val="Emphasis"/>
        </w:rPr>
        <w:t xml:space="preserve"> </w:t>
      </w:r>
      <w:r w:rsidRPr="004763B4">
        <w:t xml:space="preserve">To the degree that Chinese nuclear modernization merely reduces the attractiveness or a US first strike on China – an unlikely scenario in any event – such modernization might add one additional layer of crisis stability while doing little to affect Washington's ability to check assertive Chinese behavior toward the United States and its regional allies and partners at lower levels of violence. American optimists can take comfort in the fact that </w:t>
      </w:r>
      <w:r w:rsidRPr="006668FE">
        <w:rPr>
          <w:rStyle w:val="StyleUnderline"/>
        </w:rPr>
        <w:t>the United States enjoys and should continue to enjoy a high degree of conventional superiority over Chinese forces</w:t>
      </w:r>
      <w:r w:rsidRPr="004763B4">
        <w:t xml:space="preserve">. Even though the United States has eschewed a No First Use policy of its own, </w:t>
      </w:r>
      <w:r w:rsidRPr="006668FE">
        <w:rPr>
          <w:rStyle w:val="Emphasis"/>
        </w:rPr>
        <w:t xml:space="preserve">Washington should be able to deter or respond to Chinese conventional challenges without resorting to the use of nuclear weapons. </w:t>
      </w:r>
      <w:r w:rsidRPr="006668FE">
        <w:rPr>
          <w:rStyle w:val="StyleUnderline"/>
        </w:rPr>
        <w:t>Moreover, some argue, Sino-American coercive diplomacy at the conventional level remains unaffected by China's new nuclear capabilities because an escalation to the nuclear level in a conventional war is barred not only by Chinese publicly stated doctrines of No-First-Use, but, perhaps more important, by China's own self-interests given the nuclear balance across the Pacific.</w:t>
      </w:r>
      <w:r w:rsidRPr="004763B4">
        <w:t xml:space="preserve"> By maintaining conventional superiority and nuclear superiority, then, the United States should expect no more challenges from the People's Republic of China after the current nuclear modernization is complete than before it took place.3</w:t>
      </w:r>
    </w:p>
    <w:p w:rsidR="006E1293" w:rsidRDefault="001A34D2" w:rsidP="00003456">
      <w:pPr>
        <w:pStyle w:val="Heading3"/>
      </w:pPr>
      <w:r>
        <w:t>--</w:t>
      </w:r>
      <w:r w:rsidR="006E1293">
        <w:t>AT: China Wins Now – Navy</w:t>
      </w:r>
    </w:p>
    <w:p w:rsidR="006E1293" w:rsidRPr="00E14C65" w:rsidRDefault="006E1293" w:rsidP="006E1293">
      <w:pPr>
        <w:pStyle w:val="Heading4"/>
      </w:pPr>
      <w:r w:rsidRPr="00E14C65">
        <w:t>Quality + quantity improvements causing rapid modernization—makes war inevitable and far worse later</w:t>
      </w:r>
    </w:p>
    <w:p w:rsidR="006E1293" w:rsidRDefault="006E1293" w:rsidP="006E1293">
      <w:r>
        <w:rPr>
          <w:rStyle w:val="Style13ptBold"/>
        </w:rPr>
        <w:t>O’Rourke 16</w:t>
      </w:r>
      <w:r w:rsidRPr="00917D4F">
        <w:t xml:space="preserve"> </w:t>
      </w:r>
      <w:r>
        <w:t xml:space="preserve">[Ronald O'Rourke (Specialist in Naval Affairs and National Defense—Congressional Research Service), CRS report: China Naval Modernization: Implications for U.S. Navy Capabilities—Background and Issues for Congress, June 17, 2016, </w:t>
      </w:r>
      <w:hyperlink r:id="rId10" w:history="1">
        <w:r w:rsidRPr="0070145F">
          <w:rPr>
            <w:rStyle w:val="Hyperlink"/>
          </w:rPr>
          <w:t>https://www.fas.org/sgp/crs/row/RL33153.pdf</w:t>
        </w:r>
      </w:hyperlink>
      <w:r>
        <w:rPr>
          <w:rStyle w:val="Hyperlink"/>
        </w:rPr>
        <w:t xml:space="preserve">, </w:t>
      </w:r>
      <w:proofErr w:type="spellStart"/>
      <w:r>
        <w:rPr>
          <w:rStyle w:val="Hyperlink"/>
        </w:rPr>
        <w:t>ger</w:t>
      </w:r>
      <w:proofErr w:type="spellEnd"/>
      <w:r>
        <w:rPr>
          <w:rStyle w:val="Hyperlink"/>
        </w:rPr>
        <w:t>/c</w:t>
      </w:r>
      <w:r>
        <w:t>]</w:t>
      </w:r>
    </w:p>
    <w:p w:rsidR="006E1293" w:rsidRPr="004763B4" w:rsidRDefault="006E1293" w:rsidP="006E1293">
      <w:r w:rsidRPr="004763B4">
        <w:t>Overview of China’s Naval Modernization Effort13</w:t>
      </w:r>
      <w:r w:rsidR="004763B4" w:rsidRPr="004763B4">
        <w:rPr>
          <w:sz w:val="12"/>
        </w:rPr>
        <w:t>¶</w:t>
      </w:r>
      <w:r w:rsidRPr="004763B4">
        <w:t xml:space="preserve"> Date of Inception</w:t>
      </w:r>
      <w:r w:rsidR="004763B4" w:rsidRPr="004763B4">
        <w:rPr>
          <w:sz w:val="12"/>
        </w:rPr>
        <w:t>¶</w:t>
      </w:r>
      <w:r w:rsidRPr="004763B4">
        <w:t xml:space="preserve"> C</w:t>
      </w:r>
      <w:r w:rsidRPr="00E14C65">
        <w:rPr>
          <w:rStyle w:val="StyleUnderline"/>
        </w:rPr>
        <w:t>hina’s military (including naval) modernization effort has been underway for about 25 years.</w:t>
      </w:r>
      <w:r>
        <w:rPr>
          <w:rStyle w:val="StyleUnderline"/>
        </w:rPr>
        <w:t xml:space="preserve"> </w:t>
      </w:r>
      <w:r w:rsidRPr="004763B4">
        <w:t xml:space="preserve">Observers date the beginning of the effort, to various points in the 1990s.14 Design work on the first of China’s newer ship classes appears to have begun in the later 1980s.15 Some </w:t>
      </w:r>
      <w:r w:rsidRPr="00E14C65">
        <w:rPr>
          <w:rStyle w:val="StyleUnderline"/>
        </w:rPr>
        <w:t>observers</w:t>
      </w:r>
      <w:r>
        <w:rPr>
          <w:rStyle w:val="StyleUnderline"/>
        </w:rPr>
        <w:t xml:space="preserve"> </w:t>
      </w:r>
      <w:r w:rsidRPr="00E14C65">
        <w:rPr>
          <w:rStyle w:val="StyleUnderline"/>
        </w:rPr>
        <w:t>believe that China’s military (including naval) modernization effort may have been reinforced or</w:t>
      </w:r>
      <w:r>
        <w:rPr>
          <w:rStyle w:val="StyleUnderline"/>
        </w:rPr>
        <w:t xml:space="preserve"> </w:t>
      </w:r>
      <w:r w:rsidRPr="00E14C65">
        <w:rPr>
          <w:rStyle w:val="StyleUnderline"/>
        </w:rPr>
        <w:t>accelerated by China’s observation of U.S. military operations against Iraq in Operation</w:t>
      </w:r>
      <w:r w:rsidRPr="004763B4">
        <w:t xml:space="preserve"> Desert Storm in 1991,16 and by a 1996 incident in which the United States deployed two aircraft carrier strike groups to waters near Taiwan in response to Chinese missile tests and naval exercises near Taiwan.17</w:t>
      </w:r>
      <w:r w:rsidR="004763B4" w:rsidRPr="004763B4">
        <w:rPr>
          <w:sz w:val="12"/>
        </w:rPr>
        <w:t>¶</w:t>
      </w:r>
      <w:r w:rsidRPr="004763B4">
        <w:t xml:space="preserve"> A Broad-Based Modernization Effort</w:t>
      </w:r>
      <w:r w:rsidR="004763B4" w:rsidRPr="004763B4">
        <w:rPr>
          <w:sz w:val="12"/>
        </w:rPr>
        <w:t>¶</w:t>
      </w:r>
      <w:r w:rsidRPr="004763B4">
        <w:t xml:space="preserve"> Although press reports on China’s naval modernization effort sometimes focus on a single element, such as China’s aircraft carrier program or its anti-ship ballistic missiles (ASBMs), </w:t>
      </w:r>
      <w:r w:rsidRPr="00E14C65">
        <w:rPr>
          <w:rStyle w:val="StyleUnderline"/>
        </w:rPr>
        <w:t>China’s naval modernization effort is a broad-based effort with many elements. China’s naval</w:t>
      </w:r>
      <w:r>
        <w:rPr>
          <w:rStyle w:val="StyleUnderline"/>
        </w:rPr>
        <w:t xml:space="preserve"> </w:t>
      </w:r>
      <w:r w:rsidRPr="00E14C65">
        <w:rPr>
          <w:rStyle w:val="StyleUnderline"/>
        </w:rPr>
        <w:t>modernization effort includes a wide array of platform and weapon acquisition programs,</w:t>
      </w:r>
      <w:r>
        <w:rPr>
          <w:rStyle w:val="StyleUnderline"/>
        </w:rPr>
        <w:t xml:space="preserve"> </w:t>
      </w:r>
      <w:r w:rsidRPr="00E14C65">
        <w:rPr>
          <w:rStyle w:val="StyleUnderline"/>
        </w:rPr>
        <w:t>including programs for ASBMs, anti-ship cruise missiles (ASCMs), land-attack cruise missiles</w:t>
      </w:r>
      <w:r>
        <w:rPr>
          <w:rStyle w:val="StyleUnderline"/>
        </w:rPr>
        <w:t xml:space="preserve"> </w:t>
      </w:r>
      <w:r w:rsidRPr="00E14C65">
        <w:rPr>
          <w:rStyle w:val="StyleUnderline"/>
        </w:rPr>
        <w:t>(LACMs), surface-to-air missiles, mines, manned aircraft, unmanned aircraft, submarines, aircraft</w:t>
      </w:r>
      <w:r>
        <w:rPr>
          <w:rStyle w:val="StyleUnderline"/>
        </w:rPr>
        <w:t xml:space="preserve"> </w:t>
      </w:r>
      <w:r w:rsidRPr="00E14C65">
        <w:rPr>
          <w:rStyle w:val="StyleUnderline"/>
        </w:rPr>
        <w:t>carriers, destroyers, frigates, corvettes, patrol craft, amphibious ships, mine countermeasures</w:t>
      </w:r>
      <w:r>
        <w:rPr>
          <w:rStyle w:val="StyleUnderline"/>
        </w:rPr>
        <w:t xml:space="preserve"> </w:t>
      </w:r>
      <w:r w:rsidRPr="00E14C65">
        <w:rPr>
          <w:rStyle w:val="StyleUnderline"/>
        </w:rPr>
        <w:t>(MCM) ships, underway replenishment ships, hospital ships, and supporting C4ISR18 systems</w:t>
      </w:r>
      <w:r w:rsidRPr="004763B4">
        <w:t>. Some of these acquisition programs are discussed in further detail below.</w:t>
      </w:r>
      <w:r w:rsidRPr="00E14C65">
        <w:rPr>
          <w:rStyle w:val="StyleUnderline"/>
        </w:rPr>
        <w:t xml:space="preserve"> China’s naval</w:t>
      </w:r>
      <w:r>
        <w:rPr>
          <w:rStyle w:val="StyleUnderline"/>
        </w:rPr>
        <w:t xml:space="preserve"> </w:t>
      </w:r>
      <w:r w:rsidRPr="00E14C65">
        <w:rPr>
          <w:rStyle w:val="StyleUnderline"/>
        </w:rPr>
        <w:t>modernization effort also includes improvements in maintenance and logistics, doctrine,</w:t>
      </w:r>
      <w:r>
        <w:rPr>
          <w:rStyle w:val="StyleUnderline"/>
        </w:rPr>
        <w:t xml:space="preserve"> </w:t>
      </w:r>
      <w:r w:rsidRPr="00E14C65">
        <w:rPr>
          <w:rStyle w:val="StyleUnderline"/>
        </w:rPr>
        <w:t>personnel quality, education and training, and exercises.</w:t>
      </w:r>
      <w:r w:rsidR="004763B4" w:rsidRPr="004763B4">
        <w:rPr>
          <w:rStyle w:val="StyleUnderline"/>
          <w:sz w:val="12"/>
          <w:u w:val="none"/>
        </w:rPr>
        <w:t>¶</w:t>
      </w:r>
      <w:r w:rsidRPr="00E14C65">
        <w:rPr>
          <w:rStyle w:val="StyleUnderline"/>
          <w:sz w:val="12"/>
        </w:rPr>
        <w:t xml:space="preserve"> </w:t>
      </w:r>
      <w:r w:rsidRPr="004763B4">
        <w:t>Quality vs. Quantity</w:t>
      </w:r>
      <w:r w:rsidR="004763B4" w:rsidRPr="004763B4">
        <w:rPr>
          <w:sz w:val="12"/>
        </w:rPr>
        <w:t>¶</w:t>
      </w:r>
      <w:r w:rsidRPr="004763B4">
        <w:t xml:space="preserve"> In general, </w:t>
      </w:r>
      <w:r w:rsidRPr="00E14C65">
        <w:rPr>
          <w:rStyle w:val="StyleUnderline"/>
        </w:rPr>
        <w:t>China’s naval modernization effort to date has appeared focused less on increasing</w:t>
      </w:r>
      <w:r>
        <w:rPr>
          <w:rStyle w:val="StyleUnderline"/>
        </w:rPr>
        <w:t xml:space="preserve"> </w:t>
      </w:r>
      <w:r w:rsidRPr="00E14C65">
        <w:rPr>
          <w:rStyle w:val="StyleUnderline"/>
        </w:rPr>
        <w:t xml:space="preserve">total platform (i.e., ship and aircraft) numbers than on increasing the </w:t>
      </w:r>
      <w:r w:rsidRPr="00E14C65">
        <w:rPr>
          <w:rStyle w:val="Emphasis"/>
        </w:rPr>
        <w:t>modernity and capability of</w:t>
      </w:r>
      <w:r>
        <w:rPr>
          <w:rStyle w:val="Emphasis"/>
        </w:rPr>
        <w:t xml:space="preserve"> </w:t>
      </w:r>
      <w:r w:rsidRPr="00E14C65">
        <w:rPr>
          <w:rStyle w:val="Emphasis"/>
        </w:rPr>
        <w:t>Chinese platforms</w:t>
      </w:r>
      <w:r w:rsidRPr="004763B4">
        <w:t xml:space="preserve">. Changes in platform capability and the percentage of the force accounted for by modern platforms have generally been more dramatic than changes in total platform numbers. </w:t>
      </w:r>
      <w:r w:rsidRPr="00E14C65">
        <w:rPr>
          <w:rStyle w:val="StyleUnderline"/>
        </w:rPr>
        <w:t>In some cases (such as submarines and coastal patrol craft), total numbers of platforms have</w:t>
      </w:r>
      <w:r>
        <w:rPr>
          <w:rStyle w:val="StyleUnderline"/>
        </w:rPr>
        <w:t xml:space="preserve"> </w:t>
      </w:r>
      <w:r w:rsidRPr="00E14C65">
        <w:rPr>
          <w:rStyle w:val="StyleUnderline"/>
        </w:rPr>
        <w:t>actually decreased over the past 20 years or so, but aggregate capability has nevertheless</w:t>
      </w:r>
      <w:r>
        <w:rPr>
          <w:rStyle w:val="StyleUnderline"/>
        </w:rPr>
        <w:t xml:space="preserve"> </w:t>
      </w:r>
      <w:r w:rsidRPr="00E14C65">
        <w:rPr>
          <w:rStyle w:val="StyleUnderline"/>
        </w:rPr>
        <w:t>increased because a larger number of older and obsolescent platforms have been replaced by a</w:t>
      </w:r>
      <w:r>
        <w:rPr>
          <w:rStyle w:val="StyleUnderline"/>
        </w:rPr>
        <w:t xml:space="preserve"> </w:t>
      </w:r>
      <w:r w:rsidRPr="00E14C65">
        <w:rPr>
          <w:rStyle w:val="StyleUnderline"/>
        </w:rPr>
        <w:t>smaller number of much more modern and capable new platforms</w:t>
      </w:r>
      <w:r w:rsidRPr="004763B4">
        <w:t>. DOD states that “</w:t>
      </w:r>
      <w:r w:rsidRPr="00E14C65">
        <w:rPr>
          <w:rStyle w:val="StyleUnderline"/>
        </w:rPr>
        <w:t>China is</w:t>
      </w:r>
      <w:r>
        <w:rPr>
          <w:rStyle w:val="StyleUnderline"/>
        </w:rPr>
        <w:t xml:space="preserve"> </w:t>
      </w:r>
      <w:r w:rsidRPr="00E14C65">
        <w:rPr>
          <w:rStyle w:val="StyleUnderline"/>
        </w:rPr>
        <w:t>rapidly retiring legacy combatants in favor of larger, multi-mission ships equipped with advanced</w:t>
      </w:r>
      <w:r>
        <w:rPr>
          <w:rStyle w:val="StyleUnderline"/>
        </w:rPr>
        <w:t xml:space="preserve"> </w:t>
      </w:r>
      <w:r w:rsidRPr="00E14C65">
        <w:rPr>
          <w:rStyle w:val="StyleUnderline"/>
        </w:rPr>
        <w:t>anti-ship, anti-air, and anti-submarine weapons and sensors</w:t>
      </w:r>
      <w:r w:rsidRPr="004763B4">
        <w:t>.”</w:t>
      </w:r>
      <w:r w:rsidR="004763B4" w:rsidRPr="004763B4">
        <w:rPr>
          <w:sz w:val="12"/>
        </w:rPr>
        <w:t>¶</w:t>
      </w:r>
      <w:r w:rsidRPr="004763B4">
        <w:t xml:space="preserve"> 19 ONI states that “</w:t>
      </w:r>
      <w:r w:rsidRPr="00E14C65">
        <w:rPr>
          <w:rStyle w:val="StyleUnderline"/>
        </w:rPr>
        <w:t>China’s force</w:t>
      </w:r>
      <w:r>
        <w:rPr>
          <w:rStyle w:val="StyleUnderline"/>
        </w:rPr>
        <w:t xml:space="preserve"> </w:t>
      </w:r>
      <w:r w:rsidRPr="00E14C65">
        <w:rPr>
          <w:rStyle w:val="StyleUnderline"/>
        </w:rPr>
        <w:t>modernization has concentrated on improving the quality of its force, rather than its size.</w:t>
      </w:r>
      <w:r>
        <w:rPr>
          <w:rStyle w:val="StyleUnderline"/>
        </w:rPr>
        <w:t xml:space="preserve"> </w:t>
      </w:r>
      <w:r w:rsidRPr="004763B4">
        <w:t xml:space="preserve">Quantities of major combatants have stayed relatively constant, but their combat capability has greatly increased as older combatants are replaced by larger, multi-mission ships.”20 </w:t>
      </w:r>
      <w:r w:rsidR="004763B4" w:rsidRPr="004763B4">
        <w:rPr>
          <w:sz w:val="12"/>
        </w:rPr>
        <w:t>¶</w:t>
      </w:r>
      <w:r w:rsidRPr="004763B4">
        <w:t xml:space="preserve"> Limitations and Weaknesses</w:t>
      </w:r>
      <w:r w:rsidR="004763B4" w:rsidRPr="004763B4">
        <w:rPr>
          <w:sz w:val="12"/>
        </w:rPr>
        <w:t>¶</w:t>
      </w:r>
      <w:r w:rsidRPr="004763B4">
        <w:t xml:space="preserve"> </w:t>
      </w:r>
      <w:r w:rsidRPr="00E14C65">
        <w:rPr>
          <w:rStyle w:val="StyleUnderline"/>
        </w:rPr>
        <w:t>Although China’s naval modernization effort has substantially improved China’s naval</w:t>
      </w:r>
      <w:r>
        <w:rPr>
          <w:rStyle w:val="StyleUnderline"/>
        </w:rPr>
        <w:t xml:space="preserve"> </w:t>
      </w:r>
      <w:r w:rsidRPr="00E14C65">
        <w:rPr>
          <w:rStyle w:val="StyleUnderline"/>
        </w:rPr>
        <w:t xml:space="preserve">capabilities in recent years, observers believe China’s navy </w:t>
      </w:r>
      <w:r w:rsidRPr="00E14C65">
        <w:rPr>
          <w:rStyle w:val="Emphasis"/>
        </w:rPr>
        <w:t>currently has limitations or</w:t>
      </w:r>
      <w:r>
        <w:rPr>
          <w:rStyle w:val="Emphasis"/>
        </w:rPr>
        <w:t xml:space="preserve"> </w:t>
      </w:r>
      <w:r w:rsidRPr="00E14C65">
        <w:rPr>
          <w:rStyle w:val="Emphasis"/>
        </w:rPr>
        <w:t xml:space="preserve">weaknesses </w:t>
      </w:r>
      <w:r w:rsidRPr="004763B4">
        <w:t>in certain areas, including joint operations with other parts of China’s military</w:t>
      </w:r>
      <w:proofErr w:type="gramStart"/>
      <w:r w:rsidRPr="004763B4">
        <w:t>,21</w:t>
      </w:r>
      <w:proofErr w:type="gramEnd"/>
      <w:r w:rsidRPr="004763B4">
        <w:t xml:space="preserve"> antisubmarine warfare (ASW),22 a dependence on foreign suppliers for some ship components,23 and long-range targeting.24 </w:t>
      </w:r>
      <w:r w:rsidRPr="00E14C65">
        <w:rPr>
          <w:rStyle w:val="Emphasis"/>
        </w:rPr>
        <w:t>China is working to overcome such limitations and weaknesse</w:t>
      </w:r>
      <w:r w:rsidRPr="004763B4">
        <w:t xml:space="preserve">s.25 ONI </w:t>
      </w:r>
    </w:p>
    <w:p w:rsidR="006E1293" w:rsidRPr="006E1293" w:rsidRDefault="006E1293" w:rsidP="006E1293"/>
    <w:p w:rsidR="006E1293" w:rsidRDefault="001A34D2" w:rsidP="006E1293">
      <w:pPr>
        <w:pStyle w:val="Heading3"/>
      </w:pPr>
      <w:r>
        <w:t>--</w:t>
      </w:r>
      <w:r w:rsidR="006E1293">
        <w:t xml:space="preserve">AT: China Wins Now </w:t>
      </w:r>
      <w:r>
        <w:t xml:space="preserve">- </w:t>
      </w:r>
      <w:r w:rsidR="006E1293">
        <w:t>A2D2</w:t>
      </w:r>
    </w:p>
    <w:p w:rsidR="006E1293" w:rsidRPr="00E14C65" w:rsidRDefault="006E1293" w:rsidP="006E1293">
      <w:pPr>
        <w:pStyle w:val="Heading4"/>
      </w:pPr>
      <w:r w:rsidRPr="00E14C65">
        <w:t>We link turn this – A2AD development will only be dangerous in the future</w:t>
      </w:r>
    </w:p>
    <w:p w:rsidR="006E1293" w:rsidRPr="00F77590" w:rsidRDefault="006E1293" w:rsidP="006E1293">
      <w:proofErr w:type="spellStart"/>
      <w:r>
        <w:rPr>
          <w:rStyle w:val="Style13ptBold"/>
        </w:rPr>
        <w:t>Ochmanek</w:t>
      </w:r>
      <w:proofErr w:type="spellEnd"/>
      <w:r>
        <w:rPr>
          <w:rStyle w:val="Style13ptBold"/>
        </w:rPr>
        <w:t xml:space="preserve"> 15</w:t>
      </w:r>
      <w:r w:rsidRPr="00F77590">
        <w:t xml:space="preserve"> </w:t>
      </w:r>
      <w:r>
        <w:t>[</w:t>
      </w:r>
      <w:r w:rsidRPr="00EE7971">
        <w:t xml:space="preserve">David </w:t>
      </w:r>
      <w:proofErr w:type="spellStart"/>
      <w:r w:rsidRPr="00EE7971">
        <w:t>Ochmanek</w:t>
      </w:r>
      <w:proofErr w:type="spellEnd"/>
      <w:r>
        <w:t xml:space="preserve"> (Senior Defense Analyst at the RAND Corporation), Sustaining U.S. Leadership in the Asia-Pacific Region: Why a Strategy of Direct Defense </w:t>
      </w:r>
      <w:proofErr w:type="gramStart"/>
      <w:r>
        <w:t>Against</w:t>
      </w:r>
      <w:proofErr w:type="gramEnd"/>
      <w:r>
        <w:t xml:space="preserve"> </w:t>
      </w:r>
      <w:proofErr w:type="spellStart"/>
      <w:r>
        <w:t>Antiaccess</w:t>
      </w:r>
      <w:proofErr w:type="spellEnd"/>
      <w:r>
        <w:t xml:space="preserve"> and Area Denial Threats Is Desirable and Feasible, 2015, </w:t>
      </w:r>
      <w:hyperlink r:id="rId11" w:history="1">
        <w:r w:rsidRPr="00FC00DD">
          <w:rPr>
            <w:rStyle w:val="Hyperlink"/>
          </w:rPr>
          <w:t>http://www.rand.org/pubs/perspectives/PE142.html</w:t>
        </w:r>
      </w:hyperlink>
      <w:r>
        <w:t xml:space="preserve">, </w:t>
      </w:r>
      <w:proofErr w:type="spellStart"/>
      <w:r>
        <w:t>ger</w:t>
      </w:r>
      <w:proofErr w:type="spellEnd"/>
      <w:r>
        <w:t>/c]</w:t>
      </w:r>
    </w:p>
    <w:p w:rsidR="006E1293" w:rsidRPr="004763B4" w:rsidRDefault="006E1293" w:rsidP="006E1293">
      <w:r w:rsidRPr="004763B4">
        <w:t xml:space="preserve">Assessing A2/AD Threats </w:t>
      </w:r>
      <w:r w:rsidRPr="00E14C65">
        <w:rPr>
          <w:rStyle w:val="StyleUnderline"/>
        </w:rPr>
        <w:t xml:space="preserve">Force planners use scenarios that represent their expectations about important features of the </w:t>
      </w:r>
      <w:r w:rsidRPr="00E14C65">
        <w:rPr>
          <w:rStyle w:val="Emphasis"/>
        </w:rPr>
        <w:t>future operating environment to test the adequacy of planned forces.</w:t>
      </w:r>
      <w:r w:rsidRPr="004763B4">
        <w:t xml:space="preserve"> For evaluating power-projection capabilities, force-planning scenarios should depict challenges that have all the following characteristics: • They are set in a region or involve an issue in which the United States has sufficient interests that its leaders would plausibly consider defending with large-scale military forces if threatened. • The antagonist is pursuing or could plausibly pursue interests antithetical to those of the United States and its allies. • The antagonist has or likely will have the military wherewithal to credibly threaten U.S. and allied interests (see </w:t>
      </w:r>
      <w:proofErr w:type="spellStart"/>
      <w:r w:rsidRPr="004763B4">
        <w:t>Ochmanek</w:t>
      </w:r>
      <w:proofErr w:type="spellEnd"/>
      <w:r w:rsidRPr="004763B4">
        <w:t xml:space="preserve"> and Hosmer, 1997). </w:t>
      </w:r>
      <w:r w:rsidRPr="00E14C65">
        <w:rPr>
          <w:rStyle w:val="StyleUnderline"/>
        </w:rPr>
        <w:t>Scenarios depicting aggression by the potential adversaries mentioned above—China, Russia, North Korea, and Iran—satisfy all three criteria and are, therefore, appropriate vehicles for evaluating U.S. military capabilities</w:t>
      </w:r>
      <w:r w:rsidRPr="004763B4">
        <w:t xml:space="preserve">.6 Note that an estimate of the likelihood of a conflict is not a criterion in selecting scenarios for force planning. Scenario development is not and should not be an exercise in prediction. Throughout the Cold War, most observers believed that a Soviet-led Warsaw Pact invasion of Western Europe was unlikely, but this in no way invalidated the need to prepare forces (conventional and nuclear) to counter such an invasion; indeed, by doing so, NATO hoped to ensure that the probability of invasion remained low because a rational Soviet leader would be deterred from attempting it. </w:t>
      </w:r>
      <w:r w:rsidRPr="00E14C65">
        <w:rPr>
          <w:rStyle w:val="Emphasis"/>
        </w:rPr>
        <w:t>China presents the most stressing set of potential operational challenges for the future</w:t>
      </w:r>
      <w:r w:rsidRPr="00E14C65">
        <w:rPr>
          <w:rStyle w:val="StyleUnderline"/>
        </w:rPr>
        <w:t xml:space="preserve"> and will therefore be the “pacing threat” motivating the modernization of U.S. forces and capabilities for power projection</w:t>
      </w:r>
      <w:r w:rsidRPr="004763B4">
        <w:t xml:space="preserve">. But the other adversaries, all of which are spending significantly less on their military forces than China, can pose similar operational challenges to at least selected components of a U.S. military campaign in their regions.7 </w:t>
      </w:r>
      <w:r w:rsidRPr="00E14C65">
        <w:rPr>
          <w:rStyle w:val="StyleUnderline"/>
        </w:rPr>
        <w:t xml:space="preserve">How might a large-scale 5 conflict with a capable adversary in the </w:t>
      </w:r>
      <w:r w:rsidRPr="00E14C65">
        <w:rPr>
          <w:rStyle w:val="Emphasis"/>
        </w:rPr>
        <w:t>2020 time frame</w:t>
      </w:r>
      <w:r w:rsidRPr="00E14C65">
        <w:rPr>
          <w:rStyle w:val="StyleUnderline"/>
        </w:rPr>
        <w:t xml:space="preserve"> differ from the types of conventional conflicts that U.S. forces have engaged in since 1991?</w:t>
      </w:r>
      <w:r w:rsidRPr="004763B4">
        <w:t xml:space="preserve"> And what sorts of capabilities will be called for if U.S. forces are to prevail in such a conflict? Long-Range, Accurate Missiles </w:t>
      </w:r>
      <w:proofErr w:type="gramStart"/>
      <w:r w:rsidRPr="004763B4">
        <w:t>The</w:t>
      </w:r>
      <w:proofErr w:type="gramEnd"/>
      <w:r w:rsidRPr="004763B4">
        <w:t xml:space="preserve"> most obvious source of concern for U.S. planners in such a scenario is the large number of accurate ballistic and cruise missiles that the adversary might field.8 Accuracy is a key factor. The Scud missiles that Iraqi forces fired at U.S. and coalition forces in the 1991 Gulf War featured circular errors probable on the order of 1,000 meters. This meant that the missiles could be used to harass the operations of forward-based forces at fixed installations, such as air bases, but that they were unlikely to do significant damage.9 Today, just as U.S. forces use modern, lightweight inertial measuring units; positioning data from satellites, such as the Global Positioning System; and sometimes, terminal homing sensors to guide weapons to their targets, so do some adversaries (OSD, 2014, p. 40). These technologies can allow an adversary to achieve much higher accuracies (on the order of 20 to 30 m or less for some models), meaning that missiles with ranges of 1,000 km or more can attack not only specific installations but particular facilities on them with high probabilities of damage (</w:t>
      </w:r>
      <w:proofErr w:type="spellStart"/>
      <w:r w:rsidRPr="004763B4">
        <w:t>Shlapak</w:t>
      </w:r>
      <w:proofErr w:type="spellEnd"/>
      <w:r w:rsidRPr="004763B4">
        <w:t xml:space="preserve"> et al., 2009, pp. 32–35). As a result, forward-based forces, such as combat and support aircraft, can now be vulnerable to being damaged on the ground before they get to the fight. The supplies and facilities needed to support combat operations, such as fuel, munitions, maintenance hangars, runways, crew quarters, and communications sites, may also be vulnerable. </w:t>
      </w:r>
      <w:r w:rsidRPr="00E14C65">
        <w:rPr>
          <w:rStyle w:val="StyleUnderline"/>
        </w:rPr>
        <w:t>China has also reportedly developed ballistic and cruise missiles that can detect and attack large ships at sea, raising the risks to aircraft carriers, large surface combatants, and other naval components of U.S. power-projection forces</w:t>
      </w:r>
      <w:r w:rsidRPr="004763B4">
        <w:t xml:space="preserve"> (OSD, 2014, pp. 7, 31, 36). U</w:t>
      </w:r>
      <w:r w:rsidRPr="00E14C65">
        <w:rPr>
          <w:rStyle w:val="StyleUnderline"/>
        </w:rPr>
        <w:t xml:space="preserve">.S. and allied forces are investing in active defense systems, such as Patriot, the Terminal High-Altitude Area Defense system, and sea-based SM-3 missiles, to shoot down ballistic and cruise missiles. </w:t>
      </w:r>
      <w:r w:rsidRPr="004763B4">
        <w:t xml:space="preserve">However, the defensive systems are expensive, take time to deploy, and have not thus far consistently achieved high probabilities of kill against the most capable threat systems. As a consequence, these systems can be overwhelmed by large salvo attacks and taken out of the fight. </w:t>
      </w:r>
      <w:r w:rsidRPr="00E14C65">
        <w:rPr>
          <w:rStyle w:val="StyleUnderline"/>
        </w:rPr>
        <w:t>Integrated Air Defense Systems Radar-guided surface-to-air missiles (SAMs) and their associated surveillance and control networks have been a feature of modern military operations since the 1960s</w:t>
      </w:r>
      <w:r w:rsidRPr="004763B4">
        <w:t xml:space="preserve">. Since the Gulf War, </w:t>
      </w:r>
      <w:r w:rsidRPr="00E14C65">
        <w:rPr>
          <w:rStyle w:val="Emphasis"/>
        </w:rPr>
        <w:t>U.S. forces have demonstrated the ability to suppress, avoid, and degrade these defenses through a combination of dynamic targeting, specialized radar-homing weapons, electronic jamming, stealth aircraft, and other measures</w:t>
      </w:r>
      <w:r w:rsidRPr="00E14C65">
        <w:rPr>
          <w:rStyle w:val="StyleUnderline"/>
        </w:rPr>
        <w:t>. These techniques have been instrumental in allowing U.S. and coalition air forces to operate within the enemy’s airspace largely unimpeded</w:t>
      </w:r>
      <w:r w:rsidRPr="004763B4">
        <w:t xml:space="preserve">. Beginning in the late 1990s, first Russia, then </w:t>
      </w:r>
      <w:r w:rsidRPr="00E14C65">
        <w:rPr>
          <w:rStyle w:val="StyleUnderline"/>
        </w:rPr>
        <w:t>China began investing in a new generation of SAMs that feature powerful tracking and guidance radars equipped with electronic countermeasures and high-performance missiles capable of engaging fighter aircraft at ranges of 125 miles or more</w:t>
      </w:r>
      <w:r w:rsidRPr="004763B4">
        <w:t xml:space="preserve">. </w:t>
      </w:r>
      <w:r w:rsidRPr="00E14C65">
        <w:rPr>
          <w:rStyle w:val="StyleUnderline"/>
        </w:rPr>
        <w:t xml:space="preserve">The radars and missile launchers are mounted on mobile vehicles, making them difficult to locate and target.10 </w:t>
      </w:r>
      <w:proofErr w:type="gramStart"/>
      <w:r w:rsidRPr="00E14C65">
        <w:rPr>
          <w:rStyle w:val="StyleUnderline"/>
        </w:rPr>
        <w:t>When</w:t>
      </w:r>
      <w:proofErr w:type="gramEnd"/>
      <w:r w:rsidRPr="00E14C65">
        <w:rPr>
          <w:rStyle w:val="StyleUnderline"/>
        </w:rPr>
        <w:t xml:space="preserve"> such systems are fielded in sufficiently dense arrays and supported by survivable command-and-control facilities, 6 </w:t>
      </w:r>
      <w:r w:rsidRPr="00E14C65">
        <w:rPr>
          <w:rStyle w:val="Emphasis"/>
        </w:rPr>
        <w:t>suppressing these modern integrated air defense systems can be difficult, dangerous, and time consuming.</w:t>
      </w:r>
      <w:r w:rsidRPr="004763B4">
        <w:t xml:space="preserve"> Fighter Aircraft Russia and China complement their surface-based air defenses with substantial numbers of highly capable fighter aircraft, such as the Russian-made Su-27. Roughly comparable in range, payload, and aerodynamic capabilities to the formidable U.S. F-15C fighter, these aircraft can operate over areas not well covered by SAMs, threatening both combat aircraft (fighters and bombers) and support assets, such as aerial refueling and surveillance aircraft. Equipped with modern air-to-air missiles and backed by robust networks for command and control, Russian and Chinese fighters today present a more formidable challenge to air superiority than any adversary the United States has faced since World War II. To date, </w:t>
      </w:r>
      <w:r w:rsidRPr="00E14C65">
        <w:rPr>
          <w:rStyle w:val="StyleUnderline"/>
        </w:rPr>
        <w:t xml:space="preserve">neither Russia nor China has fielded an operational fifth-generation fighter similar to the U.S. F-22 or F-35.11 In a direct engagement, assuming aircrews with comparable skills, </w:t>
      </w:r>
      <w:r w:rsidRPr="00E14C65">
        <w:rPr>
          <w:rStyle w:val="Emphasis"/>
        </w:rPr>
        <w:t>fifth generation fighters would be expected to achieve highly favorable exchange ratios against their fourth-generation foes.</w:t>
      </w:r>
      <w:r w:rsidRPr="004763B4">
        <w:t xml:space="preserve"> But only a small portion of the U.S. fighter force to date has been equipped with fifth-generation aircraft, and Russia and China are both building their own advanced fighters.12 Moreover, Russian and Chinese commanders would strive to limit the flow of U.S. combat aircraft into the theater and into the fight by launching heavy attacks on U.S. forward operating bases. It is therefore possible that, in a conflict involving either of these states, U.S. and allied air forces would have to fight outnumbered, at least in the conflict’s early phases (</w:t>
      </w:r>
      <w:proofErr w:type="spellStart"/>
      <w:r w:rsidRPr="004763B4">
        <w:t>Shlapak</w:t>
      </w:r>
      <w:proofErr w:type="spellEnd"/>
      <w:r w:rsidRPr="004763B4">
        <w:t xml:space="preserve"> et al., 2009, p. 67). These developments will make it much more costly for the United States and its allies to gain the air superiority to which they have grown accustomed. </w:t>
      </w:r>
      <w:r w:rsidRPr="00E14C65">
        <w:rPr>
          <w:rStyle w:val="Emphasis"/>
        </w:rPr>
        <w:t>In a future conflict, air superiority could be contested for days or weeks and achieved only after incurring potentially significant losses (</w:t>
      </w:r>
      <w:proofErr w:type="spellStart"/>
      <w:r w:rsidRPr="00E14C65">
        <w:rPr>
          <w:rStyle w:val="Emphasis"/>
        </w:rPr>
        <w:t>Shlapak</w:t>
      </w:r>
      <w:proofErr w:type="spellEnd"/>
      <w:r w:rsidRPr="00E14C65">
        <w:rPr>
          <w:rStyle w:val="Emphasis"/>
        </w:rPr>
        <w:t xml:space="preserve"> et al., 2009, p. 118). </w:t>
      </w:r>
      <w:r w:rsidRPr="004763B4">
        <w:t>The Struggle for Information Superiority Adversaries that have studied U.S. military campaigns since Operation Desert Storm understand the critical role that information superiority plays in modern military operations. In that conflict and others since then against conventional foes, U</w:t>
      </w:r>
      <w:r w:rsidRPr="00E14C65">
        <w:rPr>
          <w:rStyle w:val="StyleUnderline"/>
        </w:rPr>
        <w:t>.S. forces have been able to develop a “common operating picture” (COP) of the battlefield, providing commanders and frontline units with current information about the location and status of both enemy and friendly units. The</w:t>
      </w:r>
      <w:r w:rsidRPr="004763B4">
        <w:t xml:space="preserve"> picture is built by fusing information from myriad sources, including airborne and space-based sensors, human intelligence, and reports from friendly units. The picture is not perfectly accurate or entirely comprehensive, of course, but U.S. commanders today have far better situational awareness of a large and complex battle space than commanders have had at any time in history. Importantly, they have also been able to degrade the enemy’s COP. </w:t>
      </w:r>
      <w:r w:rsidRPr="00E14C65">
        <w:rPr>
          <w:rStyle w:val="StyleUnderline"/>
        </w:rPr>
        <w:t>Potential adversaries are striving to develop similar capabilities, fielding sensor systems on satellites, unmanned aerial vehicles, and other airborne sensor platforms; building command centers in which to fuse the information from these sensors; and using multiple communication systems to connect these nodes with units in the field</w:t>
      </w:r>
      <w:r w:rsidRPr="004763B4">
        <w:t xml:space="preserve">. They are also working to degrade the quality, timeliness, and reliability of the COP available to U.S. forces. </w:t>
      </w:r>
      <w:r w:rsidRPr="00E14C65">
        <w:rPr>
          <w:rStyle w:val="Emphasis"/>
        </w:rPr>
        <w:t xml:space="preserve">China, for instance, has fielded large numbers of electronic jamming 7 systems to degrade U.S. theater communications (Forbes, 2013). China’s forces also have capabilities to interfere with the sensors on surveillance satellites and to destroy the satellites themselves (Minnick, 2014b). </w:t>
      </w:r>
      <w:r w:rsidRPr="004763B4">
        <w:t xml:space="preserve">Numerous </w:t>
      </w:r>
      <w:r w:rsidRPr="00E14C65">
        <w:rPr>
          <w:rStyle w:val="StyleUnderline"/>
        </w:rPr>
        <w:t xml:space="preserve">adversaries are using cyber operations to attempt to penetrate U.S. military information networks both to extract information and to disrupt operations. </w:t>
      </w:r>
      <w:r w:rsidRPr="004763B4">
        <w:t xml:space="preserve">As a result, U.S. forces cannot be confident that, in a conflict with the most capable adversaries, they would have an accurate and timely view of the battlefield or that they could communicate effectively at all times in the theater. Undersea </w:t>
      </w:r>
      <w:r w:rsidRPr="00E14C65">
        <w:rPr>
          <w:rStyle w:val="StyleUnderline"/>
        </w:rPr>
        <w:t xml:space="preserve">Warfare </w:t>
      </w:r>
      <w:proofErr w:type="gramStart"/>
      <w:r w:rsidRPr="00E14C65">
        <w:rPr>
          <w:rStyle w:val="StyleUnderline"/>
        </w:rPr>
        <w:t>The</w:t>
      </w:r>
      <w:proofErr w:type="gramEnd"/>
      <w:r w:rsidRPr="00E14C65">
        <w:rPr>
          <w:rStyle w:val="StyleUnderline"/>
        </w:rPr>
        <w:t xml:space="preserve"> People’s Liberation Army (PLA) Navy is building modern submarines, including nuclear-powered vessels, and equipping them with capable weapon systems, including long-range </w:t>
      </w:r>
      <w:proofErr w:type="spellStart"/>
      <w:r w:rsidRPr="00E14C65">
        <w:rPr>
          <w:rStyle w:val="StyleUnderline"/>
        </w:rPr>
        <w:t>antiship</w:t>
      </w:r>
      <w:proofErr w:type="spellEnd"/>
      <w:r w:rsidRPr="00E14C65">
        <w:rPr>
          <w:rStyle w:val="StyleUnderline"/>
        </w:rPr>
        <w:t xml:space="preserve"> and land-attack cruise missile</w:t>
      </w:r>
      <w:r w:rsidRPr="004763B4">
        <w:t xml:space="preserve">s. And </w:t>
      </w:r>
      <w:r w:rsidRPr="00E14C65">
        <w:rPr>
          <w:rStyle w:val="StyleUnderline"/>
        </w:rPr>
        <w:t xml:space="preserve">while DoD judges that the PLA Navy’s deep-water antisubmarine warfare capability “seems to </w:t>
      </w:r>
      <w:r w:rsidRPr="00E14C65">
        <w:rPr>
          <w:rStyle w:val="Emphasis"/>
        </w:rPr>
        <w:t>lag behind</w:t>
      </w:r>
      <w:r w:rsidRPr="00E14C65">
        <w:rPr>
          <w:rStyle w:val="StyleUnderline"/>
        </w:rPr>
        <w:t xml:space="preserve"> its air and surface warfare capabilities,” it notes that China “is </w:t>
      </w:r>
      <w:r w:rsidRPr="00E14C65">
        <w:rPr>
          <w:rStyle w:val="Emphasis"/>
        </w:rPr>
        <w:t>working to overcome shortcomings in this and other areas</w:t>
      </w:r>
      <w:r w:rsidRPr="004763B4">
        <w:t>” (OSD, 2014, pp. 31–32).</w:t>
      </w:r>
    </w:p>
    <w:p w:rsidR="006E1293" w:rsidRPr="0041541D" w:rsidRDefault="006E1293" w:rsidP="006E1293">
      <w:pPr>
        <w:pStyle w:val="Heading4"/>
      </w:pPr>
      <w:r w:rsidRPr="0041541D">
        <w:t>No area denial or Chinese counter-intervention</w:t>
      </w:r>
    </w:p>
    <w:p w:rsidR="006E1293" w:rsidRPr="0041541D" w:rsidRDefault="006E1293" w:rsidP="006E1293">
      <w:proofErr w:type="spellStart"/>
      <w:r w:rsidRPr="0041541D">
        <w:rPr>
          <w:rStyle w:val="Style13ptBold"/>
        </w:rPr>
        <w:t>Fravel</w:t>
      </w:r>
      <w:proofErr w:type="spellEnd"/>
      <w:r w:rsidRPr="0041541D">
        <w:t xml:space="preserve">, Associate Professor, Department of Political Science, Security Studies Program – MIT, </w:t>
      </w:r>
      <w:r w:rsidRPr="0041541D">
        <w:rPr>
          <w:rStyle w:val="Style13ptBold"/>
        </w:rPr>
        <w:t>‘15</w:t>
      </w:r>
    </w:p>
    <w:p w:rsidR="006E1293" w:rsidRPr="0041541D" w:rsidRDefault="006E1293" w:rsidP="006E1293">
      <w:r w:rsidRPr="0041541D">
        <w:t xml:space="preserve">(M. Taylor, “Projecting Strategy: The Myth of Chinese Counter-intervention”, </w:t>
      </w:r>
      <w:proofErr w:type="gramStart"/>
      <w:r w:rsidRPr="0041541D">
        <w:t>The</w:t>
      </w:r>
      <w:proofErr w:type="gramEnd"/>
      <w:r w:rsidRPr="0041541D">
        <w:t xml:space="preserve"> Washington Quarterly)</w:t>
      </w:r>
    </w:p>
    <w:p w:rsidR="006E1293" w:rsidRPr="004763B4" w:rsidRDefault="006E1293" w:rsidP="006E1293">
      <w:r w:rsidRPr="00E14C65">
        <w:rPr>
          <w:rStyle w:val="StyleUnderline"/>
        </w:rPr>
        <w:t>In analyses of China's military modernization, it has become increasingly common to describe China as pursuing a “counter-intervention” strategy in East Asia.</w:t>
      </w:r>
      <w:r w:rsidRPr="004763B4">
        <w:t xml:space="preserve"> Such a strategy aims to push the United States away from China's littoral, forestalling the United States’ ability to intervene in a conflict over Taiwan or in disputes in the East and South China Seas. Moreover, such a military strategy is consistent with a purported broader Chinese goal to displace the United States from its traditional regional role, including Washington's support for global norms such as freedom of navigation in Exclusive Economic Zones (EEZs) and partnerships with long-standing treaty allies.</w:t>
      </w:r>
      <w:r w:rsidR="004763B4" w:rsidRPr="004763B4">
        <w:rPr>
          <w:sz w:val="12"/>
        </w:rPr>
        <w:t>¶</w:t>
      </w:r>
      <w:r w:rsidRPr="004763B4">
        <w:t xml:space="preserve"> </w:t>
      </w:r>
      <w:r w:rsidRPr="00E14C65">
        <w:rPr>
          <w:rStyle w:val="StyleUnderline"/>
        </w:rPr>
        <w:t>Characterizations of China's military strategy as counter-intervention are attributed not to the assessments of outside observers but instead to the actual writings of Chinese strategists themselves</w:t>
      </w:r>
      <w:r w:rsidRPr="004763B4">
        <w:t xml:space="preserve">. Put simply, </w:t>
      </w:r>
      <w:r w:rsidRPr="00E14C65">
        <w:rPr>
          <w:rStyle w:val="StyleUnderline"/>
        </w:rPr>
        <w:t>China is said to characterize its military strategy as counter-intervention</w:t>
      </w:r>
      <w:r w:rsidRPr="004763B4">
        <w:t>. According to the 2012 edition of the Pentagon's annual report on Chinese military power, “For China, ‘</w:t>
      </w:r>
      <w:r w:rsidRPr="00E14C65">
        <w:rPr>
          <w:rStyle w:val="StyleUnderline"/>
        </w:rPr>
        <w:t>counter-intervention’ refers to a set of operationally-defined tasks designed to prevent foreign (e.g., U.S.) military forces from intervening in a conflict…China employs anti-access/area-denial (A2/AD)</w:t>
      </w:r>
      <w:r w:rsidRPr="004763B4">
        <w:t xml:space="preserve"> weapons in support of this broader counter-intervention strategy—a strategy not bound by a set geographic area or domain” (emphasis added).1 Likewise, a noted defense journalist describes China's naval modernization as part of “a strategy China calls ‘counter-intervention’ and we call ‘anti-access/area denial.’”2 According to prominent defense analyst Jim Thomas, “China has been able to focus its defense effort almost entirely on its immediate maritime perimeter in support of its ‘counter-intervention’ strategy.”3 Furthermore, many other scholars and analysts of Chinese military affairs have increasingly described China's strategy in this way.4 Others go further and see counter-intervention as something approaching a grand strategy guiding China's goals to challenge the United States throughout the Asian littoral.5</w:t>
      </w:r>
      <w:r w:rsidR="004763B4" w:rsidRPr="004763B4">
        <w:rPr>
          <w:sz w:val="12"/>
        </w:rPr>
        <w:t>¶</w:t>
      </w:r>
      <w:r w:rsidRPr="004763B4">
        <w:t xml:space="preserve"> Chinese writings rarely if ever mention the concept of counter-intervention.</w:t>
      </w:r>
      <w:r w:rsidR="004763B4" w:rsidRPr="004763B4">
        <w:rPr>
          <w:sz w:val="12"/>
        </w:rPr>
        <w:t>¶</w:t>
      </w:r>
      <w:r w:rsidRPr="004763B4">
        <w:t xml:space="preserve"> </w:t>
      </w:r>
      <w:r w:rsidRPr="00E14C65">
        <w:rPr>
          <w:rStyle w:val="StyleUnderline"/>
        </w:rPr>
        <w:t xml:space="preserve">Yet, although China is certainly developing military capabilities that would complicate U.S. intervention in a major conflict in the region involving China, </w:t>
      </w:r>
      <w:r w:rsidRPr="00E14C65">
        <w:rPr>
          <w:rStyle w:val="Emphasis"/>
        </w:rPr>
        <w:t>Chinese writings on military strategy and operations rarely if ever mention the concept of counter-intervention</w:t>
      </w:r>
      <w:r w:rsidRPr="00E14C65">
        <w:rPr>
          <w:rStyle w:val="StyleUnderline"/>
        </w:rPr>
        <w:t>. Despite the frequent use of the term by outside observers—who attribute the concept to Chinese sources—the Chinese military does not use the term to describe its own strategy</w:t>
      </w:r>
      <w:r w:rsidRPr="004763B4">
        <w:t xml:space="preserve">. When it does discuss related concepts of “dealing with” or “resisting” a third party's military intervention, </w:t>
      </w:r>
      <w:r w:rsidRPr="00E14C65">
        <w:rPr>
          <w:rStyle w:val="StyleUnderline"/>
        </w:rPr>
        <w:t xml:space="preserve">it mentions them as a sub-component of one of the core campaigns or scenarios that drive Chinese planning, such as an armed conflict over Taiwan, </w:t>
      </w:r>
      <w:r w:rsidRPr="00E14C65">
        <w:rPr>
          <w:rStyle w:val="Emphasis"/>
        </w:rPr>
        <w:t>not as an overarching strategy</w:t>
      </w:r>
      <w:r w:rsidRPr="004763B4">
        <w:t>. The absence of the term and infrequent use of related ideas in authoritative Chinese military writings does not appear to reflect a larger denial-and-deception campaign, since this literature often involves much more sensitive subjects.</w:t>
      </w:r>
      <w:r w:rsidR="004763B4" w:rsidRPr="004763B4">
        <w:rPr>
          <w:sz w:val="12"/>
        </w:rPr>
        <w:t>¶</w:t>
      </w:r>
      <w:r w:rsidRPr="004763B4">
        <w:t xml:space="preserve"> </w:t>
      </w:r>
      <w:proofErr w:type="gramStart"/>
      <w:r w:rsidRPr="004763B4">
        <w:t>This</w:t>
      </w:r>
      <w:proofErr w:type="gramEnd"/>
      <w:r w:rsidRPr="004763B4">
        <w:t xml:space="preserve"> omission matters for several reasons. </w:t>
      </w:r>
      <w:r w:rsidRPr="00E14C65">
        <w:rPr>
          <w:rStyle w:val="Emphasis"/>
        </w:rPr>
        <w:t>Identifying “counter-intervention” as the focus of China's military strategy, and attributing it to Chinese sources, sustains a flawed assessment of China's military modernization</w:t>
      </w:r>
      <w:r w:rsidRPr="004763B4">
        <w:t xml:space="preserve">, mistaking an operational concept for a military strategy or even a grand strategy aimed at pushing the United States out of the Asian littoral. China's military modernization pursues several different goals, some of which might require dealing with potential U.S. military intervention, while others do not. Even within a Taiwan scenario, countering U.S. intervention is only one of a set of operations that the People's Liberation Army (PLA) believes it would need to undertake in such a campaign. More generally, </w:t>
      </w:r>
      <w:r w:rsidRPr="00E14C65">
        <w:rPr>
          <w:rStyle w:val="StyleUnderline"/>
        </w:rPr>
        <w:t xml:space="preserve">the focus on “counter-intervention” </w:t>
      </w:r>
      <w:r w:rsidRPr="00E14C65">
        <w:rPr>
          <w:rStyle w:val="Emphasis"/>
        </w:rPr>
        <w:t>overstates the role of the United States in Chinese military planning and contributes to the security dilemma</w:t>
      </w:r>
      <w:r w:rsidRPr="00E14C65">
        <w:rPr>
          <w:rStyle w:val="StyleUnderline"/>
        </w:rPr>
        <w:t xml:space="preserve"> as well as growing security competition in the region.</w:t>
      </w:r>
      <w:r w:rsidR="004763B4" w:rsidRPr="004763B4">
        <w:rPr>
          <w:sz w:val="12"/>
        </w:rPr>
        <w:t>¶</w:t>
      </w:r>
      <w:r w:rsidRPr="004763B4">
        <w:t xml:space="preserve"> Military Capabilities and Strategy in China</w:t>
      </w:r>
      <w:r w:rsidR="004763B4" w:rsidRPr="004763B4">
        <w:rPr>
          <w:sz w:val="12"/>
        </w:rPr>
        <w:t>¶</w:t>
      </w:r>
      <w:r w:rsidRPr="004763B4">
        <w:t xml:space="preserve"> To be sure, </w:t>
      </w:r>
      <w:r w:rsidRPr="00E14C65">
        <w:rPr>
          <w:rStyle w:val="StyleUnderline"/>
        </w:rPr>
        <w:t>China is deploying a range of military systems that could deny the use of what is termed the “near seas” (</w:t>
      </w:r>
      <w:proofErr w:type="spellStart"/>
      <w:r w:rsidRPr="00E14C65">
        <w:rPr>
          <w:rStyle w:val="StyleUnderline"/>
        </w:rPr>
        <w:t>jinhai</w:t>
      </w:r>
      <w:proofErr w:type="spellEnd"/>
      <w:r w:rsidRPr="00E14C65">
        <w:rPr>
          <w:rStyle w:val="StyleUnderline"/>
        </w:rPr>
        <w:t xml:space="preserve">, </w:t>
      </w:r>
      <w:proofErr w:type="spellStart"/>
      <w:r w:rsidRPr="00E14C65">
        <w:rPr>
          <w:rStyle w:val="StyleUnderline"/>
          <w:rFonts w:ascii="MS Gothic" w:hAnsi="MS Gothic" w:cs="MS Gothic"/>
        </w:rPr>
        <w:t>近海</w:t>
      </w:r>
      <w:proofErr w:type="spellEnd"/>
      <w:r w:rsidRPr="00E14C65">
        <w:rPr>
          <w:rStyle w:val="StyleUnderline"/>
        </w:rPr>
        <w:t>) to potential adversaries. Most prominent among these is the DF-21D, a mobile, solid-fueled missile that can maneuver in its terminal stage to target moving ships; it is often deemed a “carrier-killer</w:t>
      </w:r>
      <w:r w:rsidRPr="004763B4">
        <w:t xml:space="preserve">.”6 Arguably more important are dozens of modern, quiet diesel submarines. Of relatively limited range given their propulsion, they are capable of fielding a mix of wake-homing torpedoes and high-speed, long-range, anti-ship cruise missiles (YJ-82). The newest Yuan-class submarines are thought to possess better, air-independent propulsion and an even quieter acoustic signature. Similar missiles can be launched from a range of air platforms, including </w:t>
      </w:r>
      <w:proofErr w:type="spellStart"/>
      <w:r w:rsidRPr="004763B4">
        <w:t>navalized</w:t>
      </w:r>
      <w:proofErr w:type="spellEnd"/>
      <w:r w:rsidRPr="004763B4">
        <w:t xml:space="preserve"> versions of the SU-27 variants (the J-11B today, and the J-16 in the near future) and the older but longer-legged Tu-16 bombers (H-6, in Chinese parlance, launching DH-10s). These can be complemented by significant holdings of shore-based anti-ship cruise missiles and coastal artillery. A final component of a force optimized for near sea denial is a sizable fleet of </w:t>
      </w:r>
      <w:proofErr w:type="spellStart"/>
      <w:r w:rsidRPr="004763B4">
        <w:t>Houbei</w:t>
      </w:r>
      <w:proofErr w:type="spellEnd"/>
      <w:r w:rsidRPr="004763B4">
        <w:t>/Type-22 small missile boats. These coastal craft number over sixty in the PLA Navy fleet and again can wield potent anti-ship cruise missiles.</w:t>
      </w:r>
      <w:r w:rsidR="004763B4" w:rsidRPr="004763B4">
        <w:rPr>
          <w:sz w:val="12"/>
        </w:rPr>
        <w:t>¶</w:t>
      </w:r>
      <w:r w:rsidRPr="004763B4">
        <w:t xml:space="preserve"> </w:t>
      </w:r>
      <w:proofErr w:type="gramStart"/>
      <w:r w:rsidRPr="004763B4">
        <w:t>The</w:t>
      </w:r>
      <w:proofErr w:type="gramEnd"/>
      <w:r w:rsidRPr="004763B4">
        <w:t xml:space="preserve"> existence of these capabilities and the threat they pose is undeniable.</w:t>
      </w:r>
      <w:r w:rsidR="004763B4" w:rsidRPr="004763B4">
        <w:rPr>
          <w:sz w:val="12"/>
        </w:rPr>
        <w:t>¶</w:t>
      </w:r>
      <w:r w:rsidRPr="004763B4">
        <w:t xml:space="preserve"> The existence of these capabilities and the threat they pose to U.S. naval assets is undeniable. Any U.S. task force commander in the region, theater chief in Hawaii at PACOM, or strategist in the Pentagon must treat these as capabilities that must be dealt with cautiously. U.S.</w:t>
      </w:r>
      <w:r w:rsidRPr="00E14C65">
        <w:rPr>
          <w:rStyle w:val="StyleUnderline"/>
        </w:rPr>
        <w:t xml:space="preserve"> strategists describe these as “anti-access/area denial” capabilities. The term anti-access/area denial (A2/AD) is part of the U.S. military's official lexicon and refers to an opponent's military operations either to slow the deployment of forces to a theater of operations—anti-access—or to disrupt the ability to conduct operations within the theater if the forces arrive—area denial.</w:t>
      </w:r>
      <w:r w:rsidRPr="004763B4">
        <w:t>7 It is widely recognized that the PLA does not refer to their capabilities in such terms. This, then, puts a premium on understanding exactly how China does plan to use these capabilities in the service of which specific operational goals. That is, in the classic ways-means-ends formation of strategy, these systems are potent “means”; but in what “ways” will they serve which “ends” for China</w:t>
      </w:r>
      <w:proofErr w:type="gramStart"/>
      <w:r w:rsidRPr="004763B4">
        <w:t>?</w:t>
      </w:r>
      <w:r w:rsidR="004763B4" w:rsidRPr="004763B4">
        <w:rPr>
          <w:sz w:val="12"/>
        </w:rPr>
        <w:t>¶</w:t>
      </w:r>
      <w:proofErr w:type="gramEnd"/>
      <w:r w:rsidRPr="004763B4">
        <w:t xml:space="preserve"> China's approach to military affairs generally includes three levels: military strategy, campaigns, and tactics. In China, military strategy provides general guidance about the conduct of future wars. In particular, military strategy at any point in time is contained in the “military strategic guidelines” (</w:t>
      </w:r>
      <w:proofErr w:type="spellStart"/>
      <w:r w:rsidRPr="004763B4">
        <w:t>junshi</w:t>
      </w:r>
      <w:proofErr w:type="spellEnd"/>
      <w:r w:rsidRPr="004763B4">
        <w:t xml:space="preserve"> </w:t>
      </w:r>
      <w:proofErr w:type="spellStart"/>
      <w:r w:rsidRPr="004763B4">
        <w:t>zhanlue</w:t>
      </w:r>
      <w:proofErr w:type="spellEnd"/>
      <w:r w:rsidRPr="004763B4">
        <w:t xml:space="preserve"> </w:t>
      </w:r>
      <w:proofErr w:type="spellStart"/>
      <w:r w:rsidRPr="004763B4">
        <w:t>fangzhen</w:t>
      </w:r>
      <w:proofErr w:type="spellEnd"/>
      <w:r w:rsidRPr="004763B4">
        <w:t xml:space="preserve">, </w:t>
      </w:r>
      <w:proofErr w:type="spellStart"/>
      <w:r w:rsidRPr="004763B4">
        <w:rPr>
          <w:rFonts w:ascii="Microsoft JhengHei" w:eastAsia="Microsoft JhengHei" w:hAnsi="Microsoft JhengHei" w:cs="Microsoft JhengHei" w:hint="eastAsia"/>
        </w:rPr>
        <w:t>军事战略方针</w:t>
      </w:r>
      <w:proofErr w:type="spellEnd"/>
      <w:r w:rsidRPr="004763B4">
        <w:t>) that are issued by the Central Military Commission, the party's military decision-making body.8 The last adjustment to the guidelines occurred in 2004, which called on the PLA to be prepared to fight and win local wars on its periphery that would be characterized by “</w:t>
      </w:r>
      <w:proofErr w:type="spellStart"/>
      <w:r w:rsidRPr="004763B4">
        <w:t>informationalized</w:t>
      </w:r>
      <w:proofErr w:type="spellEnd"/>
      <w:r w:rsidRPr="004763B4">
        <w:t xml:space="preserve"> conditions,” or the application of information-technology to all aspects of warfare.</w:t>
      </w:r>
      <w:r w:rsidR="004763B4" w:rsidRPr="004763B4">
        <w:rPr>
          <w:sz w:val="12"/>
        </w:rPr>
        <w:t>¶</w:t>
      </w:r>
      <w:r w:rsidRPr="004763B4">
        <w:t xml:space="preserve"> Within this general approach to strategy, the PLA plans to prepare for a range of wars or armed conflicts. </w:t>
      </w:r>
      <w:r w:rsidRPr="00E14C65">
        <w:rPr>
          <w:rStyle w:val="StyleUnderline"/>
        </w:rPr>
        <w:t xml:space="preserve">The 2013 edition of The Science of Military Strategy, authored by scholars from the PLA's influential Academy of Military Science (AMS), outlines four kinds of wars that China might face in the future, including the scope, intensity, risk, and probability that each might occur.9 </w:t>
      </w:r>
      <w:proofErr w:type="gramStart"/>
      <w:r w:rsidRPr="00E14C65">
        <w:rPr>
          <w:rStyle w:val="StyleUnderline"/>
        </w:rPr>
        <w:t>Importantly</w:t>
      </w:r>
      <w:proofErr w:type="gramEnd"/>
      <w:r w:rsidRPr="00E14C65">
        <w:rPr>
          <w:rStyle w:val="StyleUnderline"/>
        </w:rPr>
        <w:t>, none of these could be labeled as “counter-intervention.”</w:t>
      </w:r>
      <w:r w:rsidRPr="004763B4">
        <w:t xml:space="preserve"> They include: 1) a large-scale, high-intensity defensive war on the Chinese mainland (low probability and high risk); 2) a relatively large-scale and relatively high-intensity “anti-secessionist war” over Taiwan (relatively high probability and high risk); 3) medium- and small-scale wars over disputed territories and waters (medium probability and risk); and 4) small-scale and low-intensity counter-terror, stability maintenance, and rights defense actions (no probability or risk assigned to these actions). The first can only be viewed as “counter-intervention” if there is an expectation that the United States might invade China. Even the Chinese source views the likelihood of such a scenario as “minuscule.”10 </w:t>
      </w:r>
      <w:r w:rsidRPr="00E14C65">
        <w:rPr>
          <w:rStyle w:val="StyleUnderline"/>
        </w:rPr>
        <w:t>Instead, as this section of the book concludes, “</w:t>
      </w:r>
      <w:proofErr w:type="gramStart"/>
      <w:r w:rsidRPr="00E14C65">
        <w:rPr>
          <w:rStyle w:val="StyleUnderline"/>
        </w:rPr>
        <w:t>the</w:t>
      </w:r>
      <w:proofErr w:type="gramEnd"/>
      <w:r w:rsidRPr="00E14C65">
        <w:rPr>
          <w:rStyle w:val="StyleUnderline"/>
        </w:rPr>
        <w:t xml:space="preserve"> most likely threat of war is a limited military conflict in the maritime direction, while a relatively large-scale and relatively high-intensity local war in the maritime direction under conditions of nuclear deterrence is the most important war to prepare fo</w:t>
      </w:r>
      <w:r w:rsidRPr="004763B4">
        <w:t>r.”11 Nevertheless, none of these potential conflicts is aimed principally to serve “counter-intervention” as a primary goal, though as discussed below, dealing with the United States is a key part of a war over Taiwan, and possibly in conflicts over maritime disputes for the PLA.12</w:t>
      </w:r>
      <w:r w:rsidR="004763B4" w:rsidRPr="004763B4">
        <w:rPr>
          <w:sz w:val="12"/>
        </w:rPr>
        <w:t>¶</w:t>
      </w:r>
      <w:r w:rsidRPr="004763B4">
        <w:t xml:space="preserve"> At the campaign and operational level of war, the PLA's professional military literature describes types of operations that the PLA would be required to conduct in scenario-specific kinds of campaigns. Writings on campaigns and operations approximate operational doctrine in a U.S. context, namely a description of how to undertake specific tasks to achieve a specific military objective. Six major types of campaigns tend to appear consistently in PLA writings. For instance, a 2012 AMS textbook included a firepower attack campaign, an island blockade campaign, an island assault campaign, an air defense campaign, a border defense campaign, and an anti-landing campaign.13 Loosely speaking, these refer to scenarios involving conflicts over Taiwan or on the border with India in addition to the defense of the mainland itself.14 None of these is best conceptualized as serving a broad “counter-intervention” strategy either, although the weapons described above might well be used for tactical purposes of attacking U.S. forces in some cases. In most of these scenarios, the primary military objective is not countering potential U.S. intervention. Rather, these scenarios have distinct operational goals, such as defending offshore islands or land borders as well as threatening Taiwan or the </w:t>
      </w:r>
      <w:proofErr w:type="spellStart"/>
      <w:r w:rsidRPr="004763B4">
        <w:t>Senkaku</w:t>
      </w:r>
      <w:proofErr w:type="spellEnd"/>
      <w:r w:rsidRPr="004763B4">
        <w:t xml:space="preserve"> Islands. (One might reasonably view the “air defense” campaign as facing the United States, but equally it could address Japan, Russia, or India.) What is notable is that operational tasks such as “sea denial” and “attacking distant airbases,” which would be critical components for a broader counter-intervention strategy, are not part of this list.</w:t>
      </w:r>
      <w:r w:rsidR="004763B4" w:rsidRPr="004763B4">
        <w:rPr>
          <w:sz w:val="12"/>
        </w:rPr>
        <w:t>¶</w:t>
      </w:r>
      <w:r w:rsidRPr="004763B4">
        <w:t xml:space="preserve"> The Curious Absence of “Counter-Intervention”</w:t>
      </w:r>
      <w:r w:rsidR="004763B4" w:rsidRPr="004763B4">
        <w:rPr>
          <w:sz w:val="12"/>
        </w:rPr>
        <w:t>¶</w:t>
      </w:r>
      <w:r w:rsidRPr="004763B4">
        <w:t xml:space="preserve"> Despite the prominence of the term “counter-intervention” in Western analysis of the PLA, Chinese military writings rarely use the term and never use it to describe a strategy. </w:t>
      </w:r>
      <w:r w:rsidRPr="00E14C65">
        <w:rPr>
          <w:rStyle w:val="StyleUnderline"/>
        </w:rPr>
        <w:t>When it does appear, it usually refers to one of a number of operations that the PLA would need to undertake in a potential conflict over Taiwan</w:t>
      </w:r>
      <w:r w:rsidRPr="004763B4">
        <w:t>. It does not appear in writings on the other campaigns that currently make up PLA plans. Moreover, the absence of the term does not reflect a deliberate effort to conceal China's strategy. Topics that would be equally sensitive in a Chinese context are frequently discussed in the PLA's professional military literature.</w:t>
      </w:r>
      <w:r w:rsidR="004763B4" w:rsidRPr="004763B4">
        <w:rPr>
          <w:sz w:val="12"/>
        </w:rPr>
        <w:t>¶</w:t>
      </w:r>
      <w:r w:rsidRPr="004763B4">
        <w:t xml:space="preserve"> </w:t>
      </w:r>
      <w:proofErr w:type="gramStart"/>
      <w:r w:rsidRPr="004763B4">
        <w:t>If</w:t>
      </w:r>
      <w:proofErr w:type="gramEnd"/>
      <w:r w:rsidRPr="004763B4">
        <w:t xml:space="preserve"> counter-intervention were a core or dominant element of Chinese military strategy today, one would expect the term to appear frequently in a range of publications published by the PLA. The concept of counter-intervention could be expressed in Chinese in three ways: “fan </w:t>
      </w:r>
      <w:proofErr w:type="spellStart"/>
      <w:r w:rsidRPr="004763B4">
        <w:t>ganyu</w:t>
      </w:r>
      <w:proofErr w:type="spellEnd"/>
      <w:r w:rsidRPr="004763B4">
        <w:t>” (</w:t>
      </w:r>
      <w:proofErr w:type="spellStart"/>
      <w:r w:rsidRPr="004763B4">
        <w:rPr>
          <w:rFonts w:ascii="MS Gothic" w:hAnsi="MS Gothic" w:cs="MS Gothic"/>
        </w:rPr>
        <w:t>反干</w:t>
      </w:r>
      <w:r w:rsidRPr="004763B4">
        <w:rPr>
          <w:rFonts w:ascii="Microsoft JhengHei" w:eastAsia="Microsoft JhengHei" w:hAnsi="Microsoft JhengHei" w:cs="Microsoft JhengHei" w:hint="eastAsia"/>
        </w:rPr>
        <w:t>预</w:t>
      </w:r>
      <w:proofErr w:type="spellEnd"/>
      <w:r w:rsidRPr="004763B4">
        <w:t xml:space="preserve">), “fan </w:t>
      </w:r>
      <w:proofErr w:type="spellStart"/>
      <w:r w:rsidRPr="004763B4">
        <w:t>ganshe</w:t>
      </w:r>
      <w:proofErr w:type="spellEnd"/>
      <w:r w:rsidRPr="004763B4">
        <w:t>” (</w:t>
      </w:r>
      <w:proofErr w:type="spellStart"/>
      <w:r w:rsidRPr="004763B4">
        <w:rPr>
          <w:rFonts w:ascii="MS Gothic" w:hAnsi="MS Gothic" w:cs="MS Gothic"/>
        </w:rPr>
        <w:t>反干涉</w:t>
      </w:r>
      <w:proofErr w:type="spellEnd"/>
      <w:r w:rsidRPr="004763B4">
        <w:t xml:space="preserve">), and “fan </w:t>
      </w:r>
      <w:proofErr w:type="spellStart"/>
      <w:r w:rsidRPr="004763B4">
        <w:t>jieru</w:t>
      </w:r>
      <w:proofErr w:type="spellEnd"/>
      <w:r w:rsidRPr="004763B4">
        <w:t>” (</w:t>
      </w:r>
      <w:proofErr w:type="spellStart"/>
      <w:r w:rsidRPr="004763B4">
        <w:rPr>
          <w:rFonts w:ascii="MS Gothic" w:hAnsi="MS Gothic" w:cs="MS Gothic"/>
        </w:rPr>
        <w:t>反介入</w:t>
      </w:r>
      <w:proofErr w:type="spellEnd"/>
      <w:r w:rsidRPr="004763B4">
        <w:t xml:space="preserve">) could all translate as anti- or counter-intervention.15 Yet, most authoritative writings on defense policy, military strategy, and military operations by Chinese strategists do not use any of these terms.16 </w:t>
      </w:r>
      <w:r w:rsidRPr="00E14C65">
        <w:rPr>
          <w:rStyle w:val="StyleUnderline"/>
        </w:rPr>
        <w:t>They do not appear in any of the white papers on national defense, which are authored by AMS for the Ministry of National Defense and have been published biannually since 1998. The 2011 edition of the PLA's official glossary of military terms does not contain an entry for any of these terms.17 The prominent 2013 edition of the AMS's Science of Military Strategy does not use any of these terms either, despite engaging with sensitive topics such as integrated joint operations, asymmetric strategy, and military competition in the cyber domain.18 Even other prominent books authored by officers from the Second Artillery Force (SAF)—Deterrence and Warfare and Science of Second Artillery Campaigns—make no mention of counter-intervention</w:t>
      </w:r>
      <w:r w:rsidRPr="004763B4">
        <w:t>.19 This is particularly interesting given that, in most U.S. recounting of this supposed Chinese strategy, missile strikes play a central role, and both books are “classified” documents within China that are available for reproduction in Taiwan and the West.20 More broadly, a survey of a dozen books on doctrine and strategy from AMS and the PLA's National Defense University (and related military and security presses) also finds almost no mention of the most prominent two terms (</w:t>
      </w:r>
      <w:proofErr w:type="spellStart"/>
      <w:r w:rsidRPr="004763B4">
        <w:rPr>
          <w:rFonts w:ascii="MS Gothic" w:hAnsi="MS Gothic" w:cs="MS Gothic"/>
        </w:rPr>
        <w:t>反干涉</w:t>
      </w:r>
      <w:proofErr w:type="spellEnd"/>
      <w:r w:rsidRPr="004763B4">
        <w:t xml:space="preserve"> and </w:t>
      </w:r>
      <w:proofErr w:type="spellStart"/>
      <w:r w:rsidRPr="004763B4">
        <w:rPr>
          <w:rFonts w:ascii="MS Gothic" w:hAnsi="MS Gothic" w:cs="MS Gothic"/>
        </w:rPr>
        <w:t>反介入</w:t>
      </w:r>
      <w:proofErr w:type="spellEnd"/>
      <w:r w:rsidRPr="004763B4">
        <w:t>).21</w:t>
      </w:r>
      <w:r w:rsidR="004763B4" w:rsidRPr="004763B4">
        <w:rPr>
          <w:sz w:val="12"/>
        </w:rPr>
        <w:t>¶</w:t>
      </w:r>
      <w:r w:rsidRPr="004763B4">
        <w:t xml:space="preserve"> Similarly, </w:t>
      </w:r>
      <w:r w:rsidRPr="00E14C65">
        <w:rPr>
          <w:rStyle w:val="StyleUnderline"/>
        </w:rPr>
        <w:t>the terms do not appear in media sources with any great frequency, even in China's own military media</w:t>
      </w:r>
      <w:r w:rsidRPr="004763B4">
        <w:t xml:space="preserve">. The People's Liberation Daily is the official (daily) newspaper of the Chinese military. No term for counter-intervention appears with any frequency on its online database archive. A moderate number of references use one of the three variants of the term to characterize U.S. (and Japanese) perceptions of Chinese strategy. Retired Maj. General Luo Yuan, for example, uses the term “fan </w:t>
      </w:r>
      <w:proofErr w:type="spellStart"/>
      <w:r w:rsidRPr="004763B4">
        <w:t>jieru</w:t>
      </w:r>
      <w:proofErr w:type="spellEnd"/>
      <w:r w:rsidRPr="004763B4">
        <w:t>” (</w:t>
      </w:r>
      <w:proofErr w:type="spellStart"/>
      <w:r w:rsidRPr="004763B4">
        <w:rPr>
          <w:rFonts w:ascii="MS Gothic" w:hAnsi="MS Gothic" w:cs="MS Gothic"/>
        </w:rPr>
        <w:t>反介入</w:t>
      </w:r>
      <w:proofErr w:type="spellEnd"/>
      <w:r w:rsidRPr="004763B4">
        <w:t>), but only as a way to characterize the U.S. view on China.22 That same term (</w:t>
      </w:r>
      <w:proofErr w:type="spellStart"/>
      <w:r w:rsidRPr="004763B4">
        <w:rPr>
          <w:rFonts w:ascii="MS Gothic" w:hAnsi="MS Gothic" w:cs="MS Gothic"/>
        </w:rPr>
        <w:t>反介入</w:t>
      </w:r>
      <w:proofErr w:type="spellEnd"/>
      <w:r w:rsidRPr="004763B4">
        <w:t xml:space="preserve">) is also becoming the preferred way for Chinese strategists to translate the U.S. concept of “anti-access/area denial” (A2/AD), but only as a way to describe U.S. views. Ironically, some U.S. analysts then attribute “fan </w:t>
      </w:r>
      <w:proofErr w:type="spellStart"/>
      <w:r w:rsidRPr="004763B4">
        <w:t>jieru</w:t>
      </w:r>
      <w:proofErr w:type="spellEnd"/>
      <w:r w:rsidRPr="004763B4">
        <w:t xml:space="preserve">” to Chinese sources even though it is a translation of the U.S. concept and not part of the Chinese military's lexicon.23 </w:t>
      </w:r>
      <w:proofErr w:type="gramStart"/>
      <w:r w:rsidRPr="004763B4">
        <w:t>Another</w:t>
      </w:r>
      <w:proofErr w:type="gramEnd"/>
      <w:r w:rsidRPr="004763B4">
        <w:t xml:space="preserve"> useful media database is the U.S. government-run “Open Source Center,” which translates scores of Chinese media articles every day (formerly known as the Foreign Broadcast Information Service). One would expect, given that the intelligence community maintains that database, articles that address this imputed Chinese strategy would be more likely to receive translation than others. Yet from 2004 to September 2014, the term appears in only a handful of articles.24</w:t>
      </w:r>
      <w:r w:rsidR="004763B4" w:rsidRPr="004763B4">
        <w:rPr>
          <w:sz w:val="12"/>
        </w:rPr>
        <w:t>¶</w:t>
      </w:r>
      <w:r w:rsidRPr="004763B4">
        <w:t xml:space="preserve"> </w:t>
      </w:r>
      <w:proofErr w:type="gramStart"/>
      <w:r w:rsidRPr="00E14C65">
        <w:rPr>
          <w:rStyle w:val="StyleUnderline"/>
        </w:rPr>
        <w:t>Finally</w:t>
      </w:r>
      <w:proofErr w:type="gramEnd"/>
      <w:r w:rsidRPr="00E14C65">
        <w:rPr>
          <w:rStyle w:val="StyleUnderline"/>
        </w:rPr>
        <w:t>, a survey of academic and scholarly Chinese publications contains few instances of these terms. The China National Knowledge Index is a widely used scholarly archive for nearly all openly published journal articles in China</w:t>
      </w:r>
      <w:r w:rsidRPr="004763B4">
        <w:t xml:space="preserve">. That database yields approximately twenty articles, most of which are not strategic in focus. Another sixteen use the term to describe historical events. One apparent exception—by retired Major General Peng </w:t>
      </w:r>
      <w:proofErr w:type="spellStart"/>
      <w:r w:rsidRPr="004763B4">
        <w:t>Guangqian</w:t>
      </w:r>
      <w:proofErr w:type="spellEnd"/>
      <w:r w:rsidRPr="004763B4">
        <w:t xml:space="preserve"> of AMS—evaporates under more thorough analysis because it centered on foreign political intervention in China's domestic politics and not military strategy.25 The only other relevant example dates from 1996 and focuses narrowly on the Taiwan issue.</w:t>
      </w:r>
      <w:r w:rsidR="004763B4" w:rsidRPr="004763B4">
        <w:rPr>
          <w:sz w:val="12"/>
        </w:rPr>
        <w:t>¶</w:t>
      </w:r>
      <w:r w:rsidRPr="004763B4">
        <w:t xml:space="preserve"> </w:t>
      </w:r>
      <w:r w:rsidRPr="00E14C65">
        <w:rPr>
          <w:rStyle w:val="StyleUnderline"/>
          <w:rFonts w:hint="eastAsia"/>
        </w:rPr>
        <w:t>“</w:t>
      </w:r>
      <w:r w:rsidRPr="00E14C65">
        <w:rPr>
          <w:rStyle w:val="StyleUnderline"/>
        </w:rPr>
        <w:t>Counter-intervention” originated in the West to describe Chinese strategy</w:t>
      </w:r>
      <w:r w:rsidRPr="004763B4">
        <w:t>.</w:t>
      </w:r>
      <w:r w:rsidR="004763B4" w:rsidRPr="004763B4">
        <w:rPr>
          <w:sz w:val="12"/>
        </w:rPr>
        <w:t>¶</w:t>
      </w:r>
      <w:r w:rsidRPr="004763B4">
        <w:t xml:space="preserve"> In general then, the term “counter-intervention” and similar strategic terms do not have wide currency in China. It is striking that several of the relatively rare instances of their use in semi-authoritative sources come from military officials who interact most commonly with foreigners. Retired generals Luo Yuan and Peng </w:t>
      </w:r>
      <w:proofErr w:type="spellStart"/>
      <w:r w:rsidRPr="004763B4">
        <w:t>Guangqian</w:t>
      </w:r>
      <w:proofErr w:type="spellEnd"/>
      <w:r w:rsidRPr="004763B4">
        <w:t xml:space="preserve"> are familiar faces on the conference circuit, trusted by the Party to engage internationally. It is not surprising that they would be most prone to use terms that originate in the West to describe Chinese strategy.</w:t>
      </w:r>
    </w:p>
    <w:p w:rsidR="006E1293" w:rsidRPr="0041541D" w:rsidRDefault="006E1293" w:rsidP="006E1293">
      <w:pPr>
        <w:pStyle w:val="Heading4"/>
      </w:pPr>
      <w:r w:rsidRPr="0041541D">
        <w:t>Not a threat</w:t>
      </w:r>
    </w:p>
    <w:p w:rsidR="006E1293" w:rsidRPr="0041541D" w:rsidRDefault="006E1293" w:rsidP="006E1293">
      <w:proofErr w:type="spellStart"/>
      <w:r w:rsidRPr="0041541D">
        <w:rPr>
          <w:rStyle w:val="Style13ptBold"/>
        </w:rPr>
        <w:t>Gady</w:t>
      </w:r>
      <w:proofErr w:type="spellEnd"/>
      <w:r w:rsidRPr="0041541D">
        <w:t>, Associate Editor – The Diplomat, 1/30/</w:t>
      </w:r>
      <w:r w:rsidRPr="0041541D">
        <w:rPr>
          <w:rStyle w:val="Style13ptBold"/>
        </w:rPr>
        <w:t>’15</w:t>
      </w:r>
    </w:p>
    <w:p w:rsidR="006E1293" w:rsidRPr="00E14C65" w:rsidRDefault="006E1293" w:rsidP="006E1293">
      <w:pPr>
        <w:rPr>
          <w:rStyle w:val="Style13ptBold"/>
          <w:b w:val="0"/>
          <w:bCs w:val="0"/>
          <w:sz w:val="22"/>
        </w:rPr>
      </w:pPr>
      <w:r w:rsidRPr="0041541D">
        <w:t>(Franz-Stefan, “The End of the Submarine as We Know it?</w:t>
      </w:r>
      <w:proofErr w:type="gramStart"/>
      <w:r w:rsidRPr="0041541D">
        <w:t>”,</w:t>
      </w:r>
      <w:proofErr w:type="gramEnd"/>
      <w:r w:rsidRPr="0041541D">
        <w:t xml:space="preserve"> The Diplomat)</w:t>
      </w:r>
    </w:p>
    <w:p w:rsidR="006E1293" w:rsidRPr="00E14C65" w:rsidRDefault="006E1293" w:rsidP="006E1293">
      <w:pPr>
        <w:rPr>
          <w:rStyle w:val="Emphasis"/>
        </w:rPr>
      </w:pPr>
      <w:r w:rsidRPr="004763B4">
        <w:t xml:space="preserve">As my former net assessment/defense analysis professor once told me: </w:t>
      </w:r>
      <w:r w:rsidRPr="00E14C65">
        <w:rPr>
          <w:rStyle w:val="Emphasis"/>
        </w:rPr>
        <w:t>“Defense analysts are paid to be pessimists</w:t>
      </w:r>
      <w:r w:rsidRPr="004763B4">
        <w:t xml:space="preserve">.” In that sense, a quote from the movie The Three Days of the Condor comes to my mind after reading this new CSBA report. “Boy, have you found a home,” replies Robert Redford sarcastically, after a CIA agent tried to argue about the necessity of playing out hypothetical worst case scenarios. By that, I mean that </w:t>
      </w:r>
      <w:r w:rsidRPr="00E14C65">
        <w:rPr>
          <w:rStyle w:val="StyleUnderline"/>
        </w:rPr>
        <w:t xml:space="preserve">the hostile intentions of the PLAN are automatically </w:t>
      </w:r>
      <w:proofErr w:type="gramStart"/>
      <w:r w:rsidRPr="00E14C65">
        <w:rPr>
          <w:rStyle w:val="StyleUnderline"/>
        </w:rPr>
        <w:t>assumed ,</w:t>
      </w:r>
      <w:proofErr w:type="gramEnd"/>
      <w:r w:rsidRPr="00E14C65">
        <w:rPr>
          <w:rStyle w:val="StyleUnderline"/>
        </w:rPr>
        <w:t xml:space="preserve"> as is the need for the United States to be able to forcefully project power anywhere on the world’s oceans.</w:t>
      </w:r>
      <w:r w:rsidRPr="004763B4">
        <w:t xml:space="preserve"> It often seems to me that </w:t>
      </w:r>
      <w:r w:rsidRPr="00E14C65">
        <w:rPr>
          <w:rStyle w:val="StyleUnderline"/>
        </w:rPr>
        <w:t xml:space="preserve">by merging intentions with capabilities, perhaps  through a selective reading of Chinese military literature, one is able justify just about any future naval conflict scenario as long as the </w:t>
      </w:r>
      <w:r w:rsidRPr="00E14C65">
        <w:rPr>
          <w:rStyle w:val="Emphasis"/>
        </w:rPr>
        <w:t>acronyms A2/AD (anti-access/anti-denial) and the word “network” are somewhere included in the analysis.</w:t>
      </w:r>
    </w:p>
    <w:p w:rsidR="006E1293" w:rsidRPr="006E1293" w:rsidRDefault="006E1293" w:rsidP="006E1293"/>
    <w:p w:rsidR="006E1293" w:rsidRDefault="001A34D2" w:rsidP="006E1293">
      <w:pPr>
        <w:pStyle w:val="Heading3"/>
      </w:pPr>
      <w:r>
        <w:t>--</w:t>
      </w:r>
      <w:r w:rsidR="006E1293">
        <w:t>AT: China Wins Now –Submarines</w:t>
      </w:r>
    </w:p>
    <w:p w:rsidR="006E1293" w:rsidRDefault="006E1293" w:rsidP="006E1293">
      <w:pPr>
        <w:pStyle w:val="Heading4"/>
      </w:pPr>
      <w:r>
        <w:t>Nuclear subs</w:t>
      </w:r>
    </w:p>
    <w:p w:rsidR="006E1293" w:rsidRPr="00E31FF1" w:rsidRDefault="006E1293" w:rsidP="006E1293">
      <w:r w:rsidRPr="00E31FF1">
        <w:rPr>
          <w:rStyle w:val="Style13ptBold"/>
        </w:rPr>
        <w:t>Axe 14</w:t>
      </w:r>
      <w:r>
        <w:t xml:space="preserve"> [David, </w:t>
      </w:r>
      <w:r w:rsidRPr="00E31FF1">
        <w:t>military correspondent living in Washington, D.C.</w:t>
      </w:r>
      <w:r>
        <w:t>, “</w:t>
      </w:r>
      <w:r w:rsidRPr="00E31FF1">
        <w:t>China thinks it can defeat America in battle</w:t>
      </w:r>
      <w:r>
        <w:t xml:space="preserve">”, 7/7/14, </w:t>
      </w:r>
      <w:r w:rsidRPr="00E31FF1">
        <w:t>http://theweek.com/articles/445737/china-thinks-defeat-america-battle</w:t>
      </w:r>
      <w:r>
        <w:t>]</w:t>
      </w:r>
    </w:p>
    <w:p w:rsidR="006E1293" w:rsidRPr="004763B4" w:rsidRDefault="006E1293" w:rsidP="006E1293">
      <w:r w:rsidRPr="004763B4">
        <w:t xml:space="preserve">The bad news first. </w:t>
      </w:r>
      <w:r w:rsidRPr="00E14C65">
        <w:rPr>
          <w:rStyle w:val="StyleUnderline"/>
        </w:rPr>
        <w:t>The People's Republic of China now believes it can successfully prevent the United States from intervening in the event of a Chinese invasion of Taiwan or some other military assault by Beijing.</w:t>
      </w:r>
      <w:r w:rsidR="004763B4" w:rsidRPr="004763B4">
        <w:rPr>
          <w:rStyle w:val="StyleUnderline"/>
          <w:sz w:val="12"/>
          <w:u w:val="none"/>
        </w:rPr>
        <w:t>¶</w:t>
      </w:r>
      <w:r w:rsidRPr="00E14C65">
        <w:rPr>
          <w:rStyle w:val="StyleUnderline"/>
          <w:sz w:val="12"/>
        </w:rPr>
        <w:t xml:space="preserve"> </w:t>
      </w:r>
      <w:r w:rsidRPr="004763B4">
        <w:t xml:space="preserve">The good news. China is wrong — and for one major reason. </w:t>
      </w:r>
      <w:r w:rsidRPr="00E14C65">
        <w:rPr>
          <w:rStyle w:val="Emphasis"/>
        </w:rPr>
        <w:t>It apparently disregards the decisive power of America's nuclear-powered submarines.</w:t>
      </w:r>
      <w:r w:rsidR="004763B4" w:rsidRPr="004763B4">
        <w:rPr>
          <w:rStyle w:val="Emphasis"/>
          <w:b w:val="0"/>
          <w:sz w:val="12"/>
          <w:u w:val="none"/>
        </w:rPr>
        <w:t>¶</w:t>
      </w:r>
      <w:r w:rsidRPr="004763B4">
        <w:t xml:space="preserve"> Moreover, for economic and demographic reasons Beijing has a narrow historical window in which to use its military to alter the world's power structure. If China doesn't make a major military move in the next couple decades, it probably never will.</w:t>
      </w:r>
      <w:r w:rsidR="004763B4" w:rsidRPr="004763B4">
        <w:rPr>
          <w:sz w:val="12"/>
        </w:rPr>
        <w:t>¶</w:t>
      </w:r>
      <w:r w:rsidRPr="004763B4">
        <w:t xml:space="preserve"> </w:t>
      </w:r>
      <w:r w:rsidRPr="00E14C65">
        <w:rPr>
          <w:rStyle w:val="StyleUnderline"/>
        </w:rPr>
        <w:t>The U.S. Navy's submarines — the unsung main defenders of the current world order — must hold the line against China for another 20 years</w:t>
      </w:r>
      <w:r w:rsidRPr="004763B4">
        <w:t>. After that, America can declare a sort of quiet victory in the increasingly chilly Cold War with China.</w:t>
      </w:r>
      <w:r w:rsidR="004763B4" w:rsidRPr="004763B4">
        <w:rPr>
          <w:sz w:val="12"/>
        </w:rPr>
        <w:t>¶</w:t>
      </w:r>
      <w:r w:rsidRPr="004763B4">
        <w:t xml:space="preserve"> How China wins</w:t>
      </w:r>
      <w:r w:rsidR="004763B4" w:rsidRPr="004763B4">
        <w:rPr>
          <w:sz w:val="12"/>
        </w:rPr>
        <w:t>¶</w:t>
      </w:r>
      <w:r w:rsidRPr="004763B4">
        <w:t xml:space="preserve"> The bad news came from Lee </w:t>
      </w:r>
      <w:proofErr w:type="spellStart"/>
      <w:r w:rsidRPr="004763B4">
        <w:t>Fuell</w:t>
      </w:r>
      <w:proofErr w:type="spellEnd"/>
      <w:r w:rsidRPr="004763B4">
        <w:t xml:space="preserve">, from the U.S. Air Force's National Air and Space Intelligence Center, during </w:t>
      </w:r>
      <w:proofErr w:type="spellStart"/>
      <w:r w:rsidRPr="004763B4">
        <w:t>Fuell's</w:t>
      </w:r>
      <w:proofErr w:type="spellEnd"/>
      <w:r w:rsidRPr="004763B4">
        <w:t xml:space="preserve"> testimony before the U.S.-China Economic and Security Review Commission in Washington, D.C. on Jan. 30.</w:t>
      </w:r>
      <w:r w:rsidR="004763B4" w:rsidRPr="004763B4">
        <w:rPr>
          <w:sz w:val="12"/>
        </w:rPr>
        <w:t>¶</w:t>
      </w:r>
      <w:r w:rsidRPr="004763B4">
        <w:t xml:space="preserve"> For years, Chinese military planning assumed that any attack by the People's Liberation Army on Taiwan or a disputed island would have to begin with a Pearl Harbor-style preemptive missile strike by China against U.S. forces in Japan and Guam. The PLA was so afraid of overwhelming American intervention that it genuinely believed it could not win unless the Americans were removed from the battlefield before the main campaign even began.</w:t>
      </w:r>
      <w:r w:rsidR="004763B4" w:rsidRPr="004763B4">
        <w:rPr>
          <w:sz w:val="12"/>
        </w:rPr>
        <w:t>¶</w:t>
      </w:r>
      <w:r w:rsidRPr="004763B4">
        <w:t xml:space="preserve"> </w:t>
      </w:r>
      <w:proofErr w:type="gramStart"/>
      <w:r w:rsidRPr="004763B4">
        <w:t>A</w:t>
      </w:r>
      <w:proofErr w:type="gramEnd"/>
      <w:r w:rsidRPr="004763B4">
        <w:t xml:space="preserve"> preemptive strike was, needless to say, a highly risky proposition. If it worked, the PLA just might secure enough space and time to defeat defending troops, seize territory, and position itself for a favorable post-war settlement.</w:t>
      </w:r>
      <w:r w:rsidR="004763B4" w:rsidRPr="004763B4">
        <w:rPr>
          <w:sz w:val="12"/>
        </w:rPr>
        <w:t>¶</w:t>
      </w:r>
      <w:r w:rsidRPr="004763B4">
        <w:t xml:space="preserve"> But if China failed to disable American forces with a surprise attack, Beijing could find itself fighting a full-scale war on at least two fronts: against the country it was invading plus the full might of U.S. Pacific Command, fully mobilized and probably strongly backed by the rest of the world.</w:t>
      </w:r>
      <w:r w:rsidR="004763B4" w:rsidRPr="004763B4">
        <w:rPr>
          <w:sz w:val="12"/>
        </w:rPr>
        <w:t>¶</w:t>
      </w:r>
      <w:r w:rsidRPr="004763B4">
        <w:t xml:space="preserve"> That was then. But </w:t>
      </w:r>
      <w:r w:rsidRPr="00E14C65">
        <w:rPr>
          <w:rStyle w:val="StyleUnderline"/>
        </w:rPr>
        <w:t>after two decades of sustained military modernization, the Chinese military has fundamentally changed its strategy in just the last year or so.</w:t>
      </w:r>
      <w:r w:rsidRPr="004763B4">
        <w:t xml:space="preserve"> According to </w:t>
      </w:r>
      <w:proofErr w:type="spellStart"/>
      <w:r w:rsidRPr="004763B4">
        <w:t>Fuell</w:t>
      </w:r>
      <w:proofErr w:type="spellEnd"/>
      <w:r w:rsidRPr="004763B4">
        <w:t xml:space="preserve">, recent writings by PLA officers indicate "a </w:t>
      </w:r>
      <w:r w:rsidRPr="00E14C65">
        <w:rPr>
          <w:rStyle w:val="StyleUnderline"/>
        </w:rPr>
        <w:t>growing confidence within the PLA that they can more-readily withstand U.S. involvement."</w:t>
      </w:r>
      <w:r w:rsidR="004763B4" w:rsidRPr="004763B4">
        <w:rPr>
          <w:rStyle w:val="StyleUnderline"/>
          <w:sz w:val="12"/>
          <w:u w:val="none"/>
        </w:rPr>
        <w:t>¶</w:t>
      </w:r>
      <w:r w:rsidRPr="004763B4">
        <w:t xml:space="preserve"> </w:t>
      </w:r>
      <w:proofErr w:type="gramStart"/>
      <w:r w:rsidRPr="004763B4">
        <w:t>The</w:t>
      </w:r>
      <w:proofErr w:type="gramEnd"/>
      <w:r w:rsidRPr="004763B4">
        <w:t xml:space="preserve"> preemptive strike is off the table — and with it, the risk of a full-scale American counterattack. Instead, </w:t>
      </w:r>
      <w:r w:rsidRPr="00E14C65">
        <w:rPr>
          <w:rStyle w:val="StyleUnderline"/>
        </w:rPr>
        <w:t>Beijing believes it can attack Taiwan or another neighbor while also bloodlessly deterring U.S. intervention. It would do so by deploying such overwhelmingly strong military forces — ballistic missiles, aircraft carriers, jet fighters, and the like — that Washington dare not get involved.</w:t>
      </w:r>
      <w:r w:rsidR="004763B4" w:rsidRPr="004763B4">
        <w:rPr>
          <w:rStyle w:val="StyleUnderline"/>
          <w:sz w:val="12"/>
          <w:u w:val="none"/>
        </w:rPr>
        <w:t>¶</w:t>
      </w:r>
      <w:r w:rsidRPr="004763B4">
        <w:t xml:space="preserve"> The knock-on effects of deterring America could be world-changing. "Backing away from our commitments to protect Taiwan, Japan, or the Philippines would be tantamount to ceding East Asia to China's domination," Roger Cliff, a fellow at the Atlantic Council, said at the same U.S.-China Economic and Security Review Commission hearing on Jan. 30.</w:t>
      </w:r>
      <w:r w:rsidR="004763B4" w:rsidRPr="004763B4">
        <w:rPr>
          <w:sz w:val="12"/>
        </w:rPr>
        <w:t>¶</w:t>
      </w:r>
      <w:r w:rsidRPr="004763B4">
        <w:t xml:space="preserve"> Worse, the world's liberal economic order — and indeed, the whole notion of democracy — could suffer irreparable harm. "The United States has both a moral and a material interest in a world in which democratic nations can survive and thrive," Cliff asserted.</w:t>
      </w:r>
      <w:r w:rsidR="004763B4" w:rsidRPr="004763B4">
        <w:rPr>
          <w:sz w:val="12"/>
        </w:rPr>
        <w:t>¶</w:t>
      </w:r>
      <w:r w:rsidRPr="004763B4">
        <w:t xml:space="preserve"> Fortunately for that liberal order, </w:t>
      </w:r>
      <w:r w:rsidRPr="00E14C65">
        <w:rPr>
          <w:rStyle w:val="StyleUnderline"/>
        </w:rPr>
        <w:t>America possesses by far the world's most powerful submarine force — one poised to quickly sink any Chinese invasion fleet. In announcing its readiness to hold off the U.S. military, the PLA seems to have ignored Washington's huge undersea advantage.</w:t>
      </w:r>
      <w:r w:rsidR="004763B4" w:rsidRPr="004763B4">
        <w:rPr>
          <w:rStyle w:val="StyleUnderline"/>
          <w:sz w:val="12"/>
          <w:u w:val="none"/>
        </w:rPr>
        <w:t>¶</w:t>
      </w:r>
      <w:r w:rsidRPr="004763B4">
        <w:t xml:space="preserve"> The Silent Service</w:t>
      </w:r>
      <w:r w:rsidR="004763B4" w:rsidRPr="004763B4">
        <w:rPr>
          <w:sz w:val="12"/>
        </w:rPr>
        <w:t>¶</w:t>
      </w:r>
      <w:r w:rsidRPr="004763B4">
        <w:t xml:space="preserve"> It's not surprising that Beijing would overlook America's subs. Most Americans overlook their own undersea fleet — and that's not entirely their own fault. The U.S. sub force takes pains to avoid media coverage in order to maximize its secrecy and stealth. "The submarine cruises the world's oceans unseen," the Navy stated on its Website.</w:t>
      </w:r>
      <w:r w:rsidR="004763B4" w:rsidRPr="004763B4">
        <w:rPr>
          <w:sz w:val="12"/>
        </w:rPr>
        <w:t>¶</w:t>
      </w:r>
      <w:r w:rsidRPr="004763B4">
        <w:t xml:space="preserve"> Unseen and unheard. That why the sub force calls itself the "Silent Service."</w:t>
      </w:r>
      <w:r w:rsidR="004763B4" w:rsidRPr="004763B4">
        <w:rPr>
          <w:sz w:val="12"/>
        </w:rPr>
        <w:t>¶</w:t>
      </w:r>
      <w:r w:rsidRPr="004763B4">
        <w:t xml:space="preserve"> </w:t>
      </w:r>
      <w:r w:rsidRPr="00E14C65">
        <w:rPr>
          <w:rStyle w:val="StyleUnderline"/>
        </w:rPr>
        <w:t>The Navy has 74 submarines, 60 of which are attack or missile submarines optimized for finding and sinking other ships or blasting land targets</w:t>
      </w:r>
      <w:r w:rsidRPr="004763B4">
        <w:t>. The balance is ballistic-missile boats that carry nuclear missiles and would not routinely participate in military campaigns short of an atomic World War III.</w:t>
      </w:r>
      <w:r w:rsidR="004763B4" w:rsidRPr="004763B4">
        <w:rPr>
          <w:sz w:val="12"/>
        </w:rPr>
        <w:t>¶</w:t>
      </w:r>
      <w:r w:rsidRPr="004763B4">
        <w:t xml:space="preserve"> </w:t>
      </w:r>
      <w:r w:rsidRPr="00E14C65">
        <w:rPr>
          <w:rStyle w:val="StyleUnderline"/>
        </w:rPr>
        <w:t>Thirty-three of the attack and missile boats belong to the Pacific Fleet</w:t>
      </w:r>
      <w:r w:rsidRPr="004763B4">
        <w:t xml:space="preserve">, with major bases in Washington State, California, Hawaii, and Guam. Deploying for six months or so roughly every year and a half, America's Pacific subs frequently </w:t>
      </w:r>
      <w:proofErr w:type="spellStart"/>
      <w:r w:rsidRPr="004763B4">
        <w:t>stop over</w:t>
      </w:r>
      <w:proofErr w:type="spellEnd"/>
      <w:r w:rsidRPr="004763B4">
        <w:t xml:space="preserve"> in Japan and South Korea and occasionally even venture under the Arctic ice.</w:t>
      </w:r>
      <w:r w:rsidR="004763B4" w:rsidRPr="004763B4">
        <w:rPr>
          <w:sz w:val="12"/>
        </w:rPr>
        <w:t>¶</w:t>
      </w:r>
      <w:r w:rsidRPr="004763B4">
        <w:t xml:space="preserve"> According to Adm. Cecil Haney, the former commander of Pacific Fleet subs, </w:t>
      </w:r>
      <w:r w:rsidRPr="00E14C65">
        <w:rPr>
          <w:rStyle w:val="StyleUnderline"/>
        </w:rPr>
        <w:t xml:space="preserve">on any given day 17 boats are underway and eight are "forward-deployed," meaning they are on station in a potential combat zone. </w:t>
      </w:r>
      <w:r w:rsidRPr="004763B4">
        <w:t>To the Pacific Fleet, that pretty much means waters near China.</w:t>
      </w:r>
      <w:r w:rsidR="004763B4" w:rsidRPr="004763B4">
        <w:rPr>
          <w:sz w:val="12"/>
        </w:rPr>
        <w:t>¶</w:t>
      </w:r>
      <w:r w:rsidRPr="004763B4">
        <w:t xml:space="preserve"> America has several submarine types. The numerous Los Angeles-class attack boats are Cold War stalwarts that are steadily being replaced by newer Virginia-class boats with improved stealth and sensors. The secretive </w:t>
      </w:r>
      <w:proofErr w:type="spellStart"/>
      <w:r w:rsidRPr="004763B4">
        <w:t>Seawolfs</w:t>
      </w:r>
      <w:proofErr w:type="spellEnd"/>
      <w:r w:rsidRPr="004763B4">
        <w:t>, numbering just three — all of them in the Pacific — are big, fast, and more heavily armed than other subs. The Ohio-class missile submarines are former ballistic missile boats each packing 154 cruise missile.</w:t>
      </w:r>
      <w:r w:rsidR="004763B4" w:rsidRPr="004763B4">
        <w:rPr>
          <w:sz w:val="12"/>
        </w:rPr>
        <w:t>¶</w:t>
      </w:r>
      <w:r w:rsidRPr="004763B4">
        <w:t xml:space="preserve"> </w:t>
      </w:r>
      <w:r w:rsidRPr="00E14C65">
        <w:rPr>
          <w:rStyle w:val="Emphasis"/>
        </w:rPr>
        <w:t>U.S. subs are, on average, bigger, faster, quieter, and more powerful than the rest of the world's subs. And there are more of them</w:t>
      </w:r>
      <w:r w:rsidRPr="004763B4">
        <w:t xml:space="preserve">. The U.K. is building just seven new </w:t>
      </w:r>
      <w:proofErr w:type="gramStart"/>
      <w:r w:rsidRPr="004763B4">
        <w:t>Astute</w:t>
      </w:r>
      <w:proofErr w:type="gramEnd"/>
      <w:r w:rsidRPr="004763B4">
        <w:t xml:space="preserve"> attack boats. Russia aims to maintain around 12 modern attack subs. China is struggling to deploy a handful of rudimentary nuclear boats.</w:t>
      </w:r>
      <w:r w:rsidR="004763B4" w:rsidRPr="004763B4">
        <w:rPr>
          <w:sz w:val="12"/>
        </w:rPr>
        <w:t>¶</w:t>
      </w:r>
      <w:r w:rsidRPr="004763B4">
        <w:t xml:space="preserve"> Able to lurk silently under the waves and strike suddenly with torpedoes and missiles, submarines have tactical and strategic effect greatly disproportionate to their relatively small numbers. During the 1982 Falklands War, the British sub Conqueror torpedoed and sank the Argentine cruiser General </w:t>
      </w:r>
      <w:proofErr w:type="spellStart"/>
      <w:r w:rsidRPr="004763B4">
        <w:t>Belgrano</w:t>
      </w:r>
      <w:proofErr w:type="spellEnd"/>
      <w:r w:rsidRPr="004763B4">
        <w:t>, killing 323 men. The sinking kept the rest of the Argentine fleet bottled up for the duration of the conflict.</w:t>
      </w:r>
      <w:r w:rsidR="004763B4" w:rsidRPr="004763B4">
        <w:rPr>
          <w:sz w:val="12"/>
        </w:rPr>
        <w:t>¶</w:t>
      </w:r>
      <w:r w:rsidRPr="004763B4">
        <w:t xml:space="preserve"> </w:t>
      </w:r>
      <w:r w:rsidRPr="00E14C65">
        <w:rPr>
          <w:rStyle w:val="StyleUnderline"/>
        </w:rPr>
        <w:t>America's eight-at-a-time submarine picket in or near Chinese waters could be equally destructive to Chinese military plans, especially considering the PLA's limited anti-submarine skills</w:t>
      </w:r>
      <w:r w:rsidRPr="00E14C65">
        <w:rPr>
          <w:rStyle w:val="Emphasis"/>
        </w:rPr>
        <w:t>.</w:t>
      </w:r>
      <w:r w:rsidRPr="004763B4">
        <w:t xml:space="preserve"> "Although China might control the surface of the sea around Taiwan</w:t>
      </w:r>
      <w:r w:rsidRPr="00E14C65">
        <w:rPr>
          <w:rStyle w:val="Emphasis"/>
        </w:rPr>
        <w:t>, its ability to find and sink U.S. submarines will be extremely limited for the foreseeable future</w:t>
      </w:r>
      <w:r w:rsidRPr="004763B4">
        <w:t>," Cliff testified. "Those submarines would likely be able to intercept and sink Chinese amphibious transports as they transited toward Taiwan."</w:t>
      </w:r>
      <w:r w:rsidR="004763B4" w:rsidRPr="004763B4">
        <w:rPr>
          <w:sz w:val="12"/>
        </w:rPr>
        <w:t>¶</w:t>
      </w:r>
      <w:r w:rsidRPr="004763B4">
        <w:t xml:space="preserve"> </w:t>
      </w:r>
      <w:proofErr w:type="gramStart"/>
      <w:r w:rsidRPr="004763B4">
        <w:t>So</w:t>
      </w:r>
      <w:proofErr w:type="gramEnd"/>
      <w:r w:rsidRPr="004763B4">
        <w:t xml:space="preserve"> it almost doesn't matter that a modernized PLA thinks it possesses the means to fight America above the waves, on land, and in the air. If it can't safely sail an invasion fleet as part of its territorial ambitions, it can't achieve its strategic goals — capturing Taiwan and or some island also claimed by a neighboring country — through overtly military means.</w:t>
      </w:r>
      <w:r w:rsidR="004763B4" w:rsidRPr="004763B4">
        <w:rPr>
          <w:sz w:val="12"/>
        </w:rPr>
        <w:t>¶</w:t>
      </w:r>
      <w:r w:rsidRPr="004763B4">
        <w:t xml:space="preserve"> That reality should inform Washington's own strategy. As the United States has already largely achieved the world order it struggled for over the last century, it need only preserve and defend this order. In other words, </w:t>
      </w:r>
      <w:r w:rsidRPr="00E14C65">
        <w:rPr>
          <w:rStyle w:val="StyleUnderline"/>
        </w:rPr>
        <w:t>America has the strategic high ground against China, as the latter must attack and alter the world in order to get what it wants.</w:t>
      </w:r>
      <w:r w:rsidR="004763B4" w:rsidRPr="004763B4">
        <w:rPr>
          <w:rStyle w:val="StyleUnderline"/>
          <w:sz w:val="12"/>
          <w:u w:val="none"/>
        </w:rPr>
        <w:t>¶</w:t>
      </w:r>
      <w:r w:rsidRPr="004763B4">
        <w:t xml:space="preserve"> In practical military terms, that means </w:t>
      </w:r>
      <w:r w:rsidRPr="00E14C65">
        <w:rPr>
          <w:rStyle w:val="StyleUnderline"/>
        </w:rPr>
        <w:t>the Pentagon can more or less ignore most of China's military capabilities, including those that appear to threaten traditional U.S. advantages in nukes, air warfare, mechanized ground operations, and surface naval maneuvers.</w:t>
      </w:r>
    </w:p>
    <w:p w:rsidR="006E1293" w:rsidRPr="00E14C65" w:rsidRDefault="006E1293" w:rsidP="006E1293"/>
    <w:p w:rsidR="006E1293" w:rsidRDefault="006E1293" w:rsidP="006E1293"/>
    <w:p w:rsidR="006E1293" w:rsidRPr="00B55AD5" w:rsidRDefault="006E1293" w:rsidP="006E1293"/>
    <w:p w:rsidR="006E1293" w:rsidRPr="006E1293" w:rsidRDefault="006E1293" w:rsidP="006E1293"/>
    <w:p w:rsidR="00003456" w:rsidRDefault="00003456" w:rsidP="00003456">
      <w:pPr>
        <w:pStyle w:val="Heading3"/>
      </w:pPr>
      <w:r>
        <w:t>2NC - China War Inevitable</w:t>
      </w:r>
    </w:p>
    <w:p w:rsidR="00003456" w:rsidRPr="00BF5FDE" w:rsidRDefault="00003456" w:rsidP="00003456">
      <w:pPr>
        <w:pStyle w:val="Heading4"/>
      </w:pPr>
      <w:r>
        <w:t xml:space="preserve">China war inevitable – </w:t>
      </w:r>
      <w:r w:rsidR="00E578AE">
        <w:t>motives</w:t>
      </w:r>
    </w:p>
    <w:p w:rsidR="00003456" w:rsidRPr="00BF5FDE" w:rsidRDefault="00003456" w:rsidP="00003456">
      <w:r w:rsidRPr="00BF5FDE">
        <w:rPr>
          <w:rStyle w:val="Style13ptBold"/>
        </w:rPr>
        <w:t xml:space="preserve">Littlefield and Lowther 15 </w:t>
      </w:r>
      <w:r>
        <w:t xml:space="preserve">- Dr. Adam Lowther is Director, School of Advanced Nuclear Deterrence Studies, Air Force Global Strike Command. Alex Littlefield is a professor at Feng Chia University. (Alex Littlefield and Adam Lowther, “Taiwan and the Prospects for War </w:t>
      </w:r>
      <w:proofErr w:type="gramStart"/>
      <w:r>
        <w:t>Between</w:t>
      </w:r>
      <w:proofErr w:type="gramEnd"/>
      <w:r>
        <w:t xml:space="preserve"> China and America”, The Diplomat, 8/11/2015, http://thediplomat.com/2015/08/taiwan-and-the-prospects-for-war-between-china-and-america/)//MBB</w:t>
      </w:r>
    </w:p>
    <w:p w:rsidR="00003456" w:rsidRDefault="00003456" w:rsidP="00003456">
      <w:r w:rsidRPr="00EF1559">
        <w:rPr>
          <w:rStyle w:val="StyleUnderline"/>
        </w:rPr>
        <w:t>For the United States and its allies</w:t>
      </w:r>
      <w:r w:rsidRPr="00BF5FDE">
        <w:t xml:space="preserve"> and partners in Asia, </w:t>
      </w:r>
      <w:r w:rsidRPr="00EF1559">
        <w:rPr>
          <w:rStyle w:val="StyleUnderline"/>
        </w:rPr>
        <w:t xml:space="preserve">China’s aggressive efforts </w:t>
      </w:r>
      <w:r w:rsidRPr="00BF5FDE">
        <w:t xml:space="preserve">to assert questionable claims in the South and East China Sea, enforce a disputed Air Defense Identification Zone (ADIZ), build the rocket/missile and naval capabilities needed to invade Taiwan, and build a substantial ballistic missile capability all </w:t>
      </w:r>
      <w:r w:rsidRPr="00EF1559">
        <w:rPr>
          <w:rStyle w:val="StyleUnderline"/>
        </w:rPr>
        <w:t>work to create a situation where conflict between the U.S. and the PRC could occur and rapidly escalate.</w:t>
      </w:r>
      <w:r w:rsidRPr="00BF5FDE">
        <w:t xml:space="preserve"> Given that American political and military leaders have a poor understanding of Chinese ambitions and particularly their opaque nuclear thinking, </w:t>
      </w:r>
      <w:r w:rsidRPr="00BF5FDE">
        <w:rPr>
          <w:rStyle w:val="Emphasis"/>
        </w:rPr>
        <w:t>there is ample reason to be concerned that a future conflict could escalate to a</w:t>
      </w:r>
      <w:r w:rsidRPr="00BF5FDE">
        <w:t xml:space="preserve"> limited </w:t>
      </w:r>
      <w:r w:rsidRPr="00BF5FDE">
        <w:rPr>
          <w:rStyle w:val="Emphasis"/>
        </w:rPr>
        <w:t>nuclear conflict</w:t>
      </w:r>
      <w:r w:rsidRPr="00EF1559">
        <w:rPr>
          <w:rStyle w:val="StyleUnderline"/>
        </w:rPr>
        <w:t>.</w:t>
      </w:r>
      <w:r>
        <w:rPr>
          <w:rStyle w:val="StyleUnderline"/>
        </w:rPr>
        <w:t xml:space="preserve"> </w:t>
      </w:r>
      <w:r w:rsidRPr="00BF5FDE">
        <w:t xml:space="preserve">Thus, it is worth taking a look at the PRC with an eye toward offering insight into Chinese motivation and thinking when it comes to how a possible crisis over Taiwan could escalate to the use of nuclear weapons. Chinese Capabilities In their latest estimate, Hans M. </w:t>
      </w:r>
      <w:proofErr w:type="spellStart"/>
      <w:r w:rsidRPr="00EF1559">
        <w:rPr>
          <w:rStyle w:val="StyleUnderline"/>
        </w:rPr>
        <w:t>Kristensen</w:t>
      </w:r>
      <w:proofErr w:type="spellEnd"/>
      <w:r w:rsidRPr="00EF1559">
        <w:rPr>
          <w:rStyle w:val="StyleUnderline"/>
        </w:rPr>
        <w:t xml:space="preserve"> and</w:t>
      </w:r>
      <w:r w:rsidRPr="00BF5FDE">
        <w:t xml:space="preserve"> Robert S. </w:t>
      </w:r>
      <w:r w:rsidRPr="00EF1559">
        <w:rPr>
          <w:rStyle w:val="StyleUnderline"/>
        </w:rPr>
        <w:t xml:space="preserve">Norris assess that the Second Artillery Corps possesses forty long-range nuclear missiles that can </w:t>
      </w:r>
      <w:r w:rsidRPr="00BF5FDE">
        <w:rPr>
          <w:rStyle w:val="Emphasis"/>
        </w:rPr>
        <w:t>strike the United States</w:t>
      </w:r>
      <w:r w:rsidRPr="00EF1559">
        <w:rPr>
          <w:rStyle w:val="StyleUnderline"/>
        </w:rPr>
        <w:t xml:space="preserve"> if fired from China’s eastern seaboard and an additional twenty that could hit Hawaii and Alaska. The challenge for China, is reaching the East Coast </w:t>
      </w:r>
      <w:r w:rsidRPr="00BF5FDE">
        <w:t xml:space="preserve">– home to the nation’s capital and largest economic centers. To overcome this challenge </w:t>
      </w:r>
      <w:r w:rsidRPr="009A7791">
        <w:rPr>
          <w:rStyle w:val="StyleUnderline"/>
        </w:rPr>
        <w:t>China is also developing its</w:t>
      </w:r>
      <w:r w:rsidRPr="00BF5FDE">
        <w:t xml:space="preserve"> JL-2 submarine-launched ballistic missile (</w:t>
      </w:r>
      <w:r w:rsidRPr="009A7791">
        <w:rPr>
          <w:rStyle w:val="StyleUnderline"/>
        </w:rPr>
        <w:t xml:space="preserve">SLBM) which is a sea-based </w:t>
      </w:r>
      <w:r w:rsidRPr="00BF5FDE">
        <w:t xml:space="preserve">variant of the DF-31 </w:t>
      </w:r>
      <w:r w:rsidRPr="009A7791">
        <w:rPr>
          <w:rStyle w:val="StyleUnderline"/>
        </w:rPr>
        <w:t xml:space="preserve">land-mobile long-range missile that will go to sea on </w:t>
      </w:r>
      <w:proofErr w:type="spellStart"/>
      <w:r w:rsidRPr="009A7791">
        <w:rPr>
          <w:rStyle w:val="StyleUnderline"/>
        </w:rPr>
        <w:t>Jin</w:t>
      </w:r>
      <w:proofErr w:type="spellEnd"/>
      <w:r w:rsidRPr="009A7791">
        <w:rPr>
          <w:rStyle w:val="StyleUnderline"/>
        </w:rPr>
        <w:t>-class submarines. China may also be developing a new mobile missile</w:t>
      </w:r>
      <w:r w:rsidRPr="00BF5FDE">
        <w:t xml:space="preserve">, the DF-41, </w:t>
      </w:r>
      <w:r w:rsidRPr="009A7791">
        <w:rPr>
          <w:rStyle w:val="StyleUnderline"/>
        </w:rPr>
        <w:t xml:space="preserve">which will carry multiple warheads, giving the Chinese a way to potentially </w:t>
      </w:r>
      <w:r w:rsidRPr="00BF5FDE">
        <w:rPr>
          <w:rStyle w:val="Emphasis"/>
        </w:rPr>
        <w:t>defeat an American ballistic missile defense system.</w:t>
      </w:r>
      <w:r w:rsidRPr="009A7791">
        <w:rPr>
          <w:rStyle w:val="StyleUnderline"/>
        </w:rPr>
        <w:t xml:space="preserve"> It is worth noting that the quantity, though not the quality, of China’s nuclear arsenal is only limited by its dwindling stock of weapons grade plutonium.</w:t>
      </w:r>
      <w:r>
        <w:rPr>
          <w:rStyle w:val="StyleUnderline"/>
        </w:rPr>
        <w:t xml:space="preserve"> </w:t>
      </w:r>
      <w:r w:rsidRPr="00BF5FDE">
        <w:t xml:space="preserve">This raises the question; to what end is China developing and deploying its nuclear arsenal? </w:t>
      </w:r>
      <w:r w:rsidRPr="00BF5FDE">
        <w:rPr>
          <w:rStyle w:val="Emphasis"/>
        </w:rPr>
        <w:t>Chinese Motivation</w:t>
      </w:r>
      <w:r>
        <w:rPr>
          <w:rStyle w:val="StyleUnderline"/>
        </w:rPr>
        <w:t xml:space="preserve"> </w:t>
      </w:r>
      <w:r w:rsidRPr="00BF5FDE">
        <w:t>The textbook answer</w:t>
      </w:r>
      <w:r w:rsidRPr="009A7791">
        <w:rPr>
          <w:rStyle w:val="StyleUnderline"/>
        </w:rPr>
        <w:t xml:space="preserve"> </w:t>
      </w:r>
      <w:r w:rsidRPr="00BF5FDE">
        <w:rPr>
          <w:rStyle w:val="Emphasis"/>
        </w:rPr>
        <w:t>is straightforward</w:t>
      </w:r>
      <w:r w:rsidRPr="00BF5FDE">
        <w:t xml:space="preserve">. </w:t>
      </w:r>
      <w:r w:rsidRPr="009A7791">
        <w:rPr>
          <w:rStyle w:val="StyleUnderline"/>
        </w:rPr>
        <w:t xml:space="preserve">China seeks a secure second (retaliatory) strike capability that will serve to deter an American first strike. </w:t>
      </w:r>
      <w:r w:rsidRPr="00BF5FDE">
        <w:t xml:space="preserve">As China argues, it has a “no-nuclear-first policy” which makes its arsenal purely defensive – while its other </w:t>
      </w:r>
      <w:r w:rsidRPr="009A7791">
        <w:rPr>
          <w:rStyle w:val="StyleUnderline"/>
        </w:rPr>
        <w:t>capabilities such as cyber are offensive.</w:t>
      </w:r>
      <w:r>
        <w:rPr>
          <w:rStyle w:val="StyleUnderline"/>
        </w:rPr>
        <w:t xml:space="preserve"> </w:t>
      </w:r>
      <w:r w:rsidRPr="009A7791">
        <w:rPr>
          <w:rStyle w:val="StyleUnderline"/>
        </w:rPr>
        <w:t xml:space="preserve">Potential nuclear adversaries including Russia, India, and the United States are fully aware that China’s investment in advanced warheads and ballistic missile delivery systems bring Delhi, Moscow, and, soon, </w:t>
      </w:r>
      <w:r w:rsidRPr="00BF5FDE">
        <w:rPr>
          <w:rStyle w:val="Emphasis"/>
        </w:rPr>
        <w:t>Washington within reach</w:t>
      </w:r>
      <w:r w:rsidRPr="00BF5FDE">
        <w:t xml:space="preserve"> of the “East Wind.” While not a nuclear peer competitor to either Russia or the U.S</w:t>
      </w:r>
      <w:r w:rsidRPr="009A7791">
        <w:rPr>
          <w:rStyle w:val="StyleUnderline"/>
        </w:rPr>
        <w:t xml:space="preserve">., </w:t>
      </w:r>
      <w:r w:rsidRPr="00BF5FDE">
        <w:rPr>
          <w:rStyle w:val="Emphasis"/>
        </w:rPr>
        <w:t>China is rapidly catching up</w:t>
      </w:r>
      <w:r w:rsidRPr="009A7791">
        <w:rPr>
          <w:rStyle w:val="StyleUnderline"/>
        </w:rPr>
        <w:t xml:space="preserve"> as it builds an estimated 30-50 new nuclear warheads each year.</w:t>
      </w:r>
      <w:r>
        <w:rPr>
          <w:rStyle w:val="StyleUnderline"/>
        </w:rPr>
        <w:t xml:space="preserve"> </w:t>
      </w:r>
      <w:r w:rsidRPr="00BF5FDE">
        <w:t>While American leaders may find such a sentiment unfounded</w:t>
      </w:r>
      <w:r w:rsidRPr="009A7791">
        <w:rPr>
          <w:rStyle w:val="StyleUnderline"/>
        </w:rPr>
        <w:t>,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w:t>
      </w:r>
      <w:r>
        <w:rPr>
          <w:rStyle w:val="StyleUnderline"/>
        </w:rPr>
        <w:t xml:space="preserve"> </w:t>
      </w:r>
      <w:r w:rsidRPr="00BF5FDE">
        <w:t xml:space="preserve">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w:t>
      </w:r>
      <w:r w:rsidRPr="009A7791">
        <w:rPr>
          <w:rStyle w:val="StyleUnderline"/>
        </w:rPr>
        <w:t>China sees its position and ability to deter the United States as vulnerable.</w:t>
      </w:r>
      <w:r>
        <w:rPr>
          <w:rStyle w:val="StyleUnderline"/>
        </w:rPr>
        <w:t xml:space="preserve"> </w:t>
      </w:r>
      <w:r w:rsidRPr="00BF5FDE">
        <w:t xml:space="preserve">Possible Scenario </w:t>
      </w:r>
      <w:r w:rsidRPr="00BF5FDE">
        <w:rPr>
          <w:rStyle w:val="Emphasis"/>
        </w:rPr>
        <w:t>While there are several scenarios where conflict between the United States and China is possible</w:t>
      </w:r>
      <w:r w:rsidRPr="00BF5FDE">
        <w:t xml:space="preserve">, some </w:t>
      </w:r>
      <w:r w:rsidRPr="009A7791">
        <w:rPr>
          <w:rStyle w:val="StyleUnderline"/>
        </w:rPr>
        <w:t xml:space="preserve">analysts believe that a </w:t>
      </w:r>
      <w:r w:rsidRPr="00BF5FDE">
        <w:rPr>
          <w:rStyle w:val="Emphasis"/>
        </w:rPr>
        <w:t>conflict over Taiwan remains the most likely</w:t>
      </w:r>
      <w:r w:rsidRPr="009A7791">
        <w:rPr>
          <w:rStyle w:val="StyleUnderline"/>
        </w:rPr>
        <w:t xml:space="preserve"> place where the PRC and the U.S. would come to blows</w:t>
      </w:r>
      <w:r w:rsidRPr="00BF5FDE">
        <w:t xml:space="preserve">. Beijing is aware that </w:t>
      </w:r>
      <w:r w:rsidRPr="009A7791">
        <w:rPr>
          <w:rStyle w:val="StyleUnderline"/>
        </w:rPr>
        <w:t>any coercive action on its part to force Taiwan to accept its political domination could incur the wrath of the United States.</w:t>
      </w:r>
      <w:r w:rsidRPr="00BF5FDE">
        <w:t xml:space="preserve"> </w:t>
      </w:r>
      <w:r w:rsidRPr="009A7791">
        <w:rPr>
          <w:rStyle w:val="StyleUnderline"/>
        </w:rPr>
        <w:t>To prevent the U.S. from intervening in the region, China will certainly turn to its</w:t>
      </w:r>
      <w:r w:rsidRPr="00BF5FDE">
        <w:t xml:space="preserve"> anti-access/area-denial </w:t>
      </w:r>
      <w:r w:rsidRPr="009A7791">
        <w:rPr>
          <w:rStyle w:val="StyleUnderline"/>
        </w:rPr>
        <w:t>(A2/AD) strategy</w:t>
      </w:r>
      <w:r w:rsidRPr="00BF5FDE">
        <w:t xml:space="preserve">, beginning with non-lethal means and non-lethal threats to discourage the American public from supporting the use of force in support of Taiwan. </w:t>
      </w:r>
      <w:r w:rsidRPr="009A7791">
        <w:rPr>
          <w:rStyle w:val="StyleUnderline"/>
        </w:rPr>
        <w:t>If thwarted in its initial efforts to stop Chinese aggression against Taiwan, the United States may be tempted to resort to stronger measures and attack mainland China. A kinetic response to a cyber-attack</w:t>
      </w:r>
      <w:r w:rsidRPr="00BF5FDE">
        <w:t xml:space="preserve">, for example, although an option, </w:t>
      </w:r>
      <w:r w:rsidRPr="009A7791">
        <w:rPr>
          <w:rStyle w:val="StyleUnderline"/>
        </w:rPr>
        <w:t>would very likely lead to escalation on the part of the Chinese</w:t>
      </w:r>
      <w:r w:rsidRPr="00BF5FDE">
        <w:t xml:space="preserve">. </w:t>
      </w:r>
      <w:r w:rsidRPr="009A7791">
        <w:rPr>
          <w:rStyle w:val="StyleUnderline"/>
        </w:rPr>
        <w:t xml:space="preserve">Given the </w:t>
      </w:r>
      <w:r w:rsidRPr="00BF5FDE">
        <w:t>regime’s relative weakness and the</w:t>
      </w:r>
      <w:r w:rsidRPr="009A7791">
        <w:rPr>
          <w:rStyle w:val="StyleUnderline"/>
        </w:rPr>
        <w:t xml:space="preserve"> probability that American attacks</w:t>
      </w:r>
      <w:r w:rsidRPr="00BF5FDE">
        <w:t xml:space="preserve"> (cyber and conventional) </w:t>
      </w:r>
      <w:r w:rsidRPr="009A7791">
        <w:rPr>
          <w:rStyle w:val="StyleUnderline"/>
        </w:rPr>
        <w:t>on China will include strikes against PLA</w:t>
      </w:r>
      <w:r w:rsidRPr="00BF5FDE">
        <w:t xml:space="preserve"> command and control </w:t>
      </w:r>
      <w:r w:rsidRPr="009A7791">
        <w:rPr>
          <w:rStyle w:val="StyleUnderline"/>
        </w:rPr>
        <w:t>(C2) nodes, which mingle conventional and nuclear C2, the Chinese may escalate to the use of a nuclear weapon</w:t>
      </w:r>
      <w:r w:rsidRPr="00BF5FDE">
        <w:t xml:space="preserve"> (against a U.S. carrier in China’s self-declared waters for example) </w:t>
      </w:r>
      <w:r w:rsidRPr="009A7791">
        <w:rPr>
          <w:rStyle w:val="StyleUnderline"/>
        </w:rPr>
        <w:t>as a means of forcing de-escalation.</w:t>
      </w:r>
      <w:r>
        <w:rPr>
          <w:rStyle w:val="StyleUnderline"/>
        </w:rPr>
        <w:t xml:space="preserve"> </w:t>
      </w:r>
      <w:r w:rsidRPr="009A7791">
        <w:rPr>
          <w:rStyle w:val="StyleUnderline"/>
        </w:rPr>
        <w:t xml:space="preserve">In the view of China, such a strike would not be a violation of its no-first-use policy because the strike would occur in sovereign Chinese waters, thus making the use of nuclear weapons a defensive act. Since Taiwan is a domestic matter, any </w:t>
      </w:r>
      <w:r w:rsidRPr="00BF5FDE">
        <w:rPr>
          <w:rStyle w:val="Emphasis"/>
        </w:rPr>
        <w:t>U.S. intervention would be viewed as an act of aggression</w:t>
      </w:r>
      <w:r w:rsidRPr="009A7791">
        <w:rPr>
          <w:rStyle w:val="StyleUnderline"/>
        </w:rPr>
        <w:t xml:space="preserve">. This, in the minds of the Chinese, </w:t>
      </w:r>
      <w:r w:rsidRPr="009A7791">
        <w:rPr>
          <w:rStyle w:val="Emphasis"/>
        </w:rPr>
        <w:t>makes the United States an outside aggressor</w:t>
      </w:r>
      <w:r w:rsidRPr="009A7791">
        <w:rPr>
          <w:rStyle w:val="StyleUnderline"/>
        </w:rPr>
        <w:t>, not China.</w:t>
      </w:r>
      <w:r>
        <w:rPr>
          <w:rStyle w:val="StyleUnderline"/>
        </w:rPr>
        <w:t xml:space="preserve"> </w:t>
      </w:r>
      <w:r w:rsidRPr="00BF5FDE">
        <w:t xml:space="preserve">It is also important to remember that nuclear weapons are an asymmetric response to American conventional superiority. </w:t>
      </w:r>
      <w:r w:rsidRPr="00BF5FDE">
        <w:rPr>
          <w:rStyle w:val="StyleUnderline"/>
        </w:rPr>
        <w:t>Given that China is incapable of executing and sustaining a conventional military campaign against the continental United States, China would clearly have an asymmetry of interest and capability with the United States – far more is at stake for China than it is for the U</w:t>
      </w:r>
      <w:r w:rsidRPr="00BF5FDE">
        <w:t xml:space="preserve">nited </w:t>
      </w:r>
      <w:r w:rsidRPr="00BF5FDE">
        <w:rPr>
          <w:rStyle w:val="StyleUnderline"/>
        </w:rPr>
        <w:t>S</w:t>
      </w:r>
      <w:r w:rsidRPr="00BF5FDE">
        <w:t>tates.</w:t>
      </w:r>
      <w:r>
        <w:rPr>
          <w:rStyle w:val="StyleUnderline"/>
        </w:rPr>
        <w:t xml:space="preserve"> </w:t>
      </w:r>
      <w:r w:rsidRPr="00BF5FDE">
        <w:t xml:space="preserve">In essence, </w:t>
      </w:r>
      <w:r w:rsidRPr="00BF5FDE">
        <w:rPr>
          <w:rStyle w:val="StyleUnderline"/>
        </w:rPr>
        <w:t>the only effective option in retaliation for a successful U.S. conventional campaign on Chinese soil is the nuclear one.</w:t>
      </w:r>
      <w:r w:rsidRPr="00BF5FDE">
        <w:t xml:space="preserve"> Without making too crude a point</w:t>
      </w:r>
      <w:r w:rsidRPr="00BF5FDE">
        <w:rPr>
          <w:rStyle w:val="Emphasis"/>
        </w:rPr>
        <w:t>, the nuclear option provides more bang for the buck</w:t>
      </w:r>
      <w:r w:rsidRPr="00BF5FDE">
        <w:rPr>
          <w:rStyle w:val="StyleUnderline"/>
        </w:rPr>
        <w:t>, or yuan</w:t>
      </w:r>
      <w:r w:rsidRPr="00BF5FDE">
        <w:t xml:space="preserve">. </w:t>
      </w:r>
      <w:r w:rsidRPr="00BF5FDE">
        <w:rPr>
          <w:rStyle w:val="StyleUnderline"/>
        </w:rPr>
        <w:t>Given that</w:t>
      </w:r>
      <w:r w:rsidRPr="00BF5FDE">
        <w:t xml:space="preserve"> mutually assured destruction (</w:t>
      </w:r>
      <w:r w:rsidRPr="00BF5FDE">
        <w:rPr>
          <w:rStyle w:val="StyleUnderline"/>
        </w:rPr>
        <w:t>MAD) is not part of China’s strategic thinking</w:t>
      </w:r>
      <w:r w:rsidRPr="00BF5FDE">
        <w:t xml:space="preserve"> – </w:t>
      </w:r>
      <w:r w:rsidRPr="00BF5FDE">
        <w:rPr>
          <w:rStyle w:val="StyleUnderline"/>
        </w:rPr>
        <w:t>in fact it is explicitly rejected</w:t>
      </w:r>
      <w:r w:rsidRPr="00BF5FDE">
        <w:t xml:space="preserve"> – </w:t>
      </w:r>
      <w:r w:rsidRPr="00BF5FDE">
        <w:rPr>
          <w:rStyle w:val="StyleUnderline"/>
        </w:rPr>
        <w:t>the PRC will see the situation very differently than the U</w:t>
      </w:r>
      <w:r w:rsidRPr="00BF5FDE">
        <w:t xml:space="preserve">nited </w:t>
      </w:r>
      <w:r w:rsidRPr="00BF5FDE">
        <w:rPr>
          <w:rStyle w:val="StyleUnderline"/>
        </w:rPr>
        <w:t>S</w:t>
      </w:r>
      <w:r w:rsidRPr="00BF5FDE">
        <w:t>tates.</w:t>
      </w:r>
      <w:r>
        <w:rPr>
          <w:rStyle w:val="StyleUnderline"/>
        </w:rPr>
        <w:t xml:space="preserve"> </w:t>
      </w:r>
      <w:r w:rsidRPr="00BF5FDE">
        <w:t xml:space="preserve">China likely has no desire to become a nuclear peer of the United States. It does not need to be in order to achieve its geopolitical objectives. However, </w:t>
      </w:r>
      <w:r w:rsidRPr="00BF5FDE">
        <w:rPr>
          <w:rStyle w:val="StyleUnderline"/>
        </w:rPr>
        <w:t>China does have specific goals that are a part of its stated core security interests, including reunification with Taiwan.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w:t>
      </w:r>
      <w:r w:rsidRPr="00BF5FDE">
        <w:t xml:space="preserve">. </w:t>
      </w:r>
      <w:r w:rsidRPr="00BF5FDE">
        <w:rPr>
          <w:rStyle w:val="StyleUnderline"/>
        </w:rPr>
        <w:t>China’s maritime land reclamation strategy for Southeast Asia pales in scope and significance with the historical and political value of Taiwan</w:t>
      </w:r>
      <w:r w:rsidRPr="00BF5FDE">
        <w:t xml:space="preserve">. With Taiwan returned to its rightful place, the relevance to China of the U.S. military presence in Japan and South Korea is greatly diminished. China’s relationship with the Philippines, which lies just to the south of Taiwan, would also change dramatically. Although </w:t>
      </w:r>
      <w:r w:rsidRPr="00BF5FDE">
        <w:rPr>
          <w:rStyle w:val="StyleUnderline"/>
        </w:rPr>
        <w:t>China</w:t>
      </w:r>
      <w:r w:rsidRPr="00BF5FDE">
        <w:t xml:space="preserve"> criticizes the United States for playing the role of global hegemon, it </w:t>
      </w:r>
      <w:r w:rsidRPr="00BF5FDE">
        <w:rPr>
          <w:rStyle w:val="StyleUnderline"/>
        </w:rPr>
        <w:t>is actively seeking to supplant the United States in Asia so that it can play a similar role in the region.</w:t>
      </w:r>
      <w:r w:rsidRPr="00BF5FDE">
        <w:t xml:space="preserve">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w:t>
      </w:r>
      <w:r w:rsidRPr="00BF5FDE">
        <w:rPr>
          <w:rStyle w:val="StyleUnderline"/>
        </w:rPr>
        <w:t xml:space="preserve">too many Americans underestimate the importance of these core interests to China and the lengths to which China will ultimately go in order to guarantee them – </w:t>
      </w:r>
      <w:r w:rsidRPr="00BF5FDE">
        <w:rPr>
          <w:rStyle w:val="Emphasis"/>
        </w:rPr>
        <w:t>even the use of nuclear weapons.</w:t>
      </w:r>
      <w:r>
        <w:rPr>
          <w:rStyle w:val="StyleUnderline"/>
        </w:rPr>
        <w:t xml:space="preserve"> </w:t>
      </w:r>
      <w:r w:rsidRPr="00BF5FDE">
        <w:t xml:space="preserve">Should China succeed it pushing the United States back, </w:t>
      </w:r>
      <w:r w:rsidRPr="00BF5FDE">
        <w:rPr>
          <w:rStyle w:val="StyleUnderline"/>
        </w:rPr>
        <w:t>the PRC can deal with regional territorial disputes bilaterally and without U.S. involvement.</w:t>
      </w:r>
      <w:r w:rsidRPr="00BF5FDE">
        <w:t xml:space="preserve"> After all, </w:t>
      </w:r>
      <w:r w:rsidRPr="00BF5FDE">
        <w:rPr>
          <w:rStyle w:val="StyleUnderline"/>
        </w:rPr>
        <w:t>Washington invariably takes the non-Chinese side.</w:t>
      </w:r>
      <w:r>
        <w:rPr>
          <w:rStyle w:val="StyleUnderline"/>
        </w:rPr>
        <w:t xml:space="preserve"> </w:t>
      </w:r>
      <w:r w:rsidRPr="00BF5FDE">
        <w:rPr>
          <w:rStyle w:val="StyleUnderline"/>
        </w:rPr>
        <w:t xml:space="preserve">China sees the U.S. as a direct competitor and obstacle to its geopolitical ambitions. </w:t>
      </w:r>
      <w:r w:rsidRPr="00BF5FDE">
        <w:t>As such it is preparing for the next step in a crisis that it will likely instigate, control, and conclude in the Taiwan Straits. China will likely use the election or statement of a pro-independence high-ranking official as the impetus for action. This is the same method it used when it fired missiles in the Straits in response to remarks by then-President Lee Teng-</w:t>
      </w:r>
      <w:proofErr w:type="gramStart"/>
      <w:r w:rsidRPr="00BF5FDE">
        <w:t>hui</w:t>
      </w:r>
      <w:proofErr w:type="gramEnd"/>
      <w:r w:rsidRPr="00BF5FDE">
        <w:t>, ushering in the 1996 Taiwan Straits Crisis. The U.S. brought an end to the mainland’s antics when the U.S.S Nimitz and six additional ships sailed into the Straits. Despite the pro-China presidency of Ma Ying-</w:t>
      </w:r>
      <w:proofErr w:type="spellStart"/>
      <w:r w:rsidRPr="00BF5FDE">
        <w:t>jeou</w:t>
      </w:r>
      <w:proofErr w:type="spellEnd"/>
      <w:r w:rsidRPr="00BF5FDE">
        <w:t xml:space="preserve">, </w:t>
      </w:r>
      <w:r w:rsidRPr="00BF5FDE">
        <w:rPr>
          <w:rStyle w:val="StyleUnderline"/>
        </w:rPr>
        <w:t>China continues to expand its missile force targeting Taiwan and undertakes annual war games that simulate an attack on Taiwan.</w:t>
      </w:r>
      <w:r>
        <w:rPr>
          <w:rStyle w:val="StyleUnderline"/>
        </w:rPr>
        <w:t xml:space="preserve"> </w:t>
      </w:r>
      <w:r w:rsidRPr="00BF5FDE">
        <w:rPr>
          <w:rStyle w:val="StyleUnderline"/>
        </w:rPr>
        <w:t>China</w:t>
      </w:r>
      <w:r w:rsidRPr="00BF5FDE">
        <w:t xml:space="preserve"> has not forgotten the humiliation it faced in 1996 and </w:t>
      </w:r>
      <w:r w:rsidRPr="00BF5FDE">
        <w:rPr>
          <w:rStyle w:val="StyleUnderline"/>
        </w:rPr>
        <w:t>will be certain no U.S. carrier groups have access to the Strait during the next crisis</w:t>
      </w:r>
      <w:r w:rsidRPr="00BF5FDE">
        <w:t>. The Second Artillery Corps’ nuclear capabilities exist to help secure the results China seeks when the U.S. is caught off-guard, overwhelmed, and forced to either escalate a crisis or capitulate.</w:t>
      </w:r>
    </w:p>
    <w:p w:rsidR="00003456" w:rsidRDefault="00003456" w:rsidP="00003456"/>
    <w:p w:rsidR="00003456" w:rsidRDefault="00003456" w:rsidP="00003456">
      <w:pPr>
        <w:pStyle w:val="Heading4"/>
      </w:pPr>
      <w:r>
        <w:t>Sino-US war inevitable – increasing tensions</w:t>
      </w:r>
    </w:p>
    <w:p w:rsidR="00003456" w:rsidRPr="005607E4" w:rsidRDefault="00003456" w:rsidP="00003456">
      <w:proofErr w:type="spellStart"/>
      <w:r w:rsidRPr="00F0565A">
        <w:rPr>
          <w:rStyle w:val="Style13ptBold"/>
        </w:rPr>
        <w:t>Schreer</w:t>
      </w:r>
      <w:proofErr w:type="spellEnd"/>
      <w:r w:rsidRPr="00F0565A">
        <w:rPr>
          <w:rStyle w:val="Style13ptBold"/>
        </w:rPr>
        <w:t xml:space="preserve"> 14</w:t>
      </w:r>
      <w:r>
        <w:t xml:space="preserve"> – senior analyst (</w:t>
      </w:r>
      <w:r w:rsidRPr="005607E4">
        <w:t xml:space="preserve">Benjamin </w:t>
      </w:r>
      <w:proofErr w:type="spellStart"/>
      <w:r w:rsidRPr="005607E4">
        <w:t>Schreer</w:t>
      </w:r>
      <w:proofErr w:type="spellEnd"/>
      <w:r>
        <w:t>, “</w:t>
      </w:r>
      <w:r w:rsidRPr="005607E4">
        <w:t>The future of Sino-US strategic stability</w:t>
      </w:r>
      <w:r>
        <w:t>”, The Strategist, 1/16/14, http://www.aspistrategist.org.au/the-future-of-sino-us-strategic-stability/)//MBB</w:t>
      </w:r>
    </w:p>
    <w:p w:rsidR="00003456" w:rsidRDefault="00003456" w:rsidP="00003456">
      <w:r w:rsidRPr="002620A4">
        <w:rPr>
          <w:rStyle w:val="Emphasis"/>
        </w:rPr>
        <w:t xml:space="preserve">China has been </w:t>
      </w:r>
      <w:proofErr w:type="spellStart"/>
      <w:r w:rsidRPr="002620A4">
        <w:rPr>
          <w:rStyle w:val="Emphasis"/>
        </w:rPr>
        <w:t>modernising</w:t>
      </w:r>
      <w:proofErr w:type="spellEnd"/>
      <w:r w:rsidRPr="002620A4">
        <w:rPr>
          <w:rStyle w:val="Emphasis"/>
        </w:rPr>
        <w:t xml:space="preserve"> its nuclear arsenal</w:t>
      </w:r>
      <w:r w:rsidRPr="005607E4">
        <w:t xml:space="preserve"> for quite some time. Quantitatively</w:t>
      </w:r>
      <w:r w:rsidRPr="00F40067">
        <w:rPr>
          <w:rStyle w:val="StyleUnderline"/>
        </w:rPr>
        <w:t xml:space="preserve">, a conservative estimate is that China currently has about 250 nuclear warheads. </w:t>
      </w:r>
      <w:r w:rsidRPr="005607E4">
        <w:t xml:space="preserve">However, the </w:t>
      </w:r>
      <w:r w:rsidRPr="00F40067">
        <w:rPr>
          <w:rStyle w:val="StyleUnderline"/>
        </w:rPr>
        <w:t>US intelligence community expects the number of long-range nuclear missiles capable of threatening the US homeland to more than double by the mid-2020s</w:t>
      </w:r>
      <w:r w:rsidRPr="005607E4">
        <w:t xml:space="preserve"> to over 100. China continues to replace its old liquid-fuel DF-3A Intermediate-Range Ballistic Missiles (IRBMs) with solid-fuel, road-mobile DF-21 Medium-Range Ballistic Missiles (MRBMs). Moreover, of particular interest is Beijing’s effort to develop a nuclear triad. This includes investment in the new H6-K strategic bomber as well as a new class of ballistic missile submarines (SSBNs) to be equipped with the new Julang-2 (J-2) Submarine-Launched Ballistic Missile (SLBM). Indeed, China’s first ever sea-based nuclear deterrent could have reached ‘initial operational capability’ (IOC) late last year. </w:t>
      </w:r>
      <w:r w:rsidRPr="00F40067">
        <w:rPr>
          <w:rStyle w:val="StyleUnderline"/>
        </w:rPr>
        <w:t xml:space="preserve">The primary motivation behind China’s nuclear </w:t>
      </w:r>
      <w:proofErr w:type="spellStart"/>
      <w:r w:rsidRPr="00F40067">
        <w:rPr>
          <w:rStyle w:val="StyleUnderline"/>
        </w:rPr>
        <w:t>modernisation</w:t>
      </w:r>
      <w:proofErr w:type="spellEnd"/>
      <w:r w:rsidRPr="00F40067">
        <w:rPr>
          <w:rStyle w:val="StyleUnderline"/>
        </w:rPr>
        <w:t xml:space="preserve"> seems obvious: </w:t>
      </w:r>
      <w:r w:rsidRPr="002620A4">
        <w:rPr>
          <w:rStyle w:val="Emphasis"/>
        </w:rPr>
        <w:t>to increase the survivability of its second strike capability.</w:t>
      </w:r>
      <w:r w:rsidRPr="00F40067">
        <w:rPr>
          <w:rStyle w:val="StyleUnderline"/>
        </w:rPr>
        <w:t xml:space="preserve"> </w:t>
      </w:r>
      <w:r w:rsidRPr="002620A4">
        <w:t>However, this evolution occurs amidst a changing strategic context of Sino-US relations. Beijing</w:t>
      </w:r>
      <w:r w:rsidRPr="002620A4">
        <w:rPr>
          <w:sz w:val="10"/>
        </w:rPr>
        <w:t xml:space="preserve"> </w:t>
      </w:r>
      <w:r w:rsidRPr="005607E4">
        <w:t xml:space="preserve">requests recognition of its growing power by Washington, with many expecting it to contest US primacy in Asia. </w:t>
      </w:r>
      <w:r w:rsidRPr="00F40067">
        <w:rPr>
          <w:rStyle w:val="StyleUnderline"/>
        </w:rPr>
        <w:t xml:space="preserve">China’s nuclear </w:t>
      </w:r>
      <w:proofErr w:type="spellStart"/>
      <w:r w:rsidRPr="00F40067">
        <w:rPr>
          <w:rStyle w:val="StyleUnderline"/>
        </w:rPr>
        <w:t>modernisation</w:t>
      </w:r>
      <w:proofErr w:type="spellEnd"/>
      <w:r w:rsidRPr="00F40067">
        <w:rPr>
          <w:rStyle w:val="StyleUnderline"/>
        </w:rPr>
        <w:t xml:space="preserve"> is also accompanied by an unprecedented investment in conventional military capability to deny the US military freedom of operation in the Western Pacific</w:t>
      </w:r>
      <w:r w:rsidRPr="005607E4">
        <w:t xml:space="preserve">. </w:t>
      </w:r>
      <w:r w:rsidRPr="00F40067">
        <w:rPr>
          <w:rStyle w:val="StyleUnderline"/>
        </w:rPr>
        <w:t>China’s growing confidence in its nuclear and conventional capabilities could result in Sino-US strategic relations being even more about a ‘balance of resolve’ than a simple ‘balance of power’</w:t>
      </w:r>
      <w:r w:rsidRPr="005607E4">
        <w:t xml:space="preserve">. In other words, </w:t>
      </w:r>
      <w:r w:rsidRPr="00F40067">
        <w:rPr>
          <w:rStyle w:val="StyleUnderline"/>
        </w:rPr>
        <w:t>the superiority of the US nuclear and conventional arsenal might not be sufficient to prevent a Sino-US conflict.</w:t>
      </w:r>
      <w:r>
        <w:rPr>
          <w:rStyle w:val="StyleUnderline"/>
        </w:rPr>
        <w:t xml:space="preserve"> </w:t>
      </w:r>
      <w:r w:rsidRPr="005607E4">
        <w:rPr>
          <w:rStyle w:val="StyleUnderline"/>
        </w:rPr>
        <w:t xml:space="preserve">Obviously, the key question is if and how the development of a more secure second-strike capability will influence China’s strategic </w:t>
      </w:r>
      <w:proofErr w:type="spellStart"/>
      <w:r w:rsidRPr="005607E4">
        <w:rPr>
          <w:rStyle w:val="StyleUnderline"/>
        </w:rPr>
        <w:t>behaviour</w:t>
      </w:r>
      <w:proofErr w:type="spellEnd"/>
      <w:r w:rsidRPr="005607E4">
        <w:rPr>
          <w:rStyle w:val="StyleUnderline"/>
        </w:rPr>
        <w:t>.</w:t>
      </w:r>
      <w:r w:rsidRPr="005607E4">
        <w:t xml:space="preserve"> Given Beijing’s tradition of ambiguity and secrecy regarding nuclear strategy, it’s still very much subject to speculation. A positive interpretation is that China’s nuclear </w:t>
      </w:r>
      <w:proofErr w:type="spellStart"/>
      <w:r w:rsidRPr="005607E4">
        <w:t>modernisation</w:t>
      </w:r>
      <w:proofErr w:type="spellEnd"/>
      <w:r w:rsidRPr="005607E4">
        <w:t xml:space="preserve"> will increase Sino-US crisis stability by enhancing mutual vulnerability. It could </w:t>
      </w:r>
      <w:proofErr w:type="spellStart"/>
      <w:r w:rsidRPr="005607E4">
        <w:t>minimise</w:t>
      </w:r>
      <w:proofErr w:type="spellEnd"/>
      <w:r w:rsidRPr="005607E4">
        <w:t xml:space="preserve"> the risk of a disarming first strike by the US against China’s strategic forces, while maintaining America’s overwhelming conventional capability to respond to possible Chinese attempts to alter the regional status quo by force. Yet, </w:t>
      </w:r>
      <w:r w:rsidRPr="005607E4">
        <w:rPr>
          <w:rStyle w:val="StyleUnderline"/>
        </w:rPr>
        <w:t>there are also a number of risks for Sino-US crisis stability</w:t>
      </w:r>
      <w:r w:rsidRPr="005607E4">
        <w:t xml:space="preserve">. </w:t>
      </w:r>
      <w:r w:rsidRPr="005607E4">
        <w:rPr>
          <w:rStyle w:val="StyleUnderline"/>
        </w:rPr>
        <w:t>Chinese strategic decision-makers appear to be firm believers in the ‘stability-instability paradox’</w:t>
      </w:r>
      <w:r w:rsidRPr="005607E4">
        <w:t xml:space="preserve">, e.g. clear firebreaks preventing a conventional escalation from spilling over into the nuclear domain. </w:t>
      </w:r>
      <w:r w:rsidRPr="002620A4">
        <w:rPr>
          <w:rStyle w:val="Emphasis"/>
        </w:rPr>
        <w:t xml:space="preserve">Chinese leaders could thus feel emboldened towards more coercive </w:t>
      </w:r>
      <w:proofErr w:type="spellStart"/>
      <w:r w:rsidRPr="002620A4">
        <w:rPr>
          <w:rStyle w:val="Emphasis"/>
        </w:rPr>
        <w:t>behaviour</w:t>
      </w:r>
      <w:proofErr w:type="spellEnd"/>
      <w:r w:rsidRPr="002620A4">
        <w:rPr>
          <w:rStyle w:val="Emphasis"/>
        </w:rPr>
        <w:t>,</w:t>
      </w:r>
      <w:r w:rsidRPr="005607E4">
        <w:t xml:space="preserve"> assuming the US wouldn’t risk a conflict because of an (perceived) asymmetry of strategic interests. However, </w:t>
      </w:r>
      <w:r w:rsidRPr="005607E4">
        <w:rPr>
          <w:rStyle w:val="StyleUnderline"/>
        </w:rPr>
        <w:t>should the US refuse to back down, Chinese leaders could quickly face a dilemma</w:t>
      </w:r>
      <w:r w:rsidRPr="005607E4">
        <w:t xml:space="preserve">. </w:t>
      </w:r>
      <w:r w:rsidRPr="005607E4">
        <w:rPr>
          <w:rStyle w:val="StyleUnderline"/>
        </w:rPr>
        <w:t xml:space="preserve">China’s nuclear infrastructure is closely tied to </w:t>
      </w:r>
      <w:proofErr w:type="spellStart"/>
      <w:proofErr w:type="gramStart"/>
      <w:r w:rsidRPr="005607E4">
        <w:rPr>
          <w:rStyle w:val="StyleUnderline"/>
        </w:rPr>
        <w:t>it’s</w:t>
      </w:r>
      <w:proofErr w:type="spellEnd"/>
      <w:proofErr w:type="gramEnd"/>
      <w:r w:rsidRPr="005607E4">
        <w:rPr>
          <w:rStyle w:val="StyleUnderline"/>
        </w:rPr>
        <w:t xml:space="preserve"> conventional forces,</w:t>
      </w:r>
      <w:r w:rsidRPr="005607E4">
        <w:t xml:space="preserve"> particularly since the PLA’s Second Artillery Corps has increasingly also taken on conventional strike missions. But </w:t>
      </w:r>
      <w:r w:rsidRPr="005607E4">
        <w:rPr>
          <w:rStyle w:val="StyleUnderline"/>
        </w:rPr>
        <w:t xml:space="preserve">conventional strikes against critical military nodes in Mainland China will likely be part of a US military strategy and could be perceived by China as a </w:t>
      </w:r>
      <w:r w:rsidRPr="005607E4">
        <w:t xml:space="preserve">(non-nuclear) </w:t>
      </w:r>
      <w:r w:rsidRPr="005607E4">
        <w:rPr>
          <w:rStyle w:val="StyleUnderline"/>
        </w:rPr>
        <w:t>strategic attack</w:t>
      </w:r>
      <w:r w:rsidRPr="005607E4">
        <w:t xml:space="preserve">. In such a situation, </w:t>
      </w:r>
      <w:r w:rsidRPr="005607E4">
        <w:rPr>
          <w:rStyle w:val="StyleUnderline"/>
        </w:rPr>
        <w:t>Beijing’s nuclear</w:t>
      </w:r>
      <w:r w:rsidRPr="005607E4">
        <w:t xml:space="preserve"> ‘no first use’ </w:t>
      </w:r>
      <w:r w:rsidRPr="005607E4">
        <w:rPr>
          <w:rStyle w:val="StyleUnderline"/>
        </w:rPr>
        <w:t xml:space="preserve">(NFU) policy might no longer hold as indicated by more recent Chinese writings on nuclear policy. </w:t>
      </w:r>
      <w:r w:rsidRPr="005607E4">
        <w:t xml:space="preserve">Finally, </w:t>
      </w:r>
      <w:r w:rsidRPr="005607E4">
        <w:rPr>
          <w:rStyle w:val="StyleUnderline"/>
        </w:rPr>
        <w:t>the development of a Chinese nuclear triad isn’t unproblematic</w:t>
      </w:r>
      <w:r w:rsidRPr="005607E4">
        <w:t xml:space="preserve">. Command and control arrangements for nuclear submarines during crises are notoriously difficult, and </w:t>
      </w:r>
      <w:r w:rsidRPr="005607E4">
        <w:rPr>
          <w:rStyle w:val="StyleUnderline"/>
        </w:rPr>
        <w:t>it’s not entirely clear that China’s nuclear establishment has thought through the implications for Sino-US crisis stability.</w:t>
      </w:r>
      <w:r>
        <w:rPr>
          <w:rStyle w:val="StyleUnderline"/>
        </w:rPr>
        <w:t xml:space="preserve"> </w:t>
      </w:r>
      <w:r w:rsidRPr="005607E4">
        <w:t>Consequently, simply assuming that a growing Chinese nuclear arsenal equals greater Sino-US crisis stability is questio</w:t>
      </w:r>
      <w:r w:rsidRPr="005607E4">
        <w:rPr>
          <w:rStyle w:val="StyleUnderline"/>
        </w:rPr>
        <w:t>nable</w:t>
      </w:r>
      <w:r w:rsidRPr="005607E4">
        <w:t>. Indeed, both sides are still in search of a common understanding of what constitutes strategic stability under the new circumstances. As Brad Roberts points out, ‘</w:t>
      </w:r>
      <w:r w:rsidRPr="002620A4">
        <w:rPr>
          <w:rStyle w:val="Emphasis"/>
        </w:rPr>
        <w:t>major perception gaps’ continue to exist between Chinese and US analysts about strategic stability, despite progress being made through intensified dialogue</w:t>
      </w:r>
      <w:r w:rsidRPr="005607E4">
        <w:t xml:space="preserve">. These include the utility of nuclear weapons during crisis, the effect of a more evolved US ballistic missile </w:t>
      </w:r>
      <w:proofErr w:type="spellStart"/>
      <w:r w:rsidRPr="005607E4">
        <w:t>defence</w:t>
      </w:r>
      <w:proofErr w:type="spellEnd"/>
      <w:r w:rsidRPr="005607E4">
        <w:t xml:space="preserve"> architecture on China’s nuclear deterrent, the implications of a new mix of nuclear and conventional weapons on both sides, and the value of official level nuclear dialogue.</w:t>
      </w:r>
    </w:p>
    <w:p w:rsidR="00003456" w:rsidRDefault="00003456" w:rsidP="00003456">
      <w:r>
        <w:t xml:space="preserve"> </w:t>
      </w:r>
    </w:p>
    <w:p w:rsidR="00AE2936" w:rsidRDefault="00AE2936" w:rsidP="00AE2936">
      <w:pPr>
        <w:pStyle w:val="Heading4"/>
      </w:pPr>
      <w:r>
        <w:t xml:space="preserve">War is inevitable – timeframe is 30 years – North Korea, Taiwan, SCS, Japan, Cyber space, and India are all points of conflict </w:t>
      </w:r>
    </w:p>
    <w:p w:rsidR="00AE2936" w:rsidRDefault="00AE2936" w:rsidP="00AE2936">
      <w:r w:rsidRPr="005D34AC">
        <w:rPr>
          <w:rStyle w:val="Style13ptBold"/>
        </w:rPr>
        <w:t xml:space="preserve">Dobbins, 12 </w:t>
      </w:r>
      <w:r w:rsidRPr="0028309F">
        <w:t>- Senior fellow and Distinguished Chair in Diplomacy and Security at the RAND Corporation</w:t>
      </w:r>
      <w:r>
        <w:t xml:space="preserve"> [James, Aug 1, Survival: Global Politics and Strategy Vol 54, Issue 4, War with China, Taylor and Francis, accessed 6/30/16, </w:t>
      </w:r>
      <w:proofErr w:type="spellStart"/>
      <w:r>
        <w:t>ge</w:t>
      </w:r>
      <w:proofErr w:type="spellEnd"/>
      <w:r>
        <w:t>]</w:t>
      </w:r>
    </w:p>
    <w:p w:rsidR="00AE2936" w:rsidRPr="002620A4" w:rsidRDefault="00AE2936" w:rsidP="00AE2936">
      <w:r w:rsidRPr="002620A4">
        <w:t xml:space="preserve">It is important to begin any such analysis by </w:t>
      </w:r>
      <w:proofErr w:type="spellStart"/>
      <w:r w:rsidRPr="002620A4">
        <w:t>recognising</w:t>
      </w:r>
      <w:proofErr w:type="spellEnd"/>
      <w:r w:rsidRPr="002620A4">
        <w:t xml:space="preserve"> that China is seeking neither territorial </w:t>
      </w:r>
      <w:proofErr w:type="spellStart"/>
      <w:r w:rsidRPr="002620A4">
        <w:t>aggrandisement</w:t>
      </w:r>
      <w:proofErr w:type="spellEnd"/>
      <w:r w:rsidRPr="002620A4">
        <w:t xml:space="preserve"> nor ideological sway over its </w:t>
      </w:r>
      <w:proofErr w:type="spellStart"/>
      <w:r w:rsidRPr="002620A4">
        <w:t>neighbours</w:t>
      </w:r>
      <w:proofErr w:type="spellEnd"/>
      <w:r w:rsidRPr="002620A4">
        <w:t xml:space="preserve">. It shows no interest in matching US military expenditures, achieving a comparable global reach, or assuming </w:t>
      </w:r>
      <w:proofErr w:type="spellStart"/>
      <w:r w:rsidRPr="002620A4">
        <w:t>defence</w:t>
      </w:r>
      <w:proofErr w:type="spellEnd"/>
      <w:r w:rsidRPr="002620A4">
        <w:t xml:space="preserve"> commitments beyond its immediate periphery. Such intentions might change, but if so, the United States would probably receive considerable warning, given the lead times needed to develop such capabilities. </w:t>
      </w:r>
      <w:r w:rsidRPr="00454ECB">
        <w:rPr>
          <w:rStyle w:val="Emphasis"/>
        </w:rPr>
        <w:t>Despite cautious and pragmatic Chinese policies</w:t>
      </w:r>
      <w:r w:rsidRPr="00454ECB">
        <w:rPr>
          <w:rStyle w:val="StyleUnderline"/>
        </w:rPr>
        <w:t xml:space="preserve">, the risk of conflict with the United States remains, and this risk will grow in consequence and perhaps in probability as China's strength increases. Among the sources of conflict most likely to occasion a China–US military clash over the </w:t>
      </w:r>
      <w:r w:rsidRPr="00454ECB">
        <w:rPr>
          <w:rStyle w:val="Emphasis"/>
        </w:rPr>
        <w:t>next 30 years</w:t>
      </w:r>
      <w:r w:rsidRPr="00454ECB">
        <w:rPr>
          <w:rStyle w:val="StyleUnderline"/>
        </w:rPr>
        <w:t>,</w:t>
      </w:r>
      <w:r w:rsidRPr="002620A4">
        <w:t xml:space="preserve"> listed in descending order of probability, </w:t>
      </w:r>
      <w:r w:rsidRPr="00454ECB">
        <w:rPr>
          <w:rStyle w:val="StyleUnderline"/>
        </w:rPr>
        <w:t>are</w:t>
      </w:r>
      <w:r w:rsidRPr="002620A4">
        <w:t xml:space="preserve"> changes in the status of </w:t>
      </w:r>
      <w:r w:rsidRPr="00454ECB">
        <w:rPr>
          <w:rStyle w:val="StyleUnderline"/>
        </w:rPr>
        <w:t xml:space="preserve">North Korea and Taiwan, Sino-American confrontation in cyberspace, and disputes arising from China's uneasy relationships with Japan and India. </w:t>
      </w:r>
      <w:r w:rsidRPr="002620A4">
        <w:t xml:space="preserve">All these sources are on China's immediate periphery, where Chinese security interests and capabilities seem likely to remain focused. It is important to stress that a China–US military conflict is not probable in any of these cases, but that judgement is based on the view that the United States will retain the capacity to deter </w:t>
      </w:r>
      <w:proofErr w:type="spellStart"/>
      <w:r w:rsidRPr="002620A4">
        <w:t>behaviour</w:t>
      </w:r>
      <w:proofErr w:type="spellEnd"/>
      <w:r w:rsidRPr="002620A4">
        <w:t xml:space="preserve"> that could lead to such a clash throughout this period. China's economy is expected to grow at roughly twice the rate of the American economy over the next 15 years. At market exchange rates, China's GDP is about 40% of America's; RAND estimates that by 2025 it will be about half. China currently commits about 2.5% of its GDP to </w:t>
      </w:r>
      <w:proofErr w:type="spellStart"/>
      <w:r w:rsidRPr="002620A4">
        <w:t>defence</w:t>
      </w:r>
      <w:proofErr w:type="spellEnd"/>
      <w:r w:rsidRPr="002620A4">
        <w:t xml:space="preserve"> expenditures, roughly half the current American rate. Although Chinese </w:t>
      </w:r>
      <w:proofErr w:type="spellStart"/>
      <w:r w:rsidRPr="002620A4">
        <w:t>defence</w:t>
      </w:r>
      <w:proofErr w:type="spellEnd"/>
      <w:r w:rsidRPr="002620A4">
        <w:t xml:space="preserve"> spending has risen significantly in recent years, keeping pace with and even exceeding overall economic growth, the US </w:t>
      </w:r>
      <w:proofErr w:type="spellStart"/>
      <w:r w:rsidRPr="002620A4">
        <w:t>defence</w:t>
      </w:r>
      <w:proofErr w:type="spellEnd"/>
      <w:r w:rsidRPr="002620A4">
        <w:t xml:space="preserve"> budget has, since 2001, grown even faster. Thus, in 2000, the US </w:t>
      </w:r>
      <w:proofErr w:type="spellStart"/>
      <w:r w:rsidRPr="002620A4">
        <w:t>defence</w:t>
      </w:r>
      <w:proofErr w:type="spellEnd"/>
      <w:r w:rsidRPr="002620A4">
        <w:t xml:space="preserve"> budget was seven times that of China, and in 2010 it was ten times bigger. As the wars in Iraq and Afghanistan wind down, the US rate of spending is likely to decrease, although probably not to Chinese levels. By 2025, RAND estimates that Chinese </w:t>
      </w:r>
      <w:proofErr w:type="spellStart"/>
      <w:r w:rsidRPr="002620A4">
        <w:t>defence</w:t>
      </w:r>
      <w:proofErr w:type="spellEnd"/>
      <w:r w:rsidRPr="002620A4">
        <w:t xml:space="preserve"> spending will probably be somewhat more than half of America's. Of course, all Chinese </w:t>
      </w:r>
      <w:proofErr w:type="spellStart"/>
      <w:r w:rsidRPr="002620A4">
        <w:t>defence</w:t>
      </w:r>
      <w:proofErr w:type="spellEnd"/>
      <w:r w:rsidRPr="002620A4">
        <w:t xml:space="preserve"> spending will be focused on the Western Pacific, whereas only a fraction of America's will be relevant to that region. (See Keith Crane et al., Modernizing China's Military: Opportunities and Constraints (Santa Monica, CA: RAND, 2005); and Charles Wolf et al., China and India, 2025: A Comparative Assessment (Santa Monica, CA: RAND, 2011).) These figures are much disputed in both the academic and intelligence communities. They rest on the somewhat shaky foundation of current trends extrapolated far into the future. Using purchasing power parity rather than market exchange rates, China catches up to and surpasses the United States much more quickly. Purchasing power parity is a better reflection of personnel costs, while market exchange rates better capture equipment costs, particularly high-tech equipment, which tends to be the area of US–Chinese competition of most concern to the United States. North Korea </w:t>
      </w:r>
      <w:proofErr w:type="gramStart"/>
      <w:r w:rsidRPr="00454ECB">
        <w:rPr>
          <w:rStyle w:val="StyleUnderline"/>
        </w:rPr>
        <w:t>A</w:t>
      </w:r>
      <w:proofErr w:type="gramEnd"/>
      <w:r w:rsidRPr="00454ECB">
        <w:rPr>
          <w:rStyle w:val="StyleUnderline"/>
        </w:rPr>
        <w:t xml:space="preserve"> North Korean collapse could emanate from a failed economy, a contested power transition, or defeat in a war with South Korea</w:t>
      </w:r>
      <w:r w:rsidRPr="002620A4">
        <w:t xml:space="preserve">. In any such scenario, the situation in North Korea would likely be chaotic and confused. Hundreds of thousands, perhaps millions, of civilians would migrate toward North Korea's borders in search of food and safety from clashes between rival armed groups. Collapse of central control would also </w:t>
      </w:r>
      <w:proofErr w:type="spellStart"/>
      <w:r w:rsidRPr="002620A4">
        <w:t>jeopardise</w:t>
      </w:r>
      <w:proofErr w:type="spellEnd"/>
      <w:r w:rsidRPr="002620A4">
        <w:t xml:space="preserve"> the security of the North's weapons of mass destruction (WMD) and missile assets. </w:t>
      </w:r>
      <w:r w:rsidRPr="00454ECB">
        <w:rPr>
          <w:rStyle w:val="StyleUnderline"/>
        </w:rPr>
        <w:t xml:space="preserve">China might fully </w:t>
      </w:r>
      <w:proofErr w:type="spellStart"/>
      <w:r w:rsidRPr="00454ECB">
        <w:rPr>
          <w:rStyle w:val="StyleUnderline"/>
        </w:rPr>
        <w:t>mobilise</w:t>
      </w:r>
      <w:proofErr w:type="spellEnd"/>
      <w:r w:rsidRPr="00454ECB">
        <w:rPr>
          <w:rStyle w:val="StyleUnderline"/>
        </w:rPr>
        <w:t xml:space="preserve"> in the Shenyang Military Region bordering North Korea, and could well send sizable forces cross the Yalu River in an effort to sort out refugee flows on the Korean side</w:t>
      </w:r>
      <w:r w:rsidRPr="002620A4">
        <w:t xml:space="preserve">. The immediate operational concerns for United States Forces–Korea/ Combined Forces Command would be to secure ballistic-missile-launch and WMD sites. </w:t>
      </w:r>
      <w:r w:rsidRPr="00454ECB">
        <w:rPr>
          <w:rStyle w:val="StyleUnderline"/>
        </w:rPr>
        <w:t xml:space="preserve">If any coherent North Korean army remained, it could be necessary to </w:t>
      </w:r>
      <w:proofErr w:type="spellStart"/>
      <w:r w:rsidRPr="00454ECB">
        <w:rPr>
          <w:rStyle w:val="StyleUnderline"/>
        </w:rPr>
        <w:t>neutralise</w:t>
      </w:r>
      <w:proofErr w:type="spellEnd"/>
      <w:r w:rsidRPr="00454ECB">
        <w:rPr>
          <w:rStyle w:val="StyleUnderline"/>
        </w:rPr>
        <w:t xml:space="preserve"> its long-range artillery threatening Seoul as well. For these missions, special-operations forces, forced-entry and airlift capabilities would be at a premium. China, meanwhile, would view the insertion of US and South Korean forces north of the Korean </w:t>
      </w:r>
      <w:proofErr w:type="spellStart"/>
      <w:r w:rsidRPr="00454ECB">
        <w:rPr>
          <w:rStyle w:val="StyleUnderline"/>
        </w:rPr>
        <w:t>Demilitarised</w:t>
      </w:r>
      <w:proofErr w:type="spellEnd"/>
      <w:r w:rsidRPr="00454ECB">
        <w:rPr>
          <w:rStyle w:val="StyleUnderline"/>
        </w:rPr>
        <w:t xml:space="preserve"> Zone with concern, and might move its own forces in</w:t>
      </w:r>
      <w:r w:rsidRPr="002620A4">
        <w:t xml:space="preserve">, if it had not already begun to do so, both to contain the disorder and to pre-empt a South Korean–American takeover of the entire country. While South Korea would provide sizable forces and capabilities for these missions, they would be inadequate to deal with the scope and complexity of a complete North Korean collapse. Substantial and extended commitments of US ground forces would be required to rapidly seize and secure numerous locations, some with vast perimeters. Special </w:t>
      </w:r>
      <w:proofErr w:type="gramStart"/>
      <w:r w:rsidRPr="002620A4">
        <w:t>forces</w:t>
      </w:r>
      <w:proofErr w:type="gramEnd"/>
      <w:r w:rsidRPr="002620A4">
        <w:t xml:space="preserve"> and dedicated chemical, biological, radiological, nuclear and high-yield explosives units alone would be insufficient to deal with the situation. </w:t>
      </w:r>
      <w:r w:rsidRPr="00454ECB">
        <w:rPr>
          <w:rStyle w:val="StyleUnderline"/>
        </w:rPr>
        <w:t>The likelihood of confrontations, accidental or otherwise, between US and Chinese forces is high in this scenario, with significant potential for escalation.</w:t>
      </w:r>
      <w:r w:rsidRPr="002620A4">
        <w:t xml:space="preserve"> Beyond the pressures to intervene and deal with the immediate consequences of a failed North Korea, the United States would be forced to confront the thorny issue of the desired end-state: unification (the preferred outcome of US ally South Korea) or the continued division of the Korean Peninsula (China's strong preference). Taiwan </w:t>
      </w:r>
      <w:r w:rsidRPr="00454ECB">
        <w:rPr>
          <w:rStyle w:val="StyleUnderline"/>
        </w:rPr>
        <w:t>While relations between China and Taiwan are improved and improving, no meaningful progress has been made on the key issue between the two states</w:t>
      </w:r>
      <w:r w:rsidRPr="002620A4">
        <w:t xml:space="preserve">: when, and how, the island's ultimate status – as an independent polity or as part of a ‘reunified’ China – will be determined. The chance of conflict across the Taiwan Strait will remain so long as this fundamental disagreement persists. </w:t>
      </w:r>
      <w:r w:rsidRPr="00454ECB">
        <w:rPr>
          <w:rStyle w:val="StyleUnderline"/>
        </w:rPr>
        <w:t>A cross-Strait conflict could take many forms, from a Chinese blockade of Taiwanese ports, to varied levels of bombardment of targets on Taiwan, to an outright invasion attempt. Should the United States engage directly in any such contingency, its goals would be to prevent Chinese coercion or conquest of Taiwan and to limit, to the extent possible, the damage inflicted on Taiwan's military, economy and society</w:t>
      </w:r>
      <w:r w:rsidRPr="002620A4">
        <w:t xml:space="preserve">. Core missions for the United States would include preventing China from gaining air and sea dominance, and limiting the impact of Beijing's land-attack missiles. These aims would be achieved through flexible combinations of active and passive </w:t>
      </w:r>
      <w:proofErr w:type="spellStart"/>
      <w:r w:rsidRPr="002620A4">
        <w:t>defence</w:t>
      </w:r>
      <w:proofErr w:type="spellEnd"/>
      <w:r w:rsidRPr="002620A4">
        <w:t xml:space="preserve"> and offensive action, to include the possibility of US strikes on mainland targets associated with the offensive against Taiwan, with all the attendant risks of further escalation. </w:t>
      </w:r>
      <w:r w:rsidRPr="00454ECB">
        <w:rPr>
          <w:rStyle w:val="StyleUnderline"/>
        </w:rPr>
        <w:t>Indeed, China might well anticipate and seek to pre-empt such actions with attacks of its own on US assets in the region.</w:t>
      </w:r>
      <w:r>
        <w:rPr>
          <w:rStyle w:val="StyleUnderline"/>
        </w:rPr>
        <w:t xml:space="preserve"> </w:t>
      </w:r>
      <w:r w:rsidRPr="00454ECB">
        <w:rPr>
          <w:rStyle w:val="StyleUnderline"/>
        </w:rPr>
        <w:t xml:space="preserve">As China's military </w:t>
      </w:r>
      <w:proofErr w:type="spellStart"/>
      <w:r w:rsidRPr="00454ECB">
        <w:rPr>
          <w:rStyle w:val="StyleUnderline"/>
        </w:rPr>
        <w:t>modernisation</w:t>
      </w:r>
      <w:proofErr w:type="spellEnd"/>
      <w:r w:rsidRPr="00454ECB">
        <w:rPr>
          <w:rStyle w:val="StyleUnderline"/>
        </w:rPr>
        <w:t xml:space="preserve"> progresses, the United States' ability to confidently accomplish these missions is eroding. In the near term, China is deploying capabilities that </w:t>
      </w:r>
      <w:r w:rsidRPr="00454ECB">
        <w:rPr>
          <w:rStyle w:val="Emphasis"/>
        </w:rPr>
        <w:t>threaten US land and sea power-projection platforms (air bases and aircraft carriers)</w:t>
      </w:r>
      <w:r w:rsidRPr="00454ECB">
        <w:rPr>
          <w:rStyle w:val="StyleUnderline"/>
        </w:rPr>
        <w:t xml:space="preserve"> as well as Taiwan's own </w:t>
      </w:r>
      <w:proofErr w:type="spellStart"/>
      <w:r w:rsidRPr="00454ECB">
        <w:rPr>
          <w:rStyle w:val="StyleUnderline"/>
        </w:rPr>
        <w:t>defences</w:t>
      </w:r>
      <w:proofErr w:type="spellEnd"/>
      <w:r w:rsidRPr="00454ECB">
        <w:rPr>
          <w:rStyle w:val="StyleUnderline"/>
        </w:rPr>
        <w:t>.</w:t>
      </w:r>
      <w:r w:rsidRPr="002620A4">
        <w:t xml:space="preserve"> Absent an unlikely reversal in the ongoing rebalancing of military power in the region, and even </w:t>
      </w:r>
      <w:proofErr w:type="spellStart"/>
      <w:r w:rsidRPr="002620A4">
        <w:t>recognising</w:t>
      </w:r>
      <w:proofErr w:type="spellEnd"/>
      <w:r w:rsidRPr="002620A4">
        <w:t xml:space="preserve"> the very considerable difficulties in mounting an amphibious assault against determined local resistance, the direct </w:t>
      </w:r>
      <w:proofErr w:type="spellStart"/>
      <w:r w:rsidRPr="002620A4">
        <w:t>defence</w:t>
      </w:r>
      <w:proofErr w:type="spellEnd"/>
      <w:r w:rsidRPr="002620A4">
        <w:t xml:space="preserve"> of Taiwan has already become a challenge and is likely to become increasingly difficult in coming years. Cyberspace </w:t>
      </w:r>
      <w:r w:rsidRPr="00454ECB">
        <w:rPr>
          <w:rStyle w:val="StyleUnderline"/>
        </w:rPr>
        <w:t>Sino-American cyber-war could be an aspect of, or prelude to, armed hostilities;</w:t>
      </w:r>
      <w:r w:rsidRPr="002620A4">
        <w:t xml:space="preserve"> however, this case considers what might happen should a confrontation begin and remain in cyberspace, though with some danger of triggering armed conflict. Having conducted repeated intrusions into US networks to </w:t>
      </w:r>
      <w:proofErr w:type="spellStart"/>
      <w:r w:rsidRPr="002620A4">
        <w:t>exfiltrate</w:t>
      </w:r>
      <w:proofErr w:type="spellEnd"/>
      <w:r w:rsidRPr="002620A4">
        <w:t xml:space="preserve"> sensitive data without American reprisal, </w:t>
      </w:r>
      <w:r w:rsidRPr="00454ECB">
        <w:rPr>
          <w:rStyle w:val="StyleUnderline"/>
        </w:rPr>
        <w:t xml:space="preserve">China's People's Liberation Army might seek and receive authority to interfere with US intelligence collection and dissemination on Chinese strategic nuclear </w:t>
      </w:r>
      <w:proofErr w:type="spellStart"/>
      <w:r w:rsidRPr="00454ECB">
        <w:rPr>
          <w:rStyle w:val="StyleUnderline"/>
        </w:rPr>
        <w:t>programmes</w:t>
      </w:r>
      <w:proofErr w:type="spellEnd"/>
      <w:r w:rsidRPr="00454ECB">
        <w:rPr>
          <w:rStyle w:val="StyleUnderline"/>
        </w:rPr>
        <w:t xml:space="preserve">. Chinese civilian leaders might not grasp that such operations would be defined as </w:t>
      </w:r>
      <w:proofErr w:type="spellStart"/>
      <w:r w:rsidRPr="00454ECB">
        <w:rPr>
          <w:rStyle w:val="StyleUnderline"/>
        </w:rPr>
        <w:t>cyber attack</w:t>
      </w:r>
      <w:proofErr w:type="spellEnd"/>
      <w:r w:rsidRPr="00454ECB">
        <w:rPr>
          <w:rStyle w:val="StyleUnderline"/>
        </w:rPr>
        <w:t xml:space="preserve"> by the United States and thus lead to retaliation. The attack could disrupt systems the United States relies on for critical intelligence, including warning.</w:t>
      </w:r>
      <w:r w:rsidRPr="002620A4">
        <w:t xml:space="preserve"> If confident that China was the attacker, </w:t>
      </w:r>
      <w:r w:rsidRPr="00454ECB">
        <w:rPr>
          <w:rStyle w:val="StyleUnderline"/>
        </w:rPr>
        <w:t>the United States might decide to retaliate</w:t>
      </w:r>
      <w:r w:rsidRPr="002620A4">
        <w:t xml:space="preserve">. Given that corresponding Chinese intelligence networks are not easily accessed, </w:t>
      </w:r>
      <w:r w:rsidRPr="00454ECB">
        <w:rPr>
          <w:rStyle w:val="StyleUnderline"/>
        </w:rPr>
        <w:t>the United States might retaliate against networks that support not just military logistics but also Chinese transport systems, including commercial shipping, which would send a signal to Beijing about the dangers of escalation</w:t>
      </w:r>
      <w:r w:rsidRPr="002620A4">
        <w:t xml:space="preserve">. The impact on Chinese trade could be immediate. In addition, because America's ability to observe Chinese forces would now be impaired, Pacific Command might be told to increase the readiness of its forces. While China does not want armed conflict, it could respond by conducting ‘soft-kill’ attacks (for example, link interference) on US satellites that serve the Pacific command, control, communications, computer, intelligence, surveillance and reconnaissance (C4ISR) grid, to which the United States would respond in kind. Because both Chinese and US network </w:t>
      </w:r>
      <w:proofErr w:type="spellStart"/>
      <w:r w:rsidRPr="002620A4">
        <w:t>defences</w:t>
      </w:r>
      <w:proofErr w:type="spellEnd"/>
      <w:r w:rsidRPr="002620A4">
        <w:t xml:space="preserve"> would be of limited value against such large and sophisticated attacks, both sides might resort to counter-attacks in the hope of restoring deterrence. In the ensuing period of escalation, </w:t>
      </w:r>
      <w:r w:rsidRPr="00454ECB">
        <w:rPr>
          <w:rStyle w:val="StyleUnderline"/>
        </w:rPr>
        <w:t>both China and the United States could suffer temporary but major disruptions of critical networks, precipitating shocks in stock, currency, credit and trade markets.</w:t>
      </w:r>
      <w:r w:rsidRPr="002620A4">
        <w:t xml:space="preserve"> Although both sides would avoid resorting to armed force, economic damage would be considerable. Sino-American cooperation on Iran would likely come to a halt, and the situation in Korea could heat up. No lives would be lost, but both sides would suffer extensive harm, heightened antagonism, and loss of confidence in network security. There would be no ‘winner’. South China Sea </w:t>
      </w:r>
      <w:r w:rsidRPr="00454ECB">
        <w:rPr>
          <w:rStyle w:val="StyleUnderline"/>
        </w:rPr>
        <w:t xml:space="preserve">There are numerous potential flashpoints in the South China Sea region. China's assertion of some degree of sovereignty over virtually the entire area rubs up against the rival claims of numerous other states, and the areas around the </w:t>
      </w:r>
      <w:proofErr w:type="spellStart"/>
      <w:r w:rsidRPr="00454ECB">
        <w:rPr>
          <w:rStyle w:val="StyleUnderline"/>
        </w:rPr>
        <w:t>Paracel</w:t>
      </w:r>
      <w:proofErr w:type="spellEnd"/>
      <w:r w:rsidRPr="00454ECB">
        <w:rPr>
          <w:rStyle w:val="StyleUnderline"/>
        </w:rPr>
        <w:t xml:space="preserve"> and Spratly Islands in particular have witnessed limited clashes since the mid-1970s.</w:t>
      </w:r>
      <w:r w:rsidRPr="002620A4">
        <w:t xml:space="preserve"> A </w:t>
      </w:r>
      <w:r w:rsidRPr="00454ECB">
        <w:rPr>
          <w:rStyle w:val="StyleUnderline"/>
        </w:rPr>
        <w:t>confrontation</w:t>
      </w:r>
      <w:r w:rsidRPr="002620A4">
        <w:t xml:space="preserve"> at sea </w:t>
      </w:r>
      <w:r w:rsidRPr="00454ECB">
        <w:rPr>
          <w:rStyle w:val="StyleUnderline"/>
        </w:rPr>
        <w:t>could lead to</w:t>
      </w:r>
      <w:r w:rsidRPr="002620A4">
        <w:t xml:space="preserve"> a broader conflict if, for example, an oceanic dispute between Vietnam and China escalated into a land war between the two. </w:t>
      </w:r>
      <w:r w:rsidRPr="00454ECB">
        <w:rPr>
          <w:rStyle w:val="StyleUnderline"/>
        </w:rPr>
        <w:t xml:space="preserve">The presence of a US treaty ally, the Philippines, could elevate the stakes for Washington if some deep crisis arose in or around the South China Sea. </w:t>
      </w:r>
      <w:r w:rsidRPr="002620A4">
        <w:t xml:space="preserve">China's recent claims that the region is part of its exclusive economic zone, and therefore subject to its control, represent a test of global norms of free navigation and a direct challenge to US interests in East Asia. Depending on the nature and severity of a conflict, US objectives could range from enforcing freedom of navigation against a Chinese effort to control maritime activities in the South China Sea, to helping the Philippines defend itself against an air and maritime attack, to supporting Vietnam and shielding Thailand (another treaty ally) in the event of a land war in Southeast Asia. </w:t>
      </w:r>
      <w:r w:rsidRPr="00454ECB">
        <w:rPr>
          <w:rStyle w:val="StyleUnderline"/>
        </w:rPr>
        <w:t>Any likely contingency in the South China Sea or Southeast Asia would make demands on US air and naval power to assure friendly dominance of the battlespace. A war on land could create a demand for US land forces, especially special-forces and forced-entry capabilities</w:t>
      </w:r>
      <w:r w:rsidRPr="002620A4">
        <w:t>. China's current ability to project substantial power into the South China Sea region is limited; in particular, China's land-based combat aircraft lack adequate range to operate efficiently so far from home. This assessment will change if China builds aircraft-carrier and air-</w:t>
      </w:r>
      <w:proofErr w:type="spellStart"/>
      <w:r w:rsidRPr="002620A4">
        <w:t>refuelling</w:t>
      </w:r>
      <w:proofErr w:type="spellEnd"/>
      <w:r w:rsidRPr="002620A4">
        <w:t xml:space="preserve"> capabilities in the coming years. Direct </w:t>
      </w:r>
      <w:proofErr w:type="spellStart"/>
      <w:r w:rsidRPr="002620A4">
        <w:t>defence</w:t>
      </w:r>
      <w:proofErr w:type="spellEnd"/>
      <w:r w:rsidRPr="002620A4">
        <w:t xml:space="preserve"> in the South China Sea and Southeast Asia should remain a viable strategy for the next 20 years. Japan </w:t>
      </w:r>
      <w:r w:rsidRPr="002B6206">
        <w:rPr>
          <w:rStyle w:val="StyleUnderline"/>
        </w:rPr>
        <w:t xml:space="preserve">Sino-Japanese relations are contentious for at least two reasons. Firstly, on the Chinese side, feelings of anger, fear and resentment over Japanese actions from the last years of the nineteenth century until 1945 remain active, and are not-infrequently exacerbated by what China sees as insensitive or insulting Japanese </w:t>
      </w:r>
      <w:proofErr w:type="spellStart"/>
      <w:r w:rsidRPr="002B6206">
        <w:rPr>
          <w:rStyle w:val="StyleUnderline"/>
        </w:rPr>
        <w:t>behaviour</w:t>
      </w:r>
      <w:proofErr w:type="spellEnd"/>
      <w:r w:rsidRPr="002B6206">
        <w:rPr>
          <w:rStyle w:val="StyleUnderline"/>
        </w:rPr>
        <w:t xml:space="preserve">. Secondly, an ongoing territorial dispute over the </w:t>
      </w:r>
      <w:proofErr w:type="spellStart"/>
      <w:r w:rsidRPr="002B6206">
        <w:rPr>
          <w:rStyle w:val="StyleUnderline"/>
        </w:rPr>
        <w:t>Senkaku</w:t>
      </w:r>
      <w:proofErr w:type="spellEnd"/>
      <w:r w:rsidRPr="002B6206">
        <w:rPr>
          <w:rStyle w:val="StyleUnderline"/>
        </w:rPr>
        <w:t>/</w:t>
      </w:r>
      <w:proofErr w:type="spellStart"/>
      <w:r w:rsidRPr="002B6206">
        <w:rPr>
          <w:rStyle w:val="StyleUnderline"/>
        </w:rPr>
        <w:t>Diaoyu</w:t>
      </w:r>
      <w:proofErr w:type="spellEnd"/>
      <w:r w:rsidRPr="002B6206">
        <w:rPr>
          <w:rStyle w:val="StyleUnderline"/>
        </w:rPr>
        <w:t xml:space="preserve"> Islands and overlapping claims to exclusive economic zones in the East China Sea are persistent irritants to the relationship. Conflict could arise from an at-sea incident in the East China Sea, or from the escalation of a war of words amplified by some sort of maritime encounter</w:t>
      </w:r>
      <w:r w:rsidRPr="002620A4">
        <w:t xml:space="preserve">. US goals in the event of a Sino-Japanese dispute would be to help defend Japan and, not incidentally, make the case that the United States remains the preferred security partner in Asia despite China's rise. Doing so would require helping limit damage to Japan and its military, and regaining control of the pertinent air and maritime domains. This might require consideration of US as well as Japanese strikes on mainland targets, with all the attendant concerns for escalatory risk. Growth in China's military capabilities, particularly its naval, air and missile power-projection forces, will steadily increase the costs of dealing with a contingency of this kind. That said, barring a general US withdrawal from the Western Pacific or a dramatic reduction in Japan's own </w:t>
      </w:r>
      <w:proofErr w:type="spellStart"/>
      <w:r w:rsidRPr="002620A4">
        <w:t>self-defence</w:t>
      </w:r>
      <w:proofErr w:type="spellEnd"/>
      <w:r w:rsidRPr="002620A4">
        <w:t xml:space="preserve"> capabilities, direct </w:t>
      </w:r>
      <w:proofErr w:type="spellStart"/>
      <w:r w:rsidRPr="002620A4">
        <w:t>defence</w:t>
      </w:r>
      <w:proofErr w:type="spellEnd"/>
      <w:r w:rsidRPr="002620A4">
        <w:t xml:space="preserve"> of Japan should remain a credible, if increasingly challenging, strategy for the next 20–30 years. India </w:t>
      </w:r>
      <w:r w:rsidRPr="002B6206">
        <w:rPr>
          <w:rStyle w:val="StyleUnderline"/>
        </w:rPr>
        <w:t xml:space="preserve">Conflict between China and India, which view each other as geo-strategic rivals on the Asian landmass, could be triggered by an incident along their long-contested common border or a dispute over how to respond to a failing </w:t>
      </w:r>
      <w:proofErr w:type="spellStart"/>
      <w:r w:rsidRPr="002B6206">
        <w:rPr>
          <w:rStyle w:val="StyleUnderline"/>
        </w:rPr>
        <w:t>neighbouring</w:t>
      </w:r>
      <w:proofErr w:type="spellEnd"/>
      <w:r w:rsidRPr="002B6206">
        <w:rPr>
          <w:rStyle w:val="StyleUnderline"/>
        </w:rPr>
        <w:t xml:space="preserve"> state such as Myanmar</w:t>
      </w:r>
      <w:r w:rsidRPr="002620A4">
        <w:t xml:space="preserve">. Above and beyond the dangers posed by a clash between the world's two most populous countries, the </w:t>
      </w:r>
      <w:r w:rsidRPr="002B6206">
        <w:rPr>
          <w:rStyle w:val="StyleUnderline"/>
        </w:rPr>
        <w:t>presence of nuclear weapons on both sides creates substantial escalatory risks.</w:t>
      </w:r>
      <w:r>
        <w:rPr>
          <w:rStyle w:val="StyleUnderline"/>
        </w:rPr>
        <w:t xml:space="preserve"> </w:t>
      </w:r>
      <w:r w:rsidRPr="002B6206">
        <w:rPr>
          <w:rStyle w:val="StyleUnderline"/>
        </w:rPr>
        <w:t>In either circumstance, the United States would probably seek to stay out of the conflict, with its chief immediate concern being the safety of tens of thousands of US civilians</w:t>
      </w:r>
      <w:r w:rsidRPr="002620A4">
        <w:t xml:space="preserve"> in the region and the potential need for large-scale and complex non-combatant evacuation operations in one or more of the affected states. </w:t>
      </w:r>
      <w:r w:rsidRPr="002B6206">
        <w:rPr>
          <w:rStyle w:val="StyleUnderline"/>
        </w:rPr>
        <w:t>The political hurdles would be complicated and the operational challenges daunting; significant air and naval components, along with ground forces, would be required. The United States would likely extend overt diplomatic support for India, as well as quietly provide New Delhi with intelligence and military equipment.</w:t>
      </w:r>
      <w:r w:rsidRPr="002620A4">
        <w:t xml:space="preserve"> US strategic goals would be to prevent a Chinese victory and to avoid vertical escalation (that is, the use of conventional or nuclear-armed ballistic missiles) or horizontal escalation (for example, the involvement of Pakistan).</w:t>
      </w:r>
    </w:p>
    <w:p w:rsidR="00AE2936" w:rsidRPr="00003456" w:rsidRDefault="00AE2936" w:rsidP="00AE2936"/>
    <w:p w:rsidR="00003456" w:rsidRDefault="00003456" w:rsidP="00003456">
      <w:pPr>
        <w:pStyle w:val="Heading4"/>
      </w:pPr>
      <w:r>
        <w:t xml:space="preserve">Chinese attempts for power inevitable </w:t>
      </w:r>
    </w:p>
    <w:p w:rsidR="00003456" w:rsidRPr="00BF6557" w:rsidRDefault="00003456" w:rsidP="00003456">
      <w:r w:rsidRPr="00BF6557">
        <w:rPr>
          <w:rStyle w:val="Style13ptBold"/>
        </w:rPr>
        <w:t>Friedberg 11</w:t>
      </w:r>
      <w:r>
        <w:t xml:space="preserve"> - professor of politics and international affairs at the Woodrow Wilson School at Princeton University. (</w:t>
      </w:r>
      <w:r w:rsidRPr="00BF6557">
        <w:t>Aaron L. Friedberg</w:t>
      </w:r>
      <w:r>
        <w:t>, “Hegemony with Chinese Characteristics”, National Interest, 7/1/2011, LexisNexis)//MBB</w:t>
      </w:r>
    </w:p>
    <w:p w:rsidR="00003456" w:rsidRPr="00BF6557" w:rsidRDefault="00003456" w:rsidP="00003456">
      <w:pPr>
        <w:rPr>
          <w:rStyle w:val="StyleUnderline"/>
        </w:rPr>
      </w:pPr>
      <w:r w:rsidRPr="00565726">
        <w:rPr>
          <w:rStyle w:val="StyleUnderline"/>
        </w:rPr>
        <w:t xml:space="preserve">The United States and the People’s Republic of China are locked in a quiet but increasingly intense struggle for power and influence, not only in Asia, but around the world. </w:t>
      </w:r>
      <w:r w:rsidRPr="00BF6557">
        <w:t xml:space="preserve">And in spite of what many earnest and well-intentioned commentators seem to believe, </w:t>
      </w:r>
      <w:r w:rsidRPr="00565726">
        <w:rPr>
          <w:rStyle w:val="StyleUnderline"/>
        </w:rPr>
        <w:t>the nascent Sino-American rivalry is not merely the result of misperceptions or mistaken policies; it is driven instead by forces that are deeply rooted in the shifting structure of the international system and in the very different domestic political regimes of the two Pacific powers</w:t>
      </w:r>
      <w:r w:rsidRPr="00BF6557">
        <w:t xml:space="preserve">. Throughout history, </w:t>
      </w:r>
      <w:r w:rsidRPr="00565726">
        <w:rPr>
          <w:rStyle w:val="StyleUnderline"/>
        </w:rPr>
        <w:t>relations between dominant and rising states have been uneasy—and often violent.</w:t>
      </w:r>
      <w:r w:rsidRPr="00BF6557">
        <w:t xml:space="preserve"> </w:t>
      </w:r>
      <w:r w:rsidRPr="00565726">
        <w:rPr>
          <w:rStyle w:val="StyleUnderline"/>
        </w:rPr>
        <w:t xml:space="preserve">Established powers tend to regard themselves as the defenders of an international order that they helped to create and from which they continue to benefit; rising powers feel constrained, even cheated, </w:t>
      </w:r>
      <w:proofErr w:type="gramStart"/>
      <w:r w:rsidRPr="00565726">
        <w:rPr>
          <w:rStyle w:val="StyleUnderline"/>
        </w:rPr>
        <w:t>by</w:t>
      </w:r>
      <w:proofErr w:type="gramEnd"/>
      <w:r w:rsidRPr="00565726">
        <w:rPr>
          <w:rStyle w:val="StyleUnderline"/>
        </w:rPr>
        <w:t xml:space="preserve"> the status quo and struggle against it to take what they think is rightfully theirs</w:t>
      </w:r>
      <w:r w:rsidRPr="00BF6557">
        <w:t xml:space="preserve">. Indeed, this story line, with its Shakespearean overtones of youth and age, vigor and decline, is among the oldest in recorded history. As far back as the fifth century </w:t>
      </w:r>
      <w:proofErr w:type="spellStart"/>
      <w:proofErr w:type="gramStart"/>
      <w:r w:rsidRPr="00BF6557">
        <w:t>bc</w:t>
      </w:r>
      <w:proofErr w:type="spellEnd"/>
      <w:proofErr w:type="gramEnd"/>
      <w:r w:rsidRPr="00BF6557">
        <w:t xml:space="preserve"> the great Greek historian Thucydides began his study of the Peloponnesian War with the deceptively simple observation that the war’s deepest, truest cause was “the growth of Athenian power and the fear which this caused in Sparta.” </w:t>
      </w:r>
      <w:r w:rsidRPr="00565726">
        <w:rPr>
          <w:rStyle w:val="StyleUnderline"/>
        </w:rPr>
        <w:t xml:space="preserve">The fact that the U.S.-China relationship is competitive, </w:t>
      </w:r>
      <w:r w:rsidRPr="00BF6557">
        <w:t>then</w:t>
      </w:r>
      <w:r w:rsidRPr="00565726">
        <w:rPr>
          <w:rStyle w:val="StyleUnderline"/>
        </w:rPr>
        <w:t>, is simply no surprise.</w:t>
      </w:r>
      <w:r w:rsidRPr="00BF6557">
        <w:t xml:space="preserve"> But these countries are not just any two great powers: Since the end of the Cold War the United States has been the richest and most powerful nation in the world; China is, by contrast, the state whose capabilities have been growing most rapidly. </w:t>
      </w:r>
      <w:r w:rsidRPr="00565726">
        <w:rPr>
          <w:rStyle w:val="StyleUnderline"/>
        </w:rPr>
        <w:t>America is still “number one,” but China is fast gaining ground. The stakes are about as high as they can get, and the potential for conflict particularly fraugh</w:t>
      </w:r>
      <w:r w:rsidRPr="00BF6557">
        <w:t xml:space="preserve">t. At least insofar as the dominant powers are concerned, rising states tend to be troublemakers. </w:t>
      </w:r>
      <w:r w:rsidRPr="00565726">
        <w:rPr>
          <w:rStyle w:val="StyleUnderline"/>
        </w:rPr>
        <w:t xml:space="preserve">As a nation’s capabilities grow, its leaders generally define their interests more expansively and seek a greater degree of influence over what is going on around them. </w:t>
      </w:r>
      <w:r w:rsidRPr="00BF6557">
        <w:t>This means that those in ascendance typically attempt not only to secure their borders but also to reach out beyond them, taking steps to ensure access to markets, materials and transportation routes; to protect their citizens far from home; to defend their foreign friends and allies; to promulgate their religious or ideological beliefs; and, in general, to have what they consider to be their rightful say in the affairs of their region and of the wider world. As they begin to assert themselves</w:t>
      </w:r>
      <w:r w:rsidRPr="00565726">
        <w:rPr>
          <w:rStyle w:val="StyleUnderline"/>
        </w:rPr>
        <w:t>, ascendant states typically feel impelled to challenge territorial boundaries, international institutions and hierarchies of prestige that were put in place when they were still relatively weak</w:t>
      </w:r>
      <w:r w:rsidRPr="00BF6557">
        <w:t xml:space="preserve">. Like Japan in the late nineteenth century, or Germany at the turn of the twentieth, </w:t>
      </w:r>
      <w:r w:rsidRPr="00565726">
        <w:rPr>
          <w:rStyle w:val="StyleUnderline"/>
        </w:rPr>
        <w:t>rising powers want their place in the sun.</w:t>
      </w:r>
      <w:r w:rsidRPr="00BF6557">
        <w:t xml:space="preserve"> </w:t>
      </w:r>
      <w:r w:rsidRPr="00565726">
        <w:rPr>
          <w:rStyle w:val="StyleUnderline"/>
        </w:rPr>
        <w:t>This</w:t>
      </w:r>
      <w:r w:rsidRPr="00BF6557">
        <w:t>, of course</w:t>
      </w:r>
      <w:r w:rsidRPr="00565726">
        <w:rPr>
          <w:rStyle w:val="StyleUnderline"/>
        </w:rPr>
        <w:t>, is what brings them into conflict with the established great powers</w:t>
      </w:r>
      <w:r w:rsidRPr="00BF6557">
        <w:t xml:space="preserve">—the so-called status quo states—who are the architects, principal beneficiaries and main defenders of any existing international system. </w:t>
      </w:r>
      <w:r w:rsidRPr="00565726">
        <w:rPr>
          <w:rStyle w:val="StyleUnderline"/>
        </w:rPr>
        <w:t>The resulting clash of interests between the two sides has seldom been resolved peacefully. Recognizing the growing threat to their position, dominant powers</w:t>
      </w:r>
      <w:r w:rsidRPr="00BF6557">
        <w:t xml:space="preserve"> (or a coalition of status quo states) </w:t>
      </w:r>
      <w:r w:rsidRPr="00565726">
        <w:rPr>
          <w:rStyle w:val="StyleUnderline"/>
        </w:rPr>
        <w:t>have occasionally tried to attack and destroy a competitor before it can grow strong enough to become a threat</w:t>
      </w:r>
      <w:r w:rsidRPr="00BF6557">
        <w:t xml:space="preserve">. </w:t>
      </w:r>
      <w:r w:rsidRPr="00565726">
        <w:rPr>
          <w:rStyle w:val="StyleUnderline"/>
        </w:rPr>
        <w:t>Others</w:t>
      </w:r>
      <w:r w:rsidRPr="00BF6557">
        <w:t xml:space="preserve">—hoping to avoid war—have taken the opposite approach: </w:t>
      </w:r>
      <w:r w:rsidRPr="00565726">
        <w:rPr>
          <w:rStyle w:val="StyleUnderline"/>
        </w:rPr>
        <w:t>attempt</w:t>
      </w:r>
      <w:r w:rsidRPr="00BF6557">
        <w:t xml:space="preserve">ing </w:t>
      </w:r>
      <w:r w:rsidRPr="00565726">
        <w:rPr>
          <w:rStyle w:val="StyleUnderline"/>
        </w:rPr>
        <w:t>to appease potential challengers</w:t>
      </w:r>
      <w:r w:rsidRPr="00BF6557">
        <w:t>, they look for ways to satisfy their demands and ambitions and seek to incorporate them peacefully into the existing international order. But however sincere</w:t>
      </w:r>
      <w:r w:rsidRPr="00565726">
        <w:rPr>
          <w:rStyle w:val="StyleUnderline"/>
        </w:rPr>
        <w:t>, these efforts have almost always ended in failure</w:t>
      </w:r>
      <w:r w:rsidRPr="00BF6557">
        <w:t xml:space="preserve">. Sometimes the reason clearly lies in the demands of the rising state. As was true of Adolf Hitler’s Germany, an aggressor may have ambitions that are so extensive as to be impossible for the status quo powers to satisfy without effectively consigning themselves to servitude or committing national suicide. Even when the demands being made of them are less onerous, the </w:t>
      </w:r>
      <w:r w:rsidRPr="00565726">
        <w:rPr>
          <w:rStyle w:val="StyleUnderline"/>
        </w:rPr>
        <w:t>dominant states are often either reluctant to make concessions</w:t>
      </w:r>
      <w:r w:rsidRPr="00BF6557">
        <w:t xml:space="preserve">, thereby fueling the frustrations and resentments of the rising power, or too eager to do so, feeding its ambitions and triggering a spiral of escalating demands. </w:t>
      </w:r>
      <w:r w:rsidRPr="00565726">
        <w:rPr>
          <w:rStyle w:val="StyleUnderline"/>
        </w:rPr>
        <w:t>Successful policies of appeasement are conceivable in theory but in practice have proven devilishly difficult to implement.</w:t>
      </w:r>
      <w:r w:rsidRPr="00BF6557">
        <w:t xml:space="preserve"> </w:t>
      </w:r>
      <w:r w:rsidRPr="00565726">
        <w:rPr>
          <w:rStyle w:val="Emphasis"/>
        </w:rPr>
        <w:t>This is why periods of transition</w:t>
      </w:r>
      <w:r w:rsidRPr="00565726">
        <w:rPr>
          <w:rStyle w:val="StyleUnderline"/>
        </w:rPr>
        <w:t xml:space="preserve">, when a new, ascending power begins to overtake the previously dominant state, </w:t>
      </w:r>
      <w:r w:rsidRPr="00565726">
        <w:rPr>
          <w:rStyle w:val="Emphasis"/>
        </w:rPr>
        <w:t>have so often been marked by war</w:t>
      </w:r>
      <w:r w:rsidRPr="00BF6557">
        <w:t xml:space="preserve">. While they are careful not to say so directly, </w:t>
      </w:r>
      <w:r w:rsidRPr="00565726">
        <w:rPr>
          <w:rStyle w:val="StyleUnderline"/>
        </w:rPr>
        <w:t>China’s current rulers seem intent on establishing their country as the preponderant power in East Asia, and perhaps in Asia writ large</w:t>
      </w:r>
      <w:r w:rsidRPr="00BF6557">
        <w:t xml:space="preserve">. </w:t>
      </w:r>
      <w:r w:rsidRPr="00565726">
        <w:rPr>
          <w:rStyle w:val="StyleUnderline"/>
        </w:rPr>
        <w:t>The goal is to make China the strongest and most influential nation in its neighborhood</w:t>
      </w:r>
      <w:r w:rsidRPr="00BF6557">
        <w:t xml:space="preserve">: a country capable of deterring attacks and threats; resolving disputes over territory and resources according to its preferences; coercing or persuading others to accede to its wishes on issues ranging from trade and investment to alliance and third-party basing arrangements to the treatment of ethnic Chinese populations; and, at least in some cases, affecting the character and composition of their governments. Beijing may not seek conquest or direct physical control over its surroundings, but, despite repeated claims to the contrary, it does seek a form of regional hegemony. Such ambitions hardly make China unique. </w:t>
      </w:r>
      <w:r w:rsidRPr="00BF6557">
        <w:rPr>
          <w:rStyle w:val="StyleUnderline"/>
        </w:rPr>
        <w:t xml:space="preserve">Throughout history, there has been a strong correlation between the rapid growth of a state’s wealth and potential power, the geographic scope of its interests, the intensity and variety of the perceived threats to those interests, and the desire to expand military capabilities and exert greater influence in order to defend them. </w:t>
      </w:r>
      <w:r w:rsidRPr="00BF6557">
        <w:rPr>
          <w:rStyle w:val="Emphasis"/>
        </w:rPr>
        <w:t>Growth tends to encourage expansion, which leads to insecurity, which feeds the desire for more power</w:t>
      </w:r>
      <w:r w:rsidRPr="00BF6557">
        <w:rPr>
          <w:rStyle w:val="StyleUnderline"/>
        </w:rPr>
        <w:t xml:space="preserve">. </w:t>
      </w:r>
      <w:r w:rsidRPr="00BF6557">
        <w:t xml:space="preserve">This pattern is well established in the modern age. Looking back over the nineteenth and twentieth centuries, Samuel Huntington finds that every other major power, Britain and France, Germany and Japan, the United States and the Soviet Union, has engaged in outward expansion, assertion, and imperialism coincidental with or immediately following the years in which it went through rapid industrialization and economic growth. </w:t>
      </w:r>
      <w:r w:rsidRPr="00BF6557">
        <w:rPr>
          <w:rStyle w:val="StyleUnderline"/>
        </w:rPr>
        <w:t>As for China</w:t>
      </w:r>
      <w:r w:rsidRPr="00BF6557">
        <w:t>, Huntington concludes</w:t>
      </w:r>
      <w:r w:rsidRPr="00BF6557">
        <w:rPr>
          <w:rStyle w:val="StyleUnderline"/>
        </w:rPr>
        <w:t>, “no reason exists to think that the acquisition of economic and military power will not have comparable effects” on its policies</w:t>
      </w:r>
      <w:r w:rsidRPr="00BF6557">
        <w:t xml:space="preserve">. Of course the past behavior of other states is suggestive, but it is hardly a definitive guide to the future. Just because other powers have acted in certain ways does not necessarily mean that China will do the same. Perhaps, in a world of global markets and nuclear weapons, the fears and ambitions that motivated previous rising powers are no longer as potent. Perhaps China’s leaders have learned from history that overly assertive rising powers typically stir resentment and opposition. But </w:t>
      </w:r>
      <w:r w:rsidRPr="00BF6557">
        <w:rPr>
          <w:rStyle w:val="StyleUnderline"/>
        </w:rPr>
        <w:t>China is not just any rising power, and its history provides an additional reason for believing that it will seek some form of regional preponderance.</w:t>
      </w:r>
      <w:r w:rsidRPr="00BF6557">
        <w:t xml:space="preserve"> It is a nation with a long and proud past as the leading center of East Asian civilization and a more recent and less glorious experience of domination and humiliation at the hands of foreign invaders. As </w:t>
      </w:r>
      <w:r w:rsidRPr="00BF6557">
        <w:rPr>
          <w:rStyle w:val="StyleUnderline"/>
        </w:rPr>
        <w:t>a number of historians have recently pointed out, China is not so much “rising” as it is returning to the position of regional preeminence that it once held and which its leaders and many of its people still regard as natural and appropriate</w:t>
      </w:r>
      <w:r w:rsidRPr="00BF6557">
        <w:t xml:space="preserve">. The desire to reestablish a Sino-centric system would be consistent with what journalist Martin Jacques describes as an overwhelming assumption on the part of the Chinese that their natural position lies at the </w:t>
      </w:r>
      <w:proofErr w:type="spellStart"/>
      <w:r w:rsidRPr="00BF6557">
        <w:t>epicentre</w:t>
      </w:r>
      <w:proofErr w:type="spellEnd"/>
      <w:r w:rsidRPr="00BF6557">
        <w:t xml:space="preserve"> of East Asia, that their civilization has no equals in the region, and that their rightful position, as bestowed by history, will at some point be restored in the future. Conservative scholar Yan </w:t>
      </w:r>
      <w:proofErr w:type="spellStart"/>
      <w:r w:rsidRPr="00BF6557">
        <w:t>Xuetong</w:t>
      </w:r>
      <w:proofErr w:type="spellEnd"/>
      <w:r w:rsidRPr="00BF6557">
        <w:t xml:space="preserve"> puts the matter succinctly</w:t>
      </w:r>
      <w:r w:rsidRPr="00BF6557">
        <w:rPr>
          <w:rStyle w:val="StyleUnderline"/>
        </w:rPr>
        <w:t>: the Chinese people are proud of their country’s glorious past and believe its fall from preeminence to be “a historical mistake which they should correct.” If anything, the “century of humiliation” during which China was weak and vulnerable adds urgency to its pursuit of power.</w:t>
      </w:r>
      <w:r w:rsidRPr="00BF6557">
        <w:t xml:space="preserve"> For a nation with China’s history, </w:t>
      </w:r>
      <w:r w:rsidRPr="00BF6557">
        <w:rPr>
          <w:rStyle w:val="StyleUnderline"/>
        </w:rPr>
        <w:t>regaining a position of unchallengeable strength is not seen as simply a matter of pride but rather as an essential precondition for continued growth, security and, quite possibly, survival.</w:t>
      </w:r>
    </w:p>
    <w:p w:rsidR="00003456" w:rsidRDefault="00003456" w:rsidP="00003456"/>
    <w:p w:rsidR="00003456" w:rsidRDefault="00003456" w:rsidP="00003456">
      <w:pPr>
        <w:pStyle w:val="Heading4"/>
      </w:pPr>
      <w:r>
        <w:t>Tense relations between US and China make Asia war inevitable</w:t>
      </w:r>
    </w:p>
    <w:p w:rsidR="00003456" w:rsidRPr="00EE6660" w:rsidRDefault="00003456" w:rsidP="00003456">
      <w:proofErr w:type="spellStart"/>
      <w:r w:rsidRPr="00EE6660">
        <w:rPr>
          <w:rStyle w:val="Style13ptBold"/>
        </w:rPr>
        <w:t>Etzioni</w:t>
      </w:r>
      <w:proofErr w:type="spellEnd"/>
      <w:r w:rsidRPr="00EE6660">
        <w:rPr>
          <w:rStyle w:val="Style13ptBold"/>
        </w:rPr>
        <w:t xml:space="preserve"> 15</w:t>
      </w:r>
      <w:r>
        <w:t xml:space="preserve"> – (</w:t>
      </w:r>
      <w:proofErr w:type="spellStart"/>
      <w:r w:rsidRPr="00EE6660">
        <w:t>Amitai</w:t>
      </w:r>
      <w:proofErr w:type="spellEnd"/>
      <w:r w:rsidRPr="00EE6660">
        <w:t xml:space="preserve"> </w:t>
      </w:r>
      <w:proofErr w:type="spellStart"/>
      <w:r w:rsidRPr="00EE6660">
        <w:t>Etzioni</w:t>
      </w:r>
      <w:proofErr w:type="spellEnd"/>
      <w:r>
        <w:t>, “</w:t>
      </w:r>
      <w:proofErr w:type="spellStart"/>
      <w:r>
        <w:t>Mearsheimer’s</w:t>
      </w:r>
      <w:proofErr w:type="spellEnd"/>
      <w:r>
        <w:t xml:space="preserve"> War </w:t>
      </w:r>
      <w:proofErr w:type="gramStart"/>
      <w:r>
        <w:t>With</w:t>
      </w:r>
      <w:proofErr w:type="gramEnd"/>
      <w:r>
        <w:t xml:space="preserve"> China”, The Diplomat, 3/29/2015, http://thediplomat.com/2015/03/mearsheimers-war-with-china/)//MBB</w:t>
      </w:r>
    </w:p>
    <w:p w:rsidR="00003456" w:rsidRPr="002620A4" w:rsidRDefault="00003456" w:rsidP="00003456">
      <w:pPr>
        <w:rPr>
          <w:rStyle w:val="Emphasis"/>
        </w:rPr>
      </w:pPr>
      <w:r w:rsidRPr="00EE6660">
        <w:t xml:space="preserve">In the new edition of his 2001 book, The Tragedy of Great Power Politics, John J. </w:t>
      </w:r>
      <w:proofErr w:type="spellStart"/>
      <w:r w:rsidRPr="00EE6660">
        <w:t>Mearsheimer</w:t>
      </w:r>
      <w:proofErr w:type="spellEnd"/>
      <w:r w:rsidRPr="00EE6660">
        <w:t xml:space="preserve"> lives up to his reputation as a provocative political scientist. In a substantial new chapter on China, </w:t>
      </w:r>
      <w:proofErr w:type="spellStart"/>
      <w:r w:rsidRPr="006861C2">
        <w:rPr>
          <w:rStyle w:val="StyleUnderline"/>
        </w:rPr>
        <w:t>Mearsheimer</w:t>
      </w:r>
      <w:proofErr w:type="spellEnd"/>
      <w:r w:rsidRPr="006861C2">
        <w:rPr>
          <w:rStyle w:val="StyleUnderline"/>
        </w:rPr>
        <w:t xml:space="preserve"> extends his previous argument that the </w:t>
      </w:r>
      <w:r w:rsidRPr="002620A4">
        <w:rPr>
          <w:rStyle w:val="Emphasis"/>
        </w:rPr>
        <w:t>United States and China are about to engage in a “security competition” that is likely to end in war</w:t>
      </w:r>
      <w:r w:rsidRPr="006861C2">
        <w:rPr>
          <w:rStyle w:val="StyleUnderline"/>
        </w:rPr>
        <w:t>.</w:t>
      </w:r>
      <w:r>
        <w:rPr>
          <w:rStyle w:val="StyleUnderline"/>
        </w:rPr>
        <w:t xml:space="preserve"> </w:t>
      </w:r>
      <w:proofErr w:type="spellStart"/>
      <w:r w:rsidRPr="00EE6660">
        <w:t>Mearsheimer</w:t>
      </w:r>
      <w:proofErr w:type="spellEnd"/>
      <w:r w:rsidRPr="00EE6660">
        <w:t xml:space="preserve"> believes that China’s “best way to survive under international anarchy” is to achieve regional hegemony in Asia “the way the United States dominates the Western hemisphere.” To accomplish this goal, </w:t>
      </w:r>
      <w:r w:rsidRPr="002620A4">
        <w:rPr>
          <w:rStyle w:val="Emphasis"/>
        </w:rPr>
        <w:t>China will first “seek to maximize the power gap with its neighbors</w:t>
      </w:r>
      <w:r w:rsidRPr="006861C2">
        <w:rPr>
          <w:rStyle w:val="StyleUnderline"/>
        </w:rPr>
        <w:t>, especially larger countries like India, Japan, and Russia” and thus gain military dominance in the region</w:t>
      </w:r>
      <w:r w:rsidRPr="00EE6660">
        <w:t xml:space="preserve">. Furthermore, </w:t>
      </w:r>
      <w:proofErr w:type="spellStart"/>
      <w:r w:rsidRPr="00EE6660">
        <w:t>Mearsheimer</w:t>
      </w:r>
      <w:proofErr w:type="spellEnd"/>
      <w:r w:rsidRPr="00EE6660">
        <w:t xml:space="preserve"> holds that </w:t>
      </w:r>
      <w:r w:rsidRPr="006861C2">
        <w:rPr>
          <w:rStyle w:val="StyleUnderline"/>
        </w:rPr>
        <w:t xml:space="preserve">China is likely to attempt to “push the United States out of the Asia-Pacific region,” in part by driving the U.S. Navy out </w:t>
      </w:r>
      <w:r w:rsidRPr="00EE6660">
        <w:t xml:space="preserve">of the ocean between China’s coast and the first island chain. A major reason </w:t>
      </w:r>
      <w:proofErr w:type="spellStart"/>
      <w:r w:rsidRPr="00EE6660">
        <w:t>Mearsheimer</w:t>
      </w:r>
      <w:proofErr w:type="spellEnd"/>
      <w:r w:rsidRPr="00EE6660">
        <w:t xml:space="preserve"> makes this dire prediction is that he believes China’s hegemony over the region would offer China great benefits, including the ability to favorably resolve ongoing disputes over territory and natural resources; to secure its interests in Africa and the Middle East and its control over critical sea lanes; and even the opportunity to undermine the United States’ own regional hegemony in the Western Hemisphere. </w:t>
      </w:r>
      <w:proofErr w:type="spellStart"/>
      <w:r w:rsidRPr="00EE6660">
        <w:t>Mearsheimer</w:t>
      </w:r>
      <w:proofErr w:type="spellEnd"/>
      <w:r w:rsidRPr="00EE6660">
        <w:t xml:space="preserve"> believes that containment is the United States’ only way to prevent China from achieving regional hegemony. (He dismisses preventative war because China possesses a nuclear deterrent, nixes policies to inhibit China’s economic growth on the grounds that they would hurt the United States’ own economy, and notes that attempting to topple China-friendly regimes and fomenting rebellion within China is likely to fail.) Containment would entail forming “a balancing coalition” with China’s neighbors, which would require the United States’ active coordination and military backing. To many it seems that the United States has indeed begun to form such a coalition. However, </w:t>
      </w:r>
      <w:proofErr w:type="spellStart"/>
      <w:r w:rsidRPr="006861C2">
        <w:rPr>
          <w:rStyle w:val="StyleUnderline"/>
        </w:rPr>
        <w:t>Mearsheimer</w:t>
      </w:r>
      <w:proofErr w:type="spellEnd"/>
      <w:r w:rsidRPr="006861C2">
        <w:rPr>
          <w:rStyle w:val="StyleUnderline"/>
        </w:rPr>
        <w:t xml:space="preserve"> does not expect that containment will prevent current tensions between the United States and China from eventually escalating into a direct conflict</w:t>
      </w:r>
      <w:r w:rsidRPr="00EE6660">
        <w:t xml:space="preserve">. One reason for his claim is that </w:t>
      </w:r>
      <w:r w:rsidRPr="006861C2">
        <w:rPr>
          <w:rStyle w:val="StyleUnderline"/>
        </w:rPr>
        <w:t>China’s weak neighbors have a strong incentive to provoke crises now, before China becomes even stronger.</w:t>
      </w:r>
      <w:r w:rsidRPr="00EE6660">
        <w:t xml:space="preserve"> </w:t>
      </w:r>
      <w:proofErr w:type="spellStart"/>
      <w:r w:rsidRPr="006861C2">
        <w:rPr>
          <w:rStyle w:val="StyleUnderline"/>
        </w:rPr>
        <w:t>Mearsheimer</w:t>
      </w:r>
      <w:proofErr w:type="spellEnd"/>
      <w:r w:rsidRPr="006861C2">
        <w:rPr>
          <w:rStyle w:val="StyleUnderline"/>
        </w:rPr>
        <w:t xml:space="preserve"> points out this makes the United States potentially vulnerable to becoming embroiled in conflicts that its weak allies might well instigate with China, forcing the U.S. to engage in war to protect</w:t>
      </w:r>
      <w:r w:rsidRPr="00EE6660">
        <w:t xml:space="preserve"> them. (The United States’ treatment of the </w:t>
      </w:r>
      <w:proofErr w:type="spellStart"/>
      <w:r w:rsidRPr="00EE6660">
        <w:t>Senkaku</w:t>
      </w:r>
      <w:proofErr w:type="spellEnd"/>
      <w:r w:rsidRPr="00EE6660">
        <w:t>/</w:t>
      </w:r>
      <w:proofErr w:type="spellStart"/>
      <w:r w:rsidRPr="00EE6660">
        <w:t>Diaoyu</w:t>
      </w:r>
      <w:proofErr w:type="spellEnd"/>
      <w:r w:rsidRPr="00EE6660">
        <w:t xml:space="preserve"> Islands as a part of Japan covered by the Treaty of Mutual Cooperation and Security is one telling example.) </w:t>
      </w:r>
      <w:proofErr w:type="spellStart"/>
      <w:r w:rsidRPr="00EE6660">
        <w:t>Mearsheimer</w:t>
      </w:r>
      <w:proofErr w:type="spellEnd"/>
      <w:r w:rsidRPr="00EE6660">
        <w:t xml:space="preserve"> notes that European countries had no such perverse incentives when the United States contained the USSR during the Cold War. </w:t>
      </w:r>
      <w:r w:rsidRPr="002620A4">
        <w:rPr>
          <w:rStyle w:val="Emphasis"/>
        </w:rPr>
        <w:t>Both countries’ strong nationalism</w:t>
      </w:r>
      <w:r w:rsidRPr="006861C2">
        <w:rPr>
          <w:rStyle w:val="StyleUnderline"/>
        </w:rPr>
        <w:t xml:space="preserve">, </w:t>
      </w:r>
      <w:proofErr w:type="spellStart"/>
      <w:r w:rsidRPr="006861C2">
        <w:rPr>
          <w:rStyle w:val="StyleUnderline"/>
        </w:rPr>
        <w:t>Mearsheimer</w:t>
      </w:r>
      <w:proofErr w:type="spellEnd"/>
      <w:r w:rsidRPr="006861C2">
        <w:rPr>
          <w:rStyle w:val="StyleUnderline"/>
        </w:rPr>
        <w:t xml:space="preserve"> believes, </w:t>
      </w:r>
      <w:r w:rsidRPr="002620A4">
        <w:rPr>
          <w:rStyle w:val="Emphasis"/>
        </w:rPr>
        <w:t>heightens the likelihood that the United States and China view each other as threatening</w:t>
      </w:r>
      <w:r w:rsidRPr="006861C2">
        <w:rPr>
          <w:rStyle w:val="StyleUnderline"/>
        </w:rPr>
        <w:t xml:space="preserve">. </w:t>
      </w:r>
      <w:r w:rsidRPr="00EE6660">
        <w:t xml:space="preserve">The often-provocative </w:t>
      </w:r>
      <w:proofErr w:type="spellStart"/>
      <w:r w:rsidRPr="00EE6660">
        <w:rPr>
          <w:rStyle w:val="StyleUnderline"/>
        </w:rPr>
        <w:t>Mearsheimer</w:t>
      </w:r>
      <w:proofErr w:type="spellEnd"/>
      <w:r w:rsidRPr="00EE6660">
        <w:rPr>
          <w:rStyle w:val="StyleUnderline"/>
        </w:rPr>
        <w:t xml:space="preserve"> dismisses the thesis that “Confucian pacifism” or economic interdependence will reduce the “chance that these two countries will shoot at each other</w:t>
      </w:r>
      <w:r w:rsidRPr="00EE6660">
        <w:t xml:space="preserve">.” In short, </w:t>
      </w:r>
      <w:proofErr w:type="spellStart"/>
      <w:r w:rsidRPr="00EE6660">
        <w:t>Mearsheimer</w:t>
      </w:r>
      <w:proofErr w:type="spellEnd"/>
      <w:r w:rsidRPr="00EE6660">
        <w:t xml:space="preserve"> asks whether war is likely and concludes that he expects, in the longer term, that </w:t>
      </w:r>
      <w:r w:rsidRPr="002620A4">
        <w:rPr>
          <w:rStyle w:val="Emphasis"/>
        </w:rPr>
        <w:t>the United States and China will engage in “an intense security competition with considerable potential for war” and</w:t>
      </w:r>
      <w:r w:rsidRPr="002620A4">
        <w:rPr>
          <w:rStyle w:val="StyleUnderline"/>
        </w:rPr>
        <w:t xml:space="preserve">, more flatly, that China’s rise </w:t>
      </w:r>
      <w:r w:rsidRPr="002620A4">
        <w:rPr>
          <w:rStyle w:val="Emphasis"/>
        </w:rPr>
        <w:t>“will not be peaceful.”</w:t>
      </w:r>
    </w:p>
    <w:p w:rsidR="00003456" w:rsidRDefault="00003456" w:rsidP="00003456"/>
    <w:p w:rsidR="00EC197E" w:rsidRDefault="00EC197E" w:rsidP="00EC197E">
      <w:pPr>
        <w:pStyle w:val="Heading4"/>
      </w:pPr>
      <w:r>
        <w:t>Asia war inevitable – confrontation in the region</w:t>
      </w:r>
    </w:p>
    <w:p w:rsidR="00EC197E" w:rsidRPr="00250B17" w:rsidRDefault="00EC197E" w:rsidP="00EC197E">
      <w:proofErr w:type="spellStart"/>
      <w:r w:rsidRPr="00250B17">
        <w:rPr>
          <w:rStyle w:val="Style13ptBold"/>
        </w:rPr>
        <w:t>Kazianis</w:t>
      </w:r>
      <w:proofErr w:type="spellEnd"/>
      <w:r w:rsidRPr="00250B17">
        <w:rPr>
          <w:rStyle w:val="Style13ptBold"/>
        </w:rPr>
        <w:t xml:space="preserve"> 15 - </w:t>
      </w:r>
      <w:r>
        <w:t>Senior Fellow for Defense Policy at the Center for the National Interest and a Senior Fellow at the China Policy Institute (</w:t>
      </w:r>
      <w:r w:rsidRPr="00250B17">
        <w:t xml:space="preserve">Harry J. </w:t>
      </w:r>
      <w:proofErr w:type="spellStart"/>
      <w:r w:rsidRPr="00250B17">
        <w:t>Kazianis</w:t>
      </w:r>
      <w:proofErr w:type="spellEnd"/>
      <w:r>
        <w:t>, “The Ultimate Nightmare: Are the U.S. and China Destined for War?”, The National Interest, 2/27/2015, http://nationalinterest.org/print/feature/the-ultimate-nightmare-are-the-us-china-destined-war-12331)//MB</w:t>
      </w:r>
    </w:p>
    <w:p w:rsidR="00EC197E" w:rsidRPr="00250B17" w:rsidRDefault="00EC197E" w:rsidP="00EC197E">
      <w:r w:rsidRPr="00250B17">
        <w:t xml:space="preserve">There is no geo-strategic relationship of more importance than that of the U.S. and China. Yet, </w:t>
      </w:r>
      <w:r w:rsidRPr="00250B17">
        <w:rPr>
          <w:rStyle w:val="StyleUnderline"/>
        </w:rPr>
        <w:t>tensions between Washington and Beijing over the last few years have been building</w:t>
      </w:r>
      <w:r w:rsidRPr="00250B17">
        <w:t xml:space="preserve">. Over the last few weeks I have been exploring on these pages some of the pathways </w:t>
      </w:r>
      <w:r w:rsidRPr="00250B17">
        <w:rPr>
          <w:rStyle w:val="StyleUnderline"/>
        </w:rPr>
        <w:t>the unthinkable could happen: a U.S.-China war</w:t>
      </w:r>
      <w:r w:rsidRPr="00250B17">
        <w:t xml:space="preserve"> [3]. We have also been exploring the various paths to victory [4] both sides could utilize [5]. While all of this is important, it is also important to take a step back and look at the U.S.-China relationship from another viewpoint of equal and possibly even greater value—</w:t>
      </w:r>
      <w:r w:rsidRPr="00250B17">
        <w:rPr>
          <w:rStyle w:val="StyleUnderline"/>
        </w:rPr>
        <w:t>a dilemma in the relationship that is creating its own set of tensions: the budding high-tech security dilemma pitting Washington and Beijing against one another.</w:t>
      </w:r>
      <w:r>
        <w:rPr>
          <w:rStyle w:val="StyleUnderline"/>
        </w:rPr>
        <w:t xml:space="preserve"> </w:t>
      </w:r>
      <w:r w:rsidRPr="00250B17">
        <w:t xml:space="preserve">While both sides have benefitted from decades of fruitful economic, cultural, and diplomatic ties since the restoration of formal relations in the 1970s, </w:t>
      </w:r>
      <w:r w:rsidRPr="00250B17">
        <w:rPr>
          <w:rStyle w:val="StyleUnderline"/>
        </w:rPr>
        <w:t xml:space="preserve">the dynamic of this important relationship is becoming increasingly competitive. </w:t>
      </w:r>
      <w:r w:rsidRPr="00250B17">
        <w:rPr>
          <w:rStyle w:val="Emphasis"/>
        </w:rPr>
        <w:t>Due to a host of factors</w:t>
      </w:r>
      <w:r w:rsidRPr="00250B17">
        <w:rPr>
          <w:rStyle w:val="StyleUnderline"/>
        </w:rPr>
        <w:t xml:space="preserve"> such as the loss of a common foe</w:t>
      </w:r>
      <w:r w:rsidRPr="00250B17">
        <w:t xml:space="preserve"> (the Soviet Union), </w:t>
      </w:r>
      <w:r w:rsidRPr="00250B17">
        <w:rPr>
          <w:rStyle w:val="StyleUnderline"/>
        </w:rPr>
        <w:t xml:space="preserve">existing Asia-Pacific alliance dynamics, economic competition, territorial claims and counterclaims in the East and South China Sea and the rapid deployment of advanced conventional weapons platforms on both sides </w:t>
      </w:r>
      <w:r w:rsidRPr="00250B17">
        <w:rPr>
          <w:rStyle w:val="Emphasis"/>
        </w:rPr>
        <w:t>Washington and Beijing find themselves in an increasingly dangerous security dilemma.</w:t>
      </w:r>
      <w:r>
        <w:rPr>
          <w:rStyle w:val="Emphasis"/>
        </w:rPr>
        <w:t xml:space="preserve"> </w:t>
      </w:r>
      <w:r w:rsidRPr="00250B17">
        <w:t xml:space="preserve">While there have been various security dilemmas sprinkled throughout the pages of history, </w:t>
      </w:r>
      <w:r w:rsidRPr="00250B17">
        <w:rPr>
          <w:rStyle w:val="StyleUnderline"/>
        </w:rPr>
        <w:t>the U.S.-Sino security dilemma introduces a dangerous twist—a reliance on sophisticated types of military technology that rewards the side who strikes first and the hardest across all possible domains of conflict.</w:t>
      </w:r>
      <w:r>
        <w:rPr>
          <w:rStyle w:val="StyleUnderline"/>
        </w:rPr>
        <w:t xml:space="preserve"> </w:t>
      </w:r>
      <w:r w:rsidRPr="00250B17">
        <w:t xml:space="preserve">For example, </w:t>
      </w:r>
      <w:r w:rsidRPr="00250B17">
        <w:rPr>
          <w:rStyle w:val="StyleUnderline"/>
        </w:rPr>
        <w:t>as China develops increasingly effective methods for keeping outside powers out of the region</w:t>
      </w:r>
      <w:r w:rsidRPr="00250B17">
        <w:t xml:space="preserve"> (a good example is the DF-21D anti-ship missile), </w:t>
      </w:r>
      <w:r w:rsidRPr="00250B17">
        <w:rPr>
          <w:rStyle w:val="StyleUnderline"/>
        </w:rPr>
        <w:t>the U.S. seeks ways to maintain access to the region along with maintaining vital power projection capabilities.</w:t>
      </w:r>
      <w:r w:rsidRPr="00250B17">
        <w:t xml:space="preserve"> A good example is Washington relying on nuclear powered attack submarines armed with tomahawk land attack cruise missiles (TLAMS) to attack Chinese command and control nodes and “break the kill chain [6].” Such a move has pushed China to begin the deployment of sonar nets in the East, South, and South China Seas [7]. Such a budding security dynamic presents a clear and self-reinforcing challenge: </w:t>
      </w:r>
      <w:r w:rsidRPr="00250B17">
        <w:rPr>
          <w:rStyle w:val="StyleUnderline"/>
        </w:rPr>
        <w:t>when one side introduces a weapons platform or system this then induces the other side to match or surpass it through increasingly sophisticated technology.</w:t>
      </w:r>
      <w:r w:rsidRPr="00250B17">
        <w:t xml:space="preserve"> </w:t>
      </w:r>
      <w:r w:rsidRPr="00250B17">
        <w:rPr>
          <w:rStyle w:val="StyleUnderline"/>
        </w:rPr>
        <w:t>Such a dilemma pits the world’s two largest economies—armed with nuclear weapons—on a dangerous path</w:t>
      </w:r>
      <w:r w:rsidRPr="00250B17">
        <w:t xml:space="preserve"> that must be avoided. The motivations on both sides of this budding security dilemma are important—specifically how their signature efforts to combat </w:t>
      </w:r>
      <w:proofErr w:type="spellStart"/>
      <w:r w:rsidRPr="00250B17">
        <w:t>each others</w:t>
      </w:r>
      <w:proofErr w:type="spellEnd"/>
      <w:r w:rsidRPr="00250B17">
        <w:t xml:space="preserve"> militaries—on the Chinese side anti-access/area denial, and for the American side what was known as the Air-Sea Battle Concept [8] now known as JAM-GC—are likely feeding such a security dilemma. Chinese motivations for the utilization of anti-access/area-denial or what many call A2/AD have roots across Chinese philosophy, history and careful study of the recent past. Looking back at U.S. military campaigns over the last several decades, </w:t>
      </w:r>
      <w:r w:rsidRPr="00250B17">
        <w:rPr>
          <w:rStyle w:val="StyleUnderline"/>
        </w:rPr>
        <w:t>American strategy has largely involved building force levels in mass close to a theater of operations before striking</w:t>
      </w:r>
      <w:r w:rsidRPr="00250B17">
        <w:t xml:space="preserve">—almost always uninterrupted—allowing tremendous strategic advantage. </w:t>
      </w:r>
      <w:r w:rsidRPr="00250B17">
        <w:rPr>
          <w:rStyle w:val="StyleUnderline"/>
        </w:rPr>
        <w:t>Utilizing an A2/AD military strategy, Beijing would attempt to eliminate such strategic advantage.</w:t>
      </w:r>
      <w:r w:rsidRPr="00250B17">
        <w:t xml:space="preserve"> While U.S. military assets have been locked in a “global war on terror” since 2001, </w:t>
      </w:r>
      <w:r w:rsidRPr="00250B17">
        <w:rPr>
          <w:rStyle w:val="StyleUnderline"/>
        </w:rPr>
        <w:t>American strategic thinkers have been studying challenges related to accessing what are becoming increasingly contested parts of the global commons.</w:t>
      </w:r>
      <w:r w:rsidRPr="00250B17">
        <w:t xml:space="preserve"> Over the last several years</w:t>
      </w:r>
      <w:r w:rsidRPr="00250B17">
        <w:rPr>
          <w:rStyle w:val="StyleUnderline"/>
        </w:rPr>
        <w:t>, a clear focus for U.S. planners has been the growing emergence of A2/AD military challenges—specifically China</w:t>
      </w:r>
      <w:r w:rsidRPr="00250B17">
        <w:t xml:space="preserve">, and to a smaller degree, Russia, Iran, North Korea and various </w:t>
      </w:r>
      <w:proofErr w:type="spellStart"/>
      <w:r w:rsidRPr="00250B17">
        <w:t>nonstate</w:t>
      </w:r>
      <w:proofErr w:type="spellEnd"/>
      <w:r w:rsidRPr="00250B17">
        <w:t xml:space="preserve"> actors. American strategists since roughly 2007 have increasingly looked for ways to ensure four concepts stretching out into the foreseeable future in Asia: (1) retaining conventional military dominance across all domains; (2) preserving the ability to mass military assets and enter combat decisively while (3) ensuring the global commons remain an unrestricted part of the international system; and (4) ensuring the sustainability of U.S. alliance networks throughout the region. To ensure these goals are met </w:t>
      </w:r>
      <w:r w:rsidRPr="00250B17">
        <w:rPr>
          <w:rStyle w:val="StyleUnderline"/>
        </w:rPr>
        <w:t>Washington has developed the ASB operational concept as a way to negate the advantages of Chinese A2/AD and ensure military primacy in the Asia-Pacific</w:t>
      </w:r>
      <w:r w:rsidRPr="00250B17">
        <w:t xml:space="preserve">. ASB is described broadly as an operational concept to ensure the integration of various branches of America’s armed forces to fight jointly and decisively to ensure access to all parts of the commons. Unfortunately, </w:t>
      </w:r>
      <w:r w:rsidRPr="00250B17">
        <w:rPr>
          <w:rStyle w:val="StyleUnderline"/>
        </w:rPr>
        <w:t>ASB since its early iterations has been misunderstood as an aggressive war-fighting</w:t>
      </w:r>
      <w:r w:rsidRPr="00250B17">
        <w:t xml:space="preserve"> strategy aimed only at delivering punishing kinetic strikes on the Chinese mainland. Such a </w:t>
      </w:r>
      <w:r w:rsidRPr="00250B17">
        <w:rPr>
          <w:rStyle w:val="StyleUnderline"/>
        </w:rPr>
        <w:t>false narrative</w:t>
      </w:r>
      <w:r w:rsidRPr="00250B17">
        <w:t>—</w:t>
      </w:r>
      <w:proofErr w:type="spellStart"/>
      <w:r w:rsidRPr="00250B17">
        <w:t>respun</w:t>
      </w:r>
      <w:proofErr w:type="spellEnd"/>
      <w:r w:rsidRPr="00250B17">
        <w:t xml:space="preserve"> again and again thanks to the nature of a repetitive media cycle and social networks—of </w:t>
      </w:r>
      <w:r w:rsidRPr="00250B17">
        <w:rPr>
          <w:rStyle w:val="StyleUnderline"/>
        </w:rPr>
        <w:t xml:space="preserve">ASB has </w:t>
      </w:r>
      <w:proofErr w:type="spellStart"/>
      <w:r w:rsidRPr="00250B17">
        <w:rPr>
          <w:rStyle w:val="StyleUnderline"/>
        </w:rPr>
        <w:t>lead</w:t>
      </w:r>
      <w:proofErr w:type="spellEnd"/>
      <w:r w:rsidRPr="00250B17">
        <w:rPr>
          <w:rStyle w:val="StyleUnderline"/>
        </w:rPr>
        <w:t xml:space="preserve"> to a clear worsening of this growing security dilemma.</w:t>
      </w:r>
      <w:r w:rsidRPr="00250B17">
        <w:t xml:space="preserve"> Over the course of the next several weeks I plan to explore this budding dilemma through an occasional series of articles spread out over the course of several months. As we worry about threats like the rise of ISIS, the never ending drama show that is Ukraine, and many other hot button issues of the day, </w:t>
      </w:r>
      <w:r w:rsidRPr="00250B17">
        <w:rPr>
          <w:rStyle w:val="Emphasis"/>
        </w:rPr>
        <w:t>popular media seems to miss the biggest international story of them all: the emerging U.S.-Sino security competition</w:t>
      </w:r>
      <w:r w:rsidRPr="00250B17">
        <w:t xml:space="preserve">. This occasional series will be an attempt to put a spotlight on such challenges. </w:t>
      </w:r>
      <w:r w:rsidRPr="00250B17">
        <w:rPr>
          <w:rStyle w:val="Emphasis"/>
        </w:rPr>
        <w:t>U.S.-Chinese security competition is now spawning into a full-blown security dilemma</w:t>
      </w:r>
      <w:r w:rsidRPr="00250B17">
        <w:rPr>
          <w:rStyle w:val="StyleUnderline"/>
        </w:rPr>
        <w:t>—much of which is spawned by Chinese development of A2/AD and America’s ASB/JAM-GC concepts</w:t>
      </w:r>
      <w:r w:rsidRPr="00250B17">
        <w:t xml:space="preserve">. </w:t>
      </w:r>
      <w:r w:rsidRPr="00250B17">
        <w:rPr>
          <w:rStyle w:val="StyleUnderline"/>
        </w:rPr>
        <w:t>Such a dilemma, where both sides are armed with nuclear weapons, should be front and center when American’s think about foreign policy</w:t>
      </w:r>
      <w:r w:rsidRPr="00250B17">
        <w:t xml:space="preserve">. Yet, </w:t>
      </w:r>
      <w:r w:rsidRPr="00250B17">
        <w:rPr>
          <w:rStyle w:val="StyleUnderline"/>
        </w:rPr>
        <w:t>even as the Obama Administration tries to “pivot” to Asia, this important challenge does not receive as much attention as it should</w:t>
      </w:r>
      <w:r w:rsidRPr="00250B17">
        <w:t>—something this series hopes to fix.</w:t>
      </w:r>
    </w:p>
    <w:p w:rsidR="00EC197E" w:rsidRDefault="00EC197E" w:rsidP="00EC197E"/>
    <w:p w:rsidR="002620A4" w:rsidRDefault="002620A4" w:rsidP="00003456">
      <w:pPr>
        <w:pStyle w:val="Heading3"/>
      </w:pPr>
      <w:r>
        <w:t>2NC – Navy Impact</w:t>
      </w:r>
    </w:p>
    <w:p w:rsidR="002620A4" w:rsidRDefault="002620A4" w:rsidP="002620A4">
      <w:pPr>
        <w:pStyle w:val="Heading4"/>
      </w:pPr>
      <w:r>
        <w:t>Lack of US naval presence causes countries to become vulnerable to attacks</w:t>
      </w:r>
    </w:p>
    <w:p w:rsidR="002620A4" w:rsidRPr="002620A4" w:rsidRDefault="002620A4" w:rsidP="002620A4">
      <w:proofErr w:type="spellStart"/>
      <w:r w:rsidRPr="00E33D57">
        <w:rPr>
          <w:rStyle w:val="Style13ptBold"/>
        </w:rPr>
        <w:t>Mearsheimer</w:t>
      </w:r>
      <w:proofErr w:type="spellEnd"/>
      <w:r w:rsidRPr="00E33D57">
        <w:rPr>
          <w:rStyle w:val="Style13ptBold"/>
        </w:rPr>
        <w:t xml:space="preserve"> 14 -</w:t>
      </w:r>
      <w:r>
        <w:t xml:space="preserve"> (John </w:t>
      </w:r>
      <w:proofErr w:type="spellStart"/>
      <w:r>
        <w:t>Mearsheimer</w:t>
      </w:r>
      <w:proofErr w:type="spellEnd"/>
      <w:r>
        <w:t>, “Can China Rise Peacefully?</w:t>
      </w:r>
      <w:proofErr w:type="gramStart"/>
      <w:r>
        <w:t>”,</w:t>
      </w:r>
      <w:proofErr w:type="gramEnd"/>
      <w:r>
        <w:t xml:space="preserve"> The National Interest, 10/25/2014, http://nationalinterest.org/commentary/can-china-rise-peacefully-10204)//MBB</w:t>
      </w:r>
    </w:p>
    <w:p w:rsidR="002620A4" w:rsidRPr="002620A4" w:rsidRDefault="002620A4" w:rsidP="002620A4">
      <w:r w:rsidRPr="002620A4">
        <w:t>More generally</w:t>
      </w:r>
      <w:r w:rsidRPr="002620A4">
        <w:rPr>
          <w:rStyle w:val="StyleUnderline"/>
        </w:rPr>
        <w:t>, there is considerable evidence that Chinese leaders would like to develop the capability to push the U.S. Navy beyond the “first island chain,</w:t>
      </w:r>
      <w:r w:rsidRPr="002620A4">
        <w:t xml:space="preserve">” which is usually taken to include the Greater </w:t>
      </w:r>
      <w:proofErr w:type="spellStart"/>
      <w:r w:rsidRPr="002620A4">
        <w:t>Sunda</w:t>
      </w:r>
      <w:proofErr w:type="spellEnd"/>
      <w:r w:rsidRPr="002620A4">
        <w:t xml:space="preserve"> Islands, Japan, the Philippines, and Taiwan</w:t>
      </w:r>
      <w:r w:rsidRPr="002620A4">
        <w:rPr>
          <w:rStyle w:val="StyleUnderline"/>
        </w:rPr>
        <w:t>. If this were to happen, China would be able to seal off the East China Sea, the South China Sea, and the Yellow Sea</w:t>
      </w:r>
      <w:r w:rsidRPr="002620A4">
        <w:t xml:space="preserve">, and </w:t>
      </w:r>
      <w:r w:rsidRPr="002620A4">
        <w:rPr>
          <w:rStyle w:val="StyleUnderline"/>
        </w:rPr>
        <w:t>it would be almost impossible for the U.S. Navy to reach Korea in the event of war.</w:t>
      </w:r>
      <w:r w:rsidRPr="002620A4">
        <w:t xml:space="preserve"> </w:t>
      </w:r>
      <w:r w:rsidRPr="002620A4">
        <w:rPr>
          <w:rStyle w:val="StyleUnderline"/>
        </w:rPr>
        <w:t>There is even talk in China about eventually pushing the U.S. Navy beyond the “second island chain</w:t>
      </w:r>
      <w:r w:rsidRPr="002620A4">
        <w:t xml:space="preserve">,” which runs from the eastern coast of Japan to Guam and then down to the Moluccan Islands. It would also include the small island groups like the Bonin, Caroline, and Marianas Islands. </w:t>
      </w:r>
      <w:r w:rsidRPr="002620A4">
        <w:rPr>
          <w:rStyle w:val="StyleUnderline"/>
        </w:rPr>
        <w:t>If the Chinese were successful, Japan and the Philippines would be cut off from American naval support.</w:t>
      </w:r>
    </w:p>
    <w:p w:rsidR="002620A4" w:rsidRPr="002620A4" w:rsidRDefault="002620A4" w:rsidP="002620A4"/>
    <w:p w:rsidR="00003456" w:rsidRDefault="002F436F" w:rsidP="00003456">
      <w:pPr>
        <w:pStyle w:val="Heading2"/>
      </w:pPr>
      <w:r>
        <w:t>BAD</w:t>
      </w:r>
    </w:p>
    <w:p w:rsidR="00105BA4" w:rsidRDefault="00FB0F2C" w:rsidP="006E1293">
      <w:pPr>
        <w:pStyle w:val="Heading3"/>
      </w:pPr>
      <w:r>
        <w:t>China Wins – Navy</w:t>
      </w:r>
    </w:p>
    <w:p w:rsidR="00FB0F2C" w:rsidRPr="00005E3A" w:rsidRDefault="00FB0F2C" w:rsidP="00FB0F2C">
      <w:pPr>
        <w:pStyle w:val="Heading4"/>
      </w:pPr>
      <w:r>
        <w:t>China beats the navy</w:t>
      </w:r>
    </w:p>
    <w:p w:rsidR="00FB0F2C" w:rsidRDefault="00FB0F2C" w:rsidP="00FB0F2C">
      <w:proofErr w:type="spellStart"/>
      <w:r w:rsidRPr="00CC5587">
        <w:rPr>
          <w:rStyle w:val="Style13ptBold"/>
        </w:rPr>
        <w:t>Heginbotham</w:t>
      </w:r>
      <w:proofErr w:type="spellEnd"/>
      <w:r w:rsidRPr="00CC5587">
        <w:rPr>
          <w:rStyle w:val="Style13ptBold"/>
        </w:rPr>
        <w:t xml:space="preserve"> et al, 15</w:t>
      </w:r>
      <w:r>
        <w:t xml:space="preserve"> – PhD </w:t>
      </w:r>
      <w:proofErr w:type="spellStart"/>
      <w:r>
        <w:t>Poli</w:t>
      </w:r>
      <w:proofErr w:type="spellEnd"/>
      <w:r>
        <w:t xml:space="preserve"> </w:t>
      </w:r>
      <w:proofErr w:type="spellStart"/>
      <w:r>
        <w:t>Sci</w:t>
      </w:r>
      <w:proofErr w:type="spellEnd"/>
      <w:r>
        <w:t xml:space="preserve"> @ MIT [Eric, Michael Nixon, Forrest E. Morgan, Jacob L. Heim, Jeff Hagen, Sheng Li,</w:t>
      </w:r>
      <w:r w:rsidRPr="00CC5587">
        <w:rPr>
          <w:sz w:val="12"/>
        </w:rPr>
        <w:t xml:space="preserve"> </w:t>
      </w:r>
      <w:r>
        <w:t xml:space="preserve">Jeffrey </w:t>
      </w:r>
      <w:proofErr w:type="spellStart"/>
      <w:r>
        <w:t>Engstrom</w:t>
      </w:r>
      <w:proofErr w:type="spellEnd"/>
      <w:r>
        <w:t xml:space="preserve">, Martin C. </w:t>
      </w:r>
      <w:proofErr w:type="spellStart"/>
      <w:r>
        <w:t>Libicki</w:t>
      </w:r>
      <w:proofErr w:type="spellEnd"/>
      <w:r>
        <w:t xml:space="preserve">, Paul DeLuca, David A. </w:t>
      </w:r>
      <w:proofErr w:type="spellStart"/>
      <w:r>
        <w:t>Shlapak</w:t>
      </w:r>
      <w:proofErr w:type="spellEnd"/>
      <w:r>
        <w:t xml:space="preserve">, David R. </w:t>
      </w:r>
      <w:proofErr w:type="spellStart"/>
      <w:r>
        <w:t>Frelinger</w:t>
      </w:r>
      <w:proofErr w:type="spellEnd"/>
      <w:r>
        <w:t>,</w:t>
      </w:r>
      <w:r w:rsidRPr="00CC5587">
        <w:rPr>
          <w:sz w:val="12"/>
        </w:rPr>
        <w:t xml:space="preserve"> </w:t>
      </w:r>
      <w:r>
        <w:t xml:space="preserve">Burgess Laird, Kyle Brady, Lyle J. Morris, 2015, RAND, </w:t>
      </w:r>
      <w:hyperlink r:id="rId12" w:history="1">
        <w:r w:rsidRPr="00F6032B">
          <w:rPr>
            <w:rStyle w:val="Hyperlink"/>
          </w:rPr>
          <w:t>http://www.rand.org/pubs/research_reports/RR392.html</w:t>
        </w:r>
      </w:hyperlink>
      <w:r>
        <w:t xml:space="preserve">, </w:t>
      </w:r>
      <w:proofErr w:type="spellStart"/>
      <w:r>
        <w:t>ge</w:t>
      </w:r>
      <w:proofErr w:type="spellEnd"/>
      <w:r>
        <w:t>]</w:t>
      </w:r>
    </w:p>
    <w:p w:rsidR="00FB0F2C" w:rsidRPr="00005E3A" w:rsidRDefault="00FB0F2C" w:rsidP="00FB0F2C">
      <w:pPr>
        <w:rPr>
          <w:rStyle w:val="StyleUnderline"/>
        </w:rPr>
      </w:pPr>
      <w:r w:rsidRPr="004763B4">
        <w:t xml:space="preserve">In contrast to the situation in 1996, </w:t>
      </w:r>
      <w:r w:rsidRPr="00CC5587">
        <w:rPr>
          <w:rStyle w:val="StyleUnderline"/>
        </w:rPr>
        <w:t>China can now hold the U.S. Navy’s surface fleet at risk at significant ranges from the mainland</w:t>
      </w:r>
      <w:r w:rsidRPr="004763B4">
        <w:t xml:space="preserve">. </w:t>
      </w:r>
      <w:r w:rsidRPr="00CC5587">
        <w:rPr>
          <w:rStyle w:val="StyleUnderline"/>
        </w:rPr>
        <w:t>The extent of the threat to the U.S. surface fleet continues to grow</w:t>
      </w:r>
      <w:r w:rsidRPr="004763B4">
        <w:t xml:space="preserve">. </w:t>
      </w:r>
      <w:r w:rsidRPr="00CC5587">
        <w:rPr>
          <w:rStyle w:val="StyleUnderline"/>
        </w:rPr>
        <w:t>China’s anti-surface capability is founded on four developments</w:t>
      </w:r>
      <w:r w:rsidRPr="004763B4">
        <w:t>: (1) the</w:t>
      </w:r>
      <w:r w:rsidRPr="00CC5587">
        <w:rPr>
          <w:rStyle w:val="StyleUnderline"/>
        </w:rPr>
        <w:t xml:space="preserve"> establishment of an increasingly capable long-range surveillance system</w:t>
      </w:r>
      <w:r w:rsidRPr="004763B4">
        <w:t xml:space="preserve">, which improves the PLA’s ability to detect and track surface ships at long ranges; (2) </w:t>
      </w:r>
      <w:r w:rsidRPr="00CC5587">
        <w:rPr>
          <w:rStyle w:val="StyleUnderline"/>
        </w:rPr>
        <w:t xml:space="preserve">the deployment </w:t>
      </w:r>
      <w:r w:rsidRPr="004763B4">
        <w:t xml:space="preserve">of sophisticated anti-ship cruise missiles and the development of an </w:t>
      </w:r>
      <w:r w:rsidRPr="00CC5587">
        <w:rPr>
          <w:rStyle w:val="StyleUnderline"/>
        </w:rPr>
        <w:t>ASBM with a range of 2,000 km;</w:t>
      </w:r>
      <w:r w:rsidRPr="004763B4">
        <w:t xml:space="preserve"> (3) the </w:t>
      </w:r>
      <w:r w:rsidRPr="00CC5587">
        <w:rPr>
          <w:rStyle w:val="StyleUnderline"/>
        </w:rPr>
        <w:t>acquisition of strike aircraft and surface ships with greater range and power</w:t>
      </w:r>
      <w:r w:rsidRPr="004763B4">
        <w:t xml:space="preserve">; and (4) the </w:t>
      </w:r>
      <w:r w:rsidRPr="00005E3A">
        <w:rPr>
          <w:rStyle w:val="StyleUnderline"/>
        </w:rPr>
        <w:t>deployment of new classes of larger and quieter submarines armed with both torpedoes and cruise missiles</w:t>
      </w:r>
      <w:r w:rsidRPr="004763B4">
        <w:t>. The U.S. military has a variety of means to mitigate specific threats, and it will improve them over time</w:t>
      </w:r>
      <w:r w:rsidRPr="00005E3A">
        <w:rPr>
          <w:rStyle w:val="Emphasis"/>
        </w:rPr>
        <w:t>.</w:t>
      </w:r>
      <w:r w:rsidRPr="004763B4">
        <w:t xml:space="preserve"> New </w:t>
      </w:r>
      <w:proofErr w:type="spellStart"/>
      <w:r w:rsidRPr="004763B4">
        <w:t>counterspace</w:t>
      </w:r>
      <w:proofErr w:type="spellEnd"/>
      <w:r w:rsidRPr="004763B4">
        <w:t xml:space="preserve"> and cyber capabilities may enable U.S. forces to degrade Chinese space-based ISR and OTH radar. The U.S. Navy is almost certainly hard at work on technical counters to China’s budding ASBM threat, including both anti-missile systems and, perhaps more importantly, ways to defeat Chinese ISR. Aircraft carriers can provide their own defensive combat air patrols to defeat the threat from enemy aircraft, and the United States is acquiring more and better anti-submarine warfare assets. As important, U</w:t>
      </w:r>
      <w:r w:rsidRPr="00005E3A">
        <w:rPr>
          <w:rStyle w:val="StyleUnderline"/>
        </w:rPr>
        <w:t xml:space="preserve">.S. surface forces can also adjust their operational practices. U.S. surface forces may, for example, stand off farther from the Chinese coast, thereby reducing China’s ability to find and target them. However, several of these </w:t>
      </w:r>
      <w:r w:rsidRPr="00005E3A">
        <w:rPr>
          <w:rStyle w:val="Emphasis"/>
        </w:rPr>
        <w:t>defensive measures distract from or diminish the ability of U.S. forces to project power</w:t>
      </w:r>
      <w:r w:rsidRPr="004763B4">
        <w:t xml:space="preserve">. Holding carriers farther from the scene of the main battle area would entail longer transit times for combat aircraft, fewer aircraft on station, and an increased demand for U.S. Air Force tanker support. Particularly in light of the Chinese missile threat to forward U.S. air bases (see Chapter Three, scorecard 1), finding basing for more tankers to support U.S. Navy air operations would be difficult. And the reduction in time on station for U.S. naval combat aircraft as they are forced to fly greater distances would further complicate an increasingly challenged air superiority battle (see Chapter Four, scorecard 2), as would withholding aircraft to protect the carriers. The impact of Chinese threats to carriers will likely be greatest during the first stages of a conflict. In a protracted fight, U.S. forces would probably be able to progressively mitigate the threat, allowing U.S. aircraft carriers to approach closer to the main battle areas with less risk to themselves. During the critical first days of a conflict, however, this would leave U.S. and partner forces less well protected from air attack. Moreover, as Chinese capabilities grow in both sophistication and numbers, it will take longer to achieve the same level of mitigation. </w:t>
      </w:r>
      <w:r w:rsidRPr="00005E3A">
        <w:rPr>
          <w:rStyle w:val="StyleUnderline"/>
        </w:rPr>
        <w:t xml:space="preserve">Together with the </w:t>
      </w:r>
      <w:r w:rsidRPr="00005E3A">
        <w:rPr>
          <w:rStyle w:val="Emphasis"/>
        </w:rPr>
        <w:t>Chinese missile threat to U.S. air bases</w:t>
      </w:r>
      <w:r w:rsidRPr="00005E3A">
        <w:rPr>
          <w:rStyle w:val="StyleUnderline"/>
        </w:rPr>
        <w:t xml:space="preserve"> (Chapter Three, scorecard 1), the growing threat to U.S. surface ships outlined in this chapter is arguably the </w:t>
      </w:r>
      <w:r w:rsidRPr="00005E3A">
        <w:rPr>
          <w:rStyle w:val="Emphasis"/>
        </w:rPr>
        <w:t>most serious challenge</w:t>
      </w:r>
      <w:r w:rsidRPr="00005E3A">
        <w:rPr>
          <w:rStyle w:val="StyleUnderline"/>
        </w:rPr>
        <w:t xml:space="preserve"> facing U.S. forces in any potential China scenario.</w:t>
      </w:r>
    </w:p>
    <w:p w:rsidR="00FB0F2C" w:rsidRPr="00FB0F2C" w:rsidRDefault="00FB0F2C" w:rsidP="00FB0F2C"/>
    <w:p w:rsidR="00FB0F2C" w:rsidRDefault="00FB0F2C" w:rsidP="00FB0F2C">
      <w:pPr>
        <w:pStyle w:val="Heading3"/>
      </w:pPr>
      <w:r>
        <w:t>China Wins – Air Force</w:t>
      </w:r>
    </w:p>
    <w:p w:rsidR="00FB0F2C" w:rsidRDefault="00FB0F2C" w:rsidP="00FB0F2C">
      <w:pPr>
        <w:pStyle w:val="Heading4"/>
      </w:pPr>
      <w:r>
        <w:t xml:space="preserve">China beats the </w:t>
      </w:r>
      <w:proofErr w:type="spellStart"/>
      <w:r>
        <w:t>airforce</w:t>
      </w:r>
      <w:proofErr w:type="spellEnd"/>
      <w:r>
        <w:t xml:space="preserve"> </w:t>
      </w:r>
    </w:p>
    <w:p w:rsidR="00FB0F2C" w:rsidRPr="00CC5587" w:rsidRDefault="00FB0F2C" w:rsidP="00FB0F2C">
      <w:proofErr w:type="spellStart"/>
      <w:r w:rsidRPr="00CC5587">
        <w:rPr>
          <w:rStyle w:val="Style13ptBold"/>
        </w:rPr>
        <w:t>Heginbotham</w:t>
      </w:r>
      <w:proofErr w:type="spellEnd"/>
      <w:r w:rsidRPr="00CC5587">
        <w:rPr>
          <w:rStyle w:val="Style13ptBold"/>
        </w:rPr>
        <w:t xml:space="preserve"> et al, 15</w:t>
      </w:r>
      <w:r>
        <w:t xml:space="preserve"> – PhD </w:t>
      </w:r>
      <w:proofErr w:type="spellStart"/>
      <w:r>
        <w:t>Poli</w:t>
      </w:r>
      <w:proofErr w:type="spellEnd"/>
      <w:r>
        <w:t xml:space="preserve"> </w:t>
      </w:r>
      <w:proofErr w:type="spellStart"/>
      <w:r>
        <w:t>Sci</w:t>
      </w:r>
      <w:proofErr w:type="spellEnd"/>
      <w:r>
        <w:t xml:space="preserve"> @ MIT [Eric, Michael Nixon, Forrest E. Morgan, Jacob L. Heim, Jeff Hagen, Sheng Li,</w:t>
      </w:r>
      <w:r w:rsidRPr="00CC5587">
        <w:rPr>
          <w:sz w:val="12"/>
        </w:rPr>
        <w:t xml:space="preserve"> </w:t>
      </w:r>
      <w:r>
        <w:t xml:space="preserve">Jeffrey </w:t>
      </w:r>
      <w:proofErr w:type="spellStart"/>
      <w:r>
        <w:t>Engstrom</w:t>
      </w:r>
      <w:proofErr w:type="spellEnd"/>
      <w:r>
        <w:t xml:space="preserve">, Martin C. </w:t>
      </w:r>
      <w:proofErr w:type="spellStart"/>
      <w:r>
        <w:t>Libicki</w:t>
      </w:r>
      <w:proofErr w:type="spellEnd"/>
      <w:r>
        <w:t xml:space="preserve">, Paul DeLuca, David A. </w:t>
      </w:r>
      <w:proofErr w:type="spellStart"/>
      <w:r>
        <w:t>Shlapak</w:t>
      </w:r>
      <w:proofErr w:type="spellEnd"/>
      <w:r>
        <w:t xml:space="preserve">, David R. </w:t>
      </w:r>
      <w:proofErr w:type="spellStart"/>
      <w:r>
        <w:t>Frelinger</w:t>
      </w:r>
      <w:proofErr w:type="spellEnd"/>
      <w:r>
        <w:t>,</w:t>
      </w:r>
      <w:r w:rsidRPr="00CC5587">
        <w:rPr>
          <w:sz w:val="12"/>
        </w:rPr>
        <w:t xml:space="preserve"> </w:t>
      </w:r>
      <w:r>
        <w:t xml:space="preserve">Burgess Laird, Kyle Brady, Lyle J. Morris, 2015, RAND, </w:t>
      </w:r>
      <w:hyperlink r:id="rId13" w:history="1">
        <w:r w:rsidRPr="00F6032B">
          <w:rPr>
            <w:rStyle w:val="Hyperlink"/>
          </w:rPr>
          <w:t>http://www.rand.org/pubs/research_reports/RR392.html</w:t>
        </w:r>
      </w:hyperlink>
      <w:r>
        <w:t xml:space="preserve">, </w:t>
      </w:r>
      <w:proofErr w:type="spellStart"/>
      <w:r>
        <w:t>ge</w:t>
      </w:r>
      <w:proofErr w:type="spellEnd"/>
      <w:r>
        <w:t>]</w:t>
      </w:r>
    </w:p>
    <w:p w:rsidR="00FB0F2C" w:rsidRDefault="00FB0F2C" w:rsidP="00FB0F2C">
      <w:pPr>
        <w:rPr>
          <w:rStyle w:val="Emphasis"/>
        </w:rPr>
      </w:pPr>
      <w:r w:rsidRPr="00CC5587">
        <w:rPr>
          <w:rStyle w:val="StyleUnderline"/>
        </w:rPr>
        <w:t>China has made remarkable progress toward improving its air defense capabilities</w:t>
      </w:r>
      <w:r w:rsidRPr="004763B4">
        <w:t xml:space="preserve">. In less than 20 years, the PLA has turned its air defense network from a flimsy distraction into a robust network that can successfully safeguard its airspace against all but the most advanced technology and tactics. </w:t>
      </w:r>
      <w:r w:rsidRPr="00CC5587">
        <w:rPr>
          <w:rStyle w:val="StyleUnderline"/>
        </w:rPr>
        <w:t>The PLA began its defense modernization process</w:t>
      </w:r>
      <w:r>
        <w:rPr>
          <w:rStyle w:val="StyleUnderline"/>
        </w:rPr>
        <w:t xml:space="preserve"> </w:t>
      </w:r>
      <w:r w:rsidRPr="00CC5587">
        <w:rPr>
          <w:rStyle w:val="StyleUnderline"/>
        </w:rPr>
        <w:t>by relying heavily on foreign weapons and an aging air fleet. The Chinese defense</w:t>
      </w:r>
      <w:r>
        <w:rPr>
          <w:rStyle w:val="StyleUnderline"/>
        </w:rPr>
        <w:t xml:space="preserve"> </w:t>
      </w:r>
      <w:r w:rsidRPr="00CC5587">
        <w:rPr>
          <w:rStyle w:val="StyleUnderline"/>
        </w:rPr>
        <w:t>industry has since evolved to the point that it can indigenously produce many elements</w:t>
      </w:r>
      <w:r>
        <w:rPr>
          <w:rStyle w:val="StyleUnderline"/>
        </w:rPr>
        <w:t xml:space="preserve"> </w:t>
      </w:r>
      <w:r w:rsidRPr="00CC5587">
        <w:rPr>
          <w:rStyle w:val="StyleUnderline"/>
        </w:rPr>
        <w:t>of a formidable air defense system,</w:t>
      </w:r>
      <w:r w:rsidRPr="004763B4">
        <w:t xml:space="preserve"> although it will likely continue to rely on foreign sources for the most advanced technologies.</w:t>
      </w:r>
      <w:r w:rsidR="004763B4" w:rsidRPr="004763B4">
        <w:rPr>
          <w:sz w:val="12"/>
        </w:rPr>
        <w:t>¶</w:t>
      </w:r>
      <w:r w:rsidRPr="004763B4">
        <w:t xml:space="preserve"> The U.S. military plans to use stealth, jamming, and standoff weapons to surmount modern IADS. U.S. efforts appear to be successful in meeting many of the challenges, particularly from a qualitative standpoint. However, </w:t>
      </w:r>
      <w:r w:rsidRPr="00CC5587">
        <w:rPr>
          <w:rStyle w:val="StyleUnderline"/>
        </w:rPr>
        <w:t>the United States faces</w:t>
      </w:r>
      <w:r>
        <w:rPr>
          <w:rStyle w:val="StyleUnderline"/>
        </w:rPr>
        <w:t xml:space="preserve"> </w:t>
      </w:r>
      <w:r w:rsidRPr="00CC5587">
        <w:rPr>
          <w:rStyle w:val="StyleUnderline"/>
        </w:rPr>
        <w:t>a problem of scale. Given the cost of U.S. high-end systems, they are available only</w:t>
      </w:r>
      <w:r>
        <w:rPr>
          <w:rStyle w:val="StyleUnderline"/>
        </w:rPr>
        <w:t xml:space="preserve"> </w:t>
      </w:r>
      <w:r w:rsidRPr="00CC5587">
        <w:rPr>
          <w:rStyle w:val="StyleUnderline"/>
        </w:rPr>
        <w:t xml:space="preserve">in limited numbers, while </w:t>
      </w:r>
      <w:r w:rsidRPr="00CC5587">
        <w:rPr>
          <w:rStyle w:val="Emphasis"/>
        </w:rPr>
        <w:t>a conflict with China could require large numbers</w:t>
      </w:r>
      <w:r w:rsidRPr="004763B4">
        <w:t xml:space="preserve">. </w:t>
      </w:r>
      <w:r w:rsidRPr="00CC5587">
        <w:rPr>
          <w:rStyle w:val="StyleUnderline"/>
        </w:rPr>
        <w:t>Given</w:t>
      </w:r>
      <w:r>
        <w:rPr>
          <w:rStyle w:val="StyleUnderline"/>
        </w:rPr>
        <w:t xml:space="preserve"> </w:t>
      </w:r>
      <w:r w:rsidRPr="00CC5587">
        <w:rPr>
          <w:rStyle w:val="StyleUnderline"/>
        </w:rPr>
        <w:t>the severity of the threat that modern Chinese air defenses pose to legacy aircraft, the</w:t>
      </w:r>
      <w:r>
        <w:rPr>
          <w:rStyle w:val="StyleUnderline"/>
        </w:rPr>
        <w:t xml:space="preserve"> </w:t>
      </w:r>
      <w:r w:rsidRPr="00CC5587">
        <w:rPr>
          <w:rStyle w:val="StyleUnderline"/>
        </w:rPr>
        <w:t>U.S. SEAD effort will necessarily be more selective, and U</w:t>
      </w:r>
      <w:r w:rsidRPr="00CC5587">
        <w:rPr>
          <w:rStyle w:val="Emphasis"/>
        </w:rPr>
        <w:t>.S. forces as a whole will</w:t>
      </w:r>
      <w:r>
        <w:rPr>
          <w:rStyle w:val="Emphasis"/>
        </w:rPr>
        <w:t xml:space="preserve"> </w:t>
      </w:r>
      <w:r w:rsidRPr="00CC5587">
        <w:rPr>
          <w:rStyle w:val="Emphasis"/>
        </w:rPr>
        <w:t xml:space="preserve">no longer be able to deliver ordnance in the same volume </w:t>
      </w:r>
      <w:r w:rsidRPr="00CC5587">
        <w:rPr>
          <w:rStyle w:val="StyleUnderline"/>
        </w:rPr>
        <w:t>that was previously possible</w:t>
      </w:r>
      <w:r>
        <w:rPr>
          <w:rStyle w:val="StyleUnderline"/>
        </w:rPr>
        <w:t xml:space="preserve"> </w:t>
      </w:r>
      <w:r w:rsidRPr="00CC5587">
        <w:rPr>
          <w:rStyle w:val="StyleUnderline"/>
        </w:rPr>
        <w:t>without exposing U.S. aircraft to substantial risk.</w:t>
      </w:r>
      <w:r w:rsidR="004763B4" w:rsidRPr="004763B4">
        <w:rPr>
          <w:rStyle w:val="StyleUnderline"/>
          <w:sz w:val="12"/>
          <w:u w:val="none"/>
        </w:rPr>
        <w:t>¶</w:t>
      </w:r>
      <w:r w:rsidRPr="00005E3A">
        <w:rPr>
          <w:rStyle w:val="StyleUnderline"/>
          <w:sz w:val="12"/>
        </w:rPr>
        <w:t xml:space="preserve"> </w:t>
      </w:r>
      <w:r w:rsidRPr="004763B4">
        <w:t xml:space="preserve">The net effect of these developments on the outcome depends largely on the geographic reach and duration of the conflict. In a fight close to China’s coast, such as that posited in our Taiwan scenario, </w:t>
      </w:r>
      <w:r w:rsidRPr="00CC5587">
        <w:rPr>
          <w:rStyle w:val="StyleUnderline"/>
        </w:rPr>
        <w:t>the PLA could employ a dense and redundant infrastructure</w:t>
      </w:r>
      <w:r>
        <w:rPr>
          <w:rStyle w:val="StyleUnderline"/>
        </w:rPr>
        <w:t xml:space="preserve"> </w:t>
      </w:r>
      <w:r w:rsidRPr="00CC5587">
        <w:rPr>
          <w:rStyle w:val="StyleUnderline"/>
        </w:rPr>
        <w:t>to mobilize combat power over a vast geographic area. Electronic warfare and</w:t>
      </w:r>
      <w:r>
        <w:rPr>
          <w:rStyle w:val="StyleUnderline"/>
        </w:rPr>
        <w:t xml:space="preserve"> </w:t>
      </w:r>
      <w:r w:rsidRPr="00CC5587">
        <w:rPr>
          <w:rStyle w:val="StyleUnderline"/>
        </w:rPr>
        <w:t>other support aircraft face severe challenges accompanying lethal SEAD and strike aircraft</w:t>
      </w:r>
      <w:r>
        <w:rPr>
          <w:rStyle w:val="StyleUnderline"/>
        </w:rPr>
        <w:t xml:space="preserve"> </w:t>
      </w:r>
      <w:r w:rsidRPr="00CC5587">
        <w:rPr>
          <w:rStyle w:val="StyleUnderline"/>
        </w:rPr>
        <w:t>to many of the relevant targets, placing the latter at higher risk</w:t>
      </w:r>
      <w:r w:rsidRPr="004763B4">
        <w:t>. At the same time, ste</w:t>
      </w:r>
      <w:r w:rsidRPr="00CC5587">
        <w:rPr>
          <w:rStyle w:val="StyleUnderline"/>
        </w:rPr>
        <w:t>alth aircraft and standoff weapons alone might well prove insufficient to neutralize</w:t>
      </w:r>
      <w:r>
        <w:rPr>
          <w:rStyle w:val="StyleUnderline"/>
        </w:rPr>
        <w:t xml:space="preserve"> </w:t>
      </w:r>
      <w:r w:rsidRPr="00CC5587">
        <w:rPr>
          <w:rStyle w:val="StyleUnderline"/>
        </w:rPr>
        <w:t>a significant portion of the target set</w:t>
      </w:r>
      <w:r w:rsidRPr="00CC5587">
        <w:rPr>
          <w:rStyle w:val="Emphasis"/>
        </w:rPr>
        <w:t>. The United States would find itself hard-pressed</w:t>
      </w:r>
      <w:r>
        <w:rPr>
          <w:rStyle w:val="Emphasis"/>
        </w:rPr>
        <w:t xml:space="preserve"> </w:t>
      </w:r>
      <w:r w:rsidRPr="00CC5587">
        <w:rPr>
          <w:rStyle w:val="Emphasis"/>
        </w:rPr>
        <w:t>to attack mainland China with the necessary frequency and intensity without suffering</w:t>
      </w:r>
      <w:r>
        <w:rPr>
          <w:rStyle w:val="Emphasis"/>
        </w:rPr>
        <w:t xml:space="preserve"> </w:t>
      </w:r>
      <w:r w:rsidRPr="00CC5587">
        <w:rPr>
          <w:rStyle w:val="Emphasis"/>
        </w:rPr>
        <w:t>greater air losses than it has in any war in recent memory.</w:t>
      </w:r>
    </w:p>
    <w:p w:rsidR="00105BA4" w:rsidRDefault="00105BA4" w:rsidP="00105BA4">
      <w:pPr>
        <w:pStyle w:val="Heading3"/>
      </w:pPr>
      <w:r>
        <w:t>Econ Impact</w:t>
      </w:r>
    </w:p>
    <w:p w:rsidR="00105BA4" w:rsidRDefault="00105BA4" w:rsidP="00105BA4">
      <w:pPr>
        <w:pStyle w:val="Heading4"/>
      </w:pPr>
      <w:r>
        <w:t xml:space="preserve">Even limited war collapses the economy </w:t>
      </w:r>
    </w:p>
    <w:p w:rsidR="00105BA4" w:rsidRPr="00E14C65" w:rsidRDefault="00105BA4" w:rsidP="00105BA4">
      <w:r w:rsidRPr="006668FE">
        <w:rPr>
          <w:rStyle w:val="Style13ptBold"/>
        </w:rPr>
        <w:t>Christensen, Princeton Professor of World Politics and China and the World Program Director, 12</w:t>
      </w:r>
      <w:r>
        <w:t xml:space="preserve"> [Thomas J, May 21, Taylor and Francis, Journal of Strategic </w:t>
      </w:r>
      <w:proofErr w:type="spellStart"/>
      <w:r>
        <w:t>Sutdies</w:t>
      </w:r>
      <w:proofErr w:type="spellEnd"/>
      <w:r>
        <w:t xml:space="preserve"> Vol 35 Issue 4, The Meaning of the Nuclear Evolution: China's Strategic Modernization and US-China Security Relations, accessed 6/30/16, </w:t>
      </w:r>
      <w:proofErr w:type="spellStart"/>
      <w:r>
        <w:t>ge</w:t>
      </w:r>
      <w:proofErr w:type="spellEnd"/>
      <w:r>
        <w:t>]</w:t>
      </w:r>
    </w:p>
    <w:p w:rsidR="00105BA4" w:rsidRPr="004763B4" w:rsidRDefault="00105BA4" w:rsidP="00105BA4">
      <w:r w:rsidRPr="004763B4">
        <w:t xml:space="preserve">America's capacity to ensure the </w:t>
      </w:r>
      <w:proofErr w:type="spellStart"/>
      <w:r w:rsidRPr="004763B4">
        <w:t>defence</w:t>
      </w:r>
      <w:proofErr w:type="spellEnd"/>
      <w:r w:rsidRPr="004763B4">
        <w:t xml:space="preserve"> of its friends and allies on China's periphery will diminish over the next several decades. This trend could be offset by a US willingness to employ horizontal and vertical escalation. China also has options in this regard, however. </w:t>
      </w:r>
      <w:r w:rsidRPr="00E14C65">
        <w:rPr>
          <w:rStyle w:val="StyleUnderline"/>
        </w:rPr>
        <w:t>For the United States, a strategy based upon escalation and ultimately on deterrence by punishment would mean assuming greater risks in the future than in the past to achieve the same objectives. Some American interests in the region may not justify such increased risk</w:t>
      </w:r>
      <w:r w:rsidRPr="004763B4">
        <w:t xml:space="preserve">s. </w:t>
      </w:r>
      <w:r w:rsidRPr="00E14C65">
        <w:rPr>
          <w:rStyle w:val="Emphasis"/>
        </w:rPr>
        <w:t>This suggests the need to supplement military deterrence with other forms of dissuasion, resistance and persuasion.</w:t>
      </w:r>
      <w:r w:rsidR="004763B4" w:rsidRPr="004763B4">
        <w:rPr>
          <w:rStyle w:val="Emphasis"/>
          <w:b w:val="0"/>
          <w:sz w:val="12"/>
          <w:u w:val="none"/>
        </w:rPr>
        <w:t>¶</w:t>
      </w:r>
      <w:r w:rsidRPr="00E14C65">
        <w:rPr>
          <w:rStyle w:val="Emphasis"/>
          <w:sz w:val="12"/>
        </w:rPr>
        <w:t xml:space="preserve"> </w:t>
      </w:r>
      <w:r w:rsidRPr="004763B4">
        <w:t>Economic warfare</w:t>
      </w:r>
      <w:r w:rsidR="004763B4" w:rsidRPr="004763B4">
        <w:rPr>
          <w:sz w:val="12"/>
        </w:rPr>
        <w:t>¶</w:t>
      </w:r>
      <w:r w:rsidRPr="004763B4">
        <w:t xml:space="preserve"> </w:t>
      </w:r>
      <w:r w:rsidRPr="00E14C65">
        <w:rPr>
          <w:rStyle w:val="StyleUnderline"/>
        </w:rPr>
        <w:t>Sanctions have typically been an option of choice for the United States when the risks, poor cost-effectiveness and opprobrium associated with military force are too great</w:t>
      </w:r>
      <w:r w:rsidRPr="004763B4">
        <w:t xml:space="preserve">. But China is far from a typical target, given the scale and intensity of Sino-American economic interdependence. It is true that for China the loss of export revenue, interest and liquidity of credit, investment returns, and critical imports (oil, food and commodities) would have a calamitous effect on its economic and possibly domestic stability. However, the effects on US equity and credit markets, the value of the dollar, inflation, investment, consumption and employment would also be devastating, and lasting, even if smaller as a percentage of GDP. </w:t>
      </w:r>
      <w:r w:rsidRPr="00E14C65">
        <w:rPr>
          <w:rStyle w:val="StyleUnderline"/>
        </w:rPr>
        <w:t xml:space="preserve">Economic war against China would more accurately be described as economic war with China, America's principal creditor and source of manufactured goods. </w:t>
      </w:r>
      <w:r w:rsidRPr="00E14C65">
        <w:rPr>
          <w:rStyle w:val="Emphasis"/>
        </w:rPr>
        <w:t>Such a war would likely lead to a global contraction much worse than that of 2008–09.</w:t>
      </w:r>
      <w:r w:rsidR="004763B4" w:rsidRPr="004763B4">
        <w:rPr>
          <w:rStyle w:val="Emphasis"/>
          <w:b w:val="0"/>
          <w:sz w:val="12"/>
          <w:u w:val="none"/>
        </w:rPr>
        <w:t>¶</w:t>
      </w:r>
      <w:r w:rsidRPr="00E14C65">
        <w:rPr>
          <w:rStyle w:val="Emphasis"/>
          <w:sz w:val="12"/>
        </w:rPr>
        <w:t xml:space="preserve"> </w:t>
      </w:r>
      <w:r w:rsidRPr="004763B4">
        <w:t xml:space="preserve">Thus, the question – a very fateful one – for the United States is whether it could design economic measures that could hit China disproportionately hard, even while acknowledging the impact on the US and world economies. </w:t>
      </w:r>
      <w:r w:rsidRPr="00E14C65">
        <w:rPr>
          <w:rStyle w:val="StyleUnderline"/>
        </w:rPr>
        <w:t>One such measure could be interference with seaborne oil shipments to China (food presumably being off-limits even in war)</w:t>
      </w:r>
      <w:r w:rsidRPr="004763B4">
        <w:t xml:space="preserve">. However, </w:t>
      </w:r>
      <w:proofErr w:type="spellStart"/>
      <w:r w:rsidRPr="004763B4">
        <w:t>oiltransport</w:t>
      </w:r>
      <w:proofErr w:type="spellEnd"/>
      <w:r w:rsidRPr="004763B4">
        <w:t xml:space="preserve"> routes and arrangements are such that the entire region, including Japan, would suffer some level of disruption as a result of a distant US blockade of Chinese trade. Of course, </w:t>
      </w:r>
      <w:r w:rsidRPr="00E14C65">
        <w:rPr>
          <w:rStyle w:val="StyleUnderline"/>
        </w:rPr>
        <w:t xml:space="preserve">China would consider such an action to be a major escalation aimed at crippling its economy and endangering both domestic stability and the regime itself. </w:t>
      </w:r>
      <w:r w:rsidRPr="004763B4">
        <w:t>China has been expanding its strategic oil reserve and building oil and gas pipelines to Central Asia in order to mitigate such dangers and would likely retaliate by other means.</w:t>
      </w:r>
      <w:r w:rsidR="004763B4" w:rsidRPr="004763B4">
        <w:rPr>
          <w:sz w:val="12"/>
        </w:rPr>
        <w:t>¶</w:t>
      </w:r>
      <w:r w:rsidRPr="004763B4">
        <w:t xml:space="preserve"> Mutual assured economic destruction</w:t>
      </w:r>
      <w:r w:rsidR="004763B4" w:rsidRPr="004763B4">
        <w:rPr>
          <w:sz w:val="12"/>
        </w:rPr>
        <w:t>¶</w:t>
      </w:r>
      <w:r w:rsidRPr="004763B4">
        <w:t xml:space="preserve"> Given that, short of a nuclear exchange, the greatest damage from any conflict with China is likely to come in the economic realm, </w:t>
      </w:r>
      <w:r w:rsidRPr="00E14C65">
        <w:rPr>
          <w:rStyle w:val="Emphasis"/>
        </w:rPr>
        <w:t>it is clear that massive and mutual economic harm would result from any significant Sino-American armed conflict, even if the two sides eschewed the use of economic weapons</w:t>
      </w:r>
      <w:r w:rsidRPr="004763B4">
        <w:t xml:space="preserve">. The two economies are linked both with each other and with the rest of the world in a manner unparalleled in history. </w:t>
      </w:r>
      <w:r w:rsidRPr="00E14C65">
        <w:rPr>
          <w:rStyle w:val="StyleUnderline"/>
        </w:rPr>
        <w:t>This mutual dependence can be an immensely powerful deterrent, in effect a form of mutually assured economic destruction. At the moment, the balance of advantage rests with the United States, but even the winner in such a contest will wish it had been avoided.</w:t>
      </w:r>
      <w:r w:rsidR="004763B4" w:rsidRPr="004763B4">
        <w:rPr>
          <w:rStyle w:val="StyleUnderline"/>
          <w:sz w:val="12"/>
          <w:u w:val="none"/>
        </w:rPr>
        <w:t>¶</w:t>
      </w:r>
      <w:r w:rsidRPr="00E14C65">
        <w:rPr>
          <w:rStyle w:val="StyleUnderline"/>
          <w:sz w:val="12"/>
        </w:rPr>
        <w:t xml:space="preserve"> </w:t>
      </w:r>
      <w:proofErr w:type="gramStart"/>
      <w:r w:rsidRPr="004763B4">
        <w:t>The</w:t>
      </w:r>
      <w:proofErr w:type="gramEnd"/>
      <w:r w:rsidRPr="004763B4">
        <w:t xml:space="preserve"> operation of mutually assured economic destruction is somewhat different from classic mutual assured destruction. It is at least theoretically possible to limit the escalation of a military clash to the sub-nuclear level; not so with economic consequences. </w:t>
      </w:r>
      <w:r w:rsidRPr="00E14C65">
        <w:rPr>
          <w:rStyle w:val="StyleUnderline"/>
        </w:rPr>
        <w:t xml:space="preserve">China is not going to continue buying US Treasury notes while the American and Chinese navies clash somewhere off Taiwan or in the South China Sea. Nor is Apple going to be shipping iPads from its factories in China. </w:t>
      </w:r>
      <w:r w:rsidRPr="00E14C65">
        <w:rPr>
          <w:rStyle w:val="Emphasis"/>
        </w:rPr>
        <w:t>Markets will anticipate widespread disruption in US–Chinese and world trade</w:t>
      </w:r>
      <w:r w:rsidRPr="004763B4">
        <w:t>, and exacerbate the consequences, however much Beijing and Washington might seek to limit the damage.</w:t>
      </w:r>
      <w:r w:rsidR="004763B4" w:rsidRPr="004763B4">
        <w:rPr>
          <w:sz w:val="12"/>
        </w:rPr>
        <w:t>¶</w:t>
      </w:r>
      <w:r w:rsidRPr="004763B4">
        <w:t xml:space="preserve"> As is the case with mutual assured destruction, even the weaker party gains deterrent benefit from the likelihood of mutual, if unevenly distributed, destruction. The point could be reached sometime in the next few decades, however, at which the balance of dependence has shifted so far against the United States that it no longer represents an effective deterrent to Chinese advances against important, if not vital, American interests in East Asia.</w:t>
      </w:r>
      <w:r w:rsidR="004763B4" w:rsidRPr="004763B4">
        <w:rPr>
          <w:sz w:val="12"/>
        </w:rPr>
        <w:t>¶</w:t>
      </w:r>
      <w:r w:rsidRPr="004763B4">
        <w:t xml:space="preserve"> This is not an argument for seeking to decouple the US economy from the Chinese economy, as that would simply be to dispense with the existent deterrent effect while it still has great force. It is, however, a reason to ensure that the balance of dependence does not shift too heavily against the United States. It is often said that a strong economy is the basis of a strong </w:t>
      </w:r>
      <w:proofErr w:type="spellStart"/>
      <w:r w:rsidRPr="004763B4">
        <w:t>defence</w:t>
      </w:r>
      <w:proofErr w:type="spellEnd"/>
      <w:r w:rsidRPr="004763B4">
        <w:t xml:space="preserve">. In the case of Chinese–US relations, a strong US economy is not just the basis for a strong </w:t>
      </w:r>
      <w:proofErr w:type="spellStart"/>
      <w:r w:rsidRPr="004763B4">
        <w:t>defence</w:t>
      </w:r>
      <w:proofErr w:type="spellEnd"/>
      <w:r w:rsidRPr="004763B4">
        <w:t xml:space="preserve">, it is itself perhaps the best </w:t>
      </w:r>
      <w:proofErr w:type="spellStart"/>
      <w:r w:rsidRPr="004763B4">
        <w:t>defence</w:t>
      </w:r>
      <w:proofErr w:type="spellEnd"/>
      <w:r w:rsidRPr="004763B4">
        <w:t xml:space="preserve"> against an adventurous China.</w:t>
      </w:r>
    </w:p>
    <w:p w:rsidR="0030733F" w:rsidRDefault="0030733F" w:rsidP="006E1293">
      <w:pPr>
        <w:pStyle w:val="Heading3"/>
      </w:pPr>
      <w:r>
        <w:t>Yes – Status Quo Esc.</w:t>
      </w:r>
    </w:p>
    <w:p w:rsidR="0030733F" w:rsidRDefault="0030733F" w:rsidP="0030733F">
      <w:pPr>
        <w:pStyle w:val="Heading4"/>
      </w:pPr>
      <w:r>
        <w:t xml:space="preserve">Limited regional nuclear wars cause extinction – collapses food production for decades and kills billons </w:t>
      </w:r>
    </w:p>
    <w:p w:rsidR="0030733F" w:rsidRDefault="0030733F" w:rsidP="0030733F">
      <w:proofErr w:type="spellStart"/>
      <w:r w:rsidRPr="00C0320B">
        <w:rPr>
          <w:rStyle w:val="Style13ptBold"/>
        </w:rPr>
        <w:t>Helfand</w:t>
      </w:r>
      <w:proofErr w:type="spellEnd"/>
      <w:r w:rsidRPr="00C0320B">
        <w:rPr>
          <w:rStyle w:val="Style13ptBold"/>
        </w:rPr>
        <w:t xml:space="preserve">, International Physicians for the Prevention of Nuclear War co-president, </w:t>
      </w:r>
      <w:r>
        <w:rPr>
          <w:rStyle w:val="Style13ptBold"/>
        </w:rPr>
        <w:t>‘</w:t>
      </w:r>
      <w:r w:rsidRPr="00C0320B">
        <w:rPr>
          <w:rStyle w:val="Style13ptBold"/>
        </w:rPr>
        <w:t>13</w:t>
      </w:r>
      <w:r>
        <w:t xml:space="preserve"> [Nov 4, Arms Control Association, </w:t>
      </w:r>
      <w:proofErr w:type="gramStart"/>
      <w:r>
        <w:t>The</w:t>
      </w:r>
      <w:proofErr w:type="gramEnd"/>
      <w:r>
        <w:t xml:space="preserve"> Humanitarian Consequences Of Nuclear War, </w:t>
      </w:r>
      <w:hyperlink r:id="rId14" w:history="1">
        <w:r w:rsidRPr="004F0E1F">
          <w:rPr>
            <w:rStyle w:val="Hyperlink"/>
          </w:rPr>
          <w:t>https://www.armscontrol.org/print/6021</w:t>
        </w:r>
      </w:hyperlink>
      <w:r>
        <w:t xml:space="preserve">, accessed 7/3/16, </w:t>
      </w:r>
      <w:proofErr w:type="spellStart"/>
      <w:r>
        <w:t>ge</w:t>
      </w:r>
      <w:proofErr w:type="spellEnd"/>
      <w:r>
        <w:t>]</w:t>
      </w:r>
    </w:p>
    <w:p w:rsidR="0030733F" w:rsidRPr="001E194D" w:rsidRDefault="0030733F" w:rsidP="0030733F">
      <w:pPr>
        <w:rPr>
          <w:rStyle w:val="StyleUnderline"/>
        </w:rPr>
      </w:pPr>
      <w:r w:rsidRPr="009B6DE8">
        <w:t>In March, 130 nations gathered in Oslo for a two-day conference on the humanitarian consequences of nuclear war. The five countries that the nuclear Nonproliferation Treaty (NPT) recognizes as nuclear-weapon states staged a coordinated boycott, arguing that a meeting that discussed what will actually happen if nuclear weapons are used would somehow distract them from the important initiatives they are pursuing to lower the number of nuclear weapons that they possess.</w:t>
      </w:r>
      <w:r w:rsidRPr="009B6DE8">
        <w:rPr>
          <w:sz w:val="12"/>
        </w:rPr>
        <w:t>¶</w:t>
      </w:r>
      <w:r w:rsidRPr="009B6DE8">
        <w:t xml:space="preserve"> Next February, there will be a follow-up conference in Mexico to further delineate the medical effects of nuclear war as they are now understood and to consider the circumstances under which nuclear war might occur.</w:t>
      </w:r>
      <w:r w:rsidRPr="009B6DE8">
        <w:rPr>
          <w:sz w:val="12"/>
        </w:rPr>
        <w:t>¶</w:t>
      </w:r>
      <w:r w:rsidRPr="009B6DE8">
        <w:t xml:space="preserve"> Far from being a distraction, these meetings are helping to create the conditions necessary for the elimination of nuclear weapons. The United States and the four other NPT nuclear-weapon states should participate in the Mexico conference and actively promote the process launched in Oslo to educate policymakers and the general public about the catastrophic humanitarian consequences of nuclear war.</w:t>
      </w:r>
      <w:r w:rsidRPr="009B6DE8">
        <w:rPr>
          <w:sz w:val="12"/>
        </w:rPr>
        <w:t>¶</w:t>
      </w:r>
      <w:r w:rsidRPr="009B6DE8">
        <w:t xml:space="preserve"> </w:t>
      </w:r>
      <w:proofErr w:type="gramStart"/>
      <w:r w:rsidRPr="009B6DE8">
        <w:t>This</w:t>
      </w:r>
      <w:proofErr w:type="gramEnd"/>
      <w:r w:rsidRPr="009B6DE8">
        <w:t xml:space="preserve"> task is particularly urgent in view of the new data that have emerged over the last few years. This information indicates that even a very limited nuclear war, confined to one region of the globe, would have devastating effects worldwide.</w:t>
      </w:r>
      <w:r w:rsidRPr="009B6DE8">
        <w:rPr>
          <w:sz w:val="12"/>
        </w:rPr>
        <w:t>¶</w:t>
      </w:r>
      <w:r w:rsidRPr="009B6DE8">
        <w:t xml:space="preserve"> </w:t>
      </w:r>
      <w:r w:rsidRPr="00C0320B">
        <w:rPr>
          <w:rStyle w:val="StyleUnderline"/>
        </w:rPr>
        <w:t xml:space="preserve">In 2006, climatologist Alan </w:t>
      </w:r>
      <w:proofErr w:type="spellStart"/>
      <w:r w:rsidRPr="00C0320B">
        <w:rPr>
          <w:rStyle w:val="StyleUnderline"/>
        </w:rPr>
        <w:t>Robock</w:t>
      </w:r>
      <w:proofErr w:type="spellEnd"/>
      <w:r w:rsidRPr="00C0320B">
        <w:rPr>
          <w:rStyle w:val="StyleUnderline"/>
        </w:rPr>
        <w:t>; Brian Toon, a professor of atmospheric and oceanic sciences; and four colleagues examined the consequences of a potential limited nuclear war</w:t>
      </w:r>
      <w:r w:rsidRPr="009B6DE8">
        <w:t xml:space="preserve"> between India and Pakistan.[1] They chose to examine the effects of this scenario because of the two countries’ long history of conflict and the ongoing risk of a nuclear exchange. India and Pakistan have fought three wars since they gained independence in 1947 and have come close to war twice when armed with nuclear weapons. During one crisis in the 1990s, it was reported that Pakistani planes armed with nuclear bombs were kept on the runway with their engines running 24 hours a day so they would be ready for takeoff on a few minutes’ notice.[2] It is easy to imagine events, such as an increase in tension over the disputed territories in Kashmir or another terrorist attack like those at the Indian parliament in 2001 or in Mumbai in 2008, that could escalate into full-scale warfare and the use of nuclear weapons.</w:t>
      </w:r>
      <w:r w:rsidRPr="009B6DE8">
        <w:rPr>
          <w:sz w:val="12"/>
        </w:rPr>
        <w:t>¶</w:t>
      </w:r>
      <w:r w:rsidRPr="009B6DE8">
        <w:t xml:space="preserve"> In their study, </w:t>
      </w:r>
      <w:proofErr w:type="spellStart"/>
      <w:r w:rsidRPr="00C0320B">
        <w:rPr>
          <w:rStyle w:val="StyleUnderline"/>
        </w:rPr>
        <w:t>Robock</w:t>
      </w:r>
      <w:proofErr w:type="spellEnd"/>
      <w:r w:rsidRPr="00C0320B">
        <w:rPr>
          <w:rStyle w:val="StyleUnderline"/>
        </w:rPr>
        <w:t xml:space="preserve"> and Toon assumed that each country used 50 nuclear bombs, each with an explosive power of 15 kilotons—the power of the bomb dropped on Hiroshima</w:t>
      </w:r>
      <w:r w:rsidRPr="009B6DE8">
        <w:t xml:space="preserve"> in 1945—</w:t>
      </w:r>
      <w:r w:rsidRPr="00C0320B">
        <w:rPr>
          <w:rStyle w:val="StyleUnderline"/>
        </w:rPr>
        <w:t>against urban targets</w:t>
      </w:r>
      <w:r w:rsidRPr="009B6DE8">
        <w:t xml:space="preserve"> in the other country. </w:t>
      </w:r>
      <w:r w:rsidRPr="00C0320B">
        <w:rPr>
          <w:rStyle w:val="StyleUnderline"/>
        </w:rPr>
        <w:t>The weapons involved</w:t>
      </w:r>
      <w:r w:rsidRPr="009B6DE8">
        <w:t xml:space="preserve"> represent less than one-half of the current Indian and Pakistani arsenals and </w:t>
      </w:r>
      <w:r w:rsidRPr="00C0320B">
        <w:rPr>
          <w:rStyle w:val="StyleUnderline"/>
        </w:rPr>
        <w:t xml:space="preserve">less than 0.5 percent of the world’s nuclear arsenals. The local effects were devastating: </w:t>
      </w:r>
      <w:r w:rsidRPr="00C0320B">
        <w:rPr>
          <w:rStyle w:val="Emphasis"/>
        </w:rPr>
        <w:t>20 million dead</w:t>
      </w:r>
      <w:r w:rsidRPr="00C0320B">
        <w:rPr>
          <w:rStyle w:val="StyleUnderline"/>
        </w:rPr>
        <w:t xml:space="preserve"> in the first week from blast effects, burns, and acute radiation exposure</w:t>
      </w:r>
      <w:r w:rsidRPr="009B6DE8">
        <w:t xml:space="preserve">. </w:t>
      </w:r>
      <w:r w:rsidRPr="00C0320B">
        <w:rPr>
          <w:rStyle w:val="StyleUnderline"/>
        </w:rPr>
        <w:t>Even more disturbing were their findings concerning the far</w:t>
      </w:r>
      <w:r w:rsidRPr="00C0320B">
        <w:rPr>
          <w:rStyle w:val="Emphasis"/>
        </w:rPr>
        <w:t>-reaching disruption to global climate conditions that this conflict would cause.</w:t>
      </w:r>
      <w:r w:rsidRPr="009B6DE8">
        <w:rPr>
          <w:rStyle w:val="Emphasis"/>
          <w:b w:val="0"/>
          <w:sz w:val="12"/>
          <w:u w:val="none"/>
        </w:rPr>
        <w:t>¶</w:t>
      </w:r>
      <w:r w:rsidRPr="009B6DE8">
        <w:t xml:space="preserve"> </w:t>
      </w:r>
      <w:proofErr w:type="gramStart"/>
      <w:r w:rsidRPr="009B6DE8">
        <w:t>The</w:t>
      </w:r>
      <w:proofErr w:type="gramEnd"/>
      <w:r w:rsidRPr="009B6DE8">
        <w:t xml:space="preserve"> scientists found that the </w:t>
      </w:r>
      <w:r w:rsidRPr="00C0320B">
        <w:rPr>
          <w:rStyle w:val="StyleUnderline"/>
        </w:rPr>
        <w:t xml:space="preserve">firestorms generated by these nuclear explosions would loft about </w:t>
      </w:r>
      <w:r w:rsidRPr="00C0320B">
        <w:rPr>
          <w:rStyle w:val="Emphasis"/>
        </w:rPr>
        <w:t>5 million tons</w:t>
      </w:r>
      <w:r w:rsidRPr="00C0320B">
        <w:rPr>
          <w:rStyle w:val="StyleUnderline"/>
        </w:rPr>
        <w:t xml:space="preserve"> of black soot high into the atmosphere</w:t>
      </w:r>
      <w:r w:rsidRPr="009B6DE8">
        <w:t xml:space="preserve">. </w:t>
      </w:r>
      <w:r w:rsidRPr="00C0320B">
        <w:rPr>
          <w:rStyle w:val="StyleUnderline"/>
        </w:rPr>
        <w:t xml:space="preserve">The soot would </w:t>
      </w:r>
      <w:r w:rsidRPr="00C0320B">
        <w:rPr>
          <w:rStyle w:val="Emphasis"/>
        </w:rPr>
        <w:t>block out sunlight</w:t>
      </w:r>
      <w:r w:rsidRPr="00C0320B">
        <w:rPr>
          <w:rStyle w:val="StyleUnderline"/>
        </w:rPr>
        <w:t xml:space="preserve">, dropping surface temperatures across the planet by an average of </w:t>
      </w:r>
      <w:r w:rsidRPr="00C0320B">
        <w:rPr>
          <w:rStyle w:val="Emphasis"/>
        </w:rPr>
        <w:t>1.3 degrees Celsius</w:t>
      </w:r>
      <w:r w:rsidRPr="009B6DE8">
        <w:t xml:space="preserve">. The cooling would be much more severe in the internal regions of the major continents, </w:t>
      </w:r>
      <w:r w:rsidRPr="00C0320B">
        <w:rPr>
          <w:rStyle w:val="StyleUnderline"/>
        </w:rPr>
        <w:t>shortening the growing season in areas where much of the world’s grain is produced</w:t>
      </w:r>
      <w:r w:rsidRPr="009B6DE8">
        <w:t xml:space="preserve">. In addition, </w:t>
      </w:r>
      <w:r w:rsidRPr="00C0320B">
        <w:rPr>
          <w:rStyle w:val="StyleUnderline"/>
        </w:rPr>
        <w:t xml:space="preserve">the cooling would lower total precipitation worldwide as less water evaporated from the oceans to fall back as rain or snow, and there would be </w:t>
      </w:r>
      <w:r w:rsidRPr="00C0320B">
        <w:rPr>
          <w:rStyle w:val="Emphasis"/>
        </w:rPr>
        <w:t>significant changes in precipitation patterns.</w:t>
      </w:r>
      <w:r w:rsidRPr="009B6DE8">
        <w:rPr>
          <w:rStyle w:val="Emphasis"/>
          <w:b w:val="0"/>
          <w:sz w:val="12"/>
          <w:u w:val="none"/>
        </w:rPr>
        <w:t>¶</w:t>
      </w:r>
      <w:r w:rsidRPr="009B6DE8">
        <w:t xml:space="preserve"> </w:t>
      </w:r>
      <w:proofErr w:type="gramStart"/>
      <w:r w:rsidRPr="009B6DE8">
        <w:t>Further</w:t>
      </w:r>
      <w:proofErr w:type="gramEnd"/>
      <w:r w:rsidRPr="009B6DE8">
        <w:t xml:space="preserve">, </w:t>
      </w:r>
      <w:r w:rsidRPr="00C0320B">
        <w:rPr>
          <w:rStyle w:val="StyleUnderline"/>
        </w:rPr>
        <w:t xml:space="preserve">by heating the upper atmosphere, the soot particles would cause a major decrease in stratospheric ozone. By allowing substantially </w:t>
      </w:r>
      <w:r w:rsidRPr="00C0320B">
        <w:rPr>
          <w:rStyle w:val="Emphasis"/>
        </w:rPr>
        <w:t>more ultraviolet light</w:t>
      </w:r>
      <w:r w:rsidRPr="00C0320B">
        <w:rPr>
          <w:rStyle w:val="StyleUnderline"/>
        </w:rPr>
        <w:t xml:space="preserve"> to reach the earth’s surface, this would further </w:t>
      </w:r>
      <w:r w:rsidRPr="00C0320B">
        <w:rPr>
          <w:rStyle w:val="Emphasis"/>
        </w:rPr>
        <w:t>reduce crop yields.</w:t>
      </w:r>
      <w:r w:rsidRPr="009B6DE8">
        <w:t xml:space="preserve"> The soot particles would be injected so high in the atmosphere that </w:t>
      </w:r>
      <w:r w:rsidRPr="00C0320B">
        <w:rPr>
          <w:rStyle w:val="StyleUnderline"/>
        </w:rPr>
        <w:t xml:space="preserve">they would not be washed out by rainfall. </w:t>
      </w:r>
      <w:r w:rsidRPr="00C0320B">
        <w:rPr>
          <w:rStyle w:val="Emphasis"/>
        </w:rPr>
        <w:t>Their effects would persist for a full decade</w:t>
      </w:r>
      <w:r w:rsidRPr="00C0320B">
        <w:rPr>
          <w:rStyle w:val="StyleUnderline"/>
        </w:rPr>
        <w:t xml:space="preserve"> until they gradually settled back to earth.</w:t>
      </w:r>
      <w:r w:rsidRPr="009B6DE8">
        <w:rPr>
          <w:rStyle w:val="StyleUnderline"/>
          <w:sz w:val="12"/>
          <w:u w:val="none"/>
        </w:rPr>
        <w:t>¶</w:t>
      </w:r>
      <w:r w:rsidRPr="009B6DE8">
        <w:t xml:space="preserve"> The climate disruption predicted by the </w:t>
      </w:r>
      <w:proofErr w:type="spellStart"/>
      <w:r w:rsidRPr="009B6DE8">
        <w:t>Robock</w:t>
      </w:r>
      <w:proofErr w:type="spellEnd"/>
      <w:r w:rsidRPr="009B6DE8">
        <w:t xml:space="preserve">-Toon study has been independently confirmed in separate studies done by climatologists Michael Mills2 and Andrea </w:t>
      </w:r>
      <w:proofErr w:type="spellStart"/>
      <w:r w:rsidRPr="009B6DE8">
        <w:t>Stenke</w:t>
      </w:r>
      <w:proofErr w:type="spellEnd"/>
      <w:proofErr w:type="gramStart"/>
      <w:r w:rsidRPr="009B6DE8">
        <w:t>,[</w:t>
      </w:r>
      <w:proofErr w:type="gramEnd"/>
      <w:r w:rsidRPr="009B6DE8">
        <w:t>3] each of whom considered the same limited war scenario but used a different climate model.</w:t>
      </w:r>
      <w:r w:rsidRPr="009B6DE8">
        <w:rPr>
          <w:sz w:val="12"/>
        </w:rPr>
        <w:t>¶</w:t>
      </w:r>
      <w:r w:rsidRPr="009B6DE8">
        <w:t xml:space="preserve"> In the last two years, a number of studies have attempted to look at the effect this climate disruption would have on food production. </w:t>
      </w:r>
      <w:r w:rsidRPr="001E194D">
        <w:rPr>
          <w:rStyle w:val="StyleUnderline"/>
        </w:rPr>
        <w:t xml:space="preserve">Environmental scientist </w:t>
      </w:r>
      <w:proofErr w:type="spellStart"/>
      <w:r w:rsidRPr="001E194D">
        <w:rPr>
          <w:rStyle w:val="StyleUnderline"/>
        </w:rPr>
        <w:t>Mutlu</w:t>
      </w:r>
      <w:proofErr w:type="spellEnd"/>
      <w:r w:rsidRPr="001E194D">
        <w:rPr>
          <w:rStyle w:val="StyleUnderline"/>
        </w:rPr>
        <w:t xml:space="preserve"> </w:t>
      </w:r>
      <w:proofErr w:type="spellStart"/>
      <w:r w:rsidRPr="001E194D">
        <w:rPr>
          <w:rStyle w:val="StyleUnderline"/>
        </w:rPr>
        <w:t>Özdogan</w:t>
      </w:r>
      <w:proofErr w:type="spellEnd"/>
      <w:r w:rsidRPr="001E194D">
        <w:rPr>
          <w:rStyle w:val="StyleUnderline"/>
        </w:rPr>
        <w:t xml:space="preserve"> looked at soybean production and corn production in the U.S. Corn Belt and found an average decline of </w:t>
      </w:r>
      <w:r w:rsidRPr="001E194D">
        <w:rPr>
          <w:rStyle w:val="Emphasis"/>
        </w:rPr>
        <w:t>7 percent in soybean production</w:t>
      </w:r>
      <w:r w:rsidRPr="001E194D">
        <w:rPr>
          <w:rStyle w:val="StyleUnderline"/>
        </w:rPr>
        <w:t xml:space="preserve"> and 12 percent in corn production in the decade following a limited war </w:t>
      </w:r>
      <w:r w:rsidRPr="009B6DE8">
        <w:t xml:space="preserve">in South Asia.[4] </w:t>
      </w:r>
      <w:r w:rsidRPr="001E194D">
        <w:rPr>
          <w:rStyle w:val="StyleUnderline"/>
        </w:rPr>
        <w:t xml:space="preserve">Crop specialist Lili Xia and </w:t>
      </w:r>
      <w:proofErr w:type="spellStart"/>
      <w:r w:rsidRPr="001E194D">
        <w:rPr>
          <w:rStyle w:val="StyleUnderline"/>
        </w:rPr>
        <w:t>Robock</w:t>
      </w:r>
      <w:proofErr w:type="spellEnd"/>
      <w:r w:rsidRPr="001E194D">
        <w:rPr>
          <w:rStyle w:val="StyleUnderline"/>
        </w:rPr>
        <w:t xml:space="preserve"> examined the impact on middle-season rice production in China and found a </w:t>
      </w:r>
      <w:r w:rsidRPr="001E194D">
        <w:rPr>
          <w:rStyle w:val="Emphasis"/>
        </w:rPr>
        <w:t>15 percent decline</w:t>
      </w:r>
      <w:r w:rsidRPr="001E194D">
        <w:rPr>
          <w:rStyle w:val="StyleUnderline"/>
        </w:rPr>
        <w:t xml:space="preserve"> from the prewar level for the 10 years following this conflict</w:t>
      </w:r>
      <w:r w:rsidRPr="009B6DE8">
        <w:t>.[5]</w:t>
      </w:r>
      <w:r w:rsidRPr="009B6DE8">
        <w:rPr>
          <w:sz w:val="12"/>
        </w:rPr>
        <w:t>¶</w:t>
      </w:r>
      <w:r w:rsidRPr="009B6DE8">
        <w:t xml:space="preserve"> </w:t>
      </w:r>
      <w:r w:rsidRPr="001E194D">
        <w:rPr>
          <w:rStyle w:val="Emphasis"/>
        </w:rPr>
        <w:t>The world is not prepared to deal with this kind of significant decline</w:t>
      </w:r>
      <w:r w:rsidRPr="001E194D">
        <w:rPr>
          <w:rStyle w:val="StyleUnderline"/>
        </w:rPr>
        <w:t xml:space="preserve"> in food production. World grain reserves amount to less than 70 days of consumption and would not offer a significant buffer against a sharp and sustained reduction in grain harvests</w:t>
      </w:r>
      <w:proofErr w:type="gramStart"/>
      <w:r w:rsidRPr="009B6DE8">
        <w:t>.[</w:t>
      </w:r>
      <w:proofErr w:type="gramEnd"/>
      <w:r w:rsidRPr="009B6DE8">
        <w:t xml:space="preserve">6] In addition, </w:t>
      </w:r>
      <w:r w:rsidRPr="001E194D">
        <w:rPr>
          <w:rStyle w:val="Emphasis"/>
        </w:rPr>
        <w:t>870 million people in the world today already are malnourished</w:t>
      </w:r>
      <w:r w:rsidRPr="009B6DE8">
        <w:t xml:space="preserve">.[7] They receive less than the 1,800 calories per day required for the average adult to maintain his or her body mass and do a small amount of physical work to gather or grow food. </w:t>
      </w:r>
      <w:r w:rsidRPr="001E194D">
        <w:rPr>
          <w:rStyle w:val="StyleUnderline"/>
        </w:rPr>
        <w:t>Even a 10 or 15 percent decline from these levels of food consumption, sustained over a full decade, would be catastrophic</w:t>
      </w:r>
      <w:r w:rsidRPr="009B6DE8">
        <w:t xml:space="preserve">. The decline in food consumption, however, probably would be much larger than the decline in food production. </w:t>
      </w:r>
      <w:r w:rsidRPr="001E194D">
        <w:rPr>
          <w:rStyle w:val="StyleUnderline"/>
        </w:rPr>
        <w:t>Market forces would magnify the impact with large rises in food prices, making even the available food inaccessible to the poor, who are already malnourished precisely because they cannot afford enough food at current prices.</w:t>
      </w:r>
      <w:r w:rsidRPr="009B6DE8">
        <w:rPr>
          <w:rStyle w:val="StyleUnderline"/>
          <w:sz w:val="12"/>
          <w:u w:val="none"/>
        </w:rPr>
        <w:t>¶</w:t>
      </w:r>
      <w:r w:rsidRPr="009B6DE8">
        <w:t xml:space="preserve"> Furthermore, some 300 million people live in countries where, although most people enjoy adequate nutrition today, much of the food is imported. Most of the countries of North Africa and the Middle East and many of the wealthy industrial countries of East Asia, including Japan, South Korea, and Taiwan, fall into this category</w:t>
      </w:r>
      <w:r w:rsidRPr="001E194D">
        <w:rPr>
          <w:rStyle w:val="StyleUnderline"/>
        </w:rPr>
        <w:t xml:space="preserve">. In the face of significant declines in food production, it is probable that grain-exporting countries would </w:t>
      </w:r>
      <w:r w:rsidRPr="001E194D">
        <w:rPr>
          <w:rStyle w:val="Emphasis"/>
        </w:rPr>
        <w:t>suspend exports</w:t>
      </w:r>
      <w:r w:rsidRPr="009B6DE8">
        <w:t xml:space="preserve">. This has happened repeatedly, for limited periods of time, over the last decade in response to local crop shortfalls. </w:t>
      </w:r>
      <w:r w:rsidRPr="001E194D">
        <w:rPr>
          <w:rStyle w:val="StyleUnderline"/>
        </w:rPr>
        <w:t xml:space="preserve">Thus, these </w:t>
      </w:r>
      <w:r w:rsidRPr="001E194D">
        <w:rPr>
          <w:rStyle w:val="Emphasis"/>
        </w:rPr>
        <w:t>300 million people also would face severe food insecurity.</w:t>
      </w:r>
      <w:r w:rsidRPr="009B6DE8">
        <w:rPr>
          <w:rStyle w:val="Emphasis"/>
          <w:b w:val="0"/>
          <w:sz w:val="12"/>
          <w:u w:val="none"/>
        </w:rPr>
        <w:t>¶</w:t>
      </w:r>
      <w:r w:rsidRPr="009B6DE8">
        <w:t xml:space="preserve"> In April 2012, at the Nobel Peace Laureates Summit in Chicago, International Physicians for the Prevention of Nuclear War (IPPNW) and its U.S. affiliate, Physicians for Social Responsibility, released a report, “Nuclear Famine,” examining this potential catastrophe.[8] The report concluded that more than </w:t>
      </w:r>
      <w:r w:rsidRPr="001E194D">
        <w:rPr>
          <w:rStyle w:val="Emphasis"/>
        </w:rPr>
        <w:t>one billion people might starve as a result of a limited, regional nuclear war.</w:t>
      </w:r>
      <w:r w:rsidRPr="009B6DE8">
        <w:rPr>
          <w:rStyle w:val="Emphasis"/>
          <w:b w:val="0"/>
          <w:sz w:val="12"/>
          <w:u w:val="none"/>
        </w:rPr>
        <w:t>¶</w:t>
      </w:r>
      <w:r w:rsidRPr="009B6DE8">
        <w:t xml:space="preserve"> Since then, Xia and </w:t>
      </w:r>
      <w:proofErr w:type="spellStart"/>
      <w:r w:rsidRPr="009B6DE8">
        <w:t>Robock</w:t>
      </w:r>
      <w:proofErr w:type="spellEnd"/>
      <w:r w:rsidRPr="009B6DE8">
        <w:t xml:space="preserve"> have generated new data examining the impact of a limited nuclear war in South Asia on grain crops other than rice in China. Their findings, which will be published later this year, show that these other grains are affected much more severely than rice. In particular, production of the second-largest grain crop, winter wheat, is projected to fall 31 percent.</w:t>
      </w:r>
      <w:r w:rsidRPr="009B6DE8">
        <w:rPr>
          <w:sz w:val="12"/>
        </w:rPr>
        <w:t>¶</w:t>
      </w:r>
      <w:r w:rsidRPr="009B6DE8">
        <w:t xml:space="preserve"> These new findings suggest that the “Nuclear Famine” report may have seriously underestimated the extent of the catastrophe that would follow a regional nuclear conflict and that arms control advocates need to fundamentally rethink their assumptions about limited nuclear war. The report assumed that China, along with most of the rest of the industrial world, would be spared actual famine. The latest studies suggest that </w:t>
      </w:r>
      <w:r w:rsidRPr="001E194D">
        <w:rPr>
          <w:rStyle w:val="StyleUnderline"/>
        </w:rPr>
        <w:t xml:space="preserve">there might be widespread starvation in China, putting another </w:t>
      </w:r>
      <w:r w:rsidRPr="001E194D">
        <w:rPr>
          <w:rStyle w:val="Emphasis"/>
        </w:rPr>
        <w:t>1.3 billion people at risk</w:t>
      </w:r>
      <w:r w:rsidRPr="001E194D">
        <w:rPr>
          <w:rStyle w:val="StyleUnderline"/>
        </w:rPr>
        <w:t>.</w:t>
      </w:r>
      <w:r w:rsidRPr="009B6DE8">
        <w:t xml:space="preserve"> At the very least, </w:t>
      </w:r>
      <w:r w:rsidRPr="001E194D">
        <w:rPr>
          <w:rStyle w:val="StyleUnderline"/>
        </w:rPr>
        <w:t xml:space="preserve">the predicted food shortfalls would create </w:t>
      </w:r>
      <w:r w:rsidRPr="001E194D">
        <w:rPr>
          <w:rStyle w:val="Emphasis"/>
        </w:rPr>
        <w:t>a decade of severe economic and social instability</w:t>
      </w:r>
      <w:r w:rsidRPr="009B6DE8">
        <w:t xml:space="preserve"> in China, which is the largest country in the world and has the world’s second-largest and most dynamic economy. China also has a large nuclear arsenal of its own, estimated to be nearly 300 warheads, about 50 to 75 of which are deliverable by land-based intercontinental ballistic missiles.</w:t>
      </w:r>
      <w:r w:rsidRPr="009B6DE8">
        <w:rPr>
          <w:sz w:val="12"/>
        </w:rPr>
        <w:t>¶</w:t>
      </w:r>
      <w:r w:rsidRPr="009B6DE8">
        <w:t xml:space="preserve"> There are no simulations examining whether there will be similar shortfalls in other temperate-zone grain producers such as Canada, Russia, the United States, and Europe except for </w:t>
      </w:r>
      <w:proofErr w:type="spellStart"/>
      <w:r w:rsidRPr="009B6DE8">
        <w:t>Özdogan’s</w:t>
      </w:r>
      <w:proofErr w:type="spellEnd"/>
      <w:r w:rsidRPr="009B6DE8">
        <w:t xml:space="preserve"> study of corn and soybeans in the United States. In the absence of such studies, it seems prudent to assume that these countries might well suffer the same major food shortages that are now predicted for China.</w:t>
      </w:r>
      <w:r w:rsidRPr="009B6DE8">
        <w:rPr>
          <w:sz w:val="12"/>
        </w:rPr>
        <w:t>¶</w:t>
      </w:r>
      <w:r w:rsidRPr="009B6DE8">
        <w:t xml:space="preserve"> Regional War, Global Impact</w:t>
      </w:r>
      <w:r w:rsidRPr="009B6DE8">
        <w:rPr>
          <w:sz w:val="12"/>
        </w:rPr>
        <w:t>¶</w:t>
      </w:r>
      <w:r w:rsidRPr="009B6DE8">
        <w:t xml:space="preserve"> In the 1980s, there was a general understanding that large-scale nuclear war between the United States and the Soviet Union would be a disaster, not just for those countries but for the whole planet.[9] From the studies described above, it is clear that even </w:t>
      </w:r>
      <w:r w:rsidRPr="001E194D">
        <w:rPr>
          <w:rStyle w:val="StyleUnderline"/>
        </w:rPr>
        <w:t>a much more limited nuclear war would be a global catastrophe, with severe humanitarian consequences extending far beyond the countries directly involved in the conflict.</w:t>
      </w:r>
      <w:r w:rsidRPr="009B6DE8">
        <w:rPr>
          <w:sz w:val="12"/>
        </w:rPr>
        <w:t>¶</w:t>
      </w:r>
      <w:r w:rsidRPr="009B6DE8">
        <w:t xml:space="preserve"> These findings have significant implications for nuclear weapons policy choices in South Asia and for the policies of other states toward India and Pakistan. Yet, the issue extends well beyond South Asia. </w:t>
      </w:r>
      <w:r w:rsidRPr="001E194D">
        <w:rPr>
          <w:rStyle w:val="StyleUnderline"/>
        </w:rPr>
        <w:t>The arsenals of China</w:t>
      </w:r>
      <w:r w:rsidRPr="009B6DE8">
        <w:t xml:space="preserve">, France, Israel, and the United Kingdom </w:t>
      </w:r>
      <w:r w:rsidRPr="001E194D">
        <w:rPr>
          <w:rStyle w:val="StyleUnderline"/>
        </w:rPr>
        <w:t>are</w:t>
      </w:r>
      <w:r w:rsidRPr="009B6DE8">
        <w:t xml:space="preserve"> all </w:t>
      </w:r>
      <w:r w:rsidRPr="001E194D">
        <w:rPr>
          <w:rStyle w:val="StyleUnderline"/>
        </w:rPr>
        <w:t>capable of causing the same or greater degrees of climate disruption.</w:t>
      </w:r>
    </w:p>
    <w:p w:rsidR="0030733F" w:rsidRDefault="0030733F" w:rsidP="0030733F"/>
    <w:p w:rsidR="0030733F" w:rsidRPr="0030733F" w:rsidRDefault="0030733F" w:rsidP="0030733F"/>
    <w:p w:rsidR="0030733F" w:rsidRPr="00AD752F" w:rsidRDefault="0030733F" w:rsidP="0030733F">
      <w:pPr>
        <w:pStyle w:val="Heading4"/>
      </w:pPr>
      <w:r>
        <w:t xml:space="preserve">Conventional war goes nuclear – “use </w:t>
      </w:r>
      <w:proofErr w:type="spellStart"/>
      <w:r>
        <w:t>em</w:t>
      </w:r>
      <w:proofErr w:type="spellEnd"/>
      <w:r>
        <w:t xml:space="preserve"> or lose </w:t>
      </w:r>
      <w:proofErr w:type="spellStart"/>
      <w:r>
        <w:t>em</w:t>
      </w:r>
      <w:proofErr w:type="spellEnd"/>
      <w:r>
        <w:t xml:space="preserve">”, </w:t>
      </w:r>
      <w:proofErr w:type="spellStart"/>
      <w:r>
        <w:t>miscalc</w:t>
      </w:r>
      <w:proofErr w:type="spellEnd"/>
      <w:r>
        <w:t xml:space="preserve">, aggressive tactics, and tactical overlap </w:t>
      </w:r>
    </w:p>
    <w:p w:rsidR="0030733F" w:rsidRDefault="0030733F" w:rsidP="0030733F">
      <w:r w:rsidRPr="00D80FB9">
        <w:rPr>
          <w:rStyle w:val="Style13ptBold"/>
        </w:rPr>
        <w:t>Talmadge,</w:t>
      </w:r>
      <w:r>
        <w:rPr>
          <w:rStyle w:val="Style13ptBold"/>
        </w:rPr>
        <w:t xml:space="preserve"> George Washington University Political Science and International Affairs Assistant Professor,</w:t>
      </w:r>
      <w:r w:rsidRPr="00D80FB9">
        <w:rPr>
          <w:rStyle w:val="Style13ptBold"/>
        </w:rPr>
        <w:t xml:space="preserve"> 16</w:t>
      </w:r>
      <w:r>
        <w:t xml:space="preserve"> [Caitlin, February, Institute for Security and Conflict Studies, Preventing Nuclear Escalation in U.S.–China Conflict,  </w:t>
      </w:r>
      <w:hyperlink r:id="rId15" w:history="1">
        <w:r w:rsidRPr="004F0E1F">
          <w:rPr>
            <w:rStyle w:val="Hyperlink"/>
          </w:rPr>
          <w:t>https://www.wilsoncenter.org/sites/ default/files/ china_policy_brief_talmadge_0.pdf</w:t>
        </w:r>
      </w:hyperlink>
      <w:r>
        <w:t xml:space="preserve">, accessed 7/3/16, </w:t>
      </w:r>
      <w:proofErr w:type="spellStart"/>
      <w:r>
        <w:t>ge</w:t>
      </w:r>
      <w:proofErr w:type="spellEnd"/>
      <w:r>
        <w:t xml:space="preserve">] </w:t>
      </w:r>
    </w:p>
    <w:p w:rsidR="0030733F" w:rsidRPr="00D80FB9" w:rsidRDefault="0030733F" w:rsidP="0030733F">
      <w:pPr>
        <w:rPr>
          <w:rStyle w:val="StyleUnderline"/>
        </w:rPr>
      </w:pPr>
      <w:r w:rsidRPr="009B6DE8">
        <w:t xml:space="preserve">Conventional Counterforce as a Pathway to Nuclear Escalation Conventional </w:t>
      </w:r>
      <w:r w:rsidRPr="009B6DE8">
        <w:rPr>
          <w:sz w:val="12"/>
        </w:rPr>
        <w:t>¶</w:t>
      </w:r>
      <w:r w:rsidRPr="009B6DE8">
        <w:t xml:space="preserve"> War between the United States and China remains a low-probability event. </w:t>
      </w:r>
      <w:r w:rsidRPr="00D80FB9">
        <w:rPr>
          <w:rStyle w:val="StyleUnderline"/>
        </w:rPr>
        <w:t>But if such a war were to break out, the risk of</w:t>
      </w:r>
      <w:r>
        <w:rPr>
          <w:rStyle w:val="StyleUnderline"/>
        </w:rPr>
        <w:t xml:space="preserve"> </w:t>
      </w:r>
      <w:r w:rsidRPr="00D80FB9">
        <w:rPr>
          <w:rStyle w:val="StyleUnderline"/>
        </w:rPr>
        <w:t>nuclear escalation</w:t>
      </w:r>
      <w:r w:rsidRPr="009B6DE8">
        <w:t xml:space="preserve">—that is, actual detonation of nuclear weapons— </w:t>
      </w:r>
      <w:r w:rsidRPr="00D80FB9">
        <w:rPr>
          <w:rStyle w:val="Emphasis"/>
        </w:rPr>
        <w:t>likely would be higher than many observers realize</w:t>
      </w:r>
      <w:r w:rsidRPr="009B6DE8">
        <w:t>. Some aspects of a likely U</w:t>
      </w:r>
      <w:r w:rsidRPr="00D80FB9">
        <w:rPr>
          <w:rStyle w:val="StyleUnderline"/>
        </w:rPr>
        <w:t>.S. campaign in a conventional war against China could look to</w:t>
      </w:r>
      <w:r>
        <w:rPr>
          <w:rStyle w:val="StyleUnderline"/>
        </w:rPr>
        <w:t xml:space="preserve"> </w:t>
      </w:r>
      <w:r w:rsidRPr="00D80FB9">
        <w:rPr>
          <w:rStyle w:val="StyleUnderline"/>
        </w:rPr>
        <w:t>China like an attempt at conventional counterforce, pressuring China</w:t>
      </w:r>
      <w:r>
        <w:rPr>
          <w:rStyle w:val="StyleUnderline"/>
        </w:rPr>
        <w:t xml:space="preserve"> </w:t>
      </w:r>
      <w:r w:rsidRPr="00D80FB9">
        <w:rPr>
          <w:rStyle w:val="StyleUnderline"/>
        </w:rPr>
        <w:t xml:space="preserve">to escalate to nuclear use </w:t>
      </w:r>
      <w:r w:rsidRPr="00D80FB9">
        <w:rPr>
          <w:rStyle w:val="Emphasis"/>
        </w:rPr>
        <w:t>while it still could.</w:t>
      </w:r>
      <w:r w:rsidRPr="009B6DE8">
        <w:rPr>
          <w:rStyle w:val="Emphasis"/>
          <w:b w:val="0"/>
          <w:sz w:val="12"/>
          <w:u w:val="none"/>
        </w:rPr>
        <w:t>¶</w:t>
      </w:r>
      <w:r w:rsidRPr="00AD752F">
        <w:rPr>
          <w:rStyle w:val="Emphasis"/>
          <w:sz w:val="12"/>
        </w:rPr>
        <w:t xml:space="preserve"> </w:t>
      </w:r>
      <w:r w:rsidRPr="009B6DE8">
        <w:t>This escalation scenario is distinct from other possible pathways to nuclear use. For example, in the Cold War the classic scenario for escalation was pre-emption, the notion that one side might try to use its nuclear weapons to pre-emptively destroy the arsenal of the other. Other scenarios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w:t>
      </w:r>
      <w:r w:rsidRPr="009B6DE8">
        <w:rPr>
          <w:sz w:val="12"/>
        </w:rPr>
        <w:t>¶</w:t>
      </w:r>
      <w:r w:rsidRPr="009B6DE8">
        <w:t xml:space="preserve"> </w:t>
      </w:r>
      <w:r w:rsidRPr="00D80FB9">
        <w:rPr>
          <w:rStyle w:val="StyleUnderline"/>
        </w:rPr>
        <w:t>Nuclear escalation in response to an opponent’s perceived attempt at</w:t>
      </w:r>
      <w:r>
        <w:rPr>
          <w:rStyle w:val="StyleUnderline"/>
        </w:rPr>
        <w:t xml:space="preserve"> </w:t>
      </w:r>
      <w:r w:rsidRPr="00D80FB9">
        <w:rPr>
          <w:rStyle w:val="StyleUnderline"/>
        </w:rPr>
        <w:t>conventional counterforce constitutes an alternative pathway to nuclear</w:t>
      </w:r>
      <w:r>
        <w:rPr>
          <w:rStyle w:val="StyleUnderline"/>
        </w:rPr>
        <w:t xml:space="preserve"> </w:t>
      </w:r>
      <w:r w:rsidRPr="00D80FB9">
        <w:rPr>
          <w:rStyle w:val="StyleUnderline"/>
        </w:rPr>
        <w:t>escalation. It can arise when one side’s conventional military campaign</w:t>
      </w:r>
      <w:r>
        <w:rPr>
          <w:rStyle w:val="StyleUnderline"/>
        </w:rPr>
        <w:t xml:space="preserve"> </w:t>
      </w:r>
      <w:r w:rsidRPr="00D80FB9">
        <w:rPr>
          <w:rStyle w:val="StyleUnderline"/>
        </w:rPr>
        <w:t xml:space="preserve">infringes or appears poised to infringe on </w:t>
      </w:r>
      <w:r w:rsidRPr="00D80FB9">
        <w:rPr>
          <w:rStyle w:val="Emphasis"/>
        </w:rPr>
        <w:t>the other side’s ability</w:t>
      </w:r>
      <w:r>
        <w:rPr>
          <w:rStyle w:val="Emphasis"/>
        </w:rPr>
        <w:t xml:space="preserve"> </w:t>
      </w:r>
      <w:r w:rsidRPr="00D80FB9">
        <w:rPr>
          <w:rStyle w:val="Emphasis"/>
        </w:rPr>
        <w:t>to use or control its nuclear arsena</w:t>
      </w:r>
      <w:r w:rsidRPr="00D80FB9">
        <w:rPr>
          <w:rStyle w:val="StyleUnderline"/>
        </w:rPr>
        <w:t>l</w:t>
      </w:r>
      <w:r w:rsidRPr="009B6DE8">
        <w:t xml:space="preserve">. For example, </w:t>
      </w:r>
      <w:r w:rsidRPr="00D80FB9">
        <w:rPr>
          <w:rStyle w:val="StyleUnderline"/>
        </w:rPr>
        <w:t>conventional military</w:t>
      </w:r>
      <w:r>
        <w:rPr>
          <w:rStyle w:val="StyleUnderline"/>
        </w:rPr>
        <w:t xml:space="preserve"> </w:t>
      </w:r>
      <w:r w:rsidRPr="00D80FB9">
        <w:rPr>
          <w:rStyle w:val="StyleUnderline"/>
        </w:rPr>
        <w:t>attacks by one side against the other’s command and control networks,</w:t>
      </w:r>
      <w:r>
        <w:rPr>
          <w:rStyle w:val="StyleUnderline"/>
        </w:rPr>
        <w:t xml:space="preserve"> </w:t>
      </w:r>
      <w:r w:rsidRPr="00D80FB9">
        <w:rPr>
          <w:rStyle w:val="Emphasis"/>
        </w:rPr>
        <w:t>air defenses, early warning radars, submarines, and missile sites</w:t>
      </w:r>
      <w:r w:rsidRPr="00D80FB9">
        <w:rPr>
          <w:rStyle w:val="StyleUnderline"/>
        </w:rPr>
        <w:t xml:space="preserve"> have</w:t>
      </w:r>
      <w:r>
        <w:rPr>
          <w:rStyle w:val="StyleUnderline"/>
        </w:rPr>
        <w:t xml:space="preserve"> </w:t>
      </w:r>
      <w:r w:rsidRPr="00D80FB9">
        <w:rPr>
          <w:rStyle w:val="StyleUnderline"/>
        </w:rPr>
        <w:t>the potential not only to degrade that side’s conventional capabilities</w:t>
      </w:r>
      <w:r>
        <w:rPr>
          <w:rStyle w:val="StyleUnderline"/>
        </w:rPr>
        <w:t xml:space="preserve"> </w:t>
      </w:r>
      <w:r w:rsidRPr="00D80FB9">
        <w:rPr>
          <w:rStyle w:val="StyleUnderline"/>
        </w:rPr>
        <w:t>but also its nuclear capabilities</w:t>
      </w:r>
      <w:r w:rsidRPr="009B6DE8">
        <w:t>.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w:t>
      </w:r>
      <w:r w:rsidRPr="009B6DE8">
        <w:rPr>
          <w:sz w:val="12"/>
        </w:rPr>
        <w:t>¶</w:t>
      </w:r>
      <w:r w:rsidRPr="009B6DE8">
        <w:t xml:space="preserve"> For all of these reasons, a </w:t>
      </w:r>
      <w:r w:rsidRPr="00D80FB9">
        <w:rPr>
          <w:rStyle w:val="StyleUnderline"/>
        </w:rPr>
        <w:t>state subject to attack on these targets may</w:t>
      </w:r>
      <w:r>
        <w:rPr>
          <w:rStyle w:val="StyleUnderline"/>
        </w:rPr>
        <w:t xml:space="preserve"> </w:t>
      </w:r>
      <w:r w:rsidRPr="00D80FB9">
        <w:rPr>
          <w:rStyle w:val="StyleUnderline"/>
        </w:rPr>
        <w:t xml:space="preserve">have </w:t>
      </w:r>
      <w:r w:rsidRPr="00D80FB9">
        <w:rPr>
          <w:rStyle w:val="Emphasis"/>
        </w:rPr>
        <w:t>a difficult time distinguishing</w:t>
      </w:r>
      <w:r w:rsidRPr="00D80FB9">
        <w:rPr>
          <w:rStyle w:val="StyleUnderline"/>
        </w:rPr>
        <w:t xml:space="preserve"> whether the adversary is merely</w:t>
      </w:r>
      <w:r>
        <w:rPr>
          <w:rStyle w:val="StyleUnderline"/>
        </w:rPr>
        <w:t xml:space="preserve"> </w:t>
      </w:r>
      <w:r w:rsidRPr="00D80FB9">
        <w:rPr>
          <w:rStyle w:val="StyleUnderline"/>
        </w:rPr>
        <w:t>conducting a normal conventional campaign, or is seeking to neuter</w:t>
      </w:r>
      <w:r>
        <w:rPr>
          <w:rStyle w:val="StyleUnderline"/>
        </w:rPr>
        <w:t xml:space="preserve"> </w:t>
      </w:r>
      <w:r w:rsidRPr="00D80FB9">
        <w:rPr>
          <w:rStyle w:val="StyleUnderline"/>
        </w:rPr>
        <w:t>the state’s nuclear capabilities</w:t>
      </w:r>
      <w:r w:rsidRPr="009B6DE8">
        <w:t xml:space="preserve">. If </w:t>
      </w:r>
      <w:r w:rsidRPr="00D80FB9">
        <w:rPr>
          <w:rStyle w:val="StyleUnderline"/>
        </w:rPr>
        <w:t>the state</w:t>
      </w:r>
      <w:r w:rsidRPr="009B6DE8">
        <w:t xml:space="preserve"> fears the latter, it </w:t>
      </w:r>
      <w:r w:rsidRPr="00D80FB9">
        <w:rPr>
          <w:rStyle w:val="Emphasis"/>
        </w:rPr>
        <w:t>may wish</w:t>
      </w:r>
      <w:r>
        <w:rPr>
          <w:rStyle w:val="Emphasis"/>
        </w:rPr>
        <w:t xml:space="preserve"> </w:t>
      </w:r>
      <w:r w:rsidRPr="00D80FB9">
        <w:rPr>
          <w:rStyle w:val="Emphasis"/>
        </w:rPr>
        <w:t xml:space="preserve">to escalate to nuclear use while it still has the ability to do so. </w:t>
      </w:r>
      <w:r w:rsidRPr="009B6DE8">
        <w:t xml:space="preserve">Such fears also could lead the state to engage in behaviors that make other pathways to escalation more likely. For example, </w:t>
      </w:r>
      <w:r w:rsidRPr="00D80FB9">
        <w:rPr>
          <w:rStyle w:val="StyleUnderline"/>
        </w:rPr>
        <w:t>the state could opt for</w:t>
      </w:r>
      <w:r>
        <w:rPr>
          <w:rStyle w:val="StyleUnderline"/>
        </w:rPr>
        <w:t xml:space="preserve"> </w:t>
      </w:r>
      <w:r w:rsidRPr="00D80FB9">
        <w:rPr>
          <w:rStyle w:val="StyleUnderline"/>
        </w:rPr>
        <w:t xml:space="preserve">more </w:t>
      </w:r>
      <w:r w:rsidRPr="00D80FB9">
        <w:rPr>
          <w:rStyle w:val="Emphasis"/>
        </w:rPr>
        <w:t>decentralized control of nuclear weapons</w:t>
      </w:r>
      <w:r w:rsidRPr="00D80FB9">
        <w:rPr>
          <w:rStyle w:val="StyleUnderline"/>
        </w:rPr>
        <w:t>, which would reduce</w:t>
      </w:r>
      <w:r>
        <w:rPr>
          <w:rStyle w:val="StyleUnderline"/>
        </w:rPr>
        <w:t xml:space="preserve"> </w:t>
      </w:r>
      <w:r w:rsidRPr="00D80FB9">
        <w:rPr>
          <w:rStyle w:val="StyleUnderline"/>
        </w:rPr>
        <w:t xml:space="preserve">vulnerability to conventional counterforce but </w:t>
      </w:r>
      <w:r w:rsidRPr="00D80FB9">
        <w:rPr>
          <w:rStyle w:val="Emphasis"/>
        </w:rPr>
        <w:t>heighten the danger of</w:t>
      </w:r>
      <w:r>
        <w:rPr>
          <w:rStyle w:val="Emphasis"/>
        </w:rPr>
        <w:t xml:space="preserve"> </w:t>
      </w:r>
      <w:r w:rsidRPr="00D80FB9">
        <w:rPr>
          <w:rStyle w:val="Emphasis"/>
        </w:rPr>
        <w:t>unauthorized launch.</w:t>
      </w:r>
      <w:r w:rsidRPr="009B6DE8">
        <w:rPr>
          <w:rStyle w:val="Emphasis"/>
          <w:b w:val="0"/>
          <w:sz w:val="12"/>
          <w:u w:val="none"/>
        </w:rPr>
        <w:t>¶</w:t>
      </w:r>
      <w:r w:rsidRPr="00AD752F">
        <w:rPr>
          <w:rStyle w:val="Emphasis"/>
          <w:sz w:val="12"/>
        </w:rPr>
        <w:t xml:space="preserve"> </w:t>
      </w:r>
      <w:proofErr w:type="gramStart"/>
      <w:r w:rsidRPr="009B6DE8">
        <w:t>Ultimately</w:t>
      </w:r>
      <w:proofErr w:type="gramEnd"/>
      <w:r w:rsidRPr="009B6DE8">
        <w:t xml:space="preserve">, escalation depends on how a state perceives an aggressive conventional campaign against it.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w:t>
      </w:r>
      <w:r w:rsidRPr="00D80FB9">
        <w:rPr>
          <w:rStyle w:val="StyleUnderline"/>
        </w:rPr>
        <w:t>Either way, the target state’s fear of disarmament could</w:t>
      </w:r>
      <w:r>
        <w:rPr>
          <w:rStyle w:val="StyleUnderline"/>
        </w:rPr>
        <w:t xml:space="preserve"> </w:t>
      </w:r>
      <w:r w:rsidRPr="00D80FB9">
        <w:rPr>
          <w:rStyle w:val="StyleUnderline"/>
        </w:rPr>
        <w:t>lead that state to use nuclear weapons.</w:t>
      </w:r>
      <w:r w:rsidRPr="009B6DE8">
        <w:rPr>
          <w:rStyle w:val="StyleUnderline"/>
          <w:sz w:val="12"/>
          <w:u w:val="none"/>
        </w:rPr>
        <w:t>¶</w:t>
      </w:r>
      <w:r w:rsidRPr="00AD752F">
        <w:rPr>
          <w:rStyle w:val="StyleUnderline"/>
          <w:sz w:val="12"/>
        </w:rPr>
        <w:t xml:space="preserve"> </w:t>
      </w:r>
      <w:r w:rsidRPr="009B6DE8">
        <w:t>The Dangers of Nuclear Escalation in the Event of U.S.–China Conflict</w:t>
      </w:r>
      <w:r w:rsidRPr="009B6DE8">
        <w:rPr>
          <w:sz w:val="12"/>
        </w:rPr>
        <w:t>¶</w:t>
      </w:r>
      <w:r w:rsidRPr="009B6DE8">
        <w:t xml:space="preserve"> </w:t>
      </w:r>
      <w:r w:rsidRPr="00D80FB9">
        <w:rPr>
          <w:rStyle w:val="StyleUnderline"/>
        </w:rPr>
        <w:t>Five factors suggest that a U.S.–China conventional war could activate this escalatory mechanism.</w:t>
      </w:r>
      <w:r w:rsidRPr="009B6DE8">
        <w:rPr>
          <w:rStyle w:val="StyleUnderline"/>
          <w:sz w:val="12"/>
          <w:u w:val="none"/>
        </w:rPr>
        <w:t>¶</w:t>
      </w:r>
      <w:r w:rsidRPr="00AD752F">
        <w:rPr>
          <w:rStyle w:val="StyleUnderline"/>
          <w:sz w:val="12"/>
        </w:rPr>
        <w:t xml:space="preserve"> </w:t>
      </w:r>
      <w:r w:rsidRPr="009B6DE8">
        <w:t xml:space="preserve">First, the United States embraces highly offensive conventional concepts of operations in the Pacific, despite the nuclear pressures these approaches might place on China. </w:t>
      </w:r>
      <w:r w:rsidRPr="00D80FB9">
        <w:rPr>
          <w:rStyle w:val="StyleUnderline"/>
        </w:rPr>
        <w:t>A U.S. campaign in a conventional</w:t>
      </w:r>
      <w:r>
        <w:rPr>
          <w:rStyle w:val="StyleUnderline"/>
        </w:rPr>
        <w:t xml:space="preserve"> </w:t>
      </w:r>
      <w:r w:rsidRPr="00D80FB9">
        <w:rPr>
          <w:rStyle w:val="StyleUnderline"/>
        </w:rPr>
        <w:t>war with China could target Chinese submarines, missile sites, command</w:t>
      </w:r>
      <w:r>
        <w:rPr>
          <w:rStyle w:val="StyleUnderline"/>
        </w:rPr>
        <w:t xml:space="preserve"> </w:t>
      </w:r>
      <w:r w:rsidRPr="00D80FB9">
        <w:rPr>
          <w:rStyle w:val="StyleUnderline"/>
        </w:rPr>
        <w:t>and control systems, air defense networks, and other sites well</w:t>
      </w:r>
      <w:r>
        <w:rPr>
          <w:rStyle w:val="StyleUnderline"/>
        </w:rPr>
        <w:t xml:space="preserve"> </w:t>
      </w:r>
      <w:r w:rsidRPr="00D80FB9">
        <w:rPr>
          <w:rStyle w:val="StyleUnderline"/>
        </w:rPr>
        <w:t>inside the Chinese mainland</w:t>
      </w:r>
      <w:r w:rsidRPr="009B6DE8">
        <w:t xml:space="preserve">. </w:t>
      </w:r>
      <w:r w:rsidRPr="00D80FB9">
        <w:rPr>
          <w:rStyle w:val="StyleUnderline"/>
        </w:rPr>
        <w:t xml:space="preserve">From </w:t>
      </w:r>
      <w:r w:rsidRPr="00D80FB9">
        <w:rPr>
          <w:rStyle w:val="Emphasis"/>
        </w:rPr>
        <w:t>China’s perspective</w:t>
      </w:r>
      <w:r w:rsidRPr="00D80FB9">
        <w:rPr>
          <w:rStyle w:val="StyleUnderline"/>
        </w:rPr>
        <w:t xml:space="preserve"> these assets</w:t>
      </w:r>
      <w:r>
        <w:rPr>
          <w:rStyle w:val="StyleUnderline"/>
        </w:rPr>
        <w:t xml:space="preserve"> </w:t>
      </w:r>
      <w:r w:rsidRPr="00D80FB9">
        <w:rPr>
          <w:rStyle w:val="StyleUnderline"/>
        </w:rPr>
        <w:t xml:space="preserve">may be </w:t>
      </w:r>
      <w:r w:rsidRPr="00D80FB9">
        <w:rPr>
          <w:rStyle w:val="Emphasis"/>
        </w:rPr>
        <w:t>relevant to China’s assured retaliation capability</w:t>
      </w:r>
      <w:r w:rsidRPr="00D80FB9">
        <w:rPr>
          <w:rStyle w:val="StyleUnderline"/>
        </w:rPr>
        <w:t>.</w:t>
      </w:r>
      <w:r w:rsidRPr="009B6DE8">
        <w:t xml:space="preserve"> Thus what the United States may view as </w:t>
      </w:r>
      <w:r w:rsidRPr="00D80FB9">
        <w:rPr>
          <w:rStyle w:val="StyleUnderline"/>
        </w:rPr>
        <w:t>a purely conventional operation might look</w:t>
      </w:r>
      <w:r>
        <w:rPr>
          <w:rStyle w:val="StyleUnderline"/>
        </w:rPr>
        <w:t xml:space="preserve"> </w:t>
      </w:r>
      <w:r w:rsidRPr="00D80FB9">
        <w:rPr>
          <w:rStyle w:val="StyleUnderline"/>
        </w:rPr>
        <w:t xml:space="preserve">to China like the prelude to a counterforce strike, creating strong </w:t>
      </w:r>
      <w:r w:rsidRPr="00D80FB9">
        <w:rPr>
          <w:rStyle w:val="Emphasis"/>
        </w:rPr>
        <w:t>use or-lose</w:t>
      </w:r>
      <w:r>
        <w:rPr>
          <w:rStyle w:val="Emphasis"/>
        </w:rPr>
        <w:t xml:space="preserve"> </w:t>
      </w:r>
      <w:r w:rsidRPr="00D80FB9">
        <w:rPr>
          <w:rStyle w:val="Emphasis"/>
        </w:rPr>
        <w:t>pressures</w:t>
      </w:r>
      <w:r w:rsidRPr="009B6DE8">
        <w:t xml:space="preserve">. Indeed, some </w:t>
      </w:r>
      <w:r w:rsidRPr="00D80FB9">
        <w:rPr>
          <w:rStyle w:val="StyleUnderline"/>
        </w:rPr>
        <w:t xml:space="preserve">Chinese </w:t>
      </w:r>
      <w:r w:rsidRPr="00D80FB9">
        <w:rPr>
          <w:rStyle w:val="Emphasis"/>
        </w:rPr>
        <w:t>statements indicate</w:t>
      </w:r>
      <w:r w:rsidRPr="00D80FB9">
        <w:rPr>
          <w:rStyle w:val="StyleUnderline"/>
        </w:rPr>
        <w:t xml:space="preserve"> that conventional</w:t>
      </w:r>
      <w:r>
        <w:rPr>
          <w:rStyle w:val="StyleUnderline"/>
        </w:rPr>
        <w:t xml:space="preserve"> </w:t>
      </w:r>
      <w:r w:rsidRPr="00D80FB9">
        <w:rPr>
          <w:rStyle w:val="StyleUnderline"/>
        </w:rPr>
        <w:t>attacks on China’s nuclear capabilities could vitiate China’s</w:t>
      </w:r>
      <w:r>
        <w:rPr>
          <w:rStyle w:val="StyleUnderline"/>
        </w:rPr>
        <w:t xml:space="preserve"> </w:t>
      </w:r>
      <w:r w:rsidRPr="00D80FB9">
        <w:rPr>
          <w:rStyle w:val="StyleUnderline"/>
        </w:rPr>
        <w:t>no-first-use pledge.</w:t>
      </w:r>
      <w:r w:rsidRPr="009B6DE8">
        <w:rPr>
          <w:rStyle w:val="StyleUnderline"/>
          <w:sz w:val="12"/>
          <w:u w:val="none"/>
        </w:rPr>
        <w:t>¶</w:t>
      </w:r>
      <w:r w:rsidRPr="00AD752F">
        <w:rPr>
          <w:rStyle w:val="StyleUnderline"/>
          <w:sz w:val="12"/>
        </w:rPr>
        <w:t xml:space="preserve"> </w:t>
      </w:r>
      <w:r w:rsidRPr="009B6DE8">
        <w:t>Second</w:t>
      </w:r>
      <w:r w:rsidRPr="00D80FB9">
        <w:rPr>
          <w:rStyle w:val="StyleUnderline"/>
        </w:rPr>
        <w:t>, U.S. alliance commitments could further exacerbate this danger</w:t>
      </w:r>
      <w:r w:rsidRPr="009B6DE8">
        <w:t xml:space="preserve">. The Pacific Ocean may insulate the United States from much of China’s striking power, but U.S. allies, particularly </w:t>
      </w:r>
      <w:r w:rsidRPr="00D80FB9">
        <w:rPr>
          <w:rStyle w:val="StyleUnderline"/>
        </w:rPr>
        <w:t>Japan and Taiwan, would</w:t>
      </w:r>
      <w:r>
        <w:rPr>
          <w:rStyle w:val="StyleUnderline"/>
        </w:rPr>
        <w:t xml:space="preserve"> </w:t>
      </w:r>
      <w:r w:rsidRPr="00D80FB9">
        <w:rPr>
          <w:rStyle w:val="StyleUnderline"/>
        </w:rPr>
        <w:t>be much more militarily and economically exposed in the event of a</w:t>
      </w:r>
      <w:r>
        <w:rPr>
          <w:rStyle w:val="StyleUnderline"/>
        </w:rPr>
        <w:t xml:space="preserve"> </w:t>
      </w:r>
      <w:r w:rsidRPr="00D80FB9">
        <w:rPr>
          <w:rStyle w:val="StyleUnderline"/>
        </w:rPr>
        <w:t>U.S.–China war.</w:t>
      </w:r>
      <w:r w:rsidRPr="009B6DE8">
        <w:t xml:space="preserve"> </w:t>
      </w:r>
      <w:r w:rsidRPr="00D80FB9">
        <w:rPr>
          <w:rStyle w:val="StyleUnderline"/>
        </w:rPr>
        <w:t>Even if the United States believed it could achieve security</w:t>
      </w:r>
      <w:r>
        <w:rPr>
          <w:rStyle w:val="StyleUnderline"/>
        </w:rPr>
        <w:t xml:space="preserve"> </w:t>
      </w:r>
      <w:r w:rsidRPr="00D80FB9">
        <w:rPr>
          <w:rStyle w:val="StyleUnderline"/>
        </w:rPr>
        <w:t>through a slower and more limited conventional campaign, U.S.</w:t>
      </w:r>
      <w:r>
        <w:rPr>
          <w:rStyle w:val="StyleUnderline"/>
        </w:rPr>
        <w:t xml:space="preserve"> </w:t>
      </w:r>
      <w:r w:rsidRPr="00D80FB9">
        <w:rPr>
          <w:rStyle w:val="Emphasis"/>
        </w:rPr>
        <w:t>allies might not share that conviction</w:t>
      </w:r>
      <w:r w:rsidRPr="009B6DE8">
        <w:t>. This reality again suggests that U.S. conventional operations could quickly expand in ways that could appear to impinge on Chinese nuclear capabilities.</w:t>
      </w:r>
      <w:r w:rsidRPr="009B6DE8">
        <w:rPr>
          <w:sz w:val="12"/>
        </w:rPr>
        <w:t>¶</w:t>
      </w:r>
      <w:r w:rsidRPr="009B6DE8">
        <w:t xml:space="preserve"> Third, </w:t>
      </w:r>
      <w:r w:rsidRPr="00D80FB9">
        <w:rPr>
          <w:rStyle w:val="StyleUnderline"/>
        </w:rPr>
        <w:t>the U.S. military’s organizational tendencies also tilt in the direction</w:t>
      </w:r>
      <w:r>
        <w:rPr>
          <w:rStyle w:val="StyleUnderline"/>
        </w:rPr>
        <w:t xml:space="preserve"> </w:t>
      </w:r>
      <w:r w:rsidRPr="00D80FB9">
        <w:rPr>
          <w:rStyle w:val="StyleUnderline"/>
        </w:rPr>
        <w:t xml:space="preserve">of a more </w:t>
      </w:r>
      <w:r w:rsidRPr="00D80FB9">
        <w:rPr>
          <w:rStyle w:val="Emphasis"/>
        </w:rPr>
        <w:t>conventionally aggressive</w:t>
      </w:r>
      <w:r w:rsidRPr="00D80FB9">
        <w:rPr>
          <w:rStyle w:val="StyleUnderline"/>
        </w:rPr>
        <w:t xml:space="preserve"> campaign</w:t>
      </w:r>
      <w:r w:rsidRPr="009B6DE8">
        <w:t xml:space="preserve">. For understandable reasons, militaries have a well-developed general preference for the offense. Militaries also tend to pursue tactical and operational advantages at the expense of broader strategic and political objectives. </w:t>
      </w:r>
      <w:r w:rsidRPr="00D80FB9">
        <w:rPr>
          <w:rStyle w:val="StyleUnderline"/>
        </w:rPr>
        <w:t>Historically this behavior has resulted in a U.S. approach that is very</w:t>
      </w:r>
      <w:r>
        <w:rPr>
          <w:rStyle w:val="StyleUnderline"/>
        </w:rPr>
        <w:t xml:space="preserve"> </w:t>
      </w:r>
      <w:r w:rsidRPr="00D80FB9">
        <w:rPr>
          <w:rStyle w:val="StyleUnderline"/>
        </w:rPr>
        <w:t xml:space="preserve">good at general deterrence (preventing the outbreak of war) but </w:t>
      </w:r>
      <w:r w:rsidRPr="00D80FB9">
        <w:rPr>
          <w:rStyle w:val="Emphasis"/>
        </w:rPr>
        <w:t>less</w:t>
      </w:r>
      <w:r>
        <w:rPr>
          <w:rStyle w:val="Emphasis"/>
        </w:rPr>
        <w:t xml:space="preserve"> </w:t>
      </w:r>
      <w:r w:rsidRPr="00D80FB9">
        <w:rPr>
          <w:rStyle w:val="Emphasis"/>
        </w:rPr>
        <w:t>adept at intra-war deterrence (that is, preventing ongoing wars from</w:t>
      </w:r>
      <w:r>
        <w:rPr>
          <w:rStyle w:val="Emphasis"/>
        </w:rPr>
        <w:t xml:space="preserve"> </w:t>
      </w:r>
      <w:r w:rsidRPr="00D80FB9">
        <w:rPr>
          <w:rStyle w:val="Emphasis"/>
        </w:rPr>
        <w:t>escalating).</w:t>
      </w:r>
      <w:r w:rsidRPr="009B6DE8">
        <w:rPr>
          <w:rStyle w:val="Emphasis"/>
          <w:b w:val="0"/>
          <w:sz w:val="12"/>
          <w:u w:val="none"/>
        </w:rPr>
        <w:t>¶</w:t>
      </w:r>
      <w:r w:rsidRPr="00AD752F">
        <w:rPr>
          <w:rStyle w:val="Emphasis"/>
          <w:sz w:val="12"/>
        </w:rPr>
        <w:t xml:space="preserve"> </w:t>
      </w:r>
      <w:r w:rsidRPr="009B6DE8">
        <w:t xml:space="preserve">Fourth, </w:t>
      </w:r>
      <w:r w:rsidRPr="00D80FB9">
        <w:rPr>
          <w:rStyle w:val="StyleUnderline"/>
        </w:rPr>
        <w:t>civilian control of the U.S. military is unlikely to check these tendencies</w:t>
      </w:r>
      <w:r w:rsidRPr="009B6DE8">
        <w:t xml:space="preserve">. Some </w:t>
      </w:r>
      <w:r w:rsidRPr="00D80FB9">
        <w:rPr>
          <w:rStyle w:val="StyleUnderline"/>
        </w:rPr>
        <w:t>civilian policymakers may not be fully aware of the potentially</w:t>
      </w:r>
      <w:r>
        <w:rPr>
          <w:rStyle w:val="StyleUnderline"/>
        </w:rPr>
        <w:t xml:space="preserve"> </w:t>
      </w:r>
      <w:r w:rsidRPr="00D80FB9">
        <w:rPr>
          <w:rStyle w:val="StyleUnderline"/>
        </w:rPr>
        <w:t>escalatory implications of such approaches, while others may</w:t>
      </w:r>
      <w:r>
        <w:rPr>
          <w:rStyle w:val="StyleUnderline"/>
        </w:rPr>
        <w:t xml:space="preserve"> </w:t>
      </w:r>
      <w:r w:rsidRPr="00D80FB9">
        <w:rPr>
          <w:rStyle w:val="StyleUnderline"/>
        </w:rPr>
        <w:t>actually embrace these approaches</w:t>
      </w:r>
      <w:r w:rsidRPr="009B6DE8">
        <w:t>. The historical record suggests that civilian oversight of conventional operations with nuclear implications has not always been robust.</w:t>
      </w:r>
      <w:r w:rsidRPr="009B6DE8">
        <w:rPr>
          <w:sz w:val="12"/>
        </w:rPr>
        <w:t>¶</w:t>
      </w:r>
      <w:r w:rsidRPr="009B6DE8">
        <w:t xml:space="preserve"> </w:t>
      </w:r>
      <w:proofErr w:type="gramStart"/>
      <w:r w:rsidRPr="009B6DE8">
        <w:t>Fifth</w:t>
      </w:r>
      <w:proofErr w:type="gramEnd"/>
      <w:r w:rsidRPr="009B6DE8">
        <w:t xml:space="preserve">, </w:t>
      </w:r>
      <w:r w:rsidRPr="00D80FB9">
        <w:rPr>
          <w:rStyle w:val="StyleUnderline"/>
        </w:rPr>
        <w:t>situational awareness is likely to deteriorate rapidly for the United</w:t>
      </w:r>
      <w:r>
        <w:rPr>
          <w:rStyle w:val="StyleUnderline"/>
        </w:rPr>
        <w:t xml:space="preserve"> </w:t>
      </w:r>
      <w:r w:rsidRPr="00D80FB9">
        <w:rPr>
          <w:rStyle w:val="StyleUnderline"/>
        </w:rPr>
        <w:t>States and especially China during a conventional conflict, in ways that</w:t>
      </w:r>
      <w:r>
        <w:rPr>
          <w:rStyle w:val="StyleUnderline"/>
        </w:rPr>
        <w:t xml:space="preserve"> </w:t>
      </w:r>
      <w:r w:rsidRPr="00D80FB9">
        <w:rPr>
          <w:rStyle w:val="StyleUnderline"/>
        </w:rPr>
        <w:t>further compound all of the escalatory pressures just discussed.</w:t>
      </w:r>
      <w:r w:rsidRPr="009B6DE8">
        <w:t xml:space="preserve"> After all, </w:t>
      </w:r>
      <w:r w:rsidRPr="00D80FB9">
        <w:rPr>
          <w:rStyle w:val="Emphasis"/>
        </w:rPr>
        <w:t>denying China knowledge</w:t>
      </w:r>
      <w:r w:rsidRPr="00D80FB9">
        <w:rPr>
          <w:rStyle w:val="StyleUnderline"/>
        </w:rPr>
        <w:t xml:space="preserve"> of the battle space through the destruction</w:t>
      </w:r>
      <w:r>
        <w:rPr>
          <w:rStyle w:val="StyleUnderline"/>
        </w:rPr>
        <w:t xml:space="preserve"> </w:t>
      </w:r>
      <w:r w:rsidRPr="00D80FB9">
        <w:rPr>
          <w:rStyle w:val="StyleUnderline"/>
        </w:rPr>
        <w:t>of intelligence, surveillance, and reconnaissance assets (ISR) and</w:t>
      </w:r>
      <w:r>
        <w:rPr>
          <w:rStyle w:val="StyleUnderline"/>
        </w:rPr>
        <w:t xml:space="preserve"> </w:t>
      </w:r>
      <w:r w:rsidRPr="00D80FB9">
        <w:rPr>
          <w:rStyle w:val="StyleUnderline"/>
        </w:rPr>
        <w:t xml:space="preserve">command and control networks is </w:t>
      </w:r>
      <w:r w:rsidRPr="00D80FB9">
        <w:rPr>
          <w:rStyle w:val="Emphasis"/>
        </w:rPr>
        <w:t>likely to be one of the primary objectives</w:t>
      </w:r>
      <w:r>
        <w:rPr>
          <w:rStyle w:val="Emphasis"/>
        </w:rPr>
        <w:t xml:space="preserve"> </w:t>
      </w:r>
      <w:r w:rsidRPr="00D80FB9">
        <w:rPr>
          <w:rStyle w:val="Emphasis"/>
        </w:rPr>
        <w:t>of any U.S. military strategy</w:t>
      </w:r>
      <w:r w:rsidRPr="00D80FB9">
        <w:rPr>
          <w:rStyle w:val="StyleUnderline"/>
        </w:rPr>
        <w:t>.</w:t>
      </w:r>
      <w:r w:rsidRPr="009B6DE8">
        <w:t xml:space="preserve"> </w:t>
      </w:r>
      <w:r w:rsidRPr="00D80FB9">
        <w:rPr>
          <w:rStyle w:val="StyleUnderline"/>
        </w:rPr>
        <w:t>These sorts of attacks will be essential</w:t>
      </w:r>
      <w:r>
        <w:rPr>
          <w:rStyle w:val="StyleUnderline"/>
        </w:rPr>
        <w:t xml:space="preserve"> </w:t>
      </w:r>
      <w:r w:rsidRPr="00D80FB9">
        <w:rPr>
          <w:rStyle w:val="StyleUnderline"/>
        </w:rPr>
        <w:t>to U.S. conventional success but also will make it increasingly difficult</w:t>
      </w:r>
      <w:r>
        <w:rPr>
          <w:rStyle w:val="StyleUnderline"/>
        </w:rPr>
        <w:t xml:space="preserve"> </w:t>
      </w:r>
      <w:r w:rsidRPr="00D80FB9">
        <w:rPr>
          <w:rStyle w:val="StyleUnderline"/>
        </w:rPr>
        <w:t>for China to feel confident that U.S. aims are limited and that China’s nuclear</w:t>
      </w:r>
      <w:r>
        <w:rPr>
          <w:rStyle w:val="StyleUnderline"/>
        </w:rPr>
        <w:t xml:space="preserve"> </w:t>
      </w:r>
      <w:r w:rsidRPr="00D80FB9">
        <w:rPr>
          <w:rStyle w:val="StyleUnderline"/>
        </w:rPr>
        <w:t>retaliatory capabilities remain intact</w:t>
      </w:r>
      <w:r w:rsidRPr="009B6DE8">
        <w:t xml:space="preserve">. Similarly, </w:t>
      </w:r>
      <w:r w:rsidRPr="00D80FB9">
        <w:rPr>
          <w:rStyle w:val="StyleUnderline"/>
        </w:rPr>
        <w:t>the United States</w:t>
      </w:r>
      <w:r>
        <w:rPr>
          <w:rStyle w:val="StyleUnderline"/>
        </w:rPr>
        <w:t xml:space="preserve"> </w:t>
      </w:r>
      <w:r w:rsidRPr="00D80FB9">
        <w:rPr>
          <w:rStyle w:val="StyleUnderline"/>
        </w:rPr>
        <w:t xml:space="preserve">may cross Chinese nuclear tripwires </w:t>
      </w:r>
      <w:r w:rsidRPr="00D80FB9">
        <w:rPr>
          <w:rStyle w:val="Emphasis"/>
        </w:rPr>
        <w:t>without realizing it</w:t>
      </w:r>
      <w:r w:rsidRPr="00D80FB9">
        <w:rPr>
          <w:rStyle w:val="StyleUnderline"/>
        </w:rPr>
        <w:t>.</w:t>
      </w:r>
    </w:p>
    <w:p w:rsidR="0030733F" w:rsidRPr="0030733F" w:rsidRDefault="0030733F" w:rsidP="0030733F"/>
    <w:p w:rsidR="001A2EB0" w:rsidRDefault="001A2EB0" w:rsidP="006E1293">
      <w:pPr>
        <w:pStyle w:val="Heading3"/>
      </w:pPr>
      <w:r>
        <w:t>AT: Carriers</w:t>
      </w:r>
    </w:p>
    <w:p w:rsidR="008D1D0D" w:rsidRDefault="008D1D0D" w:rsidP="008D1D0D">
      <w:pPr>
        <w:pStyle w:val="Heading4"/>
      </w:pPr>
      <w:r>
        <w:t xml:space="preserve">Non-unique - Carriers are vulnerable now – newest </w:t>
      </w:r>
      <w:proofErr w:type="spellStart"/>
      <w:proofErr w:type="gramStart"/>
      <w:r>
        <w:t>ev</w:t>
      </w:r>
      <w:proofErr w:type="spellEnd"/>
      <w:proofErr w:type="gramEnd"/>
    </w:p>
    <w:p w:rsidR="008D1D0D" w:rsidRPr="008433EF" w:rsidRDefault="008D1D0D" w:rsidP="008D1D0D">
      <w:pPr>
        <w:rPr>
          <w:b/>
          <w:bCs/>
          <w:sz w:val="26"/>
        </w:rPr>
      </w:pPr>
      <w:proofErr w:type="spellStart"/>
      <w:r>
        <w:rPr>
          <w:rStyle w:val="Style13ptBold"/>
        </w:rPr>
        <w:t>Heginbotham</w:t>
      </w:r>
      <w:proofErr w:type="spellEnd"/>
      <w:r>
        <w:rPr>
          <w:rStyle w:val="Style13ptBold"/>
        </w:rPr>
        <w:t xml:space="preserve"> 15 </w:t>
      </w:r>
      <w:r>
        <w:t xml:space="preserve">(Eric, </w:t>
      </w:r>
      <w:r w:rsidRPr="00D96693">
        <w:t xml:space="preserve">senior political scientist at the RAND Corporation specializing in East Asian security issues. </w:t>
      </w:r>
      <w:proofErr w:type="spellStart"/>
      <w:r w:rsidRPr="00D96693">
        <w:t>Heginbotham</w:t>
      </w:r>
      <w:proofErr w:type="spellEnd"/>
      <w:r w:rsidRPr="00D96693">
        <w:t xml:space="preserve"> is also a professor at the </w:t>
      </w:r>
      <w:proofErr w:type="spellStart"/>
      <w:r w:rsidRPr="00D96693">
        <w:t>Pardee</w:t>
      </w:r>
      <w:proofErr w:type="spellEnd"/>
      <w:r w:rsidRPr="00D96693">
        <w:t xml:space="preserve"> RAND Graduate School.</w:t>
      </w:r>
      <w:r>
        <w:t xml:space="preserve"> PhD from MIT, “Chinese Threats to US Surface Ships,” RAND, </w:t>
      </w:r>
      <w:hyperlink r:id="rId16" w:history="1">
        <w:r w:rsidRPr="00FD0AE4">
          <w:rPr>
            <w:rStyle w:val="Hyperlink"/>
          </w:rPr>
          <w:t>http://www.rand.org/pubs/research_briefs/RB9858z4.html</w:t>
        </w:r>
      </w:hyperlink>
      <w:r>
        <w:t>)</w:t>
      </w:r>
    </w:p>
    <w:p w:rsidR="008D1D0D" w:rsidRPr="00B44684" w:rsidRDefault="008D1D0D" w:rsidP="008D1D0D">
      <w:pPr>
        <w:rPr>
          <w:rStyle w:val="Emphasis"/>
        </w:rPr>
      </w:pPr>
      <w:r w:rsidRPr="004763B4">
        <w:t>Focus on Chinese Anti-Surface Warfare</w:t>
      </w:r>
      <w:r w:rsidR="004763B4" w:rsidRPr="004763B4">
        <w:rPr>
          <w:sz w:val="12"/>
        </w:rPr>
        <w:t>¶</w:t>
      </w:r>
      <w:r w:rsidRPr="004763B4">
        <w:t xml:space="preserve"> </w:t>
      </w:r>
      <w:r w:rsidRPr="00B44684">
        <w:rPr>
          <w:rStyle w:val="StyleUnderline"/>
        </w:rPr>
        <w:t>This brief focuses on one area in which China has made rapid and substantial relative improvements: its ability to locate and attack U.S. surface ships, especially aircraft carriers</w:t>
      </w:r>
      <w:r w:rsidRPr="004763B4">
        <w:t>, in conflicts centered on Taiwan or the Spratly Islands.</w:t>
      </w:r>
      <w:r w:rsidR="004763B4" w:rsidRPr="004763B4">
        <w:rPr>
          <w:sz w:val="12"/>
        </w:rPr>
        <w:t>¶</w:t>
      </w:r>
      <w:r w:rsidRPr="004763B4">
        <w:t xml:space="preserve"> During the Taiwan Strait Crisis in 1996, China was reportedly unable to locate, much less attack, two U.S. aircraft-carrier battle groups in the waters around Taiwan. In contrast, </w:t>
      </w:r>
      <w:r w:rsidRPr="00B44684">
        <w:rPr>
          <w:rStyle w:val="StyleUnderline"/>
        </w:rPr>
        <w:t>China can now hold the U.S. Navy's surface fleet at risk at significant ranges from the mainland</w:t>
      </w:r>
      <w:r w:rsidRPr="004763B4">
        <w:t xml:space="preserve">. This threat to the U.S. surface fleet continues to grow. </w:t>
      </w:r>
      <w:r w:rsidRPr="00B44684">
        <w:rPr>
          <w:rStyle w:val="StyleUnderline"/>
        </w:rPr>
        <w:t>China's anti-surface capability is founded on four developments</w:t>
      </w:r>
      <w:r w:rsidRPr="004763B4">
        <w:t xml:space="preserve">: (1) the establishment of an increasingly capable </w:t>
      </w:r>
      <w:r w:rsidRPr="00B44684">
        <w:rPr>
          <w:rStyle w:val="Emphasis"/>
        </w:rPr>
        <w:t>long-range maritime surveillance capability</w:t>
      </w:r>
      <w:r w:rsidRPr="00B44684">
        <w:rPr>
          <w:rStyle w:val="StyleUnderline"/>
        </w:rPr>
        <w:t xml:space="preserve"> </w:t>
      </w:r>
      <w:r w:rsidRPr="004763B4">
        <w:t xml:space="preserve">designed to detect and track surface ships, (2) the </w:t>
      </w:r>
      <w:r w:rsidRPr="00B44684">
        <w:rPr>
          <w:rStyle w:val="Emphasis"/>
        </w:rPr>
        <w:t>deployment of sophisticated anti-ship cruise missiles</w:t>
      </w:r>
      <w:r w:rsidRPr="00B44684">
        <w:rPr>
          <w:rStyle w:val="StyleUnderline"/>
        </w:rPr>
        <w:t xml:space="preserve"> and the world's first anti-ship ballistic missile</w:t>
      </w:r>
      <w:r w:rsidRPr="004763B4">
        <w:t xml:space="preserve">, (3) </w:t>
      </w:r>
      <w:r w:rsidRPr="00B44684">
        <w:rPr>
          <w:rStyle w:val="StyleUnderline"/>
        </w:rPr>
        <w:t xml:space="preserve">the acquisition of </w:t>
      </w:r>
      <w:r w:rsidRPr="00B44684">
        <w:rPr>
          <w:rStyle w:val="Emphasis"/>
        </w:rPr>
        <w:t>strike aircraft</w:t>
      </w:r>
      <w:r w:rsidRPr="004763B4">
        <w:t xml:space="preserve"> with greater range and power, and (4) </w:t>
      </w:r>
      <w:r w:rsidRPr="00B44684">
        <w:rPr>
          <w:rStyle w:val="StyleUnderline"/>
        </w:rPr>
        <w:t xml:space="preserve">the deployment of new classes of larger and quieter </w:t>
      </w:r>
      <w:r w:rsidRPr="00B44684">
        <w:rPr>
          <w:rStyle w:val="Emphasis"/>
        </w:rPr>
        <w:t>submarines armed with cruise missiles and torpedoes.</w:t>
      </w:r>
      <w:r w:rsidR="004763B4" w:rsidRPr="004763B4">
        <w:rPr>
          <w:rStyle w:val="Emphasis"/>
          <w:b w:val="0"/>
          <w:sz w:val="12"/>
          <w:u w:val="none"/>
        </w:rPr>
        <w:t>¶</w:t>
      </w:r>
      <w:r w:rsidRPr="00B44684">
        <w:rPr>
          <w:rStyle w:val="Emphasis"/>
          <w:sz w:val="12"/>
        </w:rPr>
        <w:t xml:space="preserve"> </w:t>
      </w:r>
      <w:r w:rsidRPr="004763B4">
        <w:t xml:space="preserve">While the development of China's anti-ship ballistic missile capability has garnered headlines, this </w:t>
      </w:r>
      <w:r w:rsidRPr="00B44684">
        <w:rPr>
          <w:rStyle w:val="StyleUnderline"/>
        </w:rPr>
        <w:t xml:space="preserve">analysis suggests that the PLA's steady (but less heralded) development of quieter, more capable submarines represents a more immediate threat </w:t>
      </w:r>
      <w:r w:rsidRPr="004763B4">
        <w:t>— one that puts U.S. carrier-strike groups within 2,000 km of the Chinese coast at significant risk. In 1996, China had taken delivery of only two submarines that could be described, by any reasonable definition, as modern. The remainder of its fleet consisted of legacy boats based on 1950s technology, lacking teardrop shaped hulls and armed only with torpedoes. By 2017, China will have a smaller but more capable fleet, with 49 modern ships, including both Russian Kilo-class boats and indigenous designs. China's recent submarine classes are armed with both sophisticated cruise missiles and torpedoes, greatly increasing the range from which they can attack. A</w:t>
      </w:r>
      <w:r w:rsidRPr="00B44684">
        <w:rPr>
          <w:rStyle w:val="StyleUnderline"/>
        </w:rPr>
        <w:t xml:space="preserve">lthough most Chinese boats </w:t>
      </w:r>
      <w:r w:rsidRPr="00B44684">
        <w:rPr>
          <w:rStyle w:val="Emphasis"/>
        </w:rPr>
        <w:t>are diesel-powered</w:t>
      </w:r>
      <w:r w:rsidRPr="00B44684">
        <w:rPr>
          <w:rStyle w:val="StyleUnderline"/>
        </w:rPr>
        <w:t xml:space="preserve"> and none is not up to U.S. standards, they could nevertheless </w:t>
      </w:r>
      <w:r w:rsidRPr="00B44684">
        <w:rPr>
          <w:rStyle w:val="Emphasis"/>
        </w:rPr>
        <w:t>threaten U.S. surface ships</w:t>
      </w:r>
      <w:r w:rsidRPr="00B44684">
        <w:rPr>
          <w:rStyle w:val="StyleUnderline"/>
        </w:rPr>
        <w:t>.</w:t>
      </w:r>
      <w:r w:rsidR="004763B4" w:rsidRPr="004763B4">
        <w:rPr>
          <w:sz w:val="12"/>
        </w:rPr>
        <w:t>¶</w:t>
      </w:r>
      <w:r w:rsidRPr="004763B4">
        <w:t xml:space="preserve"> </w:t>
      </w:r>
      <w:proofErr w:type="gramStart"/>
      <w:r w:rsidRPr="004763B4">
        <w:t>Assessing</w:t>
      </w:r>
      <w:proofErr w:type="gramEnd"/>
      <w:r w:rsidRPr="004763B4">
        <w:t xml:space="preserve"> the Submarine Threat in the Taiwan and Spratly Islands Scenarios</w:t>
      </w:r>
      <w:r w:rsidR="004763B4" w:rsidRPr="004763B4">
        <w:rPr>
          <w:sz w:val="12"/>
        </w:rPr>
        <w:t>¶</w:t>
      </w:r>
      <w:r w:rsidRPr="004763B4">
        <w:t xml:space="preserve"> The researchers assessed various aspects of Chinese intelligence, surveillance, and reconnaissance (ISR) capabilities and the anti-surface warfare battle. This discussion is limited to the modeling of Chinese submarine attacks against U.S. carriers in two scenarios at varying distances from the mainland: a Chinese invasion of Taiwan and a campaign to occupy a portion of the Spratly Islands. Inputs included sensor ranges, weapon capabilities, the movement speed of Chinese submarines and U.S. warships, and the ability of U.S. anti-submarine warfare assets (including submarines, maritime patrol aircraft, and helicopters) to screen the fleet and to detect and suppress or destroy Chinese submarines.</w:t>
      </w:r>
      <w:r w:rsidR="004763B4" w:rsidRPr="004763B4">
        <w:rPr>
          <w:sz w:val="12"/>
        </w:rPr>
        <w:t>¶</w:t>
      </w:r>
      <w:r w:rsidRPr="004763B4">
        <w:t xml:space="preserve"> The primary output metric was "attack opportunities" — the number of times Chinese submarines could reach positions to attack a U.S. aircraft carrier over a seven-day period. In assessing each scenario, the team considered cases in which each submarine acted individually with no external sources of information about the location of U.S. carriers and cases in which the submarines received cueing about the target location once every 24 hours. The results are not intended to represent fully developed or precise predictions. But given the consistency of the methodology applied over the period considered, they provide a good indicator of trends over time, as well as an idea of the general scale of the challenge at any given point in time.</w:t>
      </w:r>
      <w:r w:rsidR="004763B4" w:rsidRPr="004763B4">
        <w:rPr>
          <w:sz w:val="12"/>
        </w:rPr>
        <w:t>¶</w:t>
      </w:r>
      <w:r w:rsidRPr="004763B4">
        <w:t xml:space="preserve"> As shown in the figure, </w:t>
      </w:r>
      <w:r w:rsidRPr="00B44684">
        <w:rPr>
          <w:rStyle w:val="StyleUnderline"/>
        </w:rPr>
        <w:t xml:space="preserve">under all scenarios and circumstances considered, Chinese capabilities to generate submarine-attack opportunities increased by more than an order of magnitude between 1996 and 2010 — and </w:t>
      </w:r>
      <w:r w:rsidRPr="00B44684">
        <w:rPr>
          <w:rStyle w:val="Emphasis"/>
        </w:rPr>
        <w:t>further increases are likely through 2017.</w:t>
      </w:r>
      <w:r w:rsidRPr="004763B4">
        <w:t xml:space="preserve"> This improvement came despite a reduction in the overall size of China's submarine force and improvements to U.S. anti-submarine warfare capabilities. </w:t>
      </w:r>
      <w:r w:rsidRPr="00B44684">
        <w:rPr>
          <w:rStyle w:val="StyleUnderline"/>
        </w:rPr>
        <w:t>The quieting of Chinese submarines and the addition of cruise missiles largely accounts for the change.</w:t>
      </w:r>
      <w:r w:rsidR="004763B4" w:rsidRPr="004763B4">
        <w:rPr>
          <w:rStyle w:val="StyleUnderline"/>
          <w:sz w:val="12"/>
          <w:u w:val="none"/>
        </w:rPr>
        <w:t>¶</w:t>
      </w:r>
      <w:r w:rsidRPr="004763B4">
        <w:t xml:space="preserve"> </w:t>
      </w:r>
      <w:proofErr w:type="gramStart"/>
      <w:r w:rsidRPr="004763B4">
        <w:t>A</w:t>
      </w:r>
      <w:proofErr w:type="gramEnd"/>
      <w:r w:rsidRPr="004763B4">
        <w:t xml:space="preserve"> second notable pattern is that </w:t>
      </w:r>
      <w:r w:rsidRPr="00B44684">
        <w:rPr>
          <w:rStyle w:val="StyleUnderline"/>
        </w:rPr>
        <w:t xml:space="preserve">even occasional cueing from other ISR assets regarding the location of U.S. carrier-strike groups would increase the ability of Chinese submarines to engage U.S. aircraft carriers by nearly an order of magnitude above that </w:t>
      </w:r>
      <w:r w:rsidRPr="00B44684">
        <w:rPr>
          <w:rStyle w:val="Emphasis"/>
        </w:rPr>
        <w:t>without cueing</w:t>
      </w:r>
      <w:r w:rsidRPr="004763B4">
        <w:t xml:space="preserve">. While it is not possible to confidently assess how often cueing might be provided in an actual conflict, </w:t>
      </w:r>
      <w:r w:rsidRPr="00B44684">
        <w:rPr>
          <w:rStyle w:val="StyleUnderline"/>
        </w:rPr>
        <w:t xml:space="preserve">improvements to Chinese ISR have improved the chances that Chinese submarines will receive such information. </w:t>
      </w:r>
      <w:r w:rsidRPr="004763B4">
        <w:t xml:space="preserve">Chinese submarine commanders may not execute an attack every time they have an opportunity to engage, and each attack may not result in a "hit," much less the disabling or destruction of a carrier. However, the modeling indicates that the </w:t>
      </w:r>
      <w:r w:rsidRPr="00B44684">
        <w:rPr>
          <w:rStyle w:val="StyleUnderline"/>
        </w:rPr>
        <w:t>risks to U.S. carriers are substantial and rising</w:t>
      </w:r>
      <w:r w:rsidRPr="004763B4">
        <w:t>.</w:t>
      </w:r>
      <w:r w:rsidR="004763B4" w:rsidRPr="004763B4">
        <w:rPr>
          <w:sz w:val="12"/>
        </w:rPr>
        <w:t>¶</w:t>
      </w:r>
      <w:r w:rsidRPr="004763B4">
        <w:t xml:space="preserve"> U.S. Mitigation Options</w:t>
      </w:r>
      <w:r w:rsidR="004763B4" w:rsidRPr="004763B4">
        <w:rPr>
          <w:sz w:val="12"/>
        </w:rPr>
        <w:t>¶</w:t>
      </w:r>
      <w:r w:rsidRPr="004763B4">
        <w:t xml:space="preserve"> </w:t>
      </w:r>
      <w:proofErr w:type="gramStart"/>
      <w:r w:rsidRPr="004763B4">
        <w:t>The</w:t>
      </w:r>
      <w:proofErr w:type="gramEnd"/>
      <w:r w:rsidRPr="004763B4">
        <w:t xml:space="preserve"> U.S. military has a variety of means to mitigate specific threats, and it will improve them over time. New </w:t>
      </w:r>
      <w:proofErr w:type="spellStart"/>
      <w:r w:rsidRPr="004763B4">
        <w:t>counterspace</w:t>
      </w:r>
      <w:proofErr w:type="spellEnd"/>
      <w:r w:rsidRPr="004763B4">
        <w:t xml:space="preserve"> and cyber capabilities may enable U.S. forces to degrade China's space-based ISR, as well as its over-the-horizon radar. The U.S. Navy is almost certainly working on technical counters to China's budding anti-ship ballistic-missile threat, both through kinetic ballistic-missile defenses and, perhaps more importantly, ways to defeat Chinese weapons sensors. Aircraft carriers can provide their own defensive combat air patrols to defeat the threat from enemy aircraft, and the United States is acquiring more and better anti-submarine warfare assets.</w:t>
      </w:r>
      <w:r w:rsidR="004763B4" w:rsidRPr="004763B4">
        <w:rPr>
          <w:sz w:val="12"/>
        </w:rPr>
        <w:t>¶</w:t>
      </w:r>
      <w:r w:rsidRPr="004763B4">
        <w:t xml:space="preserve"> Nevertheless, </w:t>
      </w:r>
      <w:r w:rsidRPr="00B44684">
        <w:rPr>
          <w:rStyle w:val="StyleUnderline"/>
        </w:rPr>
        <w:t>given growing threats from China's submarines, as well as China's increasingly capable strike aircraft and anti-ship missiles, U.S</w:t>
      </w:r>
      <w:r w:rsidRPr="00B44684">
        <w:rPr>
          <w:rStyle w:val="Emphasis"/>
        </w:rPr>
        <w:t>. carriers may be held farther from the Chinese coast,</w:t>
      </w:r>
      <w:r w:rsidRPr="004763B4">
        <w:t xml:space="preserve"> particularly during the early stages of a conflict. This will reduce the number of U.S. naval aircraft in the fight, as these aircraft will have to traverse greater distances and will therefore spend less time on station. It will also increase the demand for U.S. Air Force tanker aircraft to refuel them. </w:t>
      </w:r>
      <w:r w:rsidRPr="00B44684">
        <w:rPr>
          <w:rStyle w:val="StyleUnderline"/>
        </w:rPr>
        <w:t xml:space="preserve">Increased tanker demand will, in turn, place </w:t>
      </w:r>
      <w:r w:rsidRPr="00B44684">
        <w:rPr>
          <w:rStyle w:val="Emphasis"/>
        </w:rPr>
        <w:t>further stress on available U.S. basing, which may itself be under threat from ballistic and cruise missile attack.</w:t>
      </w:r>
    </w:p>
    <w:p w:rsidR="008D1D0D" w:rsidRPr="008D1D0D" w:rsidRDefault="008D1D0D" w:rsidP="008D1D0D"/>
    <w:p w:rsidR="001A2EB0" w:rsidRDefault="001A2EB0" w:rsidP="00384EFF">
      <w:pPr>
        <w:pStyle w:val="Heading4"/>
      </w:pPr>
      <w:r>
        <w:t>Destroying carriers good - c</w:t>
      </w:r>
      <w:r w:rsidRPr="000238B9">
        <w:t>arrier presence caus</w:t>
      </w:r>
      <w:r>
        <w:t>es Chinese nationalist backlash</w:t>
      </w:r>
    </w:p>
    <w:p w:rsidR="001A2EB0" w:rsidRPr="000238B9" w:rsidRDefault="001A2EB0" w:rsidP="001A2EB0">
      <w:r w:rsidRPr="000238B9">
        <w:rPr>
          <w:b/>
          <w:bCs/>
          <w:sz w:val="26"/>
        </w:rPr>
        <w:t>Goodenough 10</w:t>
      </w:r>
      <w:r>
        <w:t xml:space="preserve"> – International Editor for CNS News, </w:t>
      </w:r>
      <w:r w:rsidRPr="000238B9">
        <w:t>launched foreign bureaus for CNSNews.com in Jerusal</w:t>
      </w:r>
      <w:r>
        <w:t>em, London and the Pacific Rim (</w:t>
      </w:r>
      <w:r w:rsidRPr="000238B9">
        <w:t xml:space="preserve">Patrick, International Editor for CNS News </w:t>
      </w:r>
      <w:r>
        <w:t>“</w:t>
      </w:r>
      <w:r w:rsidRPr="000238B9">
        <w:t>China Bristles at Prospect of U.S. Aircraft Carrier in the Yellow Sea,</w:t>
      </w:r>
      <w:r>
        <w:t>”</w:t>
      </w:r>
      <w:r w:rsidRPr="000238B9">
        <w:t xml:space="preserve"> </w:t>
      </w:r>
      <w:r>
        <w:t>7/12/</w:t>
      </w:r>
      <w:r w:rsidRPr="000238B9">
        <w:t>2010, http://cnsnews.com/news/article/china-bristles-prospect-us-aircraft-carrier-yellow-sea</w:t>
      </w:r>
      <w:r>
        <w:t>)</w:t>
      </w:r>
    </w:p>
    <w:p w:rsidR="001A2EB0" w:rsidRPr="00F4500F" w:rsidRDefault="001A2EB0" w:rsidP="001A2EB0">
      <w:pPr>
        <w:rPr>
          <w:rStyle w:val="StyleUnderline"/>
        </w:rPr>
      </w:pPr>
      <w:r w:rsidRPr="00F4500F">
        <w:t xml:space="preserve">The Pentagon has yet to confirm reports, citing South Korean officials, about the involvement of the USS George Washington. But the possibility that </w:t>
      </w:r>
      <w:r w:rsidRPr="004773E5">
        <w:rPr>
          <w:rStyle w:val="StyleUnderline"/>
        </w:rPr>
        <w:t>the</w:t>
      </w:r>
      <w:r w:rsidRPr="00F4500F">
        <w:t xml:space="preserve"> Nimitz-class nuclear-powered </w:t>
      </w:r>
      <w:r w:rsidRPr="004773E5">
        <w:rPr>
          <w:rStyle w:val="StyleUnderline"/>
        </w:rPr>
        <w:t>aircraft carrier may take part in the exercise is provoking particular criticism.</w:t>
      </w:r>
      <w:r>
        <w:rPr>
          <w:rStyle w:val="StyleUnderline"/>
        </w:rPr>
        <w:t xml:space="preserve"> </w:t>
      </w:r>
      <w:r w:rsidRPr="00F4500F">
        <w:t xml:space="preserve">In an online poll run by Global Times, a paper affiliated with People’s Daily, </w:t>
      </w:r>
      <w:r w:rsidRPr="004773E5">
        <w:rPr>
          <w:rStyle w:val="StyleUnderline"/>
        </w:rPr>
        <w:t>96 percent of Chinese respondents agreed that a drill involving an aircraft carrier would pose a threat to China.</w:t>
      </w:r>
      <w:r>
        <w:rPr>
          <w:rStyle w:val="StyleUnderline"/>
        </w:rPr>
        <w:t xml:space="preserve"> </w:t>
      </w:r>
      <w:r w:rsidRPr="00F4500F">
        <w:t xml:space="preserve">Based in Yokosuka, Japan since May 2008, the USS George Washington is the U.S. Navy’s first permanently forward-deployed nuclear-powered aircraft carrier. It recently returned to port for the July 4 holiday but according to the Navy sailed again on Friday. In its own editorial, Global Times said </w:t>
      </w:r>
      <w:r w:rsidRPr="00F4500F">
        <w:rPr>
          <w:rStyle w:val="StyleUnderline"/>
        </w:rPr>
        <w:t>China would likely send ships and aircraft to monitor the drill, and warned of the implications for bilateral relations of any misunderstanding or unintended incident involving U.S. and Chinese forces.</w:t>
      </w:r>
      <w:r>
        <w:rPr>
          <w:rStyle w:val="StyleUnderline"/>
        </w:rPr>
        <w:t xml:space="preserve"> </w:t>
      </w:r>
      <w:r w:rsidRPr="00F4500F">
        <w:t>“The entire West Pacific is not the backyard of the U.S.” it said. “</w:t>
      </w:r>
      <w:r w:rsidRPr="00F4500F">
        <w:rPr>
          <w:rStyle w:val="StyleUnderline"/>
        </w:rPr>
        <w:t>The U.S. must consider the impact its military presence would have on public perception and the delicate strategic balance in the area</w:t>
      </w:r>
      <w:r w:rsidRPr="00F4500F">
        <w:t xml:space="preserve">. </w:t>
      </w:r>
      <w:r w:rsidRPr="00F4500F">
        <w:rPr>
          <w:rStyle w:val="StyleUnderline"/>
        </w:rPr>
        <w:t>It must give up the idea of constantly aggravating another important cornerstone of security in the region.”</w:t>
      </w:r>
      <w:r>
        <w:rPr>
          <w:rStyle w:val="StyleUnderline"/>
        </w:rPr>
        <w:t xml:space="preserve"> </w:t>
      </w:r>
      <w:r w:rsidRPr="00F4500F">
        <w:t xml:space="preserve">Li </w:t>
      </w:r>
      <w:proofErr w:type="spellStart"/>
      <w:r w:rsidRPr="00F4500F">
        <w:t>Hongmei</w:t>
      </w:r>
      <w:proofErr w:type="spellEnd"/>
      <w:r w:rsidRPr="00F4500F">
        <w:t xml:space="preserve">, a People’s Daily columnist, </w:t>
      </w:r>
      <w:r w:rsidRPr="00F4500F">
        <w:rPr>
          <w:rStyle w:val="StyleUnderline"/>
        </w:rPr>
        <w:t>described a surge of nationalist sentiment reflected by posts on the Internet by ordinary Chinese calling on China to attack U.S. warships deployed close to its territorial waters.</w:t>
      </w:r>
      <w:r>
        <w:rPr>
          <w:rStyle w:val="StyleUnderline"/>
        </w:rPr>
        <w:t xml:space="preserve"> </w:t>
      </w:r>
      <w:r w:rsidRPr="00F4500F">
        <w:t>‘Undermining China’s security interests’ The Chinese government itself has by comparison been restrained in its response, but critical nonetheless. “</w:t>
      </w:r>
      <w:r w:rsidRPr="00F4500F">
        <w:rPr>
          <w:rStyle w:val="StyleUnderline"/>
        </w:rPr>
        <w:t>We firmly oppose foreign military vessels and planes conducting activities in the Yellow Sea and China’s coastal waters that undermine China’s security interests,” said</w:t>
      </w:r>
      <w:r w:rsidRPr="00F4500F">
        <w:t xml:space="preserve"> foreign ministry spokesman Qin Gang</w:t>
      </w:r>
      <w:r w:rsidRPr="00F4500F">
        <w:rPr>
          <w:rStyle w:val="StyleUnderline"/>
        </w:rPr>
        <w:t>.</w:t>
      </w:r>
      <w:r w:rsidRPr="00F4500F">
        <w:t xml:space="preserve"> “Our stance is consistent and clear. </w:t>
      </w:r>
      <w:r w:rsidRPr="00F4500F">
        <w:rPr>
          <w:rStyle w:val="StyleUnderline"/>
        </w:rPr>
        <w:t>We have already expressed our resolute interest and concerns to related parties,” Qin told reporters</w:t>
      </w:r>
      <w:r w:rsidRPr="00F4500F">
        <w:t xml:space="preserve">. “We hope relevant parties exercise calmness and restraint and refrain from actions that might escalate tension in the region.” </w:t>
      </w:r>
      <w:r w:rsidRPr="00F4500F">
        <w:rPr>
          <w:rStyle w:val="StyleUnderline"/>
        </w:rPr>
        <w:t>As China’s naval power has grown it has become increasingly resistant to U.S. military movements in waters to its south and east.</w:t>
      </w:r>
      <w:r>
        <w:rPr>
          <w:rStyle w:val="StyleUnderline"/>
        </w:rPr>
        <w:t xml:space="preserve"> </w:t>
      </w:r>
      <w:r w:rsidRPr="00F4500F">
        <w:t xml:space="preserve">At its widest, the Yellow Sea is around 450 miles across and countries’ territorial limits stretch only 12 nautical miles from their coastlines. But the 1982 U.N. Convention on the Law of the Sea also recognizes exclusive economic zones (EEZ) stretching 200 nautical miles (about 230 miles) from a country’s coastline. The treaty (which the U.S. has not ratified) provides for “freedom of navigation and overflight” in EEZs. It does not forbid one country from carrying out military activities inside another’s EEZ as long as the activity is “peaceful” and does not harm the coastal state’s environment or economic resources. Nonetheless, </w:t>
      </w:r>
      <w:r w:rsidRPr="00F4500F">
        <w:rPr>
          <w:rStyle w:val="StyleUnderline"/>
        </w:rPr>
        <w:t>China has challenged U.S. military activity,</w:t>
      </w:r>
      <w:r w:rsidRPr="00F4500F">
        <w:t xml:space="preserve"> and especially surveillance, in its EEZ, going so far as to pass laws aimed at restricting foreign ships’ activities in those waters. </w:t>
      </w:r>
      <w:r w:rsidRPr="00F4500F">
        <w:rPr>
          <w:rStyle w:val="StyleUnderline"/>
        </w:rPr>
        <w:t>Chinese vessels have also tried to harass U.S. ships in the Yellow, East China and South China seas.</w:t>
      </w:r>
    </w:p>
    <w:p w:rsidR="005F4771" w:rsidRDefault="005F4771" w:rsidP="005F4771">
      <w:pPr>
        <w:pStyle w:val="Heading4"/>
      </w:pPr>
      <w:r>
        <w:rPr>
          <w:u w:val="single"/>
        </w:rPr>
        <w:t>Litany</w:t>
      </w:r>
      <w:r>
        <w:t xml:space="preserve"> of Chinese threats to the carrier – newest </w:t>
      </w:r>
      <w:proofErr w:type="spellStart"/>
      <w:proofErr w:type="gramStart"/>
      <w:r>
        <w:t>ev</w:t>
      </w:r>
      <w:proofErr w:type="spellEnd"/>
      <w:proofErr w:type="gramEnd"/>
      <w:r>
        <w:t xml:space="preserve"> – operating the carrier </w:t>
      </w:r>
      <w:r>
        <w:rPr>
          <w:u w:val="single"/>
        </w:rPr>
        <w:t>beyond the threat envelope</w:t>
      </w:r>
      <w:r>
        <w:t xml:space="preserve"> and emphasizing denial capabilities solves</w:t>
      </w:r>
    </w:p>
    <w:p w:rsidR="005F4771" w:rsidRPr="008D2178" w:rsidRDefault="005F4771" w:rsidP="005F4771">
      <w:pPr>
        <w:rPr>
          <w:rStyle w:val="Style13ptBold"/>
        </w:rPr>
      </w:pPr>
      <w:proofErr w:type="spellStart"/>
      <w:r>
        <w:rPr>
          <w:rStyle w:val="Style13ptBold"/>
        </w:rPr>
        <w:t>Sayler</w:t>
      </w:r>
      <w:proofErr w:type="spellEnd"/>
      <w:r>
        <w:rPr>
          <w:rStyle w:val="Style13ptBold"/>
        </w:rPr>
        <w:t xml:space="preserve"> 16 </w:t>
      </w:r>
      <w:r w:rsidRPr="008D2178">
        <w:t>(Kelley, Associate Fellow at the Center for a New American Security (CNAS) in the Defense Strategies and Assessments Program and the 20YY Warfare Initiative, “Red Alert: The Growing Threat to U.S. Aircraft Carriers,” Center for a New American Security, February 2016, http://www.cnas.org/sites/default/files/publications-pdf/CNASReport-CarrierThreat-160217.pdf)</w:t>
      </w:r>
    </w:p>
    <w:p w:rsidR="005F4771" w:rsidRPr="008E7D16" w:rsidRDefault="005F4771" w:rsidP="005F4771">
      <w:pPr>
        <w:rPr>
          <w:rStyle w:val="Emphasis"/>
        </w:rPr>
      </w:pPr>
      <w:r w:rsidRPr="008E7D16">
        <w:rPr>
          <w:rStyle w:val="StyleUnderline"/>
        </w:rPr>
        <w:t>Short-range threats include</w:t>
      </w:r>
      <w:r w:rsidRPr="004763B4">
        <w:t xml:space="preserve"> systems capable of operating within China’s 200-nautical-mile (nm) exclusive economic zone (EEZ), or the area in which a given country enjoys sovereign rights over natural resources. These systems – </w:t>
      </w:r>
      <w:r w:rsidRPr="008E7D16">
        <w:rPr>
          <w:rStyle w:val="StyleUnderline"/>
        </w:rPr>
        <w:t>such as surface-to-air missiles (</w:t>
      </w:r>
      <w:r w:rsidRPr="008E7D16">
        <w:rPr>
          <w:rStyle w:val="Emphasis"/>
        </w:rPr>
        <w:t>SAMs</w:t>
      </w:r>
      <w:r w:rsidRPr="008E7D16">
        <w:rPr>
          <w:rStyle w:val="StyleUnderline"/>
        </w:rPr>
        <w:t>), anti-ship cruise missiles (</w:t>
      </w:r>
      <w:r w:rsidRPr="008E7D16">
        <w:rPr>
          <w:rStyle w:val="Emphasis"/>
        </w:rPr>
        <w:t>ASCMs</w:t>
      </w:r>
      <w:r w:rsidRPr="008E7D16">
        <w:rPr>
          <w:rStyle w:val="StyleUnderline"/>
        </w:rPr>
        <w:t>), and tactical unmanned aerial vehicles (</w:t>
      </w:r>
      <w:r w:rsidRPr="008E7D16">
        <w:rPr>
          <w:rStyle w:val="Emphasis"/>
        </w:rPr>
        <w:t>UAVs</w:t>
      </w:r>
      <w:r w:rsidRPr="008E7D16">
        <w:rPr>
          <w:rStyle w:val="StyleUnderline"/>
        </w:rPr>
        <w:t>)</w:t>
      </w:r>
      <w:r w:rsidRPr="004763B4">
        <w:t xml:space="preserve"> – are additionally capable of reaching Taiwan. </w:t>
      </w:r>
      <w:r w:rsidRPr="008E7D16">
        <w:rPr>
          <w:rStyle w:val="StyleUnderline"/>
        </w:rPr>
        <w:t>Medium-range threats include systems capable of operating at ranges of up to 600 nm, such as ASCMs delivered by submarines, land-based fighter aircraft and bombers, and larger surface vessels.</w:t>
      </w:r>
      <w:r w:rsidRPr="004763B4">
        <w:t xml:space="preserve"> In the event of a conflict, these systems could be used throughout the East and South China Seas and could reach the first island chain that extends from Japan in the north to the Philippines in the south. Long-range threats include systems capable of operating beyond 600 nm, such as anti-ship ballistic missiles (ASBMs) and submarine- and bomber-delivered ASCMs. </w:t>
      </w:r>
      <w:r w:rsidRPr="008E7D16">
        <w:rPr>
          <w:rStyle w:val="StyleUnderline"/>
        </w:rPr>
        <w:t xml:space="preserve">These systems could extend as far as the U.S. territory of Guam and additionally cover the entirety of the Bay of Bengal and most, if not all, of the Arabian Sea. </w:t>
      </w:r>
      <w:r w:rsidRPr="008E7D16">
        <w:rPr>
          <w:rStyle w:val="Emphasis"/>
        </w:rPr>
        <w:t>Select land-based fighter aircraft may also threaten the carrier</w:t>
      </w:r>
      <w:r w:rsidRPr="004763B4">
        <w:t xml:space="preserve"> – without aerial refueling – at distances greater than 600 nm. Growing international interest in A2/AD capabilities occurs at a time when the U.S. Navy is particularly ill-equipped to operate at distance. Since the end of the Cold War, the service has steadily retreated from its prior emphasis on long-range carrier-based assets and the deep strike mission, instead focusing on short-range assets intended to improve sortie generation rates.5 During this time, the average unrefueled combat radius of the carrier air wing plummeted over 300 nm – from 800 nm in 1996 to only 500 nm in 2006 – bringing it well within the range of a number of states’ A2/AD capabilities.6 This was largely the result of the decision to replace the A-6 attack aircraft, which featured a combat radius of 1,000 nm, with the comparatively low-cost but </w:t>
      </w:r>
      <w:proofErr w:type="spellStart"/>
      <w:r w:rsidRPr="004763B4">
        <w:t>shortlegged</w:t>
      </w:r>
      <w:proofErr w:type="spellEnd"/>
      <w:r w:rsidRPr="004763B4">
        <w:t xml:space="preserve"> F/A-18 fighter jet. Limitations on the CVW’s range were further exacerbated by the retirement of the KA-6 tanker and the resultant decline in the carrier’s organic tanking capabilities.7 </w:t>
      </w:r>
      <w:proofErr w:type="gramStart"/>
      <w:r w:rsidRPr="008E7D16">
        <w:rPr>
          <w:rStyle w:val="Emphasis"/>
        </w:rPr>
        <w:t>The</w:t>
      </w:r>
      <w:proofErr w:type="gramEnd"/>
      <w:r w:rsidRPr="008E7D16">
        <w:rPr>
          <w:rStyle w:val="Emphasis"/>
        </w:rPr>
        <w:t xml:space="preserve"> convergence of these factors could present new challenges for the U.S. carrier and its air wing and foreshadow the end of unrivaled U.S. domination of the world’s oceans. </w:t>
      </w:r>
    </w:p>
    <w:p w:rsidR="005F4771" w:rsidRDefault="005F4771" w:rsidP="005F4771">
      <w:r>
        <w:rPr>
          <w:noProof/>
        </w:rPr>
        <w:drawing>
          <wp:inline distT="0" distB="0" distL="0" distR="0" wp14:anchorId="2187C2DC" wp14:editId="704B2B04">
            <wp:extent cx="5643487" cy="436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9086" cy="4374508"/>
                    </a:xfrm>
                    <a:prstGeom prst="rect">
                      <a:avLst/>
                    </a:prstGeom>
                  </pic:spPr>
                </pic:pic>
              </a:graphicData>
            </a:graphic>
          </wp:inline>
        </w:drawing>
      </w:r>
    </w:p>
    <w:p w:rsidR="005F4771" w:rsidRPr="004763B4" w:rsidRDefault="005F4771" w:rsidP="005F4771">
      <w:r w:rsidRPr="004763B4">
        <w:t xml:space="preserve">Short-Range Threats Throughout its history, the carrier has been forced to assume risk at short ranges, operating within the threat envelope of surface combatants, SAMs, and land-based aircraft. However, </w:t>
      </w:r>
      <w:r w:rsidRPr="008E7D16">
        <w:rPr>
          <w:rStyle w:val="Emphasis"/>
        </w:rPr>
        <w:t>advancements in precision and lethality have amplified this risk at all ranges and will continue to do so in the years to come.</w:t>
      </w:r>
      <w:r w:rsidRPr="008E7D16">
        <w:rPr>
          <w:rStyle w:val="StyleUnderline"/>
        </w:rPr>
        <w:t xml:space="preserve"> </w:t>
      </w:r>
      <w:r w:rsidRPr="004763B4">
        <w:t xml:space="preserve">China, in particular, is acquiring a robust portfolio of A2/AD capabilities that could be used to constrain adversary operations within its EEZ. These capabilities could additionally be brought to bear in a conflict with Taiwan, which lies less than 100 nm from mainland China. At this short range, </w:t>
      </w:r>
      <w:r w:rsidRPr="008E7D16">
        <w:rPr>
          <w:rStyle w:val="StyleUnderline"/>
        </w:rPr>
        <w:t>China operates approximately 40 Russian-built S-300 SAM batteries in addition to 60 indigenous HQ-9 models, which together form what the U.S. Department of Defense has termed “one of the largest forces of advanced long-range SAM systems in the world.”8</w:t>
      </w:r>
      <w:r w:rsidR="004763B4" w:rsidRPr="004763B4">
        <w:rPr>
          <w:rStyle w:val="StyleUnderline"/>
          <w:sz w:val="12"/>
          <w:u w:val="none"/>
        </w:rPr>
        <w:t>¶</w:t>
      </w:r>
      <w:r w:rsidRPr="008E7D16">
        <w:rPr>
          <w:rStyle w:val="StyleUnderline"/>
          <w:sz w:val="12"/>
        </w:rPr>
        <w:t xml:space="preserve"> </w:t>
      </w:r>
      <w:r w:rsidRPr="008E7D16">
        <w:rPr>
          <w:rStyle w:val="StyleUnderline"/>
        </w:rPr>
        <w:t>Deployed on mobile launchers, these systems are highly survivable in combat</w:t>
      </w:r>
      <w:r w:rsidRPr="004763B4">
        <w:t xml:space="preserve">. Existing batteries are capable of striking incoming cruise missiles and </w:t>
      </w:r>
      <w:proofErr w:type="spellStart"/>
      <w:r w:rsidRPr="004763B4">
        <w:t>nonstealthy</w:t>
      </w:r>
      <w:proofErr w:type="spellEnd"/>
      <w:r w:rsidRPr="004763B4">
        <w:t xml:space="preserve"> aircraft at a range of 80 nm9 and may also have limited abilities to strike ballistic missiles.10 Furthermore, when China receives delivery of the upgraded S-400 system, its ability to strike incoming targets will extend to 215 nm – a range large enough to cover the entirety of its EEZ.11</w:t>
      </w:r>
      <w:r w:rsidR="004763B4" w:rsidRPr="004763B4">
        <w:rPr>
          <w:sz w:val="12"/>
        </w:rPr>
        <w:t>¶</w:t>
      </w:r>
      <w:r w:rsidRPr="004763B4">
        <w:t xml:space="preserve"> </w:t>
      </w:r>
      <w:r w:rsidRPr="008E7D16">
        <w:rPr>
          <w:rStyle w:val="StyleUnderline"/>
        </w:rPr>
        <w:t>Throughout its EEZ, China additionally operates a wide range of surface combatants – including destroyers, frigates, corvettes, and fast-attack craft – equipped with anti-ship cruise missiles</w:t>
      </w:r>
      <w:r w:rsidRPr="004763B4">
        <w:t>. Over 100 of these vessels are capable of carrying the YJ-83, an ASCM that employs inertial and active radar guidance and that can receive in-flight target updates.12</w:t>
      </w:r>
      <w:r w:rsidR="004763B4" w:rsidRPr="004763B4">
        <w:rPr>
          <w:sz w:val="12"/>
        </w:rPr>
        <w:t>¶</w:t>
      </w:r>
      <w:r w:rsidRPr="004763B4">
        <w:t xml:space="preserve"> Difficult to defend against due to its speed (Mach .9) and flight altitude (20 to 30 meters), </w:t>
      </w:r>
      <w:r w:rsidRPr="008E7D16">
        <w:rPr>
          <w:rStyle w:val="StyleUnderline"/>
        </w:rPr>
        <w:t xml:space="preserve">the YJ-83 delivers a 165 kg semi-armor-piercing warhead – large enough to disable destroyers and frigates </w:t>
      </w:r>
      <w:r w:rsidRPr="004763B4">
        <w:t xml:space="preserve">– at ranges of approximately 65 nm.13 </w:t>
      </w:r>
      <w:r w:rsidRPr="008E7D16">
        <w:rPr>
          <w:rStyle w:val="StyleUnderline"/>
        </w:rPr>
        <w:t xml:space="preserve">China is also capable of delivering this missile from a range of land-based fighter aircraft and bombers and, in the event of a conflict, </w:t>
      </w:r>
      <w:r w:rsidRPr="008E7D16">
        <w:rPr>
          <w:rStyle w:val="Emphasis"/>
        </w:rPr>
        <w:t>would be likely to attempt a saturation attack that would overwhelm U.S. defenses</w:t>
      </w:r>
      <w:r w:rsidRPr="008E7D16">
        <w:rPr>
          <w:rStyle w:val="StyleUnderline"/>
        </w:rPr>
        <w:t>.</w:t>
      </w:r>
      <w:r w:rsidRPr="004763B4">
        <w:t>14</w:t>
      </w:r>
      <w:r w:rsidR="004763B4" w:rsidRPr="004763B4">
        <w:rPr>
          <w:sz w:val="12"/>
        </w:rPr>
        <w:t>¶</w:t>
      </w:r>
      <w:r w:rsidRPr="004763B4">
        <w:t xml:space="preserve"> </w:t>
      </w:r>
      <w:r w:rsidRPr="008E7D16">
        <w:rPr>
          <w:rStyle w:val="StyleUnderline"/>
        </w:rPr>
        <w:t xml:space="preserve">China’s four Russian-built </w:t>
      </w:r>
      <w:proofErr w:type="spellStart"/>
      <w:r w:rsidRPr="008E7D16">
        <w:rPr>
          <w:rStyle w:val="StyleUnderline"/>
        </w:rPr>
        <w:t>Sovremenny</w:t>
      </w:r>
      <w:proofErr w:type="spellEnd"/>
      <w:r w:rsidRPr="008E7D16">
        <w:rPr>
          <w:rStyle w:val="StyleUnderline"/>
        </w:rPr>
        <w:t xml:space="preserve"> guided missile destroyers also operate an advanced anti-ship cruise missile – the SS-N-22 Sunburn</w:t>
      </w:r>
      <w:r w:rsidRPr="004763B4">
        <w:t xml:space="preserve">, alternatively known as the 3M80ME </w:t>
      </w:r>
      <w:proofErr w:type="spellStart"/>
      <w:r w:rsidRPr="004763B4">
        <w:t>Moskit</w:t>
      </w:r>
      <w:proofErr w:type="spellEnd"/>
      <w:r w:rsidRPr="004763B4">
        <w:t xml:space="preserve"> – with each ship capable of launching eight missiles. Like the YJ-83, the Sunburn employs inertial and active radar guidance. It </w:t>
      </w:r>
      <w:r w:rsidRPr="008E7D16">
        <w:rPr>
          <w:rStyle w:val="StyleUnderline"/>
        </w:rPr>
        <w:t>is designed to evade the United States’ advanced SM-2 missile interceptors as well as the defenses of the Aegis Combat System, reaching speeds of Mach 2.5 and conducting 15G maneuvers.</w:t>
      </w:r>
      <w:r w:rsidRPr="004763B4">
        <w:t xml:space="preserve">15 It is additionally capable of striking targets with a 300 kg </w:t>
      </w:r>
      <w:proofErr w:type="spellStart"/>
      <w:r w:rsidRPr="004763B4">
        <w:t>semiarmor</w:t>
      </w:r>
      <w:proofErr w:type="spellEnd"/>
      <w:r w:rsidRPr="004763B4">
        <w:t>-piercing warhead at a range of 65 to 130 nm (depending on variant).16</w:t>
      </w:r>
      <w:r w:rsidR="004763B4" w:rsidRPr="004763B4">
        <w:rPr>
          <w:sz w:val="12"/>
        </w:rPr>
        <w:t>¶</w:t>
      </w:r>
      <w:r w:rsidRPr="004763B4">
        <w:t xml:space="preserve"> Similarly, </w:t>
      </w:r>
      <w:r w:rsidRPr="008E7D16">
        <w:rPr>
          <w:rStyle w:val="StyleUnderline"/>
        </w:rPr>
        <w:t xml:space="preserve">China deploys the SS-N-27 Sizzler, or 3M-54 </w:t>
      </w:r>
      <w:proofErr w:type="spellStart"/>
      <w:r w:rsidRPr="008E7D16">
        <w:rPr>
          <w:rStyle w:val="StyleUnderline"/>
        </w:rPr>
        <w:t>Klub</w:t>
      </w:r>
      <w:proofErr w:type="spellEnd"/>
      <w:r w:rsidRPr="008E7D16">
        <w:rPr>
          <w:rStyle w:val="StyleUnderline"/>
        </w:rPr>
        <w:t>, ASCM aboard eight of the country’s 12 Kilo-class diesel submarines</w:t>
      </w:r>
      <w:r w:rsidRPr="004763B4">
        <w:t xml:space="preserve">.17 This system operates in variable flight mode, shifting from subsonic flight in phases one and two to supersonic flight (Mach 2.2) in the terminal phase, which begins 10 to 35 nm from the target. During the terminal phase, </w:t>
      </w:r>
      <w:r w:rsidRPr="008E7D16">
        <w:rPr>
          <w:rStyle w:val="StyleUnderline"/>
        </w:rPr>
        <w:t xml:space="preserve">the Sizzler additionally operates in sea </w:t>
      </w:r>
      <w:r w:rsidRPr="008E7D16">
        <w:rPr>
          <w:rStyle w:val="Emphasis"/>
        </w:rPr>
        <w:t>skimming mode at an altitude of five to 10 meters, following a “zigzag flight path.”18</w:t>
      </w:r>
      <w:r w:rsidRPr="008E7D16">
        <w:rPr>
          <w:rStyle w:val="StyleUnderline"/>
        </w:rPr>
        <w:t xml:space="preserve"> This approach both </w:t>
      </w:r>
      <w:r w:rsidRPr="008E7D16">
        <w:rPr>
          <w:rStyle w:val="Emphasis"/>
        </w:rPr>
        <w:t>prevents the defender from detecting the missile</w:t>
      </w:r>
      <w:r w:rsidRPr="008E7D16">
        <w:rPr>
          <w:rStyle w:val="StyleUnderline"/>
        </w:rPr>
        <w:t xml:space="preserve"> until it breaks the defender’s radar horizon and complicates fire control calculations</w:t>
      </w:r>
      <w:r w:rsidRPr="004763B4">
        <w:t xml:space="preserve">. At such altitudes, detection occurs at a distance of less than 18 nm, leaving the defender less than one minute to respond.19 </w:t>
      </w:r>
      <w:proofErr w:type="gramStart"/>
      <w:r w:rsidRPr="004763B4">
        <w:t>While</w:t>
      </w:r>
      <w:proofErr w:type="gramEnd"/>
      <w:r w:rsidRPr="004763B4">
        <w:t xml:space="preserve"> the Sizzler has an overall range of 120 nm, the B variant eliminates the terminal phase sprint vehicle to achieve an extended range of over 160 nm. Both variants are thus capable of operating throughout China’s EEZ.</w:t>
      </w:r>
      <w:r w:rsidR="004763B4" w:rsidRPr="004763B4">
        <w:rPr>
          <w:sz w:val="12"/>
        </w:rPr>
        <w:t>¶</w:t>
      </w:r>
      <w:r w:rsidRPr="004763B4">
        <w:t xml:space="preserve"> Finally, </w:t>
      </w:r>
      <w:r w:rsidRPr="008E7D16">
        <w:rPr>
          <w:rStyle w:val="StyleUnderline"/>
        </w:rPr>
        <w:t xml:space="preserve">China could deploy its fleet of over 100 Israeli-built Harpy </w:t>
      </w:r>
      <w:r w:rsidRPr="008E7D16">
        <w:rPr>
          <w:rStyle w:val="Emphasis"/>
        </w:rPr>
        <w:t>UAVs</w:t>
      </w:r>
      <w:r w:rsidRPr="008E7D16">
        <w:rPr>
          <w:rStyle w:val="StyleUnderline"/>
        </w:rPr>
        <w:t xml:space="preserve"> in the event of a conflict within its EEZ. These systems, which have a range of approximately 215 nm, essentially function as loitering anti-radiation missiles equipped with a 32 kg explosive warhead</w:t>
      </w:r>
      <w:r w:rsidRPr="004763B4">
        <w:t xml:space="preserve">.20 </w:t>
      </w:r>
      <w:r w:rsidRPr="008E7D16">
        <w:rPr>
          <w:rStyle w:val="Emphasis"/>
        </w:rPr>
        <w:t xml:space="preserve">While a single munition of this size could </w:t>
      </w:r>
      <w:r w:rsidRPr="008E7D16">
        <w:rPr>
          <w:rStyle w:val="Emphasis"/>
          <w:strike/>
        </w:rPr>
        <w:t>disable</w:t>
      </w:r>
      <w:r w:rsidRPr="008E7D16">
        <w:rPr>
          <w:rStyle w:val="Emphasis"/>
        </w:rPr>
        <w:t xml:space="preserve"> </w:t>
      </w:r>
      <w:r>
        <w:rPr>
          <w:rStyle w:val="Emphasis"/>
        </w:rPr>
        <w:t xml:space="preserve">[destroy] </w:t>
      </w:r>
      <w:r w:rsidRPr="008E7D16">
        <w:rPr>
          <w:rStyle w:val="Emphasis"/>
        </w:rPr>
        <w:t>a ship’s radar</w:t>
      </w:r>
      <w:r w:rsidRPr="004763B4">
        <w:t xml:space="preserve">, it would be highly unlikely to achieve a mission kill. It is possible that </w:t>
      </w:r>
      <w:r w:rsidRPr="008E7D16">
        <w:rPr>
          <w:rStyle w:val="Emphasis"/>
        </w:rPr>
        <w:t xml:space="preserve">China could, however, swarm its </w:t>
      </w:r>
      <w:proofErr w:type="spellStart"/>
      <w:r w:rsidRPr="008E7D16">
        <w:rPr>
          <w:rStyle w:val="Emphasis"/>
        </w:rPr>
        <w:t>Harpys</w:t>
      </w:r>
      <w:proofErr w:type="spellEnd"/>
      <w:r w:rsidRPr="008E7D16">
        <w:rPr>
          <w:rStyle w:val="Emphasis"/>
        </w:rPr>
        <w:t xml:space="preserve"> in a saturation attack against the carrier</w:t>
      </w:r>
      <w:r w:rsidRPr="008E7D16">
        <w:rPr>
          <w:rStyle w:val="StyleUnderline"/>
        </w:rPr>
        <w:t>. An attack of this nature could overwhelm U.S. defenses and ultimately result in the neutralization or loss of the carrier.</w:t>
      </w:r>
      <w:r w:rsidRPr="004763B4">
        <w:t xml:space="preserve"> </w:t>
      </w:r>
      <w:r w:rsidR="004763B4" w:rsidRPr="004763B4">
        <w:rPr>
          <w:sz w:val="12"/>
        </w:rPr>
        <w:t>¶</w:t>
      </w:r>
      <w:r w:rsidRPr="004763B4">
        <w:t xml:space="preserve"> Medium-Range Threats</w:t>
      </w:r>
      <w:r w:rsidR="004763B4" w:rsidRPr="004763B4">
        <w:rPr>
          <w:sz w:val="12"/>
        </w:rPr>
        <w:t>¶</w:t>
      </w:r>
      <w:r w:rsidRPr="004763B4">
        <w:t xml:space="preserve"> In addition to its short-range A2/AD capabilities, China operates a number of systems that could be used at medium ranges, throughout the East and South China Seas and the first island chain extending from Japan in the north to the Philippines in the south. At this distance, </w:t>
      </w:r>
      <w:r w:rsidRPr="008E7D16">
        <w:rPr>
          <w:rStyle w:val="StyleUnderline"/>
        </w:rPr>
        <w:t>ASCMs</w:t>
      </w:r>
      <w:r w:rsidRPr="004763B4">
        <w:t xml:space="preserve"> – including those delivered by submarines, land-based fighter aircraft, bombers, and large surface vessels – will </w:t>
      </w:r>
      <w:r w:rsidRPr="008E7D16">
        <w:rPr>
          <w:rStyle w:val="StyleUnderline"/>
        </w:rPr>
        <w:t xml:space="preserve">continue to pose a threat to the carrier due to the range of their associated platforms. </w:t>
      </w:r>
      <w:r w:rsidRPr="004763B4">
        <w:t xml:space="preserve">For example, one major delivery platform for the 65 nm-range YJ-83, the J-10A/S fighter jet, has a combat radius in excess of 540 nm, bringing the platform’s effective reach to around 600 nm.21 In the event of a conflict, these </w:t>
      </w:r>
      <w:r w:rsidRPr="008E7D16">
        <w:rPr>
          <w:rStyle w:val="Emphasis"/>
        </w:rPr>
        <w:t>capabilities could limit U.S. freedom of operation in contested areas and push U.S. aircraft carriers to – or even beyond – the maximum unrefueled range of their tactical aircraf</w:t>
      </w:r>
      <w:r w:rsidRPr="004763B4">
        <w:t>t. Indeed, the most recent estimate of the F-35C’s combat radius is 610 nm,22 while the combat radius for the U.S. Navy’s existing fleet of F/A-18 E/F Super Hornets is less than 500 nm.23 These limitations would likely pull the carrier well inside the threat envelope.</w:t>
      </w:r>
      <w:r w:rsidR="004763B4" w:rsidRPr="004763B4">
        <w:rPr>
          <w:sz w:val="12"/>
        </w:rPr>
        <w:t>¶</w:t>
      </w:r>
      <w:r w:rsidRPr="004763B4">
        <w:t xml:space="preserve"> </w:t>
      </w:r>
      <w:r w:rsidRPr="008E7D16">
        <w:rPr>
          <w:rStyle w:val="StyleUnderline"/>
        </w:rPr>
        <w:t>While China’s ability to track and target the carrier degrades as a function of distance and could be limited at such ranges, it appears to be developing high-altitude, long-</w:t>
      </w:r>
      <w:r w:rsidRPr="008E7D16">
        <w:rPr>
          <w:rStyle w:val="Emphasis"/>
        </w:rPr>
        <w:t>endurance UAVs that could assist in over-the-horizon targeting for ASCMs and ASBMs.</w:t>
      </w:r>
      <w:r w:rsidRPr="004763B4">
        <w:t xml:space="preserve"> In particular, the design characteristics of the Soar Dragon suggest that it may be capable of carrying a sensor suite that could be used in support of an emerging reconnaissance-strike complex.24</w:t>
      </w:r>
    </w:p>
    <w:p w:rsidR="005F4771" w:rsidRDefault="005F4771" w:rsidP="005F4771"/>
    <w:p w:rsidR="005F4771" w:rsidRPr="008E7D16" w:rsidRDefault="005F4771" w:rsidP="005F4771">
      <w:pPr>
        <w:rPr>
          <w:rStyle w:val="Emphasis"/>
          <w:b w:val="0"/>
          <w:iCs w:val="0"/>
          <w:u w:val="none"/>
        </w:rPr>
      </w:pPr>
      <w:r>
        <w:rPr>
          <w:noProof/>
        </w:rPr>
        <w:drawing>
          <wp:inline distT="0" distB="0" distL="0" distR="0" wp14:anchorId="0EBE2208" wp14:editId="2F2C3DD6">
            <wp:extent cx="5162472" cy="65532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9429" cy="6562031"/>
                    </a:xfrm>
                    <a:prstGeom prst="rect">
                      <a:avLst/>
                    </a:prstGeom>
                  </pic:spPr>
                </pic:pic>
              </a:graphicData>
            </a:graphic>
          </wp:inline>
        </w:drawing>
      </w:r>
      <w:r>
        <w:t xml:space="preserve"> </w:t>
      </w:r>
    </w:p>
    <w:p w:rsidR="005F4771" w:rsidRDefault="005F4771" w:rsidP="005F4771">
      <w:r>
        <w:t>Long-Range Threats</w:t>
      </w:r>
      <w:r w:rsidRPr="008E7D16">
        <w:rPr>
          <w:sz w:val="12"/>
        </w:rPr>
        <w:t xml:space="preserve">¶ </w:t>
      </w:r>
      <w:proofErr w:type="gramStart"/>
      <w:r>
        <w:t>Beyond</w:t>
      </w:r>
      <w:proofErr w:type="gramEnd"/>
      <w:r>
        <w:t xml:space="preserve"> the 600 nm range, the number of China’s</w:t>
      </w:r>
      <w:r>
        <w:rPr>
          <w:sz w:val="12"/>
        </w:rPr>
        <w:t xml:space="preserve"> </w:t>
      </w:r>
      <w:r>
        <w:t xml:space="preserve">A2/AD systems begins to taper. Many of its </w:t>
      </w:r>
      <w:proofErr w:type="spellStart"/>
      <w:r>
        <w:t>landbased</w:t>
      </w:r>
      <w:proofErr w:type="spellEnd"/>
      <w:r>
        <w:rPr>
          <w:sz w:val="12"/>
        </w:rPr>
        <w:t xml:space="preserve"> </w:t>
      </w:r>
      <w:r>
        <w:t>fighter aircraft could continue to deliver</w:t>
      </w:r>
      <w:r>
        <w:rPr>
          <w:sz w:val="12"/>
        </w:rPr>
        <w:t xml:space="preserve"> </w:t>
      </w:r>
      <w:r>
        <w:t>ASCMs at this range only with the assistance of</w:t>
      </w:r>
      <w:r>
        <w:rPr>
          <w:sz w:val="12"/>
        </w:rPr>
        <w:t xml:space="preserve"> </w:t>
      </w:r>
      <w:r>
        <w:t>aerial refueling, a task that could expose the fleet to</w:t>
      </w:r>
      <w:r>
        <w:rPr>
          <w:sz w:val="12"/>
        </w:rPr>
        <w:t xml:space="preserve"> </w:t>
      </w:r>
      <w:r>
        <w:t>a high level of threat from U.S. carrier-based aircraft.</w:t>
      </w:r>
      <w:r>
        <w:rPr>
          <w:sz w:val="12"/>
        </w:rPr>
        <w:t xml:space="preserve"> </w:t>
      </w:r>
      <w:r>
        <w:t>China’s approximately 250 land-based Su-27 Flankers</w:t>
      </w:r>
      <w:r>
        <w:rPr>
          <w:sz w:val="12"/>
        </w:rPr>
        <w:t xml:space="preserve"> </w:t>
      </w:r>
      <w:r>
        <w:t>and J-11s (the Su-27’s indigenously produced</w:t>
      </w:r>
      <w:r>
        <w:rPr>
          <w:sz w:val="12"/>
        </w:rPr>
        <w:t xml:space="preserve"> </w:t>
      </w:r>
      <w:r>
        <w:t>counterpart) and over 100 land-based Su-30MKK/2</w:t>
      </w:r>
      <w:r>
        <w:rPr>
          <w:sz w:val="12"/>
        </w:rPr>
        <w:t xml:space="preserve"> </w:t>
      </w:r>
      <w:r>
        <w:t>Flankers are notable exceptions to this limitation,</w:t>
      </w:r>
      <w:r>
        <w:rPr>
          <w:sz w:val="12"/>
        </w:rPr>
        <w:t xml:space="preserve"> </w:t>
      </w:r>
      <w:r>
        <w:t xml:space="preserve">featuring combat radii of over 750 nm.27 </w:t>
      </w:r>
      <w:r w:rsidRPr="008E7D16">
        <w:rPr>
          <w:rStyle w:val="StyleUnderline"/>
        </w:rPr>
        <w:t>China is</w:t>
      </w:r>
      <w:r>
        <w:rPr>
          <w:rStyle w:val="StyleUnderline"/>
        </w:rPr>
        <w:t xml:space="preserve"> </w:t>
      </w:r>
      <w:r w:rsidRPr="008E7D16">
        <w:rPr>
          <w:rStyle w:val="StyleUnderline"/>
        </w:rPr>
        <w:t xml:space="preserve">also developing two stealthy, </w:t>
      </w:r>
      <w:r w:rsidRPr="008E7D16">
        <w:rPr>
          <w:rStyle w:val="Emphasis"/>
        </w:rPr>
        <w:t>fifth-generation fighters,</w:t>
      </w:r>
      <w:r>
        <w:rPr>
          <w:rStyle w:val="StyleUnderline"/>
        </w:rPr>
        <w:t xml:space="preserve"> </w:t>
      </w:r>
      <w:r w:rsidRPr="008E7D16">
        <w:rPr>
          <w:rStyle w:val="StyleUnderline"/>
        </w:rPr>
        <w:t>the J-20 and J-31, each of which is expected to</w:t>
      </w:r>
      <w:r>
        <w:rPr>
          <w:rStyle w:val="StyleUnderline"/>
        </w:rPr>
        <w:t xml:space="preserve"> </w:t>
      </w:r>
      <w:r w:rsidRPr="008E7D16">
        <w:rPr>
          <w:rStyle w:val="StyleUnderline"/>
        </w:rPr>
        <w:t>have a combat radius of over 1,000 nm.28 If paired</w:t>
      </w:r>
      <w:r>
        <w:rPr>
          <w:rStyle w:val="StyleUnderline"/>
        </w:rPr>
        <w:t xml:space="preserve"> </w:t>
      </w:r>
      <w:r w:rsidRPr="008E7D16">
        <w:rPr>
          <w:rStyle w:val="StyleUnderline"/>
        </w:rPr>
        <w:t>w</w:t>
      </w:r>
      <w:r w:rsidRPr="008E7D16">
        <w:rPr>
          <w:rStyle w:val="Emphasis"/>
        </w:rPr>
        <w:t>ith long-range ASCMs, these aircraft could be</w:t>
      </w:r>
      <w:r>
        <w:rPr>
          <w:rStyle w:val="Emphasis"/>
        </w:rPr>
        <w:t xml:space="preserve"> </w:t>
      </w:r>
      <w:r w:rsidRPr="008E7D16">
        <w:rPr>
          <w:rStyle w:val="Emphasis"/>
        </w:rPr>
        <w:t>capable of targeting the carrier at distances of over</w:t>
      </w:r>
      <w:r>
        <w:rPr>
          <w:rStyle w:val="Emphasis"/>
        </w:rPr>
        <w:t xml:space="preserve"> </w:t>
      </w:r>
      <w:r w:rsidRPr="008E7D16">
        <w:rPr>
          <w:rStyle w:val="Emphasis"/>
        </w:rPr>
        <w:t>1,200 nm</w:t>
      </w:r>
      <w:r w:rsidRPr="008E7D16">
        <w:rPr>
          <w:rStyle w:val="StyleUnderline"/>
        </w:rPr>
        <w:t>29</w:t>
      </w:r>
      <w:r>
        <w:t xml:space="preserve"> – a range that could be extended to over</w:t>
      </w:r>
      <w:r>
        <w:rPr>
          <w:sz w:val="12"/>
        </w:rPr>
        <w:t xml:space="preserve"> </w:t>
      </w:r>
      <w:r>
        <w:t>1,600 nm if China were to assume the risk of aerial</w:t>
      </w:r>
      <w:r>
        <w:rPr>
          <w:sz w:val="12"/>
        </w:rPr>
        <w:t xml:space="preserve"> </w:t>
      </w:r>
      <w:r>
        <w:t>refueling. As China becomes increasingly proficient</w:t>
      </w:r>
      <w:r>
        <w:rPr>
          <w:sz w:val="12"/>
        </w:rPr>
        <w:t xml:space="preserve"> </w:t>
      </w:r>
      <w:r>
        <w:t>in conducting its own carrier operations, it may also</w:t>
      </w:r>
      <w:r>
        <w:rPr>
          <w:sz w:val="12"/>
        </w:rPr>
        <w:t xml:space="preserve"> </w:t>
      </w:r>
      <w:r>
        <w:t>deploy YJ-83s and other ASCMs from carrier-based</w:t>
      </w:r>
      <w:r>
        <w:rPr>
          <w:sz w:val="12"/>
        </w:rPr>
        <w:t xml:space="preserve"> </w:t>
      </w:r>
      <w:r>
        <w:t>aircraft.30</w:t>
      </w:r>
      <w:r w:rsidRPr="008E7D16">
        <w:rPr>
          <w:sz w:val="12"/>
        </w:rPr>
        <w:t xml:space="preserve">¶ </w:t>
      </w:r>
      <w:r>
        <w:t xml:space="preserve">In addition to ASCMs, </w:t>
      </w:r>
      <w:r w:rsidRPr="008E7D16">
        <w:rPr>
          <w:rStyle w:val="StyleUnderline"/>
        </w:rPr>
        <w:t xml:space="preserve">China could </w:t>
      </w:r>
      <w:r w:rsidRPr="008E7D16">
        <w:rPr>
          <w:rStyle w:val="Emphasis"/>
        </w:rPr>
        <w:t>use ASBMs</w:t>
      </w:r>
      <w:r w:rsidRPr="008E7D16">
        <w:rPr>
          <w:rStyle w:val="StyleUnderline"/>
        </w:rPr>
        <w:t xml:space="preserve"> to</w:t>
      </w:r>
      <w:r>
        <w:rPr>
          <w:rStyle w:val="StyleUnderline"/>
        </w:rPr>
        <w:t xml:space="preserve"> </w:t>
      </w:r>
      <w:r w:rsidRPr="008E7D16">
        <w:rPr>
          <w:rStyle w:val="StyleUnderline"/>
        </w:rPr>
        <w:t>strike aircraft carriers at distances greater than 600</w:t>
      </w:r>
      <w:r>
        <w:rPr>
          <w:rStyle w:val="StyleUnderline"/>
        </w:rPr>
        <w:t xml:space="preserve"> </w:t>
      </w:r>
      <w:r w:rsidRPr="008E7D16">
        <w:rPr>
          <w:rStyle w:val="StyleUnderline"/>
        </w:rPr>
        <w:t>nm</w:t>
      </w:r>
      <w:r>
        <w:t>.31 China currently deploys the solid-fuel DF-</w:t>
      </w:r>
      <w:r>
        <w:rPr>
          <w:sz w:val="12"/>
        </w:rPr>
        <w:t xml:space="preserve"> </w:t>
      </w:r>
      <w:r>
        <w:t>21D ASBM on highly survivable land-based mobile</w:t>
      </w:r>
      <w:r>
        <w:rPr>
          <w:sz w:val="12"/>
        </w:rPr>
        <w:t xml:space="preserve"> </w:t>
      </w:r>
      <w:r>
        <w:t>launchers capable of operating in off-road conditions.32</w:t>
      </w:r>
      <w:r>
        <w:rPr>
          <w:rStyle w:val="StyleUnderline"/>
        </w:rPr>
        <w:t xml:space="preserve"> </w:t>
      </w:r>
      <w:r w:rsidRPr="008E7D16">
        <w:rPr>
          <w:rStyle w:val="StyleUnderline"/>
        </w:rPr>
        <w:t>Further complicating defensive measures,</w:t>
      </w:r>
      <w:r>
        <w:rPr>
          <w:rStyle w:val="StyleUnderline"/>
        </w:rPr>
        <w:t xml:space="preserve"> </w:t>
      </w:r>
      <w:r w:rsidRPr="008E7D16">
        <w:rPr>
          <w:rStyle w:val="StyleUnderline"/>
        </w:rPr>
        <w:t xml:space="preserve">the DF-21D – which travels at </w:t>
      </w:r>
      <w:r w:rsidRPr="008E7D16">
        <w:rPr>
          <w:rStyle w:val="Emphasis"/>
        </w:rPr>
        <w:t>speeds of Mach</w:t>
      </w:r>
      <w:r>
        <w:rPr>
          <w:rStyle w:val="Emphasis"/>
        </w:rPr>
        <w:t xml:space="preserve"> </w:t>
      </w:r>
      <w:r w:rsidRPr="008E7D16">
        <w:rPr>
          <w:rStyle w:val="Emphasis"/>
        </w:rPr>
        <w:t>10</w:t>
      </w:r>
      <w:r w:rsidRPr="008E7D16">
        <w:rPr>
          <w:rStyle w:val="StyleUnderline"/>
        </w:rPr>
        <w:t xml:space="preserve"> – features a m</w:t>
      </w:r>
      <w:r w:rsidRPr="008E7D16">
        <w:rPr>
          <w:rStyle w:val="Emphasis"/>
        </w:rPr>
        <w:t>aneuverable warhead guided by</w:t>
      </w:r>
      <w:r>
        <w:rPr>
          <w:rStyle w:val="Emphasis"/>
        </w:rPr>
        <w:t xml:space="preserve"> </w:t>
      </w:r>
      <w:r w:rsidRPr="008E7D16">
        <w:rPr>
          <w:rStyle w:val="Emphasis"/>
        </w:rPr>
        <w:t>inertial and GPS navigation and may additionally</w:t>
      </w:r>
      <w:r>
        <w:rPr>
          <w:rStyle w:val="Emphasis"/>
        </w:rPr>
        <w:t xml:space="preserve"> </w:t>
      </w:r>
      <w:r w:rsidRPr="008E7D16">
        <w:rPr>
          <w:rStyle w:val="Emphasis"/>
        </w:rPr>
        <w:t xml:space="preserve">incorporate cluster </w:t>
      </w:r>
      <w:proofErr w:type="spellStart"/>
      <w:r w:rsidRPr="008E7D16">
        <w:rPr>
          <w:rStyle w:val="Emphasis"/>
        </w:rPr>
        <w:t>fléchettes</w:t>
      </w:r>
      <w:proofErr w:type="spellEnd"/>
      <w:r w:rsidRPr="008E7D16">
        <w:rPr>
          <w:rStyle w:val="StyleUnderline"/>
        </w:rPr>
        <w:t xml:space="preserve"> designed to </w:t>
      </w:r>
      <w:r w:rsidRPr="008E7D16">
        <w:rPr>
          <w:rStyle w:val="Emphasis"/>
        </w:rPr>
        <w:t>neutralize</w:t>
      </w:r>
      <w:r>
        <w:rPr>
          <w:rStyle w:val="Emphasis"/>
        </w:rPr>
        <w:t xml:space="preserve"> </w:t>
      </w:r>
      <w:r w:rsidRPr="008E7D16">
        <w:rPr>
          <w:rStyle w:val="Emphasis"/>
        </w:rPr>
        <w:t>carrier flight decks and radar and communications</w:t>
      </w:r>
      <w:r>
        <w:rPr>
          <w:rStyle w:val="Emphasis"/>
        </w:rPr>
        <w:t xml:space="preserve"> </w:t>
      </w:r>
      <w:r w:rsidRPr="008E7D16">
        <w:rPr>
          <w:rStyle w:val="Emphasis"/>
        </w:rPr>
        <w:t>equipment</w:t>
      </w:r>
      <w:r>
        <w:t>.33 While open-source details of the system’s</w:t>
      </w:r>
      <w:r>
        <w:rPr>
          <w:sz w:val="12"/>
        </w:rPr>
        <w:t xml:space="preserve"> </w:t>
      </w:r>
      <w:r>
        <w:t>operating parameters vary, the DF-21D reportedly</w:t>
      </w:r>
      <w:r>
        <w:rPr>
          <w:sz w:val="12"/>
        </w:rPr>
        <w:t xml:space="preserve"> </w:t>
      </w:r>
      <w:r>
        <w:t>has a circular error probable34 of 20 meters</w:t>
      </w:r>
      <w:r>
        <w:rPr>
          <w:sz w:val="12"/>
        </w:rPr>
        <w:t xml:space="preserve"> </w:t>
      </w:r>
      <w:r>
        <w:t>and is capable of striking “slow-moving targets” at a</w:t>
      </w:r>
      <w:r>
        <w:rPr>
          <w:sz w:val="12"/>
        </w:rPr>
        <w:t xml:space="preserve"> </w:t>
      </w:r>
      <w:r>
        <w:t>range of around 810 nm.35</w:t>
      </w:r>
      <w:r w:rsidRPr="008E7D16">
        <w:rPr>
          <w:sz w:val="12"/>
        </w:rPr>
        <w:t xml:space="preserve">¶ </w:t>
      </w:r>
      <w:r>
        <w:t>China appears intent upon increasing its ASBM capabilities</w:t>
      </w:r>
      <w:r>
        <w:rPr>
          <w:sz w:val="12"/>
        </w:rPr>
        <w:t xml:space="preserve"> </w:t>
      </w:r>
      <w:r>
        <w:t>further and, at a recent military parade</w:t>
      </w:r>
      <w:r>
        <w:rPr>
          <w:sz w:val="12"/>
        </w:rPr>
        <w:t xml:space="preserve"> </w:t>
      </w:r>
      <w:r>
        <w:t>commemorating the end of World War II, revealed</w:t>
      </w:r>
      <w:r>
        <w:rPr>
          <w:sz w:val="12"/>
        </w:rPr>
        <w:t xml:space="preserve"> </w:t>
      </w:r>
      <w:r>
        <w:t>that it may have an ASBM variant of a substantially</w:t>
      </w:r>
      <w:r>
        <w:rPr>
          <w:sz w:val="12"/>
        </w:rPr>
        <w:t xml:space="preserve"> </w:t>
      </w:r>
      <w:r>
        <w:t>longer-range missile – the DF-26. As with the</w:t>
      </w:r>
      <w:r>
        <w:rPr>
          <w:sz w:val="12"/>
        </w:rPr>
        <w:t xml:space="preserve"> </w:t>
      </w:r>
      <w:r>
        <w:t>DF-21D, estimates of the capabilities of the DF-26</w:t>
      </w:r>
      <w:r>
        <w:rPr>
          <w:sz w:val="12"/>
        </w:rPr>
        <w:t xml:space="preserve"> </w:t>
      </w:r>
      <w:r>
        <w:t>vary widely; however, it is thought to have a range</w:t>
      </w:r>
      <w:r>
        <w:rPr>
          <w:sz w:val="12"/>
        </w:rPr>
        <w:t xml:space="preserve"> </w:t>
      </w:r>
      <w:r>
        <w:t>of 1,620 to 2,160 nm and to have both conventional</w:t>
      </w:r>
      <w:r>
        <w:rPr>
          <w:sz w:val="12"/>
        </w:rPr>
        <w:t xml:space="preserve"> </w:t>
      </w:r>
      <w:r>
        <w:t>and nuclear warheads.36 If accurate and operational,</w:t>
      </w:r>
      <w:r>
        <w:rPr>
          <w:sz w:val="12"/>
        </w:rPr>
        <w:t xml:space="preserve"> </w:t>
      </w:r>
      <w:r>
        <w:t>this system would give China the ability to strike targets</w:t>
      </w:r>
      <w:r>
        <w:rPr>
          <w:sz w:val="12"/>
        </w:rPr>
        <w:t xml:space="preserve"> </w:t>
      </w:r>
      <w:r>
        <w:t>within the second island chain – including</w:t>
      </w:r>
      <w:r>
        <w:rPr>
          <w:sz w:val="12"/>
        </w:rPr>
        <w:t xml:space="preserve"> </w:t>
      </w:r>
      <w:r>
        <w:t>those in and around the U.S. territory of Guam – as</w:t>
      </w:r>
      <w:r>
        <w:rPr>
          <w:sz w:val="12"/>
        </w:rPr>
        <w:t xml:space="preserve"> </w:t>
      </w:r>
      <w:r>
        <w:t>well as those throughout the entirety of the Bay of</w:t>
      </w:r>
      <w:r>
        <w:rPr>
          <w:sz w:val="12"/>
        </w:rPr>
        <w:t xml:space="preserve"> </w:t>
      </w:r>
      <w:r>
        <w:t>Bengal.37 In the event of a wider conflict, these systems</w:t>
      </w:r>
      <w:r>
        <w:rPr>
          <w:sz w:val="12"/>
        </w:rPr>
        <w:t xml:space="preserve"> </w:t>
      </w:r>
      <w:r>
        <w:t>could also reach targets throughout much, if</w:t>
      </w:r>
      <w:r>
        <w:rPr>
          <w:sz w:val="12"/>
        </w:rPr>
        <w:t xml:space="preserve"> </w:t>
      </w:r>
      <w:r>
        <w:t>not all, of the Arabian Sea.</w:t>
      </w:r>
      <w:r w:rsidRPr="008E7D16">
        <w:rPr>
          <w:sz w:val="12"/>
        </w:rPr>
        <w:t xml:space="preserve">¶ </w:t>
      </w:r>
      <w:r>
        <w:t>While both the DF-21D and the DF-26 represent a</w:t>
      </w:r>
      <w:r>
        <w:rPr>
          <w:sz w:val="12"/>
        </w:rPr>
        <w:t xml:space="preserve"> </w:t>
      </w:r>
      <w:r>
        <w:t>significant threat to the carrier, China’s ability to successfully</w:t>
      </w:r>
      <w:r>
        <w:rPr>
          <w:sz w:val="12"/>
        </w:rPr>
        <w:t xml:space="preserve"> </w:t>
      </w:r>
      <w:r>
        <w:t>track and target adversary assets at such</w:t>
      </w:r>
      <w:r>
        <w:rPr>
          <w:sz w:val="12"/>
        </w:rPr>
        <w:t xml:space="preserve"> </w:t>
      </w:r>
      <w:r>
        <w:t>distances is unclear and there is no evidence that</w:t>
      </w:r>
      <w:r>
        <w:rPr>
          <w:sz w:val="12"/>
        </w:rPr>
        <w:t xml:space="preserve"> </w:t>
      </w:r>
      <w:r>
        <w:t>China has tested its ASBMs in a realistic operating</w:t>
      </w:r>
      <w:r>
        <w:rPr>
          <w:sz w:val="12"/>
        </w:rPr>
        <w:t xml:space="preserve"> </w:t>
      </w:r>
      <w:r>
        <w:t xml:space="preserve">environment.38 Nonetheless, </w:t>
      </w:r>
      <w:r w:rsidRPr="008E7D16">
        <w:rPr>
          <w:rStyle w:val="Emphasis"/>
        </w:rPr>
        <w:t>China is actively growing</w:t>
      </w:r>
      <w:r>
        <w:rPr>
          <w:rStyle w:val="Emphasis"/>
        </w:rPr>
        <w:t xml:space="preserve"> </w:t>
      </w:r>
      <w:r w:rsidRPr="008E7D16">
        <w:rPr>
          <w:rStyle w:val="Emphasis"/>
        </w:rPr>
        <w:t xml:space="preserve">its </w:t>
      </w:r>
      <w:r w:rsidRPr="008E7D16">
        <w:rPr>
          <w:rStyle w:val="StyleUnderline"/>
        </w:rPr>
        <w:t>reconnaissance-strike complex, integrating</w:t>
      </w:r>
      <w:r>
        <w:rPr>
          <w:rStyle w:val="StyleUnderline"/>
        </w:rPr>
        <w:t xml:space="preserve"> </w:t>
      </w:r>
      <w:r w:rsidRPr="008E7D16">
        <w:rPr>
          <w:rStyle w:val="StyleUnderline"/>
        </w:rPr>
        <w:t>UAVs – such as the Soar Dragon – into an existing</w:t>
      </w:r>
      <w:r>
        <w:rPr>
          <w:rStyle w:val="StyleUnderline"/>
        </w:rPr>
        <w:t xml:space="preserve"> </w:t>
      </w:r>
      <w:r w:rsidRPr="008E7D16">
        <w:rPr>
          <w:rStyle w:val="StyleUnderline"/>
        </w:rPr>
        <w:t>suite of over-the-horizon radars and overhead</w:t>
      </w:r>
      <w:r>
        <w:rPr>
          <w:rStyle w:val="StyleUnderline"/>
        </w:rPr>
        <w:t xml:space="preserve"> </w:t>
      </w:r>
      <w:r w:rsidRPr="008E7D16">
        <w:rPr>
          <w:rStyle w:val="StyleUnderline"/>
        </w:rPr>
        <w:t>satellites, and additionally improving its ability to</w:t>
      </w:r>
      <w:r>
        <w:rPr>
          <w:rStyle w:val="StyleUnderline"/>
        </w:rPr>
        <w:t xml:space="preserve"> </w:t>
      </w:r>
      <w:r w:rsidRPr="008E7D16">
        <w:rPr>
          <w:rStyle w:val="StyleUnderline"/>
        </w:rPr>
        <w:t>coordinate and cue intelligence, surveillance, and</w:t>
      </w:r>
      <w:r>
        <w:rPr>
          <w:rStyle w:val="StyleUnderline"/>
        </w:rPr>
        <w:t xml:space="preserve"> </w:t>
      </w:r>
      <w:r w:rsidRPr="008E7D16">
        <w:rPr>
          <w:rStyle w:val="StyleUnderline"/>
        </w:rPr>
        <w:t>reconnaissance (</w:t>
      </w:r>
      <w:r w:rsidRPr="008E7D16">
        <w:rPr>
          <w:rStyle w:val="Emphasis"/>
        </w:rPr>
        <w:t>ISR</w:t>
      </w:r>
      <w:r w:rsidRPr="008E7D16">
        <w:rPr>
          <w:rStyle w:val="StyleUnderline"/>
        </w:rPr>
        <w:t>) assets capable of providing</w:t>
      </w:r>
      <w:r>
        <w:rPr>
          <w:rStyle w:val="StyleUnderline"/>
        </w:rPr>
        <w:t xml:space="preserve"> </w:t>
      </w:r>
      <w:r w:rsidRPr="008E7D16">
        <w:rPr>
          <w:rStyle w:val="StyleUnderline"/>
        </w:rPr>
        <w:t>more precise targeting data.39</w:t>
      </w:r>
      <w:r w:rsidRPr="008E7D16">
        <w:rPr>
          <w:rStyle w:val="StyleUnderline"/>
          <w:sz w:val="12"/>
        </w:rPr>
        <w:t xml:space="preserve">¶ </w:t>
      </w:r>
      <w:r>
        <w:t xml:space="preserve">Finally, </w:t>
      </w:r>
      <w:r w:rsidRPr="008E7D16">
        <w:rPr>
          <w:rStyle w:val="StyleUnderline"/>
        </w:rPr>
        <w:t xml:space="preserve">Chinese </w:t>
      </w:r>
      <w:r w:rsidRPr="008E7D16">
        <w:rPr>
          <w:rStyle w:val="Emphasis"/>
        </w:rPr>
        <w:t>submarines and bombers</w:t>
      </w:r>
      <w:r w:rsidRPr="008E7D16">
        <w:rPr>
          <w:rStyle w:val="StyleUnderline"/>
        </w:rPr>
        <w:t xml:space="preserve"> will</w:t>
      </w:r>
      <w:r>
        <w:rPr>
          <w:rStyle w:val="StyleUnderline"/>
        </w:rPr>
        <w:t xml:space="preserve"> </w:t>
      </w:r>
      <w:r w:rsidRPr="008E7D16">
        <w:rPr>
          <w:rStyle w:val="StyleUnderline"/>
        </w:rPr>
        <w:t>continue to pose a threat to the carrier throughout</w:t>
      </w:r>
      <w:r>
        <w:rPr>
          <w:rStyle w:val="StyleUnderline"/>
        </w:rPr>
        <w:t xml:space="preserve"> </w:t>
      </w:r>
      <w:r w:rsidRPr="008E7D16">
        <w:rPr>
          <w:rStyle w:val="StyleUnderline"/>
        </w:rPr>
        <w:t>much of the Western Pacific</w:t>
      </w:r>
      <w:r>
        <w:t>.40 In the event of an attack,</w:t>
      </w:r>
      <w:r>
        <w:rPr>
          <w:sz w:val="12"/>
        </w:rPr>
        <w:t xml:space="preserve"> </w:t>
      </w:r>
      <w:r>
        <w:t>China would likely launch a large number of</w:t>
      </w:r>
      <w:r>
        <w:rPr>
          <w:sz w:val="12"/>
        </w:rPr>
        <w:t xml:space="preserve"> </w:t>
      </w:r>
      <w:r>
        <w:t xml:space="preserve">A2/AD systems – including ASBMs and </w:t>
      </w:r>
      <w:proofErr w:type="spellStart"/>
      <w:r>
        <w:t>submarineand</w:t>
      </w:r>
      <w:proofErr w:type="spellEnd"/>
      <w:r>
        <w:rPr>
          <w:sz w:val="12"/>
        </w:rPr>
        <w:t xml:space="preserve"> </w:t>
      </w:r>
      <w:r>
        <w:t>bomber-delivered ASCMs – along a variety of</w:t>
      </w:r>
      <w:r>
        <w:rPr>
          <w:sz w:val="12"/>
        </w:rPr>
        <w:t xml:space="preserve"> </w:t>
      </w:r>
      <w:r>
        <w:t>azimuths. Doing so would increase the difficulty of</w:t>
      </w:r>
      <w:r>
        <w:rPr>
          <w:sz w:val="12"/>
        </w:rPr>
        <w:t xml:space="preserve"> </w:t>
      </w:r>
      <w:r>
        <w:t>defense and almost certainly result in significant</w:t>
      </w:r>
      <w:r>
        <w:rPr>
          <w:sz w:val="12"/>
        </w:rPr>
        <w:t xml:space="preserve"> </w:t>
      </w:r>
      <w:r>
        <w:t>damage to U.S. carriers within range, even assuming</w:t>
      </w:r>
      <w:r>
        <w:rPr>
          <w:sz w:val="12"/>
        </w:rPr>
        <w:t xml:space="preserve"> </w:t>
      </w:r>
      <w:r>
        <w:t xml:space="preserve">a high degree of Chinese attrition.41 </w:t>
      </w:r>
    </w:p>
    <w:p w:rsidR="005F4771" w:rsidRDefault="005F4771" w:rsidP="005F4771">
      <w:r>
        <w:t xml:space="preserve"> </w:t>
      </w:r>
      <w:r>
        <w:rPr>
          <w:noProof/>
        </w:rPr>
        <w:drawing>
          <wp:inline distT="0" distB="0" distL="0" distR="0" wp14:anchorId="4F4D05AB" wp14:editId="58DF6389">
            <wp:extent cx="5543550" cy="3646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574" cy="3670617"/>
                    </a:xfrm>
                    <a:prstGeom prst="rect">
                      <a:avLst/>
                    </a:prstGeom>
                  </pic:spPr>
                </pic:pic>
              </a:graphicData>
            </a:graphic>
          </wp:inline>
        </w:drawing>
      </w:r>
    </w:p>
    <w:p w:rsidR="005F4771" w:rsidRPr="008E7D16" w:rsidRDefault="005F4771" w:rsidP="005F4771">
      <w:r w:rsidRPr="008E7D16">
        <w:t>U.S. Countermeasures</w:t>
      </w:r>
      <w:r>
        <w:rPr>
          <w:sz w:val="12"/>
        </w:rPr>
        <w:t xml:space="preserve"> </w:t>
      </w:r>
      <w:r w:rsidRPr="008E7D16">
        <w:rPr>
          <w:sz w:val="12"/>
        </w:rPr>
        <w:t xml:space="preserve"> </w:t>
      </w:r>
      <w:r w:rsidRPr="008E7D16">
        <w:t xml:space="preserve">In the event of a near-term conflict, </w:t>
      </w:r>
      <w:r w:rsidRPr="008E7D16">
        <w:rPr>
          <w:rStyle w:val="StyleUnderline"/>
        </w:rPr>
        <w:t>there are a number  of countermeasures</w:t>
      </w:r>
      <w:r w:rsidRPr="008E7D16">
        <w:t xml:space="preserve"> – including jamming; spoofing;</w:t>
      </w:r>
      <w:r>
        <w:rPr>
          <w:sz w:val="12"/>
        </w:rPr>
        <w:t xml:space="preserve"> </w:t>
      </w:r>
      <w:r w:rsidRPr="008E7D16">
        <w:rPr>
          <w:sz w:val="12"/>
        </w:rPr>
        <w:t xml:space="preserve"> </w:t>
      </w:r>
      <w:r w:rsidRPr="008E7D16">
        <w:t>dazzling; kinetic strike;42 passive avoidance;43</w:t>
      </w:r>
      <w:r>
        <w:rPr>
          <w:sz w:val="12"/>
        </w:rPr>
        <w:t xml:space="preserve"> </w:t>
      </w:r>
      <w:r w:rsidRPr="008E7D16">
        <w:rPr>
          <w:sz w:val="12"/>
        </w:rPr>
        <w:t xml:space="preserve"> </w:t>
      </w:r>
      <w:r w:rsidRPr="008E7D16">
        <w:t xml:space="preserve">and, potentially, hacking – that </w:t>
      </w:r>
      <w:r w:rsidRPr="008E7D16">
        <w:rPr>
          <w:rStyle w:val="StyleUnderline"/>
        </w:rPr>
        <w:t>the United States  could undertake in order to attempt to mitigate the  missile threat</w:t>
      </w:r>
      <w:r w:rsidRPr="008E7D16">
        <w:t>.44 An assessment of the effectiveness</w:t>
      </w:r>
      <w:r>
        <w:rPr>
          <w:sz w:val="12"/>
        </w:rPr>
        <w:t xml:space="preserve"> </w:t>
      </w:r>
      <w:r w:rsidRPr="008E7D16">
        <w:rPr>
          <w:sz w:val="12"/>
        </w:rPr>
        <w:t xml:space="preserve"> </w:t>
      </w:r>
      <w:r w:rsidRPr="008E7D16">
        <w:t>of these measures is unavailable in the open</w:t>
      </w:r>
      <w:r>
        <w:rPr>
          <w:sz w:val="12"/>
        </w:rPr>
        <w:t xml:space="preserve"> </w:t>
      </w:r>
      <w:r w:rsidRPr="008E7D16">
        <w:rPr>
          <w:sz w:val="12"/>
        </w:rPr>
        <w:t xml:space="preserve"> </w:t>
      </w:r>
      <w:r w:rsidRPr="008E7D16">
        <w:t xml:space="preserve">source; however, </w:t>
      </w:r>
      <w:r w:rsidRPr="008E7D16">
        <w:rPr>
          <w:rStyle w:val="Emphasis"/>
        </w:rPr>
        <w:t xml:space="preserve">it is highly unlikely that they could  wholly neutralize a saturation attack against U.S.  </w:t>
      </w:r>
      <w:proofErr w:type="gramStart"/>
      <w:r w:rsidRPr="008E7D16">
        <w:rPr>
          <w:rStyle w:val="Emphasis"/>
        </w:rPr>
        <w:t>force</w:t>
      </w:r>
      <w:r w:rsidRPr="008E7D16">
        <w:t>s</w:t>
      </w:r>
      <w:proofErr w:type="gramEnd"/>
      <w:r w:rsidRPr="008E7D16">
        <w:t xml:space="preserve">. Furthermore, </w:t>
      </w:r>
      <w:r w:rsidRPr="008E7D16">
        <w:rPr>
          <w:rStyle w:val="StyleUnderline"/>
        </w:rPr>
        <w:t xml:space="preserve">as China continues to develop  and mature its reconnaissance-strike complex, </w:t>
      </w:r>
      <w:r w:rsidRPr="008E7D16">
        <w:rPr>
          <w:rStyle w:val="Emphasis"/>
        </w:rPr>
        <w:t>the  threat to the carrier will grow</w:t>
      </w:r>
      <w:r w:rsidRPr="008E7D16">
        <w:rPr>
          <w:rStyle w:val="StyleUnderline"/>
        </w:rPr>
        <w:t xml:space="preserve"> increasingly resilient</w:t>
      </w:r>
      <w:r w:rsidRPr="008E7D16">
        <w:t>.45</w:t>
      </w:r>
      <w:r>
        <w:rPr>
          <w:sz w:val="12"/>
        </w:rPr>
        <w:t xml:space="preserve"> </w:t>
      </w:r>
      <w:r w:rsidRPr="008E7D16">
        <w:rPr>
          <w:sz w:val="12"/>
        </w:rPr>
        <w:t xml:space="preserve"> </w:t>
      </w:r>
      <w:r w:rsidRPr="008E7D16">
        <w:t>Over the long term, the United States may have</w:t>
      </w:r>
      <w:r>
        <w:rPr>
          <w:sz w:val="12"/>
        </w:rPr>
        <w:t xml:space="preserve"> </w:t>
      </w:r>
      <w:r w:rsidRPr="008E7D16">
        <w:rPr>
          <w:sz w:val="12"/>
        </w:rPr>
        <w:t xml:space="preserve"> </w:t>
      </w:r>
      <w:r w:rsidRPr="008E7D16">
        <w:t>access to additional countermeasures such as railguns,</w:t>
      </w:r>
      <w:r>
        <w:rPr>
          <w:sz w:val="12"/>
        </w:rPr>
        <w:t xml:space="preserve"> </w:t>
      </w:r>
      <w:r w:rsidRPr="008E7D16">
        <w:rPr>
          <w:sz w:val="12"/>
        </w:rPr>
        <w:t xml:space="preserve"> </w:t>
      </w:r>
      <w:r w:rsidRPr="008E7D16">
        <w:t>which could fire projectiles at speeds as high</w:t>
      </w:r>
      <w:r>
        <w:rPr>
          <w:sz w:val="12"/>
        </w:rPr>
        <w:t xml:space="preserve"> </w:t>
      </w:r>
      <w:r w:rsidRPr="008E7D16">
        <w:rPr>
          <w:sz w:val="12"/>
        </w:rPr>
        <w:t xml:space="preserve"> </w:t>
      </w:r>
      <w:r w:rsidRPr="008E7D16">
        <w:t>as Mach 7 and ranges of 50 to 100 nm.46 The Navy</w:t>
      </w:r>
      <w:r>
        <w:rPr>
          <w:sz w:val="12"/>
        </w:rPr>
        <w:t xml:space="preserve"> </w:t>
      </w:r>
      <w:r w:rsidRPr="008E7D16">
        <w:rPr>
          <w:sz w:val="12"/>
        </w:rPr>
        <w:t xml:space="preserve"> </w:t>
      </w:r>
      <w:r w:rsidRPr="008E7D16">
        <w:t>is evaluating early-stage prototypes of these systems,</w:t>
      </w:r>
      <w:r>
        <w:rPr>
          <w:sz w:val="12"/>
        </w:rPr>
        <w:t xml:space="preserve"> </w:t>
      </w:r>
      <w:r w:rsidRPr="008E7D16">
        <w:rPr>
          <w:sz w:val="12"/>
        </w:rPr>
        <w:t xml:space="preserve"> </w:t>
      </w:r>
      <w:r w:rsidRPr="008E7D16">
        <w:t>but if they become operational at some point</w:t>
      </w:r>
      <w:r>
        <w:rPr>
          <w:sz w:val="12"/>
        </w:rPr>
        <w:t xml:space="preserve"> </w:t>
      </w:r>
      <w:r w:rsidRPr="008E7D16">
        <w:rPr>
          <w:sz w:val="12"/>
        </w:rPr>
        <w:t xml:space="preserve"> </w:t>
      </w:r>
      <w:r w:rsidRPr="008E7D16">
        <w:t>– a prospect far from guaranteed – they will significantly</w:t>
      </w:r>
      <w:r>
        <w:rPr>
          <w:sz w:val="12"/>
        </w:rPr>
        <w:t xml:space="preserve"> </w:t>
      </w:r>
      <w:r w:rsidRPr="008E7D16">
        <w:rPr>
          <w:sz w:val="12"/>
        </w:rPr>
        <w:t xml:space="preserve"> </w:t>
      </w:r>
      <w:r w:rsidRPr="008E7D16">
        <w:t>increase the depth of ships’ magazines while</w:t>
      </w:r>
      <w:r>
        <w:rPr>
          <w:sz w:val="12"/>
        </w:rPr>
        <w:t xml:space="preserve"> </w:t>
      </w:r>
      <w:r w:rsidRPr="008E7D16">
        <w:rPr>
          <w:sz w:val="12"/>
        </w:rPr>
        <w:t xml:space="preserve"> </w:t>
      </w:r>
      <w:r w:rsidRPr="008E7D16">
        <w:t>simultaneously decreasing the cost47 of defending</w:t>
      </w:r>
      <w:r>
        <w:rPr>
          <w:sz w:val="12"/>
        </w:rPr>
        <w:t xml:space="preserve"> </w:t>
      </w:r>
      <w:r w:rsidRPr="008E7D16">
        <w:rPr>
          <w:sz w:val="12"/>
        </w:rPr>
        <w:t xml:space="preserve"> </w:t>
      </w:r>
      <w:r w:rsidRPr="008E7D16">
        <w:t xml:space="preserve">against missile salvos. These factors would </w:t>
      </w:r>
      <w:proofErr w:type="gramStart"/>
      <w:r w:rsidRPr="008E7D16">
        <w:t>greatly</w:t>
      </w:r>
      <w:r>
        <w:rPr>
          <w:sz w:val="12"/>
        </w:rPr>
        <w:t xml:space="preserve"> </w:t>
      </w:r>
      <w:r w:rsidRPr="008E7D16">
        <w:rPr>
          <w:sz w:val="12"/>
        </w:rPr>
        <w:t xml:space="preserve"> </w:t>
      </w:r>
      <w:r w:rsidRPr="008E7D16">
        <w:t>strengthen</w:t>
      </w:r>
      <w:proofErr w:type="gramEnd"/>
      <w:r w:rsidRPr="008E7D16">
        <w:t xml:space="preserve"> the defense of U.S. surface assets.</w:t>
      </w:r>
      <w:r>
        <w:rPr>
          <w:sz w:val="12"/>
        </w:rPr>
        <w:t xml:space="preserve"> </w:t>
      </w:r>
      <w:r w:rsidRPr="008E7D16">
        <w:rPr>
          <w:sz w:val="12"/>
        </w:rPr>
        <w:t xml:space="preserve"> </w:t>
      </w:r>
      <w:proofErr w:type="gramStart"/>
      <w:r w:rsidRPr="008E7D16">
        <w:t>Conclusion</w:t>
      </w:r>
      <w:r>
        <w:rPr>
          <w:sz w:val="12"/>
        </w:rPr>
        <w:t xml:space="preserve"> </w:t>
      </w:r>
      <w:r w:rsidRPr="008E7D16">
        <w:rPr>
          <w:sz w:val="12"/>
        </w:rPr>
        <w:t xml:space="preserve"> </w:t>
      </w:r>
      <w:r w:rsidRPr="008E7D16">
        <w:t>No</w:t>
      </w:r>
      <w:proofErr w:type="gramEnd"/>
      <w:r w:rsidRPr="008E7D16">
        <w:t xml:space="preserve"> longer will </w:t>
      </w:r>
      <w:r w:rsidRPr="008E7D16">
        <w:rPr>
          <w:rStyle w:val="StyleUnderline"/>
        </w:rPr>
        <w:t>aircraft carriers and their associated  air wings</w:t>
      </w:r>
      <w:r w:rsidRPr="008E7D16">
        <w:t xml:space="preserve"> be able to operate with impunity. Instead</w:t>
      </w:r>
      <w:proofErr w:type="gramStart"/>
      <w:r w:rsidRPr="008E7D16">
        <w:t>,</w:t>
      </w:r>
      <w:r>
        <w:rPr>
          <w:sz w:val="12"/>
        </w:rPr>
        <w:t xml:space="preserve"> </w:t>
      </w:r>
      <w:r w:rsidRPr="008E7D16">
        <w:rPr>
          <w:sz w:val="12"/>
        </w:rPr>
        <w:t xml:space="preserve"> </w:t>
      </w:r>
      <w:r w:rsidRPr="008E7D16">
        <w:t>they</w:t>
      </w:r>
      <w:proofErr w:type="gramEnd"/>
      <w:r w:rsidRPr="008E7D16">
        <w:t xml:space="preserve"> </w:t>
      </w:r>
      <w:r w:rsidRPr="008E7D16">
        <w:rPr>
          <w:rStyle w:val="StyleUnderline"/>
        </w:rPr>
        <w:t>will face a dense and growing threat across  their full range of operations as A2/AD systems continue  to proliferate</w:t>
      </w:r>
      <w:r w:rsidRPr="008E7D16">
        <w:t xml:space="preserve">. Operating the carrier in the </w:t>
      </w:r>
      <w:proofErr w:type="gramStart"/>
      <w:r w:rsidRPr="008E7D16">
        <w:t>face</w:t>
      </w:r>
      <w:r>
        <w:rPr>
          <w:sz w:val="12"/>
        </w:rPr>
        <w:t xml:space="preserve"> </w:t>
      </w:r>
      <w:r w:rsidRPr="008E7D16">
        <w:rPr>
          <w:sz w:val="12"/>
        </w:rPr>
        <w:t xml:space="preserve"> </w:t>
      </w:r>
      <w:r w:rsidRPr="008E7D16">
        <w:t>of</w:t>
      </w:r>
      <w:proofErr w:type="gramEnd"/>
      <w:r w:rsidRPr="008E7D16">
        <w:t xml:space="preserve"> increasingly lethal and precise munitions will thus</w:t>
      </w:r>
      <w:r>
        <w:rPr>
          <w:sz w:val="12"/>
        </w:rPr>
        <w:t xml:space="preserve"> </w:t>
      </w:r>
      <w:r w:rsidRPr="008E7D16">
        <w:rPr>
          <w:sz w:val="12"/>
        </w:rPr>
        <w:t xml:space="preserve"> </w:t>
      </w:r>
      <w:r w:rsidRPr="008E7D16">
        <w:t xml:space="preserve">require the United States to expose a </w:t>
      </w:r>
      <w:proofErr w:type="spellStart"/>
      <w:r w:rsidRPr="008E7D16">
        <w:t>multibilliondollar</w:t>
      </w:r>
      <w:proofErr w:type="spellEnd"/>
      <w:r>
        <w:rPr>
          <w:sz w:val="12"/>
        </w:rPr>
        <w:t xml:space="preserve"> </w:t>
      </w:r>
      <w:r w:rsidRPr="008E7D16">
        <w:rPr>
          <w:sz w:val="12"/>
        </w:rPr>
        <w:t xml:space="preserve"> </w:t>
      </w:r>
      <w:r w:rsidRPr="008E7D16">
        <w:t>asset48 to high levels of risk in the event of a</w:t>
      </w:r>
      <w:r>
        <w:rPr>
          <w:sz w:val="12"/>
        </w:rPr>
        <w:t xml:space="preserve"> </w:t>
      </w:r>
      <w:r w:rsidRPr="008E7D16">
        <w:rPr>
          <w:sz w:val="12"/>
        </w:rPr>
        <w:t xml:space="preserve"> </w:t>
      </w:r>
      <w:r w:rsidRPr="008E7D16">
        <w:t xml:space="preserve">conflict.49 Indeed, under such circumstances, </w:t>
      </w:r>
      <w:r w:rsidRPr="008E7D16">
        <w:rPr>
          <w:rStyle w:val="StyleUnderline"/>
        </w:rPr>
        <w:t xml:space="preserve">an adversary  with A2/AD capabilities would likely launch  a </w:t>
      </w:r>
      <w:r w:rsidRPr="008E7D16">
        <w:rPr>
          <w:rStyle w:val="Emphasis"/>
        </w:rPr>
        <w:t>saturation attack</w:t>
      </w:r>
      <w:r w:rsidRPr="008E7D16">
        <w:rPr>
          <w:rStyle w:val="StyleUnderline"/>
        </w:rPr>
        <w:t xml:space="preserve"> against the carrier from a variety  of platforms and directions. Such an attack </w:t>
      </w:r>
      <w:proofErr w:type="gramStart"/>
      <w:r w:rsidRPr="008E7D16">
        <w:rPr>
          <w:rStyle w:val="StyleUnderline"/>
        </w:rPr>
        <w:t>would  be</w:t>
      </w:r>
      <w:proofErr w:type="gramEnd"/>
      <w:r w:rsidRPr="008E7D16">
        <w:rPr>
          <w:rStyle w:val="StyleUnderline"/>
        </w:rPr>
        <w:t xml:space="preserve"> di</w:t>
      </w:r>
      <w:r w:rsidRPr="008E7D16">
        <w:rPr>
          <w:rStyle w:val="Emphasis"/>
        </w:rPr>
        <w:t>fficult – if not impossible – to defend against</w:t>
      </w:r>
      <w:r w:rsidRPr="008E7D16">
        <w:rPr>
          <w:rStyle w:val="StyleUnderline"/>
        </w:rPr>
        <w:t xml:space="preserve">.  </w:t>
      </w:r>
    </w:p>
    <w:p w:rsidR="001A2EB0" w:rsidRPr="001A2EB0" w:rsidRDefault="001A2EB0" w:rsidP="001A2EB0"/>
    <w:p w:rsidR="00105BA4" w:rsidRDefault="00105BA4" w:rsidP="006E1293">
      <w:pPr>
        <w:pStyle w:val="Heading3"/>
      </w:pPr>
      <w:r>
        <w:t>AT: War Inevitable</w:t>
      </w:r>
    </w:p>
    <w:p w:rsidR="00105BA4" w:rsidRPr="00C74140" w:rsidRDefault="00105BA4" w:rsidP="00105BA4">
      <w:pPr>
        <w:pStyle w:val="Heading4"/>
        <w:rPr>
          <w:rFonts w:cs="Times New Roman"/>
        </w:rPr>
      </w:pPr>
      <w:r w:rsidRPr="00C74140">
        <w:rPr>
          <w:rFonts w:cs="Times New Roman"/>
        </w:rPr>
        <w:t>Relations are stable now but it’s tenuous—further cooperation necessary to prevent devolution of relations</w:t>
      </w:r>
    </w:p>
    <w:p w:rsidR="00105BA4" w:rsidRPr="00C74140" w:rsidRDefault="00105BA4" w:rsidP="00105BA4">
      <w:proofErr w:type="spellStart"/>
      <w:r w:rsidRPr="00C74140">
        <w:rPr>
          <w:rStyle w:val="Style13ptBold"/>
        </w:rPr>
        <w:t>Pickrell</w:t>
      </w:r>
      <w:proofErr w:type="spellEnd"/>
      <w:r w:rsidRPr="00C74140">
        <w:rPr>
          <w:rStyle w:val="Style13ptBold"/>
        </w:rPr>
        <w:t xml:space="preserve"> 15</w:t>
      </w:r>
      <w:r w:rsidRPr="00C74140">
        <w:t xml:space="preserve"> (Ryan</w:t>
      </w:r>
      <w:proofErr w:type="gramStart"/>
      <w:r w:rsidRPr="00C74140">
        <w:t>,  October</w:t>
      </w:r>
      <w:proofErr w:type="gramEnd"/>
      <w:r w:rsidRPr="00C74140">
        <w:t xml:space="preserve"> 26,  Ryan </w:t>
      </w:r>
      <w:proofErr w:type="spellStart"/>
      <w:r w:rsidRPr="00C74140">
        <w:t>Pickrell</w:t>
      </w:r>
      <w:proofErr w:type="spellEnd"/>
      <w:r w:rsidRPr="00C74140">
        <w:t xml:space="preserve"> is a writer for The National Interest, The Tipping Point: Has the U.S.-China Relationship Passed the Point of No Return?,  http://nationalinterest.org/feature/the-tipping-point-has-the-us-china-relationship-passed-the-14168)//SLR</w:t>
      </w:r>
    </w:p>
    <w:p w:rsidR="00105BA4" w:rsidRPr="00C74140" w:rsidRDefault="00105BA4" w:rsidP="00105BA4">
      <w:r w:rsidRPr="00C74140">
        <w:rPr>
          <w:rStyle w:val="StyleUnderline"/>
        </w:rPr>
        <w:t>Conflict between a rising power and an established power is not inevitable as most realist scholars suggest</w:t>
      </w:r>
      <w:r w:rsidRPr="00C74140">
        <w:t>. However</w:t>
      </w:r>
      <w:r w:rsidRPr="00C74140">
        <w:rPr>
          <w:rStyle w:val="StyleUnderline"/>
        </w:rPr>
        <w:t>, in every relationship, there is a tipping point or a point of no return, and China and the United States are rapidly approaching this point.</w:t>
      </w:r>
      <w:r w:rsidRPr="00C74140">
        <w:t xml:space="preserve"> As traditional diplomatic outlets have done little to resolve the more challenging issues presently affecting the Sino-American relationship</w:t>
      </w:r>
      <w:r w:rsidRPr="00C74140">
        <w:rPr>
          <w:rStyle w:val="StyleUnderline"/>
        </w:rPr>
        <w:t>, these two great powers have been increasingly relying on their military capabilities and hard power tactics.</w:t>
      </w:r>
      <w:r w:rsidRPr="00C74140">
        <w:t xml:space="preserve"> That’s especially true in the South China Sea, which is one of the single greatest points of contention between China and the United States. </w:t>
      </w:r>
      <w:r w:rsidRPr="00C74140">
        <w:rPr>
          <w:rStyle w:val="StyleUnderline"/>
        </w:rPr>
        <w:t>While there is a realization on both sides of the Pacific that a kind of strategic stability is necessary to prevent great power conflict, both China and the United States remain unwilling to compromise and make the kind of meaningful concessions required to move the relationship further from confrontation and conflict and closer to cooperation and rapprochement</w:t>
      </w:r>
      <w:r w:rsidRPr="00C74140">
        <w:t>. Instead, these two countries are drawing lines in the sand and preparing for the worst.</w:t>
      </w:r>
    </w:p>
    <w:p w:rsidR="00105BA4" w:rsidRPr="00105BA4" w:rsidRDefault="00105BA4" w:rsidP="00105BA4"/>
    <w:p w:rsidR="00785B11" w:rsidRDefault="00785B11" w:rsidP="00785B11">
      <w:pPr>
        <w:pStyle w:val="Heading3"/>
      </w:pPr>
      <w:r>
        <w:t>AT: 2</w:t>
      </w:r>
      <w:r w:rsidRPr="0028309F">
        <w:rPr>
          <w:vertAlign w:val="superscript"/>
        </w:rPr>
        <w:t>nd</w:t>
      </w:r>
      <w:r>
        <w:t xml:space="preserve"> Strike </w:t>
      </w:r>
      <w:r w:rsidR="00C877F4">
        <w:t>Bad</w:t>
      </w:r>
      <w:r>
        <w:t xml:space="preserve"> </w:t>
      </w:r>
    </w:p>
    <w:p w:rsidR="00785B11" w:rsidRDefault="00785B11" w:rsidP="00785B11">
      <w:pPr>
        <w:pStyle w:val="Heading4"/>
      </w:pPr>
      <w:r>
        <w:t>Chinese second strike capabilities aren’t a threat and conventional war escalates</w:t>
      </w:r>
    </w:p>
    <w:p w:rsidR="00785B11" w:rsidRDefault="00785B11" w:rsidP="00785B11">
      <w:r w:rsidRPr="006668FE">
        <w:rPr>
          <w:rStyle w:val="Style13ptBold"/>
        </w:rPr>
        <w:t>Christensen, Princeton Professor of World Politics and China and the World Program Director, 12</w:t>
      </w:r>
      <w:r>
        <w:t xml:space="preserve"> [Thomas J, May 21, Taylor and Francis, Journal of Strategic </w:t>
      </w:r>
      <w:proofErr w:type="spellStart"/>
      <w:r>
        <w:t>Sutdies</w:t>
      </w:r>
      <w:proofErr w:type="spellEnd"/>
      <w:r>
        <w:t xml:space="preserve"> Vol 35 Issue 4, The Meaning of the Nuclear Evolution: China's Strategic Modernization and US-China Security Relations, accessed 6/30/16, </w:t>
      </w:r>
      <w:proofErr w:type="spellStart"/>
      <w:r>
        <w:t>ge</w:t>
      </w:r>
      <w:proofErr w:type="spellEnd"/>
      <w:r>
        <w:t>]</w:t>
      </w:r>
    </w:p>
    <w:p w:rsidR="00785B11" w:rsidRDefault="00785B11" w:rsidP="00785B11">
      <w:r>
        <w:t xml:space="preserve">The United States now faces a conventionally inferior potential adversary with nuclear weapons, so the hawkish and dovish logics of the Cold War, somewhat ironically, are turned on their heads in the post-Cold War world. </w:t>
      </w:r>
      <w:r w:rsidRPr="00AF39B9">
        <w:rPr>
          <w:rStyle w:val="StyleUnderline"/>
        </w:rPr>
        <w:t xml:space="preserve">China's military modernization over the past two decades has produced an array of new conventional capabilities that, for the first time, pose a serious coercive challenge to forward </w:t>
      </w:r>
      <w:proofErr w:type="gramStart"/>
      <w:r w:rsidRPr="00AF39B9">
        <w:rPr>
          <w:rStyle w:val="StyleUnderline"/>
        </w:rPr>
        <w:t>deployed</w:t>
      </w:r>
      <w:proofErr w:type="gramEnd"/>
      <w:r w:rsidRPr="00AF39B9">
        <w:rPr>
          <w:rStyle w:val="StyleUnderline"/>
        </w:rPr>
        <w:t xml:space="preserve"> US forces in the Western Pacific. But it is still fair to say that the United States enjoys broad spectrum conventional military superiority over China</w:t>
      </w:r>
      <w:r>
        <w:t xml:space="preserve">. So, a contemporary application of </w:t>
      </w:r>
      <w:r w:rsidRPr="00AF39B9">
        <w:rPr>
          <w:rStyle w:val="StyleUnderline"/>
        </w:rPr>
        <w:t xml:space="preserve">the ‘stability-instability paradox’ might suggest that the acquisition or maintenance of a Chinese second strike should prove immaterial to the United States because the United States maintains such conventional superiority and </w:t>
      </w:r>
      <w:r w:rsidRPr="00AF39B9">
        <w:rPr>
          <w:rStyle w:val="Emphasis"/>
        </w:rPr>
        <w:t>Chinese nuclear retaliatory capabilities can only deter a US nuclear strike against China, not US conventional operations</w:t>
      </w:r>
      <w:r>
        <w:t xml:space="preserve">. This is particularly true, if, as Robert Ross has argued, </w:t>
      </w:r>
      <w:r w:rsidRPr="00AF39B9">
        <w:rPr>
          <w:rStyle w:val="StyleUnderline"/>
        </w:rPr>
        <w:t>Chinese elites believe in the stability-instability paradox and clear firebreaks between conventional and nuclear conflict.</w:t>
      </w:r>
      <w:r>
        <w:t>8In other words, and somewhat ironically, a relatively calm reaction to contemporary Chinese nuclear modernization in the United States requires ascribing to the Chinese a relatively hawkish view of Cold War deterrence challenges for the United States vis-à-vis the Soviet Union. Ross's argument is tightly logical but depends on assumptions about Chinese attitudes regarding nuclear deterrence that, as we will see below, may not be valid.</w:t>
      </w:r>
    </w:p>
    <w:p w:rsidR="00785B11" w:rsidRDefault="00785B11" w:rsidP="00785B11">
      <w:r>
        <w:t>In this article, I will call into question any unalloyed optimism about the meaning of China's evolving nuclear arsenal. The four lines of argumentation relate directly to Jervis's Cold War theories. Whenever possible, I will support the arguments by referring to newly available doctrinal works in China regarding conventional and nuclear deterrence.</w:t>
      </w:r>
    </w:p>
    <w:p w:rsidR="00785B11" w:rsidRDefault="00785B11" w:rsidP="00785B11">
      <w:r>
        <w:t xml:space="preserve">First, </w:t>
      </w:r>
      <w:r w:rsidRPr="00AF39B9">
        <w:rPr>
          <w:rStyle w:val="StyleUnderline"/>
        </w:rPr>
        <w:t xml:space="preserve">given the small number and high vulnerability of China's traditional nuclear forces, </w:t>
      </w:r>
      <w:r w:rsidRPr="005D34AC">
        <w:rPr>
          <w:rStyle w:val="Emphasis"/>
        </w:rPr>
        <w:t>we cannot be sure that Beijing's elites believed they had an effective ‘second strike’ or retaliatory capability in recent years</w:t>
      </w:r>
      <w:r>
        <w:t xml:space="preserve">. In other words, </w:t>
      </w:r>
      <w:r w:rsidRPr="00AF39B9">
        <w:rPr>
          <w:rStyle w:val="StyleUnderline"/>
        </w:rPr>
        <w:t>in the minds of China's top leaders, China may be acquiring a secure second strike capability for the first time or recovering one it lost after the United States developed new strike capabilities since the 1980s</w:t>
      </w:r>
      <w:r>
        <w:t>. If true, Chinese leaders might be more bold in conventional crises with the United States than they otherwise would be, knowing that China is at least capable of countering any American threat of nuclear escalation if a strong response is made to China's conventional military actions.</w:t>
      </w:r>
    </w:p>
    <w:p w:rsidR="00785B11" w:rsidRDefault="00785B11" w:rsidP="00785B11">
      <w:r>
        <w:t xml:space="preserve">Second, </w:t>
      </w:r>
      <w:r w:rsidRPr="00AF39B9">
        <w:rPr>
          <w:rStyle w:val="StyleUnderline"/>
        </w:rPr>
        <w:t>even if Chinese leaders are simply upgrading their second strike capability from an older version to a newer version, Chinese second strike capabilities may matter for the first time</w:t>
      </w:r>
      <w:r>
        <w:t xml:space="preserve"> in US–PRC (People's Republic of China) crisis management. China is developing new conventional military capabilities designed to assert or protect the PRC's interests in its maritime periphery in ways that greatly increase the chance of conventional engagement with US forces, something China was previously largely incapable of doing in an effective manner. </w:t>
      </w:r>
      <w:r w:rsidRPr="00AF39B9">
        <w:rPr>
          <w:rStyle w:val="StyleUnderline"/>
        </w:rPr>
        <w:t>While the United States would still enjoy conventional superiority at air and at sea in an all-out confrontation, Beijing is developing coercive conventional options designed to delay or deter effective US intervention in support of Taiwan or other regional actors by raising the potential costs of US intervention</w:t>
      </w:r>
      <w:r>
        <w:t>. In other words, since in previous years a conventional conflict itself seemed harder to imagine, the relationship between a perceived second-strike capability and coercive diplomacy at the conventional level was less important to ponder.</w:t>
      </w:r>
    </w:p>
    <w:p w:rsidR="00785B11" w:rsidRPr="00AF39B9" w:rsidRDefault="00785B11" w:rsidP="00785B11">
      <w:pPr>
        <w:rPr>
          <w:rStyle w:val="StyleUnderline"/>
        </w:rPr>
      </w:pPr>
      <w:r>
        <w:t xml:space="preserve">Third, </w:t>
      </w:r>
      <w:r w:rsidRPr="00AF39B9">
        <w:rPr>
          <w:rStyle w:val="StyleUnderline"/>
        </w:rPr>
        <w:t xml:space="preserve">the lack of agreement over the legitimate status quo in maritime Asia makes the region potentially more volatile than the Central European </w:t>
      </w:r>
      <w:proofErr w:type="gramStart"/>
      <w:r w:rsidRPr="00AF39B9">
        <w:rPr>
          <w:rStyle w:val="StyleUnderline"/>
        </w:rPr>
        <w:t>theater</w:t>
      </w:r>
      <w:proofErr w:type="gramEnd"/>
      <w:r w:rsidRPr="00AF39B9">
        <w:rPr>
          <w:rStyle w:val="StyleUnderline"/>
        </w:rPr>
        <w:t xml:space="preserve"> during the Cold War</w:t>
      </w:r>
      <w:r>
        <w:t xml:space="preserve">. China has expansive maritime claims in the South and East China Sea (Taiwan, </w:t>
      </w:r>
      <w:proofErr w:type="spellStart"/>
      <w:r>
        <w:t>Paracels</w:t>
      </w:r>
      <w:proofErr w:type="spellEnd"/>
      <w:r>
        <w:t xml:space="preserve">, </w:t>
      </w:r>
      <w:proofErr w:type="spellStart"/>
      <w:r>
        <w:t>Spratlys</w:t>
      </w:r>
      <w:proofErr w:type="spellEnd"/>
      <w:r>
        <w:t xml:space="preserve">, and </w:t>
      </w:r>
      <w:proofErr w:type="spellStart"/>
      <w:r>
        <w:t>Diaoyu</w:t>
      </w:r>
      <w:proofErr w:type="spellEnd"/>
      <w:r>
        <w:t>/</w:t>
      </w:r>
      <w:proofErr w:type="spellStart"/>
      <w:r>
        <w:t>Senkaku</w:t>
      </w:r>
      <w:proofErr w:type="spellEnd"/>
      <w:r>
        <w:t xml:space="preserve"> islands), many of which date back to the 1930s and thereby hardly seem new or revisionist in Chinese thinking. But these claims are contested throughout the region and any effort by China to enforce the claims by military means would almost certainly look revisionist to many regional actors and to many Americans. </w:t>
      </w:r>
      <w:r w:rsidRPr="00AF39B9">
        <w:rPr>
          <w:rStyle w:val="StyleUnderline"/>
        </w:rPr>
        <w:t>In a sense then, from the perspective of political psychology we may be facing the worst combination of factors: both sides in a dispute may stand particularly firm because each believes sincerely that it is defending the status quo against revisionists and that the other side should therefore back down.</w:t>
      </w:r>
    </w:p>
    <w:p w:rsidR="00785B11" w:rsidRDefault="00785B11" w:rsidP="00785B11">
      <w:r>
        <w:t xml:space="preserve">Fourth, in order to adjudicate between the relative persuasiveness of arguments about stability based on ‘the stability-instability paradox’ and arguments about instability based on the ‘threat that leaves something to chance,’ we need to be able to assess the robustness of firebreaks between the conventional and nuclear level and the plausibility of scenarios for escalation from conventional conflict to nuclear conflict. Such </w:t>
      </w:r>
      <w:r w:rsidRPr="005D34AC">
        <w:rPr>
          <w:rStyle w:val="StyleUnderline"/>
        </w:rPr>
        <w:t>escalation can happen in two ways. First, fighting can become blurred between conventional and nuclear war in ways that were made likely in Europe by the forward deployment and integration of tactical and theater nuclear weapons with NATO conventional war-fighting assets.</w:t>
      </w:r>
      <w:r>
        <w:t xml:space="preserve"> One might argue that it seems somewhat contradictory to argue that a country has a secure second strike at time t and might therefore be emboldened by that fact politically in a conventional crisis, but that it might become concerned about the sustainability of that deterrent in the course of war-fighting at the sub-strategic level at time t plus 1. There is a tension here but no contradiction. </w:t>
      </w:r>
      <w:r w:rsidRPr="005D34AC">
        <w:rPr>
          <w:rStyle w:val="StyleUnderline"/>
        </w:rPr>
        <w:t xml:space="preserve">Secure second strike is really the ability to survive a bolt-out-of-the-blue massive enemy strike against one's nuclear forces and still level unacceptable damage on the enemy with one's own nuclear forces. </w:t>
      </w:r>
      <w:r>
        <w:t xml:space="preserve">It does not necessarily posit that the same state can or will stand idly by while its key strategic assets, including relevant weapons and command and control systems are degraded during a conventional or tactical nuclear war. </w:t>
      </w:r>
      <w:r w:rsidRPr="005D34AC">
        <w:rPr>
          <w:rStyle w:val="StyleUnderline"/>
        </w:rPr>
        <w:t>A second and perhaps somewhat less inadvertent road from conventional to nuclear war can occur if conventional strikes by the enemy are deemed themselves to be threatening unacceptable damage to the state's core national interests and therefore might warrant either the threat of nuclear retaliation or actual nuclear retaliation as a means to dissuade the enemy from continuing to launch those devastating conventional strikes</w:t>
      </w:r>
      <w:r>
        <w:t>. In a sense, the British and French independent nuclear forces may have played such a role during the Cold War in helping to deter conventional Soviet aggression in Europe.</w:t>
      </w:r>
    </w:p>
    <w:p w:rsidR="00785B11" w:rsidRDefault="00785B11" w:rsidP="00785B11">
      <w:r>
        <w:t xml:space="preserve">Unfortunately, </w:t>
      </w:r>
      <w:r w:rsidRPr="005D34AC">
        <w:rPr>
          <w:rStyle w:val="StyleUnderline"/>
        </w:rPr>
        <w:t xml:space="preserve">in the case of China, one can imagine both roads to escalation in wartime in ways that may lend credibility to China's nuclear coercion in conventional crises. One major problem is that </w:t>
      </w:r>
      <w:r w:rsidRPr="005D34AC">
        <w:rPr>
          <w:rStyle w:val="Emphasis"/>
        </w:rPr>
        <w:t>China is simultaneously developing conventional and nuclear coercive capabilities that overlap significantly</w:t>
      </w:r>
      <w:r w:rsidRPr="005D34AC">
        <w:rPr>
          <w:rStyle w:val="StyleUnderline"/>
        </w:rPr>
        <w:t>. Future war-fighting with some of the key weapons systems in this conventional modernization drive – especially submarines and conventionally-tipped missiles – could rather easily blur the lines between conventional and nuclear war in a Sino-American conflict</w:t>
      </w:r>
      <w:r>
        <w:t xml:space="preserve"> (since missiles and submarines are also the backbone of China's nuclear deterrent). For example,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 Moreover, China might simply soften or scrap its adherence to a No First Use principle under various extreme circumstances in a conventional war. If this were to occur, no one could deny that China's ability to deliver a larger number and wider variety of nuclear weapons against US targets would be quite consequential indeed for US national security.</w:t>
      </w:r>
    </w:p>
    <w:p w:rsidR="00785B11" w:rsidRDefault="00785B11" w:rsidP="00785B11">
      <w:r>
        <w:t xml:space="preserve">Key to answering all these questions is China's own views about nuclear deterrence. The </w:t>
      </w:r>
      <w:r w:rsidRPr="003C009C">
        <w:rPr>
          <w:rStyle w:val="StyleUnderline"/>
        </w:rPr>
        <w:t>attitudes of top leaders about nuclear weapons are closely held in most capitals, and Beijing is certainly no exception. But we do have some windows into China's nuclear thinking, including one important 2004 doctrinal book for China's rocket force, the Second Artillery of the People's Liberation Army</w:t>
      </w:r>
      <w:r>
        <w:t>, which recently has become available outside of the PRC.</w:t>
      </w:r>
      <w:r w:rsidRPr="003C009C">
        <w:rPr>
          <w:rStyle w:val="StyleUnderline"/>
        </w:rPr>
        <w:t>9The lessons drawn here from that book suggest that the same factors that made Jervis relatively relaxed about Soviet Cold War military developments in the 1970s and 1980s, should make US strategists more concerned about Chinese developments today</w:t>
      </w:r>
      <w:r>
        <w:t xml:space="preserve">. On the positive side, in general, this work and others are largely consistent with China's publicly stated ‘No First Use’ Doctrine. But </w:t>
      </w:r>
      <w:r w:rsidRPr="003C009C">
        <w:rPr>
          <w:rStyle w:val="StyleUnderline"/>
        </w:rPr>
        <w:t>sections of the book suggest that No First Use is sometimes vaguely defined and that the conventional and nuclear levels could easily become blurred in a shooting war between the United States and China</w:t>
      </w:r>
      <w:r>
        <w:t xml:space="preserve"> if, for example, Beijing perceived that the United States was seeking to destroy China's retaliatory capability with conventional weapons. Moreover, </w:t>
      </w:r>
      <w:r w:rsidRPr="003C009C">
        <w:rPr>
          <w:rStyle w:val="StyleUnderline"/>
        </w:rPr>
        <w:t>one section of the book also explicitly discusses other extreme conditions during conventional war that might warrant ‘adjusting the nuclear deterrence threshold’</w:t>
      </w:r>
      <w:r>
        <w:t xml:space="preserve"> (or ‘adjusting nuclear policy’) in a way that makes China's NFU Doctrine seem more of a guideline than a rule.</w:t>
      </w:r>
    </w:p>
    <w:p w:rsidR="006E1293" w:rsidRPr="006E1293" w:rsidRDefault="006E1293" w:rsidP="006E1293"/>
    <w:sectPr w:rsidR="006E1293" w:rsidRPr="006E1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1"/>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03456"/>
    <w:rsid w:val="00003456"/>
    <w:rsid w:val="000139A3"/>
    <w:rsid w:val="000B574D"/>
    <w:rsid w:val="00100833"/>
    <w:rsid w:val="00104529"/>
    <w:rsid w:val="00105942"/>
    <w:rsid w:val="00105BA4"/>
    <w:rsid w:val="00107396"/>
    <w:rsid w:val="00144A4C"/>
    <w:rsid w:val="00176AB0"/>
    <w:rsid w:val="00177B7D"/>
    <w:rsid w:val="0018322D"/>
    <w:rsid w:val="001A2EB0"/>
    <w:rsid w:val="001A34D2"/>
    <w:rsid w:val="001B5776"/>
    <w:rsid w:val="001E527A"/>
    <w:rsid w:val="001F78CE"/>
    <w:rsid w:val="00251FC7"/>
    <w:rsid w:val="002620A4"/>
    <w:rsid w:val="002855A7"/>
    <w:rsid w:val="00293902"/>
    <w:rsid w:val="002B146A"/>
    <w:rsid w:val="002B5E17"/>
    <w:rsid w:val="002E4711"/>
    <w:rsid w:val="002F436F"/>
    <w:rsid w:val="0030733F"/>
    <w:rsid w:val="00315690"/>
    <w:rsid w:val="00316B75"/>
    <w:rsid w:val="00325646"/>
    <w:rsid w:val="003460F2"/>
    <w:rsid w:val="0038158C"/>
    <w:rsid w:val="00384EFF"/>
    <w:rsid w:val="003902BA"/>
    <w:rsid w:val="003A09E2"/>
    <w:rsid w:val="003B3498"/>
    <w:rsid w:val="00407037"/>
    <w:rsid w:val="00452159"/>
    <w:rsid w:val="004605D6"/>
    <w:rsid w:val="004763B4"/>
    <w:rsid w:val="004C60E8"/>
    <w:rsid w:val="004E3579"/>
    <w:rsid w:val="004E728B"/>
    <w:rsid w:val="004F39E0"/>
    <w:rsid w:val="005063E2"/>
    <w:rsid w:val="00516286"/>
    <w:rsid w:val="00537BD5"/>
    <w:rsid w:val="0057268A"/>
    <w:rsid w:val="0059670B"/>
    <w:rsid w:val="005B73EA"/>
    <w:rsid w:val="005D2912"/>
    <w:rsid w:val="005F4771"/>
    <w:rsid w:val="006065BD"/>
    <w:rsid w:val="00645FA9"/>
    <w:rsid w:val="00647866"/>
    <w:rsid w:val="00665003"/>
    <w:rsid w:val="006A2AD0"/>
    <w:rsid w:val="006C2375"/>
    <w:rsid w:val="006D4ECC"/>
    <w:rsid w:val="006E1293"/>
    <w:rsid w:val="00722258"/>
    <w:rsid w:val="007243E5"/>
    <w:rsid w:val="007474AF"/>
    <w:rsid w:val="00766EA0"/>
    <w:rsid w:val="00785B11"/>
    <w:rsid w:val="007A2226"/>
    <w:rsid w:val="007F5B66"/>
    <w:rsid w:val="00823A1C"/>
    <w:rsid w:val="00845B9D"/>
    <w:rsid w:val="00846739"/>
    <w:rsid w:val="00860984"/>
    <w:rsid w:val="008B3ECB"/>
    <w:rsid w:val="008B4E85"/>
    <w:rsid w:val="008C1B2E"/>
    <w:rsid w:val="008D1D0D"/>
    <w:rsid w:val="0091627E"/>
    <w:rsid w:val="0097032B"/>
    <w:rsid w:val="009D2EAD"/>
    <w:rsid w:val="009D54B2"/>
    <w:rsid w:val="009E1922"/>
    <w:rsid w:val="009F7ED2"/>
    <w:rsid w:val="00A93661"/>
    <w:rsid w:val="00A95652"/>
    <w:rsid w:val="00AC0AB8"/>
    <w:rsid w:val="00AD0265"/>
    <w:rsid w:val="00AE2936"/>
    <w:rsid w:val="00AF4F66"/>
    <w:rsid w:val="00B33C6D"/>
    <w:rsid w:val="00B4508F"/>
    <w:rsid w:val="00B55AD5"/>
    <w:rsid w:val="00B8057C"/>
    <w:rsid w:val="00BC5169"/>
    <w:rsid w:val="00BD6238"/>
    <w:rsid w:val="00BF593B"/>
    <w:rsid w:val="00BF773A"/>
    <w:rsid w:val="00BF7E81"/>
    <w:rsid w:val="00C13773"/>
    <w:rsid w:val="00C17CC8"/>
    <w:rsid w:val="00C25633"/>
    <w:rsid w:val="00C6170A"/>
    <w:rsid w:val="00C83417"/>
    <w:rsid w:val="00C877F4"/>
    <w:rsid w:val="00C9604F"/>
    <w:rsid w:val="00CA0D5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1CB6"/>
    <w:rsid w:val="00E5262C"/>
    <w:rsid w:val="00E578AE"/>
    <w:rsid w:val="00EC197E"/>
    <w:rsid w:val="00EC7DC4"/>
    <w:rsid w:val="00ED30CF"/>
    <w:rsid w:val="00F176EF"/>
    <w:rsid w:val="00F45E10"/>
    <w:rsid w:val="00F6364A"/>
    <w:rsid w:val="00F9113A"/>
    <w:rsid w:val="00FB0F2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876DA2-50C6-40AD-BC2E-466C9935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436F"/>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F43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436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unhideWhenUsed/>
    <w:qFormat/>
    <w:rsid w:val="002F43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
    <w:basedOn w:val="Normal"/>
    <w:next w:val="Normal"/>
    <w:link w:val="Heading4Char"/>
    <w:uiPriority w:val="3"/>
    <w:unhideWhenUsed/>
    <w:qFormat/>
    <w:rsid w:val="002F436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F43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36F"/>
  </w:style>
  <w:style w:type="character" w:customStyle="1" w:styleId="Heading1Char">
    <w:name w:val="Heading 1 Char"/>
    <w:aliases w:val="Pocket Char"/>
    <w:basedOn w:val="DefaultParagraphFont"/>
    <w:link w:val="Heading1"/>
    <w:rsid w:val="002F436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F436F"/>
    <w:rPr>
      <w:rFonts w:ascii="Times New Roman" w:eastAsiaTheme="majorEastAsia" w:hAnsi="Times New Roman" w:cstheme="majorBidi"/>
      <w:b/>
      <w:sz w:val="44"/>
      <w:szCs w:val="26"/>
      <w:u w:val="double"/>
    </w:rPr>
  </w:style>
  <w:style w:type="character" w:customStyle="1" w:styleId="Heading3Char">
    <w:name w:val="Heading 3 Char"/>
    <w:aliases w:val="Block Char,Author and Date Char,3: Cite Char,Heading 3 Char Char Char,Index Headers Char,Bold Cite Char1,Citation Char Char Char1,Heading 3 Char1 Char Char Char1,Citation Char Char Char Char Char,Citation Char1 Char Char Char,Text 7 Char"/>
    <w:basedOn w:val="DefaultParagraphFont"/>
    <w:link w:val="Heading3"/>
    <w:uiPriority w:val="2"/>
    <w:rsid w:val="002F436F"/>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2F436F"/>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small,Style1,Box,B"/>
    <w:basedOn w:val="DefaultParagraphFont"/>
    <w:link w:val="Emphasis1"/>
    <w:uiPriority w:val="7"/>
    <w:qFormat/>
    <w:rsid w:val="002F436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2F436F"/>
    <w:rPr>
      <w:b/>
      <w:bCs/>
      <w:sz w:val="24"/>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2F436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F436F"/>
    <w:rPr>
      <w:color w:val="auto"/>
      <w:u w:val="none"/>
    </w:rPr>
  </w:style>
  <w:style w:type="character" w:styleId="FollowedHyperlink">
    <w:name w:val="FollowedHyperlink"/>
    <w:basedOn w:val="DefaultParagraphFont"/>
    <w:uiPriority w:val="99"/>
    <w:semiHidden/>
    <w:unhideWhenUsed/>
    <w:rsid w:val="002F436F"/>
    <w:rPr>
      <w:color w:val="auto"/>
      <w:u w:val="none"/>
    </w:rPr>
  </w:style>
  <w:style w:type="paragraph" w:customStyle="1" w:styleId="Card6pt">
    <w:name w:val="Card 6pt"/>
    <w:basedOn w:val="Heading4"/>
    <w:qFormat/>
    <w:rsid w:val="00003456"/>
    <w:pPr>
      <w:keepNext w:val="0"/>
      <w:keepLines w:val="0"/>
      <w:spacing w:before="0"/>
      <w:outlineLvl w:val="9"/>
    </w:pPr>
    <w:rPr>
      <w:rFonts w:ascii="Garamond" w:eastAsia="Calibri" w:hAnsi="Garamond" w:cs="Times New Roman"/>
      <w:b w:val="0"/>
      <w:bCs/>
      <w:sz w:val="12"/>
      <w:szCs w:val="20"/>
    </w:rPr>
  </w:style>
  <w:style w:type="character" w:customStyle="1" w:styleId="GAUnderlineChar">
    <w:name w:val="GA Underline Char"/>
    <w:rsid w:val="00003456"/>
    <w:rPr>
      <w:rFonts w:ascii="Garamond" w:hAnsi="Garamond" w:cs="Times New Roman"/>
      <w:sz w:val="24"/>
      <w:szCs w:val="20"/>
      <w:u w:val="single"/>
    </w:rPr>
  </w:style>
  <w:style w:type="character" w:customStyle="1" w:styleId="CardsFont12ptCharCharCharChar">
    <w:name w:val="Cards + Font: 12 pt Char Char Char Char"/>
    <w:rsid w:val="00003456"/>
    <w:rPr>
      <w:sz w:val="24"/>
      <w:szCs w:val="24"/>
      <w:u w:val="thick"/>
      <w:lang w:val="en-US" w:eastAsia="en-US" w:bidi="ar-SA"/>
    </w:rPr>
  </w:style>
  <w:style w:type="paragraph" w:customStyle="1" w:styleId="Emphasis1">
    <w:name w:val="Emphasis1"/>
    <w:basedOn w:val="Normal"/>
    <w:link w:val="Emphasis"/>
    <w:autoRedefine/>
    <w:uiPriority w:val="7"/>
    <w:qFormat/>
    <w:rsid w:val="006E1293"/>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textbold">
    <w:name w:val="text bold"/>
    <w:basedOn w:val="Normal"/>
    <w:uiPriority w:val="7"/>
    <w:qFormat/>
    <w:rsid w:val="008D1D0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ic1.squarespace.com/static/55faab67e4b0914105347194/t/56f42f125f43a6ecc531088e/1458843412729/newstrat-zhong.pdf" TargetMode="External"/><Relationship Id="rId13" Type="http://schemas.openxmlformats.org/officeDocument/2006/relationships/hyperlink" Target="http://www.rand.org/pubs/research_reports/RR392.html"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scientificamerican.com/article/war-in-space-may-be-closer-than-ever/" TargetMode="External"/><Relationship Id="rId12" Type="http://schemas.openxmlformats.org/officeDocument/2006/relationships/hyperlink" Target="http://www.rand.org/pubs/research_reports/RR392.html"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www.rand.org/pubs/research_briefs/RB9858z4.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scientificamerican.com/article/war-in-space-may-be-closer-than-ever/" TargetMode="External"/><Relationship Id="rId11" Type="http://schemas.openxmlformats.org/officeDocument/2006/relationships/hyperlink" Target="http://www.rand.org/pubs/perspectives/PE142.html" TargetMode="External"/><Relationship Id="rId5" Type="http://schemas.openxmlformats.org/officeDocument/2006/relationships/webSettings" Target="webSettings.xml"/><Relationship Id="rId15" Type="http://schemas.openxmlformats.org/officeDocument/2006/relationships/hyperlink" Target="https://www.wilsoncenter.org/sites/%20default/files/%20china_policy_brief_talmadge_0.pdf" TargetMode="External"/><Relationship Id="rId10" Type="http://schemas.openxmlformats.org/officeDocument/2006/relationships/hyperlink" Target="https://www.fas.org/sgp/crs/row/RL33153.pdf"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huntingtonnews.net/14446" TargetMode="External"/><Relationship Id="rId14" Type="http://schemas.openxmlformats.org/officeDocument/2006/relationships/hyperlink" Target="https://www.armscontrol.org/print/60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t%20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5F3F3-B715-4A56-89E8-5C8CC5A15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45472</Words>
  <Characters>259195</Characters>
  <Application>Microsoft Office Word</Application>
  <DocSecurity>0</DocSecurity>
  <Lines>2159</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3</cp:revision>
  <dcterms:created xsi:type="dcterms:W3CDTF">2016-07-05T03:52:00Z</dcterms:created>
  <dcterms:modified xsi:type="dcterms:W3CDTF">2016-07-05T03:52:00Z</dcterms:modified>
</cp:coreProperties>
</file>