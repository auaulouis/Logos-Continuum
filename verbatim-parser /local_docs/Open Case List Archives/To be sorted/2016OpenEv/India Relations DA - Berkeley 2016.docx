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5CF4B4" w14:textId="336ACC72" w:rsidR="00B4396E" w:rsidRPr="00B4396E" w:rsidRDefault="00B4396E" w:rsidP="00B4396E">
      <w:pPr>
        <w:pStyle w:val="Heading2"/>
        <w:rPr>
          <w:rStyle w:val="Style13ptBold"/>
          <w:b/>
          <w:sz w:val="44"/>
          <w:u w:val="double"/>
        </w:rPr>
      </w:pPr>
      <w:r>
        <w:t>1NC</w:t>
      </w:r>
    </w:p>
    <w:p w14:paraId="6DB3E80E" w14:textId="4E561C18" w:rsidR="00DD3C7C" w:rsidRPr="00DD3C7C" w:rsidRDefault="0093428E" w:rsidP="00DD3C7C">
      <w:pPr>
        <w:pStyle w:val="Heading4"/>
        <w:rPr>
          <w:rStyle w:val="Style13ptBold"/>
          <w:b/>
        </w:rPr>
      </w:pPr>
      <w:r>
        <w:rPr>
          <w:rStyle w:val="Style13ptBold"/>
          <w:b/>
        </w:rPr>
        <w:t xml:space="preserve">China India relations </w:t>
      </w:r>
      <w:r w:rsidR="00061EB9">
        <w:rPr>
          <w:rStyle w:val="Style13ptBold"/>
          <w:b/>
        </w:rPr>
        <w:t>are on the brink- U.S. cooperation w</w:t>
      </w:r>
      <w:r w:rsidR="00D9454C">
        <w:rPr>
          <w:rStyle w:val="Style13ptBold"/>
          <w:b/>
        </w:rPr>
        <w:t>ith India on security concerns is key to Asia stability</w:t>
      </w:r>
    </w:p>
    <w:p w14:paraId="29DA59CC" w14:textId="77777777" w:rsidR="003B3B07" w:rsidRPr="00DD3C7C" w:rsidRDefault="00DD3C7C" w:rsidP="003B3B07">
      <w:pPr>
        <w:rPr>
          <w:rStyle w:val="Style13ptBold"/>
          <w:b w:val="0"/>
          <w:sz w:val="18"/>
          <w:szCs w:val="18"/>
        </w:rPr>
      </w:pPr>
      <w:r>
        <w:rPr>
          <w:rStyle w:val="Style13ptBold"/>
        </w:rPr>
        <w:t xml:space="preserve">Curtis &amp; Cheng 11 </w:t>
      </w:r>
      <w:r>
        <w:rPr>
          <w:rStyle w:val="Style13ptBold"/>
          <w:b w:val="0"/>
          <w:sz w:val="18"/>
          <w:szCs w:val="18"/>
        </w:rPr>
        <w:t xml:space="preserve">(Curtis, Lisa. </w:t>
      </w:r>
      <w:proofErr w:type="gramStart"/>
      <w:r>
        <w:rPr>
          <w:rStyle w:val="Style13ptBold"/>
          <w:b w:val="0"/>
          <w:sz w:val="18"/>
          <w:szCs w:val="18"/>
        </w:rPr>
        <w:t>S</w:t>
      </w:r>
      <w:r w:rsidRPr="00DD3C7C">
        <w:rPr>
          <w:rStyle w:val="Style13ptBold"/>
          <w:b w:val="0"/>
          <w:sz w:val="18"/>
          <w:szCs w:val="18"/>
        </w:rPr>
        <w:t>enior research fellow on South Asia in The Heritage Foundation’s Asian Studies Center</w:t>
      </w:r>
      <w:r>
        <w:rPr>
          <w:rStyle w:val="Style13ptBold"/>
          <w:b w:val="0"/>
          <w:sz w:val="18"/>
          <w:szCs w:val="18"/>
        </w:rPr>
        <w:t>.</w:t>
      </w:r>
      <w:proofErr w:type="gramEnd"/>
      <w:r>
        <w:rPr>
          <w:rStyle w:val="Style13ptBold"/>
          <w:b w:val="0"/>
          <w:sz w:val="18"/>
          <w:szCs w:val="18"/>
        </w:rPr>
        <w:t xml:space="preserve"> Cheng, Dean. </w:t>
      </w:r>
      <w:r w:rsidRPr="00DD3C7C">
        <w:rPr>
          <w:rStyle w:val="Style13ptBold"/>
          <w:b w:val="0"/>
          <w:sz w:val="18"/>
          <w:szCs w:val="18"/>
        </w:rPr>
        <w:t>The Heritage Foundation's research fellow on Chinese political and security affairs.</w:t>
      </w:r>
      <w:r>
        <w:rPr>
          <w:rStyle w:val="Style13ptBold"/>
          <w:b w:val="0"/>
          <w:sz w:val="18"/>
          <w:szCs w:val="18"/>
        </w:rPr>
        <w:t>”</w:t>
      </w:r>
      <w:r w:rsidRPr="00DD3C7C">
        <w:t xml:space="preserve"> </w:t>
      </w:r>
      <w:r w:rsidRPr="00DD3C7C">
        <w:rPr>
          <w:rStyle w:val="Style13ptBold"/>
          <w:b w:val="0"/>
          <w:sz w:val="18"/>
          <w:szCs w:val="18"/>
        </w:rPr>
        <w:t>The China Challenge: A Strategic Vision for U.S.–India Relations</w:t>
      </w:r>
      <w:r>
        <w:rPr>
          <w:rStyle w:val="Style13ptBold"/>
          <w:b w:val="0"/>
          <w:sz w:val="18"/>
          <w:szCs w:val="18"/>
        </w:rPr>
        <w:t xml:space="preserve">”. </w:t>
      </w:r>
      <w:proofErr w:type="gramStart"/>
      <w:r>
        <w:rPr>
          <w:rStyle w:val="Style13ptBold"/>
          <w:b w:val="0"/>
          <w:sz w:val="18"/>
          <w:szCs w:val="18"/>
        </w:rPr>
        <w:t>The Heritage Foundation.</w:t>
      </w:r>
      <w:proofErr w:type="gramEnd"/>
      <w:r>
        <w:rPr>
          <w:rStyle w:val="Style13ptBold"/>
          <w:b w:val="0"/>
          <w:sz w:val="18"/>
          <w:szCs w:val="18"/>
        </w:rPr>
        <w:t xml:space="preserve"> July 18</w:t>
      </w:r>
      <w:r w:rsidRPr="00DD3C7C">
        <w:rPr>
          <w:rStyle w:val="Style13ptBold"/>
          <w:b w:val="0"/>
          <w:sz w:val="18"/>
          <w:szCs w:val="18"/>
          <w:vertAlign w:val="superscript"/>
        </w:rPr>
        <w:t>th</w:t>
      </w:r>
      <w:r>
        <w:rPr>
          <w:rStyle w:val="Style13ptBold"/>
          <w:b w:val="0"/>
          <w:sz w:val="18"/>
          <w:szCs w:val="18"/>
        </w:rPr>
        <w:t xml:space="preserve">, 2011. </w:t>
      </w:r>
      <w:hyperlink r:id="rId7" w:history="1">
        <w:r w:rsidRPr="00395F49">
          <w:rPr>
            <w:rStyle w:val="Hyperlink"/>
            <w:sz w:val="18"/>
            <w:szCs w:val="18"/>
          </w:rPr>
          <w:t>http://www.heritage.org/research/reports/2011/07/the-china-challenge-a-strategic-vision-for-us-india-relations</w:t>
        </w:r>
      </w:hyperlink>
      <w:r>
        <w:rPr>
          <w:rStyle w:val="Style13ptBold"/>
          <w:b w:val="0"/>
          <w:sz w:val="18"/>
          <w:szCs w:val="18"/>
        </w:rPr>
        <w:t xml:space="preserve">) </w:t>
      </w:r>
    </w:p>
    <w:p w14:paraId="38B3B290" w14:textId="77777777" w:rsidR="00B21B31" w:rsidRDefault="00B21B31" w:rsidP="00B21B31">
      <w:pPr>
        <w:rPr>
          <w:rStyle w:val="StyleUnderline"/>
        </w:rPr>
      </w:pPr>
      <w:r w:rsidRPr="00002852">
        <w:rPr>
          <w:rStyle w:val="StyleUnderline"/>
          <w:highlight w:val="cyan"/>
        </w:rPr>
        <w:t>India is keeping a wary eye on China’s</w:t>
      </w:r>
      <w:r w:rsidRPr="00B21B31">
        <w:rPr>
          <w:rStyle w:val="StyleUnderline"/>
        </w:rPr>
        <w:t xml:space="preserve"> rapid </w:t>
      </w:r>
      <w:r w:rsidRPr="00002852">
        <w:rPr>
          <w:rStyle w:val="StyleUnderline"/>
          <w:highlight w:val="cyan"/>
        </w:rPr>
        <w:t>global ascent</w:t>
      </w:r>
      <w:r w:rsidRPr="00B21B31">
        <w:rPr>
          <w:rStyle w:val="StyleUnderline"/>
        </w:rPr>
        <w:t xml:space="preserve">. </w:t>
      </w:r>
      <w:r w:rsidRPr="00002852">
        <w:rPr>
          <w:rStyle w:val="StyleUnderline"/>
          <w:highlight w:val="cyan"/>
        </w:rPr>
        <w:t>Unresolved border issues</w:t>
      </w:r>
      <w:r w:rsidRPr="00482ED3">
        <w:rPr>
          <w:sz w:val="16"/>
        </w:rPr>
        <w:t xml:space="preserve"> that resulted in the Sino–Indian War of 1962 </w:t>
      </w:r>
      <w:r w:rsidRPr="00002852">
        <w:rPr>
          <w:rStyle w:val="StyleUnderline"/>
          <w:highlight w:val="cyan"/>
        </w:rPr>
        <w:t>have been heating up</w:t>
      </w:r>
      <w:r w:rsidRPr="00B21B31">
        <w:rPr>
          <w:rStyle w:val="StyleUnderline"/>
        </w:rPr>
        <w:t xml:space="preserve"> again in recent years. </w:t>
      </w:r>
      <w:r w:rsidRPr="00002852">
        <w:rPr>
          <w:rStyle w:val="StyleUnderline"/>
          <w:highlight w:val="cyan"/>
        </w:rPr>
        <w:t>Indian policymakers are scrambling to develop effective policies to cope with a rising China</w:t>
      </w:r>
      <w:r w:rsidRPr="00482ED3">
        <w:rPr>
          <w:sz w:val="16"/>
        </w:rPr>
        <w:t xml:space="preserve"> </w:t>
      </w:r>
      <w:r w:rsidRPr="00B21B31">
        <w:rPr>
          <w:rStyle w:val="StyleUnderline"/>
        </w:rPr>
        <w:t>by</w:t>
      </w:r>
      <w:r w:rsidRPr="00482ED3">
        <w:rPr>
          <w:sz w:val="16"/>
        </w:rPr>
        <w:t xml:space="preserve"> simultaneously pursuing</w:t>
      </w:r>
      <w:r w:rsidRPr="00B21B31">
        <w:rPr>
          <w:rStyle w:val="StyleUnderline"/>
        </w:rPr>
        <w:t xml:space="preserve"> </w:t>
      </w:r>
      <w:r w:rsidRPr="00482ED3">
        <w:rPr>
          <w:sz w:val="16"/>
        </w:rPr>
        <w:t xml:space="preserve">both a robust diplomatic strategy aimed at </w:t>
      </w:r>
      <w:r w:rsidRPr="00B21B31">
        <w:rPr>
          <w:rStyle w:val="StyleUnderline"/>
        </w:rPr>
        <w:t>encouraging peaceful resolution</w:t>
      </w:r>
      <w:r w:rsidRPr="00482ED3">
        <w:rPr>
          <w:sz w:val="16"/>
        </w:rPr>
        <w:t xml:space="preserve"> of border disputes </w:t>
      </w:r>
      <w:r w:rsidRPr="00B21B31">
        <w:rPr>
          <w:rStyle w:val="StyleUnderline"/>
        </w:rPr>
        <w:t>and forging strong trade and economic ties and an ambitious military modernization campaign</w:t>
      </w:r>
      <w:r w:rsidRPr="00482ED3">
        <w:rPr>
          <w:sz w:val="16"/>
        </w:rPr>
        <w:t xml:space="preserve"> that will build Indian air, naval, and missile capabilities. </w:t>
      </w:r>
      <w:r w:rsidRPr="00B21B31">
        <w:rPr>
          <w:rStyle w:val="StyleUnderline"/>
        </w:rPr>
        <w:t xml:space="preserve">By bolstering its naval assets, </w:t>
      </w:r>
      <w:r w:rsidRPr="00002852">
        <w:rPr>
          <w:rStyle w:val="StyleUnderline"/>
          <w:highlight w:val="cyan"/>
        </w:rPr>
        <w:t>India will solidify its position in the Indian Ocean and enhance its ability to project power into the Asia Pacific</w:t>
      </w:r>
      <w:r w:rsidRPr="00482ED3">
        <w:rPr>
          <w:sz w:val="16"/>
        </w:rPr>
        <w:t xml:space="preserve">. </w:t>
      </w:r>
      <w:r w:rsidRPr="00B21B31">
        <w:rPr>
          <w:rStyle w:val="StyleUnderline"/>
        </w:rPr>
        <w:t xml:space="preserve">New Delhi also will continue to boost its </w:t>
      </w:r>
      <w:r w:rsidRPr="00002852">
        <w:rPr>
          <w:rStyle w:val="StyleUnderline"/>
        </w:rPr>
        <w:t>medium-range</w:t>
      </w:r>
      <w:r w:rsidRPr="00B21B31">
        <w:rPr>
          <w:rStyle w:val="StyleUnderline"/>
        </w:rPr>
        <w:t xml:space="preserve"> missile programs to deter Beijing</w:t>
      </w:r>
      <w:r w:rsidRPr="00482ED3">
        <w:rPr>
          <w:sz w:val="16"/>
        </w:rPr>
        <w:t xml:space="preserve"> and to strengthen its air capabilities to deal with potential flare-ups along their disputed borders. Meanwhile, </w:t>
      </w:r>
      <w:r w:rsidRPr="00002852">
        <w:rPr>
          <w:rStyle w:val="StyleUnderline"/>
          <w:highlight w:val="cyan"/>
        </w:rPr>
        <w:t>China has also been paying increasing attention to India</w:t>
      </w:r>
      <w:r w:rsidRPr="00002852">
        <w:rPr>
          <w:sz w:val="16"/>
        </w:rPr>
        <w:t>. China’s interests on its southern flank</w:t>
      </w:r>
      <w:r w:rsidRPr="00482ED3">
        <w:rPr>
          <w:sz w:val="16"/>
        </w:rPr>
        <w:t xml:space="preserve"> have led the People’s Liberation Army (PLA) to strengthen its forces in the Lanzhou and Chengdu Military Regions bordering India. </w:t>
      </w:r>
      <w:r w:rsidRPr="00002852">
        <w:rPr>
          <w:rStyle w:val="StyleUnderline"/>
          <w:highlight w:val="cyan"/>
        </w:rPr>
        <w:t>The U.S. must keep a watchful eye on the trend lines in Sino–Indian relation</w:t>
      </w:r>
      <w:r w:rsidRPr="00B21B31">
        <w:rPr>
          <w:rStyle w:val="StyleUnderline"/>
        </w:rPr>
        <w:t xml:space="preserve">s and factor these into its overall strategies in the broader Asia region. </w:t>
      </w:r>
      <w:r w:rsidRPr="00002852">
        <w:rPr>
          <w:rStyle w:val="Emphasis"/>
          <w:highlight w:val="cyan"/>
        </w:rPr>
        <w:t>A strong India able to hold its own against China is in America’s interest</w:t>
      </w:r>
      <w:r w:rsidRPr="00B21B31">
        <w:rPr>
          <w:rStyle w:val="Emphasis"/>
        </w:rPr>
        <w:t>.</w:t>
      </w:r>
      <w:r>
        <w:rPr>
          <w:rStyle w:val="Emphasis"/>
        </w:rPr>
        <w:t xml:space="preserve"> </w:t>
      </w:r>
      <w:r w:rsidRPr="00C67017">
        <w:rPr>
          <w:rStyle w:val="StyleUnderline"/>
          <w:highlight w:val="cyan"/>
        </w:rPr>
        <w:t>China’s increased assertiveness</w:t>
      </w:r>
      <w:r w:rsidRPr="00B21B31">
        <w:rPr>
          <w:rStyle w:val="StyleUnderline"/>
        </w:rPr>
        <w:t xml:space="preserve"> in the East and South China Seas over the past year </w:t>
      </w:r>
      <w:r w:rsidRPr="00C67017">
        <w:rPr>
          <w:rStyle w:val="StyleUnderline"/>
          <w:highlight w:val="cyan"/>
        </w:rPr>
        <w:t>has been accompanied by a hardening position on its border disputes with India</w:t>
      </w:r>
      <w:r w:rsidRPr="00B21B31">
        <w:rPr>
          <w:rStyle w:val="StyleUnderline"/>
        </w:rPr>
        <w:t>.</w:t>
      </w:r>
      <w:r w:rsidRPr="00482ED3">
        <w:rPr>
          <w:sz w:val="16"/>
        </w:rPr>
        <w:t xml:space="preserve"> Last summer, </w:t>
      </w:r>
      <w:r w:rsidRPr="00B21B31">
        <w:rPr>
          <w:rStyle w:val="StyleUnderline"/>
        </w:rPr>
        <w:t>India took the unprecedented step of suspending military ties with China</w:t>
      </w:r>
      <w:r w:rsidRPr="00482ED3">
        <w:rPr>
          <w:sz w:val="16"/>
        </w:rPr>
        <w:t xml:space="preserve"> in response to Beijing’s refusal to grant a visa to an Indian Army general serving in Jammu and Kashmir. Chinese Premier Wen </w:t>
      </w:r>
      <w:proofErr w:type="spellStart"/>
      <w:r w:rsidRPr="00482ED3">
        <w:rPr>
          <w:sz w:val="16"/>
        </w:rPr>
        <w:t>Jiabao’s</w:t>
      </w:r>
      <w:proofErr w:type="spellEnd"/>
      <w:r w:rsidRPr="00482ED3">
        <w:rPr>
          <w:sz w:val="16"/>
        </w:rPr>
        <w:t xml:space="preserve"> visit to New Delhi last December helped tamp down the disagreement, and military contacts have since resumed. Still, </w:t>
      </w:r>
      <w:r w:rsidRPr="00C67017">
        <w:rPr>
          <w:rStyle w:val="Emphasis"/>
          <w:highlight w:val="cyan"/>
        </w:rPr>
        <w:t>the incident shows the fragility of the Sino–Indian rapprochement and the potential for deepening tensions over the unresolved border issues to escalate.</w:t>
      </w:r>
      <w:r>
        <w:rPr>
          <w:rStyle w:val="Emphasis"/>
        </w:rPr>
        <w:t xml:space="preserve"> </w:t>
      </w:r>
      <w:r w:rsidRPr="00482ED3">
        <w:rPr>
          <w:sz w:val="16"/>
        </w:rPr>
        <w:t xml:space="preserve">U.S. Secretary of State Hillary Clinton’s visit to India this week for Strategic Dialogue talks provides an opportunity </w:t>
      </w:r>
      <w:r w:rsidRPr="00B21B31">
        <w:rPr>
          <w:rStyle w:val="StyleUnderline"/>
        </w:rPr>
        <w:t xml:space="preserve">to take India’s pulse on China and to discuss new diplomatic and security initiatives that will contribute to maintaining a stable balance of power in Asia. </w:t>
      </w:r>
      <w:r w:rsidRPr="00C67017">
        <w:rPr>
          <w:rStyle w:val="StyleUnderline"/>
          <w:highlight w:val="cyan"/>
        </w:rPr>
        <w:t>The U.S. should demonstrate support for Indian military modernization and enhanced U.S.–Indian defense ties</w:t>
      </w:r>
      <w:r w:rsidRPr="00B21B31">
        <w:rPr>
          <w:rStyle w:val="StyleUnderline"/>
        </w:rPr>
        <w:t>.</w:t>
      </w:r>
      <w:r w:rsidRPr="00482ED3">
        <w:rPr>
          <w:sz w:val="16"/>
        </w:rPr>
        <w:t xml:space="preserve"> Despite U.S. disappointment over India’s decision to de-select two American companies from its Medium Multi-Role Combat Aircraft (MMRCA) competition, </w:t>
      </w:r>
      <w:r w:rsidRPr="00B21B31">
        <w:rPr>
          <w:rStyle w:val="StyleUnderline"/>
        </w:rPr>
        <w:t>the U.S. is bound to conclude other major defense deals with India as it pursues an ambitious defense modernization campaign</w:t>
      </w:r>
      <w:r w:rsidRPr="00482ED3">
        <w:rPr>
          <w:sz w:val="16"/>
        </w:rPr>
        <w:t>, which includes spending plans of around $35 billion over the next five years. Indeed, this year, the two sides finalized a deal worth nearly $4 billion for the U.S. to provide India with enough C-17 aircraft to give India the second-largest C-17 fleet in the world. Enhancing Indo–</w:t>
      </w:r>
      <w:r w:rsidRPr="00C67017">
        <w:rPr>
          <w:rStyle w:val="StyleUnderline"/>
          <w:highlight w:val="cyan"/>
        </w:rPr>
        <w:t>U.S. cooperation in maritime security in the Indian Ocean region is</w:t>
      </w:r>
      <w:r w:rsidRPr="00B21B31">
        <w:rPr>
          <w:rStyle w:val="StyleUnderline"/>
        </w:rPr>
        <w:t xml:space="preserve"> also </w:t>
      </w:r>
      <w:r w:rsidRPr="00C67017">
        <w:rPr>
          <w:rStyle w:val="StyleUnderline"/>
          <w:highlight w:val="cyan"/>
        </w:rPr>
        <w:t>an area of mutual interest</w:t>
      </w:r>
      <w:r w:rsidRPr="00B21B31">
        <w:rPr>
          <w:rStyle w:val="StyleUnderline"/>
        </w:rPr>
        <w:t xml:space="preserve"> that is ripe for new initiatives</w:t>
      </w:r>
      <w:r w:rsidRPr="00482ED3">
        <w:rPr>
          <w:sz w:val="16"/>
        </w:rPr>
        <w:t xml:space="preserve">. India’s rejection of the MMRCA has added a dose of realism to Indo–U.S. relations and reminded U.S. officials that the burgeoning partnership will not always reach the full expectations of either side. Still, </w:t>
      </w:r>
      <w:r w:rsidRPr="00B21B31">
        <w:rPr>
          <w:rStyle w:val="StyleUnderline"/>
        </w:rPr>
        <w:t>t</w:t>
      </w:r>
      <w:r w:rsidRPr="00C67017">
        <w:rPr>
          <w:rStyle w:val="StyleUnderline"/>
          <w:highlight w:val="cyan"/>
        </w:rPr>
        <w:t>he growing strategic challenge presented by a rising China</w:t>
      </w:r>
      <w:r w:rsidRPr="00B21B31">
        <w:rPr>
          <w:rStyle w:val="StyleUnderline"/>
        </w:rPr>
        <w:t xml:space="preserve"> </w:t>
      </w:r>
      <w:r w:rsidRPr="00C67017">
        <w:rPr>
          <w:rStyle w:val="StyleUnderline"/>
          <w:highlight w:val="cyan"/>
        </w:rPr>
        <w:t>will</w:t>
      </w:r>
      <w:r w:rsidRPr="00B21B31">
        <w:rPr>
          <w:rStyle w:val="StyleUnderline"/>
        </w:rPr>
        <w:t xml:space="preserve"> inevitably </w:t>
      </w:r>
      <w:r w:rsidRPr="00C67017">
        <w:rPr>
          <w:rStyle w:val="StyleUnderline"/>
          <w:highlight w:val="cyan"/>
        </w:rPr>
        <w:t>drive the U.S. and India to increase cooperation in defense</w:t>
      </w:r>
      <w:r w:rsidRPr="00B21B31">
        <w:rPr>
          <w:rStyle w:val="StyleUnderline"/>
        </w:rPr>
        <w:t xml:space="preserve"> and other key sectors</w:t>
      </w:r>
      <w:r w:rsidRPr="00482ED3">
        <w:rPr>
          <w:sz w:val="16"/>
        </w:rPr>
        <w:t xml:space="preserve">, </w:t>
      </w:r>
      <w:r w:rsidRPr="00B21B31">
        <w:rPr>
          <w:rStyle w:val="StyleUnderline"/>
        </w:rPr>
        <w:t>such as space, maritime security, and nuclear nonproliferation.</w:t>
      </w:r>
    </w:p>
    <w:p w14:paraId="4E5C95F9" w14:textId="77777777" w:rsidR="00D9454C" w:rsidRDefault="00D9454C" w:rsidP="00D9454C">
      <w:pPr>
        <w:pStyle w:val="Heading4"/>
      </w:pPr>
      <w:r>
        <w:lastRenderedPageBreak/>
        <w:t>Any perceived cooperation between the U.S. and China causes India to lash out. India is incredibly sensitive to U.S.-China engagement- the plan send the signal that the U.S. is soft on China</w:t>
      </w:r>
    </w:p>
    <w:p w14:paraId="50F240CE" w14:textId="77777777" w:rsidR="00D9454C" w:rsidRPr="00B8088D" w:rsidRDefault="00D9454C" w:rsidP="00D9454C">
      <w:pPr>
        <w:rPr>
          <w:rStyle w:val="Style13ptBold"/>
          <w:b w:val="0"/>
          <w:sz w:val="18"/>
          <w:szCs w:val="18"/>
        </w:rPr>
      </w:pPr>
      <w:r>
        <w:rPr>
          <w:rStyle w:val="Style13ptBold"/>
        </w:rPr>
        <w:t xml:space="preserve">Schaffer 10 </w:t>
      </w:r>
      <w:r>
        <w:rPr>
          <w:rStyle w:val="Style13ptBold"/>
          <w:b w:val="0"/>
          <w:sz w:val="18"/>
          <w:szCs w:val="18"/>
        </w:rPr>
        <w:t xml:space="preserve">(Schaffer, </w:t>
      </w:r>
      <w:proofErr w:type="spellStart"/>
      <w:r>
        <w:rPr>
          <w:rStyle w:val="Style13ptBold"/>
          <w:b w:val="0"/>
          <w:sz w:val="18"/>
          <w:szCs w:val="18"/>
        </w:rPr>
        <w:t>Teresita</w:t>
      </w:r>
      <w:proofErr w:type="spellEnd"/>
      <w:r>
        <w:rPr>
          <w:rStyle w:val="Style13ptBold"/>
          <w:b w:val="0"/>
          <w:sz w:val="18"/>
          <w:szCs w:val="18"/>
        </w:rPr>
        <w:t xml:space="preserve"> C. D</w:t>
      </w:r>
      <w:r w:rsidRPr="00B8088D">
        <w:rPr>
          <w:rStyle w:val="Style13ptBold"/>
          <w:b w:val="0"/>
          <w:sz w:val="18"/>
          <w:szCs w:val="18"/>
        </w:rPr>
        <w:t>irector of the South Asia</w:t>
      </w:r>
      <w:r>
        <w:rPr>
          <w:rStyle w:val="Style13ptBold"/>
          <w:b w:val="0"/>
          <w:sz w:val="18"/>
          <w:szCs w:val="18"/>
        </w:rPr>
        <w:t xml:space="preserve"> </w:t>
      </w:r>
      <w:r w:rsidRPr="00B8088D">
        <w:rPr>
          <w:rStyle w:val="Style13ptBold"/>
          <w:b w:val="0"/>
          <w:sz w:val="18"/>
          <w:szCs w:val="18"/>
        </w:rPr>
        <w:t>Program at the Center for Strategic and International Studies.</w:t>
      </w:r>
      <w:r>
        <w:rPr>
          <w:rStyle w:val="Style13ptBold"/>
          <w:b w:val="0"/>
          <w:sz w:val="18"/>
          <w:szCs w:val="18"/>
        </w:rPr>
        <w:t xml:space="preserve"> “U.S.-India Initiative Series: </w:t>
      </w:r>
      <w:r w:rsidRPr="00B8088D">
        <w:rPr>
          <w:rStyle w:val="Style13ptBold"/>
          <w:b w:val="0"/>
          <w:sz w:val="18"/>
          <w:szCs w:val="18"/>
        </w:rPr>
        <w:t>The United States and India 10 Years Out</w:t>
      </w:r>
      <w:r>
        <w:rPr>
          <w:rStyle w:val="Style13ptBold"/>
          <w:b w:val="0"/>
          <w:sz w:val="18"/>
          <w:szCs w:val="18"/>
        </w:rPr>
        <w:t xml:space="preserve">”. October 2010.) </w:t>
      </w:r>
    </w:p>
    <w:p w14:paraId="78AD0662" w14:textId="77777777" w:rsidR="00D9454C" w:rsidRDefault="00D9454C" w:rsidP="00D9454C">
      <w:pPr>
        <w:rPr>
          <w:rStyle w:val="StyleUnderline"/>
        </w:rPr>
      </w:pPr>
      <w:r w:rsidRPr="00B8088D">
        <w:rPr>
          <w:sz w:val="16"/>
          <w:szCs w:val="22"/>
        </w:rPr>
        <w:t xml:space="preserve">By the same token, </w:t>
      </w:r>
      <w:r w:rsidRPr="00724B82">
        <w:rPr>
          <w:rStyle w:val="StyleUnderline"/>
        </w:rPr>
        <w:t>India’s growing recognition that its economy is</w:t>
      </w:r>
      <w:r w:rsidRPr="00B8088D">
        <w:rPr>
          <w:sz w:val="16"/>
          <w:szCs w:val="22"/>
        </w:rPr>
        <w:t xml:space="preserve"> not only a critical domestic priority but also </w:t>
      </w:r>
      <w:r w:rsidRPr="00724B82">
        <w:rPr>
          <w:rStyle w:val="StyleUnderline"/>
        </w:rPr>
        <w:t>a determinant of its national power will reinforce ties with the United States – not only in the economic sphere but also in the security area</w:t>
      </w:r>
      <w:r w:rsidRPr="00B8088D">
        <w:rPr>
          <w:sz w:val="16"/>
          <w:szCs w:val="22"/>
        </w:rPr>
        <w:t xml:space="preserve">. </w:t>
      </w:r>
      <w:r w:rsidRPr="00C67017">
        <w:rPr>
          <w:rStyle w:val="StyleUnderline"/>
          <w:highlight w:val="cyan"/>
        </w:rPr>
        <w:t>One of the</w:t>
      </w:r>
      <w:r w:rsidRPr="00724B82">
        <w:rPr>
          <w:rStyle w:val="StyleUnderline"/>
        </w:rPr>
        <w:t xml:space="preserve"> established </w:t>
      </w:r>
      <w:r w:rsidRPr="00C67017">
        <w:rPr>
          <w:rStyle w:val="StyleUnderline"/>
          <w:highlight w:val="cyan"/>
        </w:rPr>
        <w:t>pillars of U.S.-India ties is a common interest in Indian Ocean security</w:t>
      </w:r>
      <w:r w:rsidRPr="00B8088D">
        <w:rPr>
          <w:sz w:val="16"/>
          <w:szCs w:val="22"/>
        </w:rPr>
        <w:t xml:space="preserve">. For India, this is critical not only for the safety of the immediate neighborhood but also for the security of its most important economic supply routes. </w:t>
      </w:r>
      <w:r w:rsidRPr="00C67017">
        <w:rPr>
          <w:rStyle w:val="StyleUnderline"/>
          <w:highlight w:val="cyan"/>
        </w:rPr>
        <w:t>This</w:t>
      </w:r>
      <w:r w:rsidRPr="00724B82">
        <w:rPr>
          <w:rStyle w:val="StyleUnderline"/>
        </w:rPr>
        <w:t xml:space="preserve"> common concern </w:t>
      </w:r>
      <w:r w:rsidRPr="00C67017">
        <w:rPr>
          <w:rStyle w:val="StyleUnderline"/>
          <w:highlight w:val="cyan"/>
        </w:rPr>
        <w:t>will reinforce the importance of</w:t>
      </w:r>
      <w:r w:rsidRPr="00724B82">
        <w:rPr>
          <w:rStyle w:val="StyleUnderline"/>
        </w:rPr>
        <w:t xml:space="preserve"> naval cooperation and more generally of s</w:t>
      </w:r>
      <w:r w:rsidRPr="00C67017">
        <w:rPr>
          <w:rStyle w:val="StyleUnderline"/>
          <w:highlight w:val="cyan"/>
        </w:rPr>
        <w:t>ecurity ties. India and U.S. security perspectives on East Asia will remain</w:t>
      </w:r>
      <w:r w:rsidRPr="00724B82">
        <w:rPr>
          <w:rStyle w:val="StyleUnderline"/>
        </w:rPr>
        <w:t xml:space="preserve"> closely </w:t>
      </w:r>
      <w:r w:rsidRPr="00C67017">
        <w:rPr>
          <w:rStyle w:val="StyleUnderline"/>
          <w:highlight w:val="cyan"/>
        </w:rPr>
        <w:t>aligned</w:t>
      </w:r>
      <w:r w:rsidRPr="00724B82">
        <w:rPr>
          <w:rStyle w:val="StyleUnderline"/>
        </w:rPr>
        <w:t>.</w:t>
      </w:r>
      <w:r w:rsidRPr="00B8088D">
        <w:rPr>
          <w:sz w:val="16"/>
          <w:szCs w:val="22"/>
        </w:rPr>
        <w:t xml:space="preserve"> Ten years hence, India will be more fully integrated into Asia than it is now. </w:t>
      </w:r>
      <w:r w:rsidRPr="00C67017">
        <w:rPr>
          <w:rStyle w:val="StyleUnderline"/>
          <w:highlight w:val="cyan"/>
        </w:rPr>
        <w:t>India’s leadership will continue to see China as their primary</w:t>
      </w:r>
      <w:r w:rsidRPr="00724B82">
        <w:rPr>
          <w:rStyle w:val="StyleUnderline"/>
        </w:rPr>
        <w:t xml:space="preserve"> strategic </w:t>
      </w:r>
      <w:r w:rsidRPr="00C67017">
        <w:rPr>
          <w:rStyle w:val="StyleUnderline"/>
          <w:highlight w:val="cyan"/>
        </w:rPr>
        <w:t>challenge</w:t>
      </w:r>
      <w:r w:rsidRPr="00724B82">
        <w:rPr>
          <w:rStyle w:val="StyleUnderline"/>
        </w:rPr>
        <w:t>.</w:t>
      </w:r>
      <w:r w:rsidRPr="00B8088D">
        <w:rPr>
          <w:sz w:val="16"/>
          <w:szCs w:val="22"/>
        </w:rPr>
        <w:t xml:space="preserve"> Its foreign policy will seek friendly engagement with China, and this will lead to instances where India draws closer to China on certain global issues (as happened, for example, at the climate change meeting in Copenhagen, Denmark). </w:t>
      </w:r>
      <w:r w:rsidRPr="00724B82">
        <w:rPr>
          <w:rStyle w:val="StyleUnderline"/>
        </w:rPr>
        <w:t xml:space="preserve">But India’s leaders are acutely conscious that </w:t>
      </w:r>
      <w:r w:rsidRPr="00C67017">
        <w:rPr>
          <w:rStyle w:val="StyleUnderline"/>
          <w:highlight w:val="cyan"/>
        </w:rPr>
        <w:t>an assertive China will challenge India’s security and economic interests</w:t>
      </w:r>
      <w:r w:rsidRPr="00B8088D">
        <w:rPr>
          <w:sz w:val="16"/>
          <w:szCs w:val="22"/>
        </w:rPr>
        <w:t xml:space="preserve">. </w:t>
      </w:r>
      <w:r w:rsidRPr="00C67017">
        <w:rPr>
          <w:rStyle w:val="StyleUnderline"/>
          <w:highlight w:val="cyan"/>
        </w:rPr>
        <w:t>India will compensate through growing</w:t>
      </w:r>
      <w:r w:rsidRPr="00724B82">
        <w:rPr>
          <w:rStyle w:val="StyleUnderline"/>
        </w:rPr>
        <w:t xml:space="preserve"> economic and political </w:t>
      </w:r>
      <w:r w:rsidRPr="00C67017">
        <w:rPr>
          <w:rStyle w:val="StyleUnderline"/>
          <w:highlight w:val="cyan"/>
        </w:rPr>
        <w:t>ties</w:t>
      </w:r>
      <w:r w:rsidRPr="00724B82">
        <w:rPr>
          <w:rStyle w:val="StyleUnderline"/>
        </w:rPr>
        <w:t xml:space="preserve"> with Japan, Korea and the ASEAN countries, which will also </w:t>
      </w:r>
      <w:r w:rsidRPr="00C67017">
        <w:rPr>
          <w:rStyle w:val="StyleUnderline"/>
        </w:rPr>
        <w:t>make</w:t>
      </w:r>
      <w:r w:rsidRPr="00724B82">
        <w:rPr>
          <w:rStyle w:val="StyleUnderline"/>
        </w:rPr>
        <w:t xml:space="preserve"> it more of a player on the larger Asian scene.</w:t>
      </w:r>
      <w:r w:rsidRPr="00B8088D">
        <w:rPr>
          <w:sz w:val="16"/>
          <w:szCs w:val="22"/>
        </w:rPr>
        <w:t xml:space="preserve"> </w:t>
      </w:r>
      <w:r w:rsidRPr="00F23BCC">
        <w:rPr>
          <w:rStyle w:val="StyleUnderline"/>
          <w:highlight w:val="cyan"/>
        </w:rPr>
        <w:t>This approach has strong parallels with the way the U</w:t>
      </w:r>
      <w:r w:rsidRPr="00724B82">
        <w:rPr>
          <w:rStyle w:val="StyleUnderline"/>
        </w:rPr>
        <w:t xml:space="preserve">nited </w:t>
      </w:r>
      <w:r w:rsidRPr="00F23BCC">
        <w:rPr>
          <w:rStyle w:val="StyleUnderline"/>
          <w:highlight w:val="cyan"/>
        </w:rPr>
        <w:t>S</w:t>
      </w:r>
      <w:r w:rsidRPr="00724B82">
        <w:rPr>
          <w:rStyle w:val="StyleUnderline"/>
        </w:rPr>
        <w:t xml:space="preserve">tates </w:t>
      </w:r>
      <w:r w:rsidRPr="00F23BCC">
        <w:rPr>
          <w:rStyle w:val="StyleUnderline"/>
          <w:highlight w:val="cyan"/>
        </w:rPr>
        <w:t>looks at China.</w:t>
      </w:r>
      <w:r w:rsidRPr="00F23BCC">
        <w:rPr>
          <w:sz w:val="16"/>
          <w:szCs w:val="22"/>
          <w:highlight w:val="cyan"/>
        </w:rPr>
        <w:t xml:space="preserve"> </w:t>
      </w:r>
      <w:r w:rsidRPr="00F23BCC">
        <w:rPr>
          <w:rStyle w:val="Emphasis"/>
          <w:highlight w:val="cyan"/>
        </w:rPr>
        <w:t>It will also</w:t>
      </w:r>
      <w:r w:rsidRPr="00724B82">
        <w:rPr>
          <w:rStyle w:val="Emphasis"/>
        </w:rPr>
        <w:t xml:space="preserve">, however, </w:t>
      </w:r>
      <w:r w:rsidRPr="00F23BCC">
        <w:rPr>
          <w:rStyle w:val="Emphasis"/>
          <w:highlight w:val="cyan"/>
        </w:rPr>
        <w:t>make India especially sensitive to any suggestion that the U</w:t>
      </w:r>
      <w:r w:rsidRPr="00724B82">
        <w:rPr>
          <w:rStyle w:val="Emphasis"/>
        </w:rPr>
        <w:t xml:space="preserve">nited </w:t>
      </w:r>
      <w:r w:rsidRPr="00F23BCC">
        <w:rPr>
          <w:rStyle w:val="Emphasis"/>
          <w:highlight w:val="cyan"/>
        </w:rPr>
        <w:t>S</w:t>
      </w:r>
      <w:r w:rsidRPr="00724B82">
        <w:rPr>
          <w:rStyle w:val="Emphasis"/>
        </w:rPr>
        <w:t xml:space="preserve">tates </w:t>
      </w:r>
      <w:r w:rsidRPr="00F23BCC">
        <w:rPr>
          <w:rStyle w:val="Emphasis"/>
          <w:highlight w:val="cyan"/>
        </w:rPr>
        <w:t>is giving preference to China in its approach to Asian security and institutions</w:t>
      </w:r>
      <w:r w:rsidRPr="00724B82">
        <w:rPr>
          <w:rStyle w:val="Emphasis"/>
        </w:rPr>
        <w:t>.</w:t>
      </w:r>
      <w:r w:rsidRPr="00B8088D">
        <w:rPr>
          <w:sz w:val="16"/>
          <w:szCs w:val="22"/>
        </w:rPr>
        <w:t xml:space="preserve"> India’s Emerging Global Role: Opportunities – and Friction India’s policy with respect to global governance is not likely to change much. It will pay considerable deference to the United Nations – except when India’s specific interests are engaged (e.g. Kashmir). India will be active in the G-20, especially on financial issues. It is likely to join the U.N. Security Council (UNSC) in a non-permanent seat in January 2011. After this term ends, it will continue to try to enhance its leadership role, including seeking a permanent UNSC seat. </w:t>
      </w:r>
      <w:r w:rsidRPr="00F23BCC">
        <w:rPr>
          <w:rStyle w:val="StyleUnderline"/>
          <w:highlight w:val="cyan"/>
        </w:rPr>
        <w:t>Each step up the leadership ladder will bring some level of anxiety about the price India will pay</w:t>
      </w:r>
      <w:r w:rsidRPr="00724B82">
        <w:rPr>
          <w:rStyle w:val="StyleUnderline"/>
        </w:rPr>
        <w:t xml:space="preserve"> for offending its international friends by taking a stand on international issues.</w:t>
      </w:r>
      <w:r w:rsidRPr="00B8088D">
        <w:rPr>
          <w:sz w:val="16"/>
          <w:szCs w:val="22"/>
        </w:rPr>
        <w:t xml:space="preserve"> India will become more comfortable with this exposure, but for much if not all of the next decade, </w:t>
      </w:r>
      <w:r w:rsidRPr="00F23BCC">
        <w:rPr>
          <w:rStyle w:val="StyleUnderline"/>
          <w:highlight w:val="cyan"/>
        </w:rPr>
        <w:t>this ambivalence will exert a drag on India’s willingness to work with the U</w:t>
      </w:r>
      <w:r w:rsidRPr="00F23BCC">
        <w:rPr>
          <w:rStyle w:val="StyleUnderline"/>
        </w:rPr>
        <w:t>ni</w:t>
      </w:r>
      <w:r w:rsidRPr="00724B82">
        <w:rPr>
          <w:rStyle w:val="StyleUnderline"/>
        </w:rPr>
        <w:t xml:space="preserve">ted </w:t>
      </w:r>
      <w:r w:rsidRPr="00F23BCC">
        <w:rPr>
          <w:rStyle w:val="StyleUnderline"/>
          <w:highlight w:val="cyan"/>
        </w:rPr>
        <w:t>S</w:t>
      </w:r>
      <w:r w:rsidRPr="00724B82">
        <w:rPr>
          <w:rStyle w:val="StyleUnderline"/>
        </w:rPr>
        <w:t>tates on the global stage</w:t>
      </w:r>
      <w:r w:rsidRPr="00B8088D">
        <w:rPr>
          <w:sz w:val="16"/>
          <w:szCs w:val="22"/>
        </w:rPr>
        <w:t xml:space="preserve">. A final area of continuity lies in India’s foreign policy philosophy. </w:t>
      </w:r>
      <w:r w:rsidRPr="00724B82">
        <w:rPr>
          <w:rStyle w:val="StyleUnderline"/>
        </w:rPr>
        <w:t xml:space="preserve">The concept of “strategic autonomy” – the idea that </w:t>
      </w:r>
      <w:r w:rsidRPr="00F23BCC">
        <w:rPr>
          <w:rStyle w:val="StyleUnderline"/>
          <w:highlight w:val="cyan"/>
        </w:rPr>
        <w:t>India must not allow any other country excessive influence over its foreign policy</w:t>
      </w:r>
      <w:r w:rsidRPr="00724B82">
        <w:rPr>
          <w:rStyle w:val="StyleUnderline"/>
        </w:rPr>
        <w:t xml:space="preserve">, and that it seeks a global role balancing major power centers </w:t>
      </w:r>
      <w:r w:rsidRPr="00F23BCC">
        <w:rPr>
          <w:rStyle w:val="StyleUnderline"/>
          <w:highlight w:val="cyan"/>
        </w:rPr>
        <w:t>– will remain a matter of strong consensus</w:t>
      </w:r>
      <w:r w:rsidRPr="00B8088D">
        <w:rPr>
          <w:sz w:val="16"/>
          <w:szCs w:val="22"/>
        </w:rPr>
        <w:t xml:space="preserve"> among India’s political and policy elites. </w:t>
      </w:r>
      <w:r w:rsidRPr="00F23BCC">
        <w:rPr>
          <w:rStyle w:val="StyleUnderline"/>
          <w:highlight w:val="cyan"/>
        </w:rPr>
        <w:t>Even those most committed to</w:t>
      </w:r>
      <w:r w:rsidRPr="00724B82">
        <w:rPr>
          <w:rStyle w:val="StyleUnderline"/>
        </w:rPr>
        <w:t xml:space="preserve"> international economic integration and to </w:t>
      </w:r>
      <w:r w:rsidRPr="00F23BCC">
        <w:rPr>
          <w:rStyle w:val="StyleUnderline"/>
          <w:highlight w:val="cyan"/>
        </w:rPr>
        <w:t>partnership with the U</w:t>
      </w:r>
      <w:r w:rsidRPr="00724B82">
        <w:rPr>
          <w:rStyle w:val="StyleUnderline"/>
        </w:rPr>
        <w:t xml:space="preserve">nited </w:t>
      </w:r>
      <w:r w:rsidRPr="00F23BCC">
        <w:rPr>
          <w:rStyle w:val="StyleUnderline"/>
          <w:highlight w:val="cyan"/>
        </w:rPr>
        <w:t>S</w:t>
      </w:r>
      <w:r w:rsidRPr="00724B82">
        <w:rPr>
          <w:rStyle w:val="StyleUnderline"/>
        </w:rPr>
        <w:t xml:space="preserve">tates </w:t>
      </w:r>
      <w:r w:rsidRPr="00F23BCC">
        <w:rPr>
          <w:rStyle w:val="StyleUnderline"/>
          <w:highlight w:val="cyan"/>
        </w:rPr>
        <w:t>are</w:t>
      </w:r>
      <w:r w:rsidRPr="00724B82">
        <w:rPr>
          <w:rStyle w:val="StyleUnderline"/>
        </w:rPr>
        <w:t xml:space="preserve"> also strongly </w:t>
      </w:r>
      <w:r w:rsidRPr="00F23BCC">
        <w:rPr>
          <w:rStyle w:val="StyleUnderline"/>
          <w:highlight w:val="cyan"/>
        </w:rPr>
        <w:t xml:space="preserve">attached to Indian </w:t>
      </w:r>
      <w:proofErr w:type="spellStart"/>
      <w:r w:rsidRPr="00F23BCC">
        <w:rPr>
          <w:rStyle w:val="StyleUnderline"/>
          <w:highlight w:val="cyan"/>
        </w:rPr>
        <w:t>exceptionalism</w:t>
      </w:r>
      <w:proofErr w:type="spellEnd"/>
      <w:r w:rsidRPr="00B8088D">
        <w:rPr>
          <w:sz w:val="16"/>
          <w:szCs w:val="22"/>
        </w:rPr>
        <w:t xml:space="preserve">. </w:t>
      </w:r>
      <w:r w:rsidRPr="00724B82">
        <w:rPr>
          <w:rStyle w:val="StyleUnderline"/>
        </w:rPr>
        <w:t>Examples</w:t>
      </w:r>
      <w:r w:rsidRPr="00B8088D">
        <w:rPr>
          <w:sz w:val="16"/>
          <w:szCs w:val="22"/>
        </w:rPr>
        <w:t xml:space="preserve"> of the latter </w:t>
      </w:r>
      <w:r w:rsidRPr="00724B82">
        <w:rPr>
          <w:rStyle w:val="StyleUnderline"/>
        </w:rPr>
        <w:t>include</w:t>
      </w:r>
      <w:r w:rsidRPr="00B8088D">
        <w:rPr>
          <w:sz w:val="16"/>
          <w:szCs w:val="22"/>
        </w:rPr>
        <w:t xml:space="preserve"> both broad policy issues (such as India’s interests in Iran) and </w:t>
      </w:r>
      <w:r w:rsidRPr="00F23BCC">
        <w:rPr>
          <w:rStyle w:val="StyleUnderline"/>
          <w:highlight w:val="cyan"/>
        </w:rPr>
        <w:t>India’s discomfort with defense sales provisions that the U</w:t>
      </w:r>
      <w:r w:rsidRPr="00724B82">
        <w:rPr>
          <w:rStyle w:val="StyleUnderline"/>
        </w:rPr>
        <w:t xml:space="preserve">nited </w:t>
      </w:r>
      <w:r w:rsidRPr="00F23BCC">
        <w:rPr>
          <w:rStyle w:val="StyleUnderline"/>
          <w:highlight w:val="cyan"/>
        </w:rPr>
        <w:t>S</w:t>
      </w:r>
      <w:r w:rsidRPr="00724B82">
        <w:rPr>
          <w:rStyle w:val="StyleUnderline"/>
        </w:rPr>
        <w:t xml:space="preserve">tates </w:t>
      </w:r>
      <w:r w:rsidRPr="00F23BCC">
        <w:rPr>
          <w:rStyle w:val="StyleUnderline"/>
          <w:highlight w:val="cyan"/>
        </w:rPr>
        <w:t>considers routine procedural</w:t>
      </w:r>
      <w:r w:rsidRPr="00724B82">
        <w:rPr>
          <w:rStyle w:val="StyleUnderline"/>
        </w:rPr>
        <w:t xml:space="preserve"> matters</w:t>
      </w:r>
      <w:r w:rsidRPr="00B8088D">
        <w:rPr>
          <w:sz w:val="16"/>
          <w:szCs w:val="22"/>
        </w:rPr>
        <w:t xml:space="preserve"> (e.g. the question of end-use monitoring of military purchases). </w:t>
      </w:r>
      <w:r w:rsidRPr="00724B82">
        <w:rPr>
          <w:rStyle w:val="StyleUnderline"/>
        </w:rPr>
        <w:t xml:space="preserve">This </w:t>
      </w:r>
      <w:r w:rsidRPr="00F23BCC">
        <w:rPr>
          <w:rStyle w:val="StyleUnderline"/>
          <w:highlight w:val="cyan"/>
        </w:rPr>
        <w:t>means that there will continue to be a prickly quality to U.S.-India relations</w:t>
      </w:r>
      <w:r w:rsidRPr="00724B82">
        <w:rPr>
          <w:rStyle w:val="StyleUnderline"/>
        </w:rPr>
        <w:t xml:space="preserve"> beyond the bilateral realm</w:t>
      </w:r>
      <w:r w:rsidRPr="00B8088D">
        <w:rPr>
          <w:sz w:val="16"/>
          <w:szCs w:val="22"/>
        </w:rPr>
        <w:t>.</w:t>
      </w:r>
      <w:r w:rsidRPr="00B8088D">
        <w:rPr>
          <w:sz w:val="16"/>
        </w:rPr>
        <w:t xml:space="preserve"> </w:t>
      </w:r>
      <w:r w:rsidRPr="00B8088D">
        <w:rPr>
          <w:sz w:val="16"/>
          <w:szCs w:val="22"/>
        </w:rPr>
        <w:t xml:space="preserve">Four </w:t>
      </w:r>
      <w:r w:rsidRPr="00F23BCC">
        <w:rPr>
          <w:rStyle w:val="StyleUnderline"/>
          <w:highlight w:val="cyan"/>
        </w:rPr>
        <w:t>potential discontinuities</w:t>
      </w:r>
      <w:r w:rsidRPr="00B8088D">
        <w:rPr>
          <w:sz w:val="16"/>
          <w:szCs w:val="22"/>
        </w:rPr>
        <w:t xml:space="preserve"> in particular </w:t>
      </w:r>
      <w:r w:rsidRPr="00F23BCC">
        <w:rPr>
          <w:rStyle w:val="StyleUnderline"/>
          <w:highlight w:val="cyan"/>
        </w:rPr>
        <w:t>bear watching</w:t>
      </w:r>
      <w:r w:rsidRPr="00B8088D">
        <w:rPr>
          <w:sz w:val="16"/>
          <w:szCs w:val="22"/>
        </w:rPr>
        <w:t xml:space="preserve">. They involve Pakistan and Afghanistan; U.S. or Israeli military action in Iran; </w:t>
      </w:r>
      <w:r w:rsidRPr="00F23BCC">
        <w:rPr>
          <w:rStyle w:val="StyleUnderline"/>
          <w:highlight w:val="cyan"/>
        </w:rPr>
        <w:t>a more assertive China; and perceptions that U.S. international standing is weakening significantly</w:t>
      </w:r>
      <w:r w:rsidRPr="00724B82">
        <w:rPr>
          <w:rStyle w:val="StyleUnderline"/>
        </w:rPr>
        <w:t>.</w:t>
      </w:r>
      <w:r w:rsidRPr="00B8088D">
        <w:rPr>
          <w:sz w:val="16"/>
        </w:rPr>
        <w:t xml:space="preserve"> In principle, </w:t>
      </w:r>
      <w:r w:rsidRPr="00724B82">
        <w:rPr>
          <w:rStyle w:val="StyleUnderline"/>
        </w:rPr>
        <w:t>a breakthrough in India-Pakistan peace talks could provide a tremendously positive boost for U.S. relations with both countries. This is a long shot, however</w:t>
      </w:r>
      <w:r w:rsidRPr="00B8088D">
        <w:rPr>
          <w:sz w:val="16"/>
          <w:szCs w:val="22"/>
        </w:rPr>
        <w:t xml:space="preserve">. The government in Pakistan is unlikely to be strong enough to sustain a real breakthrough in the next five years. Somewhat more likely, and much more dangerous, is a security crisis in the subcontinent. This could result from either further erosion of Pakistan government authority or a more assertive </w:t>
      </w:r>
      <w:r w:rsidRPr="00B8088D">
        <w:rPr>
          <w:sz w:val="16"/>
          <w:szCs w:val="22"/>
        </w:rPr>
        <w:lastRenderedPageBreak/>
        <w:t xml:space="preserve">Pakistani policy. </w:t>
      </w:r>
      <w:r w:rsidRPr="00724B82">
        <w:rPr>
          <w:rStyle w:val="StyleUnderline"/>
        </w:rPr>
        <w:t xml:space="preserve">It could also be a by-product of </w:t>
      </w:r>
      <w:r w:rsidRPr="00F23BCC">
        <w:rPr>
          <w:rStyle w:val="StyleUnderline"/>
          <w:highlight w:val="cyan"/>
        </w:rPr>
        <w:t>a messy U.S. departure from Afghanistan</w:t>
      </w:r>
      <w:r w:rsidRPr="00724B82">
        <w:rPr>
          <w:rStyle w:val="StyleUnderline"/>
        </w:rPr>
        <w:t>, something India would regard as a serious security problem</w:t>
      </w:r>
      <w:r w:rsidRPr="00B8088D">
        <w:rPr>
          <w:sz w:val="16"/>
          <w:szCs w:val="22"/>
        </w:rPr>
        <w:t xml:space="preserve">. </w:t>
      </w:r>
      <w:r w:rsidRPr="00724B82">
        <w:rPr>
          <w:rStyle w:val="StyleUnderline"/>
        </w:rPr>
        <w:t xml:space="preserve">Any of these </w:t>
      </w:r>
      <w:r w:rsidRPr="00F23BCC">
        <w:rPr>
          <w:rStyle w:val="StyleUnderline"/>
          <w:highlight w:val="cyan"/>
        </w:rPr>
        <w:t>scenarios could include increased</w:t>
      </w:r>
      <w:r w:rsidRPr="00B8088D">
        <w:rPr>
          <w:sz w:val="16"/>
          <w:szCs w:val="22"/>
        </w:rPr>
        <w:t xml:space="preserve"> militant activity in Kashmir or </w:t>
      </w:r>
      <w:r w:rsidRPr="00F23BCC">
        <w:rPr>
          <w:rStyle w:val="StyleUnderline"/>
          <w:highlight w:val="cyan"/>
        </w:rPr>
        <w:t>violence</w:t>
      </w:r>
      <w:r w:rsidRPr="00B8088D">
        <w:rPr>
          <w:sz w:val="16"/>
          <w:szCs w:val="22"/>
        </w:rPr>
        <w:t xml:space="preserve"> elsewhere </w:t>
      </w:r>
      <w:r w:rsidRPr="00F23BCC">
        <w:rPr>
          <w:rStyle w:val="StyleUnderline"/>
          <w:highlight w:val="cyan"/>
        </w:rPr>
        <w:t>in India</w:t>
      </w:r>
      <w:r w:rsidRPr="00B8088D">
        <w:rPr>
          <w:sz w:val="16"/>
          <w:szCs w:val="22"/>
        </w:rPr>
        <w:t xml:space="preserve">. Especially if India were convinced that the Pakistan army and Inter-Services Intelligence (ISI) were behind a spike in militant activity, this would put the Indian government under strong pressure to retaliate and raise the risk of India-Pakistan war. </w:t>
      </w:r>
      <w:r w:rsidRPr="00724B82">
        <w:rPr>
          <w:rStyle w:val="StyleUnderline"/>
        </w:rPr>
        <w:t>In such circumstances in the past, U.S. diplomacy has focused on crisis management</w:t>
      </w:r>
      <w:r w:rsidRPr="00B8088D">
        <w:rPr>
          <w:sz w:val="16"/>
          <w:szCs w:val="22"/>
        </w:rPr>
        <w:t xml:space="preserve">. Each crisis is unique, however, so there is no reason to assume that the old crisis-management playbook can simply be dusted off. </w:t>
      </w:r>
      <w:r w:rsidRPr="00F23BCC">
        <w:rPr>
          <w:rStyle w:val="StyleUnderline"/>
          <w:highlight w:val="cyan"/>
        </w:rPr>
        <w:t xml:space="preserve">A crisis between India and Pakistan could </w:t>
      </w:r>
      <w:r w:rsidRPr="00F23BCC">
        <w:rPr>
          <w:rStyle w:val="StyleUnderline"/>
        </w:rPr>
        <w:t xml:space="preserve">all too easily </w:t>
      </w:r>
      <w:r w:rsidRPr="00F23BCC">
        <w:rPr>
          <w:rStyle w:val="StyleUnderline"/>
          <w:highlight w:val="cyan"/>
        </w:rPr>
        <w:t>become a crisis between the U</w:t>
      </w:r>
      <w:r w:rsidRPr="00724B82">
        <w:rPr>
          <w:rStyle w:val="StyleUnderline"/>
        </w:rPr>
        <w:t xml:space="preserve">nited </w:t>
      </w:r>
      <w:r w:rsidRPr="00F23BCC">
        <w:rPr>
          <w:rStyle w:val="StyleUnderline"/>
          <w:highlight w:val="cyan"/>
        </w:rPr>
        <w:t>S</w:t>
      </w:r>
      <w:r w:rsidRPr="00724B82">
        <w:rPr>
          <w:rStyle w:val="StyleUnderline"/>
        </w:rPr>
        <w:t xml:space="preserve">tates </w:t>
      </w:r>
      <w:r w:rsidRPr="00F23BCC">
        <w:rPr>
          <w:rStyle w:val="StyleUnderline"/>
          <w:highlight w:val="cyan"/>
        </w:rPr>
        <w:t>and both countries</w:t>
      </w:r>
      <w:r w:rsidRPr="00724B82">
        <w:rPr>
          <w:rStyle w:val="StyleUnderline"/>
        </w:rPr>
        <w:t xml:space="preserve">. </w:t>
      </w:r>
      <w:r w:rsidRPr="00F23BCC">
        <w:rPr>
          <w:rStyle w:val="StyleUnderline"/>
          <w:highlight w:val="cyan"/>
        </w:rPr>
        <w:t>Both</w:t>
      </w:r>
      <w:r w:rsidRPr="00724B82">
        <w:rPr>
          <w:rStyle w:val="StyleUnderline"/>
        </w:rPr>
        <w:t xml:space="preserve"> countries </w:t>
      </w:r>
      <w:r w:rsidRPr="00F23BCC">
        <w:rPr>
          <w:rStyle w:val="StyleUnderline"/>
          <w:highlight w:val="cyan"/>
        </w:rPr>
        <w:t>will</w:t>
      </w:r>
      <w:r w:rsidRPr="00724B82">
        <w:rPr>
          <w:rStyle w:val="StyleUnderline"/>
        </w:rPr>
        <w:t xml:space="preserve"> be </w:t>
      </w:r>
      <w:r w:rsidRPr="00F23BCC">
        <w:rPr>
          <w:rStyle w:val="StyleUnderline"/>
          <w:highlight w:val="cyan"/>
        </w:rPr>
        <w:t>look</w:t>
      </w:r>
      <w:r w:rsidRPr="00724B82">
        <w:rPr>
          <w:rStyle w:val="StyleUnderline"/>
        </w:rPr>
        <w:t xml:space="preserve">ing </w:t>
      </w:r>
      <w:r w:rsidRPr="00F23BCC">
        <w:rPr>
          <w:rStyle w:val="StyleUnderline"/>
          <w:highlight w:val="cyan"/>
        </w:rPr>
        <w:t>for U.S. sympathy</w:t>
      </w:r>
      <w:r w:rsidRPr="00724B82">
        <w:rPr>
          <w:rStyle w:val="StyleUnderline"/>
        </w:rPr>
        <w:t xml:space="preserve">; </w:t>
      </w:r>
      <w:r w:rsidRPr="00F23BCC">
        <w:rPr>
          <w:rStyle w:val="StyleUnderline"/>
          <w:highlight w:val="cyan"/>
        </w:rPr>
        <w:t>both will</w:t>
      </w:r>
      <w:r w:rsidRPr="00724B82">
        <w:rPr>
          <w:rStyle w:val="StyleUnderline"/>
        </w:rPr>
        <w:t xml:space="preserve"> be quick to </w:t>
      </w:r>
      <w:r w:rsidRPr="00F23BCC">
        <w:rPr>
          <w:rStyle w:val="StyleUnderline"/>
          <w:highlight w:val="cyan"/>
        </w:rPr>
        <w:t>claim that the U</w:t>
      </w:r>
      <w:r w:rsidRPr="00724B82">
        <w:rPr>
          <w:rStyle w:val="StyleUnderline"/>
        </w:rPr>
        <w:t xml:space="preserve">nited </w:t>
      </w:r>
      <w:r w:rsidRPr="00F23BCC">
        <w:rPr>
          <w:rStyle w:val="StyleUnderline"/>
          <w:highlight w:val="cyan"/>
        </w:rPr>
        <w:t>S</w:t>
      </w:r>
      <w:r w:rsidRPr="00724B82">
        <w:rPr>
          <w:rStyle w:val="StyleUnderline"/>
        </w:rPr>
        <w:t xml:space="preserve">tates </w:t>
      </w:r>
      <w:r w:rsidRPr="00F23BCC">
        <w:rPr>
          <w:rStyle w:val="StyleUnderline"/>
          <w:highlight w:val="cyan"/>
        </w:rPr>
        <w:t>is hypocritically ignoring their security concerns</w:t>
      </w:r>
      <w:r w:rsidRPr="00B8088D">
        <w:rPr>
          <w:sz w:val="16"/>
          <w:szCs w:val="22"/>
        </w:rPr>
        <w:t xml:space="preserve">. </w:t>
      </w:r>
      <w:r w:rsidRPr="00F23BCC">
        <w:rPr>
          <w:rStyle w:val="StyleUnderline"/>
          <w:highlight w:val="cyan"/>
        </w:rPr>
        <w:t>If the U</w:t>
      </w:r>
      <w:r w:rsidRPr="00724B82">
        <w:rPr>
          <w:rStyle w:val="StyleUnderline"/>
        </w:rPr>
        <w:t xml:space="preserve">nited </w:t>
      </w:r>
      <w:r w:rsidRPr="00F23BCC">
        <w:rPr>
          <w:rStyle w:val="StyleUnderline"/>
          <w:highlight w:val="cyan"/>
        </w:rPr>
        <w:t>S</w:t>
      </w:r>
      <w:r w:rsidRPr="00724B82">
        <w:rPr>
          <w:rStyle w:val="StyleUnderline"/>
        </w:rPr>
        <w:t xml:space="preserve">tates </w:t>
      </w:r>
      <w:r w:rsidRPr="00F23BCC">
        <w:rPr>
          <w:rStyle w:val="StyleUnderline"/>
          <w:highlight w:val="cyan"/>
        </w:rPr>
        <w:t>is to have a significant influence on India’s policy in a future crisis, it will need to make an investment now</w:t>
      </w:r>
      <w:r w:rsidRPr="00724B82">
        <w:rPr>
          <w:rStyle w:val="StyleUnderline"/>
        </w:rPr>
        <w:t xml:space="preserve"> in working closely with India</w:t>
      </w:r>
      <w:r w:rsidRPr="00B8088D">
        <w:rPr>
          <w:sz w:val="16"/>
          <w:szCs w:val="22"/>
        </w:rPr>
        <w:t xml:space="preserve"> on terrorism issues, including those that involve people working from Pakistan against India. Second, </w:t>
      </w:r>
      <w:r w:rsidRPr="00B8088D">
        <w:rPr>
          <w:rStyle w:val="StyleUnderline"/>
        </w:rPr>
        <w:t>U.S.</w:t>
      </w:r>
      <w:r w:rsidRPr="00B8088D">
        <w:rPr>
          <w:sz w:val="16"/>
          <w:szCs w:val="22"/>
        </w:rPr>
        <w:t xml:space="preserve"> or Israeli military </w:t>
      </w:r>
      <w:r w:rsidRPr="00B8088D">
        <w:rPr>
          <w:rStyle w:val="StyleUnderline"/>
        </w:rPr>
        <w:t>action against Iran’s nuclear capacity could spark popular disturbances against the United States or problems for U.S. military access</w:t>
      </w:r>
      <w:r w:rsidRPr="00B8088D">
        <w:rPr>
          <w:sz w:val="16"/>
          <w:szCs w:val="22"/>
        </w:rPr>
        <w:t xml:space="preserve"> throughout the Persian Gulf and in Pakistan, and that explosion would echo in India. This could involve violent demonstrations by India’s Muslim population and possibly wider Hindu-Muslim violence. Internationally, China and Russia would probably position themselves as supporters of the Muslim world. </w:t>
      </w:r>
      <w:r w:rsidRPr="00B8088D">
        <w:rPr>
          <w:rStyle w:val="StyleUnderline"/>
        </w:rPr>
        <w:t>India would in all likelihood</w:t>
      </w:r>
      <w:r w:rsidRPr="00B8088D">
        <w:rPr>
          <w:sz w:val="16"/>
          <w:szCs w:val="22"/>
        </w:rPr>
        <w:t xml:space="preserve"> </w:t>
      </w:r>
      <w:r w:rsidRPr="00B8088D">
        <w:rPr>
          <w:rStyle w:val="StyleUnderline"/>
        </w:rPr>
        <w:t>distance itself from the United States.</w:t>
      </w:r>
      <w:r w:rsidRPr="00B8088D">
        <w:rPr>
          <w:sz w:val="16"/>
          <w:szCs w:val="22"/>
        </w:rPr>
        <w:t xml:space="preserve"> Even if India </w:t>
      </w:r>
      <w:proofErr w:type="gramStart"/>
      <w:r w:rsidRPr="00B8088D">
        <w:rPr>
          <w:sz w:val="16"/>
          <w:szCs w:val="22"/>
        </w:rPr>
        <w:t>is</w:t>
      </w:r>
      <w:proofErr w:type="gramEnd"/>
      <w:r w:rsidRPr="00B8088D">
        <w:rPr>
          <w:sz w:val="16"/>
          <w:szCs w:val="22"/>
        </w:rPr>
        <w:t xml:space="preserve"> able to reduce its dependence on Persian Gulf oil (currently over half its oil imports), India would position itself closer to the Persian Gulf countries in an effort to mitigate the domestic political fallout. It would move closer to Russia and China in the process.</w:t>
      </w:r>
      <w:r w:rsidRPr="00B8088D">
        <w:rPr>
          <w:sz w:val="16"/>
        </w:rPr>
        <w:t xml:space="preserve"> </w:t>
      </w:r>
      <w:r w:rsidRPr="00B8088D">
        <w:rPr>
          <w:sz w:val="16"/>
          <w:szCs w:val="22"/>
        </w:rPr>
        <w:t xml:space="preserve">Third, at this </w:t>
      </w:r>
      <w:r w:rsidRPr="00B8088D">
        <w:rPr>
          <w:rStyle w:val="StyleUnderline"/>
        </w:rPr>
        <w:t>writing a more assertive China seems like a strong possibility.</w:t>
      </w:r>
      <w:r w:rsidRPr="00B8088D">
        <w:rPr>
          <w:sz w:val="16"/>
          <w:szCs w:val="22"/>
        </w:rPr>
        <w:t xml:space="preserve"> Since mid-2009, </w:t>
      </w:r>
      <w:r w:rsidRPr="00F23BCC">
        <w:rPr>
          <w:rStyle w:val="StyleUnderline"/>
          <w:highlight w:val="cyan"/>
        </w:rPr>
        <w:t>China has been challenging India on a number of fronts</w:t>
      </w:r>
      <w:r w:rsidRPr="00B8088D">
        <w:rPr>
          <w:sz w:val="16"/>
          <w:szCs w:val="22"/>
        </w:rPr>
        <w:t>: reasserting its claim to the Indian state of Arunachal Pradesh, contesting development loans for that state in the Asian Development Bank, insisting on</w:t>
      </w:r>
      <w:r w:rsidRPr="00B8088D">
        <w:rPr>
          <w:sz w:val="16"/>
        </w:rPr>
        <w:t xml:space="preserve"> </w:t>
      </w:r>
      <w:r w:rsidRPr="00B8088D">
        <w:rPr>
          <w:sz w:val="16"/>
          <w:szCs w:val="22"/>
        </w:rPr>
        <w:t xml:space="preserve">stamping visas for Indian residents of Kashmir on a blank sheet of paper instead of in their passports, announcing that it is moving ahead with civilian nuclear supply for Pakistan and ramping up significantly its military cooperation with Sri Lanka. </w:t>
      </w:r>
      <w:r w:rsidRPr="00B8088D">
        <w:rPr>
          <w:rStyle w:val="StyleUnderline"/>
        </w:rPr>
        <w:t>China’s statement that it plans to participate in anti-piracy operations in the Indian Ocean could represent the beginning of a long-term Chinese presence there, a major security worry for India</w:t>
      </w:r>
      <w:r w:rsidRPr="00B8088D">
        <w:rPr>
          <w:sz w:val="16"/>
          <w:szCs w:val="22"/>
        </w:rPr>
        <w:t xml:space="preserve">. </w:t>
      </w:r>
      <w:r w:rsidRPr="00F23BCC">
        <w:rPr>
          <w:rStyle w:val="Emphasis"/>
          <w:highlight w:val="cyan"/>
        </w:rPr>
        <w:t>How a more direct challenge from China affects U.S.-India relations depends on how confident India feels that the United States will back it up</w:t>
      </w:r>
      <w:r w:rsidRPr="00B8088D">
        <w:rPr>
          <w:sz w:val="16"/>
          <w:szCs w:val="22"/>
        </w:rPr>
        <w:t xml:space="preserve">. </w:t>
      </w:r>
      <w:r w:rsidRPr="00F23BCC">
        <w:rPr>
          <w:rStyle w:val="StyleUnderline"/>
          <w:highlight w:val="cyan"/>
        </w:rPr>
        <w:t>The “China connection” has always been an unspoken foundation of U.S.-India relations</w:t>
      </w:r>
      <w:r w:rsidRPr="00B8088D">
        <w:rPr>
          <w:rStyle w:val="StyleUnderline"/>
        </w:rPr>
        <w:t>. Both countries want to engage China and neither wants to treat it as an enemy, but both see it as a potentially dangerous strategic competitor</w:t>
      </w:r>
      <w:r w:rsidRPr="00B8088D">
        <w:rPr>
          <w:sz w:val="16"/>
          <w:szCs w:val="22"/>
        </w:rPr>
        <w:t xml:space="preserve">. </w:t>
      </w:r>
      <w:r w:rsidRPr="00F23BCC">
        <w:rPr>
          <w:rStyle w:val="StyleUnderline"/>
          <w:highlight w:val="cyan"/>
        </w:rPr>
        <w:t>If New Delhi sees Washington as responding to China’s forward thrusts with quiet firmness</w:t>
      </w:r>
      <w:r w:rsidRPr="00B8088D">
        <w:rPr>
          <w:rStyle w:val="StyleUnderline"/>
        </w:rPr>
        <w:t xml:space="preserve">, Chinese assertiveness could result in closer and </w:t>
      </w:r>
      <w:r w:rsidRPr="00F23BCC">
        <w:rPr>
          <w:rStyle w:val="StyleUnderline"/>
          <w:highlight w:val="cyan"/>
        </w:rPr>
        <w:t>more</w:t>
      </w:r>
      <w:r w:rsidRPr="00B8088D">
        <w:rPr>
          <w:rStyle w:val="StyleUnderline"/>
        </w:rPr>
        <w:t xml:space="preserve"> candid strategic coordination between India and the United States. </w:t>
      </w:r>
      <w:r w:rsidRPr="00B8088D">
        <w:rPr>
          <w:sz w:val="16"/>
          <w:szCs w:val="22"/>
        </w:rPr>
        <w:t xml:space="preserve">On the other hand, </w:t>
      </w:r>
      <w:r w:rsidRPr="00F23BCC">
        <w:rPr>
          <w:rStyle w:val="Emphasis"/>
          <w:highlight w:val="cyan"/>
        </w:rPr>
        <w:t>if the United States is seen as enhancing China’s international stature or giving it special standing in the management of world problems</w:t>
      </w:r>
      <w:r w:rsidRPr="00B8088D">
        <w:rPr>
          <w:sz w:val="16"/>
          <w:szCs w:val="22"/>
        </w:rPr>
        <w:t xml:space="preserve"> – the Indian shorthand for this is “creating a G-2” – </w:t>
      </w:r>
      <w:r w:rsidRPr="00F23BCC">
        <w:rPr>
          <w:rStyle w:val="Emphasis"/>
          <w:highlight w:val="cyan"/>
        </w:rPr>
        <w:t xml:space="preserve">India will work hard to </w:t>
      </w:r>
      <w:r w:rsidRPr="00F23BCC">
        <w:rPr>
          <w:rStyle w:val="Emphasis"/>
        </w:rPr>
        <w:t>put more substance into its relations with Japan and</w:t>
      </w:r>
      <w:r w:rsidRPr="00B8088D">
        <w:rPr>
          <w:rStyle w:val="Emphasis"/>
        </w:rPr>
        <w:t xml:space="preserve"> Russia, to </w:t>
      </w:r>
      <w:r w:rsidRPr="00F23BCC">
        <w:rPr>
          <w:rStyle w:val="Emphasis"/>
          <w:highlight w:val="cyan"/>
        </w:rPr>
        <w:t>create other balancing relationships in Asia</w:t>
      </w:r>
      <w:r w:rsidRPr="00B8088D">
        <w:rPr>
          <w:sz w:val="16"/>
          <w:szCs w:val="22"/>
        </w:rPr>
        <w:t xml:space="preserve">. A fourth discontinuity has to do with India’s perceptions of U.S. power. </w:t>
      </w:r>
      <w:r w:rsidRPr="00B8088D">
        <w:rPr>
          <w:rStyle w:val="StyleUnderline"/>
        </w:rPr>
        <w:t>India’s security leaders built up their relations with the United States at the height of the “unipolar moment.” India</w:t>
      </w:r>
      <w:r w:rsidRPr="00B8088D">
        <w:rPr>
          <w:sz w:val="16"/>
          <w:szCs w:val="22"/>
        </w:rPr>
        <w:t xml:space="preserve"> never liked the idea of </w:t>
      </w:r>
      <w:proofErr w:type="spellStart"/>
      <w:r w:rsidRPr="00B8088D">
        <w:rPr>
          <w:sz w:val="16"/>
          <w:szCs w:val="22"/>
        </w:rPr>
        <w:t>unipolarity</w:t>
      </w:r>
      <w:proofErr w:type="spellEnd"/>
      <w:r w:rsidRPr="00B8088D">
        <w:rPr>
          <w:sz w:val="16"/>
          <w:szCs w:val="22"/>
        </w:rPr>
        <w:t xml:space="preserve">, but </w:t>
      </w:r>
      <w:r w:rsidRPr="00B8088D">
        <w:rPr>
          <w:rStyle w:val="StyleUnderline"/>
        </w:rPr>
        <w:t>was willing to work with the only remaining superpower to propel India into the global role it coveted</w:t>
      </w:r>
      <w:r w:rsidRPr="00B8088D">
        <w:rPr>
          <w:sz w:val="16"/>
          <w:szCs w:val="22"/>
        </w:rPr>
        <w:t xml:space="preserve">. Some loss of relative U.S. power is virtually inevitable, given </w:t>
      </w:r>
      <w:proofErr w:type="gramStart"/>
      <w:r w:rsidRPr="00B8088D">
        <w:rPr>
          <w:sz w:val="16"/>
          <w:szCs w:val="22"/>
        </w:rPr>
        <w:t>China’s</w:t>
      </w:r>
      <w:proofErr w:type="gramEnd"/>
      <w:r w:rsidRPr="00B8088D">
        <w:rPr>
          <w:sz w:val="16"/>
          <w:szCs w:val="22"/>
        </w:rPr>
        <w:t xml:space="preserve"> and India’s rapid economic growth and the expansion in both countries’ international role. Indeed, the United States is already managing this process with some grace, for example by taking the lead in reallocating voting shares in the international financial institutions (benefiting India and especially China). </w:t>
      </w:r>
      <w:r w:rsidRPr="00B8088D">
        <w:rPr>
          <w:rStyle w:val="StyleUnderline"/>
        </w:rPr>
        <w:t>In Indian policy circles, U.S. economic strength and innovative capacity are viewed as durable sources of U.S. international power</w:t>
      </w:r>
      <w:r w:rsidRPr="00B8088D">
        <w:rPr>
          <w:sz w:val="16"/>
          <w:szCs w:val="22"/>
        </w:rPr>
        <w:t xml:space="preserve">, and the prevailing expectation is that these will keep the U.S. in a powerful position for at least the next decade. </w:t>
      </w:r>
      <w:r w:rsidRPr="00B8088D">
        <w:rPr>
          <w:rStyle w:val="StyleUnderline"/>
        </w:rPr>
        <w:t xml:space="preserve">However, a </w:t>
      </w:r>
      <w:r w:rsidRPr="00147C68">
        <w:rPr>
          <w:rStyle w:val="StyleUnderline"/>
          <w:highlight w:val="cyan"/>
        </w:rPr>
        <w:t xml:space="preserve">major U.S. international reverse would </w:t>
      </w:r>
      <w:r w:rsidRPr="00147C68">
        <w:rPr>
          <w:rStyle w:val="StyleUnderline"/>
          <w:highlight w:val="cyan"/>
        </w:rPr>
        <w:lastRenderedPageBreak/>
        <w:t>raise serious questions in India about the durability and value of its American connection</w:t>
      </w:r>
      <w:r w:rsidRPr="00B8088D">
        <w:rPr>
          <w:sz w:val="16"/>
          <w:szCs w:val="22"/>
        </w:rPr>
        <w:t xml:space="preserve">. </w:t>
      </w:r>
      <w:r w:rsidRPr="00147C68">
        <w:rPr>
          <w:rStyle w:val="StyleUnderline"/>
          <w:highlight w:val="cyan"/>
        </w:rPr>
        <w:t>Examples</w:t>
      </w:r>
      <w:r w:rsidRPr="00B8088D">
        <w:rPr>
          <w:rStyle w:val="StyleUnderline"/>
        </w:rPr>
        <w:t xml:space="preserve"> might </w:t>
      </w:r>
      <w:r w:rsidRPr="00147C68">
        <w:rPr>
          <w:rStyle w:val="StyleUnderline"/>
          <w:highlight w:val="cyan"/>
        </w:rPr>
        <w:t>include</w:t>
      </w:r>
      <w:r w:rsidRPr="00B8088D">
        <w:rPr>
          <w:sz w:val="16"/>
          <w:szCs w:val="22"/>
        </w:rPr>
        <w:t xml:space="preserve"> defeat in Afghanistan or, perhaps even more sharply, </w:t>
      </w:r>
      <w:r w:rsidRPr="00147C68">
        <w:rPr>
          <w:rStyle w:val="Emphasis"/>
          <w:highlight w:val="cyan"/>
        </w:rPr>
        <w:t>a circumstance in which China appeared to be gaining a dominant role in Asia at the expense of the United States</w:t>
      </w:r>
      <w:r w:rsidRPr="00B8088D">
        <w:rPr>
          <w:sz w:val="16"/>
          <w:szCs w:val="22"/>
        </w:rPr>
        <w:t xml:space="preserve">. </w:t>
      </w:r>
      <w:r w:rsidRPr="00B8088D">
        <w:rPr>
          <w:rStyle w:val="StyleUnderline"/>
        </w:rPr>
        <w:t>Under these circumstances, India would probably preserve the bilateral relationship with the United States – the economic ties, the Indian Ocean security connection</w:t>
      </w:r>
      <w:r w:rsidRPr="00B8088D">
        <w:rPr>
          <w:sz w:val="16"/>
          <w:szCs w:val="22"/>
        </w:rPr>
        <w:t xml:space="preserve"> – while working hard to create a partnership with China and Russia on the Asian scene and in global institutions. This would be a tough formula to implement. </w:t>
      </w:r>
      <w:r w:rsidRPr="00B8088D">
        <w:rPr>
          <w:rStyle w:val="StyleUnderline"/>
        </w:rPr>
        <w:t xml:space="preserve">Chinese and Russian interests are not very well aligned, and China’s especially do not conform well </w:t>
      </w:r>
      <w:proofErr w:type="gramStart"/>
      <w:r w:rsidRPr="00B8088D">
        <w:rPr>
          <w:rStyle w:val="StyleUnderline"/>
        </w:rPr>
        <w:t>with</w:t>
      </w:r>
      <w:proofErr w:type="gramEnd"/>
      <w:r w:rsidRPr="00B8088D">
        <w:rPr>
          <w:rStyle w:val="StyleUnderline"/>
        </w:rPr>
        <w:t xml:space="preserve"> India’s</w:t>
      </w:r>
      <w:r w:rsidRPr="00B8088D">
        <w:rPr>
          <w:sz w:val="16"/>
          <w:szCs w:val="22"/>
        </w:rPr>
        <w:t xml:space="preserve">. </w:t>
      </w:r>
      <w:r w:rsidRPr="00B8088D">
        <w:rPr>
          <w:rStyle w:val="StyleUnderline"/>
        </w:rPr>
        <w:t xml:space="preserve">However, in </w:t>
      </w:r>
      <w:r w:rsidRPr="00147C68">
        <w:rPr>
          <w:rStyle w:val="StyleUnderline"/>
          <w:highlight w:val="cyan"/>
        </w:rPr>
        <w:t>a circumstance of perceived U.S. decline, India’s propensity to</w:t>
      </w:r>
      <w:r w:rsidRPr="00B8088D">
        <w:rPr>
          <w:rStyle w:val="StyleUnderline"/>
        </w:rPr>
        <w:t xml:space="preserve"> try to </w:t>
      </w:r>
      <w:r w:rsidRPr="00147C68">
        <w:rPr>
          <w:rStyle w:val="StyleUnderline"/>
          <w:highlight w:val="cyan"/>
        </w:rPr>
        <w:t>balance global power</w:t>
      </w:r>
      <w:r w:rsidRPr="00B8088D">
        <w:rPr>
          <w:rStyle w:val="StyleUnderline"/>
        </w:rPr>
        <w:t xml:space="preserve"> centers </w:t>
      </w:r>
      <w:r w:rsidRPr="00147C68">
        <w:rPr>
          <w:rStyle w:val="StyleUnderline"/>
          <w:highlight w:val="cyan"/>
        </w:rPr>
        <w:t>would</w:t>
      </w:r>
      <w:r w:rsidRPr="00B8088D">
        <w:rPr>
          <w:rStyle w:val="StyleUnderline"/>
        </w:rPr>
        <w:t xml:space="preserve"> almost certainly </w:t>
      </w:r>
      <w:r w:rsidRPr="00147C68">
        <w:rPr>
          <w:rStyle w:val="StyleUnderline"/>
          <w:highlight w:val="cyan"/>
        </w:rPr>
        <w:t>drive policy</w:t>
      </w:r>
      <w:r w:rsidRPr="00B8088D">
        <w:rPr>
          <w:rStyle w:val="StyleUnderline"/>
        </w:rPr>
        <w:t>.</w:t>
      </w:r>
    </w:p>
    <w:p w14:paraId="7B6B06B6" w14:textId="77777777" w:rsidR="00D9454C" w:rsidRDefault="00D9454C" w:rsidP="00D9454C">
      <w:pPr>
        <w:pStyle w:val="Heading4"/>
      </w:pPr>
      <w:r>
        <w:t xml:space="preserve">India is looking to the U.S. now—maintaining strong relations with India is key to prevent Indo-Chinese conflict from escalating and independently checks China expansion </w:t>
      </w:r>
    </w:p>
    <w:p w14:paraId="53ED78F7" w14:textId="77777777" w:rsidR="00D9454C" w:rsidRPr="00DD3C7C" w:rsidRDefault="00D9454C" w:rsidP="00D9454C">
      <w:pPr>
        <w:rPr>
          <w:sz w:val="18"/>
          <w:szCs w:val="18"/>
        </w:rPr>
      </w:pPr>
      <w:r>
        <w:rPr>
          <w:rStyle w:val="Style13ptBold"/>
        </w:rPr>
        <w:t xml:space="preserve">Curtis &amp; Cheng 11 </w:t>
      </w:r>
      <w:r>
        <w:rPr>
          <w:rStyle w:val="Style13ptBold"/>
          <w:b w:val="0"/>
          <w:sz w:val="18"/>
          <w:szCs w:val="18"/>
        </w:rPr>
        <w:t xml:space="preserve">(Curtis, Lisa. </w:t>
      </w:r>
      <w:proofErr w:type="gramStart"/>
      <w:r>
        <w:rPr>
          <w:rStyle w:val="Style13ptBold"/>
          <w:b w:val="0"/>
          <w:sz w:val="18"/>
          <w:szCs w:val="18"/>
        </w:rPr>
        <w:t>S</w:t>
      </w:r>
      <w:r w:rsidRPr="00DD3C7C">
        <w:rPr>
          <w:rStyle w:val="Style13ptBold"/>
          <w:b w:val="0"/>
          <w:sz w:val="18"/>
          <w:szCs w:val="18"/>
        </w:rPr>
        <w:t>enior research fellow on South Asia in The Heritage Foundation’s Asian Studies Center</w:t>
      </w:r>
      <w:r>
        <w:rPr>
          <w:rStyle w:val="Style13ptBold"/>
          <w:b w:val="0"/>
          <w:sz w:val="18"/>
          <w:szCs w:val="18"/>
        </w:rPr>
        <w:t>.</w:t>
      </w:r>
      <w:proofErr w:type="gramEnd"/>
      <w:r>
        <w:rPr>
          <w:rStyle w:val="Style13ptBold"/>
          <w:b w:val="0"/>
          <w:sz w:val="18"/>
          <w:szCs w:val="18"/>
        </w:rPr>
        <w:t xml:space="preserve"> Cheng, Dean. </w:t>
      </w:r>
      <w:r w:rsidRPr="00DD3C7C">
        <w:rPr>
          <w:rStyle w:val="Style13ptBold"/>
          <w:b w:val="0"/>
          <w:sz w:val="18"/>
          <w:szCs w:val="18"/>
        </w:rPr>
        <w:t>The Heritage Foundation's research fellow on Chinese political and security affairs.</w:t>
      </w:r>
      <w:r>
        <w:rPr>
          <w:rStyle w:val="Style13ptBold"/>
          <w:b w:val="0"/>
          <w:sz w:val="18"/>
          <w:szCs w:val="18"/>
        </w:rPr>
        <w:t>”</w:t>
      </w:r>
      <w:r w:rsidRPr="00DD3C7C">
        <w:t xml:space="preserve"> </w:t>
      </w:r>
      <w:r w:rsidRPr="00DD3C7C">
        <w:rPr>
          <w:rStyle w:val="Style13ptBold"/>
          <w:b w:val="0"/>
          <w:sz w:val="18"/>
          <w:szCs w:val="18"/>
        </w:rPr>
        <w:t>The China Challenge: A Strategic Vision for U.S.–India Relations</w:t>
      </w:r>
      <w:r>
        <w:rPr>
          <w:rStyle w:val="Style13ptBold"/>
          <w:b w:val="0"/>
          <w:sz w:val="18"/>
          <w:szCs w:val="18"/>
        </w:rPr>
        <w:t xml:space="preserve">”. </w:t>
      </w:r>
      <w:proofErr w:type="gramStart"/>
      <w:r>
        <w:rPr>
          <w:rStyle w:val="Style13ptBold"/>
          <w:b w:val="0"/>
          <w:sz w:val="18"/>
          <w:szCs w:val="18"/>
        </w:rPr>
        <w:t>The Heritage Foundation.</w:t>
      </w:r>
      <w:proofErr w:type="gramEnd"/>
      <w:r>
        <w:rPr>
          <w:rStyle w:val="Style13ptBold"/>
          <w:b w:val="0"/>
          <w:sz w:val="18"/>
          <w:szCs w:val="18"/>
        </w:rPr>
        <w:t xml:space="preserve"> July 18</w:t>
      </w:r>
      <w:r w:rsidRPr="00DD3C7C">
        <w:rPr>
          <w:rStyle w:val="Style13ptBold"/>
          <w:b w:val="0"/>
          <w:sz w:val="18"/>
          <w:szCs w:val="18"/>
          <w:vertAlign w:val="superscript"/>
        </w:rPr>
        <w:t>th</w:t>
      </w:r>
      <w:r>
        <w:rPr>
          <w:rStyle w:val="Style13ptBold"/>
          <w:b w:val="0"/>
          <w:sz w:val="18"/>
          <w:szCs w:val="18"/>
        </w:rPr>
        <w:t xml:space="preserve">, 2011. </w:t>
      </w:r>
      <w:hyperlink r:id="rId8" w:history="1">
        <w:r w:rsidRPr="00395F49">
          <w:rPr>
            <w:rStyle w:val="Hyperlink"/>
            <w:sz w:val="18"/>
            <w:szCs w:val="18"/>
          </w:rPr>
          <w:t>http://www.heritage.org/research/reports/2011/07/the-china-challenge-a-strategic-vision-for-us-india-relations</w:t>
        </w:r>
      </w:hyperlink>
      <w:r>
        <w:rPr>
          <w:rStyle w:val="Style13ptBold"/>
          <w:b w:val="0"/>
          <w:sz w:val="18"/>
          <w:szCs w:val="18"/>
        </w:rPr>
        <w:t xml:space="preserve">) </w:t>
      </w:r>
    </w:p>
    <w:p w14:paraId="58467784" w14:textId="77777777" w:rsidR="00D9454C" w:rsidRDefault="00D9454C" w:rsidP="00D9454C">
      <w:pPr>
        <w:rPr>
          <w:sz w:val="16"/>
        </w:rPr>
      </w:pPr>
      <w:r w:rsidRPr="003B3B07">
        <w:rPr>
          <w:rStyle w:val="StyleUnderline"/>
        </w:rPr>
        <w:t>India must include the potential threat of conflict erupting over its disputed borders with China in its security planning and projections.</w:t>
      </w:r>
      <w:r w:rsidRPr="00482ED3">
        <w:rPr>
          <w:sz w:val="16"/>
        </w:rPr>
        <w:t xml:space="preserve"> While Pakistan presents the most immediate threat to India, </w:t>
      </w:r>
      <w:r w:rsidRPr="00147C68">
        <w:rPr>
          <w:rStyle w:val="StyleUnderline"/>
          <w:highlight w:val="cyan"/>
        </w:rPr>
        <w:t>Indian strategists increasingly view China as the most important long-term security challenge</w:t>
      </w:r>
      <w:r w:rsidRPr="003B3B07">
        <w:rPr>
          <w:rStyle w:val="StyleUnderline"/>
        </w:rPr>
        <w:t>.</w:t>
      </w:r>
      <w:r w:rsidRPr="00482ED3">
        <w:rPr>
          <w:sz w:val="16"/>
        </w:rPr>
        <w:t xml:space="preserve"> </w:t>
      </w:r>
      <w:r w:rsidRPr="003B3B07">
        <w:rPr>
          <w:rStyle w:val="StyleUnderline"/>
        </w:rPr>
        <w:t>Long-standing China–Pakistan security ties are a continuing source of angst</w:t>
      </w:r>
      <w:r w:rsidRPr="00482ED3">
        <w:rPr>
          <w:sz w:val="16"/>
        </w:rPr>
        <w:t xml:space="preserve"> in New Delhi and reminder of a potential two-front war. While India seeks to avoid conflict with China, </w:t>
      </w:r>
      <w:r w:rsidRPr="00147C68">
        <w:rPr>
          <w:rStyle w:val="StyleUnderline"/>
          <w:highlight w:val="cyan"/>
        </w:rPr>
        <w:t>Indian military planners</w:t>
      </w:r>
      <w:r w:rsidRPr="003B3B07">
        <w:rPr>
          <w:rStyle w:val="StyleUnderline"/>
        </w:rPr>
        <w:t xml:space="preserve"> also assess that they </w:t>
      </w:r>
      <w:r w:rsidRPr="00147C68">
        <w:rPr>
          <w:rStyle w:val="StyleUnderline"/>
          <w:highlight w:val="cyan"/>
        </w:rPr>
        <w:t>need to develop sufficient capabilities to deter an increasingly powerful and assertive China</w:t>
      </w:r>
      <w:r w:rsidRPr="003B3B07">
        <w:rPr>
          <w:rStyle w:val="StyleUnderline"/>
        </w:rPr>
        <w:t>.</w:t>
      </w:r>
      <w:r>
        <w:rPr>
          <w:rStyle w:val="StyleUnderline"/>
        </w:rPr>
        <w:t xml:space="preserve"> </w:t>
      </w:r>
      <w:r w:rsidRPr="00147C68">
        <w:rPr>
          <w:rStyle w:val="StyleUnderline"/>
          <w:highlight w:val="cyan"/>
        </w:rPr>
        <w:t>The U.S. should pursue</w:t>
      </w:r>
      <w:r w:rsidRPr="003B3B07">
        <w:rPr>
          <w:rStyle w:val="StyleUnderline"/>
        </w:rPr>
        <w:t xml:space="preserve"> robust strategic and military </w:t>
      </w:r>
      <w:r w:rsidRPr="00147C68">
        <w:rPr>
          <w:rStyle w:val="StyleUnderline"/>
          <w:highlight w:val="cyan"/>
        </w:rPr>
        <w:t xml:space="preserve">engagement with India </w:t>
      </w:r>
      <w:r w:rsidRPr="00147C68">
        <w:rPr>
          <w:rStyle w:val="StyleUnderline"/>
        </w:rPr>
        <w:t xml:space="preserve">in order </w:t>
      </w:r>
      <w:r w:rsidRPr="00147C68">
        <w:rPr>
          <w:rStyle w:val="StyleUnderline"/>
          <w:highlight w:val="cyan"/>
        </w:rPr>
        <w:t xml:space="preserve">to encourage a stable balance of power </w:t>
      </w:r>
      <w:r w:rsidRPr="00147C68">
        <w:rPr>
          <w:rStyle w:val="StyleUnderline"/>
        </w:rPr>
        <w:t>i</w:t>
      </w:r>
      <w:r w:rsidRPr="00147C68">
        <w:rPr>
          <w:rStyle w:val="StyleUnderline"/>
          <w:highlight w:val="cyan"/>
        </w:rPr>
        <w:t xml:space="preserve">n Asia that prevents China from dominating </w:t>
      </w:r>
      <w:r w:rsidRPr="00147C68">
        <w:rPr>
          <w:rStyle w:val="StyleUnderline"/>
        </w:rPr>
        <w:t>the region</w:t>
      </w:r>
      <w:r w:rsidRPr="003B3B07">
        <w:rPr>
          <w:rStyle w:val="StyleUnderline"/>
        </w:rPr>
        <w:t xml:space="preserve"> and surrounding seas.</w:t>
      </w:r>
      <w:r w:rsidRPr="00482ED3">
        <w:rPr>
          <w:sz w:val="16"/>
        </w:rPr>
        <w:t xml:space="preserve"> </w:t>
      </w:r>
      <w:r w:rsidRPr="00147C68">
        <w:rPr>
          <w:rStyle w:val="StyleUnderline"/>
          <w:highlight w:val="cyan"/>
        </w:rPr>
        <w:t>New Delhi</w:t>
      </w:r>
      <w:r w:rsidRPr="00482ED3">
        <w:rPr>
          <w:sz w:val="16"/>
        </w:rPr>
        <w:t>—not unlike many other capitals in Asia—</w:t>
      </w:r>
      <w:r w:rsidRPr="00147C68">
        <w:rPr>
          <w:rStyle w:val="StyleUnderline"/>
          <w:highlight w:val="cyan"/>
        </w:rPr>
        <w:t>balks at the idea of being part of an American-led China “containment” strategy</w:t>
      </w:r>
      <w:r w:rsidRPr="00482ED3">
        <w:rPr>
          <w:sz w:val="16"/>
        </w:rPr>
        <w:t xml:space="preserve">. Some </w:t>
      </w:r>
      <w:r w:rsidRPr="003B3B07">
        <w:rPr>
          <w:rStyle w:val="StyleUnderline"/>
        </w:rPr>
        <w:t xml:space="preserve">Indian strategists even favor a go-slow </w:t>
      </w:r>
      <w:r w:rsidRPr="00147C68">
        <w:rPr>
          <w:rStyle w:val="StyleUnderline"/>
        </w:rPr>
        <w:t>approach</w:t>
      </w:r>
      <w:r w:rsidRPr="003B3B07">
        <w:rPr>
          <w:rStyle w:val="StyleUnderline"/>
        </w:rPr>
        <w:t xml:space="preserve"> to the U.S.–Indian partnership in order to avoid raising Chinese ire</w:t>
      </w:r>
      <w:r w:rsidRPr="00482ED3">
        <w:rPr>
          <w:sz w:val="16"/>
        </w:rPr>
        <w:t xml:space="preserve">. </w:t>
      </w:r>
      <w:r w:rsidRPr="003B3B07">
        <w:rPr>
          <w:rStyle w:val="StyleUnderline"/>
        </w:rPr>
        <w:t xml:space="preserve">But </w:t>
      </w:r>
      <w:r w:rsidRPr="00147C68">
        <w:rPr>
          <w:rStyle w:val="StyleUnderline"/>
          <w:highlight w:val="cyan"/>
        </w:rPr>
        <w:t>China’s</w:t>
      </w:r>
      <w:r w:rsidRPr="003B3B07">
        <w:rPr>
          <w:rStyle w:val="StyleUnderline"/>
        </w:rPr>
        <w:t xml:space="preserve"> </w:t>
      </w:r>
      <w:r w:rsidRPr="00147C68">
        <w:rPr>
          <w:rStyle w:val="StyleUnderline"/>
          <w:highlight w:val="cyan"/>
        </w:rPr>
        <w:t>recent posturing</w:t>
      </w:r>
      <w:r w:rsidRPr="00482ED3">
        <w:rPr>
          <w:sz w:val="16"/>
        </w:rPr>
        <w:t xml:space="preserve"> on its border disputes with India </w:t>
      </w:r>
      <w:r w:rsidRPr="00147C68">
        <w:rPr>
          <w:rStyle w:val="StyleUnderline"/>
          <w:highlight w:val="cyan"/>
        </w:rPr>
        <w:t>leaves New Delhi few options</w:t>
      </w:r>
      <w:r w:rsidRPr="003B3B07">
        <w:rPr>
          <w:rStyle w:val="StyleUnderline"/>
        </w:rPr>
        <w:t xml:space="preserve"> other than to play all the strategic cards at its disposal, including deepening and expanding ties with the U.S.</w:t>
      </w:r>
      <w:r w:rsidRPr="00482ED3">
        <w:rPr>
          <w:sz w:val="16"/>
        </w:rPr>
        <w:t xml:space="preserve"> One must also calculate that Chinese alarms over “containment” may in part be a tactic to prevent closer Indian cooperation with nations in the Pacific, including the U.S. </w:t>
      </w:r>
      <w:r w:rsidRPr="00147C68">
        <w:rPr>
          <w:rStyle w:val="StyleUnderline"/>
          <w:highlight w:val="cyan"/>
        </w:rPr>
        <w:t>The partnership between the U.S. and India will</w:t>
      </w:r>
      <w:r w:rsidRPr="003B3B07">
        <w:rPr>
          <w:rStyle w:val="StyleUnderline"/>
        </w:rPr>
        <w:t xml:space="preserve"> almost certainly </w:t>
      </w:r>
      <w:r w:rsidRPr="00147C68">
        <w:rPr>
          <w:rStyle w:val="StyleUnderline"/>
          <w:highlight w:val="cyan"/>
        </w:rPr>
        <w:t>never develop into an “alliance</w:t>
      </w:r>
      <w:r w:rsidRPr="003B3B07">
        <w:rPr>
          <w:rStyle w:val="StyleUnderline"/>
        </w:rPr>
        <w:t>,” given India’s core foreign policy goal of maintaining its “strategic autonomy</w:t>
      </w:r>
      <w:r w:rsidRPr="00482ED3">
        <w:rPr>
          <w:sz w:val="16"/>
        </w:rPr>
        <w:t xml:space="preserve">.” But </w:t>
      </w:r>
      <w:r w:rsidRPr="00147C68">
        <w:rPr>
          <w:rStyle w:val="StyleUnderline"/>
          <w:highlight w:val="cyan"/>
        </w:rPr>
        <w:t>an elevated partnership that gives a nod to India’s growing</w:t>
      </w:r>
      <w:r w:rsidRPr="003B3B07">
        <w:rPr>
          <w:rStyle w:val="StyleUnderline"/>
        </w:rPr>
        <w:t xml:space="preserve"> political, economic, and military </w:t>
      </w:r>
      <w:r w:rsidRPr="00147C68">
        <w:rPr>
          <w:rStyle w:val="StyleUnderline"/>
          <w:highlight w:val="cyan"/>
        </w:rPr>
        <w:t>strength would signal a solidarity that could help deter Chinese military aggression</w:t>
      </w:r>
      <w:r w:rsidRPr="003B3B07">
        <w:rPr>
          <w:rStyle w:val="StyleUnderline"/>
        </w:rPr>
        <w:t xml:space="preserve"> and temper China’s ambitions to revise borders in its favor.</w:t>
      </w:r>
      <w:r>
        <w:rPr>
          <w:rStyle w:val="StyleUnderline"/>
        </w:rPr>
        <w:t xml:space="preserve"> </w:t>
      </w:r>
      <w:r w:rsidRPr="00147C68">
        <w:rPr>
          <w:rStyle w:val="StyleUnderline"/>
          <w:highlight w:val="cyan"/>
        </w:rPr>
        <w:t>The U.S. and India share a broad strategic interest in setting limits on China’s geopolitical horizons</w:t>
      </w:r>
      <w:r w:rsidRPr="00482ED3">
        <w:rPr>
          <w:sz w:val="16"/>
        </w:rPr>
        <w:t xml:space="preserve">. They can work together to support mutually reinforcing goals without ever becoming “allies” in the traditional sense. </w:t>
      </w:r>
      <w:r w:rsidRPr="003B3B07">
        <w:rPr>
          <w:rStyle w:val="StyleUnderline"/>
        </w:rPr>
        <w:t xml:space="preserve">To this end, </w:t>
      </w:r>
      <w:r w:rsidRPr="00147C68">
        <w:rPr>
          <w:rStyle w:val="StyleUnderline"/>
          <w:highlight w:val="cyan"/>
        </w:rPr>
        <w:t>the U.S. should</w:t>
      </w:r>
      <w:r w:rsidRPr="00147C68">
        <w:rPr>
          <w:sz w:val="16"/>
          <w:highlight w:val="cyan"/>
        </w:rPr>
        <w:t xml:space="preserve">: </w:t>
      </w:r>
      <w:r w:rsidRPr="00147C68">
        <w:rPr>
          <w:rStyle w:val="StyleUnderline"/>
          <w:highlight w:val="cyan"/>
        </w:rPr>
        <w:t>Support India’s military modernization campaign,</w:t>
      </w:r>
      <w:r w:rsidRPr="003B3B07">
        <w:rPr>
          <w:rStyle w:val="StyleUnderline"/>
        </w:rPr>
        <w:t xml:space="preserve"> including its quest for increasingly sophisticated technologies</w:t>
      </w:r>
      <w:r w:rsidRPr="00482ED3">
        <w:rPr>
          <w:sz w:val="16"/>
        </w:rPr>
        <w:t xml:space="preserve"> related to its strategic weapons programs. The U.S. advanced this goal earlier this year when it removed export controls on several Indian space and defense-related organizations. In January, the U.S. removed several subsidiaries of India’s Defense Research and Development Organization and the Indian Space Research Organization from the Department of Commerce’s “Entities List,” which bars the export of certain dual-use technologies. During the 1990s, the U.S. had pressured India to modify its nuclear and missile posture and opposed the deployment of India’s short-range </w:t>
      </w:r>
      <w:proofErr w:type="spellStart"/>
      <w:r w:rsidRPr="00482ED3">
        <w:rPr>
          <w:sz w:val="16"/>
        </w:rPr>
        <w:t>Prithvi</w:t>
      </w:r>
      <w:proofErr w:type="spellEnd"/>
      <w:r w:rsidRPr="00482ED3">
        <w:rPr>
          <w:sz w:val="16"/>
        </w:rPr>
        <w:t xml:space="preserve"> missile and the development of its medium-range Agni missile. </w:t>
      </w:r>
      <w:r w:rsidRPr="00147C68">
        <w:rPr>
          <w:rStyle w:val="Emphasis"/>
          <w:highlight w:val="cyan"/>
        </w:rPr>
        <w:t xml:space="preserve">The U.S. must recognize India’s need to improve its </w:t>
      </w:r>
      <w:r w:rsidRPr="00147C68">
        <w:rPr>
          <w:rStyle w:val="Emphasis"/>
          <w:highlight w:val="cyan"/>
        </w:rPr>
        <w:lastRenderedPageBreak/>
        <w:t>strategic capabilities in order to address</w:t>
      </w:r>
      <w:r w:rsidRPr="008E6A97">
        <w:rPr>
          <w:rStyle w:val="Emphasis"/>
        </w:rPr>
        <w:t xml:space="preserve"> potential </w:t>
      </w:r>
      <w:r w:rsidRPr="00147C68">
        <w:rPr>
          <w:rStyle w:val="Emphasis"/>
          <w:highlight w:val="cyan"/>
        </w:rPr>
        <w:t>challenges from a rising China</w:t>
      </w:r>
      <w:r w:rsidRPr="003B3B07">
        <w:rPr>
          <w:rStyle w:val="StyleUnderline"/>
        </w:rPr>
        <w:t>.</w:t>
      </w:r>
      <w:r>
        <w:rPr>
          <w:rStyle w:val="StyleUnderline"/>
        </w:rPr>
        <w:t xml:space="preserve"> </w:t>
      </w:r>
      <w:r w:rsidRPr="003B3B07">
        <w:rPr>
          <w:rStyle w:val="StyleUnderline"/>
        </w:rPr>
        <w:t>Develop new initiatives for keeping the Indian Ocean safe and secure</w:t>
      </w:r>
      <w:r w:rsidRPr="00482ED3">
        <w:rPr>
          <w:sz w:val="16"/>
        </w:rPr>
        <w:t xml:space="preserve">. India and the U.S. have participated together in informal low-level efforts to address piracy off the coast of Somalia and in the Gulf of Aden. However, </w:t>
      </w:r>
      <w:r w:rsidRPr="003B3B07">
        <w:rPr>
          <w:rStyle w:val="StyleUnderline"/>
        </w:rPr>
        <w:t>India has not joined the U.S.-led Coalition Maritime Force with combined task force</w:t>
      </w:r>
      <w:r w:rsidRPr="00482ED3">
        <w:rPr>
          <w:sz w:val="16"/>
        </w:rPr>
        <w:t xml:space="preserve"> (CTF-151), which the U.S. established as a major multilateral </w:t>
      </w:r>
      <w:proofErr w:type="spellStart"/>
      <w:r w:rsidRPr="00482ED3">
        <w:rPr>
          <w:sz w:val="16"/>
        </w:rPr>
        <w:t>counterpiracy</w:t>
      </w:r>
      <w:proofErr w:type="spellEnd"/>
      <w:r w:rsidRPr="00482ED3">
        <w:rPr>
          <w:sz w:val="16"/>
        </w:rPr>
        <w:t xml:space="preserve"> effort. India has been more interested in coordinating with other countries on a bilateral basis to address piracy rather than joining multinational anti-piracy organizations. In 2008, India initiated the Indian Ocean Naval Symposium to discuss maritime security with the other littoral states but did not include the U.S. in the discussions. </w:t>
      </w:r>
      <w:r w:rsidRPr="00147C68">
        <w:rPr>
          <w:rStyle w:val="StyleUnderline"/>
          <w:highlight w:val="cyan"/>
        </w:rPr>
        <w:t>The U.S. should continue to work with India on maritime security</w:t>
      </w:r>
      <w:r w:rsidRPr="003B3B07">
        <w:rPr>
          <w:rStyle w:val="StyleUnderline"/>
        </w:rPr>
        <w:t xml:space="preserve"> while also seeking to convince New Delhi of the merits of adding the U</w:t>
      </w:r>
      <w:r w:rsidRPr="00482ED3">
        <w:rPr>
          <w:sz w:val="16"/>
        </w:rPr>
        <w:t xml:space="preserve">.S., the United Kingdom, and Australia </w:t>
      </w:r>
      <w:r w:rsidRPr="003B3B07">
        <w:rPr>
          <w:rStyle w:val="StyleUnderline"/>
        </w:rPr>
        <w:t>to a forum like the Indian Ocean Naval Symposium</w:t>
      </w:r>
      <w:r w:rsidRPr="00482ED3">
        <w:rPr>
          <w:sz w:val="16"/>
        </w:rPr>
        <w:t xml:space="preserve">. One of the main goals of the forum should be to agree to a code of conduct for naval vessels operating in the region and to develop an action plan for dealing with violations of the agreed code. Additionally, </w:t>
      </w:r>
      <w:r w:rsidRPr="00147C68">
        <w:rPr>
          <w:rStyle w:val="StyleUnderline"/>
          <w:highlight w:val="cyan"/>
        </w:rPr>
        <w:t>the U.S. should consider engaging the Indian navy in such areas as anti-submarine warfare training and ocean surveillance capabilities</w:t>
      </w:r>
      <w:r w:rsidRPr="00147C68">
        <w:rPr>
          <w:sz w:val="16"/>
          <w:highlight w:val="cyan"/>
        </w:rPr>
        <w:t>.</w:t>
      </w:r>
      <w:r w:rsidRPr="00482ED3">
        <w:rPr>
          <w:sz w:val="16"/>
        </w:rPr>
        <w:t xml:space="preserve"> </w:t>
      </w:r>
      <w:r w:rsidRPr="00147C68">
        <w:rPr>
          <w:rStyle w:val="StyleUnderline"/>
          <w:highlight w:val="cyan"/>
        </w:rPr>
        <w:t>Improvements in these areas would help to reassure India, especially in the event of a growing PLA naval presenc</w:t>
      </w:r>
      <w:r w:rsidRPr="003B3B07">
        <w:rPr>
          <w:rStyle w:val="StyleUnderline"/>
        </w:rPr>
        <w:t>e</w:t>
      </w:r>
      <w:r w:rsidRPr="00482ED3">
        <w:rPr>
          <w:sz w:val="16"/>
        </w:rPr>
        <w:t xml:space="preserve">. Remain engaged with the smaller South Asian states and fully exercise its observer role in the South Asian Association of Regional Cooperation (SAARC). The </w:t>
      </w:r>
      <w:r w:rsidRPr="003B3B07">
        <w:rPr>
          <w:rStyle w:val="StyleUnderline"/>
        </w:rPr>
        <w:t>U.S. needs to remain focused on its relations with Nepal, Sri Lanka, and Bangladesh</w:t>
      </w:r>
      <w:r w:rsidRPr="00482ED3">
        <w:rPr>
          <w:sz w:val="16"/>
        </w:rPr>
        <w:t xml:space="preserve"> so that these nations do not perceive China as the main economic and political game in town. </w:t>
      </w:r>
      <w:r w:rsidRPr="00147C68">
        <w:rPr>
          <w:rStyle w:val="StyleUnderline"/>
          <w:highlight w:val="cyan"/>
        </w:rPr>
        <w:t>India is clearly the dominant power in South Asia, but China is making new inroads</w:t>
      </w:r>
      <w:r w:rsidRPr="003B3B07">
        <w:rPr>
          <w:rStyle w:val="StyleUnderline"/>
        </w:rPr>
        <w:t xml:space="preserve"> with these countries that could come </w:t>
      </w:r>
      <w:r w:rsidRPr="00147C68">
        <w:rPr>
          <w:rStyle w:val="StyleUnderline"/>
          <w:highlight w:val="cyan"/>
        </w:rPr>
        <w:t>at the expense of stability and democratic trends in the region</w:t>
      </w:r>
      <w:r w:rsidRPr="00482ED3">
        <w:rPr>
          <w:sz w:val="16"/>
        </w:rPr>
        <w:t xml:space="preserve">. The U.S. should participate fully in SAARC gatherings and ensure that its presence and influence are felt throughout the region. </w:t>
      </w:r>
      <w:r w:rsidRPr="003B3B07">
        <w:rPr>
          <w:rStyle w:val="StyleUnderline"/>
        </w:rPr>
        <w:t>Increase cooperation with India to address cyber security threats</w:t>
      </w:r>
      <w:r w:rsidRPr="00482ED3">
        <w:rPr>
          <w:sz w:val="16"/>
        </w:rPr>
        <w:t xml:space="preserve">. In December 2009, </w:t>
      </w:r>
      <w:r w:rsidRPr="003B3B07">
        <w:rPr>
          <w:rStyle w:val="StyleUnderline"/>
        </w:rPr>
        <w:t>more than 200 computers belonging to top-ranking Indian government official</w:t>
      </w:r>
      <w:r w:rsidRPr="00482ED3">
        <w:rPr>
          <w:sz w:val="16"/>
        </w:rPr>
        <w:t xml:space="preserve">s, including three service chiefs and former National Security Advisor M.K. Narayanan, </w:t>
      </w:r>
      <w:r w:rsidRPr="003B3B07">
        <w:rPr>
          <w:rStyle w:val="StyleUnderline"/>
        </w:rPr>
        <w:t>were compromised in a hacking operation that originated in China</w:t>
      </w:r>
      <w:proofErr w:type="gramStart"/>
      <w:r w:rsidRPr="00482ED3">
        <w:rPr>
          <w:sz w:val="16"/>
        </w:rPr>
        <w:t>.[</w:t>
      </w:r>
      <w:proofErr w:type="gramEnd"/>
      <w:r w:rsidRPr="00482ED3">
        <w:rPr>
          <w:sz w:val="16"/>
        </w:rPr>
        <w:t xml:space="preserve">43] </w:t>
      </w:r>
      <w:r w:rsidRPr="003B3B07">
        <w:rPr>
          <w:rStyle w:val="StyleUnderline"/>
        </w:rPr>
        <w:t>The U.S. and India have been slow to seize opportunities for cooperating on cyber security issues. The two sides should explore joint efforts</w:t>
      </w:r>
      <w:r w:rsidRPr="00482ED3">
        <w:rPr>
          <w:sz w:val="16"/>
        </w:rPr>
        <w:t xml:space="preserve"> to monitor foreign investments in critical Internet technologies and telecommunications in order to establish a means of sharing pertinent cyber threat and vulnerability information </w:t>
      </w:r>
      <w:r w:rsidRPr="003B3B07">
        <w:rPr>
          <w:rStyle w:val="StyleUnderline"/>
        </w:rPr>
        <w:t>to enhance the mutual security of their networks.</w:t>
      </w:r>
      <w:r>
        <w:rPr>
          <w:rStyle w:val="StyleUnderline"/>
        </w:rPr>
        <w:t xml:space="preserve"> </w:t>
      </w:r>
      <w:r w:rsidRPr="00482ED3">
        <w:rPr>
          <w:sz w:val="16"/>
        </w:rPr>
        <w:t xml:space="preserve">Keep strategic messaging in the region consistent. </w:t>
      </w:r>
      <w:r w:rsidRPr="003B3B07">
        <w:rPr>
          <w:rStyle w:val="StyleUnderline"/>
        </w:rPr>
        <w:t>The Administration faltered in 2009 when it promoted U.S.–China “cooperation” in South Asia as part of the U.S.–China Joint Statement.</w:t>
      </w:r>
      <w:r w:rsidRPr="00482ED3">
        <w:rPr>
          <w:sz w:val="16"/>
        </w:rPr>
        <w:t xml:space="preserve"> </w:t>
      </w:r>
      <w:r w:rsidRPr="00147C68">
        <w:rPr>
          <w:rStyle w:val="Emphasis"/>
          <w:highlight w:val="cyan"/>
        </w:rPr>
        <w:t xml:space="preserve">South Asia constitutes India’s immediate neighborhood, and America’s interests </w:t>
      </w:r>
      <w:r w:rsidRPr="00147C68">
        <w:rPr>
          <w:rStyle w:val="Emphasis"/>
        </w:rPr>
        <w:t xml:space="preserve">in the region </w:t>
      </w:r>
      <w:r w:rsidRPr="00147C68">
        <w:rPr>
          <w:rStyle w:val="Emphasis"/>
          <w:highlight w:val="cyan"/>
        </w:rPr>
        <w:t xml:space="preserve">are </w:t>
      </w:r>
      <w:r w:rsidRPr="00147C68">
        <w:rPr>
          <w:rStyle w:val="Emphasis"/>
        </w:rPr>
        <w:t xml:space="preserve">far </w:t>
      </w:r>
      <w:r w:rsidRPr="00147C68">
        <w:rPr>
          <w:rStyle w:val="Emphasis"/>
          <w:highlight w:val="cyan"/>
        </w:rPr>
        <w:t>more aligned with India than</w:t>
      </w:r>
      <w:r w:rsidRPr="00147C68">
        <w:rPr>
          <w:rStyle w:val="Emphasis"/>
        </w:rPr>
        <w:t xml:space="preserve"> they are with </w:t>
      </w:r>
      <w:r w:rsidRPr="00147C68">
        <w:rPr>
          <w:rStyle w:val="Emphasis"/>
          <w:highlight w:val="cyan"/>
        </w:rPr>
        <w:t>China.</w:t>
      </w:r>
      <w:r w:rsidRPr="00482ED3">
        <w:rPr>
          <w:sz w:val="16"/>
        </w:rPr>
        <w:t xml:space="preserve"> Stabilizing Afghanistan and ensuring that it never again becomes a safe haven for international terrorists is one example of the convergence of U.S.–Indian strategic interests in the region. </w:t>
      </w:r>
      <w:r w:rsidRPr="003B3B07">
        <w:rPr>
          <w:rStyle w:val="StyleUnderline"/>
        </w:rPr>
        <w:t>If the U.S. is to forge a lasting partnership with India, it must start by recognizing India’s predominant interests in South Asia, even as it promotes peace, stability, and economic progress throughout the Subcontinent.</w:t>
      </w:r>
      <w:r>
        <w:rPr>
          <w:rStyle w:val="StyleUnderline"/>
        </w:rPr>
        <w:t xml:space="preserve"> </w:t>
      </w:r>
      <w:r w:rsidRPr="00482ED3">
        <w:rPr>
          <w:sz w:val="16"/>
        </w:rPr>
        <w:t xml:space="preserve">Conclusion </w:t>
      </w:r>
      <w:r w:rsidRPr="00147C68">
        <w:rPr>
          <w:rStyle w:val="StyleUnderline"/>
          <w:highlight w:val="cyan"/>
        </w:rPr>
        <w:t>Sino–Indian tension</w:t>
      </w:r>
      <w:r w:rsidRPr="003B3B07">
        <w:rPr>
          <w:rStyle w:val="StyleUnderline"/>
        </w:rPr>
        <w:t xml:space="preserve">, particularly </w:t>
      </w:r>
      <w:r w:rsidRPr="00147C68">
        <w:rPr>
          <w:rStyle w:val="StyleUnderline"/>
          <w:highlight w:val="cyan"/>
        </w:rPr>
        <w:t>over unresolved border issues and naval competition</w:t>
      </w:r>
      <w:r w:rsidRPr="003B3B07">
        <w:rPr>
          <w:rStyle w:val="StyleUnderline"/>
        </w:rPr>
        <w:t xml:space="preserve"> in the Indian Ocean, </w:t>
      </w:r>
      <w:r w:rsidRPr="00147C68">
        <w:rPr>
          <w:rStyle w:val="StyleUnderline"/>
          <w:highlight w:val="cyan"/>
        </w:rPr>
        <w:t>will persist in the years ahead and could even precipitate armed conflict</w:t>
      </w:r>
      <w:r w:rsidRPr="00482ED3">
        <w:rPr>
          <w:sz w:val="16"/>
        </w:rPr>
        <w:t xml:space="preserve">, although this remains a relatively remote possibility. </w:t>
      </w:r>
      <w:r w:rsidRPr="00147C68">
        <w:rPr>
          <w:rStyle w:val="StyleUnderline"/>
          <w:highlight w:val="cyan"/>
        </w:rPr>
        <w:t>The U.S. must seek to build closer</w:t>
      </w:r>
      <w:r w:rsidRPr="00147C68">
        <w:rPr>
          <w:rStyle w:val="StyleUnderline"/>
        </w:rPr>
        <w:t xml:space="preserve"> strategic and defense </w:t>
      </w:r>
      <w:r w:rsidRPr="00147C68">
        <w:rPr>
          <w:rStyle w:val="StyleUnderline"/>
          <w:highlight w:val="cyan"/>
        </w:rPr>
        <w:t>ties with Indi</w:t>
      </w:r>
      <w:r w:rsidRPr="003B3B07">
        <w:rPr>
          <w:rStyle w:val="StyleUnderline"/>
        </w:rPr>
        <w:t xml:space="preserve">a, </w:t>
      </w:r>
      <w:r w:rsidRPr="00482ED3">
        <w:rPr>
          <w:sz w:val="16"/>
        </w:rPr>
        <w:t xml:space="preserve">both to help maintain a peaceful equilibrium in the region and </w:t>
      </w:r>
      <w:r w:rsidRPr="00147C68">
        <w:rPr>
          <w:rStyle w:val="StyleUnderline"/>
          <w:highlight w:val="cyan"/>
        </w:rPr>
        <w:t xml:space="preserve">to help deter </w:t>
      </w:r>
      <w:r w:rsidRPr="00147C68">
        <w:rPr>
          <w:rStyle w:val="StyleUnderline"/>
        </w:rPr>
        <w:t xml:space="preserve">any potential </w:t>
      </w:r>
      <w:r w:rsidRPr="00147C68">
        <w:rPr>
          <w:rStyle w:val="StyleUnderline"/>
          <w:highlight w:val="cyan"/>
        </w:rPr>
        <w:t>aggressive action by China</w:t>
      </w:r>
      <w:r w:rsidRPr="003B3B07">
        <w:rPr>
          <w:rStyle w:val="StyleUnderline"/>
        </w:rPr>
        <w:t>.</w:t>
      </w:r>
      <w:r>
        <w:rPr>
          <w:rStyle w:val="StyleUnderline"/>
        </w:rPr>
        <w:t xml:space="preserve"> </w:t>
      </w:r>
      <w:r w:rsidRPr="003B3B07">
        <w:rPr>
          <w:rStyle w:val="StyleUnderline"/>
        </w:rPr>
        <w:t>India’s decision to forgo American planes to fulfill its fighter aircraft needs has added a dose of realism to Indo–U.S. relation</w:t>
      </w:r>
      <w:r w:rsidRPr="00482ED3">
        <w:rPr>
          <w:sz w:val="16"/>
        </w:rPr>
        <w:t xml:space="preserve">s. </w:t>
      </w:r>
      <w:r w:rsidRPr="003B3B07">
        <w:rPr>
          <w:rStyle w:val="StyleUnderline"/>
        </w:rPr>
        <w:t xml:space="preserve">Nevertheless, the </w:t>
      </w:r>
      <w:r w:rsidRPr="00147C68">
        <w:rPr>
          <w:rStyle w:val="StyleUnderline"/>
        </w:rPr>
        <w:t>complex</w:t>
      </w:r>
      <w:r w:rsidRPr="003B3B07">
        <w:rPr>
          <w:rStyle w:val="StyleUnderline"/>
        </w:rPr>
        <w:t xml:space="preserve"> challenge presented by a rising China will inevitably drive the U.S. and India to elevate ties and increase cooperation across a broad range of sectors in years to come.</w:t>
      </w:r>
      <w:r w:rsidRPr="00482ED3">
        <w:rPr>
          <w:sz w:val="16"/>
        </w:rPr>
        <w:t xml:space="preserve"> There is a great deal the U.S. can do, carefully and deliberately, to facilitate this natural confluence of strategic interests.</w:t>
      </w:r>
    </w:p>
    <w:p w14:paraId="7EC3D435" w14:textId="57D0E83F" w:rsidR="00115E01" w:rsidRDefault="000D0EC8" w:rsidP="00115E01">
      <w:pPr>
        <w:pStyle w:val="Heading4"/>
      </w:pPr>
      <w:r>
        <w:lastRenderedPageBreak/>
        <w:t>This turns to war- both countries are armed with nuclear weapons and are easily pushed over the brink</w:t>
      </w:r>
    </w:p>
    <w:p w14:paraId="44A736C9" w14:textId="7C5FE302" w:rsidR="000D0EC8" w:rsidRPr="000D0EC8" w:rsidRDefault="000D0EC8" w:rsidP="000D0EC8">
      <w:pPr>
        <w:rPr>
          <w:sz w:val="18"/>
          <w:szCs w:val="18"/>
        </w:rPr>
      </w:pPr>
      <w:r>
        <w:rPr>
          <w:rStyle w:val="Style13ptBold"/>
        </w:rPr>
        <w:t xml:space="preserve">Malik 12 </w:t>
      </w:r>
      <w:r>
        <w:rPr>
          <w:rStyle w:val="Style13ptBold"/>
          <w:b w:val="0"/>
          <w:sz w:val="18"/>
          <w:szCs w:val="18"/>
        </w:rPr>
        <w:t xml:space="preserve">(Malik, Mohan. </w:t>
      </w:r>
      <w:proofErr w:type="gramStart"/>
      <w:r>
        <w:rPr>
          <w:rStyle w:val="Style13ptBold"/>
          <w:b w:val="0"/>
          <w:sz w:val="18"/>
          <w:szCs w:val="18"/>
        </w:rPr>
        <w:t>P</w:t>
      </w:r>
      <w:r w:rsidRPr="000D0EC8">
        <w:rPr>
          <w:rStyle w:val="Style13ptBold"/>
          <w:b w:val="0"/>
          <w:sz w:val="18"/>
          <w:szCs w:val="18"/>
        </w:rPr>
        <w:t>rofessor at the Asia-Pacific Center for Security Studies</w:t>
      </w:r>
      <w:r>
        <w:rPr>
          <w:rStyle w:val="Style13ptBold"/>
          <w:b w:val="0"/>
          <w:sz w:val="18"/>
          <w:szCs w:val="18"/>
        </w:rPr>
        <w:t>.</w:t>
      </w:r>
      <w:proofErr w:type="gramEnd"/>
      <w:r>
        <w:rPr>
          <w:rStyle w:val="Style13ptBold"/>
          <w:b w:val="0"/>
          <w:sz w:val="18"/>
          <w:szCs w:val="18"/>
        </w:rPr>
        <w:t xml:space="preserve"> “</w:t>
      </w:r>
      <w:r w:rsidRPr="000D0EC8">
        <w:rPr>
          <w:rStyle w:val="Style13ptBold"/>
          <w:b w:val="0"/>
          <w:sz w:val="18"/>
          <w:szCs w:val="18"/>
        </w:rPr>
        <w:t>China and India Today: Diplomats Jostle, Militaries Prepare</w:t>
      </w:r>
      <w:r>
        <w:rPr>
          <w:rStyle w:val="Style13ptBold"/>
          <w:b w:val="0"/>
          <w:sz w:val="18"/>
          <w:szCs w:val="18"/>
        </w:rPr>
        <w:t xml:space="preserve">”. </w:t>
      </w:r>
      <w:proofErr w:type="gramStart"/>
      <w:r>
        <w:rPr>
          <w:rStyle w:val="Style13ptBold"/>
          <w:b w:val="0"/>
          <w:sz w:val="18"/>
          <w:szCs w:val="18"/>
        </w:rPr>
        <w:t>World Affairs Journal.</w:t>
      </w:r>
      <w:proofErr w:type="gramEnd"/>
      <w:r>
        <w:rPr>
          <w:rStyle w:val="Style13ptBold"/>
          <w:b w:val="0"/>
          <w:sz w:val="18"/>
          <w:szCs w:val="18"/>
        </w:rPr>
        <w:t xml:space="preserve"> July/August 2012. </w:t>
      </w:r>
      <w:hyperlink r:id="rId9" w:history="1">
        <w:r w:rsidRPr="00395F49">
          <w:rPr>
            <w:rStyle w:val="Hyperlink"/>
            <w:sz w:val="18"/>
            <w:szCs w:val="18"/>
          </w:rPr>
          <w:t>http://www.worldaffairsjournal.org/article/china-and-india-today-diplomats-jostle-militaries-prepare</w:t>
        </w:r>
      </w:hyperlink>
      <w:r>
        <w:rPr>
          <w:rStyle w:val="Style13ptBold"/>
          <w:b w:val="0"/>
          <w:sz w:val="18"/>
          <w:szCs w:val="18"/>
        </w:rPr>
        <w:t xml:space="preserve">) </w:t>
      </w:r>
    </w:p>
    <w:p w14:paraId="4BC7FB6A" w14:textId="77777777" w:rsidR="000D0EC8" w:rsidRPr="00C90BBB" w:rsidRDefault="000D0EC8" w:rsidP="000D0EC8">
      <w:pPr>
        <w:rPr>
          <w:sz w:val="16"/>
        </w:rPr>
      </w:pPr>
      <w:r w:rsidRPr="00C90BBB">
        <w:rPr>
          <w:sz w:val="16"/>
        </w:rPr>
        <w:t xml:space="preserve">Just as the Indian </w:t>
      </w:r>
      <w:proofErr w:type="spellStart"/>
      <w:r w:rsidRPr="00C90BBB">
        <w:rPr>
          <w:sz w:val="16"/>
        </w:rPr>
        <w:t>subcontinental</w:t>
      </w:r>
      <w:proofErr w:type="spellEnd"/>
      <w:r w:rsidRPr="00C90BBB">
        <w:rPr>
          <w:sz w:val="16"/>
        </w:rPr>
        <w:t xml:space="preserve"> plate has a tendency to constantly rub and push against the Eurasian tectonic plate, causing friction and volatility in the entire Himalayan mountain range, </w:t>
      </w:r>
      <w:r w:rsidRPr="009B1BC1">
        <w:rPr>
          <w:rStyle w:val="StyleUnderline"/>
          <w:highlight w:val="cyan"/>
        </w:rPr>
        <w:t>India’s bilateral relationship with China is</w:t>
      </w:r>
      <w:r w:rsidRPr="00C90BBB">
        <w:rPr>
          <w:sz w:val="16"/>
        </w:rPr>
        <w:t xml:space="preserve"> also </w:t>
      </w:r>
      <w:r w:rsidRPr="00654D2C">
        <w:rPr>
          <w:rStyle w:val="StyleUnderline"/>
        </w:rPr>
        <w:t xml:space="preserve">a subtle, unseen, but </w:t>
      </w:r>
      <w:r w:rsidRPr="009B1BC1">
        <w:rPr>
          <w:rStyle w:val="StyleUnderline"/>
          <w:highlight w:val="cyan"/>
        </w:rPr>
        <w:t>ongoing and deeply felt collision</w:t>
      </w:r>
      <w:r w:rsidRPr="00654D2C">
        <w:rPr>
          <w:rStyle w:val="StyleUnderline"/>
        </w:rPr>
        <w:t xml:space="preserve">, the affects of which have left a convoluted lineage. </w:t>
      </w:r>
      <w:r w:rsidRPr="009B1BC1">
        <w:rPr>
          <w:rStyle w:val="StyleUnderline"/>
          <w:highlight w:val="cyan"/>
        </w:rPr>
        <w:t>Tensions between the two powers have come to influence everything</w:t>
      </w:r>
      <w:r w:rsidRPr="00654D2C">
        <w:rPr>
          <w:rStyle w:val="StyleUnderline"/>
        </w:rPr>
        <w:t xml:space="preserve"> from their military and security </w:t>
      </w:r>
      <w:proofErr w:type="spellStart"/>
      <w:r w:rsidRPr="00654D2C">
        <w:rPr>
          <w:rStyle w:val="StyleUnderline"/>
        </w:rPr>
        <w:t>decisionmaking</w:t>
      </w:r>
      <w:proofErr w:type="spellEnd"/>
      <w:r w:rsidRPr="00654D2C">
        <w:rPr>
          <w:rStyle w:val="StyleUnderline"/>
        </w:rPr>
        <w:t xml:space="preserve"> to their economic and diplomatic maneuvering</w:t>
      </w:r>
      <w:r w:rsidRPr="00C90BBB">
        <w:rPr>
          <w:sz w:val="16"/>
        </w:rPr>
        <w:t xml:space="preserve">, with implications for wary neighbors and faraway allies alike. </w:t>
      </w:r>
      <w:proofErr w:type="gramStart"/>
      <w:r w:rsidRPr="009B1BC1">
        <w:rPr>
          <w:rStyle w:val="StyleUnderline"/>
          <w:highlight w:val="cyan"/>
        </w:rPr>
        <w:t>The relationship is complicated by layers of rivalry, mistrust, and</w:t>
      </w:r>
      <w:r w:rsidRPr="00654D2C">
        <w:rPr>
          <w:rStyle w:val="StyleUnderline"/>
        </w:rPr>
        <w:t xml:space="preserve"> occasional cooperation, not to mention </w:t>
      </w:r>
      <w:r w:rsidRPr="009B1BC1">
        <w:rPr>
          <w:rStyle w:val="StyleUnderline"/>
          <w:highlight w:val="cyan"/>
        </w:rPr>
        <w:t>actual geographical disputes</w:t>
      </w:r>
      <w:proofErr w:type="gramEnd"/>
      <w:r w:rsidRPr="009B1BC1">
        <w:rPr>
          <w:rStyle w:val="StyleUnderline"/>
          <w:highlight w:val="cyan"/>
        </w:rPr>
        <w:t>.</w:t>
      </w:r>
      <w:r>
        <w:rPr>
          <w:rStyle w:val="StyleUnderline"/>
        </w:rPr>
        <w:t xml:space="preserve"> </w:t>
      </w:r>
      <w:r w:rsidRPr="00C90BBB">
        <w:rPr>
          <w:sz w:val="16"/>
        </w:rPr>
        <w:t xml:space="preserve">Distant neighbors buffered by Tibet and the Himalayas for millennia, </w:t>
      </w:r>
      <w:r w:rsidRPr="00654D2C">
        <w:rPr>
          <w:rStyle w:val="StyleUnderline"/>
        </w:rPr>
        <w:t>China and India became next-door neighbors with contested frontiers and disputed histories in 1950</w:t>
      </w:r>
      <w:r w:rsidRPr="00C90BBB">
        <w:rPr>
          <w:sz w:val="16"/>
        </w:rPr>
        <w:t xml:space="preserve">, following the occupation of Tibet by Mao’s People’s Liberation Army (PLA). While the rest of the world started taking note of China’s rise during the last decade of the twentieth century, </w:t>
      </w:r>
      <w:r w:rsidRPr="009B1BC1">
        <w:rPr>
          <w:rStyle w:val="StyleUnderline"/>
          <w:highlight w:val="cyan"/>
        </w:rPr>
        <w:t>India has been warily watching China’s rise</w:t>
      </w:r>
      <w:r w:rsidRPr="00654D2C">
        <w:rPr>
          <w:rStyle w:val="StyleUnderline"/>
        </w:rPr>
        <w:t xml:space="preserve"> ever since a territorial dispute erupted in a brief but full-scale war</w:t>
      </w:r>
      <w:r w:rsidRPr="00C90BBB">
        <w:rPr>
          <w:sz w:val="16"/>
        </w:rPr>
        <w:t xml:space="preserve"> in 1962, followed by skirmishes in 1967 and 1987.</w:t>
      </w:r>
      <w:r>
        <w:rPr>
          <w:sz w:val="16"/>
        </w:rPr>
        <w:t xml:space="preserve"> </w:t>
      </w:r>
      <w:r w:rsidRPr="009B1BC1">
        <w:rPr>
          <w:rStyle w:val="StyleUnderline"/>
          <w:highlight w:val="cyan"/>
        </w:rPr>
        <w:t>Several rounds of talks</w:t>
      </w:r>
      <w:r w:rsidRPr="00C90BBB">
        <w:rPr>
          <w:sz w:val="16"/>
        </w:rPr>
        <w:t xml:space="preserve"> held since 1981 </w:t>
      </w:r>
      <w:r w:rsidRPr="009B1BC1">
        <w:rPr>
          <w:rStyle w:val="StyleUnderline"/>
          <w:highlight w:val="cyan"/>
        </w:rPr>
        <w:t>have</w:t>
      </w:r>
      <w:r w:rsidRPr="00654D2C">
        <w:rPr>
          <w:rStyle w:val="StyleUnderline"/>
        </w:rPr>
        <w:t xml:space="preserve"> </w:t>
      </w:r>
      <w:r w:rsidRPr="009B1BC1">
        <w:rPr>
          <w:rStyle w:val="StyleUnderline"/>
          <w:highlight w:val="cyan"/>
        </w:rPr>
        <w:t>failed to resolve the disputed claims</w:t>
      </w:r>
      <w:r w:rsidRPr="00C90BBB">
        <w:rPr>
          <w:sz w:val="16"/>
        </w:rPr>
        <w:t xml:space="preserve">. During his last visit to India, in 2010, Chinese Premier Wen </w:t>
      </w:r>
      <w:proofErr w:type="spellStart"/>
      <w:r w:rsidRPr="00C90BBB">
        <w:rPr>
          <w:sz w:val="16"/>
        </w:rPr>
        <w:t>Jiabao</w:t>
      </w:r>
      <w:proofErr w:type="spellEnd"/>
      <w:r w:rsidRPr="00C90BBB">
        <w:rPr>
          <w:sz w:val="16"/>
        </w:rPr>
        <w:t xml:space="preserve"> dashed any hopes of early border settlement, stating that it </w:t>
      </w:r>
      <w:r w:rsidRPr="00654D2C">
        <w:rPr>
          <w:rStyle w:val="StyleUnderline"/>
        </w:rPr>
        <w:t>would take a very long time to settle the boundary issue</w:t>
      </w:r>
      <w:r w:rsidRPr="00C90BBB">
        <w:rPr>
          <w:sz w:val="16"/>
        </w:rPr>
        <w:t xml:space="preserve">—a situation that in many ways works to Beijing’s advantage. </w:t>
      </w:r>
      <w:r w:rsidRPr="009B1BC1">
        <w:rPr>
          <w:rStyle w:val="StyleUnderline"/>
          <w:highlight w:val="cyan"/>
        </w:rPr>
        <w:t>An unsettled border provides China the strategic leverage to keep India uncertain about its intentions</w:t>
      </w:r>
      <w:r w:rsidRPr="00654D2C">
        <w:rPr>
          <w:rStyle w:val="StyleUnderline"/>
        </w:rPr>
        <w:t xml:space="preserve">, and </w:t>
      </w:r>
      <w:r w:rsidRPr="009B1BC1">
        <w:rPr>
          <w:rStyle w:val="StyleUnderline"/>
          <w:highlight w:val="cyan"/>
        </w:rPr>
        <w:t>nervous about its capabilities</w:t>
      </w:r>
      <w:r w:rsidRPr="00654D2C">
        <w:rPr>
          <w:rStyle w:val="StyleUnderline"/>
        </w:rPr>
        <w:t>, while exposing India’s vulnerabilities and weaknesses</w:t>
      </w:r>
      <w:r w:rsidRPr="00C90BBB">
        <w:rPr>
          <w:sz w:val="16"/>
        </w:rPr>
        <w:t xml:space="preserve">, and encouraging New Delhi’s “good behavior” on issues of vital concern. Besides, as the ongoing unrest and growing incidents of self-immolations by Buddhist monks in Tibet show, Beijing has not yet succeeded in pacifying and Sinicizing Tibet, as it has Inner Mongolia. The net result is that the 2,520-mile Sino-Indian frontier, one of the longest inter-state boundaries in the world, remains China’s only undefined land border. </w:t>
      </w:r>
      <w:r w:rsidRPr="009B1BC1">
        <w:rPr>
          <w:rStyle w:val="StyleUnderline"/>
          <w:highlight w:val="cyan"/>
        </w:rPr>
        <w:t>It is also becoming heavily militarized, as tensions rise over China’s aggressive patrolling</w:t>
      </w:r>
      <w:r w:rsidRPr="00654D2C">
        <w:rPr>
          <w:rStyle w:val="StyleUnderline"/>
        </w:rPr>
        <w:t xml:space="preserve"> on the line of actual control</w:t>
      </w:r>
      <w:r w:rsidRPr="00C90BBB">
        <w:rPr>
          <w:sz w:val="16"/>
        </w:rPr>
        <w:t xml:space="preserve"> (LAC) </w:t>
      </w:r>
      <w:r w:rsidRPr="00654D2C">
        <w:rPr>
          <w:rStyle w:val="StyleUnderline"/>
        </w:rPr>
        <w:t>and its military drills</w:t>
      </w:r>
      <w:r w:rsidRPr="00C90BBB">
        <w:rPr>
          <w:sz w:val="16"/>
        </w:rPr>
        <w:t>, using live ammunition, for a potential air and land campaign to capture high-altitude mountain passes in Tibet.</w:t>
      </w:r>
      <w:r>
        <w:rPr>
          <w:sz w:val="16"/>
        </w:rPr>
        <w:t xml:space="preserve"> </w:t>
      </w:r>
      <w:r w:rsidRPr="00C90BBB">
        <w:rPr>
          <w:sz w:val="16"/>
        </w:rPr>
        <w:t xml:space="preserve">Over the last decade, </w:t>
      </w:r>
      <w:r w:rsidRPr="00654D2C">
        <w:rPr>
          <w:rStyle w:val="StyleUnderline"/>
        </w:rPr>
        <w:t xml:space="preserve">the </w:t>
      </w:r>
      <w:r w:rsidRPr="009B1BC1">
        <w:rPr>
          <w:rStyle w:val="StyleUnderline"/>
          <w:highlight w:val="cyan"/>
        </w:rPr>
        <w:t>Chinese have put in place a sophisticated military</w:t>
      </w:r>
      <w:r w:rsidRPr="00654D2C">
        <w:rPr>
          <w:rStyle w:val="StyleUnderline"/>
        </w:rPr>
        <w:t xml:space="preserve"> </w:t>
      </w:r>
      <w:r w:rsidRPr="009B1BC1">
        <w:rPr>
          <w:rStyle w:val="StyleUnderline"/>
          <w:highlight w:val="cyan"/>
        </w:rPr>
        <w:t>infrastructure</w:t>
      </w:r>
      <w:r w:rsidRPr="00654D2C">
        <w:rPr>
          <w:rStyle w:val="StyleUnderline"/>
        </w:rPr>
        <w:t xml:space="preserve"> </w:t>
      </w:r>
      <w:r w:rsidRPr="009B1BC1">
        <w:rPr>
          <w:rStyle w:val="StyleUnderline"/>
          <w:highlight w:val="cyan"/>
        </w:rPr>
        <w:t>in</w:t>
      </w:r>
      <w:r w:rsidRPr="00654D2C">
        <w:rPr>
          <w:rStyle w:val="StyleUnderline"/>
        </w:rPr>
        <w:t xml:space="preserve"> </w:t>
      </w:r>
      <w:r w:rsidRPr="009B1BC1">
        <w:rPr>
          <w:rStyle w:val="StyleUnderline"/>
          <w:highlight w:val="cyan"/>
        </w:rPr>
        <w:t>the</w:t>
      </w:r>
      <w:r w:rsidRPr="00C90BBB">
        <w:rPr>
          <w:sz w:val="16"/>
        </w:rPr>
        <w:t xml:space="preserve"> Tibet Autonomous </w:t>
      </w:r>
      <w:r w:rsidRPr="009B1BC1">
        <w:rPr>
          <w:rStyle w:val="StyleUnderline"/>
          <w:highlight w:val="cyan"/>
        </w:rPr>
        <w:t>Region</w:t>
      </w:r>
      <w:r w:rsidRPr="00C90BBB">
        <w:rPr>
          <w:sz w:val="16"/>
        </w:rPr>
        <w:t xml:space="preserve"> (TAR) </w:t>
      </w:r>
      <w:r w:rsidRPr="009B1BC1">
        <w:rPr>
          <w:rStyle w:val="StyleUnderline"/>
          <w:highlight w:val="cyan"/>
        </w:rPr>
        <w:t>adjoining India</w:t>
      </w:r>
      <w:r w:rsidRPr="00654D2C">
        <w:rPr>
          <w:rStyle w:val="StyleUnderline"/>
        </w:rPr>
        <w:t>:</w:t>
      </w:r>
      <w:r w:rsidRPr="00C90BBB">
        <w:rPr>
          <w:sz w:val="16"/>
        </w:rPr>
        <w:t xml:space="preserve"> five fully operational air bases, several helipads, an extensive rail network, and thirty thousand miles of roads—</w:t>
      </w:r>
      <w:r w:rsidRPr="00654D2C">
        <w:rPr>
          <w:rStyle w:val="StyleUnderline"/>
        </w:rPr>
        <w:t>giving them the ability to rapidly deploy thirty divisions</w:t>
      </w:r>
      <w:r w:rsidRPr="00C90BBB">
        <w:rPr>
          <w:sz w:val="16"/>
        </w:rPr>
        <w:t xml:space="preserve"> (fifteen thousand soldiers each) along the border, </w:t>
      </w:r>
      <w:r w:rsidRPr="00654D2C">
        <w:rPr>
          <w:rStyle w:val="StyleUnderline"/>
        </w:rPr>
        <w:t>a three-to-one advantage over India</w:t>
      </w:r>
      <w:r w:rsidRPr="00C90BBB">
        <w:rPr>
          <w:sz w:val="16"/>
        </w:rPr>
        <w:t xml:space="preserve">. </w:t>
      </w:r>
      <w:r w:rsidRPr="009B1BC1">
        <w:rPr>
          <w:rStyle w:val="StyleUnderline"/>
          <w:highlight w:val="cyan"/>
        </w:rPr>
        <w:t>China</w:t>
      </w:r>
      <w:r w:rsidRPr="00C90BBB">
        <w:rPr>
          <w:sz w:val="16"/>
        </w:rPr>
        <w:t xml:space="preserve"> has not only increased its military presence in Tibet </w:t>
      </w:r>
      <w:r w:rsidRPr="00654D2C">
        <w:rPr>
          <w:rStyle w:val="StyleUnderline"/>
        </w:rPr>
        <w:t xml:space="preserve">but </w:t>
      </w:r>
      <w:r w:rsidRPr="009B1BC1">
        <w:rPr>
          <w:rStyle w:val="StyleUnderline"/>
          <w:highlight w:val="cyan"/>
        </w:rPr>
        <w:t>is also ramping up its nuclear arsenal</w:t>
      </w:r>
      <w:r w:rsidRPr="00654D2C">
        <w:rPr>
          <w:rStyle w:val="StyleUnderline"/>
        </w:rPr>
        <w:t>. In addition, the PLA’s strategic options against India are set to multiply</w:t>
      </w:r>
      <w:r w:rsidRPr="00C90BBB">
        <w:rPr>
          <w:sz w:val="16"/>
        </w:rPr>
        <w:t xml:space="preserve"> as Chinese land and rail links with Pakistan, Nepal, Burma, and Bangladesh improve.</w:t>
      </w:r>
      <w:r>
        <w:rPr>
          <w:sz w:val="16"/>
        </w:rPr>
        <w:t xml:space="preserve"> </w:t>
      </w:r>
      <w:r w:rsidRPr="00654D2C">
        <w:rPr>
          <w:rStyle w:val="StyleUnderline"/>
        </w:rPr>
        <w:t>Developments on the disputed Himalayan borders are central to India’s internal debate about the credibility of its strategic deterrent</w:t>
      </w:r>
      <w:r w:rsidRPr="00C90BBB">
        <w:rPr>
          <w:sz w:val="16"/>
        </w:rPr>
        <w:t xml:space="preserve"> and whether to test nuclear weapons again. Being the weaker power, </w:t>
      </w:r>
      <w:r w:rsidRPr="009B1BC1">
        <w:rPr>
          <w:rStyle w:val="StyleUnderline"/>
          <w:highlight w:val="cyan"/>
        </w:rPr>
        <w:t>India is far more concerned about the overall military balance</w:t>
      </w:r>
      <w:r w:rsidRPr="00654D2C">
        <w:rPr>
          <w:rStyle w:val="StyleUnderline"/>
        </w:rPr>
        <w:t xml:space="preserve"> tilting to its disadvantage. </w:t>
      </w:r>
      <w:r w:rsidRPr="009B1BC1">
        <w:rPr>
          <w:rStyle w:val="StyleUnderline"/>
          <w:highlight w:val="cyan"/>
        </w:rPr>
        <w:t>India sees China everywhere</w:t>
      </w:r>
      <w:r w:rsidRPr="00C90BBB">
        <w:rPr>
          <w:sz w:val="16"/>
        </w:rPr>
        <w:t xml:space="preserve"> because of Beijing’s “</w:t>
      </w:r>
      <w:proofErr w:type="spellStart"/>
      <w:r w:rsidRPr="00C90BBB">
        <w:rPr>
          <w:sz w:val="16"/>
        </w:rPr>
        <w:t>hexiao</w:t>
      </w:r>
      <w:proofErr w:type="spellEnd"/>
      <w:r w:rsidRPr="00C90BBB">
        <w:rPr>
          <w:sz w:val="16"/>
        </w:rPr>
        <w:t xml:space="preserve"> </w:t>
      </w:r>
      <w:proofErr w:type="spellStart"/>
      <w:r w:rsidRPr="00C90BBB">
        <w:rPr>
          <w:sz w:val="16"/>
        </w:rPr>
        <w:t>gongda</w:t>
      </w:r>
      <w:proofErr w:type="spellEnd"/>
      <w:r w:rsidRPr="00C90BBB">
        <w:rPr>
          <w:sz w:val="16"/>
        </w:rPr>
        <w:t xml:space="preserve">” policy in South Asia: </w:t>
      </w:r>
      <w:r w:rsidRPr="00654D2C">
        <w:rPr>
          <w:rStyle w:val="StyleUnderline"/>
        </w:rPr>
        <w:t>“</w:t>
      </w:r>
      <w:r w:rsidRPr="009B1BC1">
        <w:rPr>
          <w:rStyle w:val="StyleUnderline"/>
          <w:highlight w:val="cyan"/>
        </w:rPr>
        <w:t>uniting with the small”—Pakistan</w:t>
      </w:r>
      <w:r w:rsidRPr="00654D2C">
        <w:rPr>
          <w:rStyle w:val="StyleUnderline"/>
        </w:rPr>
        <w:t>, Bangladesh, Nepal, Burma, and Sri Lanka—“</w:t>
      </w:r>
      <w:r w:rsidRPr="009B1BC1">
        <w:rPr>
          <w:rStyle w:val="StyleUnderline"/>
          <w:highlight w:val="cyan"/>
        </w:rPr>
        <w:t>to counter the big”—India</w:t>
      </w:r>
      <w:r w:rsidRPr="00654D2C">
        <w:rPr>
          <w:rStyle w:val="StyleUnderline"/>
        </w:rPr>
        <w:t xml:space="preserve">. </w:t>
      </w:r>
      <w:r w:rsidRPr="009B1BC1">
        <w:rPr>
          <w:rStyle w:val="StyleUnderline"/>
        </w:rPr>
        <w:t xml:space="preserve">When combined with </w:t>
      </w:r>
      <w:r w:rsidRPr="009B1BC1">
        <w:rPr>
          <w:rStyle w:val="StyleUnderline"/>
          <w:highlight w:val="cyan"/>
        </w:rPr>
        <w:t>Chinese nuclear and missile transfers to Pakistan</w:t>
      </w:r>
      <w:r w:rsidRPr="00C90BBB">
        <w:rPr>
          <w:sz w:val="16"/>
        </w:rPr>
        <w:t xml:space="preserve"> and building of port facilities around India’s periphery, and a dramatic increase in the PLA’s incursions and transgressions across the LAC, </w:t>
      </w:r>
      <w:r w:rsidRPr="009B1BC1">
        <w:rPr>
          <w:rStyle w:val="StyleUnderline"/>
          <w:highlight w:val="cyan"/>
        </w:rPr>
        <w:t>the official Indian perception of China has undergone a dramatic</w:t>
      </w:r>
      <w:r w:rsidRPr="00654D2C">
        <w:rPr>
          <w:rStyle w:val="StyleUnderline"/>
        </w:rPr>
        <w:t xml:space="preserve"> </w:t>
      </w:r>
      <w:r w:rsidRPr="001A0E88">
        <w:rPr>
          <w:rStyle w:val="StyleUnderline"/>
          <w:highlight w:val="cyan"/>
        </w:rPr>
        <w:t>shift</w:t>
      </w:r>
      <w:r w:rsidRPr="00C90BBB">
        <w:rPr>
          <w:sz w:val="16"/>
        </w:rPr>
        <w:t xml:space="preserve"> since 2006, </w:t>
      </w:r>
      <w:r w:rsidRPr="001A0E88">
        <w:rPr>
          <w:rStyle w:val="StyleUnderline"/>
          <w:highlight w:val="cyan"/>
        </w:rPr>
        <w:t>with China now being</w:t>
      </w:r>
      <w:r w:rsidRPr="00654D2C">
        <w:rPr>
          <w:rStyle w:val="StyleUnderline"/>
        </w:rPr>
        <w:t xml:space="preserve"> widely </w:t>
      </w:r>
      <w:r w:rsidRPr="001A0E88">
        <w:rPr>
          <w:rStyle w:val="StyleUnderline"/>
          <w:highlight w:val="cyan"/>
        </w:rPr>
        <w:t>seen as</w:t>
      </w:r>
      <w:r w:rsidRPr="00654D2C">
        <w:rPr>
          <w:rStyle w:val="StyleUnderline"/>
        </w:rPr>
        <w:t xml:space="preserve"> posing </w:t>
      </w:r>
      <w:r w:rsidRPr="001A0E88">
        <w:rPr>
          <w:rStyle w:val="StyleUnderline"/>
          <w:highlight w:val="cyan"/>
        </w:rPr>
        <w:t>a major security threat</w:t>
      </w:r>
      <w:r w:rsidRPr="00654D2C">
        <w:rPr>
          <w:rStyle w:val="StyleUnderline"/>
        </w:rPr>
        <w:t xml:space="preserve"> in the short to medium term</w:t>
      </w:r>
      <w:r w:rsidRPr="00C90BBB">
        <w:rPr>
          <w:sz w:val="16"/>
        </w:rPr>
        <w:t xml:space="preserve"> rather than over the long term. </w:t>
      </w:r>
      <w:r w:rsidRPr="00654D2C">
        <w:rPr>
          <w:rStyle w:val="StyleUnderline"/>
        </w:rPr>
        <w:t>The Indian military</w:t>
      </w:r>
      <w:r w:rsidRPr="00C90BBB">
        <w:rPr>
          <w:sz w:val="16"/>
        </w:rPr>
        <w:t xml:space="preserve">, long preoccupied with war-fighting scenarios against Pakistan, </w:t>
      </w:r>
      <w:r w:rsidRPr="00654D2C">
        <w:rPr>
          <w:rStyle w:val="StyleUnderline"/>
        </w:rPr>
        <w:t>has consequently turned its attention to the China border, and unveiled a massive force modernization program</w:t>
      </w:r>
      <w:r w:rsidRPr="00C90BBB">
        <w:rPr>
          <w:sz w:val="16"/>
        </w:rPr>
        <w:t xml:space="preserve">, to cost $100 billion over the next decade, that includes the construction of several strategic roads and the expansion of rail </w:t>
      </w:r>
      <w:r w:rsidRPr="00C90BBB">
        <w:rPr>
          <w:sz w:val="16"/>
        </w:rPr>
        <w:lastRenderedPageBreak/>
        <w:t xml:space="preserve">networks, helipads, and airfields all along the LAC. Other measures range from raising a new mountain strike corps and doubling force levels in the eastern sector by one hundred thousand troops to the deployment of </w:t>
      </w:r>
      <w:proofErr w:type="spellStart"/>
      <w:r w:rsidRPr="00C90BBB">
        <w:rPr>
          <w:sz w:val="16"/>
        </w:rPr>
        <w:t>Sukhoi</w:t>
      </w:r>
      <w:proofErr w:type="spellEnd"/>
      <w:r w:rsidRPr="00C90BBB">
        <w:rPr>
          <w:sz w:val="16"/>
        </w:rPr>
        <w:t xml:space="preserve"> Su-30MKI aircraft, spy drones, helicopters, and ballistic and cruise missile squadrons to defend its northeastern state of Arunachal Pradesh, territory three times the size of Taiwan that the Chinese invaded in 1962 and now claim sovereignty over as “Southern Tibet.”</w:t>
      </w:r>
      <w:r>
        <w:rPr>
          <w:sz w:val="16"/>
        </w:rPr>
        <w:t xml:space="preserve"> </w:t>
      </w:r>
      <w:r w:rsidRPr="00E040C2">
        <w:rPr>
          <w:rStyle w:val="StyleUnderline"/>
        </w:rPr>
        <w:t>Propelled by incidents related to border disputes</w:t>
      </w:r>
      <w:r w:rsidRPr="00C90BBB">
        <w:rPr>
          <w:sz w:val="16"/>
        </w:rPr>
        <w:t xml:space="preserve">, Chinese opposition to the US-India nuclear energy deal, </w:t>
      </w:r>
      <w:r w:rsidRPr="001A0E88">
        <w:rPr>
          <w:rStyle w:val="StyleUnderline"/>
          <w:highlight w:val="cyan"/>
        </w:rPr>
        <w:t>India’s angst over the growing trade deficit</w:t>
      </w:r>
      <w:r w:rsidRPr="00E040C2">
        <w:rPr>
          <w:rStyle w:val="StyleUnderline"/>
        </w:rPr>
        <w:t xml:space="preserve"> due to perceived Chinese unfair trade practices</w:t>
      </w:r>
      <w:r w:rsidRPr="00C90BBB">
        <w:rPr>
          <w:sz w:val="16"/>
        </w:rPr>
        <w:t xml:space="preserve">, potential Chinese plans to dam the Brahmaputra River, </w:t>
      </w:r>
      <w:r w:rsidRPr="001A0E88">
        <w:rPr>
          <w:rStyle w:val="StyleUnderline"/>
          <w:highlight w:val="cyan"/>
        </w:rPr>
        <w:t>and the “war talk” in the official Chinese media</w:t>
      </w:r>
      <w:r w:rsidRPr="00C90BBB">
        <w:rPr>
          <w:sz w:val="16"/>
        </w:rPr>
        <w:t xml:space="preserve"> in the 2007 to 2009 period (reminding India not to forget “the lessons of 1962”), </w:t>
      </w:r>
      <w:r w:rsidRPr="001A0E88">
        <w:rPr>
          <w:rStyle w:val="StyleUnderline"/>
          <w:highlight w:val="cyan"/>
        </w:rPr>
        <w:t>mutual distrust between the Indian and Chinese peoples is growing</w:t>
      </w:r>
      <w:r w:rsidRPr="00C90BBB">
        <w:rPr>
          <w:sz w:val="16"/>
        </w:rPr>
        <w:t xml:space="preserve">. Clearly, </w:t>
      </w:r>
      <w:r w:rsidRPr="00E040C2">
        <w:rPr>
          <w:rStyle w:val="StyleUnderline"/>
        </w:rPr>
        <w:t>China’s extraordinary economic performance over the last three decades has changed the dynamics of the relationship</w:t>
      </w:r>
      <w:r w:rsidRPr="00C90BBB">
        <w:rPr>
          <w:sz w:val="16"/>
        </w:rPr>
        <w:t xml:space="preserve">. China and India had similar average incomes in the late 1970s, but thirty years later they find themselves at completely different stages of development. China’s economic reforms—launched in 1978, nearly thirteen years before India’s in 1991—changed their subsequent growth trajectories by putting China far ahead of India in all socioeconomic indices. </w:t>
      </w:r>
      <w:r w:rsidRPr="00E040C2">
        <w:rPr>
          <w:rStyle w:val="StyleUnderline"/>
        </w:rPr>
        <w:t>Both China’s gross domestic product and military expenditure are now three times the size of India’s; recent surveys conducted by Pew Global Research show a growth in popular distrust,</w:t>
      </w:r>
      <w:r w:rsidRPr="00C90BBB">
        <w:rPr>
          <w:sz w:val="16"/>
        </w:rPr>
        <w:t xml:space="preserve"> with just twenty-five percent of Indians holding a favorable view of China in 2011, down from thirty-four percent in 2010 and fifty-seven percent in 2005. </w:t>
      </w:r>
      <w:r w:rsidRPr="00E040C2">
        <w:rPr>
          <w:rStyle w:val="StyleUnderline"/>
        </w:rPr>
        <w:t>Likewise</w:t>
      </w:r>
      <w:r w:rsidRPr="00C90BBB">
        <w:rPr>
          <w:sz w:val="16"/>
        </w:rPr>
        <w:t xml:space="preserve">, just twenty-seven percent of </w:t>
      </w:r>
      <w:r w:rsidRPr="001A0E88">
        <w:rPr>
          <w:rStyle w:val="StyleUnderline"/>
          <w:highlight w:val="cyan"/>
        </w:rPr>
        <w:t>Chinese</w:t>
      </w:r>
      <w:r w:rsidRPr="00C90BBB">
        <w:rPr>
          <w:sz w:val="16"/>
        </w:rPr>
        <w:t xml:space="preserve"> hold a favorable view of India in 2011, down from thirty-two percent in 2010, with </w:t>
      </w:r>
      <w:r w:rsidRPr="001A0E88">
        <w:rPr>
          <w:rStyle w:val="StyleUnderline"/>
          <w:highlight w:val="cyan"/>
        </w:rPr>
        <w:t>studies</w:t>
      </w:r>
      <w:r w:rsidRPr="00E040C2">
        <w:rPr>
          <w:rStyle w:val="StyleUnderline"/>
        </w:rPr>
        <w:t xml:space="preserve"> of Internet content </w:t>
      </w:r>
      <w:r w:rsidRPr="001A0E88">
        <w:rPr>
          <w:rStyle w:val="StyleUnderline"/>
          <w:highlight w:val="cyan"/>
        </w:rPr>
        <w:t>show</w:t>
      </w:r>
      <w:r w:rsidRPr="00E040C2">
        <w:rPr>
          <w:rStyle w:val="StyleUnderline"/>
        </w:rPr>
        <w:t xml:space="preserve">ing </w:t>
      </w:r>
      <w:r w:rsidRPr="001A0E88">
        <w:rPr>
          <w:rStyle w:val="StyleUnderline"/>
        </w:rPr>
        <w:t>a</w:t>
      </w:r>
      <w:r w:rsidRPr="00E040C2">
        <w:rPr>
          <w:rStyle w:val="StyleUnderline"/>
        </w:rPr>
        <w:t xml:space="preserve"> </w:t>
      </w:r>
      <w:r w:rsidRPr="001A0E88">
        <w:rPr>
          <w:rStyle w:val="StyleUnderline"/>
        </w:rPr>
        <w:t xml:space="preserve">large degree of </w:t>
      </w:r>
      <w:r w:rsidRPr="001A0E88">
        <w:rPr>
          <w:rStyle w:val="StyleUnderline"/>
          <w:highlight w:val="cyan"/>
        </w:rPr>
        <w:t>“hostility and contempt for India.”</w:t>
      </w:r>
      <w:r>
        <w:rPr>
          <w:rStyle w:val="StyleUnderline"/>
        </w:rPr>
        <w:t xml:space="preserve"> </w:t>
      </w:r>
      <w:r w:rsidRPr="00C90BBB">
        <w:rPr>
          <w:sz w:val="16"/>
        </w:rPr>
        <w:t xml:space="preserve">Nor is there much effort to keep these emotions submerged. </w:t>
      </w:r>
      <w:r w:rsidRPr="00E040C2">
        <w:rPr>
          <w:rStyle w:val="StyleUnderline"/>
        </w:rPr>
        <w:t>Reacting to the test launch in mid-April of a</w:t>
      </w:r>
      <w:r w:rsidRPr="00C90BBB">
        <w:rPr>
          <w:sz w:val="16"/>
        </w:rPr>
        <w:t xml:space="preserve"> long-range Agni-V ballistic </w:t>
      </w:r>
      <w:r w:rsidRPr="00E040C2">
        <w:rPr>
          <w:rStyle w:val="StyleUnderline"/>
        </w:rPr>
        <w:t xml:space="preserve">missile, dubbed the “China killer” by India’s news media, a Chinese daily wryly </w:t>
      </w:r>
      <w:proofErr w:type="gramStart"/>
      <w:r w:rsidRPr="00E040C2">
        <w:rPr>
          <w:rStyle w:val="StyleUnderline"/>
        </w:rPr>
        <w:t>noted that</w:t>
      </w:r>
      <w:proofErr w:type="gramEnd"/>
      <w:r w:rsidRPr="00E040C2">
        <w:rPr>
          <w:rStyle w:val="StyleUnderline"/>
        </w:rPr>
        <w:t xml:space="preserve"> “India stands no chance in an overall arms race with China,” because “</w:t>
      </w:r>
      <w:r w:rsidRPr="001A0E88">
        <w:rPr>
          <w:rStyle w:val="StyleUnderline"/>
          <w:highlight w:val="cyan"/>
        </w:rPr>
        <w:t>China’s nuclear power is stronger and more reliable</w:t>
      </w:r>
      <w:r w:rsidRPr="00C90BBB">
        <w:rPr>
          <w:sz w:val="16"/>
        </w:rPr>
        <w:t xml:space="preserve">.” </w:t>
      </w:r>
      <w:r w:rsidRPr="00E040C2">
        <w:rPr>
          <w:rStyle w:val="StyleUnderline"/>
        </w:rPr>
        <w:t>The unequal strategic equation</w:t>
      </w:r>
      <w:r w:rsidRPr="00C90BBB">
        <w:rPr>
          <w:sz w:val="16"/>
        </w:rPr>
        <w:t xml:space="preserve">, in particular the Chinese perception of India as a land of irreconcilable </w:t>
      </w:r>
      <w:proofErr w:type="spellStart"/>
      <w:r w:rsidRPr="00C90BBB">
        <w:rPr>
          <w:sz w:val="16"/>
        </w:rPr>
        <w:t>socioreligious</w:t>
      </w:r>
      <w:proofErr w:type="spellEnd"/>
      <w:r w:rsidRPr="00C90BBB">
        <w:rPr>
          <w:sz w:val="16"/>
        </w:rPr>
        <w:t xml:space="preserve"> cleavages with an inherently unstable polity and weak leadership that is easily contained through proxies, </w:t>
      </w:r>
      <w:r w:rsidRPr="001A0E88">
        <w:rPr>
          <w:rStyle w:val="StyleUnderline"/>
          <w:highlight w:val="cyan"/>
        </w:rPr>
        <w:t>aggravates tensions</w:t>
      </w:r>
      <w:r w:rsidRPr="00E040C2">
        <w:rPr>
          <w:rStyle w:val="StyleUnderline"/>
        </w:rPr>
        <w:t xml:space="preserve"> between the</w:t>
      </w:r>
      <w:r w:rsidRPr="00C90BBB">
        <w:rPr>
          <w:sz w:val="16"/>
        </w:rPr>
        <w:t xml:space="preserve"> two. In 2008, </w:t>
      </w:r>
      <w:r w:rsidRPr="001A0E88">
        <w:rPr>
          <w:rStyle w:val="StyleUnderline"/>
          <w:highlight w:val="cyan"/>
        </w:rPr>
        <w:t>an official reassessment of China’s capabilities</w:t>
      </w:r>
      <w:r w:rsidRPr="00E040C2">
        <w:rPr>
          <w:rStyle w:val="StyleUnderline"/>
        </w:rPr>
        <w:t xml:space="preserve"> and intentions </w:t>
      </w:r>
      <w:r w:rsidRPr="001A0E88">
        <w:rPr>
          <w:rStyle w:val="StyleUnderline"/>
          <w:highlight w:val="cyan"/>
        </w:rPr>
        <w:t>led the Indian military to adopt a “two-front war” doctrine</w:t>
      </w:r>
      <w:r w:rsidRPr="00E040C2">
        <w:rPr>
          <w:rStyle w:val="StyleUnderline"/>
        </w:rPr>
        <w:t xml:space="preserve"> against what is identified as a “collusive threat</w:t>
      </w:r>
      <w:r w:rsidRPr="00C90BBB">
        <w:rPr>
          <w:sz w:val="16"/>
        </w:rPr>
        <w:t xml:space="preserve">” posed by two closely aligned nuclear-armed neighbors, Pakistan and China. </w:t>
      </w:r>
      <w:r w:rsidRPr="00E040C2">
        <w:rPr>
          <w:rStyle w:val="StyleUnderline"/>
        </w:rPr>
        <w:t>This doctrine validates the long-held belief of India’s strategic community that China is following a protracted strategy of containing India’s rise</w:t>
      </w:r>
      <w:r w:rsidRPr="00C90BBB">
        <w:rPr>
          <w:sz w:val="16"/>
        </w:rPr>
        <w:t>.</w:t>
      </w:r>
      <w:r>
        <w:rPr>
          <w:sz w:val="16"/>
        </w:rPr>
        <w:t xml:space="preserve"> </w:t>
      </w:r>
      <w:r w:rsidRPr="00E040C2">
        <w:rPr>
          <w:rStyle w:val="StyleUnderline"/>
        </w:rPr>
        <w:t>India is also responding by strengthening its strategic links</w:t>
      </w:r>
      <w:r w:rsidRPr="00C90BBB">
        <w:rPr>
          <w:sz w:val="16"/>
        </w:rPr>
        <w:t xml:space="preserve"> with Afghanistan, Tajikistan, Mongolia, Vietnam, and Burma—countries on China’s periphery. In testimony to the US Senate in February, James Clapper, the director of national intelligence, </w:t>
      </w:r>
      <w:proofErr w:type="gramStart"/>
      <w:r w:rsidRPr="00C90BBB">
        <w:rPr>
          <w:sz w:val="16"/>
        </w:rPr>
        <w:t>noted that</w:t>
      </w:r>
      <w:proofErr w:type="gramEnd"/>
      <w:r w:rsidRPr="00C90BBB">
        <w:rPr>
          <w:sz w:val="16"/>
        </w:rPr>
        <w:t xml:space="preserve"> </w:t>
      </w:r>
      <w:r w:rsidRPr="00E040C2">
        <w:rPr>
          <w:rStyle w:val="StyleUnderline"/>
        </w:rPr>
        <w:t>“</w:t>
      </w:r>
      <w:r w:rsidRPr="001A0E88">
        <w:rPr>
          <w:rStyle w:val="StyleUnderline"/>
          <w:highlight w:val="cyan"/>
        </w:rPr>
        <w:t>the Indian military is strengthening its forces in preparation to fight</w:t>
      </w:r>
      <w:r w:rsidRPr="00E040C2">
        <w:rPr>
          <w:rStyle w:val="StyleUnderline"/>
        </w:rPr>
        <w:t xml:space="preserve"> a limited conflict along the disputed border, </w:t>
      </w:r>
      <w:r w:rsidRPr="001A0E88">
        <w:rPr>
          <w:rStyle w:val="StyleUnderline"/>
          <w:highlight w:val="cyan"/>
        </w:rPr>
        <w:t>and is working to balance Chinese power projectio</w:t>
      </w:r>
      <w:r w:rsidRPr="00E040C2">
        <w:rPr>
          <w:rStyle w:val="StyleUnderline"/>
        </w:rPr>
        <w:t>n</w:t>
      </w:r>
      <w:r w:rsidRPr="00C90BBB">
        <w:rPr>
          <w:sz w:val="16"/>
        </w:rPr>
        <w:t xml:space="preserve"> in the Indian Ocean.” </w:t>
      </w:r>
      <w:r w:rsidRPr="00E040C2">
        <w:rPr>
          <w:rStyle w:val="StyleUnderline"/>
        </w:rPr>
        <w:t>That “balance” includes a strategic tilt toward the United States that has also had a damaging effect on Sino-Indian relations.</w:t>
      </w:r>
      <w:r>
        <w:rPr>
          <w:rStyle w:val="StyleUnderline"/>
        </w:rPr>
        <w:t xml:space="preserve"> </w:t>
      </w:r>
      <w:r w:rsidRPr="00C90BBB">
        <w:rPr>
          <w:sz w:val="16"/>
        </w:rPr>
        <w:t>Although leaders from both countries often repeat the ritualized denials of conflict and emphasize burgeoning trade ties, such platitudes cannot obliterate the trust deficit. Few if any of China’s strategic thinkers seem to hold positive views of India for China’s future, and vice versa. Chinese strategists keep a wary eye on India’s “great power dreams,” its military spending and weapons acquisitions, and the developments in India’s naval and nuclear doctrines. A dominant theme in Chinese commentary in the last decade is that India’s growing strength—backed by the United States—could tip Asia’s balance of power away from Beijing.</w:t>
      </w:r>
      <w:r>
        <w:rPr>
          <w:sz w:val="16"/>
        </w:rPr>
        <w:t xml:space="preserve"> </w:t>
      </w:r>
      <w:r w:rsidRPr="00C90BBB">
        <w:rPr>
          <w:sz w:val="16"/>
        </w:rPr>
        <w:t xml:space="preserve">Not surprisingly, </w:t>
      </w:r>
      <w:r w:rsidRPr="001A0E88">
        <w:rPr>
          <w:rStyle w:val="StyleUnderline"/>
          <w:highlight w:val="cyan"/>
        </w:rPr>
        <w:t>bilateral relations between Asia’s giants remain</w:t>
      </w:r>
      <w:r w:rsidRPr="00C90BBB">
        <w:rPr>
          <w:sz w:val="16"/>
        </w:rPr>
        <w:t>, in the words of Zhang Yan, China’s ambassador to India, “</w:t>
      </w:r>
      <w:r w:rsidRPr="001A0E88">
        <w:rPr>
          <w:rStyle w:val="StyleUnderline"/>
          <w:highlight w:val="cyan"/>
        </w:rPr>
        <w:t>very fragile, very easy to be damaged, and very difficult to repair</w:t>
      </w:r>
      <w:r w:rsidRPr="00115E01">
        <w:rPr>
          <w:rStyle w:val="StyleUnderline"/>
        </w:rPr>
        <w:t xml:space="preserve">.” </w:t>
      </w:r>
      <w:r w:rsidRPr="001A0E88">
        <w:rPr>
          <w:rStyle w:val="StyleUnderline"/>
          <w:highlight w:val="cyan"/>
        </w:rPr>
        <w:t>Both have massive manpower resource</w:t>
      </w:r>
      <w:r w:rsidRPr="00115E01">
        <w:rPr>
          <w:rStyle w:val="StyleUnderline"/>
        </w:rPr>
        <w:t>s</w:t>
      </w:r>
      <w:r w:rsidRPr="00C90BBB">
        <w:rPr>
          <w:sz w:val="16"/>
        </w:rPr>
        <w:t xml:space="preserve">, a </w:t>
      </w:r>
      <w:r w:rsidRPr="00115E01">
        <w:rPr>
          <w:rStyle w:val="StyleUnderline"/>
        </w:rPr>
        <w:t>scientific and industrial base, and million-plus militaries</w:t>
      </w:r>
      <w:r w:rsidRPr="00C90BBB">
        <w:rPr>
          <w:sz w:val="16"/>
        </w:rPr>
        <w:t xml:space="preserve">. For the first time in more than fifty years, </w:t>
      </w:r>
      <w:r w:rsidRPr="001A0E88">
        <w:rPr>
          <w:rStyle w:val="StyleUnderline"/>
          <w:highlight w:val="cyan"/>
        </w:rPr>
        <w:t xml:space="preserve">both are moving upward </w:t>
      </w:r>
      <w:r w:rsidRPr="001A0E88">
        <w:rPr>
          <w:rStyle w:val="StyleUnderline"/>
        </w:rPr>
        <w:t xml:space="preserve">simultaneously </w:t>
      </w:r>
      <w:r w:rsidRPr="001A0E88">
        <w:rPr>
          <w:rStyle w:val="StyleUnderline"/>
          <w:highlight w:val="cyan"/>
        </w:rPr>
        <w:t>on their relative power trajectories</w:t>
      </w:r>
      <w:r w:rsidRPr="00C90BBB">
        <w:rPr>
          <w:sz w:val="16"/>
        </w:rPr>
        <w:t xml:space="preserve">. As the pivotal </w:t>
      </w:r>
      <w:r w:rsidRPr="00115E01">
        <w:rPr>
          <w:rStyle w:val="StyleUnderline"/>
        </w:rPr>
        <w:t>power in South Asia, India perceives itself much as China has traditionally perceived itself in relation to East Asia</w:t>
      </w:r>
      <w:r w:rsidRPr="00C90BBB">
        <w:rPr>
          <w:sz w:val="16"/>
        </w:rPr>
        <w:t xml:space="preserve">. Both desire a peaceful security environment to focus on economic development and avoid overt rivalry or conflict. Still, </w:t>
      </w:r>
      <w:r w:rsidRPr="001A0E88">
        <w:rPr>
          <w:rStyle w:val="StyleUnderline"/>
          <w:highlight w:val="cyan"/>
        </w:rPr>
        <w:t>the volatile agents of nationalism, history, ambition, strength, and size produce a mysterious chemistry</w:t>
      </w:r>
      <w:r w:rsidRPr="00115E01">
        <w:rPr>
          <w:rStyle w:val="StyleUnderline"/>
        </w:rPr>
        <w:t xml:space="preserve">. </w:t>
      </w:r>
      <w:r w:rsidRPr="001A0E88">
        <w:rPr>
          <w:rStyle w:val="StyleUnderline"/>
          <w:highlight w:val="cyan"/>
        </w:rPr>
        <w:t>Neither power is comfortable with the rise of the</w:t>
      </w:r>
      <w:r w:rsidRPr="00115E01">
        <w:rPr>
          <w:rStyle w:val="StyleUnderline"/>
        </w:rPr>
        <w:t xml:space="preserve"> other.</w:t>
      </w:r>
      <w:r w:rsidRPr="00C90BBB">
        <w:rPr>
          <w:sz w:val="16"/>
        </w:rPr>
        <w:t xml:space="preserve"> Both seek to envelop neighbors with their national economies. Both are nuclear and space powers with growing ambitions. </w:t>
      </w:r>
      <w:r w:rsidRPr="00115E01">
        <w:rPr>
          <w:rStyle w:val="StyleUnderline"/>
        </w:rPr>
        <w:t xml:space="preserve">Both yearn for a </w:t>
      </w:r>
      <w:r w:rsidRPr="00115E01">
        <w:rPr>
          <w:rStyle w:val="StyleUnderline"/>
        </w:rPr>
        <w:lastRenderedPageBreak/>
        <w:t>multipolar world that will provide them the space for growth and freedom of action. Both vie for leadership positions</w:t>
      </w:r>
      <w:r w:rsidRPr="00C90BBB">
        <w:rPr>
          <w:sz w:val="16"/>
        </w:rPr>
        <w:t xml:space="preserve"> in global and regional organizations and have attempted to establish a sort of Monroe Doctrine in their respective neighborhoods—without much success.</w:t>
      </w:r>
      <w:r>
        <w:rPr>
          <w:sz w:val="16"/>
        </w:rPr>
        <w:t xml:space="preserve"> </w:t>
      </w:r>
      <w:r w:rsidRPr="00C90BBB">
        <w:rPr>
          <w:sz w:val="16"/>
        </w:rPr>
        <w:t xml:space="preserve">And </w:t>
      </w:r>
      <w:r w:rsidRPr="001A0E88">
        <w:rPr>
          <w:rStyle w:val="StyleUnderline"/>
          <w:highlight w:val="cyan"/>
        </w:rPr>
        <w:t>both remain suspicious of each other’s long-term agenda and intentions. Each perceives the other as pursuing hegemony and entertaining imperial ambitions</w:t>
      </w:r>
      <w:r w:rsidRPr="00C90BBB">
        <w:rPr>
          <w:sz w:val="16"/>
        </w:rPr>
        <w:t xml:space="preserve">. </w:t>
      </w:r>
      <w:r w:rsidRPr="00115E01">
        <w:rPr>
          <w:rStyle w:val="StyleUnderline"/>
        </w:rPr>
        <w:t xml:space="preserve">Both are </w:t>
      </w:r>
      <w:proofErr w:type="gramStart"/>
      <w:r w:rsidRPr="00115E01">
        <w:rPr>
          <w:rStyle w:val="StyleUnderline"/>
        </w:rPr>
        <w:t>non</w:t>
      </w:r>
      <w:proofErr w:type="gramEnd"/>
      <w:r w:rsidRPr="00115E01">
        <w:rPr>
          <w:rStyle w:val="StyleUnderline"/>
        </w:rPr>
        <w:t>–status quo powers</w:t>
      </w:r>
      <w:r w:rsidRPr="00C90BBB">
        <w:rPr>
          <w:sz w:val="16"/>
        </w:rPr>
        <w:t xml:space="preserve">: China in terms of territory, power, and influence; India in terms of status, power, and influence. </w:t>
      </w:r>
      <w:r w:rsidRPr="001A0E88">
        <w:rPr>
          <w:rStyle w:val="StyleUnderline"/>
          <w:highlight w:val="cyan"/>
        </w:rPr>
        <w:t>Both seek to expand their power and influence in and beyond their regions at each other’s expense</w:t>
      </w:r>
      <w:r w:rsidRPr="00C90BBB">
        <w:rPr>
          <w:sz w:val="16"/>
        </w:rPr>
        <w:t>. China’s “Malacca paranoia” is matched by India’s “Hormuz dilemma</w:t>
      </w:r>
      <w:r w:rsidRPr="00115E01">
        <w:rPr>
          <w:rStyle w:val="StyleUnderline"/>
        </w:rPr>
        <w:t>.” If China’s navy is going south to the Indian Ocean, India’s navy is going east to the Pacific Ocean. Both suffer from a siege mentality born out of their elites’ acute consciousness of the divisive tendencies</w:t>
      </w:r>
      <w:r w:rsidRPr="00C90BBB">
        <w:rPr>
          <w:sz w:val="16"/>
        </w:rPr>
        <w:t xml:space="preserve"> that make their countries’ present political unity so fragile. After all, </w:t>
      </w:r>
      <w:r w:rsidRPr="00115E01">
        <w:rPr>
          <w:rStyle w:val="StyleUnderline"/>
        </w:rPr>
        <w:t>much of Chinese and Indian history is made up of long periods of internal disunity and turmoil</w:t>
      </w:r>
      <w:r w:rsidRPr="00C90BBB">
        <w:rPr>
          <w:sz w:val="16"/>
        </w:rPr>
        <w:t>, when centrifugal forces brought down even the most powerful empires. Each has its vulnerabilities—regional conflicts, poverty, and religious divisions for India</w:t>
      </w:r>
      <w:proofErr w:type="gramStart"/>
      <w:r w:rsidRPr="00C90BBB">
        <w:rPr>
          <w:sz w:val="16"/>
        </w:rPr>
        <w:t>;</w:t>
      </w:r>
      <w:proofErr w:type="gramEnd"/>
      <w:r w:rsidRPr="00C90BBB">
        <w:rPr>
          <w:sz w:val="16"/>
        </w:rPr>
        <w:t xml:space="preserve"> the contradiction between a market economy and Leninist politics for China. Both are plagued with domestic linguistic, ethno-religious, and politico-economic fault lines that could be their undoing if not managed properly.</w:t>
      </w:r>
      <w:r>
        <w:rPr>
          <w:sz w:val="16"/>
        </w:rPr>
        <w:t xml:space="preserve"> </w:t>
      </w:r>
      <w:r w:rsidRPr="00115E01">
        <w:rPr>
          <w:rStyle w:val="StyleUnderline"/>
        </w:rPr>
        <w:t xml:space="preserve">In other words, </w:t>
      </w:r>
      <w:r w:rsidRPr="001A0E88">
        <w:rPr>
          <w:rStyle w:val="StyleUnderline"/>
          <w:highlight w:val="cyan"/>
        </w:rPr>
        <w:t>China and India are locked in a classic security dilemma</w:t>
      </w:r>
      <w:r w:rsidRPr="00115E01">
        <w:rPr>
          <w:rStyle w:val="StyleUnderline"/>
        </w:rPr>
        <w:t>: one country sees its actions as defensive, but the same actions appear aggressive to the other</w:t>
      </w:r>
      <w:r w:rsidRPr="00C90BBB">
        <w:rPr>
          <w:sz w:val="16"/>
        </w:rPr>
        <w:t xml:space="preserve">. Beijing fears that an unrestrained Indian power—particularly one that is backed by the West and Japan—would not only threaten China’s security along its restive southwestern frontiers (Tibet and Xinjiang) but also obstruct China’s expansion southwards. </w:t>
      </w:r>
      <w:r w:rsidRPr="00115E01">
        <w:rPr>
          <w:rStyle w:val="StyleUnderline"/>
        </w:rPr>
        <w:t xml:space="preserve">Faced with exponential growth in China’s power and influence, </w:t>
      </w:r>
      <w:r w:rsidRPr="001A0E88">
        <w:rPr>
          <w:rStyle w:val="StyleUnderline"/>
          <w:highlight w:val="cyan"/>
        </w:rPr>
        <w:t>India feels the need to take counterbalancing measures and launch strategic initiatives to emerge as a great power</w:t>
      </w:r>
      <w:r w:rsidRPr="00115E01">
        <w:rPr>
          <w:rStyle w:val="StyleUnderline"/>
        </w:rPr>
        <w:t>, but these are perceived as challenging and threatening in China.</w:t>
      </w:r>
    </w:p>
    <w:p w14:paraId="5204F0AA" w14:textId="77777777" w:rsidR="000D0EC8" w:rsidRPr="00C90BBB" w:rsidRDefault="000D0EC8" w:rsidP="000D0EC8">
      <w:pPr>
        <w:rPr>
          <w:sz w:val="16"/>
        </w:rPr>
      </w:pPr>
    </w:p>
    <w:p w14:paraId="13C370B8" w14:textId="77777777" w:rsidR="000D0EC8" w:rsidRPr="000D0EC8" w:rsidRDefault="000D0EC8" w:rsidP="000D0EC8"/>
    <w:p w14:paraId="2829A0E3" w14:textId="77777777" w:rsidR="00115E01" w:rsidRPr="00C90BBB" w:rsidRDefault="00115E01" w:rsidP="00115E01">
      <w:pPr>
        <w:rPr>
          <w:sz w:val="16"/>
        </w:rPr>
      </w:pPr>
    </w:p>
    <w:p w14:paraId="39B10052" w14:textId="77777777" w:rsidR="00115E01" w:rsidRDefault="00115E01" w:rsidP="00D9454C">
      <w:pPr>
        <w:rPr>
          <w:sz w:val="16"/>
        </w:rPr>
      </w:pPr>
    </w:p>
    <w:p w14:paraId="76F304B9" w14:textId="77777777" w:rsidR="008B396F" w:rsidRDefault="008B396F" w:rsidP="008B396F">
      <w:pPr>
        <w:pStyle w:val="Heading3"/>
      </w:pPr>
      <w:r>
        <w:lastRenderedPageBreak/>
        <w:t>TPP Link</w:t>
      </w:r>
    </w:p>
    <w:p w14:paraId="64091ECC" w14:textId="77777777" w:rsidR="008B396F" w:rsidRDefault="008B396F" w:rsidP="008B396F">
      <w:pPr>
        <w:pStyle w:val="Heading4"/>
      </w:pPr>
      <w:r>
        <w:t xml:space="preserve">TPP is seen as preferential treatment of China over India- this kills potential for U.S.-India cooperation on climate change </w:t>
      </w:r>
    </w:p>
    <w:p w14:paraId="685C6961" w14:textId="6B9C062F" w:rsidR="008B396F" w:rsidRPr="008B396F" w:rsidRDefault="008B396F" w:rsidP="00C90BBB">
      <w:pPr>
        <w:rPr>
          <w:rStyle w:val="Style13ptBold"/>
          <w:b w:val="0"/>
          <w:sz w:val="18"/>
          <w:szCs w:val="18"/>
        </w:rPr>
      </w:pPr>
      <w:proofErr w:type="spellStart"/>
      <w:r>
        <w:rPr>
          <w:rStyle w:val="Style13ptBold"/>
        </w:rPr>
        <w:t>Mitra</w:t>
      </w:r>
      <w:proofErr w:type="spellEnd"/>
      <w:r>
        <w:rPr>
          <w:rStyle w:val="Style13ptBold"/>
        </w:rPr>
        <w:t xml:space="preserve"> &amp; </w:t>
      </w:r>
      <w:proofErr w:type="spellStart"/>
      <w:r>
        <w:rPr>
          <w:rStyle w:val="Style13ptBold"/>
        </w:rPr>
        <w:t>Mukherji</w:t>
      </w:r>
      <w:proofErr w:type="spellEnd"/>
      <w:r>
        <w:rPr>
          <w:rStyle w:val="Style13ptBold"/>
        </w:rPr>
        <w:t xml:space="preserve"> 15 </w:t>
      </w:r>
      <w:r w:rsidR="00C90BBB">
        <w:rPr>
          <w:rStyle w:val="Style13ptBold"/>
          <w:b w:val="0"/>
          <w:sz w:val="18"/>
          <w:szCs w:val="18"/>
        </w:rPr>
        <w:t>(</w:t>
      </w:r>
      <w:proofErr w:type="spellStart"/>
      <w:r w:rsidR="00C90BBB">
        <w:rPr>
          <w:rStyle w:val="Style13ptBold"/>
          <w:b w:val="0"/>
          <w:sz w:val="18"/>
          <w:szCs w:val="18"/>
        </w:rPr>
        <w:t>Mitra</w:t>
      </w:r>
      <w:proofErr w:type="spellEnd"/>
      <w:r w:rsidR="00C90BBB">
        <w:rPr>
          <w:rStyle w:val="Style13ptBold"/>
          <w:b w:val="0"/>
          <w:sz w:val="18"/>
          <w:szCs w:val="18"/>
        </w:rPr>
        <w:t xml:space="preserve">, </w:t>
      </w:r>
      <w:proofErr w:type="spellStart"/>
      <w:r w:rsidR="00C90BBB">
        <w:rPr>
          <w:rStyle w:val="Style13ptBold"/>
          <w:b w:val="0"/>
          <w:sz w:val="18"/>
          <w:szCs w:val="18"/>
        </w:rPr>
        <w:t>Subrata</w:t>
      </w:r>
      <w:proofErr w:type="spellEnd"/>
      <w:r w:rsidR="00C90BBB">
        <w:rPr>
          <w:rStyle w:val="Style13ptBold"/>
          <w:b w:val="0"/>
          <w:sz w:val="18"/>
          <w:szCs w:val="18"/>
        </w:rPr>
        <w:t xml:space="preserve"> </w:t>
      </w:r>
      <w:r>
        <w:rPr>
          <w:rStyle w:val="Style13ptBold"/>
          <w:b w:val="0"/>
          <w:sz w:val="18"/>
          <w:szCs w:val="18"/>
        </w:rPr>
        <w:t xml:space="preserve">Kumar. </w:t>
      </w:r>
      <w:proofErr w:type="gramStart"/>
      <w:r w:rsidR="00C90BBB" w:rsidRPr="00C90BBB">
        <w:rPr>
          <w:rStyle w:val="Style13ptBold"/>
          <w:b w:val="0"/>
          <w:sz w:val="18"/>
          <w:szCs w:val="18"/>
        </w:rPr>
        <w:t>Director and Visiting Research Professor at the I</w:t>
      </w:r>
      <w:r w:rsidR="00C90BBB">
        <w:rPr>
          <w:rStyle w:val="Style13ptBold"/>
          <w:b w:val="0"/>
          <w:sz w:val="18"/>
          <w:szCs w:val="18"/>
        </w:rPr>
        <w:t xml:space="preserve">nstitute of South Asian Studies </w:t>
      </w:r>
      <w:r w:rsidR="00C90BBB" w:rsidRPr="00C90BBB">
        <w:rPr>
          <w:rStyle w:val="Style13ptBold"/>
          <w:b w:val="0"/>
          <w:sz w:val="18"/>
          <w:szCs w:val="18"/>
        </w:rPr>
        <w:t>(ISAS) at the National University of Singapore (NUS).</w:t>
      </w:r>
      <w:proofErr w:type="gramEnd"/>
      <w:r w:rsidR="00C90BBB">
        <w:rPr>
          <w:rStyle w:val="Style13ptBold"/>
          <w:b w:val="0"/>
          <w:sz w:val="18"/>
          <w:szCs w:val="18"/>
        </w:rPr>
        <w:t xml:space="preserve"> </w:t>
      </w:r>
      <w:proofErr w:type="spellStart"/>
      <w:r w:rsidR="00C90BBB">
        <w:rPr>
          <w:rStyle w:val="Style13ptBold"/>
          <w:b w:val="0"/>
          <w:sz w:val="18"/>
          <w:szCs w:val="18"/>
        </w:rPr>
        <w:t>Mukherji</w:t>
      </w:r>
      <w:proofErr w:type="spellEnd"/>
      <w:r w:rsidR="00C90BBB">
        <w:rPr>
          <w:rStyle w:val="Style13ptBold"/>
          <w:b w:val="0"/>
          <w:sz w:val="18"/>
          <w:szCs w:val="18"/>
        </w:rPr>
        <w:t xml:space="preserve">, Rahul. </w:t>
      </w:r>
      <w:proofErr w:type="gramStart"/>
      <w:r w:rsidR="00C90BBB">
        <w:rPr>
          <w:rStyle w:val="Style13ptBold"/>
          <w:b w:val="0"/>
          <w:sz w:val="18"/>
          <w:szCs w:val="18"/>
        </w:rPr>
        <w:t>A</w:t>
      </w:r>
      <w:r w:rsidR="00C90BBB" w:rsidRPr="00C90BBB">
        <w:rPr>
          <w:rStyle w:val="Style13ptBold"/>
          <w:b w:val="0"/>
          <w:sz w:val="18"/>
          <w:szCs w:val="18"/>
        </w:rPr>
        <w:t xml:space="preserve">ssociate Professor in the South Asian Studies </w:t>
      </w:r>
      <w:proofErr w:type="spellStart"/>
      <w:r w:rsidR="00C90BBB" w:rsidRPr="00C90BBB">
        <w:rPr>
          <w:rStyle w:val="Style13ptBold"/>
          <w:b w:val="0"/>
          <w:sz w:val="18"/>
          <w:szCs w:val="18"/>
        </w:rPr>
        <w:t>Programme</w:t>
      </w:r>
      <w:proofErr w:type="spellEnd"/>
      <w:r w:rsidR="00C90BBB" w:rsidRPr="00C90BBB">
        <w:rPr>
          <w:rStyle w:val="Style13ptBold"/>
          <w:b w:val="0"/>
          <w:sz w:val="18"/>
          <w:szCs w:val="18"/>
        </w:rPr>
        <w:t xml:space="preserve"> at the NU</w:t>
      </w:r>
      <w:r w:rsidR="00C90BBB">
        <w:rPr>
          <w:rStyle w:val="Style13ptBold"/>
          <w:b w:val="0"/>
          <w:sz w:val="18"/>
          <w:szCs w:val="18"/>
        </w:rPr>
        <w:t>S and Honorary Senior Fellow at ISAS.</w:t>
      </w:r>
      <w:proofErr w:type="gramEnd"/>
      <w:r w:rsidR="00C90BBB">
        <w:rPr>
          <w:rStyle w:val="Style13ptBold"/>
          <w:b w:val="0"/>
          <w:sz w:val="18"/>
          <w:szCs w:val="18"/>
        </w:rPr>
        <w:t xml:space="preserve"> “</w:t>
      </w:r>
      <w:r w:rsidR="00C90BBB" w:rsidRPr="00C90BBB">
        <w:rPr>
          <w:rStyle w:val="Style13ptBold"/>
          <w:b w:val="0"/>
          <w:sz w:val="18"/>
          <w:szCs w:val="18"/>
        </w:rPr>
        <w:t>Partnership without Alliance? The Contained Volatility of</w:t>
      </w:r>
      <w:r w:rsidR="00C90BBB">
        <w:rPr>
          <w:rStyle w:val="Style13ptBold"/>
          <w:b w:val="0"/>
          <w:sz w:val="18"/>
          <w:szCs w:val="18"/>
        </w:rPr>
        <w:t xml:space="preserve"> </w:t>
      </w:r>
      <w:r w:rsidR="00C90BBB" w:rsidRPr="00C90BBB">
        <w:rPr>
          <w:rStyle w:val="Style13ptBold"/>
          <w:b w:val="0"/>
          <w:sz w:val="18"/>
          <w:szCs w:val="18"/>
        </w:rPr>
        <w:t>Indo-US Relations, and a Prognosis</w:t>
      </w:r>
      <w:r w:rsidR="00C90BBB">
        <w:rPr>
          <w:rStyle w:val="Style13ptBold"/>
          <w:b w:val="0"/>
          <w:sz w:val="18"/>
          <w:szCs w:val="18"/>
        </w:rPr>
        <w:t xml:space="preserve">”. </w:t>
      </w:r>
      <w:proofErr w:type="gramStart"/>
      <w:r w:rsidR="00C90BBB">
        <w:rPr>
          <w:rStyle w:val="Style13ptBold"/>
          <w:b w:val="0"/>
          <w:sz w:val="18"/>
          <w:szCs w:val="18"/>
        </w:rPr>
        <w:t xml:space="preserve">No. 217 – 3 December 2015- </w:t>
      </w:r>
      <w:r w:rsidR="00C90BBB" w:rsidRPr="00C90BBB">
        <w:rPr>
          <w:rStyle w:val="Style13ptBold"/>
          <w:b w:val="0"/>
          <w:sz w:val="18"/>
          <w:szCs w:val="18"/>
        </w:rPr>
        <w:t>Institute of South Asian Studies</w:t>
      </w:r>
      <w:r w:rsidR="00C90BBB">
        <w:rPr>
          <w:rStyle w:val="Style13ptBold"/>
          <w:b w:val="0"/>
          <w:sz w:val="18"/>
          <w:szCs w:val="18"/>
        </w:rPr>
        <w:t>.</w:t>
      </w:r>
      <w:proofErr w:type="gramEnd"/>
      <w:r w:rsidR="00C90BBB">
        <w:rPr>
          <w:rStyle w:val="Style13ptBold"/>
          <w:b w:val="0"/>
          <w:sz w:val="18"/>
          <w:szCs w:val="18"/>
        </w:rPr>
        <w:t xml:space="preserve"> </w:t>
      </w:r>
      <w:r w:rsidR="00C90BBB" w:rsidRPr="00C90BBB">
        <w:rPr>
          <w:rStyle w:val="Style13ptBold"/>
          <w:b w:val="0"/>
          <w:sz w:val="18"/>
          <w:szCs w:val="18"/>
        </w:rPr>
        <w:t>National University of Singapore</w:t>
      </w:r>
      <w:r w:rsidR="00C90BBB">
        <w:rPr>
          <w:rStyle w:val="Style13ptBold"/>
          <w:b w:val="0"/>
          <w:sz w:val="18"/>
          <w:szCs w:val="18"/>
        </w:rPr>
        <w:t xml:space="preserve">.) </w:t>
      </w:r>
    </w:p>
    <w:p w14:paraId="4CEF6009" w14:textId="77777777" w:rsidR="008B396F" w:rsidRPr="008B396F" w:rsidRDefault="008B396F" w:rsidP="008B396F">
      <w:pPr>
        <w:rPr>
          <w:rStyle w:val="StyleUnderline"/>
        </w:rPr>
      </w:pPr>
      <w:r>
        <w:t xml:space="preserve">Despite this positive development, the view that rich countries despoiled the planet in their quest for growth, and now that it is India’s turn, the world cannot deny India its right, is a powerful one. </w:t>
      </w:r>
      <w:r w:rsidRPr="008B396F">
        <w:rPr>
          <w:rStyle w:val="StyleUnderline"/>
        </w:rPr>
        <w:t xml:space="preserve">The Indian view that the rich countries must pay for pollution was gradually overtaken </w:t>
      </w:r>
      <w:proofErr w:type="spellStart"/>
      <w:r w:rsidRPr="008B396F">
        <w:rPr>
          <w:rStyle w:val="StyleUnderline"/>
        </w:rPr>
        <w:t>bysignificant</w:t>
      </w:r>
      <w:proofErr w:type="spellEnd"/>
      <w:r w:rsidRPr="008B396F">
        <w:rPr>
          <w:rStyle w:val="StyleUnderline"/>
        </w:rPr>
        <w:t xml:space="preserve"> nationally-designed technology missions</w:t>
      </w:r>
      <w:r>
        <w:t xml:space="preserve"> to spur wind-, solar- and nuclear-energy as substitutes for coal. </w:t>
      </w:r>
      <w:r w:rsidRPr="001A0E88">
        <w:rPr>
          <w:rStyle w:val="StyleUnderline"/>
          <w:highlight w:val="cyan"/>
        </w:rPr>
        <w:t>India’s interest in mitigation efforts</w:t>
      </w:r>
      <w:r w:rsidRPr="008B396F">
        <w:rPr>
          <w:rStyle w:val="StyleUnderline"/>
        </w:rPr>
        <w:t xml:space="preserve">, </w:t>
      </w:r>
      <w:r w:rsidRPr="001A0E88">
        <w:rPr>
          <w:rStyle w:val="StyleUnderline"/>
          <w:highlight w:val="cyan"/>
        </w:rPr>
        <w:t>given its first real opportunity to grow more rapidly than China,</w:t>
      </w:r>
      <w:r w:rsidRPr="008B396F">
        <w:rPr>
          <w:rStyle w:val="StyleUnderline"/>
        </w:rPr>
        <w:t xml:space="preserve"> </w:t>
      </w:r>
      <w:r w:rsidRPr="001A0E88">
        <w:rPr>
          <w:rStyle w:val="StyleUnderline"/>
          <w:highlight w:val="cyan"/>
        </w:rPr>
        <w:t>needs careful handling</w:t>
      </w:r>
      <w:r>
        <w:t xml:space="preserve">. </w:t>
      </w:r>
      <w:r w:rsidRPr="008B396F">
        <w:rPr>
          <w:rStyle w:val="StyleUnderline"/>
        </w:rPr>
        <w:t>India understands that mitigation</w:t>
      </w:r>
      <w:r>
        <w:t xml:space="preserve">, in principle, </w:t>
      </w:r>
      <w:r w:rsidRPr="008B396F">
        <w:rPr>
          <w:rStyle w:val="StyleUnderline"/>
        </w:rPr>
        <w:t>can be a commercially viable enterprise</w:t>
      </w:r>
      <w:r>
        <w:t xml:space="preserve">, if technology is shared and appropriate investments are made. It is with this intent that the Renewable Energy Global Investors Meet and Expo (REINVEST) was </w:t>
      </w:r>
      <w:proofErr w:type="spellStart"/>
      <w:r>
        <w:t>organised</w:t>
      </w:r>
      <w:proofErr w:type="spellEnd"/>
      <w:r>
        <w:t xml:space="preserve"> in New Delhi in February 2015 soon after the Obama visit. Prime Minister </w:t>
      </w:r>
      <w:proofErr w:type="spellStart"/>
      <w:r>
        <w:t>Modi</w:t>
      </w:r>
      <w:proofErr w:type="spellEnd"/>
      <w:r>
        <w:t xml:space="preserve"> had earlier expressed that clean energy is an investment opportunity, during the G-20 meeting in Brisbane last year</w:t>
      </w:r>
      <w:r w:rsidRPr="008B396F">
        <w:rPr>
          <w:rStyle w:val="StyleUnderline"/>
        </w:rPr>
        <w:t xml:space="preserve">. </w:t>
      </w:r>
      <w:r w:rsidRPr="001A0E88">
        <w:rPr>
          <w:rStyle w:val="StyleUnderline"/>
          <w:highlight w:val="cyan"/>
        </w:rPr>
        <w:t xml:space="preserve">India and the US have established a global virtual </w:t>
      </w:r>
      <w:proofErr w:type="spellStart"/>
      <w:r w:rsidRPr="001A0E88">
        <w:rPr>
          <w:rStyle w:val="StyleUnderline"/>
          <w:highlight w:val="cyan"/>
        </w:rPr>
        <w:t>centre</w:t>
      </w:r>
      <w:proofErr w:type="spellEnd"/>
      <w:r w:rsidRPr="001A0E88">
        <w:rPr>
          <w:rStyle w:val="StyleUnderline"/>
          <w:highlight w:val="cyan"/>
        </w:rPr>
        <w:t xml:space="preserve"> for research and development in clean energy.</w:t>
      </w:r>
      <w:r w:rsidRPr="008B396F">
        <w:rPr>
          <w:rStyle w:val="StyleUnderline"/>
        </w:rPr>
        <w:t xml:space="preserve"> </w:t>
      </w:r>
      <w:r w:rsidRPr="001A0E88">
        <w:rPr>
          <w:rStyle w:val="StyleUnderline"/>
          <w:highlight w:val="cyan"/>
        </w:rPr>
        <w:t>India’s mitigation commitments will become viable if tech</w:t>
      </w:r>
      <w:r w:rsidRPr="008B396F">
        <w:rPr>
          <w:rStyle w:val="StyleUnderline"/>
        </w:rPr>
        <w:t xml:space="preserve">nology </w:t>
      </w:r>
      <w:r w:rsidRPr="001A0E88">
        <w:rPr>
          <w:rStyle w:val="StyleUnderline"/>
          <w:highlight w:val="cyan"/>
        </w:rPr>
        <w:t>and investments are forthcoming</w:t>
      </w:r>
      <w:r w:rsidRPr="008B396F">
        <w:rPr>
          <w:rStyle w:val="StyleUnderline"/>
        </w:rPr>
        <w:t xml:space="preserve">. </w:t>
      </w:r>
      <w:r w:rsidRPr="001A0E88">
        <w:rPr>
          <w:rStyle w:val="StyleUnderline"/>
          <w:highlight w:val="cyan"/>
        </w:rPr>
        <w:t>This can be a win-win situation if India’s</w:t>
      </w:r>
      <w:r w:rsidRPr="008B396F">
        <w:rPr>
          <w:rStyle w:val="StyleUnderline"/>
        </w:rPr>
        <w:t xml:space="preserve"> domestic </w:t>
      </w:r>
      <w:r w:rsidRPr="001A0E88">
        <w:rPr>
          <w:rStyle w:val="StyleUnderline"/>
          <w:highlight w:val="cyan"/>
        </w:rPr>
        <w:t xml:space="preserve">commitments are </w:t>
      </w:r>
      <w:proofErr w:type="spellStart"/>
      <w:r w:rsidRPr="001A0E88">
        <w:rPr>
          <w:rStyle w:val="StyleUnderline"/>
          <w:highlight w:val="cyan"/>
        </w:rPr>
        <w:t>recognised</w:t>
      </w:r>
      <w:proofErr w:type="spellEnd"/>
      <w:r w:rsidRPr="001A0E88">
        <w:rPr>
          <w:rStyle w:val="StyleUnderline"/>
          <w:highlight w:val="cyan"/>
        </w:rPr>
        <w:t xml:space="preserve"> by the U</w:t>
      </w:r>
      <w:r w:rsidRPr="008B396F">
        <w:rPr>
          <w:rStyle w:val="StyleUnderline"/>
        </w:rPr>
        <w:t xml:space="preserve">nited </w:t>
      </w:r>
      <w:r w:rsidRPr="001A0E88">
        <w:rPr>
          <w:rStyle w:val="StyleUnderline"/>
          <w:highlight w:val="cyan"/>
        </w:rPr>
        <w:t>S</w:t>
      </w:r>
      <w:r w:rsidRPr="008B396F">
        <w:rPr>
          <w:rStyle w:val="StyleUnderline"/>
        </w:rPr>
        <w:t>tates</w:t>
      </w:r>
      <w:r>
        <w:t xml:space="preserve">. </w:t>
      </w:r>
      <w:proofErr w:type="gramStart"/>
      <w:r w:rsidRPr="008B396F">
        <w:rPr>
          <w:rStyle w:val="StyleUnderline"/>
        </w:rPr>
        <w:t>The US seems sympathetic to the Indian view of green technology</w:t>
      </w:r>
      <w:r>
        <w:t>, investment and commerce.</w:t>
      </w:r>
      <w:proofErr w:type="gramEnd"/>
      <w:r>
        <w:t xml:space="preserve"> That India’s plural political system stands in the way of deep commercial cooperation with the US is </w:t>
      </w:r>
      <w:proofErr w:type="gramStart"/>
      <w:r>
        <w:t>well-known</w:t>
      </w:r>
      <w:proofErr w:type="gramEnd"/>
      <w:r>
        <w:t xml:space="preserve">. </w:t>
      </w:r>
      <w:r w:rsidRPr="001A0E88">
        <w:rPr>
          <w:rStyle w:val="StyleUnderline"/>
          <w:highlight w:val="cyan"/>
        </w:rPr>
        <w:t>The US has viewed the recent opening-up of India’s</w:t>
      </w:r>
      <w:r w:rsidRPr="008B396F">
        <w:rPr>
          <w:rStyle w:val="StyleUnderline"/>
        </w:rPr>
        <w:t xml:space="preserve"> insurance and </w:t>
      </w:r>
      <w:proofErr w:type="spellStart"/>
      <w:r w:rsidRPr="001A0E88">
        <w:rPr>
          <w:rStyle w:val="StyleUnderline"/>
          <w:highlight w:val="cyan"/>
        </w:rPr>
        <w:t>defence</w:t>
      </w:r>
      <w:proofErr w:type="spellEnd"/>
      <w:r w:rsidRPr="008B396F">
        <w:rPr>
          <w:rStyle w:val="StyleUnderline"/>
        </w:rPr>
        <w:t xml:space="preserve"> </w:t>
      </w:r>
      <w:r w:rsidRPr="001A0E88">
        <w:rPr>
          <w:rStyle w:val="StyleUnderline"/>
          <w:highlight w:val="cyan"/>
        </w:rPr>
        <w:t>sectors</w:t>
      </w:r>
      <w:r w:rsidRPr="008B396F">
        <w:rPr>
          <w:rStyle w:val="StyleUnderline"/>
        </w:rPr>
        <w:t xml:space="preserve"> along with other </w:t>
      </w:r>
      <w:proofErr w:type="spellStart"/>
      <w:r w:rsidRPr="008B396F">
        <w:rPr>
          <w:rStyle w:val="StyleUnderline"/>
        </w:rPr>
        <w:t>liberalising</w:t>
      </w:r>
      <w:proofErr w:type="spellEnd"/>
      <w:r w:rsidRPr="008B396F">
        <w:rPr>
          <w:rStyle w:val="StyleUnderline"/>
        </w:rPr>
        <w:t xml:space="preserve"> measures </w:t>
      </w:r>
      <w:r w:rsidRPr="001A0E88">
        <w:rPr>
          <w:rStyle w:val="StyleUnderline"/>
          <w:highlight w:val="cyan"/>
        </w:rPr>
        <w:t xml:space="preserve">quite </w:t>
      </w:r>
      <w:proofErr w:type="spellStart"/>
      <w:r w:rsidRPr="001A0E88">
        <w:rPr>
          <w:rStyle w:val="StyleUnderline"/>
          <w:highlight w:val="cyan"/>
        </w:rPr>
        <w:t>favourably</w:t>
      </w:r>
      <w:proofErr w:type="spellEnd"/>
      <w:r w:rsidRPr="008B396F">
        <w:rPr>
          <w:rStyle w:val="StyleUnderline"/>
        </w:rPr>
        <w:t>. Progress has also been made in aligning the US and Indian views on intellectual property protection</w:t>
      </w:r>
      <w:r>
        <w:t xml:space="preserve">. </w:t>
      </w:r>
      <w:r w:rsidRPr="008B396F">
        <w:rPr>
          <w:rStyle w:val="StyleUnderline"/>
        </w:rPr>
        <w:t>Despite these positive developments, negotiations on a bilateral investment treaty were somewhat derailed</w:t>
      </w:r>
      <w:r>
        <w:t xml:space="preserve"> by differences on issues such as taxation and intellectual property. </w:t>
      </w:r>
      <w:r w:rsidRPr="001A0E88">
        <w:rPr>
          <w:rStyle w:val="StyleUnderline"/>
          <w:highlight w:val="cyan"/>
        </w:rPr>
        <w:t xml:space="preserve">This has occurred despite the threat of a US-inspired </w:t>
      </w:r>
      <w:proofErr w:type="spellStart"/>
      <w:r w:rsidRPr="001A0E88">
        <w:rPr>
          <w:rStyle w:val="StyleUnderline"/>
          <w:highlight w:val="cyan"/>
        </w:rPr>
        <w:t>TransPacific</w:t>
      </w:r>
      <w:proofErr w:type="spellEnd"/>
      <w:r w:rsidRPr="001A0E88">
        <w:rPr>
          <w:rStyle w:val="StyleUnderline"/>
          <w:highlight w:val="cyan"/>
        </w:rPr>
        <w:t xml:space="preserve"> Partnership Agreement that ties America’s friends in preferential commercial cooperation</w:t>
      </w:r>
      <w:r w:rsidRPr="008B396F">
        <w:rPr>
          <w:rStyle w:val="StyleUnderline"/>
        </w:rPr>
        <w:t xml:space="preserve"> </w:t>
      </w:r>
      <w:r>
        <w:t xml:space="preserve">at a time when the World Trade Organization is unable to make significant progress on trade facilitation. </w:t>
      </w:r>
      <w:r w:rsidRPr="001A0E88">
        <w:rPr>
          <w:rStyle w:val="StyleUnderline"/>
          <w:highlight w:val="cyan"/>
        </w:rPr>
        <w:t>India and China are not parties to the agreement. Under these circumstances, China has greater capacity to forge deeper commercial cooperation with the US than India</w:t>
      </w:r>
      <w:r w:rsidRPr="008B396F">
        <w:rPr>
          <w:rStyle w:val="StyleUnderline"/>
        </w:rPr>
        <w:t>.</w:t>
      </w:r>
    </w:p>
    <w:p w14:paraId="2263F05A" w14:textId="77777777" w:rsidR="00D9454C" w:rsidRDefault="00D9454C" w:rsidP="00D9454C">
      <w:pPr>
        <w:rPr>
          <w:sz w:val="16"/>
        </w:rPr>
      </w:pPr>
    </w:p>
    <w:p w14:paraId="60D614C7" w14:textId="77777777" w:rsidR="003B3B07" w:rsidRDefault="003B3B07" w:rsidP="00B21B31">
      <w:pPr>
        <w:rPr>
          <w:rStyle w:val="StyleUnderline"/>
        </w:rPr>
      </w:pPr>
    </w:p>
    <w:p w14:paraId="5F6D0E7D" w14:textId="4E50A5C9" w:rsidR="005D6DF5" w:rsidRDefault="00B4396E" w:rsidP="00B4396E">
      <w:pPr>
        <w:pStyle w:val="Heading2"/>
      </w:pPr>
      <w:r>
        <w:lastRenderedPageBreak/>
        <w:t>2NC</w:t>
      </w:r>
    </w:p>
    <w:p w14:paraId="45489D24" w14:textId="77777777" w:rsidR="002F1D9F" w:rsidRDefault="002F1D9F" w:rsidP="005D6DF5">
      <w:pPr>
        <w:rPr>
          <w:rStyle w:val="StyleUnderline"/>
        </w:rPr>
      </w:pPr>
    </w:p>
    <w:p w14:paraId="73E6C57A" w14:textId="7C976955" w:rsidR="00B4396E" w:rsidRDefault="00B4396E" w:rsidP="00890140">
      <w:pPr>
        <w:pStyle w:val="Heading3"/>
      </w:pPr>
      <w:r>
        <w:lastRenderedPageBreak/>
        <w:t xml:space="preserve">Uniqueness </w:t>
      </w:r>
      <w:r w:rsidR="000D0EC8">
        <w:t>Extension</w:t>
      </w:r>
    </w:p>
    <w:p w14:paraId="248CB551" w14:textId="678CCF0F" w:rsidR="00B4396E" w:rsidRDefault="00B4396E" w:rsidP="00B4396E">
      <w:pPr>
        <w:pStyle w:val="Heading4"/>
      </w:pPr>
      <w:r>
        <w:t>India is carefully watching China—increased military expenditure and communication with Japan and ASEAN show India’s worried about China</w:t>
      </w:r>
      <w:r w:rsidR="00100DEC">
        <w:t xml:space="preserve"> now. </w:t>
      </w:r>
    </w:p>
    <w:p w14:paraId="4514AA7C" w14:textId="77777777" w:rsidR="00B4396E" w:rsidRPr="00DD3C7C" w:rsidRDefault="00B4396E" w:rsidP="00B4396E">
      <w:pPr>
        <w:rPr>
          <w:sz w:val="18"/>
          <w:szCs w:val="18"/>
        </w:rPr>
      </w:pPr>
      <w:r>
        <w:rPr>
          <w:rStyle w:val="Style13ptBold"/>
        </w:rPr>
        <w:t xml:space="preserve">Curtis &amp; Cheng 11 </w:t>
      </w:r>
      <w:r>
        <w:rPr>
          <w:rStyle w:val="Style13ptBold"/>
          <w:b w:val="0"/>
          <w:sz w:val="18"/>
          <w:szCs w:val="18"/>
        </w:rPr>
        <w:t xml:space="preserve">(Curtis, Lisa. </w:t>
      </w:r>
      <w:proofErr w:type="gramStart"/>
      <w:r>
        <w:rPr>
          <w:rStyle w:val="Style13ptBold"/>
          <w:b w:val="0"/>
          <w:sz w:val="18"/>
          <w:szCs w:val="18"/>
        </w:rPr>
        <w:t>S</w:t>
      </w:r>
      <w:r w:rsidRPr="00DD3C7C">
        <w:rPr>
          <w:rStyle w:val="Style13ptBold"/>
          <w:b w:val="0"/>
          <w:sz w:val="18"/>
          <w:szCs w:val="18"/>
        </w:rPr>
        <w:t>enior research fellow on South Asia in The Heritage Foundation’s Asian Studies Center</w:t>
      </w:r>
      <w:r>
        <w:rPr>
          <w:rStyle w:val="Style13ptBold"/>
          <w:b w:val="0"/>
          <w:sz w:val="18"/>
          <w:szCs w:val="18"/>
        </w:rPr>
        <w:t>.</w:t>
      </w:r>
      <w:proofErr w:type="gramEnd"/>
      <w:r>
        <w:rPr>
          <w:rStyle w:val="Style13ptBold"/>
          <w:b w:val="0"/>
          <w:sz w:val="18"/>
          <w:szCs w:val="18"/>
        </w:rPr>
        <w:t xml:space="preserve"> Cheng, Dean. </w:t>
      </w:r>
      <w:r w:rsidRPr="00DD3C7C">
        <w:rPr>
          <w:rStyle w:val="Style13ptBold"/>
          <w:b w:val="0"/>
          <w:sz w:val="18"/>
          <w:szCs w:val="18"/>
        </w:rPr>
        <w:t>The Heritage Foundation's research fellow on Chinese political and security affairs.</w:t>
      </w:r>
      <w:r>
        <w:rPr>
          <w:rStyle w:val="Style13ptBold"/>
          <w:b w:val="0"/>
          <w:sz w:val="18"/>
          <w:szCs w:val="18"/>
        </w:rPr>
        <w:t>”</w:t>
      </w:r>
      <w:r w:rsidRPr="00DD3C7C">
        <w:t xml:space="preserve"> </w:t>
      </w:r>
      <w:r w:rsidRPr="00DD3C7C">
        <w:rPr>
          <w:rStyle w:val="Style13ptBold"/>
          <w:b w:val="0"/>
          <w:sz w:val="18"/>
          <w:szCs w:val="18"/>
        </w:rPr>
        <w:t>The China Challenge: A Strategic Vision for U.S.–India Relations</w:t>
      </w:r>
      <w:r>
        <w:rPr>
          <w:rStyle w:val="Style13ptBold"/>
          <w:b w:val="0"/>
          <w:sz w:val="18"/>
          <w:szCs w:val="18"/>
        </w:rPr>
        <w:t xml:space="preserve">”. </w:t>
      </w:r>
      <w:proofErr w:type="gramStart"/>
      <w:r>
        <w:rPr>
          <w:rStyle w:val="Style13ptBold"/>
          <w:b w:val="0"/>
          <w:sz w:val="18"/>
          <w:szCs w:val="18"/>
        </w:rPr>
        <w:t>The Heritage Foundation.</w:t>
      </w:r>
      <w:proofErr w:type="gramEnd"/>
      <w:r>
        <w:rPr>
          <w:rStyle w:val="Style13ptBold"/>
          <w:b w:val="0"/>
          <w:sz w:val="18"/>
          <w:szCs w:val="18"/>
        </w:rPr>
        <w:t xml:space="preserve"> July 18</w:t>
      </w:r>
      <w:r w:rsidRPr="00DD3C7C">
        <w:rPr>
          <w:rStyle w:val="Style13ptBold"/>
          <w:b w:val="0"/>
          <w:sz w:val="18"/>
          <w:szCs w:val="18"/>
          <w:vertAlign w:val="superscript"/>
        </w:rPr>
        <w:t>th</w:t>
      </w:r>
      <w:r>
        <w:rPr>
          <w:rStyle w:val="Style13ptBold"/>
          <w:b w:val="0"/>
          <w:sz w:val="18"/>
          <w:szCs w:val="18"/>
        </w:rPr>
        <w:t xml:space="preserve">, 2011. </w:t>
      </w:r>
      <w:hyperlink r:id="rId10" w:history="1">
        <w:r w:rsidRPr="00395F49">
          <w:rPr>
            <w:rStyle w:val="Hyperlink"/>
            <w:sz w:val="18"/>
            <w:szCs w:val="18"/>
          </w:rPr>
          <w:t>http://www.heritage.org/research/reports/2011/07/the-china-challenge-a-strategic-vision-for-us-india-relations</w:t>
        </w:r>
      </w:hyperlink>
      <w:r>
        <w:rPr>
          <w:rStyle w:val="Style13ptBold"/>
          <w:b w:val="0"/>
          <w:sz w:val="18"/>
          <w:szCs w:val="18"/>
        </w:rPr>
        <w:t xml:space="preserve">) </w:t>
      </w:r>
    </w:p>
    <w:p w14:paraId="44DD2A84" w14:textId="77777777" w:rsidR="00B4396E" w:rsidRPr="00482ED3" w:rsidRDefault="00B4396E" w:rsidP="00B4396E">
      <w:pPr>
        <w:rPr>
          <w:sz w:val="16"/>
        </w:rPr>
      </w:pPr>
      <w:r w:rsidRPr="00482ED3">
        <w:rPr>
          <w:sz w:val="16"/>
        </w:rPr>
        <w:t xml:space="preserve">India “Glancing” East For its part, </w:t>
      </w:r>
      <w:r w:rsidRPr="001A0E88">
        <w:rPr>
          <w:rStyle w:val="StyleUnderline"/>
          <w:highlight w:val="cyan"/>
        </w:rPr>
        <w:t>India is slowly building political and economic ties with</w:t>
      </w:r>
      <w:r w:rsidRPr="004F35E6">
        <w:rPr>
          <w:rStyle w:val="StyleUnderline"/>
        </w:rPr>
        <w:t xml:space="preserve"> the Association of Southeast Asian Nations (</w:t>
      </w:r>
      <w:r w:rsidRPr="001A0E88">
        <w:rPr>
          <w:rStyle w:val="StyleUnderline"/>
          <w:highlight w:val="cyan"/>
        </w:rPr>
        <w:t>ASEAN</w:t>
      </w:r>
      <w:r w:rsidRPr="00482ED3">
        <w:rPr>
          <w:sz w:val="16"/>
        </w:rPr>
        <w:t xml:space="preserve">) and the individual states of Southeast Asia, </w:t>
      </w:r>
      <w:r w:rsidRPr="001A0E88">
        <w:rPr>
          <w:rStyle w:val="StyleUnderline"/>
          <w:highlight w:val="cyan"/>
        </w:rPr>
        <w:t xml:space="preserve">which </w:t>
      </w:r>
      <w:r w:rsidRPr="001A0E88">
        <w:rPr>
          <w:rStyle w:val="StyleUnderline"/>
        </w:rPr>
        <w:t xml:space="preserve">generally </w:t>
      </w:r>
      <w:r w:rsidRPr="001A0E88">
        <w:rPr>
          <w:rStyle w:val="StyleUnderline"/>
          <w:highlight w:val="cyan"/>
        </w:rPr>
        <w:t>welcome India</w:t>
      </w:r>
      <w:r w:rsidRPr="001A0E88">
        <w:rPr>
          <w:rStyle w:val="StyleUnderline"/>
        </w:rPr>
        <w:t>’s involvement</w:t>
      </w:r>
      <w:r w:rsidRPr="001A0E88">
        <w:rPr>
          <w:rStyle w:val="StyleUnderline"/>
          <w:highlight w:val="cyan"/>
        </w:rPr>
        <w:t xml:space="preserve"> as a balance to growing Chinese influence</w:t>
      </w:r>
      <w:r w:rsidRPr="000D00F8">
        <w:rPr>
          <w:rStyle w:val="StyleUnderline"/>
        </w:rPr>
        <w:t>.</w:t>
      </w:r>
      <w:r w:rsidRPr="00482ED3">
        <w:rPr>
          <w:sz w:val="16"/>
        </w:rPr>
        <w:t xml:space="preserve"> India became a member of the East Asia Sum­mit in December 2005 and signed a free trade deal with the ASEAN countries in December 2008. </w:t>
      </w:r>
      <w:r w:rsidRPr="0085738E">
        <w:rPr>
          <w:rStyle w:val="StyleUnderline"/>
        </w:rPr>
        <w:t>India has also enhanced its naval profile in Southeast Asia</w:t>
      </w:r>
      <w:r w:rsidRPr="00482ED3">
        <w:rPr>
          <w:sz w:val="16"/>
        </w:rPr>
        <w:t xml:space="preserve">, holding periodic joint exercises with Singapore, Thailand, Vietnam, and Indonesia. Also </w:t>
      </w:r>
      <w:r w:rsidRPr="001A0E88">
        <w:rPr>
          <w:rStyle w:val="StyleUnderline"/>
          <w:highlight w:val="cyan"/>
        </w:rPr>
        <w:t>with an eye on China, India has prioritized strengthening relations</w:t>
      </w:r>
      <w:r w:rsidRPr="0085738E">
        <w:rPr>
          <w:rStyle w:val="StyleUnderline"/>
        </w:rPr>
        <w:t xml:space="preserve"> with Japan </w:t>
      </w:r>
      <w:r w:rsidRPr="001A0E88">
        <w:rPr>
          <w:rStyle w:val="StyleUnderline"/>
          <w:highlight w:val="cyan"/>
        </w:rPr>
        <w:t>through</w:t>
      </w:r>
      <w:r w:rsidRPr="0085738E">
        <w:rPr>
          <w:rStyle w:val="StyleUnderline"/>
        </w:rPr>
        <w:t xml:space="preserve"> increasing </w:t>
      </w:r>
      <w:r w:rsidRPr="001A0E88">
        <w:rPr>
          <w:rStyle w:val="StyleUnderline"/>
          <w:highlight w:val="cyan"/>
        </w:rPr>
        <w:t>military contacts, maritime cooperation, and trade</w:t>
      </w:r>
      <w:r w:rsidRPr="0085738E">
        <w:rPr>
          <w:rStyle w:val="StyleUnderline"/>
        </w:rPr>
        <w:t xml:space="preserve"> and investment ties</w:t>
      </w:r>
      <w:r w:rsidRPr="00482ED3">
        <w:rPr>
          <w:sz w:val="16"/>
        </w:rPr>
        <w:t xml:space="preserve">. Tokyo has pledged $4.5 billion in soft loans for the Delhi–Mumbai railway freight corridor, </w:t>
      </w:r>
      <w:r w:rsidRPr="0085738E">
        <w:rPr>
          <w:rStyle w:val="StyleUnderline"/>
        </w:rPr>
        <w:t>and the two sides inked a joint security declaration in 2008</w:t>
      </w:r>
      <w:r w:rsidRPr="00482ED3">
        <w:rPr>
          <w:sz w:val="16"/>
        </w:rPr>
        <w:t xml:space="preserve">, calling their partnership “an essential pillar for the future architecture of the region.”[26] In 2007 and 2009, Japan participated in the Malabar naval exercises in the Indian Ocean. </w:t>
      </w:r>
      <w:r w:rsidRPr="0085738E">
        <w:rPr>
          <w:rStyle w:val="StyleUnderline"/>
        </w:rPr>
        <w:t>In a significant turnaround from its past tough stance toward India’s nuclear program, Tokyo is currently negotiating a civil nuclear deal with New Delhi</w:t>
      </w:r>
      <w:proofErr w:type="gramStart"/>
      <w:r w:rsidRPr="0085738E">
        <w:rPr>
          <w:rStyle w:val="StyleUnderline"/>
        </w:rPr>
        <w:t>.</w:t>
      </w:r>
      <w:r w:rsidRPr="00482ED3">
        <w:rPr>
          <w:sz w:val="16"/>
        </w:rPr>
        <w:t>[</w:t>
      </w:r>
      <w:proofErr w:type="gramEnd"/>
      <w:r w:rsidRPr="00482ED3">
        <w:rPr>
          <w:sz w:val="16"/>
        </w:rPr>
        <w:t xml:space="preserve">27] Contesting the Seas… </w:t>
      </w:r>
      <w:r w:rsidRPr="008E6A97">
        <w:rPr>
          <w:rStyle w:val="StyleUnderline"/>
        </w:rPr>
        <w:t>Indo</w:t>
      </w:r>
      <w:r w:rsidRPr="0085738E">
        <w:rPr>
          <w:rStyle w:val="StyleUnderline"/>
        </w:rPr>
        <w:t xml:space="preserve">–Chinese strategic competition increasingly revolves around naval issues. </w:t>
      </w:r>
      <w:proofErr w:type="gramStart"/>
      <w:r w:rsidRPr="001A0E88">
        <w:rPr>
          <w:rStyle w:val="StyleUnderline"/>
          <w:highlight w:val="cyan"/>
        </w:rPr>
        <w:t>India views with concern the Chinese military presence in</w:t>
      </w:r>
      <w:r w:rsidRPr="0085738E">
        <w:rPr>
          <w:rStyle w:val="StyleUnderline"/>
        </w:rPr>
        <w:t xml:space="preserve"> and around t</w:t>
      </w:r>
      <w:r w:rsidRPr="001A0E88">
        <w:rPr>
          <w:rStyle w:val="StyleUnderline"/>
          <w:highlight w:val="cyan"/>
        </w:rPr>
        <w:t>he Indian Ocean and is</w:t>
      </w:r>
      <w:proofErr w:type="gramEnd"/>
      <w:r w:rsidRPr="001A0E88">
        <w:rPr>
          <w:rStyle w:val="StyleUnderline"/>
          <w:highlight w:val="cyan"/>
        </w:rPr>
        <w:t xml:space="preserve"> carefully considering what it means</w:t>
      </w:r>
      <w:r w:rsidRPr="0085738E">
        <w:rPr>
          <w:rStyle w:val="StyleUnderline"/>
        </w:rPr>
        <w:t xml:space="preserve"> for energy and sea-lane security</w:t>
      </w:r>
      <w:r w:rsidRPr="00482ED3">
        <w:rPr>
          <w:sz w:val="16"/>
        </w:rPr>
        <w:t xml:space="preserve">. </w:t>
      </w:r>
      <w:r w:rsidRPr="001A0E88">
        <w:rPr>
          <w:rStyle w:val="StyleUnderline"/>
          <w:highlight w:val="cyan"/>
        </w:rPr>
        <w:t xml:space="preserve">New Delhi is especially worried about Beijing’s </w:t>
      </w:r>
      <w:r w:rsidRPr="001A0E88">
        <w:rPr>
          <w:rStyle w:val="StyleUnderline"/>
        </w:rPr>
        <w:t xml:space="preserve">potential </w:t>
      </w:r>
      <w:r w:rsidRPr="001A0E88">
        <w:rPr>
          <w:rStyle w:val="StyleUnderline"/>
          <w:highlight w:val="cyan"/>
        </w:rPr>
        <w:t>naval expansion</w:t>
      </w:r>
      <w:r w:rsidRPr="00482ED3">
        <w:rPr>
          <w:sz w:val="16"/>
        </w:rPr>
        <w:t xml:space="preserve">, including the development of its first aircraft carrier. </w:t>
      </w:r>
      <w:r w:rsidRPr="001A0E88">
        <w:rPr>
          <w:rStyle w:val="StyleUnderline"/>
          <w:highlight w:val="cyan"/>
        </w:rPr>
        <w:t>India is steadily increasing its defense budgets</w:t>
      </w:r>
      <w:r w:rsidRPr="0085738E">
        <w:rPr>
          <w:rStyle w:val="StyleUnderline"/>
        </w:rPr>
        <w:t xml:space="preserve"> and focusing particular attention on building up its naval capabilities</w:t>
      </w:r>
      <w:r w:rsidRPr="00482ED3">
        <w:rPr>
          <w:sz w:val="16"/>
        </w:rPr>
        <w:t xml:space="preserve">. In February, New Delhi unveiled its 2011 budget with an 11 percent increase for defense. </w:t>
      </w:r>
      <w:r w:rsidRPr="001A0E88">
        <w:rPr>
          <w:rStyle w:val="StyleUnderline"/>
          <w:highlight w:val="cyan"/>
        </w:rPr>
        <w:t>India’s rising defense budgets and growing navy have begun to concern Beijing</w:t>
      </w:r>
      <w:r w:rsidRPr="0085738E">
        <w:rPr>
          <w:rStyle w:val="StyleUnderline"/>
        </w:rPr>
        <w:t>, as China’s energy lifeline</w:t>
      </w:r>
      <w:r w:rsidRPr="00482ED3">
        <w:rPr>
          <w:sz w:val="16"/>
        </w:rPr>
        <w:t xml:space="preserve"> that passes through the Indian Ocean side of the Malacca Strait</w:t>
      </w:r>
      <w:r w:rsidRPr="0085738E">
        <w:rPr>
          <w:rStyle w:val="StyleUnderline"/>
        </w:rPr>
        <w:t xml:space="preserve"> will increasingly be vulnerable to India’s naval presence</w:t>
      </w:r>
      <w:proofErr w:type="gramStart"/>
      <w:r w:rsidRPr="00482ED3">
        <w:rPr>
          <w:sz w:val="16"/>
        </w:rPr>
        <w:t>.[</w:t>
      </w:r>
      <w:proofErr w:type="gramEnd"/>
      <w:r w:rsidRPr="00482ED3">
        <w:rPr>
          <w:sz w:val="16"/>
        </w:rPr>
        <w:t>28] India has the world’s fifth-largest navy.[29] It already has one aircraft carrier and is striving to put into place three carriers by 2020 as part of its naval expansion and desire to project power throughout the Indian Ocean. Difficulties in defense procurement and deficiencies in its own shipbuilding sector, however, could stall India’s progress in developing its naval capabilities</w:t>
      </w:r>
      <w:proofErr w:type="gramStart"/>
      <w:r w:rsidRPr="00482ED3">
        <w:rPr>
          <w:sz w:val="16"/>
        </w:rPr>
        <w:t>.[</w:t>
      </w:r>
      <w:proofErr w:type="gramEnd"/>
      <w:r w:rsidRPr="00482ED3">
        <w:rPr>
          <w:sz w:val="16"/>
        </w:rPr>
        <w:t xml:space="preserve">30] </w:t>
      </w:r>
      <w:r w:rsidRPr="001A0E88">
        <w:rPr>
          <w:rStyle w:val="StyleUnderline"/>
          <w:highlight w:val="cyan"/>
        </w:rPr>
        <w:t>India has also carefully cultivated ties with the countries of the Indian Ocean rim</w:t>
      </w:r>
      <w:r w:rsidRPr="00482ED3">
        <w:rPr>
          <w:sz w:val="16"/>
        </w:rPr>
        <w:t xml:space="preserve">, including Mauritius, Maldives, Seychelles, and Madagascar, </w:t>
      </w:r>
      <w:r w:rsidRPr="0085738E">
        <w:rPr>
          <w:rStyle w:val="StyleUnderline"/>
        </w:rPr>
        <w:t>providing these countries with naval support, such as offshore naval patrol vessels and staff and training</w:t>
      </w:r>
      <w:r w:rsidRPr="00482ED3">
        <w:rPr>
          <w:sz w:val="16"/>
        </w:rPr>
        <w:t>.[31] In February 2008, India convened the Indian Ocean Naval Symposium, inviting participants from the littoral states to discuss maritime security. The United Arab Emirates hosted the second conference in May 2010</w:t>
      </w:r>
      <w:proofErr w:type="gramStart"/>
      <w:r w:rsidRPr="00482ED3">
        <w:rPr>
          <w:sz w:val="16"/>
        </w:rPr>
        <w:t>.[</w:t>
      </w:r>
      <w:proofErr w:type="gramEnd"/>
      <w:r w:rsidRPr="00482ED3">
        <w:rPr>
          <w:sz w:val="16"/>
        </w:rPr>
        <w:t xml:space="preserve">32] </w:t>
      </w:r>
      <w:r w:rsidRPr="00D86377">
        <w:rPr>
          <w:rStyle w:val="StyleUnderline"/>
          <w:highlight w:val="cyan"/>
        </w:rPr>
        <w:t>India is pursuing better ties with Vietnam to try to check Chinese naval influence and access to the Indian Ocean</w:t>
      </w:r>
      <w:r w:rsidRPr="00D86377">
        <w:rPr>
          <w:sz w:val="16"/>
          <w:highlight w:val="cyan"/>
        </w:rPr>
        <w:t>.[</w:t>
      </w:r>
      <w:r w:rsidRPr="00482ED3">
        <w:rPr>
          <w:sz w:val="16"/>
        </w:rPr>
        <w:t xml:space="preserve">33] New Delhi initiated a new security partnership with Hanoi in 2000 that emphasized defense training, supply of advanced weaponry, and the potential for India to gain access to the South China Sea through the Cam </w:t>
      </w:r>
      <w:proofErr w:type="spellStart"/>
      <w:r w:rsidRPr="00482ED3">
        <w:rPr>
          <w:sz w:val="16"/>
        </w:rPr>
        <w:t>Ranh</w:t>
      </w:r>
      <w:proofErr w:type="spellEnd"/>
      <w:r w:rsidRPr="00482ED3">
        <w:rPr>
          <w:sz w:val="16"/>
        </w:rPr>
        <w:t xml:space="preserve"> Bay naval and air base. </w:t>
      </w:r>
      <w:r w:rsidRPr="00670C81">
        <w:rPr>
          <w:rStyle w:val="StyleUnderline"/>
        </w:rPr>
        <w:t>Indian officials have long understood the importance of Vietnam in the South China Sea and its potential to balance the Chinese naval presence in the Indian Ocean</w:t>
      </w:r>
      <w:proofErr w:type="gramStart"/>
      <w:r w:rsidRPr="00482ED3">
        <w:rPr>
          <w:sz w:val="16"/>
        </w:rPr>
        <w:t>.[</w:t>
      </w:r>
      <w:proofErr w:type="gramEnd"/>
      <w:r w:rsidRPr="00482ED3">
        <w:rPr>
          <w:sz w:val="16"/>
        </w:rPr>
        <w:t xml:space="preserve">34] The Vietnamese have demurred on granting India access to Cam </w:t>
      </w:r>
      <w:proofErr w:type="spellStart"/>
      <w:r w:rsidRPr="00482ED3">
        <w:rPr>
          <w:sz w:val="16"/>
        </w:rPr>
        <w:t>Ranh</w:t>
      </w:r>
      <w:proofErr w:type="spellEnd"/>
      <w:r w:rsidRPr="00482ED3">
        <w:rPr>
          <w:sz w:val="16"/>
        </w:rPr>
        <w:t xml:space="preserve"> Bay, and the Vietnamese–Indian security partnership remains limited. </w:t>
      </w:r>
      <w:r w:rsidRPr="00670C81">
        <w:rPr>
          <w:rStyle w:val="StyleUnderline"/>
        </w:rPr>
        <w:t>Vietnam has supported India in its quest for a permanent seat on the United Nations Security Council</w:t>
      </w:r>
      <w:r w:rsidRPr="00482ED3">
        <w:rPr>
          <w:sz w:val="16"/>
        </w:rPr>
        <w:t xml:space="preserve"> and has helped to block Pakistan’s bid for membership in the ASEAN Regional Forum. </w:t>
      </w:r>
      <w:r w:rsidRPr="00D86377">
        <w:rPr>
          <w:rStyle w:val="StyleUnderline"/>
          <w:highlight w:val="cyan"/>
        </w:rPr>
        <w:t>China</w:t>
      </w:r>
      <w:r w:rsidRPr="00670C81">
        <w:rPr>
          <w:rStyle w:val="StyleUnderline"/>
        </w:rPr>
        <w:t xml:space="preserve">, meanwhile, </w:t>
      </w:r>
      <w:r w:rsidRPr="00D86377">
        <w:rPr>
          <w:rStyle w:val="StyleUnderline"/>
          <w:highlight w:val="cyan"/>
        </w:rPr>
        <w:t>increasingly sees India as a maritime as well as a land threat</w:t>
      </w:r>
      <w:r w:rsidRPr="00670C81">
        <w:rPr>
          <w:rStyle w:val="StyleUnderline"/>
        </w:rPr>
        <w:t>. An assessment of the Indian military published by the PLA’s National Defense University Press observes that</w:t>
      </w:r>
      <w:r w:rsidRPr="00482ED3">
        <w:rPr>
          <w:sz w:val="16"/>
        </w:rPr>
        <w:t xml:space="preserve">, since the 1970s, </w:t>
      </w:r>
      <w:r w:rsidRPr="00D86377">
        <w:rPr>
          <w:rStyle w:val="StyleUnderline"/>
          <w:highlight w:val="cyan"/>
        </w:rPr>
        <w:t xml:space="preserve">India has increasingly shifted its strategic attention toward the </w:t>
      </w:r>
      <w:r w:rsidRPr="00D86377">
        <w:rPr>
          <w:rStyle w:val="StyleUnderline"/>
          <w:highlight w:val="cyan"/>
        </w:rPr>
        <w:lastRenderedPageBreak/>
        <w:t>Indian Ocean</w:t>
      </w:r>
      <w:proofErr w:type="gramStart"/>
      <w:r w:rsidRPr="00D86377">
        <w:rPr>
          <w:sz w:val="16"/>
          <w:highlight w:val="cyan"/>
        </w:rPr>
        <w:t>.</w:t>
      </w:r>
      <w:r w:rsidRPr="00482ED3">
        <w:rPr>
          <w:sz w:val="16"/>
        </w:rPr>
        <w:t>[</w:t>
      </w:r>
      <w:proofErr w:type="gramEnd"/>
      <w:r w:rsidRPr="00482ED3">
        <w:rPr>
          <w:sz w:val="16"/>
        </w:rPr>
        <w:t>35] In the Chinese view, this shift began in the wake of the 1971 Indo–Pakistani War, with increased construction of naval bases and forces and a concomitant expansion of Indian strategic guiding thoughts (</w:t>
      </w:r>
      <w:proofErr w:type="spellStart"/>
      <w:r w:rsidRPr="00482ED3">
        <w:rPr>
          <w:sz w:val="16"/>
        </w:rPr>
        <w:t>zhanlue</w:t>
      </w:r>
      <w:proofErr w:type="spellEnd"/>
      <w:r w:rsidRPr="00482ED3">
        <w:rPr>
          <w:sz w:val="16"/>
        </w:rPr>
        <w:t xml:space="preserve"> </w:t>
      </w:r>
      <w:proofErr w:type="spellStart"/>
      <w:r w:rsidRPr="00482ED3">
        <w:rPr>
          <w:sz w:val="16"/>
        </w:rPr>
        <w:t>zhidao</w:t>
      </w:r>
      <w:proofErr w:type="spellEnd"/>
      <w:r w:rsidRPr="00482ED3">
        <w:rPr>
          <w:sz w:val="16"/>
        </w:rPr>
        <w:t xml:space="preserve"> </w:t>
      </w:r>
      <w:proofErr w:type="spellStart"/>
      <w:r w:rsidRPr="00482ED3">
        <w:rPr>
          <w:sz w:val="16"/>
        </w:rPr>
        <w:t>sixiang</w:t>
      </w:r>
      <w:proofErr w:type="spellEnd"/>
      <w:r w:rsidRPr="00482ED3">
        <w:rPr>
          <w:sz w:val="16"/>
        </w:rPr>
        <w:t xml:space="preserve">) to the Indian Ocean,[36] and accelerated in the 1980s with the dispatch of Indian troops to Sri Lanka and the Maldives. </w:t>
      </w:r>
      <w:r w:rsidRPr="00670C81">
        <w:rPr>
          <w:rStyle w:val="StyleUnderline"/>
        </w:rPr>
        <w:t>While some of this naval effort is seen as being aimed at other states in the Indian Ocean region,</w:t>
      </w:r>
      <w:r w:rsidRPr="00482ED3">
        <w:rPr>
          <w:sz w:val="16"/>
        </w:rPr>
        <w:t xml:space="preserve"> especially Pakistan, </w:t>
      </w:r>
      <w:r w:rsidRPr="00E07D34">
        <w:rPr>
          <w:rStyle w:val="StyleUnderline"/>
          <w:highlight w:val="cyan"/>
        </w:rPr>
        <w:t>the Chinese assessment also sees the Indian naval buildup as aimed at extra-regional military powers</w:t>
      </w:r>
      <w:r w:rsidRPr="00670C81">
        <w:rPr>
          <w:rStyle w:val="StyleUnderline"/>
        </w:rPr>
        <w:t>.</w:t>
      </w:r>
      <w:r>
        <w:rPr>
          <w:rStyle w:val="StyleUnderline"/>
        </w:rPr>
        <w:t xml:space="preserve"> </w:t>
      </w:r>
      <w:r w:rsidRPr="00670C81">
        <w:rPr>
          <w:rStyle w:val="StyleUnderline"/>
        </w:rPr>
        <w:t>China’s growing dependence on maritime commerce to sustain its economy inevitably heightens its concern over Indian naval capabilities</w:t>
      </w:r>
      <w:r w:rsidRPr="00482ED3">
        <w:rPr>
          <w:sz w:val="16"/>
        </w:rPr>
        <w:t xml:space="preserve">. </w:t>
      </w:r>
      <w:r w:rsidRPr="00670C81">
        <w:rPr>
          <w:rStyle w:val="StyleUnderline"/>
        </w:rPr>
        <w:t>The Chinese assessment is that the Indian military has expanded its area of operations westward</w:t>
      </w:r>
      <w:r w:rsidRPr="00482ED3">
        <w:rPr>
          <w:sz w:val="16"/>
        </w:rPr>
        <w:t xml:space="preserve"> to the Persian Gulf and eastward to the Straits of Malacca, encompassing the key sea lanes of communications (SLOCs) that Chinese oil imports must transit. </w:t>
      </w:r>
      <w:r w:rsidRPr="00E07D34">
        <w:rPr>
          <w:rStyle w:val="StyleUnderline"/>
          <w:highlight w:val="cyan"/>
        </w:rPr>
        <w:t>As China modernizes its navy, there</w:t>
      </w:r>
      <w:r w:rsidRPr="0085738E">
        <w:rPr>
          <w:rStyle w:val="StyleUnderline"/>
        </w:rPr>
        <w:t xml:space="preserve"> </w:t>
      </w:r>
      <w:r w:rsidRPr="00E07D34">
        <w:rPr>
          <w:rStyle w:val="StyleUnderline"/>
          <w:highlight w:val="cyan"/>
        </w:rPr>
        <w:t>is</w:t>
      </w:r>
      <w:r w:rsidRPr="0085738E">
        <w:rPr>
          <w:rStyle w:val="StyleUnderline"/>
        </w:rPr>
        <w:t xml:space="preserve"> some </w:t>
      </w:r>
      <w:r w:rsidRPr="00E07D34">
        <w:rPr>
          <w:rStyle w:val="StyleUnderline"/>
          <w:highlight w:val="cyan"/>
        </w:rPr>
        <w:t>potential for the PLA to establish a</w:t>
      </w:r>
      <w:r w:rsidRPr="0085738E">
        <w:rPr>
          <w:rStyle w:val="StyleUnderline"/>
        </w:rPr>
        <w:t xml:space="preserve"> greater </w:t>
      </w:r>
      <w:r w:rsidRPr="00E07D34">
        <w:rPr>
          <w:rStyle w:val="StyleUnderline"/>
          <w:highlight w:val="cyan"/>
        </w:rPr>
        <w:t>presence in the Indian Ocean. India fears</w:t>
      </w:r>
      <w:r w:rsidRPr="00482ED3">
        <w:rPr>
          <w:sz w:val="16"/>
        </w:rPr>
        <w:t>—a fear associated with China’s port construction activities in Burma, Sri Lanka, Pakistan, and potentially Bangladesh—</w:t>
      </w:r>
      <w:r w:rsidRPr="00E07D34">
        <w:rPr>
          <w:rStyle w:val="StyleUnderline"/>
          <w:highlight w:val="cyan"/>
        </w:rPr>
        <w:t>that</w:t>
      </w:r>
      <w:r w:rsidRPr="0085738E">
        <w:rPr>
          <w:rStyle w:val="StyleUnderline"/>
        </w:rPr>
        <w:t xml:space="preserve"> these </w:t>
      </w:r>
      <w:r w:rsidRPr="00E07D34">
        <w:rPr>
          <w:rStyle w:val="StyleUnderline"/>
          <w:highlight w:val="cyan"/>
        </w:rPr>
        <w:t>commercial ports might become naval ports</w:t>
      </w:r>
      <w:r w:rsidRPr="0085738E">
        <w:rPr>
          <w:rStyle w:val="StyleUnderline"/>
        </w:rPr>
        <w:t xml:space="preserve"> of call. With China’s acquisition of several new nuclear-powered attack submarines and additional diesel-electric submarines</w:t>
      </w:r>
      <w:r w:rsidRPr="00482ED3">
        <w:rPr>
          <w:sz w:val="16"/>
        </w:rPr>
        <w:t xml:space="preserve">, and also the introduction of an aircraft carrier (the Shi Lang), the </w:t>
      </w:r>
      <w:r w:rsidRPr="0085738E">
        <w:rPr>
          <w:rStyle w:val="StyleUnderline"/>
        </w:rPr>
        <w:t>PLA navy may choose to establish a longer-term, sustained presence in the Indian Ocean</w:t>
      </w:r>
      <w:r w:rsidRPr="00482ED3">
        <w:rPr>
          <w:sz w:val="16"/>
        </w:rPr>
        <w:t>, in part to help safeguard its SLOCs. …</w:t>
      </w:r>
      <w:proofErr w:type="gramStart"/>
      <w:r w:rsidRPr="00993B06">
        <w:rPr>
          <w:rStyle w:val="StyleUnderline"/>
        </w:rPr>
        <w:t>and</w:t>
      </w:r>
      <w:proofErr w:type="gramEnd"/>
      <w:r w:rsidRPr="00993B06">
        <w:rPr>
          <w:rStyle w:val="StyleUnderline"/>
        </w:rPr>
        <w:t xml:space="preserve"> Space</w:t>
      </w:r>
      <w:r w:rsidRPr="00482ED3">
        <w:rPr>
          <w:sz w:val="16"/>
        </w:rPr>
        <w:t xml:space="preserve">. </w:t>
      </w:r>
      <w:r w:rsidRPr="00E07D34">
        <w:rPr>
          <w:rStyle w:val="StyleUnderline"/>
          <w:highlight w:val="cyan"/>
        </w:rPr>
        <w:t>India has given indications that it is developing a military space program to match China’s expanding space capabilities</w:t>
      </w:r>
      <w:r w:rsidRPr="00482ED3">
        <w:rPr>
          <w:sz w:val="16"/>
        </w:rPr>
        <w:t xml:space="preserve">. New Delhi has an advanced civilian space program and launches satellites for other countries, including Israel. </w:t>
      </w:r>
      <w:r w:rsidRPr="00993B06">
        <w:rPr>
          <w:rStyle w:val="StyleUnderline"/>
        </w:rPr>
        <w:t>Officials from the Indian Space Research Organization (ISRO) have announced their aim to use satellite-based communication and navigation systems for “security needs</w:t>
      </w:r>
      <w:r w:rsidRPr="00482ED3">
        <w:rPr>
          <w:sz w:val="16"/>
        </w:rPr>
        <w:t xml:space="preserve">.”[37] In 2010, the Indian Ministry of Defense unveiled plans for dedicated military satellites for all three of its defense services. Still, India’s space budget is one-third of China’s, which is publicly stated as about $2.2 billion. There are also reports that </w:t>
      </w:r>
      <w:r w:rsidRPr="00E07D34">
        <w:rPr>
          <w:rStyle w:val="StyleUnderline"/>
          <w:highlight w:val="cyan"/>
        </w:rPr>
        <w:t>India has shown growing interest in an anti-satellite</w:t>
      </w:r>
      <w:r w:rsidRPr="00482ED3">
        <w:rPr>
          <w:sz w:val="16"/>
        </w:rPr>
        <w:t xml:space="preserve"> (ASAT) </w:t>
      </w:r>
      <w:r w:rsidRPr="00E07D34">
        <w:rPr>
          <w:rStyle w:val="StyleUnderline"/>
          <w:highlight w:val="cyan"/>
        </w:rPr>
        <w:t>capability</w:t>
      </w:r>
      <w:proofErr w:type="gramStart"/>
      <w:r w:rsidRPr="00482ED3">
        <w:rPr>
          <w:sz w:val="16"/>
        </w:rPr>
        <w:t>.[</w:t>
      </w:r>
      <w:proofErr w:type="gramEnd"/>
      <w:r w:rsidRPr="00482ED3">
        <w:rPr>
          <w:sz w:val="16"/>
        </w:rPr>
        <w:t xml:space="preserve">38] Media reports from March 2011 about </w:t>
      </w:r>
      <w:r w:rsidRPr="00993B06">
        <w:rPr>
          <w:rStyle w:val="StyleUnderline"/>
        </w:rPr>
        <w:t>India’s ballistic missile defense (BMD) program provide indications that such a system might also have ASAT missions</w:t>
      </w:r>
      <w:r w:rsidRPr="00482ED3">
        <w:rPr>
          <w:sz w:val="16"/>
        </w:rPr>
        <w:t xml:space="preserve">.[39] At this point, </w:t>
      </w:r>
      <w:r w:rsidRPr="00E07D34">
        <w:rPr>
          <w:rStyle w:val="StyleUnderline"/>
          <w:highlight w:val="cyan"/>
        </w:rPr>
        <w:t>China’s ability to exploit space significantly outpaces India’</w:t>
      </w:r>
      <w:r w:rsidRPr="00993B06">
        <w:rPr>
          <w:rStyle w:val="StyleUnderline"/>
        </w:rPr>
        <w:t>s.</w:t>
      </w:r>
      <w:r w:rsidRPr="00482ED3">
        <w:rPr>
          <w:sz w:val="16"/>
        </w:rPr>
        <w:t xml:space="preserve"> China fields an array of satellite systems, including an indigenous satellite navigation system (the </w:t>
      </w:r>
      <w:proofErr w:type="spellStart"/>
      <w:r w:rsidRPr="00482ED3">
        <w:rPr>
          <w:sz w:val="16"/>
        </w:rPr>
        <w:t>Beidou</w:t>
      </w:r>
      <w:proofErr w:type="spellEnd"/>
      <w:r w:rsidRPr="00482ED3">
        <w:rPr>
          <w:sz w:val="16"/>
        </w:rPr>
        <w:t xml:space="preserve">/Compass array); a variety of Earth-imaging satellites (e.g., the </w:t>
      </w:r>
      <w:proofErr w:type="spellStart"/>
      <w:r w:rsidRPr="00482ED3">
        <w:rPr>
          <w:sz w:val="16"/>
        </w:rPr>
        <w:t>Ziyuan</w:t>
      </w:r>
      <w:proofErr w:type="spellEnd"/>
      <w:r w:rsidRPr="00482ED3">
        <w:rPr>
          <w:sz w:val="16"/>
        </w:rPr>
        <w:t xml:space="preserve"> electro-optical system and the </w:t>
      </w:r>
      <w:proofErr w:type="spellStart"/>
      <w:r w:rsidRPr="00482ED3">
        <w:rPr>
          <w:sz w:val="16"/>
        </w:rPr>
        <w:t>Yaogan</w:t>
      </w:r>
      <w:proofErr w:type="spellEnd"/>
      <w:r w:rsidRPr="00482ED3">
        <w:rPr>
          <w:sz w:val="16"/>
        </w:rPr>
        <w:t xml:space="preserve"> system, which includes both electro-optical and synthetic aperture radar satellites); and a tested anti-satellite system. </w:t>
      </w:r>
      <w:r w:rsidRPr="00993B06">
        <w:rPr>
          <w:rStyle w:val="StyleUnderline"/>
        </w:rPr>
        <w:t xml:space="preserve">Not only </w:t>
      </w:r>
      <w:r w:rsidRPr="00E07D34">
        <w:rPr>
          <w:rStyle w:val="StyleUnderline"/>
        </w:rPr>
        <w:t xml:space="preserve">do </w:t>
      </w:r>
      <w:r w:rsidRPr="00E07D34">
        <w:rPr>
          <w:rStyle w:val="StyleUnderline"/>
          <w:highlight w:val="cyan"/>
        </w:rPr>
        <w:t>Chinese satellites provide a surveillance and reconnaissance capability against India,</w:t>
      </w:r>
      <w:r w:rsidRPr="00E07D34">
        <w:rPr>
          <w:rStyle w:val="StyleUnderline"/>
        </w:rPr>
        <w:t xml:space="preserve"> but </w:t>
      </w:r>
      <w:r w:rsidRPr="00E07D34">
        <w:rPr>
          <w:rStyle w:val="StyleUnderline"/>
          <w:highlight w:val="cyan"/>
        </w:rPr>
        <w:t>they</w:t>
      </w:r>
      <w:r w:rsidRPr="00E07D34">
        <w:rPr>
          <w:rStyle w:val="StyleUnderline"/>
        </w:rPr>
        <w:t xml:space="preserve"> could </w:t>
      </w:r>
      <w:r w:rsidRPr="00E07D34">
        <w:rPr>
          <w:rStyle w:val="StyleUnderline"/>
          <w:highlight w:val="cyan"/>
        </w:rPr>
        <w:t>also help target China’s anti-ship ballistic missile system</w:t>
      </w:r>
      <w:r w:rsidRPr="00993B06">
        <w:rPr>
          <w:rStyle w:val="StyleUnderline"/>
        </w:rPr>
        <w:t xml:space="preserve"> against Indian and American aircraft carriers.</w:t>
      </w:r>
    </w:p>
    <w:p w14:paraId="7A0D0ABB" w14:textId="77777777" w:rsidR="00B4396E" w:rsidRDefault="00B4396E" w:rsidP="00B4396E">
      <w:pPr>
        <w:pStyle w:val="Heading4"/>
      </w:pPr>
      <w:r>
        <w:t>Chinese expansion and aggression is putting pressure on India to act—U.S. engagement with India and support for their military is key to check China</w:t>
      </w:r>
    </w:p>
    <w:p w14:paraId="616193FA" w14:textId="77777777" w:rsidR="00B4396E" w:rsidRPr="0073175C" w:rsidRDefault="00B4396E" w:rsidP="00B4396E">
      <w:pPr>
        <w:rPr>
          <w:rStyle w:val="Style13ptBold"/>
          <w:b w:val="0"/>
          <w:sz w:val="18"/>
          <w:szCs w:val="18"/>
        </w:rPr>
      </w:pPr>
      <w:proofErr w:type="spellStart"/>
      <w:r>
        <w:rPr>
          <w:rStyle w:val="Style13ptBold"/>
        </w:rPr>
        <w:t>Saurabh</w:t>
      </w:r>
      <w:proofErr w:type="spellEnd"/>
      <w:r>
        <w:rPr>
          <w:rStyle w:val="Style13ptBold"/>
        </w:rPr>
        <w:t xml:space="preserve"> 15 </w:t>
      </w:r>
      <w:r>
        <w:rPr>
          <w:rStyle w:val="Style13ptBold"/>
          <w:b w:val="0"/>
          <w:sz w:val="18"/>
          <w:szCs w:val="18"/>
        </w:rPr>
        <w:t>(</w:t>
      </w:r>
      <w:proofErr w:type="spellStart"/>
      <w:r>
        <w:rPr>
          <w:rStyle w:val="Style13ptBold"/>
          <w:b w:val="0"/>
          <w:sz w:val="18"/>
          <w:szCs w:val="18"/>
        </w:rPr>
        <w:t>Saurabh</w:t>
      </w:r>
      <w:proofErr w:type="spellEnd"/>
      <w:r>
        <w:rPr>
          <w:rStyle w:val="Style13ptBold"/>
          <w:b w:val="0"/>
          <w:sz w:val="18"/>
          <w:szCs w:val="18"/>
        </w:rPr>
        <w:t xml:space="preserve">, </w:t>
      </w:r>
      <w:proofErr w:type="spellStart"/>
      <w:r>
        <w:rPr>
          <w:rStyle w:val="Style13ptBold"/>
          <w:b w:val="0"/>
          <w:sz w:val="18"/>
          <w:szCs w:val="18"/>
        </w:rPr>
        <w:t>Punit</w:t>
      </w:r>
      <w:proofErr w:type="spellEnd"/>
      <w:r>
        <w:rPr>
          <w:rStyle w:val="Style13ptBold"/>
          <w:b w:val="0"/>
          <w:sz w:val="18"/>
          <w:szCs w:val="18"/>
        </w:rPr>
        <w:t xml:space="preserve">. </w:t>
      </w:r>
      <w:proofErr w:type="gramStart"/>
      <w:r>
        <w:rPr>
          <w:rStyle w:val="Style13ptBold"/>
          <w:b w:val="0"/>
          <w:sz w:val="18"/>
          <w:szCs w:val="18"/>
        </w:rPr>
        <w:t>S</w:t>
      </w:r>
      <w:r w:rsidRPr="0073175C">
        <w:rPr>
          <w:rStyle w:val="Style13ptBold"/>
          <w:b w:val="0"/>
          <w:sz w:val="18"/>
          <w:szCs w:val="18"/>
        </w:rPr>
        <w:t>enior faculty member at International Centre for Entrepreneurship &amp; Career Development</w:t>
      </w:r>
      <w:r>
        <w:rPr>
          <w:rStyle w:val="Style13ptBold"/>
          <w:b w:val="0"/>
          <w:sz w:val="18"/>
          <w:szCs w:val="18"/>
        </w:rPr>
        <w:t>.</w:t>
      </w:r>
      <w:proofErr w:type="gramEnd"/>
      <w:r>
        <w:rPr>
          <w:rStyle w:val="Style13ptBold"/>
          <w:b w:val="0"/>
          <w:sz w:val="18"/>
          <w:szCs w:val="18"/>
        </w:rPr>
        <w:t xml:space="preserve"> “</w:t>
      </w:r>
      <w:r w:rsidRPr="0073175C">
        <w:rPr>
          <w:rStyle w:val="Style13ptBold"/>
          <w:b w:val="0"/>
          <w:sz w:val="18"/>
          <w:szCs w:val="18"/>
        </w:rPr>
        <w:t>Opinion: India and U.S. Grow Closer Against a Backdrop of An Expansionist China</w:t>
      </w:r>
      <w:r>
        <w:rPr>
          <w:rStyle w:val="Style13ptBold"/>
          <w:b w:val="0"/>
          <w:sz w:val="18"/>
          <w:szCs w:val="18"/>
        </w:rPr>
        <w:t xml:space="preserve">”. </w:t>
      </w:r>
      <w:proofErr w:type="gramStart"/>
      <w:r w:rsidRPr="0073175C">
        <w:rPr>
          <w:rStyle w:val="Style13ptBold"/>
          <w:b w:val="0"/>
          <w:sz w:val="18"/>
          <w:szCs w:val="18"/>
        </w:rPr>
        <w:t>U.S. Naval Institute</w:t>
      </w:r>
      <w:r>
        <w:rPr>
          <w:rStyle w:val="Style13ptBold"/>
          <w:b w:val="0"/>
          <w:sz w:val="18"/>
          <w:szCs w:val="18"/>
        </w:rPr>
        <w:t xml:space="preserve"> News.</w:t>
      </w:r>
      <w:proofErr w:type="gramEnd"/>
      <w:r>
        <w:rPr>
          <w:rStyle w:val="Style13ptBold"/>
          <w:b w:val="0"/>
          <w:sz w:val="18"/>
          <w:szCs w:val="18"/>
        </w:rPr>
        <w:t xml:space="preserve"> June 15</w:t>
      </w:r>
      <w:r w:rsidRPr="0073175C">
        <w:rPr>
          <w:rStyle w:val="Style13ptBold"/>
          <w:b w:val="0"/>
          <w:sz w:val="18"/>
          <w:szCs w:val="18"/>
          <w:vertAlign w:val="superscript"/>
        </w:rPr>
        <w:t>th</w:t>
      </w:r>
      <w:r>
        <w:rPr>
          <w:rStyle w:val="Style13ptBold"/>
          <w:b w:val="0"/>
          <w:sz w:val="18"/>
          <w:szCs w:val="18"/>
        </w:rPr>
        <w:t xml:space="preserve">, 2015. </w:t>
      </w:r>
      <w:hyperlink r:id="rId11" w:history="1">
        <w:r w:rsidRPr="00395F49">
          <w:rPr>
            <w:rStyle w:val="Hyperlink"/>
            <w:sz w:val="18"/>
            <w:szCs w:val="18"/>
          </w:rPr>
          <w:t>https://news.usni.org/2015/06/15/opinion-india-and-u-s-grow-closer-against-a-backdrop-of-an-expansionist-china</w:t>
        </w:r>
      </w:hyperlink>
      <w:r>
        <w:rPr>
          <w:rStyle w:val="Style13ptBold"/>
          <w:b w:val="0"/>
          <w:sz w:val="18"/>
          <w:szCs w:val="18"/>
        </w:rPr>
        <w:t xml:space="preserve">) </w:t>
      </w:r>
    </w:p>
    <w:p w14:paraId="7776DB52" w14:textId="77777777" w:rsidR="00B4396E" w:rsidRDefault="00B4396E" w:rsidP="00B4396E">
      <w:pPr>
        <w:rPr>
          <w:rStyle w:val="StyleUnderline"/>
        </w:rPr>
      </w:pPr>
      <w:r w:rsidRPr="005D6DF5">
        <w:rPr>
          <w:rStyle w:val="StyleUnderline"/>
        </w:rPr>
        <w:t>I</w:t>
      </w:r>
      <w:r w:rsidRPr="00E07D34">
        <w:rPr>
          <w:rStyle w:val="StyleUnderline"/>
          <w:highlight w:val="cyan"/>
        </w:rPr>
        <w:t>ndo-U.S. relations</w:t>
      </w:r>
      <w:r w:rsidRPr="005D6DF5">
        <w:rPr>
          <w:rStyle w:val="StyleUnderline"/>
        </w:rPr>
        <w:t xml:space="preserve"> have been the </w:t>
      </w:r>
      <w:proofErr w:type="gramStart"/>
      <w:r w:rsidRPr="005D6DF5">
        <w:rPr>
          <w:rStyle w:val="StyleUnderline"/>
        </w:rPr>
        <w:t>subject</w:t>
      </w:r>
      <w:proofErr w:type="gramEnd"/>
      <w:r w:rsidRPr="005D6DF5">
        <w:rPr>
          <w:rStyle w:val="StyleUnderline"/>
        </w:rPr>
        <w:t xml:space="preserve"> of interest for many policy analysts</w:t>
      </w:r>
      <w:r w:rsidRPr="0073175C">
        <w:rPr>
          <w:sz w:val="16"/>
          <w:szCs w:val="22"/>
        </w:rPr>
        <w:t xml:space="preserve"> and with the emergence of an economic and military powerhouse in India, </w:t>
      </w:r>
      <w:r w:rsidRPr="005D6DF5">
        <w:rPr>
          <w:rStyle w:val="StyleUnderline"/>
        </w:rPr>
        <w:t xml:space="preserve">they </w:t>
      </w:r>
      <w:r w:rsidRPr="00E07D34">
        <w:rPr>
          <w:rStyle w:val="StyleUnderline"/>
          <w:highlight w:val="cyan"/>
        </w:rPr>
        <w:t>have major implications for the U</w:t>
      </w:r>
      <w:r w:rsidRPr="005D6DF5">
        <w:rPr>
          <w:rStyle w:val="StyleUnderline"/>
        </w:rPr>
        <w:t xml:space="preserve">nited </w:t>
      </w:r>
      <w:r w:rsidRPr="00E07D34">
        <w:rPr>
          <w:rStyle w:val="StyleUnderline"/>
          <w:highlight w:val="cyan"/>
        </w:rPr>
        <w:t>S</w:t>
      </w:r>
      <w:r w:rsidRPr="005D6DF5">
        <w:rPr>
          <w:rStyle w:val="StyleUnderline"/>
        </w:rPr>
        <w:t xml:space="preserve">tates </w:t>
      </w:r>
      <w:r w:rsidRPr="00E07D34">
        <w:rPr>
          <w:rStyle w:val="StyleUnderline"/>
          <w:highlight w:val="cyan"/>
        </w:rPr>
        <w:t>and rest of the world</w:t>
      </w:r>
      <w:r w:rsidRPr="005D6DF5">
        <w:rPr>
          <w:rStyle w:val="StyleUnderline"/>
        </w:rPr>
        <w:t>.</w:t>
      </w:r>
      <w:r w:rsidRPr="0073175C">
        <w:rPr>
          <w:sz w:val="16"/>
          <w:szCs w:val="22"/>
        </w:rPr>
        <w:t xml:space="preserve"> The divorced relationship that existed since the Cold war has gone beyond mutual suspicion and emerged as trusted friends. The liberalization of the Indian economy in 1991 brought </w:t>
      </w:r>
      <w:proofErr w:type="gramStart"/>
      <w:r w:rsidRPr="0073175C">
        <w:rPr>
          <w:sz w:val="16"/>
          <w:szCs w:val="22"/>
        </w:rPr>
        <w:t>new-found</w:t>
      </w:r>
      <w:proofErr w:type="gramEnd"/>
      <w:r w:rsidRPr="0073175C">
        <w:rPr>
          <w:sz w:val="16"/>
          <w:szCs w:val="22"/>
        </w:rPr>
        <w:t xml:space="preserve"> opportunities for both the nations. Today, </w:t>
      </w:r>
      <w:r w:rsidRPr="005D6DF5">
        <w:rPr>
          <w:rStyle w:val="StyleUnderline"/>
        </w:rPr>
        <w:t xml:space="preserve">India-U.S. </w:t>
      </w:r>
      <w:r w:rsidRPr="00E07D34">
        <w:rPr>
          <w:rStyle w:val="StyleUnderline"/>
          <w:highlight w:val="cyan"/>
        </w:rPr>
        <w:t>bilateral cooperation is broad</w:t>
      </w:r>
      <w:r w:rsidRPr="005D6DF5">
        <w:rPr>
          <w:rStyle w:val="StyleUnderline"/>
        </w:rPr>
        <w:t xml:space="preserve">-based, </w:t>
      </w:r>
      <w:r w:rsidRPr="00E07D34">
        <w:rPr>
          <w:rStyle w:val="StyleUnderline"/>
          <w:highlight w:val="cyan"/>
        </w:rPr>
        <w:t>covering</w:t>
      </w:r>
      <w:r w:rsidRPr="005D6DF5">
        <w:rPr>
          <w:rStyle w:val="StyleUnderline"/>
        </w:rPr>
        <w:t xml:space="preserve"> </w:t>
      </w:r>
      <w:r w:rsidRPr="00E07D34">
        <w:rPr>
          <w:rStyle w:val="StyleUnderline"/>
          <w:highlight w:val="cyan"/>
        </w:rPr>
        <w:t>trade and investment, defense and security</w:t>
      </w:r>
      <w:r w:rsidRPr="005D6DF5">
        <w:rPr>
          <w:rStyle w:val="StyleUnderline"/>
        </w:rPr>
        <w:t xml:space="preserve">, education, science and technology, cyber security, </w:t>
      </w:r>
      <w:proofErr w:type="gramStart"/>
      <w:r w:rsidRPr="005D6DF5">
        <w:rPr>
          <w:rStyle w:val="StyleUnderline"/>
        </w:rPr>
        <w:t>high-technology</w:t>
      </w:r>
      <w:proofErr w:type="gramEnd"/>
      <w:r w:rsidRPr="005D6DF5">
        <w:rPr>
          <w:rStyle w:val="StyleUnderline"/>
        </w:rPr>
        <w:t xml:space="preserve"> and civil nuclear energy.</w:t>
      </w:r>
      <w:r w:rsidRPr="0073175C">
        <w:rPr>
          <w:sz w:val="16"/>
          <w:szCs w:val="22"/>
        </w:rPr>
        <w:t xml:space="preserve"> </w:t>
      </w:r>
      <w:r w:rsidRPr="00E07D34">
        <w:rPr>
          <w:rStyle w:val="StyleUnderline"/>
          <w:highlight w:val="cyan"/>
        </w:rPr>
        <w:t>Both nations enjoy vibrant people-to-people contact</w:t>
      </w:r>
      <w:r w:rsidRPr="0073175C">
        <w:rPr>
          <w:sz w:val="16"/>
          <w:szCs w:val="22"/>
        </w:rPr>
        <w:t xml:space="preserve"> and support cutting across the political spectrum, </w:t>
      </w:r>
      <w:r w:rsidRPr="005D6DF5">
        <w:rPr>
          <w:rStyle w:val="StyleUnderline"/>
        </w:rPr>
        <w:t>which helps stimulate the relationship even further</w:t>
      </w:r>
      <w:r w:rsidRPr="00E07D34">
        <w:rPr>
          <w:sz w:val="16"/>
          <w:szCs w:val="22"/>
          <w:highlight w:val="cyan"/>
        </w:rPr>
        <w:t xml:space="preserve">. </w:t>
      </w:r>
      <w:r w:rsidRPr="00E07D34">
        <w:rPr>
          <w:rStyle w:val="StyleUnderline"/>
          <w:highlight w:val="cyan"/>
        </w:rPr>
        <w:t xml:space="preserve">The bond of democracy is </w:t>
      </w:r>
      <w:r w:rsidRPr="00E07D34">
        <w:rPr>
          <w:rStyle w:val="StyleUnderline"/>
          <w:highlight w:val="cyan"/>
        </w:rPr>
        <w:lastRenderedPageBreak/>
        <w:t>the largest similarity</w:t>
      </w:r>
      <w:r w:rsidRPr="005D6DF5">
        <w:rPr>
          <w:rStyle w:val="StyleUnderline"/>
        </w:rPr>
        <w:t xml:space="preserve"> the nations share</w:t>
      </w:r>
      <w:r w:rsidRPr="0073175C">
        <w:rPr>
          <w:sz w:val="16"/>
          <w:szCs w:val="22"/>
        </w:rPr>
        <w:t xml:space="preserve">. The mutual visits by the heads of state of both the nations have given a considerable boost to the existing bond of friendship existing between them. Since the exchange of visits of Indian Prime Minister </w:t>
      </w:r>
      <w:proofErr w:type="spellStart"/>
      <w:r w:rsidRPr="0073175C">
        <w:rPr>
          <w:sz w:val="16"/>
          <w:szCs w:val="22"/>
        </w:rPr>
        <w:t>Modi</w:t>
      </w:r>
      <w:proofErr w:type="spellEnd"/>
      <w:r w:rsidRPr="0073175C">
        <w:rPr>
          <w:sz w:val="16"/>
          <w:szCs w:val="22"/>
        </w:rPr>
        <w:t xml:space="preserve"> and President Obama’s India visit in 2014 and 2015, </w:t>
      </w:r>
      <w:r w:rsidRPr="00E07D34">
        <w:rPr>
          <w:rStyle w:val="StyleUnderline"/>
          <w:highlight w:val="cyan"/>
        </w:rPr>
        <w:t>a sustained momentum</w:t>
      </w:r>
      <w:r w:rsidRPr="005D6DF5">
        <w:rPr>
          <w:rStyle w:val="StyleUnderline"/>
        </w:rPr>
        <w:t xml:space="preserve"> to the bilateral relations between the nations </w:t>
      </w:r>
      <w:r w:rsidRPr="00E07D34">
        <w:rPr>
          <w:rStyle w:val="StyleUnderline"/>
          <w:highlight w:val="cyan"/>
        </w:rPr>
        <w:t>has been provided</w:t>
      </w:r>
      <w:r w:rsidRPr="005D6DF5">
        <w:rPr>
          <w:rStyle w:val="StyleUnderline"/>
        </w:rPr>
        <w:t>.</w:t>
      </w:r>
      <w:r>
        <w:rPr>
          <w:rStyle w:val="StyleUnderline"/>
        </w:rPr>
        <w:t xml:space="preserve"> </w:t>
      </w:r>
      <w:r w:rsidRPr="0073175C">
        <w:rPr>
          <w:sz w:val="16"/>
          <w:szCs w:val="22"/>
        </w:rPr>
        <w:t xml:space="preserve">The last visit of </w:t>
      </w:r>
      <w:proofErr w:type="spellStart"/>
      <w:r w:rsidRPr="0073175C">
        <w:rPr>
          <w:sz w:val="16"/>
          <w:szCs w:val="22"/>
        </w:rPr>
        <w:t>Modi</w:t>
      </w:r>
      <w:proofErr w:type="spellEnd"/>
      <w:r w:rsidRPr="0073175C">
        <w:rPr>
          <w:sz w:val="16"/>
          <w:szCs w:val="22"/>
        </w:rPr>
        <w:t xml:space="preserve">, in September 2014, had </w:t>
      </w:r>
      <w:r w:rsidRPr="00DE45B8">
        <w:rPr>
          <w:rStyle w:val="StyleUnderline"/>
        </w:rPr>
        <w:t>several visible outcomes with mechanisms to enhance trade and investment</w:t>
      </w:r>
      <w:r w:rsidRPr="0073175C">
        <w:rPr>
          <w:sz w:val="16"/>
          <w:szCs w:val="22"/>
        </w:rPr>
        <w:t xml:space="preserve">, particularly in infrastructure; new modalities to implement </w:t>
      </w:r>
      <w:r w:rsidRPr="00DE45B8">
        <w:rPr>
          <w:rStyle w:val="StyleUnderline"/>
        </w:rPr>
        <w:t>cooperation in energy</w:t>
      </w:r>
      <w:r w:rsidRPr="0073175C">
        <w:rPr>
          <w:sz w:val="16"/>
          <w:szCs w:val="22"/>
        </w:rPr>
        <w:t xml:space="preserve">, including nuclear and renewable energy; new approaches to </w:t>
      </w:r>
      <w:r w:rsidRPr="00DE45B8">
        <w:rPr>
          <w:rStyle w:val="StyleUnderline"/>
        </w:rPr>
        <w:t>defense trade, security and counter-terrorism collaboration</w:t>
      </w:r>
      <w:r w:rsidRPr="0073175C">
        <w:rPr>
          <w:sz w:val="16"/>
          <w:szCs w:val="22"/>
        </w:rPr>
        <w:t xml:space="preserve">; </w:t>
      </w:r>
      <w:r w:rsidRPr="00DE45B8">
        <w:rPr>
          <w:rStyle w:val="StyleUnderline"/>
        </w:rPr>
        <w:t>and new areas of cooperation between India and the United States in third countries.</w:t>
      </w:r>
      <w:r>
        <w:rPr>
          <w:rStyle w:val="StyleUnderline"/>
        </w:rPr>
        <w:t xml:space="preserve"> </w:t>
      </w:r>
      <w:r w:rsidRPr="0073175C">
        <w:rPr>
          <w:sz w:val="16"/>
          <w:szCs w:val="22"/>
        </w:rPr>
        <w:t xml:space="preserve">But </w:t>
      </w:r>
      <w:r w:rsidRPr="00E07D34">
        <w:rPr>
          <w:rStyle w:val="StyleUnderline"/>
          <w:highlight w:val="cyan"/>
        </w:rPr>
        <w:t>of all the deals and agreements, what stuck</w:t>
      </w:r>
      <w:r w:rsidRPr="00DE45B8">
        <w:rPr>
          <w:rStyle w:val="StyleUnderline"/>
        </w:rPr>
        <w:t xml:space="preserve"> the</w:t>
      </w:r>
      <w:r w:rsidRPr="0073175C">
        <w:rPr>
          <w:sz w:val="16"/>
          <w:szCs w:val="22"/>
        </w:rPr>
        <w:t xml:space="preserve"> most </w:t>
      </w:r>
      <w:r w:rsidRPr="00E07D34">
        <w:rPr>
          <w:rStyle w:val="StyleUnderline"/>
          <w:highlight w:val="cyan"/>
        </w:rPr>
        <w:t>was</w:t>
      </w:r>
      <w:r w:rsidRPr="0073175C">
        <w:rPr>
          <w:sz w:val="16"/>
          <w:szCs w:val="22"/>
        </w:rPr>
        <w:t xml:space="preserve"> </w:t>
      </w:r>
      <w:r w:rsidRPr="00E07D34">
        <w:rPr>
          <w:rStyle w:val="StyleUnderline"/>
          <w:highlight w:val="cyan"/>
        </w:rPr>
        <w:t>the</w:t>
      </w:r>
      <w:r w:rsidRPr="0073175C">
        <w:rPr>
          <w:sz w:val="16"/>
          <w:szCs w:val="22"/>
        </w:rPr>
        <w:t xml:space="preserve"> mutual convergence in the </w:t>
      </w:r>
      <w:r w:rsidRPr="00E07D34">
        <w:rPr>
          <w:rStyle w:val="StyleUnderline"/>
          <w:highlight w:val="cyan"/>
        </w:rPr>
        <w:t>view of both nations with respect to the</w:t>
      </w:r>
      <w:r w:rsidRPr="00DE45B8">
        <w:rPr>
          <w:rStyle w:val="StyleUnderline"/>
        </w:rPr>
        <w:t xml:space="preserve"> Asia Pacific and </w:t>
      </w:r>
      <w:r w:rsidRPr="00E07D34">
        <w:rPr>
          <w:rStyle w:val="StyleUnderline"/>
          <w:highlight w:val="cyan"/>
        </w:rPr>
        <w:t>South China Sea</w:t>
      </w:r>
      <w:r w:rsidRPr="0073175C">
        <w:rPr>
          <w:sz w:val="16"/>
          <w:szCs w:val="22"/>
        </w:rPr>
        <w:t xml:space="preserve"> </w:t>
      </w:r>
      <w:r w:rsidRPr="00DE45B8">
        <w:rPr>
          <w:rStyle w:val="StyleUnderline"/>
        </w:rPr>
        <w:t>and the joint voicing for unrestricted access and freedom of sea routes to conduct their businesses</w:t>
      </w:r>
      <w:r w:rsidRPr="0073175C">
        <w:rPr>
          <w:sz w:val="16"/>
          <w:szCs w:val="22"/>
        </w:rPr>
        <w:t xml:space="preserve">. </w:t>
      </w:r>
      <w:r w:rsidRPr="00E07D34">
        <w:rPr>
          <w:rStyle w:val="StyleUnderline"/>
          <w:highlight w:val="cyan"/>
        </w:rPr>
        <w:t>In view of the rapid movements of China’s navy</w:t>
      </w:r>
      <w:r w:rsidRPr="0073175C">
        <w:rPr>
          <w:sz w:val="16"/>
          <w:szCs w:val="22"/>
        </w:rPr>
        <w:t xml:space="preserve"> in the Spratly Islands </w:t>
      </w:r>
      <w:r w:rsidRPr="00DE45B8">
        <w:rPr>
          <w:rStyle w:val="StyleUnderline"/>
        </w:rPr>
        <w:t xml:space="preserve">and China’s claim of the entire IOR region as its own, </w:t>
      </w:r>
      <w:r w:rsidRPr="0073175C">
        <w:rPr>
          <w:sz w:val="16"/>
          <w:szCs w:val="22"/>
        </w:rPr>
        <w:t xml:space="preserve">it </w:t>
      </w:r>
      <w:r w:rsidRPr="00DE45B8">
        <w:rPr>
          <w:rStyle w:val="Emphasis"/>
        </w:rPr>
        <w:t xml:space="preserve">seems that </w:t>
      </w:r>
      <w:r w:rsidRPr="00E07D34">
        <w:rPr>
          <w:rStyle w:val="Emphasis"/>
          <w:highlight w:val="cyan"/>
        </w:rPr>
        <w:t>the joint call by both nations is directed rightly to call the Chinese bluff</w:t>
      </w:r>
      <w:r w:rsidRPr="0073175C">
        <w:rPr>
          <w:sz w:val="16"/>
          <w:szCs w:val="22"/>
        </w:rPr>
        <w:t>.</w:t>
      </w:r>
      <w:r w:rsidRPr="0073175C">
        <w:rPr>
          <w:sz w:val="16"/>
        </w:rPr>
        <w:t xml:space="preserve"> </w:t>
      </w:r>
      <w:r w:rsidRPr="0073175C">
        <w:rPr>
          <w:sz w:val="16"/>
          <w:szCs w:val="22"/>
        </w:rPr>
        <w:t>With its growing economic clout—against the backdrop of a fumbling Russia—</w:t>
      </w:r>
      <w:r w:rsidRPr="00DE45B8">
        <w:rPr>
          <w:rStyle w:val="StyleUnderline"/>
        </w:rPr>
        <w:t>China has found new reasons and grounds to claim its right wherever it finds an easy target. Chinese claims</w:t>
      </w:r>
      <w:r w:rsidRPr="0073175C">
        <w:rPr>
          <w:sz w:val="16"/>
          <w:szCs w:val="22"/>
        </w:rPr>
        <w:t xml:space="preserve"> over the territorial waters of Vietnamese, Philippines, Malaysian, Singapore, </w:t>
      </w:r>
      <w:proofErr w:type="spellStart"/>
      <w:proofErr w:type="gramStart"/>
      <w:r w:rsidRPr="0073175C">
        <w:rPr>
          <w:sz w:val="16"/>
          <w:szCs w:val="22"/>
        </w:rPr>
        <w:t>Thailandand</w:t>
      </w:r>
      <w:proofErr w:type="spellEnd"/>
      <w:proofErr w:type="gramEnd"/>
      <w:r w:rsidRPr="0073175C">
        <w:rPr>
          <w:sz w:val="16"/>
          <w:szCs w:val="22"/>
        </w:rPr>
        <w:t xml:space="preserve"> Indonesia </w:t>
      </w:r>
      <w:r w:rsidRPr="00DE45B8">
        <w:rPr>
          <w:rStyle w:val="StyleUnderline"/>
        </w:rPr>
        <w:t>have heightened tensions with the South Asian nations</w:t>
      </w:r>
      <w:r w:rsidRPr="0073175C">
        <w:rPr>
          <w:sz w:val="16"/>
          <w:szCs w:val="22"/>
        </w:rPr>
        <w:t xml:space="preserve">. Japan and Australia have also realized the need to stand up to thwart the Chinese designs. But </w:t>
      </w:r>
      <w:r w:rsidRPr="00DE45B8">
        <w:rPr>
          <w:rStyle w:val="StyleUnderline"/>
        </w:rPr>
        <w:t>why is India upping the ante against China—with which it shares its longest borders</w:t>
      </w:r>
      <w:r w:rsidRPr="0073175C">
        <w:rPr>
          <w:sz w:val="16"/>
          <w:szCs w:val="22"/>
        </w:rPr>
        <w:t xml:space="preserve">? The reason for India to suddenly become more aggressive emerges from the history of an ugly spat. </w:t>
      </w:r>
      <w:r w:rsidRPr="00DE45B8">
        <w:rPr>
          <w:rStyle w:val="StyleUnderline"/>
        </w:rPr>
        <w:t xml:space="preserve">With a vexed border issue spiraling out of control and increasing claims over Arunachal Pradesh as its landmass, </w:t>
      </w:r>
      <w:r w:rsidRPr="00E07D34">
        <w:rPr>
          <w:rStyle w:val="Emphasis"/>
          <w:highlight w:val="cyan"/>
        </w:rPr>
        <w:t>China lately has been making things difficult for India to remain at peace.</w:t>
      </w:r>
      <w:r>
        <w:rPr>
          <w:rStyle w:val="Emphasis"/>
        </w:rPr>
        <w:t xml:space="preserve"> </w:t>
      </w:r>
      <w:r w:rsidRPr="00DE45B8">
        <w:rPr>
          <w:rStyle w:val="StyleUnderline"/>
        </w:rPr>
        <w:t>China has purposely transgressed and makes a claim over vast areas of Indian territory that it considers its own</w:t>
      </w:r>
      <w:r w:rsidRPr="0073175C">
        <w:rPr>
          <w:sz w:val="16"/>
          <w:szCs w:val="22"/>
        </w:rPr>
        <w:t xml:space="preserve">, having captured it during a brief war in 1961. It considers </w:t>
      </w:r>
      <w:proofErr w:type="spellStart"/>
      <w:r w:rsidRPr="0073175C">
        <w:rPr>
          <w:sz w:val="16"/>
          <w:szCs w:val="22"/>
        </w:rPr>
        <w:t>McMohan</w:t>
      </w:r>
      <w:proofErr w:type="spellEnd"/>
      <w:r w:rsidRPr="0073175C">
        <w:rPr>
          <w:sz w:val="16"/>
          <w:szCs w:val="22"/>
        </w:rPr>
        <w:t xml:space="preserve"> line (boundary existing between India and China) as illegal. Until the arrival of the </w:t>
      </w:r>
      <w:proofErr w:type="spellStart"/>
      <w:r w:rsidRPr="0073175C">
        <w:rPr>
          <w:sz w:val="16"/>
          <w:szCs w:val="22"/>
        </w:rPr>
        <w:t>Modi</w:t>
      </w:r>
      <w:proofErr w:type="spellEnd"/>
      <w:r w:rsidRPr="0073175C">
        <w:rPr>
          <w:sz w:val="16"/>
          <w:szCs w:val="22"/>
        </w:rPr>
        <w:t xml:space="preserve"> government, </w:t>
      </w:r>
      <w:r w:rsidRPr="00C94DDE">
        <w:rPr>
          <w:rStyle w:val="StyleUnderline"/>
          <w:highlight w:val="cyan"/>
        </w:rPr>
        <w:t>China had been making routine transgressions into India-controlled are</w:t>
      </w:r>
      <w:r w:rsidRPr="00DE45B8">
        <w:rPr>
          <w:rStyle w:val="StyleUnderline"/>
        </w:rPr>
        <w:t>as to put pressure on the Indian government to back off its claims</w:t>
      </w:r>
      <w:r w:rsidRPr="0073175C">
        <w:rPr>
          <w:sz w:val="16"/>
          <w:szCs w:val="22"/>
        </w:rPr>
        <w:t xml:space="preserve">. </w:t>
      </w:r>
      <w:r w:rsidRPr="00C94DDE">
        <w:rPr>
          <w:rStyle w:val="StyleUnderline"/>
          <w:highlight w:val="cyan"/>
        </w:rPr>
        <w:t>China’s</w:t>
      </w:r>
      <w:r w:rsidRPr="00DE45B8">
        <w:rPr>
          <w:rStyle w:val="StyleUnderline"/>
        </w:rPr>
        <w:t xml:space="preserve"> overt and covert </w:t>
      </w:r>
      <w:r w:rsidRPr="00C94DDE">
        <w:rPr>
          <w:rStyle w:val="StyleUnderline"/>
          <w:highlight w:val="cyan"/>
        </w:rPr>
        <w:t>support to the Pakistani defense buildup</w:t>
      </w:r>
      <w:r w:rsidRPr="0073175C">
        <w:rPr>
          <w:sz w:val="16"/>
          <w:szCs w:val="22"/>
        </w:rPr>
        <w:t xml:space="preserve">, aimed at </w:t>
      </w:r>
      <w:proofErr w:type="spellStart"/>
      <w:r w:rsidRPr="0073175C">
        <w:rPr>
          <w:sz w:val="16"/>
          <w:szCs w:val="22"/>
        </w:rPr>
        <w:t>Indiam</w:t>
      </w:r>
      <w:proofErr w:type="spellEnd"/>
      <w:r w:rsidRPr="0073175C">
        <w:rPr>
          <w:sz w:val="16"/>
          <w:szCs w:val="22"/>
        </w:rPr>
        <w:t xml:space="preserve"> through supply of submarines, JF-17 fighters and strategic inroads in Pakistan-held </w:t>
      </w:r>
      <w:proofErr w:type="spellStart"/>
      <w:r w:rsidRPr="0073175C">
        <w:rPr>
          <w:sz w:val="16"/>
          <w:szCs w:val="22"/>
        </w:rPr>
        <w:t>Kasmir</w:t>
      </w:r>
      <w:proofErr w:type="spellEnd"/>
      <w:r w:rsidRPr="0073175C">
        <w:rPr>
          <w:sz w:val="16"/>
          <w:szCs w:val="22"/>
        </w:rPr>
        <w:t xml:space="preserve"> (classified by India as its territory) </w:t>
      </w:r>
      <w:r w:rsidRPr="00C94DDE">
        <w:rPr>
          <w:rStyle w:val="StyleUnderline"/>
          <w:highlight w:val="cyan"/>
        </w:rPr>
        <w:t>creates more suspicion</w:t>
      </w:r>
      <w:r w:rsidRPr="00DE45B8">
        <w:rPr>
          <w:rStyle w:val="StyleUnderline"/>
        </w:rPr>
        <w:t xml:space="preserve"> of its designs against India than anything</w:t>
      </w:r>
      <w:r w:rsidRPr="0073175C">
        <w:rPr>
          <w:sz w:val="16"/>
          <w:szCs w:val="22"/>
        </w:rPr>
        <w:t xml:space="preserve">. Lately the port transfer of </w:t>
      </w:r>
      <w:proofErr w:type="spellStart"/>
      <w:r w:rsidRPr="0073175C">
        <w:rPr>
          <w:sz w:val="16"/>
          <w:szCs w:val="22"/>
        </w:rPr>
        <w:t>Gwadar</w:t>
      </w:r>
      <w:proofErr w:type="spellEnd"/>
      <w:r w:rsidRPr="0073175C">
        <w:rPr>
          <w:sz w:val="16"/>
          <w:szCs w:val="22"/>
        </w:rPr>
        <w:t xml:space="preserve"> in Pakistan to China and the rising interest of China in Sri Lanka and Chittagong port, Bangladesh has unnerved India to a certain extent. </w:t>
      </w:r>
      <w:r w:rsidRPr="00DE45B8">
        <w:rPr>
          <w:rStyle w:val="StyleUnderline"/>
        </w:rPr>
        <w:t xml:space="preserve">The rapid inroads in the India Ocean by Chinese naval crafts and nuclear subs as part of </w:t>
      </w:r>
      <w:r w:rsidRPr="00C94DDE">
        <w:rPr>
          <w:rStyle w:val="StyleUnderline"/>
          <w:highlight w:val="cyan"/>
        </w:rPr>
        <w:t>its</w:t>
      </w:r>
      <w:r w:rsidRPr="0073175C">
        <w:rPr>
          <w:sz w:val="16"/>
          <w:szCs w:val="22"/>
        </w:rPr>
        <w:t xml:space="preserve"> “String of Pearls” </w:t>
      </w:r>
      <w:r w:rsidRPr="00C94DDE">
        <w:rPr>
          <w:rStyle w:val="StyleUnderline"/>
          <w:highlight w:val="cyan"/>
        </w:rPr>
        <w:t>strategy to encircle India, has not gone unnoticed</w:t>
      </w:r>
      <w:r w:rsidRPr="0073175C">
        <w:rPr>
          <w:sz w:val="16"/>
          <w:szCs w:val="22"/>
        </w:rPr>
        <w:t xml:space="preserve"> by Indian counter-strategists too, </w:t>
      </w:r>
      <w:r w:rsidRPr="00DE45B8">
        <w:rPr>
          <w:rStyle w:val="StyleUnderline"/>
        </w:rPr>
        <w:t>nor the covert support provided to North East Militants to destabilize India</w:t>
      </w:r>
      <w:r w:rsidRPr="0073175C">
        <w:rPr>
          <w:sz w:val="16"/>
          <w:szCs w:val="22"/>
        </w:rPr>
        <w:t xml:space="preserve">. More so, </w:t>
      </w:r>
      <w:r w:rsidRPr="00DE45B8">
        <w:rPr>
          <w:rStyle w:val="StyleUnderline"/>
        </w:rPr>
        <w:t>th</w:t>
      </w:r>
      <w:r w:rsidRPr="00C94DDE">
        <w:rPr>
          <w:rStyle w:val="StyleUnderline"/>
          <w:highlight w:val="cyan"/>
        </w:rPr>
        <w:t>e deep inroads made by China</w:t>
      </w:r>
      <w:r w:rsidRPr="00DE45B8">
        <w:rPr>
          <w:rStyle w:val="StyleUnderline"/>
        </w:rPr>
        <w:t xml:space="preserve"> in making friends in the Indian neighborhood </w:t>
      </w:r>
      <w:r w:rsidRPr="00C94DDE">
        <w:rPr>
          <w:rStyle w:val="StyleUnderline"/>
          <w:highlight w:val="cyan"/>
        </w:rPr>
        <w:t>has ruffled quite a few feathers</w:t>
      </w:r>
      <w:r w:rsidRPr="0073175C">
        <w:rPr>
          <w:sz w:val="16"/>
          <w:szCs w:val="22"/>
        </w:rPr>
        <w:t xml:space="preserve"> and India is waiting to pluck some of the pearls out of its “String of Pearls.”</w:t>
      </w:r>
      <w:r w:rsidRPr="0073175C">
        <w:rPr>
          <w:sz w:val="16"/>
        </w:rPr>
        <w:t xml:space="preserve"> </w:t>
      </w:r>
      <w:r w:rsidRPr="0073175C">
        <w:rPr>
          <w:sz w:val="16"/>
          <w:szCs w:val="22"/>
        </w:rPr>
        <w:t xml:space="preserve">Since the emergence of </w:t>
      </w:r>
      <w:proofErr w:type="spellStart"/>
      <w:r w:rsidRPr="0073175C">
        <w:rPr>
          <w:sz w:val="16"/>
          <w:szCs w:val="22"/>
        </w:rPr>
        <w:t>Modi</w:t>
      </w:r>
      <w:proofErr w:type="spellEnd"/>
      <w:r w:rsidRPr="0073175C">
        <w:rPr>
          <w:sz w:val="16"/>
          <w:szCs w:val="22"/>
        </w:rPr>
        <w:t xml:space="preserve"> government, </w:t>
      </w:r>
      <w:r w:rsidRPr="00C94DDE">
        <w:rPr>
          <w:rStyle w:val="StyleUnderline"/>
          <w:highlight w:val="cyan"/>
        </w:rPr>
        <w:t xml:space="preserve">India as part of a strategic </w:t>
      </w:r>
      <w:proofErr w:type="gramStart"/>
      <w:r w:rsidRPr="00C94DDE">
        <w:rPr>
          <w:rStyle w:val="StyleUnderline"/>
          <w:highlight w:val="cyan"/>
        </w:rPr>
        <w:t>shift,</w:t>
      </w:r>
      <w:proofErr w:type="gramEnd"/>
      <w:r w:rsidRPr="00C94DDE">
        <w:rPr>
          <w:rStyle w:val="StyleUnderline"/>
          <w:highlight w:val="cyan"/>
        </w:rPr>
        <w:t xml:space="preserve"> has moved toward an assertive Act East Policy</w:t>
      </w:r>
      <w:r w:rsidRPr="0073175C">
        <w:rPr>
          <w:sz w:val="16"/>
          <w:szCs w:val="22"/>
        </w:rPr>
        <w:t xml:space="preserve"> from a relatively subtle Look East Policy</w:t>
      </w:r>
      <w:r w:rsidRPr="00DE45B8">
        <w:rPr>
          <w:rStyle w:val="StyleUnderline"/>
        </w:rPr>
        <w:t>, to boost its engagement with its South Asian neighbors.</w:t>
      </w:r>
      <w:r>
        <w:rPr>
          <w:rStyle w:val="StyleUnderline"/>
        </w:rPr>
        <w:t xml:space="preserve"> </w:t>
      </w:r>
      <w:r w:rsidRPr="00DE45B8">
        <w:rPr>
          <w:rStyle w:val="StyleUnderline"/>
        </w:rPr>
        <w:t>India has started a rather frequent dispatch of warships to the South China Sea to assert its dominance.</w:t>
      </w:r>
      <w:r w:rsidRPr="0073175C">
        <w:rPr>
          <w:sz w:val="16"/>
          <w:szCs w:val="22"/>
        </w:rPr>
        <w:t xml:space="preserve"> These indigenously designed ships—INS </w:t>
      </w:r>
      <w:proofErr w:type="spellStart"/>
      <w:r w:rsidRPr="0073175C">
        <w:rPr>
          <w:sz w:val="16"/>
          <w:szCs w:val="22"/>
        </w:rPr>
        <w:t>Ranvir</w:t>
      </w:r>
      <w:proofErr w:type="spellEnd"/>
      <w:r w:rsidRPr="0073175C">
        <w:rPr>
          <w:sz w:val="16"/>
          <w:szCs w:val="22"/>
        </w:rPr>
        <w:t xml:space="preserve"> (a guided-missile destroyer) and INS Shakti (a </w:t>
      </w:r>
      <w:proofErr w:type="spellStart"/>
      <w:r w:rsidRPr="0073175C">
        <w:rPr>
          <w:sz w:val="16"/>
          <w:szCs w:val="22"/>
        </w:rPr>
        <w:t>Finacentri</w:t>
      </w:r>
      <w:proofErr w:type="spellEnd"/>
      <w:r w:rsidRPr="0073175C">
        <w:rPr>
          <w:sz w:val="16"/>
          <w:szCs w:val="22"/>
        </w:rPr>
        <w:t xml:space="preserve"> designed fleet tanker—along with INS </w:t>
      </w:r>
      <w:proofErr w:type="spellStart"/>
      <w:r w:rsidRPr="0073175C">
        <w:rPr>
          <w:sz w:val="16"/>
          <w:szCs w:val="22"/>
        </w:rPr>
        <w:t>Satpura</w:t>
      </w:r>
      <w:proofErr w:type="spellEnd"/>
      <w:r w:rsidRPr="0073175C">
        <w:rPr>
          <w:sz w:val="16"/>
          <w:szCs w:val="22"/>
        </w:rPr>
        <w:t xml:space="preserve"> (guided-missile stealth frigate) and INS </w:t>
      </w:r>
      <w:proofErr w:type="spellStart"/>
      <w:r w:rsidRPr="0073175C">
        <w:rPr>
          <w:sz w:val="16"/>
          <w:szCs w:val="22"/>
        </w:rPr>
        <w:t>Kamorta</w:t>
      </w:r>
      <w:proofErr w:type="spellEnd"/>
      <w:r w:rsidRPr="0073175C">
        <w:rPr>
          <w:sz w:val="16"/>
          <w:szCs w:val="22"/>
        </w:rPr>
        <w:t xml:space="preserve"> anti-submarine corvette) are </w:t>
      </w:r>
      <w:proofErr w:type="gramStart"/>
      <w:r w:rsidRPr="0073175C">
        <w:rPr>
          <w:sz w:val="16"/>
          <w:szCs w:val="22"/>
        </w:rPr>
        <w:t>on a two-month deployments</w:t>
      </w:r>
      <w:proofErr w:type="gramEnd"/>
      <w:r w:rsidRPr="0073175C">
        <w:rPr>
          <w:sz w:val="16"/>
          <w:szCs w:val="22"/>
        </w:rPr>
        <w:t xml:space="preserve"> that take them to Freemantle, Australia; </w:t>
      </w:r>
      <w:proofErr w:type="spellStart"/>
      <w:r w:rsidRPr="0073175C">
        <w:rPr>
          <w:sz w:val="16"/>
          <w:szCs w:val="22"/>
        </w:rPr>
        <w:t>Kuantan</w:t>
      </w:r>
      <w:proofErr w:type="spellEnd"/>
      <w:r w:rsidRPr="0073175C">
        <w:rPr>
          <w:sz w:val="16"/>
          <w:szCs w:val="22"/>
        </w:rPr>
        <w:t xml:space="preserve">, Malaysia; </w:t>
      </w:r>
      <w:proofErr w:type="spellStart"/>
      <w:r w:rsidRPr="0073175C">
        <w:rPr>
          <w:sz w:val="16"/>
          <w:szCs w:val="22"/>
        </w:rPr>
        <w:t>Sattahip</w:t>
      </w:r>
      <w:proofErr w:type="spellEnd"/>
      <w:r w:rsidRPr="0073175C">
        <w:rPr>
          <w:sz w:val="16"/>
          <w:szCs w:val="22"/>
        </w:rPr>
        <w:t xml:space="preserve">, Thailand; and </w:t>
      </w:r>
      <w:proofErr w:type="spellStart"/>
      <w:r w:rsidRPr="0073175C">
        <w:rPr>
          <w:sz w:val="16"/>
          <w:szCs w:val="22"/>
        </w:rPr>
        <w:t>Sihanoukville</w:t>
      </w:r>
      <w:proofErr w:type="spellEnd"/>
      <w:r w:rsidRPr="0073175C">
        <w:rPr>
          <w:sz w:val="16"/>
          <w:szCs w:val="22"/>
        </w:rPr>
        <w:t xml:space="preserve">, Cambodia. </w:t>
      </w:r>
      <w:proofErr w:type="gramStart"/>
      <w:r w:rsidRPr="00DE45B8">
        <w:rPr>
          <w:rStyle w:val="StyleUnderline"/>
        </w:rPr>
        <w:t>A series of naval exercises</w:t>
      </w:r>
      <w:r w:rsidRPr="0073175C">
        <w:rPr>
          <w:sz w:val="16"/>
          <w:szCs w:val="22"/>
        </w:rPr>
        <w:t xml:space="preserve"> </w:t>
      </w:r>
      <w:r w:rsidRPr="00DE45B8">
        <w:rPr>
          <w:rStyle w:val="StyleUnderline"/>
        </w:rPr>
        <w:t>with</w:t>
      </w:r>
      <w:r w:rsidRPr="0073175C">
        <w:rPr>
          <w:sz w:val="16"/>
          <w:szCs w:val="22"/>
        </w:rPr>
        <w:t xml:space="preserve"> Australia, Japan, Singapore, </w:t>
      </w:r>
      <w:r w:rsidRPr="00DE45B8">
        <w:rPr>
          <w:rStyle w:val="StyleUnderline"/>
        </w:rPr>
        <w:t>the United States</w:t>
      </w:r>
      <w:r w:rsidRPr="0073175C">
        <w:rPr>
          <w:sz w:val="16"/>
          <w:szCs w:val="22"/>
        </w:rPr>
        <w:t xml:space="preserve">, and other south East Asian nations </w:t>
      </w:r>
      <w:r w:rsidRPr="00DE45B8">
        <w:rPr>
          <w:rStyle w:val="StyleUnderline"/>
        </w:rPr>
        <w:t>gives an unmistaken signal to China that in an event of a military standoff</w:t>
      </w:r>
      <w:proofErr w:type="gramEnd"/>
      <w:r w:rsidRPr="00C94DDE">
        <w:rPr>
          <w:rStyle w:val="StyleUnderline"/>
          <w:highlight w:val="cyan"/>
        </w:rPr>
        <w:t xml:space="preserve">, </w:t>
      </w:r>
      <w:proofErr w:type="gramStart"/>
      <w:r w:rsidRPr="00C94DDE">
        <w:rPr>
          <w:rStyle w:val="StyleUnderline"/>
          <w:highlight w:val="cyan"/>
        </w:rPr>
        <w:t>India will not remain friendless</w:t>
      </w:r>
      <w:proofErr w:type="gramEnd"/>
      <w:r w:rsidRPr="00DE45B8">
        <w:rPr>
          <w:rStyle w:val="StyleUnderline"/>
        </w:rPr>
        <w:t>.</w:t>
      </w:r>
      <w:r>
        <w:rPr>
          <w:rStyle w:val="StyleUnderline"/>
        </w:rPr>
        <w:t xml:space="preserve"> </w:t>
      </w:r>
      <w:r w:rsidRPr="0073175C">
        <w:rPr>
          <w:sz w:val="16"/>
          <w:szCs w:val="22"/>
        </w:rPr>
        <w:t xml:space="preserve">At home, </w:t>
      </w:r>
      <w:r w:rsidRPr="00C94DDE">
        <w:rPr>
          <w:rStyle w:val="StyleUnderline"/>
          <w:highlight w:val="cyan"/>
        </w:rPr>
        <w:t>India has</w:t>
      </w:r>
      <w:r w:rsidRPr="00DE45B8">
        <w:rPr>
          <w:rStyle w:val="StyleUnderline"/>
        </w:rPr>
        <w:t xml:space="preserve"> steadily </w:t>
      </w:r>
      <w:r w:rsidRPr="00C94DDE">
        <w:rPr>
          <w:rStyle w:val="StyleUnderline"/>
          <w:highlight w:val="cyan"/>
        </w:rPr>
        <w:t>given a go-ahead to $40 billion investment in defense</w:t>
      </w:r>
      <w:r w:rsidRPr="00DE45B8">
        <w:rPr>
          <w:rStyle w:val="StyleUnderline"/>
        </w:rPr>
        <w:t xml:space="preserve"> invigoration</w:t>
      </w:r>
      <w:r w:rsidRPr="0073175C">
        <w:rPr>
          <w:sz w:val="16"/>
          <w:szCs w:val="22"/>
        </w:rPr>
        <w:t xml:space="preserve"> including construction of 6 nuclear subs, a mountain division of 60,000 trained </w:t>
      </w:r>
      <w:proofErr w:type="gramStart"/>
      <w:r w:rsidRPr="0073175C">
        <w:rPr>
          <w:sz w:val="16"/>
          <w:szCs w:val="22"/>
        </w:rPr>
        <w:t>soldiers ,</w:t>
      </w:r>
      <w:proofErr w:type="gramEnd"/>
      <w:r w:rsidRPr="0073175C">
        <w:rPr>
          <w:sz w:val="16"/>
          <w:szCs w:val="22"/>
        </w:rPr>
        <w:t xml:space="preserve"> bases in India and outside, all of it aimed to checkmate the Chinese tactics. </w:t>
      </w:r>
      <w:r w:rsidRPr="00DE45B8">
        <w:rPr>
          <w:rStyle w:val="StyleUnderline"/>
        </w:rPr>
        <w:t xml:space="preserve">Its two aircraft carriers are already patrolling the Indian </w:t>
      </w:r>
      <w:r w:rsidRPr="00DE45B8">
        <w:rPr>
          <w:rStyle w:val="StyleUnderline"/>
        </w:rPr>
        <w:lastRenderedPageBreak/>
        <w:t>Ocean region, a major deterrence against any Chinese intrusion</w:t>
      </w:r>
      <w:r w:rsidRPr="0073175C">
        <w:rPr>
          <w:sz w:val="16"/>
          <w:szCs w:val="22"/>
        </w:rPr>
        <w:t xml:space="preserve">; a third was recently launched on in June </w:t>
      </w:r>
      <w:r w:rsidRPr="00DE45B8">
        <w:rPr>
          <w:rStyle w:val="StyleUnderline"/>
        </w:rPr>
        <w:t>giving it an edge over China</w:t>
      </w:r>
      <w:r w:rsidRPr="0073175C">
        <w:rPr>
          <w:sz w:val="16"/>
          <w:szCs w:val="22"/>
        </w:rPr>
        <w:t xml:space="preserve">. With Southeast Asian nations such as Vietnam, the Philippines, Indonesia and Japan repeatedly objecting to Chinese transgressions, </w:t>
      </w:r>
      <w:r w:rsidRPr="00DE45B8">
        <w:rPr>
          <w:rStyle w:val="StyleUnderline"/>
        </w:rPr>
        <w:t>sentiment is rapidly drifting against China and in India‘s favor</w:t>
      </w:r>
      <w:r w:rsidRPr="0073175C">
        <w:rPr>
          <w:sz w:val="16"/>
          <w:szCs w:val="22"/>
        </w:rPr>
        <w:t xml:space="preserve">. Recent incursions in Malaysian waters have not helped China either, with Malaysia raising its voice for the first time. The </w:t>
      </w:r>
      <w:proofErr w:type="gramStart"/>
      <w:r w:rsidRPr="0073175C">
        <w:rPr>
          <w:sz w:val="16"/>
          <w:szCs w:val="22"/>
        </w:rPr>
        <w:t>incident was reported by the Borneo Times</w:t>
      </w:r>
      <w:proofErr w:type="gramEnd"/>
      <w:r w:rsidRPr="0073175C">
        <w:rPr>
          <w:sz w:val="16"/>
          <w:szCs w:val="22"/>
        </w:rPr>
        <w:t xml:space="preserve"> in June of a Chinese navy ship intruding into the Malaysian waters and laying anchor 84 nautical miles from the coast of Sarawak (much inside its exclusive economic zone), Malaysia immediately lodged a strong protests and vowed of diplomatic action if the intrusions did not stop.</w:t>
      </w:r>
      <w:r w:rsidRPr="0073175C">
        <w:rPr>
          <w:sz w:val="16"/>
        </w:rPr>
        <w:t xml:space="preserve"> </w:t>
      </w:r>
      <w:r w:rsidRPr="00C94DDE">
        <w:rPr>
          <w:rStyle w:val="StyleUnderline"/>
          <w:highlight w:val="cyan"/>
        </w:rPr>
        <w:t>With India beefing up its</w:t>
      </w:r>
      <w:r w:rsidRPr="00DE45B8">
        <w:rPr>
          <w:rStyle w:val="StyleUnderline"/>
        </w:rPr>
        <w:t xml:space="preserve"> Straits of Malacca </w:t>
      </w:r>
      <w:r w:rsidRPr="00C94DDE">
        <w:rPr>
          <w:rStyle w:val="StyleUnderline"/>
          <w:highlight w:val="cyan"/>
        </w:rPr>
        <w:t>presence, overseeing the path through which China’s trade ships pass</w:t>
      </w:r>
      <w:r w:rsidRPr="00DE45B8">
        <w:rPr>
          <w:rStyle w:val="StyleUnderline"/>
        </w:rPr>
        <w:t>, it has given a clear signal that it has the capabilities to choke China’s trade whenever it wishes to</w:t>
      </w:r>
      <w:r w:rsidRPr="0073175C">
        <w:rPr>
          <w:sz w:val="16"/>
          <w:szCs w:val="22"/>
        </w:rPr>
        <w:t xml:space="preserve">. And this time, unlike in 1961, </w:t>
      </w:r>
      <w:r w:rsidRPr="00DD3492">
        <w:rPr>
          <w:rStyle w:val="StyleUnderline"/>
        </w:rPr>
        <w:t>it will have many friends to support the act.</w:t>
      </w:r>
      <w:r w:rsidRPr="0073175C">
        <w:rPr>
          <w:sz w:val="16"/>
          <w:szCs w:val="22"/>
        </w:rPr>
        <w:t xml:space="preserve"> </w:t>
      </w:r>
      <w:r w:rsidRPr="00DD3492">
        <w:rPr>
          <w:rStyle w:val="StyleUnderline"/>
        </w:rPr>
        <w:t xml:space="preserve">Surely, </w:t>
      </w:r>
      <w:r w:rsidRPr="00C94DDE">
        <w:rPr>
          <w:rStyle w:val="StyleUnderline"/>
          <w:highlight w:val="cyan"/>
        </w:rPr>
        <w:t>India’s engagement with the South Asian nations is bound to go up.</w:t>
      </w:r>
      <w:r>
        <w:rPr>
          <w:rStyle w:val="StyleUnderline"/>
        </w:rPr>
        <w:t xml:space="preserve"> </w:t>
      </w:r>
      <w:r w:rsidRPr="00DD3492">
        <w:rPr>
          <w:rStyle w:val="StyleUnderline"/>
        </w:rPr>
        <w:t>With the United States planning to continue to patrol the South China Sea, the zone of action is heating up rapidly</w:t>
      </w:r>
      <w:r w:rsidRPr="0073175C">
        <w:rPr>
          <w:sz w:val="16"/>
          <w:szCs w:val="22"/>
        </w:rPr>
        <w:t>. The fact that Australia, along with Japanese defense establishments is presently mapping a plan with New Delhi toward a joint naval engagement should ruffle China sooner then later. Japan and Australia along with India had desisted till now to annoy China through any joint exercise.</w:t>
      </w:r>
      <w:r w:rsidRPr="0073175C">
        <w:rPr>
          <w:sz w:val="16"/>
        </w:rPr>
        <w:t xml:space="preserve"> </w:t>
      </w:r>
      <w:r w:rsidRPr="0073175C">
        <w:rPr>
          <w:sz w:val="16"/>
          <w:szCs w:val="22"/>
        </w:rPr>
        <w:t xml:space="preserve">The United States in the past 15 years has taken unprecedented measures to close the gap with India. </w:t>
      </w:r>
      <w:r w:rsidRPr="00DD3492">
        <w:rPr>
          <w:rStyle w:val="StyleUnderline"/>
        </w:rPr>
        <w:t>U.S. ties with India</w:t>
      </w:r>
      <w:r w:rsidRPr="0073175C">
        <w:rPr>
          <w:sz w:val="16"/>
          <w:szCs w:val="22"/>
        </w:rPr>
        <w:t xml:space="preserve"> — after a brief lull during the nuclear tests of 1998 and an ensuing sanction — </w:t>
      </w:r>
      <w:r w:rsidRPr="00DD3492">
        <w:rPr>
          <w:rStyle w:val="StyleUnderline"/>
        </w:rPr>
        <w:t>have become more matured</w:t>
      </w:r>
      <w:r w:rsidRPr="0073175C">
        <w:rPr>
          <w:sz w:val="16"/>
          <w:szCs w:val="22"/>
        </w:rPr>
        <w:t xml:space="preserve">. </w:t>
      </w:r>
      <w:proofErr w:type="gramStart"/>
      <w:r w:rsidRPr="00DD3492">
        <w:rPr>
          <w:rStyle w:val="StyleUnderline"/>
        </w:rPr>
        <w:t>The United States and India both see it as a realignment of the new world order where both nations are destined to gain immensely because of their shared democratic heritage</w:t>
      </w:r>
      <w:r w:rsidRPr="0073175C">
        <w:rPr>
          <w:sz w:val="16"/>
          <w:szCs w:val="22"/>
        </w:rPr>
        <w:t>, a large wealthy and powerful Indian-American population and an emerging market.</w:t>
      </w:r>
      <w:proofErr w:type="gramEnd"/>
      <w:r w:rsidRPr="0073175C">
        <w:rPr>
          <w:sz w:val="16"/>
          <w:szCs w:val="22"/>
        </w:rPr>
        <w:t xml:space="preserve"> </w:t>
      </w:r>
      <w:r w:rsidRPr="00C94DDE">
        <w:rPr>
          <w:rStyle w:val="StyleUnderline"/>
          <w:highlight w:val="cyan"/>
        </w:rPr>
        <w:t>For India, the United States is the land of immense opportunity</w:t>
      </w:r>
      <w:r w:rsidRPr="0073175C">
        <w:rPr>
          <w:sz w:val="16"/>
          <w:szCs w:val="22"/>
        </w:rPr>
        <w:t xml:space="preserve"> and business, knowledge and energy. </w:t>
      </w:r>
      <w:r w:rsidRPr="00C94DDE">
        <w:rPr>
          <w:rStyle w:val="StyleUnderline"/>
          <w:highlight w:val="cyan"/>
        </w:rPr>
        <w:t>India’s strategic needs are increasingly being fulfilled</w:t>
      </w:r>
      <w:r w:rsidRPr="0073175C">
        <w:rPr>
          <w:sz w:val="16"/>
          <w:szCs w:val="22"/>
        </w:rPr>
        <w:t xml:space="preserve"> not </w:t>
      </w:r>
      <w:r w:rsidRPr="00C94DDE">
        <w:rPr>
          <w:rStyle w:val="StyleUnderline"/>
          <w:highlight w:val="cyan"/>
        </w:rPr>
        <w:t>by</w:t>
      </w:r>
      <w:r w:rsidRPr="0073175C">
        <w:rPr>
          <w:sz w:val="16"/>
          <w:szCs w:val="22"/>
        </w:rPr>
        <w:t xml:space="preserve"> a “bygone Russia” but </w:t>
      </w:r>
      <w:r w:rsidRPr="00C94DDE">
        <w:rPr>
          <w:rStyle w:val="StyleUnderline"/>
          <w:highlight w:val="cyan"/>
        </w:rPr>
        <w:t>an “understanding America.”</w:t>
      </w:r>
      <w:r w:rsidRPr="0073175C">
        <w:rPr>
          <w:sz w:val="16"/>
          <w:szCs w:val="22"/>
        </w:rPr>
        <w:t xml:space="preserve"> Within the past 12 years the </w:t>
      </w:r>
      <w:r w:rsidRPr="00DD3492">
        <w:rPr>
          <w:rStyle w:val="StyleUnderline"/>
        </w:rPr>
        <w:t>United States has sold more than $12 billion worth of military equipment to India</w:t>
      </w:r>
      <w:r w:rsidRPr="0073175C">
        <w:rPr>
          <w:sz w:val="16"/>
          <w:szCs w:val="22"/>
        </w:rPr>
        <w:t xml:space="preserve"> overtaking Russia as the largest defense supplier. </w:t>
      </w:r>
      <w:r w:rsidRPr="00DD3492">
        <w:rPr>
          <w:rStyle w:val="StyleUnderline"/>
        </w:rPr>
        <w:t>And it seems that India needs more</w:t>
      </w:r>
      <w:r w:rsidRPr="0073175C">
        <w:rPr>
          <w:sz w:val="16"/>
          <w:szCs w:val="22"/>
        </w:rPr>
        <w:t xml:space="preserve"> of it for sure. American business interests, followed by investments, have grown yet there is a tremendous scope for growth as it is nowhere close to the Sino-India trade. </w:t>
      </w:r>
      <w:r w:rsidRPr="00DD3492">
        <w:rPr>
          <w:rStyle w:val="StyleUnderline"/>
        </w:rPr>
        <w:t>The current visit of U.S. Defense Secretary Ashton Carter to India was important</w:t>
      </w:r>
      <w:r w:rsidRPr="0073175C">
        <w:rPr>
          <w:sz w:val="16"/>
          <w:szCs w:val="22"/>
        </w:rPr>
        <w:t xml:space="preserve"> as it laid the groundwork </w:t>
      </w:r>
      <w:r w:rsidRPr="00C94DDE">
        <w:rPr>
          <w:rStyle w:val="StyleUnderline"/>
          <w:highlight w:val="cyan"/>
        </w:rPr>
        <w:t>for a strong India–U.S. strategic partnership</w:t>
      </w:r>
      <w:r w:rsidRPr="0073175C">
        <w:rPr>
          <w:sz w:val="16"/>
          <w:szCs w:val="22"/>
        </w:rPr>
        <w:t xml:space="preserve">. Carter’s visit to Vishakhapatnam, </w:t>
      </w:r>
      <w:r w:rsidRPr="00C94DDE">
        <w:rPr>
          <w:rStyle w:val="StyleUnderline"/>
          <w:highlight w:val="cyan"/>
        </w:rPr>
        <w:t>the strategic port housing the naval fleet to counter Chinese intrusions</w:t>
      </w:r>
      <w:r w:rsidRPr="0073175C">
        <w:rPr>
          <w:sz w:val="16"/>
          <w:szCs w:val="22"/>
        </w:rPr>
        <w:t xml:space="preserve"> and home base of the upcoming aircraft carrier Vikrant </w:t>
      </w:r>
      <w:r w:rsidRPr="00DD3492">
        <w:rPr>
          <w:rStyle w:val="StyleUnderline"/>
        </w:rPr>
        <w:t>is testimony to the growing bonhomie between both nations.</w:t>
      </w:r>
      <w:r w:rsidRPr="0073175C">
        <w:rPr>
          <w:sz w:val="16"/>
          <w:szCs w:val="22"/>
        </w:rPr>
        <w:t xml:space="preserve"> India and the United States are likely to ink a $3 billion defense deal for 22 Boeing Apache and 15 Chinook helicopters.</w:t>
      </w:r>
      <w:r w:rsidRPr="0073175C">
        <w:rPr>
          <w:sz w:val="16"/>
        </w:rPr>
        <w:t xml:space="preserve"> </w:t>
      </w:r>
      <w:r w:rsidRPr="0073175C">
        <w:rPr>
          <w:sz w:val="16"/>
          <w:szCs w:val="22"/>
        </w:rPr>
        <w:t xml:space="preserve">India is likely to order three additional Boeing C -17 </w:t>
      </w:r>
      <w:proofErr w:type="spellStart"/>
      <w:r w:rsidRPr="0073175C">
        <w:rPr>
          <w:sz w:val="16"/>
          <w:szCs w:val="22"/>
        </w:rPr>
        <w:t>Globemasters</w:t>
      </w:r>
      <w:proofErr w:type="spellEnd"/>
      <w:r w:rsidRPr="0073175C">
        <w:rPr>
          <w:sz w:val="16"/>
          <w:szCs w:val="22"/>
        </w:rPr>
        <w:t xml:space="preserve"> to add to its existing transport fleet of 10 C17s and 12 Lockheed Martin C-130 </w:t>
      </w:r>
      <w:proofErr w:type="spellStart"/>
      <w:r w:rsidRPr="0073175C">
        <w:rPr>
          <w:sz w:val="16"/>
          <w:szCs w:val="22"/>
        </w:rPr>
        <w:t>Js</w:t>
      </w:r>
      <w:proofErr w:type="spellEnd"/>
      <w:r w:rsidRPr="0073175C">
        <w:rPr>
          <w:sz w:val="16"/>
          <w:szCs w:val="22"/>
        </w:rPr>
        <w:t xml:space="preserve"> and 12 Boeing P-8I </w:t>
      </w:r>
      <w:proofErr w:type="spellStart"/>
      <w:r w:rsidRPr="0073175C">
        <w:rPr>
          <w:sz w:val="16"/>
          <w:szCs w:val="22"/>
        </w:rPr>
        <w:t>Poseidons</w:t>
      </w:r>
      <w:proofErr w:type="spellEnd"/>
      <w:r w:rsidRPr="0073175C">
        <w:rPr>
          <w:sz w:val="16"/>
          <w:szCs w:val="22"/>
        </w:rPr>
        <w:t xml:space="preserve"> along with scope for buying GE 414 Jet engines &amp; commencement of talks for fitting of General Atomics’ EMALS for its proposed nuclear carrier Vishal. The United States and India have also signed a 10-year agreement for strategic cooperation keeping the rapidly changing geostrategic scenarios. To summarize, </w:t>
      </w:r>
      <w:r w:rsidRPr="00C94DDE">
        <w:rPr>
          <w:rStyle w:val="StyleUnderline"/>
          <w:highlight w:val="cyan"/>
        </w:rPr>
        <w:t>the close engagement between these nations is a good</w:t>
      </w:r>
      <w:r w:rsidRPr="0073175C">
        <w:rPr>
          <w:rStyle w:val="StyleUnderline"/>
        </w:rPr>
        <w:t xml:space="preserve"> sign</w:t>
      </w:r>
      <w:r w:rsidRPr="0073175C">
        <w:rPr>
          <w:sz w:val="16"/>
          <w:szCs w:val="22"/>
        </w:rPr>
        <w:t xml:space="preserve"> of the maturing relationship, </w:t>
      </w:r>
      <w:r w:rsidRPr="00C94DDE">
        <w:rPr>
          <w:rStyle w:val="StyleUnderline"/>
          <w:highlight w:val="cyan"/>
        </w:rPr>
        <w:t>but</w:t>
      </w:r>
      <w:r w:rsidRPr="0073175C">
        <w:rPr>
          <w:rStyle w:val="StyleUnderline"/>
        </w:rPr>
        <w:t xml:space="preserve"> those signs will </w:t>
      </w:r>
      <w:r w:rsidRPr="00C94DDE">
        <w:rPr>
          <w:rStyle w:val="StyleUnderline"/>
          <w:highlight w:val="cyan"/>
        </w:rPr>
        <w:t>not</w:t>
      </w:r>
      <w:r w:rsidRPr="0073175C">
        <w:rPr>
          <w:rStyle w:val="StyleUnderline"/>
        </w:rPr>
        <w:t xml:space="preserve"> go well </w:t>
      </w:r>
      <w:r w:rsidRPr="00C94DDE">
        <w:rPr>
          <w:rStyle w:val="StyleUnderline"/>
          <w:highlight w:val="cyan"/>
        </w:rPr>
        <w:t>for observers in China</w:t>
      </w:r>
      <w:r w:rsidRPr="0073175C">
        <w:rPr>
          <w:rStyle w:val="StyleUnderline"/>
        </w:rPr>
        <w:t>.</w:t>
      </w:r>
    </w:p>
    <w:p w14:paraId="58E000D4" w14:textId="77777777" w:rsidR="00B4396E" w:rsidRPr="00B4396E" w:rsidRDefault="00B4396E" w:rsidP="00B4396E"/>
    <w:p w14:paraId="2BD574FE" w14:textId="77777777" w:rsidR="00890140" w:rsidRDefault="00890140" w:rsidP="00890140">
      <w:pPr>
        <w:pStyle w:val="Heading3"/>
      </w:pPr>
      <w:r>
        <w:lastRenderedPageBreak/>
        <w:t xml:space="preserve">Link Uniqueness </w:t>
      </w:r>
    </w:p>
    <w:p w14:paraId="36F606C5" w14:textId="77777777" w:rsidR="0072326F" w:rsidRDefault="00890140" w:rsidP="0072326F">
      <w:pPr>
        <w:pStyle w:val="Heading4"/>
      </w:pPr>
      <w:r>
        <w:t xml:space="preserve">U.S. action determines the future of Indo-Chinese relations. The plan </w:t>
      </w:r>
      <w:r w:rsidR="0022229B">
        <w:t>generates insecurity about U.S. support and pressures India to pursue conflict with China over peaceful action</w:t>
      </w:r>
    </w:p>
    <w:p w14:paraId="176E8CE2" w14:textId="77777777" w:rsidR="0072326F" w:rsidRPr="008809BE" w:rsidRDefault="0072326F" w:rsidP="0072326F">
      <w:pPr>
        <w:rPr>
          <w:rStyle w:val="Style13ptBold"/>
          <w:b w:val="0"/>
          <w:sz w:val="18"/>
          <w:szCs w:val="18"/>
        </w:rPr>
      </w:pPr>
      <w:r>
        <w:rPr>
          <w:rStyle w:val="Style13ptBold"/>
        </w:rPr>
        <w:t>Curtis</w:t>
      </w:r>
      <w:r w:rsidR="00890140">
        <w:rPr>
          <w:rStyle w:val="Style13ptBold"/>
        </w:rPr>
        <w:t xml:space="preserve"> 7</w:t>
      </w:r>
      <w:r>
        <w:rPr>
          <w:rStyle w:val="Style13ptBold"/>
        </w:rPr>
        <w:t xml:space="preserve"> </w:t>
      </w:r>
      <w:r w:rsidR="008809BE">
        <w:rPr>
          <w:rStyle w:val="Style13ptBold"/>
          <w:b w:val="0"/>
          <w:sz w:val="18"/>
          <w:szCs w:val="18"/>
        </w:rPr>
        <w:t xml:space="preserve">(Curtis, Lisa. </w:t>
      </w:r>
      <w:proofErr w:type="gramStart"/>
      <w:r w:rsidR="008809BE">
        <w:rPr>
          <w:rStyle w:val="Style13ptBold"/>
          <w:b w:val="0"/>
          <w:sz w:val="18"/>
          <w:szCs w:val="18"/>
        </w:rPr>
        <w:t>S</w:t>
      </w:r>
      <w:r w:rsidR="008809BE" w:rsidRPr="008809BE">
        <w:rPr>
          <w:rStyle w:val="Style13ptBold"/>
          <w:b w:val="0"/>
          <w:sz w:val="18"/>
          <w:szCs w:val="18"/>
        </w:rPr>
        <w:t>enior Research Fellow for South Asia in the Asian Stud</w:t>
      </w:r>
      <w:r w:rsidR="008809BE">
        <w:rPr>
          <w:rStyle w:val="Style13ptBold"/>
          <w:b w:val="0"/>
          <w:sz w:val="18"/>
          <w:szCs w:val="18"/>
        </w:rPr>
        <w:t>ies Center at The Heritage Foun</w:t>
      </w:r>
      <w:r w:rsidR="008809BE" w:rsidRPr="008809BE">
        <w:rPr>
          <w:rStyle w:val="Style13ptBold"/>
          <w:b w:val="0"/>
          <w:sz w:val="18"/>
          <w:szCs w:val="18"/>
        </w:rPr>
        <w:t>dation.</w:t>
      </w:r>
      <w:proofErr w:type="gramEnd"/>
      <w:r w:rsidR="008809BE">
        <w:rPr>
          <w:rStyle w:val="Style13ptBold"/>
          <w:b w:val="0"/>
          <w:sz w:val="18"/>
          <w:szCs w:val="18"/>
        </w:rPr>
        <w:t xml:space="preserve"> “</w:t>
      </w:r>
      <w:r w:rsidR="008809BE" w:rsidRPr="008809BE">
        <w:rPr>
          <w:rStyle w:val="Style13ptBold"/>
          <w:b w:val="0"/>
          <w:sz w:val="18"/>
          <w:szCs w:val="18"/>
        </w:rPr>
        <w:t>The Triangular Dynamic in Asia: The U.S., India, and China</w:t>
      </w:r>
      <w:r w:rsidR="008809BE">
        <w:rPr>
          <w:rStyle w:val="Style13ptBold"/>
          <w:b w:val="0"/>
          <w:sz w:val="18"/>
          <w:szCs w:val="18"/>
        </w:rPr>
        <w:t>”. D</w:t>
      </w:r>
      <w:r w:rsidR="008809BE" w:rsidRPr="008809BE">
        <w:rPr>
          <w:rStyle w:val="Style13ptBold"/>
          <w:b w:val="0"/>
          <w:sz w:val="18"/>
          <w:szCs w:val="18"/>
        </w:rPr>
        <w:t>elivered April 11, 2007, at the Forum for American/Chinese Exchange Conference at Stanford University.</w:t>
      </w:r>
      <w:r w:rsidR="008809BE">
        <w:rPr>
          <w:rStyle w:val="Style13ptBold"/>
          <w:b w:val="0"/>
          <w:sz w:val="18"/>
          <w:szCs w:val="18"/>
        </w:rPr>
        <w:t xml:space="preserve"> </w:t>
      </w:r>
      <w:r w:rsidR="008809BE" w:rsidRPr="008809BE">
        <w:rPr>
          <w:rStyle w:val="Style13ptBold"/>
          <w:b w:val="0"/>
          <w:sz w:val="18"/>
          <w:szCs w:val="18"/>
        </w:rPr>
        <w:t>April 11, 2007</w:t>
      </w:r>
      <w:r w:rsidR="008809BE">
        <w:rPr>
          <w:rStyle w:val="Style13ptBold"/>
          <w:b w:val="0"/>
          <w:sz w:val="18"/>
          <w:szCs w:val="18"/>
        </w:rPr>
        <w:t xml:space="preserve">.) </w:t>
      </w:r>
    </w:p>
    <w:p w14:paraId="071F815D" w14:textId="77777777" w:rsidR="0072326F" w:rsidRDefault="0072326F" w:rsidP="0072326F">
      <w:pPr>
        <w:rPr>
          <w:sz w:val="16"/>
        </w:rPr>
      </w:pPr>
      <w:r w:rsidRPr="00C94DDE">
        <w:rPr>
          <w:rStyle w:val="StyleUnderline"/>
          <w:highlight w:val="cyan"/>
        </w:rPr>
        <w:t>One</w:t>
      </w:r>
      <w:r w:rsidRPr="0072326F">
        <w:rPr>
          <w:rStyle w:val="StyleUnderline"/>
        </w:rPr>
        <w:t xml:space="preserve"> of the </w:t>
      </w:r>
      <w:r w:rsidRPr="00C94DDE">
        <w:rPr>
          <w:rStyle w:val="StyleUnderline"/>
          <w:highlight w:val="cyan"/>
        </w:rPr>
        <w:t>questions</w:t>
      </w:r>
      <w:r w:rsidRPr="0072326F">
        <w:rPr>
          <w:rStyle w:val="StyleUnderline"/>
        </w:rPr>
        <w:t xml:space="preserve"> </w:t>
      </w:r>
      <w:r w:rsidRPr="00C94DDE">
        <w:rPr>
          <w:rStyle w:val="StyleUnderline"/>
          <w:highlight w:val="cyan"/>
        </w:rPr>
        <w:t>sometimes posed is whether we should expect a bilateral or trilateral future for the U</w:t>
      </w:r>
      <w:r w:rsidRPr="0072326F">
        <w:rPr>
          <w:rStyle w:val="StyleUnderline"/>
        </w:rPr>
        <w:t xml:space="preserve">nited </w:t>
      </w:r>
      <w:r w:rsidRPr="00C94DDE">
        <w:rPr>
          <w:rStyle w:val="StyleUnderline"/>
          <w:highlight w:val="cyan"/>
        </w:rPr>
        <w:t>S</w:t>
      </w:r>
      <w:r w:rsidRPr="0072326F">
        <w:rPr>
          <w:rStyle w:val="StyleUnderline"/>
        </w:rPr>
        <w:t xml:space="preserve">tates, </w:t>
      </w:r>
      <w:r w:rsidRPr="00C94DDE">
        <w:rPr>
          <w:rStyle w:val="StyleUnderline"/>
          <w:highlight w:val="cyan"/>
        </w:rPr>
        <w:t>China, and India</w:t>
      </w:r>
      <w:r w:rsidRPr="0072326F">
        <w:rPr>
          <w:sz w:val="16"/>
        </w:rPr>
        <w:t xml:space="preserve">. I believe it is more likely that we will see a triangular future evolve among the three countries as they pursue one another on a bilateral basis. Three Bilateral Relationships </w:t>
      </w:r>
      <w:r w:rsidRPr="00C94DDE">
        <w:rPr>
          <w:rStyle w:val="StyleUnderline"/>
          <w:highlight w:val="cyan"/>
        </w:rPr>
        <w:t>The U.S. wants a closer partnership with India because</w:t>
      </w:r>
      <w:r w:rsidRPr="0072326F">
        <w:rPr>
          <w:rStyle w:val="StyleUnderline"/>
        </w:rPr>
        <w:t xml:space="preserve"> it believes that the two share common values and interests and that </w:t>
      </w:r>
      <w:r w:rsidRPr="00C94DDE">
        <w:rPr>
          <w:rStyle w:val="StyleUnderline"/>
          <w:highlight w:val="cyan"/>
        </w:rPr>
        <w:t>India can play an important stabilizing role in Asia</w:t>
      </w:r>
      <w:r w:rsidRPr="0072326F">
        <w:rPr>
          <w:rStyle w:val="StyleUnderline"/>
        </w:rPr>
        <w:t>.</w:t>
      </w:r>
      <w:r w:rsidRPr="0072326F">
        <w:rPr>
          <w:sz w:val="16"/>
        </w:rPr>
        <w:t xml:space="preserve"> </w:t>
      </w:r>
      <w:r w:rsidRPr="00C94DDE">
        <w:rPr>
          <w:rStyle w:val="StyleUnderline"/>
          <w:highlight w:val="cyan"/>
        </w:rPr>
        <w:t>India is pursuing relations with the U.S. to support its own global ambitions</w:t>
      </w:r>
      <w:r w:rsidRPr="0072326F">
        <w:rPr>
          <w:sz w:val="16"/>
        </w:rPr>
        <w:t xml:space="preserve"> and, more specifically, to gain access to advanced and sensitive technologies to fuel its economic growth and military prowess. </w:t>
      </w:r>
      <w:r w:rsidRPr="00C94DDE">
        <w:rPr>
          <w:rStyle w:val="StyleUnderline"/>
          <w:highlight w:val="cyan"/>
        </w:rPr>
        <w:t>India and China</w:t>
      </w:r>
      <w:r w:rsidRPr="00C94DDE">
        <w:rPr>
          <w:rStyle w:val="StyleUnderline"/>
        </w:rPr>
        <w:t xml:space="preserve"> seem to have reached</w:t>
      </w:r>
      <w:r w:rsidRPr="0072326F">
        <w:rPr>
          <w:rStyle w:val="StyleUnderline"/>
        </w:rPr>
        <w:t xml:space="preserve"> the conclusion that they need peaceful borders with each other in order to expand themselves internally</w:t>
      </w:r>
      <w:r w:rsidRPr="0072326F">
        <w:rPr>
          <w:sz w:val="16"/>
        </w:rPr>
        <w:t xml:space="preserve">, pursue their regional interests, and fulfill their own global aspirations. </w:t>
      </w:r>
      <w:r w:rsidRPr="0072326F">
        <w:rPr>
          <w:rStyle w:val="StyleUnderline"/>
        </w:rPr>
        <w:t xml:space="preserve">The two countries also </w:t>
      </w:r>
      <w:r w:rsidRPr="00C94DDE">
        <w:rPr>
          <w:rStyle w:val="StyleUnderline"/>
          <w:highlight w:val="cyan"/>
        </w:rPr>
        <w:t>realize that their global images are boosted by adopting a cooperative approach</w:t>
      </w:r>
      <w:r w:rsidRPr="0072326F">
        <w:rPr>
          <w:sz w:val="16"/>
        </w:rPr>
        <w:t xml:space="preserve"> toward one another, thereby </w:t>
      </w:r>
      <w:r w:rsidRPr="0072326F">
        <w:rPr>
          <w:rStyle w:val="StyleUnderline"/>
        </w:rPr>
        <w:t>furthering the phenomenon referred to as "</w:t>
      </w:r>
      <w:proofErr w:type="spellStart"/>
      <w:r w:rsidRPr="0072326F">
        <w:rPr>
          <w:rStyle w:val="StyleUnderline"/>
        </w:rPr>
        <w:t>Chindia</w:t>
      </w:r>
      <w:proofErr w:type="spellEnd"/>
      <w:r w:rsidRPr="0072326F">
        <w:rPr>
          <w:sz w:val="16"/>
        </w:rPr>
        <w:t xml:space="preserve">" (the idea that the combined rapid economic growth of the two most populous countries in the world will make Asia the new center of global economic and political activity). </w:t>
      </w:r>
      <w:r w:rsidRPr="0072326F">
        <w:rPr>
          <w:rStyle w:val="StyleUnderline"/>
        </w:rPr>
        <w:t>Each of the three bilateral relationships (U.S.-India, India-China, and China-U.S.) is mutually reinforcing</w:t>
      </w:r>
      <w:r w:rsidRPr="0072326F">
        <w:rPr>
          <w:sz w:val="16"/>
        </w:rPr>
        <w:t xml:space="preserve"> in that </w:t>
      </w:r>
      <w:r w:rsidRPr="0072326F">
        <w:rPr>
          <w:rStyle w:val="StyleUnderline"/>
        </w:rPr>
        <w:t>an expansion or improvement in one relationship will likely lead the third country to pursue better relations with the other two.</w:t>
      </w:r>
      <w:r w:rsidRPr="0072326F">
        <w:rPr>
          <w:sz w:val="16"/>
        </w:rPr>
        <w:t xml:space="preserve"> We have already seen this with regard to the impact of improved U.S.-India relations on China's calculations </w:t>
      </w:r>
      <w:proofErr w:type="spellStart"/>
      <w:r w:rsidRPr="0072326F">
        <w:rPr>
          <w:sz w:val="16"/>
        </w:rPr>
        <w:t>vis</w:t>
      </w:r>
      <w:proofErr w:type="spellEnd"/>
      <w:r w:rsidRPr="0072326F">
        <w:rPr>
          <w:sz w:val="16"/>
        </w:rPr>
        <w:t xml:space="preserve">-à-visits ties with India. </w:t>
      </w:r>
      <w:r w:rsidRPr="00C94DDE">
        <w:rPr>
          <w:rStyle w:val="StyleUnderline"/>
          <w:highlight w:val="cyan"/>
        </w:rPr>
        <w:t>Beijing was caught off guard by the Bush</w:t>
      </w:r>
      <w:r w:rsidRPr="0072326F">
        <w:rPr>
          <w:rStyle w:val="StyleUnderline"/>
        </w:rPr>
        <w:t xml:space="preserve"> </w:t>
      </w:r>
      <w:r w:rsidRPr="00C94DDE">
        <w:rPr>
          <w:rStyle w:val="StyleUnderline"/>
          <w:highlight w:val="cyan"/>
        </w:rPr>
        <w:t>Administration's</w:t>
      </w:r>
      <w:r w:rsidRPr="0072326F">
        <w:rPr>
          <w:sz w:val="16"/>
        </w:rPr>
        <w:t xml:space="preserve"> July 2005 </w:t>
      </w:r>
      <w:r w:rsidRPr="00C94DDE">
        <w:rPr>
          <w:rStyle w:val="StyleUnderline"/>
          <w:highlight w:val="cyan"/>
        </w:rPr>
        <w:t>announcement</w:t>
      </w:r>
      <w:r w:rsidRPr="0072326F">
        <w:rPr>
          <w:rStyle w:val="StyleUnderline"/>
        </w:rPr>
        <w:t xml:space="preserve"> </w:t>
      </w:r>
      <w:r w:rsidRPr="00C94DDE">
        <w:rPr>
          <w:rStyle w:val="StyleUnderline"/>
          <w:highlight w:val="cyan"/>
        </w:rPr>
        <w:t>that it would extend civil nuclear cooperation to India</w:t>
      </w:r>
      <w:r w:rsidRPr="0072326F">
        <w:rPr>
          <w:rStyle w:val="StyleUnderline"/>
        </w:rPr>
        <w:t xml:space="preserve"> </w:t>
      </w:r>
      <w:r w:rsidRPr="00C94DDE">
        <w:rPr>
          <w:rStyle w:val="StyleUnderline"/>
          <w:highlight w:val="cyan"/>
        </w:rPr>
        <w:t>and viewed the</w:t>
      </w:r>
      <w:r w:rsidRPr="0072326F">
        <w:rPr>
          <w:rStyle w:val="StyleUnderline"/>
        </w:rPr>
        <w:t xml:space="preserve"> new U.S. </w:t>
      </w:r>
      <w:r w:rsidRPr="00C94DDE">
        <w:rPr>
          <w:rStyle w:val="StyleUnderline"/>
          <w:highlight w:val="cyan"/>
        </w:rPr>
        <w:t>policy as aimed at checking Chinese power</w:t>
      </w:r>
      <w:r w:rsidRPr="0072326F">
        <w:rPr>
          <w:rStyle w:val="StyleUnderline"/>
        </w:rPr>
        <w:t xml:space="preserve"> in the region</w:t>
      </w:r>
      <w:r w:rsidRPr="0072326F">
        <w:rPr>
          <w:sz w:val="16"/>
        </w:rPr>
        <w:t xml:space="preserve">. It now seems to believe, however, that its best defense against any possible U.S. attempt to use New Delhi to contain it is through its own pursuit of better relations with India. For its part, India has long valued its strategic autonomy in international affairs and chafes at any assertion that it would play such a role at the behest of the U.S. At the same time, </w:t>
      </w:r>
      <w:r w:rsidRPr="0072326F">
        <w:rPr>
          <w:rStyle w:val="StyleUnderline"/>
        </w:rPr>
        <w:t>India and the U.S. share similar concerns regarding China's future strategic direction</w:t>
      </w:r>
      <w:r w:rsidRPr="0072326F">
        <w:rPr>
          <w:sz w:val="16"/>
        </w:rPr>
        <w:t xml:space="preserve">. </w:t>
      </w:r>
      <w:r w:rsidRPr="00C94DDE">
        <w:rPr>
          <w:rStyle w:val="StyleUnderline"/>
          <w:highlight w:val="cyan"/>
        </w:rPr>
        <w:t>The Indian military and security establishment</w:t>
      </w:r>
      <w:r w:rsidRPr="0072326F">
        <w:rPr>
          <w:sz w:val="16"/>
        </w:rPr>
        <w:t>-with lingering memories of the China-India 1962 border war that led to a humiliating defeat for the Indians-</w:t>
      </w:r>
      <w:r w:rsidRPr="00C94DDE">
        <w:rPr>
          <w:rStyle w:val="StyleUnderline"/>
          <w:highlight w:val="cyan"/>
        </w:rPr>
        <w:t>are</w:t>
      </w:r>
      <w:r w:rsidRPr="0072326F">
        <w:rPr>
          <w:rStyle w:val="StyleUnderline"/>
        </w:rPr>
        <w:t xml:space="preserve"> particularly </w:t>
      </w:r>
      <w:r w:rsidRPr="00C94DDE">
        <w:rPr>
          <w:rStyle w:val="StyleUnderline"/>
          <w:highlight w:val="cyan"/>
        </w:rPr>
        <w:t>suspicious about China's long-term intentions</w:t>
      </w:r>
      <w:r w:rsidRPr="0072326F">
        <w:rPr>
          <w:rStyle w:val="StyleUnderline"/>
        </w:rPr>
        <w:t xml:space="preserve">. </w:t>
      </w:r>
      <w:r w:rsidRPr="00C94DDE">
        <w:rPr>
          <w:rStyle w:val="StyleUnderline"/>
          <w:highlight w:val="cyan"/>
        </w:rPr>
        <w:t>These suspicions are the main impetus behind India's nuclear and advanced missile programs</w:t>
      </w:r>
      <w:r w:rsidRPr="0072326F">
        <w:rPr>
          <w:rStyle w:val="StyleUnderline"/>
        </w:rPr>
        <w:t>. The U.S. should guard against the potential for India and China to cooperate in promoting a "multi-polar" world order</w:t>
      </w:r>
      <w:r w:rsidRPr="0072326F">
        <w:rPr>
          <w:sz w:val="16"/>
        </w:rPr>
        <w:t xml:space="preserve">, i.e. </w:t>
      </w:r>
      <w:r w:rsidRPr="0072326F">
        <w:rPr>
          <w:rStyle w:val="StyleUnderline"/>
        </w:rPr>
        <w:t>countering perceived "U.S. hegemony</w:t>
      </w:r>
      <w:r w:rsidRPr="0072326F">
        <w:rPr>
          <w:sz w:val="16"/>
        </w:rPr>
        <w:t xml:space="preserve">." </w:t>
      </w:r>
      <w:r w:rsidRPr="0072326F">
        <w:rPr>
          <w:rStyle w:val="StyleUnderline"/>
        </w:rPr>
        <w:t>Each country</w:t>
      </w:r>
      <w:r w:rsidRPr="0072326F">
        <w:rPr>
          <w:sz w:val="16"/>
        </w:rPr>
        <w:t xml:space="preserve">, of course, </w:t>
      </w:r>
      <w:r w:rsidRPr="0022229B">
        <w:rPr>
          <w:rStyle w:val="StyleUnderline"/>
        </w:rPr>
        <w:t>would</w:t>
      </w:r>
      <w:r w:rsidRPr="0072326F">
        <w:rPr>
          <w:rStyle w:val="StyleUnderline"/>
        </w:rPr>
        <w:t xml:space="preserve"> have to weigh the cost of any such efforts to its relations with the U.S.</w:t>
      </w:r>
      <w:r w:rsidRPr="0072326F">
        <w:rPr>
          <w:sz w:val="16"/>
        </w:rPr>
        <w:t xml:space="preserve"> and the potential impact on other important goals that it might share with the U.S. in the region. India's hosting of a meeting of the foreign ministers of India, China, and Russia in February marks the first time that it has hosted such a high-level trilateral meeting. The fact that this meeting followed closely on the heels of Russian President Vladimir Putin's tirade against the U.S. at the Munich Conference on Security Policy raised some eyebrows in Washington. In a February 14, 2007, joint communiqué, the three ministers said their trilateral cooperation was not directed against any other country</w:t>
      </w:r>
      <w:proofErr w:type="gramStart"/>
      <w:r w:rsidRPr="0072326F">
        <w:rPr>
          <w:sz w:val="16"/>
        </w:rPr>
        <w:t>.[</w:t>
      </w:r>
      <w:proofErr w:type="gramEnd"/>
      <w:r w:rsidRPr="0072326F">
        <w:rPr>
          <w:sz w:val="16"/>
        </w:rPr>
        <w:t xml:space="preserve">1] Still, </w:t>
      </w:r>
      <w:r w:rsidRPr="00C94DDE">
        <w:rPr>
          <w:rStyle w:val="StyleUnderline"/>
          <w:highlight w:val="cyan"/>
        </w:rPr>
        <w:t>the U.S. should watch closely for any potential signs that the grouping seeks to undermine U.S. objectives of supporting democracy</w:t>
      </w:r>
      <w:r w:rsidRPr="0072326F">
        <w:rPr>
          <w:rStyle w:val="StyleUnderline"/>
        </w:rPr>
        <w:t xml:space="preserve">, free trade, economic prosperity, </w:t>
      </w:r>
      <w:r w:rsidRPr="00C94DDE">
        <w:rPr>
          <w:rStyle w:val="StyleUnderline"/>
          <w:highlight w:val="cyan"/>
        </w:rPr>
        <w:t>and</w:t>
      </w:r>
      <w:r w:rsidRPr="0072326F">
        <w:rPr>
          <w:rStyle w:val="StyleUnderline"/>
        </w:rPr>
        <w:t xml:space="preserve"> </w:t>
      </w:r>
      <w:r w:rsidRPr="00C94DDE">
        <w:rPr>
          <w:rStyle w:val="StyleUnderline"/>
          <w:highlight w:val="cyan"/>
        </w:rPr>
        <w:t>nuclear nonproliferation in Asia</w:t>
      </w:r>
      <w:r w:rsidRPr="0072326F">
        <w:rPr>
          <w:sz w:val="16"/>
        </w:rPr>
        <w:t xml:space="preserve">. U.S.-India Relations The U.S. and India have been rapidly expanding ties during the last seven years. President George W. Bush's signing of the Henry J. Hyde United States-India Peaceful Atomic Energy Cooperation Act of 2006 on December 18, 2006, was a milestone for the relationship. </w:t>
      </w:r>
      <w:r w:rsidRPr="00C94DDE">
        <w:rPr>
          <w:rStyle w:val="StyleUnderline"/>
          <w:highlight w:val="cyan"/>
        </w:rPr>
        <w:t>The civil nuclear accord signals a new era of trust and cooperation</w:t>
      </w:r>
      <w:r w:rsidRPr="0072326F">
        <w:rPr>
          <w:rStyle w:val="StyleUnderline"/>
        </w:rPr>
        <w:t xml:space="preserve"> and removes a long-standing source of tension between Washington </w:t>
      </w:r>
      <w:r w:rsidRPr="0072326F">
        <w:rPr>
          <w:rStyle w:val="StyleUnderline"/>
        </w:rPr>
        <w:lastRenderedPageBreak/>
        <w:t>and New Delhi.</w:t>
      </w:r>
      <w:r w:rsidRPr="0072326F">
        <w:rPr>
          <w:sz w:val="16"/>
        </w:rPr>
        <w:t xml:space="preserve"> There are still hurdles to cross before civil nuclear cooperation can take effect. Talks to establish a "1-2-3 agreement" to govern the terms of civil nuclear trade have stalled. These negotiations are proving more time-consuming than was originally expected. However, there is still hope that with continued cooperation and good-faith negotiations, language for the text of the agreement can be hammered out in a way that satisfies both countries' core concerns. </w:t>
      </w:r>
      <w:r w:rsidRPr="00C94DDE">
        <w:rPr>
          <w:rStyle w:val="StyleUnderline"/>
          <w:highlight w:val="cyan"/>
        </w:rPr>
        <w:t>India is worried that the language</w:t>
      </w:r>
      <w:r w:rsidRPr="0072326F">
        <w:rPr>
          <w:rStyle w:val="StyleUnderline"/>
        </w:rPr>
        <w:t xml:space="preserve"> in the Hyde Act </w:t>
      </w:r>
      <w:r w:rsidRPr="00C94DDE">
        <w:rPr>
          <w:rStyle w:val="StyleUnderline"/>
          <w:highlight w:val="cyan"/>
        </w:rPr>
        <w:t>could be used by a future U.S. administration to place restrictions on its nuclear program</w:t>
      </w:r>
      <w:r w:rsidRPr="0072326F">
        <w:rPr>
          <w:rStyle w:val="StyleUnderline"/>
        </w:rPr>
        <w:t>.</w:t>
      </w:r>
      <w:r w:rsidRPr="0072326F">
        <w:rPr>
          <w:sz w:val="16"/>
        </w:rPr>
        <w:t xml:space="preserve"> New Delhi's concerns stem from its past experience in dealing with Washington on the U.S.-supplied </w:t>
      </w:r>
      <w:proofErr w:type="spellStart"/>
      <w:r w:rsidRPr="0072326F">
        <w:rPr>
          <w:sz w:val="16"/>
        </w:rPr>
        <w:t>Tarapur</w:t>
      </w:r>
      <w:proofErr w:type="spellEnd"/>
      <w:r w:rsidRPr="0072326F">
        <w:rPr>
          <w:sz w:val="16"/>
        </w:rPr>
        <w:t xml:space="preserve"> nuclear power reactor. India lost access to U.S. nuclear fuel supplies for the </w:t>
      </w:r>
      <w:proofErr w:type="spellStart"/>
      <w:r w:rsidRPr="0072326F">
        <w:rPr>
          <w:sz w:val="16"/>
        </w:rPr>
        <w:t>Tarapur</w:t>
      </w:r>
      <w:proofErr w:type="spellEnd"/>
      <w:r w:rsidRPr="0072326F">
        <w:rPr>
          <w:sz w:val="16"/>
        </w:rPr>
        <w:t xml:space="preserve"> reactor following its 1974 nuclear test and resulting U.S. legislation that imposed new requirements on U.S. nuclear exports to non-nuclear weapon states. Although the civil nuclear initiative has consumed relations between the U.S. and India over the last two years, </w:t>
      </w:r>
      <w:r w:rsidRPr="0072326F">
        <w:rPr>
          <w:rStyle w:val="StyleUnderline"/>
        </w:rPr>
        <w:t>there are numerous other areas where ties are expanding</w:t>
      </w:r>
      <w:r w:rsidRPr="0072326F">
        <w:rPr>
          <w:sz w:val="16"/>
        </w:rPr>
        <w:t xml:space="preserve">. In June 2005, the </w:t>
      </w:r>
      <w:r w:rsidRPr="0072326F">
        <w:rPr>
          <w:rStyle w:val="StyleUnderline"/>
        </w:rPr>
        <w:t>U.S. and India signed an historic defense framework agreement that calls for expanded joint military exercises</w:t>
      </w:r>
      <w:r w:rsidRPr="0072326F">
        <w:rPr>
          <w:sz w:val="16"/>
        </w:rPr>
        <w:t xml:space="preserve">, increased defense-related trade, and the establishment of a defense and procurement production group. The U.S.-India Knowledge Initiative on Agriculture, launched in July 2005, aims at establishing cooperation in agriculture-related science and technology to help reduce poverty and hunger. A CEOs Forum between the two countries meets regularly to look at ways to expand economic and trade ties. </w:t>
      </w:r>
      <w:r w:rsidRPr="00C94DDE">
        <w:rPr>
          <w:rStyle w:val="StyleUnderline"/>
          <w:highlight w:val="cyan"/>
        </w:rPr>
        <w:t>The U.S. views India's growing economic and political influence as a positive development for the balance of power in the regio</w:t>
      </w:r>
      <w:r w:rsidRPr="0072326F">
        <w:rPr>
          <w:rStyle w:val="StyleUnderline"/>
        </w:rPr>
        <w:t>n</w:t>
      </w:r>
      <w:r w:rsidRPr="0072326F">
        <w:rPr>
          <w:sz w:val="16"/>
        </w:rPr>
        <w:t xml:space="preserve">. As Asia increasingly takes center stage in global affairs, Washington should seek ways to work with New Delhi and to build partnerships in this vital region. </w:t>
      </w:r>
      <w:r w:rsidRPr="00C94DDE">
        <w:rPr>
          <w:rStyle w:val="StyleUnderline"/>
          <w:highlight w:val="cyan"/>
        </w:rPr>
        <w:t>India is expanding its strategic vision in Asia and has already begun to broaden its engagement</w:t>
      </w:r>
      <w:r w:rsidRPr="0072326F">
        <w:rPr>
          <w:rStyle w:val="StyleUnderline"/>
        </w:rPr>
        <w:t xml:space="preserve"> throughout the region. Broadening Indian engagement across the globe, especially in Asia, is in the U.S. interest and should be encouraged. As a fellow democracy without hegemonic interests, </w:t>
      </w:r>
      <w:r w:rsidRPr="00C94DDE">
        <w:rPr>
          <w:rStyle w:val="StyleUnderline"/>
          <w:highlight w:val="cyan"/>
        </w:rPr>
        <w:t>India's increased economic and political involvement in Asia will help to ensure that one country does not dominate the area</w:t>
      </w:r>
      <w:r w:rsidRPr="0072326F">
        <w:rPr>
          <w:sz w:val="16"/>
        </w:rPr>
        <w:t xml:space="preserve"> and will encourage stability in a region that accounts for one-quarter of U.S. trade and investment and almost half of the world's population. </w:t>
      </w:r>
      <w:r w:rsidRPr="00C94DDE">
        <w:rPr>
          <w:rStyle w:val="StyleUnderline"/>
          <w:highlight w:val="cyan"/>
        </w:rPr>
        <w:t>That said,</w:t>
      </w:r>
      <w:r w:rsidRPr="0072326F">
        <w:rPr>
          <w:rStyle w:val="StyleUnderline"/>
        </w:rPr>
        <w:t xml:space="preserve"> </w:t>
      </w:r>
      <w:r w:rsidRPr="00C94DDE">
        <w:rPr>
          <w:rStyle w:val="StyleUnderline"/>
          <w:highlight w:val="cyan"/>
        </w:rPr>
        <w:t xml:space="preserve">Washington and New Delhi </w:t>
      </w:r>
      <w:proofErr w:type="gramStart"/>
      <w:r w:rsidRPr="00C94DDE">
        <w:rPr>
          <w:rStyle w:val="StyleUnderline"/>
          <w:highlight w:val="cyan"/>
        </w:rPr>
        <w:t>will</w:t>
      </w:r>
      <w:proofErr w:type="gramEnd"/>
      <w:r w:rsidRPr="00C94DDE">
        <w:rPr>
          <w:rStyle w:val="StyleUnderline"/>
          <w:highlight w:val="cyan"/>
        </w:rPr>
        <w:t xml:space="preserve"> not always see eye-to-eye</w:t>
      </w:r>
      <w:r w:rsidRPr="0072326F">
        <w:rPr>
          <w:rStyle w:val="StyleUnderline"/>
        </w:rPr>
        <w:t>.</w:t>
      </w:r>
      <w:r w:rsidRPr="0072326F">
        <w:rPr>
          <w:sz w:val="16"/>
        </w:rPr>
        <w:t xml:space="preserve"> One issue on which Washington and New Delhi find their policies diverging is about how to prevent Iran from acquiring nuclear weapons. Although India voted against Iran at meetings of the International Atomic Energy Agency in September 2005, and again in February 2006, it continues to view Iran as a major source for its growing oil and gas needs and pursues such deals accordingly. India also wants to maintain good relations with Iran for geo-political reasons involving its need to keep distance between Islamabad and Tehran and to ensure Iran does not create disturbances among its own large Muslim minority population. </w:t>
      </w:r>
      <w:r w:rsidRPr="00C94DDE">
        <w:rPr>
          <w:rStyle w:val="StyleUnderline"/>
          <w:highlight w:val="cyan"/>
        </w:rPr>
        <w:t>India-China Relations India and China are in the midst of a rapprochement that has led to an upsurge in bilateral trade</w:t>
      </w:r>
      <w:r w:rsidRPr="0072326F">
        <w:rPr>
          <w:rStyle w:val="StyleUnderline"/>
        </w:rPr>
        <w:t xml:space="preserve"> during the last five years and a series of high-level visits aimed at increasing cooperation</w:t>
      </w:r>
      <w:r w:rsidRPr="0072326F">
        <w:rPr>
          <w:sz w:val="16"/>
        </w:rPr>
        <w:t xml:space="preserve">. In just four years, China and India have quadrupled the volume of their annual bilateral trade to almost $20 billion. </w:t>
      </w:r>
      <w:r w:rsidRPr="00C94DDE">
        <w:rPr>
          <w:rStyle w:val="StyleUnderline"/>
          <w:highlight w:val="cyan"/>
        </w:rPr>
        <w:t>The increasing U.S. attention to India over the past several years</w:t>
      </w:r>
      <w:r w:rsidRPr="0072326F">
        <w:rPr>
          <w:sz w:val="16"/>
        </w:rPr>
        <w:t>-especially Washington's decision to extend civil nuclear cooperation to New Delhi</w:t>
      </w:r>
      <w:r w:rsidRPr="00C94DDE">
        <w:rPr>
          <w:sz w:val="16"/>
          <w:highlight w:val="cyan"/>
        </w:rPr>
        <w:t>-</w:t>
      </w:r>
      <w:r w:rsidRPr="00C94DDE">
        <w:rPr>
          <w:rStyle w:val="StyleUnderline"/>
          <w:highlight w:val="cyan"/>
        </w:rPr>
        <w:t>has contributed to Chinese interest</w:t>
      </w:r>
      <w:r w:rsidRPr="0072326F">
        <w:rPr>
          <w:rStyle w:val="StyleUnderline"/>
        </w:rPr>
        <w:t xml:space="preserve"> in developing closer ties to India </w:t>
      </w:r>
      <w:r w:rsidRPr="00C94DDE">
        <w:rPr>
          <w:rStyle w:val="StyleUnderline"/>
          <w:highlight w:val="cyan"/>
        </w:rPr>
        <w:t>and to its acknowledgement that India is a rising major Asian power</w:t>
      </w:r>
      <w:r w:rsidRPr="0072326F">
        <w:rPr>
          <w:sz w:val="16"/>
        </w:rPr>
        <w:t xml:space="preserve">. </w:t>
      </w:r>
      <w:r w:rsidRPr="00C94DDE">
        <w:rPr>
          <w:rStyle w:val="StyleUnderline"/>
          <w:highlight w:val="cyan"/>
        </w:rPr>
        <w:t>China and India face many hurdles in improving tie</w:t>
      </w:r>
      <w:r w:rsidRPr="0072326F">
        <w:rPr>
          <w:rStyle w:val="StyleUnderline"/>
        </w:rPr>
        <w:t xml:space="preserve">s, such as continuing Indian suspicions about China's special ties and military and nuclear transfers to Pakistan. </w:t>
      </w:r>
      <w:r w:rsidRPr="00C94DDE">
        <w:rPr>
          <w:rStyle w:val="StyleUnderline"/>
          <w:highlight w:val="cyan"/>
        </w:rPr>
        <w:t>Lingering border disputes between the two Asian giants also continue to hinder relations</w:t>
      </w:r>
      <w:r w:rsidRPr="0072326F">
        <w:rPr>
          <w:rStyle w:val="StyleUnderline"/>
        </w:rPr>
        <w:t>.</w:t>
      </w:r>
      <w:r w:rsidRPr="0072326F">
        <w:rPr>
          <w:sz w:val="16"/>
        </w:rPr>
        <w:t xml:space="preserve"> The diplomatic dynamics that preceded Chinese President Hu Jintao's visit to India in November 2006 were a reminder that New Delhi and Beijing face serious obstacles to establishing a genuine partnership. Days before Hu's arrival in New Delhi, the Chinese Ambassador to India proclaimed the Chinese government's position that the Indian state of Arunachal Pradesh is Chinese territory. Although the remarks were downplayed in New Delhi, the diplomatic outburst points to continuing tensions between the two countries. </w:t>
      </w:r>
      <w:r w:rsidRPr="00C94DDE">
        <w:rPr>
          <w:rStyle w:val="StyleUnderline"/>
          <w:highlight w:val="cyan"/>
        </w:rPr>
        <w:t>Energy has been</w:t>
      </w:r>
      <w:r w:rsidRPr="0072326F">
        <w:rPr>
          <w:rStyle w:val="StyleUnderline"/>
        </w:rPr>
        <w:t xml:space="preserve"> both </w:t>
      </w:r>
      <w:r w:rsidRPr="00C94DDE">
        <w:rPr>
          <w:rStyle w:val="StyleUnderline"/>
          <w:highlight w:val="cyan"/>
        </w:rPr>
        <w:t>a source of</w:t>
      </w:r>
      <w:r w:rsidRPr="0072326F">
        <w:rPr>
          <w:rStyle w:val="StyleUnderline"/>
        </w:rPr>
        <w:t xml:space="preserve"> cooperation and </w:t>
      </w:r>
      <w:r w:rsidRPr="00C94DDE">
        <w:rPr>
          <w:rStyle w:val="StyleUnderline"/>
          <w:highlight w:val="cyan"/>
        </w:rPr>
        <w:t>competition between China and India</w:t>
      </w:r>
      <w:r w:rsidRPr="0072326F">
        <w:rPr>
          <w:rStyle w:val="StyleUnderline"/>
        </w:rPr>
        <w:t xml:space="preserve"> in recent years</w:t>
      </w:r>
      <w:r w:rsidRPr="0072326F">
        <w:rPr>
          <w:sz w:val="16"/>
        </w:rPr>
        <w:t xml:space="preserve">. They are two of the world's fastest-growing energy consumers, with China importing about 40 percent of its energy needs and India importing 70 percent. </w:t>
      </w:r>
      <w:r w:rsidRPr="00C94DDE">
        <w:rPr>
          <w:rStyle w:val="StyleUnderline"/>
          <w:highlight w:val="cyan"/>
        </w:rPr>
        <w:t>Bidding wars over energy resources have inflated prices for energy assets</w:t>
      </w:r>
      <w:r w:rsidRPr="0072326F">
        <w:rPr>
          <w:sz w:val="16"/>
        </w:rPr>
        <w:t xml:space="preserve"> and prompted the two countries to agree to joint bidding in third countries. </w:t>
      </w:r>
      <w:r w:rsidRPr="00C94DDE">
        <w:rPr>
          <w:rStyle w:val="StyleUnderline"/>
          <w:highlight w:val="cyan"/>
        </w:rPr>
        <w:t>Their energy competition is also reflected in their assertions of naval power</w:t>
      </w:r>
      <w:r w:rsidRPr="0072326F">
        <w:rPr>
          <w:rStyle w:val="StyleUnderline"/>
        </w:rPr>
        <w:t>. As India reaches into the Malacca Straits, Beijing is creating a "string of pearls" surrounding India by developing strategic port facilities</w:t>
      </w:r>
      <w:r w:rsidRPr="0072326F">
        <w:rPr>
          <w:sz w:val="16"/>
        </w:rPr>
        <w:t xml:space="preserve"> in </w:t>
      </w:r>
      <w:proofErr w:type="spellStart"/>
      <w:r w:rsidRPr="0072326F">
        <w:rPr>
          <w:sz w:val="16"/>
        </w:rPr>
        <w:t>Sittwe</w:t>
      </w:r>
      <w:proofErr w:type="spellEnd"/>
      <w:r w:rsidRPr="0072326F">
        <w:rPr>
          <w:sz w:val="16"/>
        </w:rPr>
        <w:t xml:space="preserve">, Burma; Chittagong, Bangladesh; and </w:t>
      </w:r>
      <w:proofErr w:type="spellStart"/>
      <w:r w:rsidRPr="0072326F">
        <w:rPr>
          <w:sz w:val="16"/>
        </w:rPr>
        <w:t>Gwadar</w:t>
      </w:r>
      <w:proofErr w:type="spellEnd"/>
      <w:r w:rsidRPr="0072326F">
        <w:rPr>
          <w:sz w:val="16"/>
        </w:rPr>
        <w:t xml:space="preserve">, Pakistan to protect </w:t>
      </w:r>
      <w:proofErr w:type="gramStart"/>
      <w:r w:rsidRPr="0072326F">
        <w:rPr>
          <w:sz w:val="16"/>
        </w:rPr>
        <w:t>sea lanes</w:t>
      </w:r>
      <w:proofErr w:type="gramEnd"/>
      <w:r w:rsidRPr="0072326F">
        <w:rPr>
          <w:sz w:val="16"/>
        </w:rPr>
        <w:t xml:space="preserve"> and ensure uninterrupted energy supplies. </w:t>
      </w:r>
      <w:r w:rsidRPr="00C94DDE">
        <w:rPr>
          <w:rStyle w:val="StyleUnderline"/>
          <w:highlight w:val="cyan"/>
        </w:rPr>
        <w:t xml:space="preserve">While China is developing closer ties </w:t>
      </w:r>
      <w:r w:rsidRPr="00C94DDE">
        <w:rPr>
          <w:rStyle w:val="StyleUnderline"/>
          <w:highlight w:val="cyan"/>
        </w:rPr>
        <w:lastRenderedPageBreak/>
        <w:t>to South Asian nations</w:t>
      </w:r>
      <w:r w:rsidRPr="0072326F">
        <w:rPr>
          <w:rStyle w:val="StyleUnderline"/>
        </w:rPr>
        <w:t xml:space="preserve"> Sri Lanka and Bangladesh, India </w:t>
      </w:r>
      <w:r w:rsidRPr="00C94DDE">
        <w:rPr>
          <w:rStyle w:val="StyleUnderline"/>
          <w:highlight w:val="cyan"/>
        </w:rPr>
        <w:t>also is becoming more integrated into the multilateral institutional structures of Southeast Asia</w:t>
      </w:r>
      <w:r w:rsidRPr="0072326F">
        <w:rPr>
          <w:sz w:val="16"/>
        </w:rPr>
        <w:t xml:space="preserve">. New Delhi became a full dialogue partner of the Association of Southeast Asian Nations (ASEAN) in 1995, joined the ASEAN Regional Forum in 1996, and became a member of the East Asia Summit in December 2005. </w:t>
      </w:r>
      <w:r w:rsidRPr="0072326F">
        <w:rPr>
          <w:rStyle w:val="StyleUnderline"/>
        </w:rPr>
        <w:t>India's trade with ASEAN countries has risen</w:t>
      </w:r>
      <w:r w:rsidRPr="0072326F">
        <w:rPr>
          <w:sz w:val="16"/>
        </w:rPr>
        <w:t xml:space="preserve"> from $2.4 billion in 1990 to $23 billion in 2005. Conclusion </w:t>
      </w:r>
      <w:r w:rsidRPr="00C94DDE">
        <w:rPr>
          <w:rStyle w:val="StyleUnderline"/>
          <w:highlight w:val="cyan"/>
        </w:rPr>
        <w:t>There is a broad logic to the pursuit of closer U.S.-India strategic ties</w:t>
      </w:r>
      <w:r w:rsidRPr="0072326F">
        <w:rPr>
          <w:rStyle w:val="StyleUnderline"/>
        </w:rPr>
        <w:t xml:space="preserve">. Although </w:t>
      </w:r>
      <w:r w:rsidRPr="00C94DDE">
        <w:rPr>
          <w:rStyle w:val="StyleUnderline"/>
          <w:highlight w:val="cyan"/>
        </w:rPr>
        <w:t>Washington and New Delhi share</w:t>
      </w:r>
      <w:r w:rsidRPr="0072326F">
        <w:rPr>
          <w:rStyle w:val="StyleUnderline"/>
        </w:rPr>
        <w:t xml:space="preserve"> some of the same </w:t>
      </w:r>
      <w:r w:rsidRPr="00C94DDE">
        <w:rPr>
          <w:rStyle w:val="StyleUnderline"/>
          <w:highlight w:val="cyan"/>
        </w:rPr>
        <w:t>questions and concerns regarding China's rise</w:t>
      </w:r>
      <w:r w:rsidRPr="0072326F">
        <w:rPr>
          <w:rStyle w:val="StyleUnderline"/>
        </w:rPr>
        <w:t xml:space="preserve">, Washington respects that New Delhi is unwilling to allow </w:t>
      </w:r>
      <w:proofErr w:type="gramStart"/>
      <w:r w:rsidRPr="0072326F">
        <w:rPr>
          <w:rStyle w:val="StyleUnderline"/>
        </w:rPr>
        <w:t>itself</w:t>
      </w:r>
      <w:proofErr w:type="gramEnd"/>
      <w:r w:rsidRPr="0072326F">
        <w:rPr>
          <w:rStyle w:val="StyleUnderline"/>
        </w:rPr>
        <w:t xml:space="preserve"> to be used as part of a China containment policy</w:t>
      </w:r>
      <w:r w:rsidRPr="0072326F">
        <w:rPr>
          <w:sz w:val="16"/>
        </w:rPr>
        <w:t xml:space="preserve">. Given India's more active involvement in shaping the political and economic environment in Asia, </w:t>
      </w:r>
      <w:r w:rsidRPr="0072326F">
        <w:rPr>
          <w:rStyle w:val="StyleUnderline"/>
        </w:rPr>
        <w:t xml:space="preserve">the </w:t>
      </w:r>
      <w:r w:rsidRPr="00C94DDE">
        <w:rPr>
          <w:rStyle w:val="StyleUnderline"/>
          <w:highlight w:val="cyan"/>
        </w:rPr>
        <w:t>U.S. will need to begin factoring India into its broader Asian policies</w:t>
      </w:r>
      <w:r w:rsidRPr="0072326F">
        <w:rPr>
          <w:rStyle w:val="StyleUnderline"/>
        </w:rPr>
        <w:t xml:space="preserve"> and seek multiple forms of engagement in the region that include India's participation</w:t>
      </w:r>
      <w:r w:rsidRPr="0072326F">
        <w:rPr>
          <w:sz w:val="16"/>
        </w:rPr>
        <w:t>.</w:t>
      </w:r>
    </w:p>
    <w:p w14:paraId="3AB4D0A4" w14:textId="77777777" w:rsidR="00CE534E" w:rsidRDefault="00CE534E" w:rsidP="0072326F">
      <w:pPr>
        <w:rPr>
          <w:sz w:val="16"/>
        </w:rPr>
      </w:pPr>
    </w:p>
    <w:p w14:paraId="3F3518E6" w14:textId="77777777" w:rsidR="00CE534E" w:rsidRDefault="00CE534E" w:rsidP="00CE534E">
      <w:pPr>
        <w:pStyle w:val="Heading4"/>
      </w:pPr>
      <w:r>
        <w:t>India and China are competing for U.S. support and engagement. The plan is seen by India as choosing to ally with China, pressuring India to defend itself</w:t>
      </w:r>
    </w:p>
    <w:p w14:paraId="45B50A01" w14:textId="53AB22A3" w:rsidR="00CE534E" w:rsidRPr="00CE534E" w:rsidRDefault="00CE534E" w:rsidP="00CE534E">
      <w:pPr>
        <w:rPr>
          <w:rStyle w:val="Style13ptBold"/>
          <w:b w:val="0"/>
          <w:sz w:val="18"/>
          <w:szCs w:val="18"/>
        </w:rPr>
      </w:pPr>
      <w:r>
        <w:rPr>
          <w:rStyle w:val="Style13ptBold"/>
        </w:rPr>
        <w:t xml:space="preserve">Malik 3 </w:t>
      </w:r>
      <w:r>
        <w:rPr>
          <w:rStyle w:val="Style13ptBold"/>
          <w:b w:val="0"/>
          <w:sz w:val="18"/>
          <w:szCs w:val="18"/>
        </w:rPr>
        <w:t xml:space="preserve">(Malik, Mohan. </w:t>
      </w:r>
      <w:proofErr w:type="gramStart"/>
      <w:r>
        <w:rPr>
          <w:rStyle w:val="Style13ptBold"/>
          <w:b w:val="0"/>
          <w:sz w:val="18"/>
          <w:szCs w:val="18"/>
        </w:rPr>
        <w:t>P</w:t>
      </w:r>
      <w:r w:rsidRPr="00CE534E">
        <w:rPr>
          <w:rStyle w:val="Style13ptBold"/>
          <w:b w:val="0"/>
          <w:sz w:val="18"/>
          <w:szCs w:val="18"/>
        </w:rPr>
        <w:t>rofessor of</w:t>
      </w:r>
      <w:r>
        <w:rPr>
          <w:rStyle w:val="Style13ptBold"/>
          <w:b w:val="0"/>
          <w:sz w:val="18"/>
          <w:szCs w:val="18"/>
        </w:rPr>
        <w:t xml:space="preserve"> </w:t>
      </w:r>
      <w:r w:rsidRPr="00CE534E">
        <w:rPr>
          <w:rStyle w:val="Style13ptBold"/>
          <w:b w:val="0"/>
          <w:sz w:val="18"/>
          <w:szCs w:val="18"/>
        </w:rPr>
        <w:t xml:space="preserve">Security Studies at the </w:t>
      </w:r>
      <w:proofErr w:type="spellStart"/>
      <w:r w:rsidRPr="00CE534E">
        <w:rPr>
          <w:rStyle w:val="Style13ptBold"/>
          <w:b w:val="0"/>
          <w:sz w:val="18"/>
          <w:szCs w:val="18"/>
        </w:rPr>
        <w:t>AsiaPacific</w:t>
      </w:r>
      <w:proofErr w:type="spellEnd"/>
      <w:r>
        <w:rPr>
          <w:rStyle w:val="Style13ptBold"/>
          <w:b w:val="0"/>
          <w:sz w:val="18"/>
          <w:szCs w:val="18"/>
        </w:rPr>
        <w:t xml:space="preserve"> </w:t>
      </w:r>
      <w:r w:rsidRPr="00CE534E">
        <w:rPr>
          <w:rStyle w:val="Style13ptBold"/>
          <w:b w:val="0"/>
          <w:sz w:val="18"/>
          <w:szCs w:val="18"/>
        </w:rPr>
        <w:t>Center for Security Studies</w:t>
      </w:r>
      <w:r>
        <w:rPr>
          <w:rStyle w:val="Style13ptBold"/>
          <w:b w:val="0"/>
          <w:sz w:val="18"/>
          <w:szCs w:val="18"/>
        </w:rPr>
        <w:t xml:space="preserve"> </w:t>
      </w:r>
      <w:r w:rsidRPr="00CE534E">
        <w:rPr>
          <w:rStyle w:val="Style13ptBold"/>
          <w:b w:val="0"/>
          <w:sz w:val="18"/>
          <w:szCs w:val="18"/>
        </w:rPr>
        <w:t>in Honolulu.</w:t>
      </w:r>
      <w:proofErr w:type="gramEnd"/>
      <w:r>
        <w:rPr>
          <w:rStyle w:val="Style13ptBold"/>
          <w:b w:val="0"/>
          <w:sz w:val="18"/>
          <w:szCs w:val="18"/>
        </w:rPr>
        <w:t xml:space="preserve"> “Eyeing the Dragon: </w:t>
      </w:r>
      <w:r w:rsidRPr="00CE534E">
        <w:rPr>
          <w:rStyle w:val="Style13ptBold"/>
          <w:b w:val="0"/>
          <w:sz w:val="18"/>
          <w:szCs w:val="18"/>
        </w:rPr>
        <w:t>India’s China Debate</w:t>
      </w:r>
      <w:r>
        <w:rPr>
          <w:rStyle w:val="Style13ptBold"/>
          <w:b w:val="0"/>
          <w:sz w:val="18"/>
          <w:szCs w:val="18"/>
        </w:rPr>
        <w:t xml:space="preserve">”. </w:t>
      </w:r>
      <w:r w:rsidRPr="00CE534E">
        <w:rPr>
          <w:rStyle w:val="Style13ptBold"/>
          <w:b w:val="0"/>
          <w:sz w:val="18"/>
          <w:szCs w:val="18"/>
        </w:rPr>
        <w:t>Asia-Pacific Center for Security Studies</w:t>
      </w:r>
      <w:r>
        <w:rPr>
          <w:rStyle w:val="Style13ptBold"/>
          <w:b w:val="0"/>
          <w:sz w:val="18"/>
          <w:szCs w:val="18"/>
        </w:rPr>
        <w:t xml:space="preserve">, special assessment. December 2003.) </w:t>
      </w:r>
    </w:p>
    <w:p w14:paraId="7308FBE7" w14:textId="77777777" w:rsidR="00CE534E" w:rsidRPr="00CE534E" w:rsidRDefault="00CE534E" w:rsidP="00CE534E">
      <w:pPr>
        <w:rPr>
          <w:sz w:val="16"/>
        </w:rPr>
      </w:pPr>
      <w:r w:rsidRPr="00CE534E">
        <w:rPr>
          <w:rStyle w:val="StyleUnderline"/>
        </w:rPr>
        <w:t xml:space="preserve">While India and China may share similar international goals, </w:t>
      </w:r>
      <w:r w:rsidRPr="00C94DDE">
        <w:rPr>
          <w:rStyle w:val="StyleUnderline"/>
          <w:highlight w:val="cyan"/>
        </w:rPr>
        <w:t>India foresees a</w:t>
      </w:r>
      <w:r w:rsidRPr="00CE534E">
        <w:rPr>
          <w:rStyle w:val="StyleUnderline"/>
        </w:rPr>
        <w:t xml:space="preserve"> longer term </w:t>
      </w:r>
      <w:r w:rsidRPr="00C94DDE">
        <w:rPr>
          <w:rStyle w:val="StyleUnderline"/>
          <w:highlight w:val="cyan"/>
        </w:rPr>
        <w:t>potential for China to impinge on its strategic interests as their spheres of influence overlap</w:t>
      </w:r>
      <w:r w:rsidRPr="00CE534E">
        <w:rPr>
          <w:sz w:val="16"/>
        </w:rPr>
        <w:t xml:space="preserve"> in Asia. </w:t>
      </w:r>
      <w:r w:rsidRPr="00C94DDE">
        <w:rPr>
          <w:rStyle w:val="StyleUnderline"/>
          <w:highlight w:val="cyan"/>
        </w:rPr>
        <w:t>Acknowledging this reality</w:t>
      </w:r>
      <w:r w:rsidRPr="00CE534E">
        <w:rPr>
          <w:rStyle w:val="StyleUnderline"/>
        </w:rPr>
        <w:t xml:space="preserve"> of this competition, </w:t>
      </w:r>
      <w:r w:rsidRPr="00C94DDE">
        <w:rPr>
          <w:rStyle w:val="StyleUnderline"/>
          <w:highlight w:val="cyan"/>
        </w:rPr>
        <w:t>India and China have taken measures to stabilize their relationship</w:t>
      </w:r>
      <w:r w:rsidRPr="00CE534E">
        <w:rPr>
          <w:sz w:val="16"/>
        </w:rPr>
        <w:t xml:space="preserve"> so as to move away from confrontation and conflict mode. </w:t>
      </w:r>
      <w:r w:rsidRPr="00C94DDE">
        <w:rPr>
          <w:rStyle w:val="StyleUnderline"/>
          <w:highlight w:val="cyan"/>
        </w:rPr>
        <w:t>Interestingly, both are courting the United States to help balance the relationship</w:t>
      </w:r>
      <w:r w:rsidRPr="00CE534E">
        <w:rPr>
          <w:rStyle w:val="StyleUnderline"/>
        </w:rPr>
        <w:t xml:space="preserve"> until they are strong enough to do so on their own.</w:t>
      </w:r>
      <w:r w:rsidRPr="00CE534E">
        <w:rPr>
          <w:sz w:val="16"/>
        </w:rPr>
        <w:t xml:space="preserve"> </w:t>
      </w:r>
      <w:r w:rsidRPr="00C94DDE">
        <w:rPr>
          <w:rStyle w:val="StyleUnderline"/>
          <w:highlight w:val="cyan"/>
        </w:rPr>
        <w:t>Chances of an India-China united</w:t>
      </w:r>
      <w:r w:rsidRPr="00CE534E">
        <w:rPr>
          <w:rStyle w:val="StyleUnderline"/>
        </w:rPr>
        <w:t xml:space="preserve"> front</w:t>
      </w:r>
      <w:r w:rsidRPr="00CE534E">
        <w:rPr>
          <w:sz w:val="16"/>
        </w:rPr>
        <w:t xml:space="preserve"> (or Russia-</w:t>
      </w:r>
      <w:proofErr w:type="spellStart"/>
      <w:r w:rsidRPr="00CE534E">
        <w:rPr>
          <w:sz w:val="16"/>
        </w:rPr>
        <w:t>ChinaIndia</w:t>
      </w:r>
      <w:proofErr w:type="spellEnd"/>
      <w:r w:rsidRPr="00CE534E">
        <w:rPr>
          <w:sz w:val="16"/>
        </w:rPr>
        <w:t xml:space="preserve"> axis) </w:t>
      </w:r>
      <w:r w:rsidRPr="00CE534E">
        <w:rPr>
          <w:rStyle w:val="StyleUnderline"/>
        </w:rPr>
        <w:t xml:space="preserve">against the United States </w:t>
      </w:r>
      <w:r w:rsidRPr="00C94DDE">
        <w:rPr>
          <w:rStyle w:val="StyleUnderline"/>
          <w:highlight w:val="cyan"/>
        </w:rPr>
        <w:t>are nil because both countries value their ties with the U</w:t>
      </w:r>
      <w:r w:rsidRPr="00CE534E">
        <w:rPr>
          <w:rStyle w:val="StyleUnderline"/>
        </w:rPr>
        <w:t xml:space="preserve">nited </w:t>
      </w:r>
      <w:r w:rsidRPr="00C94DDE">
        <w:rPr>
          <w:rStyle w:val="StyleUnderline"/>
          <w:highlight w:val="cyan"/>
        </w:rPr>
        <w:t>S</w:t>
      </w:r>
      <w:r w:rsidRPr="00CE534E">
        <w:rPr>
          <w:rStyle w:val="StyleUnderline"/>
        </w:rPr>
        <w:t>tates</w:t>
      </w:r>
      <w:r w:rsidRPr="00CE534E">
        <w:rPr>
          <w:sz w:val="16"/>
        </w:rPr>
        <w:t xml:space="preserve"> more than with each other. </w:t>
      </w:r>
      <w:r w:rsidRPr="00CE534E">
        <w:rPr>
          <w:rStyle w:val="StyleUnderline"/>
        </w:rPr>
        <w:t xml:space="preserve">Notwithstanding India’s desire to remain an independent power, </w:t>
      </w:r>
      <w:r w:rsidRPr="00CE534E">
        <w:rPr>
          <w:sz w:val="16"/>
        </w:rPr>
        <w:t xml:space="preserve">which sometimes results in India’s taking policy decisions contrary to the United States (e.g., on Iraq), </w:t>
      </w:r>
      <w:r w:rsidRPr="00C94DDE">
        <w:rPr>
          <w:rStyle w:val="StyleUnderline"/>
          <w:highlight w:val="cyan"/>
        </w:rPr>
        <w:t>India prefers a U.S.-led unipolar world to a China-dominated Asia</w:t>
      </w:r>
      <w:r w:rsidRPr="00C94DDE">
        <w:rPr>
          <w:sz w:val="16"/>
          <w:highlight w:val="cyan"/>
        </w:rPr>
        <w:t>.</w:t>
      </w:r>
      <w:r w:rsidRPr="00CE534E">
        <w:rPr>
          <w:sz w:val="16"/>
        </w:rPr>
        <w:t xml:space="preserve"> </w:t>
      </w:r>
      <w:r w:rsidRPr="00C94DDE">
        <w:rPr>
          <w:rStyle w:val="StyleUnderline"/>
          <w:highlight w:val="cyan"/>
        </w:rPr>
        <w:t xml:space="preserve">New Delhi sees the U.S. military </w:t>
      </w:r>
      <w:r w:rsidRPr="001268C8">
        <w:rPr>
          <w:rStyle w:val="StyleUnderline"/>
        </w:rPr>
        <w:t xml:space="preserve">presence </w:t>
      </w:r>
      <w:r w:rsidRPr="00C94DDE">
        <w:rPr>
          <w:rStyle w:val="StyleUnderline"/>
          <w:highlight w:val="cyan"/>
        </w:rPr>
        <w:t xml:space="preserve">as </w:t>
      </w:r>
      <w:r w:rsidRPr="001268C8">
        <w:rPr>
          <w:rStyle w:val="StyleUnderline"/>
        </w:rPr>
        <w:t xml:space="preserve">a factor of </w:t>
      </w:r>
      <w:r w:rsidRPr="00C94DDE">
        <w:rPr>
          <w:rStyle w:val="StyleUnderline"/>
          <w:highlight w:val="cyan"/>
        </w:rPr>
        <w:t>stability</w:t>
      </w:r>
      <w:r w:rsidRPr="00CE534E">
        <w:rPr>
          <w:rStyle w:val="StyleUnderline"/>
        </w:rPr>
        <w:t xml:space="preserve"> in Asia </w:t>
      </w:r>
      <w:r w:rsidRPr="00C94DDE">
        <w:rPr>
          <w:rStyle w:val="StyleUnderline"/>
          <w:highlight w:val="cyan"/>
        </w:rPr>
        <w:t>and</w:t>
      </w:r>
      <w:r w:rsidRPr="00CE534E">
        <w:rPr>
          <w:rStyle w:val="StyleUnderline"/>
        </w:rPr>
        <w:t xml:space="preserve"> </w:t>
      </w:r>
      <w:r w:rsidRPr="00C94DDE">
        <w:rPr>
          <w:rStyle w:val="StyleUnderline"/>
          <w:highlight w:val="cyan"/>
        </w:rPr>
        <w:t>has</w:t>
      </w:r>
      <w:r w:rsidRPr="00CE534E">
        <w:rPr>
          <w:rStyle w:val="StyleUnderline"/>
        </w:rPr>
        <w:t xml:space="preserve"> also </w:t>
      </w:r>
      <w:r w:rsidRPr="00C94DDE">
        <w:rPr>
          <w:rStyle w:val="StyleUnderline"/>
          <w:highlight w:val="cyan"/>
        </w:rPr>
        <w:t>been</w:t>
      </w:r>
      <w:r w:rsidRPr="00CE534E">
        <w:rPr>
          <w:rStyle w:val="StyleUnderline"/>
        </w:rPr>
        <w:t xml:space="preserve"> </w:t>
      </w:r>
      <w:r w:rsidRPr="00C94DDE">
        <w:rPr>
          <w:rStyle w:val="StyleUnderline"/>
          <w:highlight w:val="cyan"/>
        </w:rPr>
        <w:t>a</w:t>
      </w:r>
      <w:r w:rsidRPr="00C94DDE">
        <w:rPr>
          <w:rStyle w:val="StyleUnderline"/>
        </w:rPr>
        <w:t>n</w:t>
      </w:r>
      <w:r w:rsidRPr="00CE534E">
        <w:rPr>
          <w:rStyle w:val="StyleUnderline"/>
        </w:rPr>
        <w:t xml:space="preserve"> enthusiastic </w:t>
      </w:r>
      <w:r w:rsidRPr="00C94DDE">
        <w:rPr>
          <w:rStyle w:val="StyleUnderline"/>
          <w:highlight w:val="cyan"/>
        </w:rPr>
        <w:t>supporter</w:t>
      </w:r>
      <w:r w:rsidRPr="00CE534E">
        <w:rPr>
          <w:rStyle w:val="StyleUnderline"/>
        </w:rPr>
        <w:t xml:space="preserve"> </w:t>
      </w:r>
      <w:r w:rsidRPr="00C94DDE">
        <w:rPr>
          <w:rStyle w:val="StyleUnderline"/>
          <w:highlight w:val="cyan"/>
        </w:rPr>
        <w:t>of the U.S. missile defense plan</w:t>
      </w:r>
      <w:r w:rsidRPr="00CE534E">
        <w:rPr>
          <w:sz w:val="16"/>
        </w:rPr>
        <w:t xml:space="preserve">. </w:t>
      </w:r>
      <w:r w:rsidRPr="00C94DDE">
        <w:rPr>
          <w:rStyle w:val="StyleUnderline"/>
          <w:highlight w:val="cyan"/>
        </w:rPr>
        <w:t xml:space="preserve">New Delhi </w:t>
      </w:r>
      <w:r w:rsidRPr="001268C8">
        <w:rPr>
          <w:rStyle w:val="StyleUnderline"/>
        </w:rPr>
        <w:t xml:space="preserve">also </w:t>
      </w:r>
      <w:r w:rsidRPr="00C94DDE">
        <w:rPr>
          <w:rStyle w:val="StyleUnderline"/>
          <w:highlight w:val="cyan"/>
        </w:rPr>
        <w:t xml:space="preserve">has </w:t>
      </w:r>
      <w:r w:rsidRPr="001268C8">
        <w:rPr>
          <w:rStyle w:val="StyleUnderline"/>
        </w:rPr>
        <w:t xml:space="preserve">an </w:t>
      </w:r>
      <w:r w:rsidRPr="00C94DDE">
        <w:rPr>
          <w:rStyle w:val="StyleUnderline"/>
          <w:highlight w:val="cyan"/>
        </w:rPr>
        <w:t xml:space="preserve">interest in </w:t>
      </w:r>
      <w:r w:rsidRPr="001268C8">
        <w:rPr>
          <w:rStyle w:val="StyleUnderline"/>
        </w:rPr>
        <w:t xml:space="preserve">the </w:t>
      </w:r>
      <w:r w:rsidRPr="00C94DDE">
        <w:rPr>
          <w:rStyle w:val="StyleUnderline"/>
          <w:highlight w:val="cyan"/>
        </w:rPr>
        <w:t>growing U.S.-China competition as it makes India the object of courtship and wooing by both the United States and China</w:t>
      </w:r>
      <w:r w:rsidRPr="00CE534E">
        <w:rPr>
          <w:sz w:val="16"/>
        </w:rPr>
        <w:t xml:space="preserve">. At a minimum, </w:t>
      </w:r>
      <w:r w:rsidRPr="001268C8">
        <w:rPr>
          <w:rStyle w:val="StyleUnderline"/>
          <w:highlight w:val="cyan"/>
        </w:rPr>
        <w:t>New Delhi would use its strategic ties with Washington to bolster its position in dealing with Beijing</w:t>
      </w:r>
      <w:r w:rsidRPr="00CE534E">
        <w:rPr>
          <w:rStyle w:val="StyleUnderline"/>
        </w:rPr>
        <w:t xml:space="preserve">. </w:t>
      </w:r>
      <w:r w:rsidRPr="001268C8">
        <w:rPr>
          <w:rStyle w:val="StyleUnderline"/>
          <w:highlight w:val="cyan"/>
        </w:rPr>
        <w:t>India is taking counter-measures to balance China’s</w:t>
      </w:r>
      <w:r w:rsidRPr="00CE534E">
        <w:rPr>
          <w:rStyle w:val="StyleUnderline"/>
        </w:rPr>
        <w:t xml:space="preserve"> growing economic and military </w:t>
      </w:r>
      <w:r w:rsidRPr="001268C8">
        <w:rPr>
          <w:rStyle w:val="StyleUnderline"/>
          <w:highlight w:val="cyan"/>
        </w:rPr>
        <w:t>power</w:t>
      </w:r>
      <w:r w:rsidRPr="00CE534E">
        <w:rPr>
          <w:rStyle w:val="StyleUnderline"/>
        </w:rPr>
        <w:t xml:space="preserve"> </w:t>
      </w:r>
      <w:r w:rsidRPr="001268C8">
        <w:rPr>
          <w:rStyle w:val="StyleUnderline"/>
          <w:highlight w:val="cyan"/>
        </w:rPr>
        <w:t xml:space="preserve">by increasing </w:t>
      </w:r>
      <w:r w:rsidRPr="001268C8">
        <w:rPr>
          <w:rStyle w:val="StyleUnderline"/>
        </w:rPr>
        <w:t xml:space="preserve">its </w:t>
      </w:r>
      <w:r w:rsidRPr="001268C8">
        <w:rPr>
          <w:rStyle w:val="StyleUnderline"/>
          <w:highlight w:val="cyan"/>
        </w:rPr>
        <w:t>defense spending</w:t>
      </w:r>
      <w:r w:rsidRPr="00CE534E">
        <w:rPr>
          <w:rStyle w:val="StyleUnderline"/>
        </w:rPr>
        <w:t xml:space="preserve"> and by forging closer military ties with “China-wary countries</w:t>
      </w:r>
      <w:r w:rsidRPr="00CE534E">
        <w:rPr>
          <w:sz w:val="16"/>
        </w:rPr>
        <w:t xml:space="preserve">” in Asia. </w:t>
      </w:r>
      <w:r w:rsidRPr="001268C8">
        <w:rPr>
          <w:rStyle w:val="StyleUnderline"/>
          <w:highlight w:val="cyan"/>
        </w:rPr>
        <w:t>Some</w:t>
      </w:r>
      <w:r w:rsidRPr="00CE534E">
        <w:rPr>
          <w:sz w:val="16"/>
        </w:rPr>
        <w:t xml:space="preserve"> Indian strategic thinkers </w:t>
      </w:r>
      <w:r w:rsidRPr="00CE534E">
        <w:rPr>
          <w:rStyle w:val="StyleUnderline"/>
        </w:rPr>
        <w:t xml:space="preserve">even </w:t>
      </w:r>
      <w:r w:rsidRPr="001268C8">
        <w:rPr>
          <w:rStyle w:val="StyleUnderline"/>
          <w:highlight w:val="cyan"/>
        </w:rPr>
        <w:t>see</w:t>
      </w:r>
      <w:r w:rsidRPr="00CE534E">
        <w:rPr>
          <w:rStyle w:val="StyleUnderline"/>
        </w:rPr>
        <w:t xml:space="preserve"> in </w:t>
      </w:r>
      <w:r w:rsidRPr="001268C8">
        <w:rPr>
          <w:rStyle w:val="StyleUnderline"/>
          <w:highlight w:val="cyan"/>
        </w:rPr>
        <w:t>the</w:t>
      </w:r>
      <w:r w:rsidRPr="00CE534E">
        <w:rPr>
          <w:rStyle w:val="StyleUnderline"/>
        </w:rPr>
        <w:t xml:space="preserve"> </w:t>
      </w:r>
      <w:r w:rsidRPr="001268C8">
        <w:rPr>
          <w:rStyle w:val="StyleUnderline"/>
          <w:highlight w:val="cyan"/>
        </w:rPr>
        <w:t>emerging U.S.-India</w:t>
      </w:r>
      <w:r w:rsidRPr="00CE534E">
        <w:rPr>
          <w:rStyle w:val="StyleUnderline"/>
        </w:rPr>
        <w:t xml:space="preserve"> </w:t>
      </w:r>
      <w:r w:rsidRPr="001268C8">
        <w:rPr>
          <w:rStyle w:val="StyleUnderline"/>
          <w:highlight w:val="cyan"/>
        </w:rPr>
        <w:t>quasi-alliance</w:t>
      </w:r>
      <w:r w:rsidRPr="00CE534E">
        <w:rPr>
          <w:rStyle w:val="StyleUnderline"/>
        </w:rPr>
        <w:t xml:space="preserve"> an opportunity </w:t>
      </w:r>
      <w:r w:rsidRPr="001268C8">
        <w:rPr>
          <w:rStyle w:val="StyleUnderline"/>
          <w:highlight w:val="cyan"/>
        </w:rPr>
        <w:t>for</w:t>
      </w:r>
      <w:r w:rsidRPr="00CE534E">
        <w:rPr>
          <w:rStyle w:val="StyleUnderline"/>
        </w:rPr>
        <w:t xml:space="preserve"> </w:t>
      </w:r>
      <w:r w:rsidRPr="001268C8">
        <w:rPr>
          <w:rStyle w:val="StyleUnderline"/>
          <w:highlight w:val="cyan"/>
        </w:rPr>
        <w:t>“payback” to China</w:t>
      </w:r>
      <w:r w:rsidRPr="00CE534E">
        <w:rPr>
          <w:sz w:val="16"/>
        </w:rPr>
        <w:t xml:space="preserve"> for Beijing’s alignment with Washington from 1971 to 1989. India also welcomes a greater Japanese role in maintaining Asian security. </w:t>
      </w:r>
      <w:r w:rsidRPr="00CE534E">
        <w:rPr>
          <w:rStyle w:val="StyleUnderline"/>
        </w:rPr>
        <w:t>The growing entente cordiale between India and Japan is based on the understanding that united they contain China</w:t>
      </w:r>
      <w:r w:rsidRPr="00CE534E">
        <w:rPr>
          <w:sz w:val="16"/>
        </w:rPr>
        <w:t xml:space="preserve"> and divided they are contained by China and its allies. </w:t>
      </w:r>
      <w:r w:rsidRPr="001268C8">
        <w:rPr>
          <w:rStyle w:val="StyleUnderline"/>
          <w:highlight w:val="cyan"/>
        </w:rPr>
        <w:t>As India comes under strategic pressure from China</w:t>
      </w:r>
      <w:r w:rsidRPr="00CE534E">
        <w:rPr>
          <w:rStyle w:val="StyleUnderline"/>
        </w:rPr>
        <w:t xml:space="preserve">, </w:t>
      </w:r>
      <w:r w:rsidRPr="001268C8">
        <w:rPr>
          <w:rStyle w:val="StyleUnderline"/>
          <w:highlight w:val="cyan"/>
        </w:rPr>
        <w:t>it will play the Taiwan card, which will have implications for the U.S.-China ties</w:t>
      </w:r>
      <w:r w:rsidRPr="00CE534E">
        <w:rPr>
          <w:sz w:val="16"/>
        </w:rPr>
        <w:t xml:space="preserve">. </w:t>
      </w:r>
      <w:r w:rsidRPr="00CE534E">
        <w:rPr>
          <w:rStyle w:val="StyleUnderline"/>
        </w:rPr>
        <w:t>That the India-China rivalry in Southeast Asia has now effectively replaced the Sino-Soviet rivalry of the Cold War</w:t>
      </w:r>
      <w:r w:rsidRPr="00CE534E">
        <w:rPr>
          <w:sz w:val="16"/>
        </w:rPr>
        <w:t xml:space="preserve"> era became evident in November 2002 when India offered to set up a Free Trade Area (FTA) with ASEAN one day after the signing of a China-ASEAN FTA in Phnom Penh. In the short term, </w:t>
      </w:r>
      <w:r w:rsidRPr="001268C8">
        <w:rPr>
          <w:rStyle w:val="StyleUnderline"/>
          <w:highlight w:val="cyan"/>
        </w:rPr>
        <w:t>India and China will jockey for economic and political influence in the region</w:t>
      </w:r>
      <w:r w:rsidRPr="00CE534E">
        <w:rPr>
          <w:rStyle w:val="StyleUnderline"/>
        </w:rPr>
        <w:t xml:space="preserve">. In the long term, </w:t>
      </w:r>
      <w:r w:rsidRPr="001268C8">
        <w:rPr>
          <w:rStyle w:val="StyleUnderline"/>
          <w:highlight w:val="cyan"/>
        </w:rPr>
        <w:t>neither Indian nor Chinese defense planners can rule out the possibility of</w:t>
      </w:r>
      <w:r w:rsidRPr="00CE534E">
        <w:rPr>
          <w:rStyle w:val="StyleUnderline"/>
        </w:rPr>
        <w:t xml:space="preserve"> a </w:t>
      </w:r>
      <w:r w:rsidRPr="001268C8">
        <w:rPr>
          <w:rStyle w:val="StyleUnderline"/>
          <w:highlight w:val="cyan"/>
        </w:rPr>
        <w:t>renewed confrontation</w:t>
      </w:r>
      <w:r w:rsidRPr="00CE534E">
        <w:rPr>
          <w:rStyle w:val="StyleUnderline"/>
        </w:rPr>
        <w:t xml:space="preserve"> either over their disputed frontiers</w:t>
      </w:r>
      <w:r w:rsidRPr="00CE534E">
        <w:rPr>
          <w:sz w:val="16"/>
        </w:rPr>
        <w:t>, Tibet, Burma or over a naval incident in the Indian Ocean or the South China Sea.</w:t>
      </w:r>
    </w:p>
    <w:p w14:paraId="61817A13" w14:textId="77777777" w:rsidR="00CE534E" w:rsidRDefault="00CE534E" w:rsidP="0072326F">
      <w:pPr>
        <w:rPr>
          <w:sz w:val="16"/>
        </w:rPr>
      </w:pPr>
    </w:p>
    <w:p w14:paraId="5EB2764B" w14:textId="738D1D94" w:rsidR="008809BE" w:rsidRDefault="009253BC" w:rsidP="009253BC">
      <w:pPr>
        <w:pStyle w:val="Heading3"/>
      </w:pPr>
      <w:r>
        <w:lastRenderedPageBreak/>
        <w:t>Link Extension</w:t>
      </w:r>
    </w:p>
    <w:p w14:paraId="7F710D35" w14:textId="77777777" w:rsidR="008809BE" w:rsidRDefault="001671FA" w:rsidP="007C7B80">
      <w:pPr>
        <w:pStyle w:val="Heading4"/>
      </w:pPr>
      <w:r>
        <w:t xml:space="preserve">U.S. engagement with China </w:t>
      </w:r>
      <w:r w:rsidR="00890140">
        <w:t xml:space="preserve">destabilizes U.S-India relations and puts pressure on India to act aggressively </w:t>
      </w:r>
    </w:p>
    <w:p w14:paraId="2F14B506" w14:textId="77777777" w:rsidR="007C7B80" w:rsidRPr="009207B5" w:rsidRDefault="007C7B80" w:rsidP="007C7B80">
      <w:pPr>
        <w:rPr>
          <w:rStyle w:val="Style13ptBold"/>
          <w:b w:val="0"/>
          <w:sz w:val="18"/>
          <w:szCs w:val="18"/>
        </w:rPr>
      </w:pPr>
      <w:proofErr w:type="spellStart"/>
      <w:r>
        <w:rPr>
          <w:rStyle w:val="Style13ptBold"/>
        </w:rPr>
        <w:t>Kapila</w:t>
      </w:r>
      <w:proofErr w:type="spellEnd"/>
      <w:r>
        <w:rPr>
          <w:rStyle w:val="Style13ptBold"/>
        </w:rPr>
        <w:t xml:space="preserve"> 14 </w:t>
      </w:r>
      <w:r w:rsidR="009207B5">
        <w:rPr>
          <w:rStyle w:val="Style13ptBold"/>
          <w:b w:val="0"/>
          <w:sz w:val="18"/>
          <w:szCs w:val="18"/>
        </w:rPr>
        <w:t>(</w:t>
      </w:r>
      <w:proofErr w:type="spellStart"/>
      <w:r w:rsidR="009207B5">
        <w:rPr>
          <w:rStyle w:val="Style13ptBold"/>
          <w:b w:val="0"/>
          <w:sz w:val="18"/>
          <w:szCs w:val="18"/>
        </w:rPr>
        <w:t>Kapila</w:t>
      </w:r>
      <w:proofErr w:type="spellEnd"/>
      <w:r w:rsidR="009207B5">
        <w:rPr>
          <w:rStyle w:val="Style13ptBold"/>
          <w:b w:val="0"/>
          <w:sz w:val="18"/>
          <w:szCs w:val="18"/>
        </w:rPr>
        <w:t xml:space="preserve">, </w:t>
      </w:r>
      <w:proofErr w:type="spellStart"/>
      <w:r w:rsidR="009207B5">
        <w:rPr>
          <w:rStyle w:val="Style13ptBold"/>
          <w:b w:val="0"/>
          <w:sz w:val="18"/>
          <w:szCs w:val="18"/>
        </w:rPr>
        <w:t>Subhash</w:t>
      </w:r>
      <w:proofErr w:type="spellEnd"/>
      <w:r w:rsidR="009207B5">
        <w:rPr>
          <w:rStyle w:val="Style13ptBold"/>
          <w:b w:val="0"/>
          <w:sz w:val="18"/>
          <w:szCs w:val="18"/>
        </w:rPr>
        <w:t xml:space="preserve"> Dr. F</w:t>
      </w:r>
      <w:r w:rsidR="009207B5" w:rsidRPr="009207B5">
        <w:rPr>
          <w:rStyle w:val="Style13ptBold"/>
          <w:b w:val="0"/>
          <w:sz w:val="18"/>
          <w:szCs w:val="18"/>
        </w:rPr>
        <w:t>ormer Indian diplomat to Japan and United States</w:t>
      </w:r>
      <w:r w:rsidR="009207B5">
        <w:rPr>
          <w:rStyle w:val="Style13ptBold"/>
          <w:b w:val="0"/>
          <w:sz w:val="18"/>
          <w:szCs w:val="18"/>
        </w:rPr>
        <w:t>. “</w:t>
      </w:r>
      <w:r w:rsidR="009207B5" w:rsidRPr="009207B5">
        <w:rPr>
          <w:rStyle w:val="Style13ptBold"/>
          <w:b w:val="0"/>
          <w:sz w:val="18"/>
          <w:szCs w:val="18"/>
        </w:rPr>
        <w:t>United States &amp; India: From Estrangement to Engagement to Estrangement</w:t>
      </w:r>
      <w:r w:rsidR="009207B5">
        <w:rPr>
          <w:rStyle w:val="Style13ptBold"/>
          <w:b w:val="0"/>
          <w:sz w:val="18"/>
          <w:szCs w:val="18"/>
        </w:rPr>
        <w:t>”. South Asia Analysis Group. February 18</w:t>
      </w:r>
      <w:r w:rsidR="009207B5" w:rsidRPr="009207B5">
        <w:rPr>
          <w:rStyle w:val="Style13ptBold"/>
          <w:b w:val="0"/>
          <w:sz w:val="18"/>
          <w:szCs w:val="18"/>
          <w:vertAlign w:val="superscript"/>
        </w:rPr>
        <w:t>th</w:t>
      </w:r>
      <w:r w:rsidR="009207B5">
        <w:rPr>
          <w:rStyle w:val="Style13ptBold"/>
          <w:b w:val="0"/>
          <w:sz w:val="18"/>
          <w:szCs w:val="18"/>
        </w:rPr>
        <w:t xml:space="preserve">, 2014. </w:t>
      </w:r>
      <w:hyperlink r:id="rId12" w:history="1">
        <w:r w:rsidR="009207B5" w:rsidRPr="00395F49">
          <w:rPr>
            <w:rStyle w:val="Hyperlink"/>
            <w:sz w:val="18"/>
            <w:szCs w:val="18"/>
          </w:rPr>
          <w:t>http://www.southasiaanalysis.org/node/1459</w:t>
        </w:r>
      </w:hyperlink>
      <w:r w:rsidR="009207B5" w:rsidRPr="009207B5">
        <w:rPr>
          <w:rStyle w:val="Style13ptBold"/>
          <w:b w:val="0"/>
          <w:sz w:val="18"/>
          <w:szCs w:val="18"/>
        </w:rPr>
        <w:t>)</w:t>
      </w:r>
      <w:r w:rsidR="009207B5">
        <w:rPr>
          <w:rStyle w:val="Style13ptBold"/>
          <w:b w:val="0"/>
          <w:sz w:val="18"/>
          <w:szCs w:val="18"/>
        </w:rPr>
        <w:t xml:space="preserve"> </w:t>
      </w:r>
    </w:p>
    <w:p w14:paraId="487169F1" w14:textId="77777777" w:rsidR="00205D47" w:rsidRPr="007C7B80" w:rsidRDefault="00205D47" w:rsidP="00205D47">
      <w:pPr>
        <w:rPr>
          <w:sz w:val="16"/>
        </w:rPr>
      </w:pPr>
      <w:r w:rsidRPr="001268C8">
        <w:rPr>
          <w:rStyle w:val="StyleUnderline"/>
          <w:highlight w:val="cyan"/>
        </w:rPr>
        <w:t>Estrangement seems to be the</w:t>
      </w:r>
      <w:r w:rsidRPr="00205D47">
        <w:rPr>
          <w:rStyle w:val="StyleUnderline"/>
        </w:rPr>
        <w:t xml:space="preserve"> natural pattern and s</w:t>
      </w:r>
      <w:r w:rsidRPr="001268C8">
        <w:rPr>
          <w:rStyle w:val="StyleUnderline"/>
          <w:highlight w:val="cyan"/>
        </w:rPr>
        <w:t>tate of relations between the U</w:t>
      </w:r>
      <w:r w:rsidRPr="00205D47">
        <w:rPr>
          <w:rStyle w:val="StyleUnderline"/>
        </w:rPr>
        <w:t xml:space="preserve">nited </w:t>
      </w:r>
      <w:r w:rsidRPr="001268C8">
        <w:rPr>
          <w:rStyle w:val="StyleUnderline"/>
          <w:highlight w:val="cyan"/>
        </w:rPr>
        <w:t>S</w:t>
      </w:r>
      <w:r w:rsidRPr="00205D47">
        <w:rPr>
          <w:rStyle w:val="StyleUnderline"/>
        </w:rPr>
        <w:t xml:space="preserve">tates </w:t>
      </w:r>
      <w:r w:rsidRPr="001268C8">
        <w:rPr>
          <w:rStyle w:val="StyleUnderline"/>
          <w:highlight w:val="cyan"/>
        </w:rPr>
        <w:t>and India with the past decade</w:t>
      </w:r>
      <w:r w:rsidRPr="00205D47">
        <w:rPr>
          <w:rStyle w:val="StyleUnderline"/>
        </w:rPr>
        <w:t xml:space="preserve"> of engagement</w:t>
      </w:r>
      <w:r w:rsidRPr="007C7B80">
        <w:rPr>
          <w:sz w:val="16"/>
        </w:rPr>
        <w:t xml:space="preserve">, seemingly apparent in 2014 as an aberration, largely so, </w:t>
      </w:r>
      <w:r w:rsidRPr="00205D47">
        <w:rPr>
          <w:rStyle w:val="StyleUnderline"/>
        </w:rPr>
        <w:t xml:space="preserve">because the United States reduced it to a mercenary relationship concentrating on </w:t>
      </w:r>
      <w:proofErr w:type="spellStart"/>
      <w:r w:rsidRPr="00205D47">
        <w:rPr>
          <w:rStyle w:val="StyleUnderline"/>
        </w:rPr>
        <w:t>defence</w:t>
      </w:r>
      <w:proofErr w:type="spellEnd"/>
      <w:r w:rsidRPr="00205D47">
        <w:rPr>
          <w:rStyle w:val="StyleUnderline"/>
        </w:rPr>
        <w:t xml:space="preserve"> deals and letting US geopolitical expediency predominate its prism on India.</w:t>
      </w:r>
      <w:r w:rsidRPr="007C7B80">
        <w:rPr>
          <w:sz w:val="16"/>
        </w:rPr>
        <w:t xml:space="preserve"> “United States-India Strategic Partnership: The Advent of the Inevitable” was the heading of my paper in 2001 exuberantly written buoyed by elated optimism as one then believed that the United States had finally turned the corner in a realistic appraisal of India’s true geopolitical worth in relation to United States continued embedment in Asia. However that euphoria lasted for the first few years only as post 9/11 events brought about a relapse and reversions to its hyphenated South Asian foreign policy. </w:t>
      </w:r>
      <w:r w:rsidRPr="001268C8">
        <w:rPr>
          <w:rStyle w:val="StyleUnderline"/>
          <w:highlight w:val="cyan"/>
        </w:rPr>
        <w:t>The US-India Nuclear Deal was a brief encouraging interlude but that too fizzled out</w:t>
      </w:r>
      <w:r w:rsidRPr="00205D47">
        <w:rPr>
          <w:rStyle w:val="StyleUnderline"/>
        </w:rPr>
        <w:t xml:space="preserve"> soon due to non-</w:t>
      </w:r>
      <w:proofErr w:type="spellStart"/>
      <w:r w:rsidRPr="00205D47">
        <w:rPr>
          <w:rStyle w:val="StyleUnderline"/>
        </w:rPr>
        <w:t>materialisation</w:t>
      </w:r>
      <w:proofErr w:type="spellEnd"/>
      <w:r w:rsidRPr="00205D47">
        <w:rPr>
          <w:rStyle w:val="StyleUnderline"/>
        </w:rPr>
        <w:t xml:space="preserve"> of heightened expectations from both sides. </w:t>
      </w:r>
      <w:r w:rsidRPr="007C7B80">
        <w:rPr>
          <w:sz w:val="16"/>
        </w:rPr>
        <w:t xml:space="preserve">Rhetorical flourishes at the official levels in both the United States and India could not blur the optics that US-India Strategic Partnership was on the down slide in the second half of the last decade and this evolving phenomenon stood reflected in a number of my Papers US-India relations thereafter. </w:t>
      </w:r>
      <w:r w:rsidRPr="001268C8">
        <w:rPr>
          <w:rStyle w:val="StyleUnderline"/>
          <w:highlight w:val="cyan"/>
        </w:rPr>
        <w:t>Once again “estrangement” in US-India relations was creeping in</w:t>
      </w:r>
      <w:r w:rsidRPr="00205D47">
        <w:rPr>
          <w:rStyle w:val="StyleUnderline"/>
        </w:rPr>
        <w:t xml:space="preserve"> with US displeasure</w:t>
      </w:r>
      <w:r w:rsidRPr="007C7B80">
        <w:rPr>
          <w:sz w:val="16"/>
        </w:rPr>
        <w:t xml:space="preserve"> noticeable when India awarded the contract for 126 Fighter Aircraft to France despite high-voltage canvassing by US dignitaries. India’s follow-up gestures of awarding 10 billion transport aircraft and helicopters to mollify US bruised mercenary feelings failed to arrest the downslide in relations. More so, </w:t>
      </w:r>
      <w:r w:rsidRPr="00205D47">
        <w:rPr>
          <w:rStyle w:val="StyleUnderline"/>
        </w:rPr>
        <w:t xml:space="preserve">because concurrently and </w:t>
      </w:r>
      <w:r w:rsidRPr="001268C8">
        <w:rPr>
          <w:rStyle w:val="StyleUnderline"/>
          <w:highlight w:val="cyan"/>
        </w:rPr>
        <w:t>increasingly noticeable at this time was that the U</w:t>
      </w:r>
      <w:r w:rsidRPr="00205D47">
        <w:rPr>
          <w:rStyle w:val="StyleUnderline"/>
        </w:rPr>
        <w:t xml:space="preserve">nited </w:t>
      </w:r>
      <w:r w:rsidRPr="001268C8">
        <w:rPr>
          <w:rStyle w:val="StyleUnderline"/>
          <w:highlight w:val="cyan"/>
        </w:rPr>
        <w:t>S</w:t>
      </w:r>
      <w:r w:rsidRPr="00205D47">
        <w:rPr>
          <w:rStyle w:val="StyleUnderline"/>
        </w:rPr>
        <w:t xml:space="preserve">tates </w:t>
      </w:r>
      <w:r w:rsidRPr="001268C8">
        <w:rPr>
          <w:rStyle w:val="StyleUnderline"/>
          <w:highlight w:val="cyan"/>
        </w:rPr>
        <w:t>policy</w:t>
      </w:r>
      <w:r w:rsidRPr="00205D47">
        <w:rPr>
          <w:rStyle w:val="StyleUnderline"/>
        </w:rPr>
        <w:t xml:space="preserve"> primacies </w:t>
      </w:r>
      <w:r w:rsidRPr="001268C8">
        <w:rPr>
          <w:rStyle w:val="StyleUnderline"/>
          <w:highlight w:val="cyan"/>
        </w:rPr>
        <w:t>once again reverted and rested more on Pakistan and China.</w:t>
      </w:r>
      <w:r w:rsidRPr="007C7B80">
        <w:rPr>
          <w:sz w:val="16"/>
        </w:rPr>
        <w:t xml:space="preserve"> </w:t>
      </w:r>
      <w:r w:rsidRPr="001268C8">
        <w:rPr>
          <w:rStyle w:val="StyleUnderline"/>
          <w:highlight w:val="cyan"/>
        </w:rPr>
        <w:t>It was for nothing that the United States had advocated that China could undertake the responsibility of ‘policing’ South Asia</w:t>
      </w:r>
      <w:r w:rsidRPr="00205D47">
        <w:rPr>
          <w:rStyle w:val="StyleUnderline"/>
        </w:rPr>
        <w:t xml:space="preserve"> and later seemed to be caving in to China’s advocacy of a new bipolar global order resting on US and China.</w:t>
      </w:r>
      <w:r w:rsidRPr="007C7B80">
        <w:rPr>
          <w:sz w:val="16"/>
        </w:rPr>
        <w:t xml:space="preserve"> Estrangement in US-India relations came to the fore with the recent </w:t>
      </w:r>
      <w:proofErr w:type="spellStart"/>
      <w:r w:rsidRPr="007C7B80">
        <w:rPr>
          <w:sz w:val="16"/>
        </w:rPr>
        <w:t>Khobargade</w:t>
      </w:r>
      <w:proofErr w:type="spellEnd"/>
      <w:r w:rsidRPr="007C7B80">
        <w:rPr>
          <w:sz w:val="16"/>
        </w:rPr>
        <w:t xml:space="preserve"> diplomatic harassment and embarrassment </w:t>
      </w:r>
      <w:proofErr w:type="gramStart"/>
      <w:r w:rsidRPr="007C7B80">
        <w:rPr>
          <w:sz w:val="16"/>
        </w:rPr>
        <w:t>incident which</w:t>
      </w:r>
      <w:proofErr w:type="gramEnd"/>
      <w:r w:rsidRPr="007C7B80">
        <w:rPr>
          <w:sz w:val="16"/>
        </w:rPr>
        <w:t xml:space="preserve"> enraged Indian public opinion. But the </w:t>
      </w:r>
      <w:proofErr w:type="spellStart"/>
      <w:r w:rsidRPr="007C7B80">
        <w:rPr>
          <w:sz w:val="16"/>
        </w:rPr>
        <w:t>Khobargade</w:t>
      </w:r>
      <w:proofErr w:type="spellEnd"/>
      <w:r w:rsidRPr="007C7B80">
        <w:rPr>
          <w:sz w:val="16"/>
        </w:rPr>
        <w:t xml:space="preserve"> incident was not the sole case generating US-India estrangement. It was only the “tipping point” where the downslide in US-India </w:t>
      </w:r>
      <w:proofErr w:type="gramStart"/>
      <w:r w:rsidRPr="007C7B80">
        <w:rPr>
          <w:sz w:val="16"/>
        </w:rPr>
        <w:t>relations which had set -in four to five years earlier</w:t>
      </w:r>
      <w:proofErr w:type="gramEnd"/>
      <w:r w:rsidRPr="007C7B80">
        <w:rPr>
          <w:sz w:val="16"/>
        </w:rPr>
        <w:t xml:space="preserve"> came into the public domain more forcefully. </w:t>
      </w:r>
      <w:r w:rsidRPr="001268C8">
        <w:rPr>
          <w:rStyle w:val="StyleUnderline"/>
          <w:highlight w:val="cyan"/>
        </w:rPr>
        <w:t>Reviewing the past decade of US-India relations</w:t>
      </w:r>
      <w:r w:rsidRPr="007C7B80">
        <w:rPr>
          <w:rStyle w:val="StyleUnderline"/>
        </w:rPr>
        <w:t xml:space="preserve"> in which two different political dispensations in power in New Delhi invested so heavily, </w:t>
      </w:r>
      <w:r w:rsidRPr="001268C8">
        <w:rPr>
          <w:rStyle w:val="StyleUnderline"/>
          <w:highlight w:val="cyan"/>
        </w:rPr>
        <w:t>what emerges is that the United States by the same token was</w:t>
      </w:r>
      <w:r w:rsidRPr="007C7B80">
        <w:rPr>
          <w:sz w:val="16"/>
        </w:rPr>
        <w:t xml:space="preserve"> </w:t>
      </w:r>
      <w:r w:rsidRPr="007C7B80">
        <w:rPr>
          <w:strike/>
          <w:sz w:val="16"/>
        </w:rPr>
        <w:t>niggardly</w:t>
      </w:r>
      <w:r w:rsidR="007C7B80" w:rsidRPr="007C7B80">
        <w:rPr>
          <w:sz w:val="16"/>
        </w:rPr>
        <w:t>*</w:t>
      </w:r>
      <w:r w:rsidRPr="007C7B80">
        <w:rPr>
          <w:sz w:val="16"/>
        </w:rPr>
        <w:t xml:space="preserve"> </w:t>
      </w:r>
      <w:r w:rsidR="007C7B80" w:rsidRPr="007C7B80">
        <w:rPr>
          <w:sz w:val="16"/>
        </w:rPr>
        <w:t>[</w:t>
      </w:r>
      <w:r w:rsidR="007C7B80" w:rsidRPr="007C7B80">
        <w:rPr>
          <w:rStyle w:val="StyleUnderline"/>
        </w:rPr>
        <w:t xml:space="preserve">meagerly] </w:t>
      </w:r>
      <w:r w:rsidRPr="001268C8">
        <w:rPr>
          <w:rStyle w:val="StyleUnderline"/>
          <w:highlight w:val="cyan"/>
        </w:rPr>
        <w:t>in a matching strategic investment on India</w:t>
      </w:r>
      <w:r w:rsidRPr="007C7B80">
        <w:rPr>
          <w:sz w:val="16"/>
        </w:rPr>
        <w:t xml:space="preserve">. Out of the two Indian political dispensations in power in New Delhi the present Prime Minister </w:t>
      </w:r>
      <w:proofErr w:type="spellStart"/>
      <w:r w:rsidRPr="007C7B80">
        <w:rPr>
          <w:sz w:val="16"/>
        </w:rPr>
        <w:t>Dr</w:t>
      </w:r>
      <w:proofErr w:type="spellEnd"/>
      <w:r w:rsidRPr="007C7B80">
        <w:rPr>
          <w:sz w:val="16"/>
        </w:rPr>
        <w:t xml:space="preserve"> Man Mohan Singh would be the most disappointed as he made a massive personal investment in US-India relations to the extent of a rare staking of his premiership on the successful culmination of the US-India Nuclear Deal. Such was the unwarranted primacy given by the present Indian Government to United States strategic sensitivities in Indian policy formulations that it led to many strategic and political analysts charging that India had “outsourced” its foreign policy conduct to Washington. There was much truth in the above when India’s foreign policy of appeasement towards Pakistan’s military regime and thereafter factoring-in that the Pakistan Army Chief General </w:t>
      </w:r>
      <w:proofErr w:type="spellStart"/>
      <w:r w:rsidRPr="007C7B80">
        <w:rPr>
          <w:sz w:val="16"/>
        </w:rPr>
        <w:t>Kayani</w:t>
      </w:r>
      <w:proofErr w:type="spellEnd"/>
      <w:r w:rsidRPr="007C7B80">
        <w:rPr>
          <w:sz w:val="16"/>
        </w:rPr>
        <w:t xml:space="preserve"> was United States poster-boy in Pakistan under a civilian regime, and that India needed to continue to defer to the same appeasement under US pressures. </w:t>
      </w:r>
      <w:proofErr w:type="gramStart"/>
      <w:r w:rsidRPr="001268C8">
        <w:rPr>
          <w:rStyle w:val="StyleUnderline"/>
          <w:highlight w:val="cyan"/>
        </w:rPr>
        <w:t>Same</w:t>
      </w:r>
      <w:proofErr w:type="gramEnd"/>
      <w:r w:rsidRPr="001268C8">
        <w:rPr>
          <w:rStyle w:val="StyleUnderline"/>
          <w:highlight w:val="cyan"/>
        </w:rPr>
        <w:t xml:space="preserve"> was the case with China</w:t>
      </w:r>
      <w:r w:rsidRPr="007C7B80">
        <w:rPr>
          <w:rStyle w:val="StyleUnderline"/>
        </w:rPr>
        <w:t xml:space="preserve"> where Indian foreign policy was of even greater appeasement as by the second half of the last decade </w:t>
      </w:r>
      <w:r w:rsidRPr="001268C8">
        <w:rPr>
          <w:rStyle w:val="StyleUnderline"/>
          <w:highlight w:val="cyan"/>
        </w:rPr>
        <w:t xml:space="preserve">India ruefully </w:t>
      </w:r>
      <w:proofErr w:type="spellStart"/>
      <w:r w:rsidRPr="001268C8">
        <w:rPr>
          <w:rStyle w:val="StyleUnderline"/>
          <w:highlight w:val="cyan"/>
        </w:rPr>
        <w:t>realised</w:t>
      </w:r>
      <w:proofErr w:type="spellEnd"/>
      <w:r w:rsidRPr="001268C8">
        <w:rPr>
          <w:rStyle w:val="StyleUnderline"/>
          <w:highlight w:val="cyan"/>
        </w:rPr>
        <w:t xml:space="preserve"> that the United States was no “countervailing power” against China which was implicit in the forging of the US-India Strategic Partnership.</w:t>
      </w:r>
      <w:bookmarkStart w:id="0" w:name="_GoBack"/>
      <w:bookmarkEnd w:id="0"/>
      <w:r w:rsidRPr="007C7B80">
        <w:rPr>
          <w:rStyle w:val="StyleUnderline"/>
        </w:rPr>
        <w:t xml:space="preserve"> India resultantly had to tone down its firmness in facing China strongly due to its woefully neglected war-preparedness</w:t>
      </w:r>
      <w:r w:rsidRPr="007C7B80">
        <w:rPr>
          <w:sz w:val="16"/>
        </w:rPr>
        <w:t xml:space="preserve">. </w:t>
      </w:r>
      <w:r w:rsidRPr="007C7B80">
        <w:rPr>
          <w:rStyle w:val="StyleUnderline"/>
        </w:rPr>
        <w:t xml:space="preserve">The key to a substantial US-India Strategic Partnership would have been a strong set of “strategic convergences” on Asian and South Asian security and stability. </w:t>
      </w:r>
      <w:proofErr w:type="gramStart"/>
      <w:r w:rsidRPr="007C7B80">
        <w:rPr>
          <w:rStyle w:val="StyleUnderline"/>
        </w:rPr>
        <w:t>Regrettably, that is not visible or better still said to be absent, as in US strategic perceptions China</w:t>
      </w:r>
      <w:r w:rsidRPr="007C7B80">
        <w:rPr>
          <w:sz w:val="16"/>
        </w:rPr>
        <w:t xml:space="preserve"> and Pakistan figure higher than India in terms of utility to US strategic interests.</w:t>
      </w:r>
      <w:proofErr w:type="gramEnd"/>
      <w:r w:rsidRPr="007C7B80">
        <w:rPr>
          <w:sz w:val="16"/>
        </w:rPr>
        <w:t xml:space="preserve"> A </w:t>
      </w:r>
      <w:r w:rsidRPr="007C7B80">
        <w:rPr>
          <w:sz w:val="16"/>
        </w:rPr>
        <w:lastRenderedPageBreak/>
        <w:t xml:space="preserve">media report yesterday reports that </w:t>
      </w:r>
      <w:r w:rsidRPr="007C7B80">
        <w:rPr>
          <w:rStyle w:val="StyleUnderline"/>
        </w:rPr>
        <w:t xml:space="preserve">the United States in discussions with India remains silent when China is drawn into </w:t>
      </w:r>
      <w:proofErr w:type="gramStart"/>
      <w:r w:rsidRPr="007C7B80">
        <w:rPr>
          <w:rStyle w:val="StyleUnderline"/>
        </w:rPr>
        <w:t>discussions</w:t>
      </w:r>
      <w:proofErr w:type="gramEnd"/>
      <w:r w:rsidRPr="007C7B80">
        <w:rPr>
          <w:rStyle w:val="StyleUnderline"/>
        </w:rPr>
        <w:t xml:space="preserve"> as it believes that US-China relations are on a different footing.</w:t>
      </w:r>
      <w:r w:rsidRPr="007C7B80">
        <w:rPr>
          <w:sz w:val="16"/>
        </w:rPr>
        <w:t xml:space="preserve"> What are the underlying motives? Whatever they may be the fact is </w:t>
      </w:r>
      <w:r w:rsidRPr="007C7B80">
        <w:rPr>
          <w:rStyle w:val="StyleUnderline"/>
        </w:rPr>
        <w:t>that it raises suspicions n US intentions on a lasting strategic partnership with India.</w:t>
      </w:r>
      <w:r w:rsidRPr="007C7B80">
        <w:rPr>
          <w:sz w:val="16"/>
        </w:rPr>
        <w:t xml:space="preserve"> The US differs widely in perceptions and strategic convergences with India over Afghanistan, Pakistan, Sri Lanka, and now Bangladesh unmindful of the fact that India has a natural geopolitical predominance in South Asia. </w:t>
      </w:r>
      <w:r w:rsidRPr="007C7B80">
        <w:rPr>
          <w:rStyle w:val="StyleUnderline"/>
        </w:rPr>
        <w:t>Further afield in terms of the Asian security environment, the United States is equally unmindful of India’s strategic sensitivities thereby negating the very essence of a vibrant US-India Strategic Partnership</w:t>
      </w:r>
      <w:r w:rsidRPr="007C7B80">
        <w:rPr>
          <w:sz w:val="16"/>
        </w:rPr>
        <w:t xml:space="preserve">. Sadly, </w:t>
      </w:r>
      <w:r w:rsidRPr="007C7B80">
        <w:rPr>
          <w:rStyle w:val="StyleUnderline"/>
        </w:rPr>
        <w:t>the last decade witnessed India under the present Government jettisoning its privileged strategic relationship with Iran under US Administration</w:t>
      </w:r>
      <w:r w:rsidRPr="007C7B80">
        <w:rPr>
          <w:sz w:val="16"/>
        </w:rPr>
        <w:t xml:space="preserve"> and US Congress pressures </w:t>
      </w:r>
      <w:r w:rsidRPr="007C7B80">
        <w:rPr>
          <w:rStyle w:val="StyleUnderline"/>
        </w:rPr>
        <w:t>without the United States even making a semblance of matching revision of US foreign policy primacies on China</w:t>
      </w:r>
      <w:r w:rsidRPr="007C7B80">
        <w:rPr>
          <w:sz w:val="16"/>
        </w:rPr>
        <w:t xml:space="preserve"> and Pakistan, </w:t>
      </w:r>
      <w:r w:rsidRPr="007C7B80">
        <w:rPr>
          <w:rStyle w:val="StyleUnderline"/>
        </w:rPr>
        <w:t>in which the United States triangular relationship of the aforesaid three impinges on India’s national security</w:t>
      </w:r>
      <w:r w:rsidRPr="007C7B80">
        <w:rPr>
          <w:sz w:val="16"/>
        </w:rPr>
        <w:t xml:space="preserve">. In the economic and trade </w:t>
      </w:r>
      <w:r w:rsidRPr="007C7B80">
        <w:rPr>
          <w:rStyle w:val="StyleUnderline"/>
        </w:rPr>
        <w:t>relations many differences and irritants exist between United States and India and there is constant complaining from the American side at multiple levels</w:t>
      </w:r>
      <w:r w:rsidRPr="007C7B80">
        <w:rPr>
          <w:sz w:val="16"/>
        </w:rPr>
        <w:t xml:space="preserve">. One wonders how many have noticed that </w:t>
      </w:r>
      <w:r w:rsidRPr="007C7B80">
        <w:rPr>
          <w:rStyle w:val="StyleUnderline"/>
        </w:rPr>
        <w:t xml:space="preserve">when US officials talk about the US-India Strategic Partnership the emphasis is on improving </w:t>
      </w:r>
      <w:proofErr w:type="spellStart"/>
      <w:r w:rsidRPr="007C7B80">
        <w:rPr>
          <w:rStyle w:val="StyleUnderline"/>
        </w:rPr>
        <w:t>defence</w:t>
      </w:r>
      <w:proofErr w:type="spellEnd"/>
      <w:r w:rsidRPr="007C7B80">
        <w:rPr>
          <w:rStyle w:val="StyleUnderline"/>
        </w:rPr>
        <w:t xml:space="preserve">-to </w:t>
      </w:r>
      <w:proofErr w:type="spellStart"/>
      <w:r w:rsidRPr="007C7B80">
        <w:rPr>
          <w:rStyle w:val="StyleUnderline"/>
        </w:rPr>
        <w:t>defence</w:t>
      </w:r>
      <w:proofErr w:type="spellEnd"/>
      <w:r w:rsidRPr="007C7B80">
        <w:rPr>
          <w:rStyle w:val="StyleUnderline"/>
        </w:rPr>
        <w:t xml:space="preserve"> relations and not on improvement of political relations</w:t>
      </w:r>
      <w:r w:rsidRPr="007C7B80">
        <w:rPr>
          <w:sz w:val="16"/>
        </w:rPr>
        <w:t xml:space="preserve"> or convergences on strategic and security issues. Obviously, </w:t>
      </w:r>
      <w:r w:rsidRPr="007C7B80">
        <w:rPr>
          <w:rStyle w:val="StyleUnderline"/>
        </w:rPr>
        <w:t xml:space="preserve">the above arises from US mercenary instincts to carve a </w:t>
      </w:r>
      <w:proofErr w:type="spellStart"/>
      <w:r w:rsidRPr="007C7B80">
        <w:rPr>
          <w:rStyle w:val="StyleUnderline"/>
        </w:rPr>
        <w:t>defence</w:t>
      </w:r>
      <w:proofErr w:type="spellEnd"/>
      <w:r w:rsidRPr="007C7B80">
        <w:rPr>
          <w:rStyle w:val="StyleUnderline"/>
        </w:rPr>
        <w:t xml:space="preserve"> sales market out of the sizeable </w:t>
      </w:r>
      <w:proofErr w:type="spellStart"/>
      <w:r w:rsidRPr="007C7B80">
        <w:rPr>
          <w:rStyle w:val="StyleUnderline"/>
        </w:rPr>
        <w:t>defence</w:t>
      </w:r>
      <w:proofErr w:type="spellEnd"/>
      <w:r w:rsidRPr="007C7B80">
        <w:rPr>
          <w:rStyle w:val="StyleUnderline"/>
        </w:rPr>
        <w:t xml:space="preserve"> purchases hat India proposes to do so in the next decade.</w:t>
      </w:r>
      <w:r w:rsidRPr="007C7B80">
        <w:rPr>
          <w:sz w:val="16"/>
        </w:rPr>
        <w:t xml:space="preserve"> But then India also needs to factor-in that the United States is not a reliable supplier of weapons and </w:t>
      </w:r>
      <w:proofErr w:type="spellStart"/>
      <w:r w:rsidRPr="007C7B80">
        <w:rPr>
          <w:sz w:val="16"/>
        </w:rPr>
        <w:t>defence</w:t>
      </w:r>
      <w:proofErr w:type="spellEnd"/>
      <w:r w:rsidRPr="007C7B80">
        <w:rPr>
          <w:sz w:val="16"/>
        </w:rPr>
        <w:t xml:space="preserve"> equipment to India in light of the past multiple sanctions and embargoes it has imposed on India. </w:t>
      </w:r>
      <w:r w:rsidRPr="007C7B80">
        <w:rPr>
          <w:rStyle w:val="Emphasis"/>
        </w:rPr>
        <w:t>India regrettably has yet to learn that arms orders to the United States should be contingent on extraction of geopolitical concessions from the United States as a ‘quid pro quo’</w:t>
      </w:r>
      <w:r w:rsidRPr="007C7B80">
        <w:rPr>
          <w:sz w:val="16"/>
        </w:rPr>
        <w:t xml:space="preserve">. In 2014 the US-India Strategic Partnership appears frayed and what I wrote in a SAAG Paper sometime back so entitled that the “US-India Strategic Partnership: Neither Strategic Nor a Partnership” holds good. Can the US-India Strategic Partnership be retrieved and restored to its earlier original </w:t>
      </w:r>
      <w:proofErr w:type="spellStart"/>
      <w:r w:rsidRPr="007C7B80">
        <w:rPr>
          <w:sz w:val="16"/>
        </w:rPr>
        <w:t>flavour</w:t>
      </w:r>
      <w:proofErr w:type="spellEnd"/>
      <w:r w:rsidRPr="007C7B80">
        <w:rPr>
          <w:sz w:val="16"/>
        </w:rPr>
        <w:t xml:space="preserve">? I am afraid the answer to the preceding is a big NO. The simple reason being that </w:t>
      </w:r>
      <w:r w:rsidRPr="007C7B80">
        <w:rPr>
          <w:rStyle w:val="StyleUnderline"/>
        </w:rPr>
        <w:t>the United States Administration</w:t>
      </w:r>
      <w:r w:rsidRPr="007C7B80">
        <w:rPr>
          <w:sz w:val="16"/>
        </w:rPr>
        <w:t xml:space="preserve"> under any political dispensation </w:t>
      </w:r>
      <w:r w:rsidRPr="007C7B80">
        <w:rPr>
          <w:rStyle w:val="StyleUnderline"/>
        </w:rPr>
        <w:t>is prone to sub-serve its foreign policies towards India</w:t>
      </w:r>
      <w:r w:rsidRPr="007C7B80">
        <w:rPr>
          <w:sz w:val="16"/>
        </w:rPr>
        <w:t xml:space="preserve"> and Japan also, </w:t>
      </w:r>
      <w:r w:rsidRPr="007C7B80">
        <w:rPr>
          <w:rStyle w:val="StyleUnderline"/>
        </w:rPr>
        <w:t>to US political and strategic expediencies dominating its China-policy approaches. In the process it disregards the strategic sensitivities and security concerns of the two main Asian power contenders, namely, India and Japan at the expense of its China policy</w:t>
      </w:r>
      <w:r w:rsidRPr="007C7B80">
        <w:rPr>
          <w:sz w:val="16"/>
        </w:rPr>
        <w:t xml:space="preserve">. The major problem in US foreign policy conduct, and which I </w:t>
      </w:r>
      <w:proofErr w:type="spellStart"/>
      <w:r w:rsidRPr="007C7B80">
        <w:rPr>
          <w:sz w:val="16"/>
        </w:rPr>
        <w:t>emphasised</w:t>
      </w:r>
      <w:proofErr w:type="spellEnd"/>
      <w:r w:rsidRPr="007C7B80">
        <w:rPr>
          <w:sz w:val="16"/>
        </w:rPr>
        <w:t xml:space="preserve"> in my SAAG Papers at the time of the controversial passage of the US-India Nuclear Deal was that the </w:t>
      </w:r>
      <w:r w:rsidRPr="007C7B80">
        <w:rPr>
          <w:rStyle w:val="StyleUnderline"/>
        </w:rPr>
        <w:t xml:space="preserve">US Congress and its Administrations have yet to come out of their Cold War fixations and learn to deal with major Asian powers democracies like India and Japan with” strategic equitability” as it </w:t>
      </w:r>
      <w:proofErr w:type="spellStart"/>
      <w:r w:rsidRPr="007C7B80">
        <w:rPr>
          <w:rStyle w:val="StyleUnderline"/>
        </w:rPr>
        <w:t>practises</w:t>
      </w:r>
      <w:proofErr w:type="spellEnd"/>
      <w:r w:rsidRPr="007C7B80">
        <w:rPr>
          <w:rStyle w:val="StyleUnderline"/>
        </w:rPr>
        <w:t xml:space="preserve"> towards China.</w:t>
      </w:r>
      <w:r w:rsidRPr="007C7B80">
        <w:rPr>
          <w:sz w:val="16"/>
        </w:rPr>
        <w:t xml:space="preserve"> Contextually, </w:t>
      </w:r>
      <w:r w:rsidRPr="007C7B80">
        <w:rPr>
          <w:rStyle w:val="StyleUnderline"/>
        </w:rPr>
        <w:t>not much optimism is discernible on the horizon that the swing-back of even normal US &amp; India relations</w:t>
      </w:r>
      <w:r w:rsidRPr="007C7B80">
        <w:rPr>
          <w:sz w:val="16"/>
        </w:rPr>
        <w:t xml:space="preserve"> as opposed to the concept of US-India Strategic Partnership is possible in the foreseeable future. US &amp; India relations seem destined for “Estrangement” for the long haul.</w:t>
      </w:r>
    </w:p>
    <w:p w14:paraId="41FA1652" w14:textId="77777777" w:rsidR="00205D47" w:rsidRDefault="001B6329" w:rsidP="001B6329">
      <w:pPr>
        <w:pStyle w:val="Heading4"/>
      </w:pPr>
      <w:r>
        <w:t>India is skeptical of China and are concerned about U.S.-China relations- increased interaction between the U.S. and China could easily tip the scale towards conf</w:t>
      </w:r>
      <w:r w:rsidR="001671FA">
        <w:t>l</w:t>
      </w:r>
      <w:r>
        <w:t>ict</w:t>
      </w:r>
    </w:p>
    <w:p w14:paraId="3237247A" w14:textId="77777777" w:rsidR="001B6329" w:rsidRPr="001B6329" w:rsidRDefault="001B6329" w:rsidP="001B6329">
      <w:pPr>
        <w:rPr>
          <w:rStyle w:val="Style13ptBold"/>
          <w:b w:val="0"/>
          <w:sz w:val="18"/>
          <w:szCs w:val="18"/>
        </w:rPr>
      </w:pPr>
      <w:proofErr w:type="spellStart"/>
      <w:r>
        <w:rPr>
          <w:rStyle w:val="Style13ptBold"/>
        </w:rPr>
        <w:t>Madan</w:t>
      </w:r>
      <w:proofErr w:type="spellEnd"/>
      <w:r>
        <w:rPr>
          <w:rStyle w:val="Style13ptBold"/>
        </w:rPr>
        <w:t xml:space="preserve"> 13 </w:t>
      </w:r>
      <w:r>
        <w:rPr>
          <w:rStyle w:val="Style13ptBold"/>
          <w:b w:val="0"/>
          <w:sz w:val="18"/>
          <w:szCs w:val="18"/>
        </w:rPr>
        <w:t>(</w:t>
      </w:r>
      <w:proofErr w:type="spellStart"/>
      <w:r>
        <w:rPr>
          <w:rStyle w:val="Style13ptBold"/>
          <w:b w:val="0"/>
          <w:sz w:val="18"/>
          <w:szCs w:val="18"/>
        </w:rPr>
        <w:t>Madan</w:t>
      </w:r>
      <w:proofErr w:type="spellEnd"/>
      <w:r>
        <w:rPr>
          <w:rStyle w:val="Style13ptBold"/>
          <w:b w:val="0"/>
          <w:sz w:val="18"/>
          <w:szCs w:val="18"/>
        </w:rPr>
        <w:t xml:space="preserve">, </w:t>
      </w:r>
      <w:proofErr w:type="spellStart"/>
      <w:r>
        <w:rPr>
          <w:rStyle w:val="Style13ptBold"/>
          <w:b w:val="0"/>
          <w:sz w:val="18"/>
          <w:szCs w:val="18"/>
        </w:rPr>
        <w:t>Tanvi</w:t>
      </w:r>
      <w:proofErr w:type="spellEnd"/>
      <w:r>
        <w:rPr>
          <w:rStyle w:val="Style13ptBold"/>
          <w:b w:val="0"/>
          <w:sz w:val="18"/>
          <w:szCs w:val="18"/>
        </w:rPr>
        <w:t xml:space="preserve">. </w:t>
      </w:r>
      <w:proofErr w:type="gramStart"/>
      <w:r>
        <w:rPr>
          <w:rStyle w:val="Style13ptBold"/>
          <w:b w:val="0"/>
          <w:sz w:val="18"/>
          <w:szCs w:val="18"/>
        </w:rPr>
        <w:t>F</w:t>
      </w:r>
      <w:r w:rsidRPr="001B6329">
        <w:rPr>
          <w:rStyle w:val="Style13ptBold"/>
          <w:b w:val="0"/>
          <w:sz w:val="18"/>
          <w:szCs w:val="18"/>
        </w:rPr>
        <w:t>ellow in the Project on International Order and Strategy in the Foreign Policy program at the Brookings Institution</w:t>
      </w:r>
      <w:r>
        <w:rPr>
          <w:rStyle w:val="Style13ptBold"/>
          <w:b w:val="0"/>
          <w:sz w:val="18"/>
          <w:szCs w:val="18"/>
        </w:rPr>
        <w:t>.</w:t>
      </w:r>
      <w:proofErr w:type="gramEnd"/>
      <w:r>
        <w:rPr>
          <w:rStyle w:val="Style13ptBold"/>
          <w:b w:val="0"/>
          <w:sz w:val="18"/>
          <w:szCs w:val="18"/>
        </w:rPr>
        <w:t xml:space="preserve"> “</w:t>
      </w:r>
      <w:r w:rsidRPr="001B6329">
        <w:rPr>
          <w:rStyle w:val="Style13ptBold"/>
          <w:b w:val="0"/>
          <w:sz w:val="18"/>
          <w:szCs w:val="18"/>
        </w:rPr>
        <w:t>India’s Relations with China: The Good, the Bad and the (Potentially) Ugly</w:t>
      </w:r>
      <w:r>
        <w:rPr>
          <w:rStyle w:val="Style13ptBold"/>
          <w:b w:val="0"/>
          <w:sz w:val="18"/>
          <w:szCs w:val="18"/>
        </w:rPr>
        <w:t xml:space="preserve">”. </w:t>
      </w:r>
      <w:proofErr w:type="gramStart"/>
      <w:r>
        <w:rPr>
          <w:rStyle w:val="Style13ptBold"/>
          <w:b w:val="0"/>
          <w:sz w:val="18"/>
          <w:szCs w:val="18"/>
        </w:rPr>
        <w:t>The Brookings Institution.</w:t>
      </w:r>
      <w:proofErr w:type="gramEnd"/>
      <w:r>
        <w:rPr>
          <w:rStyle w:val="Style13ptBold"/>
          <w:b w:val="0"/>
          <w:sz w:val="18"/>
          <w:szCs w:val="18"/>
        </w:rPr>
        <w:t xml:space="preserve"> October 2013.)</w:t>
      </w:r>
    </w:p>
    <w:p w14:paraId="087F2A40" w14:textId="77777777" w:rsidR="008809BE" w:rsidRDefault="009F612F" w:rsidP="009F612F">
      <w:pPr>
        <w:rPr>
          <w:sz w:val="16"/>
        </w:rPr>
      </w:pPr>
      <w:r w:rsidRPr="00420E89">
        <w:rPr>
          <w:rStyle w:val="StyleUnderline"/>
        </w:rPr>
        <w:t>This year has, however, also shown how quickly the bad in the relationship can steal the spotlight from the good—with the potential to turn ugly</w:t>
      </w:r>
      <w:r w:rsidRPr="001B6329">
        <w:rPr>
          <w:sz w:val="16"/>
        </w:rPr>
        <w:t xml:space="preserve">. In April, </w:t>
      </w:r>
      <w:r w:rsidRPr="00420E89">
        <w:rPr>
          <w:rStyle w:val="StyleUnderline"/>
        </w:rPr>
        <w:t xml:space="preserve">less than two weeks after an </w:t>
      </w:r>
      <w:r w:rsidRPr="00420E89">
        <w:rPr>
          <w:rStyle w:val="StyleUnderline"/>
        </w:rPr>
        <w:lastRenderedPageBreak/>
        <w:t>Indian observer commented on the “upswing in relations” between China and India, their long-standing boundary dispute flared once again</w:t>
      </w:r>
      <w:r w:rsidRPr="001B6329">
        <w:rPr>
          <w:sz w:val="16"/>
        </w:rPr>
        <w:t xml:space="preserve">. While the two countries communicated through the crisis and resolved it diplomatically, and Li’s visit proceeded as planned, </w:t>
      </w:r>
      <w:r w:rsidRPr="00420E89">
        <w:rPr>
          <w:rStyle w:val="StyleUnderline"/>
        </w:rPr>
        <w:t>the border incident reinforced the mistrust that many in India feel toward China and its intentions.</w:t>
      </w:r>
      <w:r w:rsidRPr="001B6329">
        <w:rPr>
          <w:sz w:val="16"/>
        </w:rPr>
        <w:t xml:space="preserve"> Furthermore, it </w:t>
      </w:r>
      <w:r w:rsidRPr="00420E89">
        <w:rPr>
          <w:rStyle w:val="StyleUnderline"/>
        </w:rPr>
        <w:t>was a reminder that despite increased engagement, bilateral differences have the potential to stall, if not reverse, progress toward more stable relations</w:t>
      </w:r>
      <w:r w:rsidRPr="001B6329">
        <w:rPr>
          <w:sz w:val="16"/>
        </w:rPr>
        <w:t xml:space="preserve">. Differences are not restricted to the boundary dispute. </w:t>
      </w:r>
      <w:r w:rsidRPr="00420E89">
        <w:rPr>
          <w:rStyle w:val="StyleUnderline"/>
        </w:rPr>
        <w:t>Tibet remains a key source of tension between the two countries</w:t>
      </w:r>
      <w:r w:rsidRPr="001B6329">
        <w:rPr>
          <w:sz w:val="16"/>
        </w:rPr>
        <w:t xml:space="preserve"> though the two countries have found a way to manage their differences on the issue for now. In addition, </w:t>
      </w:r>
      <w:r w:rsidRPr="00420E89">
        <w:rPr>
          <w:rStyle w:val="StyleUnderline"/>
        </w:rPr>
        <w:t>China’s relationship with Pakistan has been a major source of concern in India.</w:t>
      </w:r>
      <w:r w:rsidRPr="001B6329">
        <w:rPr>
          <w:sz w:val="16"/>
        </w:rPr>
        <w:t xml:space="preserve"> Its role in strengthening Pakistan’s conventional, missile and nuclear capabilities is especially highlighted. </w:t>
      </w:r>
      <w:r w:rsidRPr="00420E89">
        <w:rPr>
          <w:rStyle w:val="StyleUnderline"/>
        </w:rPr>
        <w:t>India also disapproves of China’s assistance to Pakistan in developing projects and infrastructure in area disputed between India and Pakistan.</w:t>
      </w:r>
      <w:r w:rsidRPr="001B6329">
        <w:rPr>
          <w:sz w:val="16"/>
        </w:rPr>
        <w:t xml:space="preserve"> </w:t>
      </w:r>
      <w:r w:rsidRPr="00420E89">
        <w:rPr>
          <w:rStyle w:val="StyleUnderline"/>
        </w:rPr>
        <w:t xml:space="preserve">China’s growing political and economic </w:t>
      </w:r>
      <w:proofErr w:type="gramStart"/>
      <w:r w:rsidRPr="00420E89">
        <w:rPr>
          <w:rStyle w:val="StyleUnderline"/>
        </w:rPr>
        <w:t>ties</w:t>
      </w:r>
      <w:proofErr w:type="gramEnd"/>
      <w:r w:rsidRPr="00420E89">
        <w:rPr>
          <w:rStyle w:val="StyleUnderline"/>
        </w:rPr>
        <w:t xml:space="preserve"> with India’s neighbors are also </w:t>
      </w:r>
      <w:proofErr w:type="gramStart"/>
      <w:r w:rsidRPr="00420E89">
        <w:rPr>
          <w:rStyle w:val="StyleUnderline"/>
        </w:rPr>
        <w:t>a subject of concern</w:t>
      </w:r>
      <w:proofErr w:type="gramEnd"/>
      <w:r w:rsidRPr="00420E89">
        <w:rPr>
          <w:rStyle w:val="StyleUnderline"/>
        </w:rPr>
        <w:t>.</w:t>
      </w:r>
      <w:r w:rsidRPr="001B6329">
        <w:rPr>
          <w:sz w:val="16"/>
        </w:rPr>
        <w:t xml:space="preserve"> </w:t>
      </w:r>
      <w:r w:rsidRPr="009D6ABA">
        <w:rPr>
          <w:rStyle w:val="StyleUnderline"/>
        </w:rPr>
        <w:t>Delhi watches warily increasing Chinese interactions—political and commercial</w:t>
      </w:r>
      <w:r w:rsidRPr="001B6329">
        <w:rPr>
          <w:sz w:val="16"/>
        </w:rPr>
        <w:t xml:space="preserve">—with and involvement in countries like Afghanistan, Bangladesh, Myanmar, Nepal and Sri Lanka. </w:t>
      </w:r>
      <w:r w:rsidRPr="009D6ABA">
        <w:rPr>
          <w:rStyle w:val="StyleUnderline"/>
        </w:rPr>
        <w:t>Concern about a military dimension being added persists. Beijing’s increasing interest in operating in the Indian Ocean, which India has traditionally considered its backyard, has also not gone unnoticed.</w:t>
      </w:r>
      <w:r w:rsidRPr="001B6329">
        <w:rPr>
          <w:sz w:val="16"/>
        </w:rPr>
        <w:t xml:space="preserve"> While China emphasizes that these activities have benign goals—economic development, security for its ships, etc.—some in India who tend to take a hawkish position are not convinced; others are taking a wait-and-see attitude. </w:t>
      </w:r>
      <w:r w:rsidRPr="009D6ABA">
        <w:rPr>
          <w:rStyle w:val="StyleUnderline"/>
        </w:rPr>
        <w:t>Even beyond the neighborhood, there are concerns about competition with China for markets, influence and resources across the globe. Closer to home, water is the resource that has become the subject of tension</w:t>
      </w:r>
      <w:r w:rsidRPr="001B6329">
        <w:rPr>
          <w:sz w:val="16"/>
        </w:rPr>
        <w:t xml:space="preserve">—specifically Chinese dam construction on its side of the Brahmaputra River. </w:t>
      </w:r>
      <w:r w:rsidRPr="009D6ABA">
        <w:rPr>
          <w:rStyle w:val="StyleUnderline"/>
        </w:rPr>
        <w:t>Indian officials have publicly called for Beijing to reassure India on this matter. Domestic critics, however, perceive the Indian government as being too tolerant of the construction</w:t>
      </w:r>
      <w:r w:rsidRPr="001B6329">
        <w:rPr>
          <w:sz w:val="16"/>
        </w:rPr>
        <w:t xml:space="preserve">. </w:t>
      </w:r>
      <w:r w:rsidRPr="009D6ABA">
        <w:rPr>
          <w:rStyle w:val="StyleUnderline"/>
        </w:rPr>
        <w:t>They argue that China has not respected information sharing agreements on this front and warn of more ambitious Chinese river diversion plans</w:t>
      </w:r>
      <w:r w:rsidRPr="001B6329">
        <w:rPr>
          <w:sz w:val="16"/>
        </w:rPr>
        <w:t xml:space="preserve">. Economic ties, which many envisioned as the driver of good Sino-Indian ties, have also not escaped trouble. Bilateral trade in goods actually fell almost 10 percent from 2011 to 2012. </w:t>
      </w:r>
      <w:r w:rsidRPr="009D6ABA">
        <w:rPr>
          <w:rStyle w:val="StyleUnderline"/>
        </w:rPr>
        <w:t>In India there’s much concern about the trade imbalance.</w:t>
      </w:r>
      <w:r w:rsidRPr="001B6329">
        <w:rPr>
          <w:sz w:val="16"/>
        </w:rPr>
        <w:t xml:space="preserve"> The overall trade deficit has gone from $28 billion in 2010-2011 to $40.8 billion in 2012-2013. </w:t>
      </w:r>
      <w:r w:rsidRPr="009D6ABA">
        <w:rPr>
          <w:rStyle w:val="StyleUnderline"/>
        </w:rPr>
        <w:t>While investments have grown, they remain limited compared to the investment relationships that both China and India have with other countries</w:t>
      </w:r>
      <w:r w:rsidRPr="001B6329">
        <w:rPr>
          <w:sz w:val="16"/>
        </w:rPr>
        <w:t xml:space="preserve">. </w:t>
      </w:r>
      <w:r w:rsidRPr="009D6ABA">
        <w:rPr>
          <w:rStyle w:val="StyleUnderline"/>
        </w:rPr>
        <w:t>In India, there have also been complaints about market access in China</w:t>
      </w:r>
      <w:r w:rsidRPr="001B6329">
        <w:rPr>
          <w:sz w:val="16"/>
        </w:rPr>
        <w:t xml:space="preserve"> and the treatment of Indian labor there, concern about Chinese investment in “strategic” sectors in India, accusations about visa abuses by Chinese companies and restrictions on Chinese labor. Indian </w:t>
      </w:r>
      <w:r w:rsidRPr="009D6ABA">
        <w:rPr>
          <w:rStyle w:val="StyleUnderline"/>
        </w:rPr>
        <w:t xml:space="preserve">companies also privately express concerns about cyber-espionage. </w:t>
      </w:r>
      <w:r w:rsidRPr="001B6329">
        <w:rPr>
          <w:sz w:val="16"/>
        </w:rPr>
        <w:t xml:space="preserve">Overall, </w:t>
      </w:r>
      <w:r w:rsidRPr="009D6ABA">
        <w:rPr>
          <w:rStyle w:val="StyleUnderline"/>
        </w:rPr>
        <w:t>reports of cyber-attacks on Indian government and military networks—allegedly emanating from China</w:t>
      </w:r>
      <w:r w:rsidRPr="001B6329">
        <w:rPr>
          <w:sz w:val="16"/>
        </w:rPr>
        <w:t xml:space="preserve">—have done nothing to decrease distrust that persists, especially among the public. </w:t>
      </w:r>
      <w:r w:rsidRPr="009D6ABA">
        <w:rPr>
          <w:rStyle w:val="Emphasis"/>
        </w:rPr>
        <w:t>There is also an overall sense that China does not respect India and/or that it will seek to prevent India’s rise</w:t>
      </w:r>
      <w:r w:rsidRPr="001B6329">
        <w:rPr>
          <w:sz w:val="16"/>
        </w:rPr>
        <w:t xml:space="preserve">. As evidence, </w:t>
      </w:r>
      <w:r w:rsidRPr="009D6ABA">
        <w:rPr>
          <w:rStyle w:val="StyleUnderline"/>
        </w:rPr>
        <w:t>critics point not only to China’s relationship with Pakistan, which is seen as driven by a desire to keep India tied up in South Asia, but also note China’s reluctance to endorse India’s demand for a permanent seat on the U.N. Security Council</w:t>
      </w:r>
      <w:r w:rsidRPr="001B6329">
        <w:rPr>
          <w:sz w:val="16"/>
        </w:rPr>
        <w:t xml:space="preserve"> or its objections to India being given membership in the Nuclear Suppliers Group. </w:t>
      </w:r>
      <w:r w:rsidRPr="009D6ABA">
        <w:rPr>
          <w:rStyle w:val="StyleUnderline"/>
        </w:rPr>
        <w:t>Another overarching problem: the lack of trust in China and its intentions. This is especially evident among the public.</w:t>
      </w:r>
      <w:r w:rsidRPr="001B6329">
        <w:rPr>
          <w:sz w:val="16"/>
        </w:rPr>
        <w:t xml:space="preserve"> According to a Pew poll last year, </w:t>
      </w:r>
      <w:r w:rsidRPr="009D6ABA">
        <w:rPr>
          <w:rStyle w:val="StyleUnderline"/>
        </w:rPr>
        <w:t>more Indians have an unfavorable view of China than a favorable view.</w:t>
      </w:r>
      <w:r w:rsidRPr="001B6329">
        <w:rPr>
          <w:sz w:val="16"/>
        </w:rPr>
        <w:t xml:space="preserve"> In a more recent Lowy Institute poll, China ranked only second to Pakistan in terms of countries that people considered threatening to India, </w:t>
      </w:r>
      <w:r w:rsidRPr="009D6ABA">
        <w:rPr>
          <w:rStyle w:val="StyleUnderline"/>
        </w:rPr>
        <w:t>with 60 percent indicating China would be a major threat over the next decade</w:t>
      </w:r>
      <w:r w:rsidRPr="001B6329">
        <w:rPr>
          <w:sz w:val="16"/>
        </w:rPr>
        <w:t xml:space="preserve"> (an additional 22 percent identified it as a minor threat). </w:t>
      </w:r>
      <w:r w:rsidRPr="009D6ABA">
        <w:rPr>
          <w:rStyle w:val="StyleUnderline"/>
        </w:rPr>
        <w:t>73 percent of those surveyed identified “war with China” as a big threat</w:t>
      </w:r>
      <w:r w:rsidRPr="001B6329">
        <w:rPr>
          <w:sz w:val="16"/>
        </w:rPr>
        <w:t xml:space="preserve"> over the next ten years. </w:t>
      </w:r>
      <w:r w:rsidRPr="009D6ABA">
        <w:rPr>
          <w:rStyle w:val="StyleUnderline"/>
        </w:rPr>
        <w:t xml:space="preserve">Almost three-quarters believed that China wants </w:t>
      </w:r>
      <w:r w:rsidRPr="009D6ABA">
        <w:rPr>
          <w:rStyle w:val="StyleUnderline"/>
        </w:rPr>
        <w:lastRenderedPageBreak/>
        <w:t>to dominate Asia</w:t>
      </w:r>
      <w:r w:rsidRPr="00D54320">
        <w:rPr>
          <w:rStyle w:val="StyleUnderline"/>
        </w:rPr>
        <w:t>. 58 percent felt that China’s growth had not been good for India</w:t>
      </w:r>
      <w:r w:rsidRPr="001B6329">
        <w:rPr>
          <w:sz w:val="16"/>
        </w:rPr>
        <w:t xml:space="preserve">. This reinforces what the Pew poll found last year. In that poll, two-thirds of urbanites </w:t>
      </w:r>
      <w:proofErr w:type="gramStart"/>
      <w:r w:rsidRPr="001B6329">
        <w:rPr>
          <w:sz w:val="16"/>
        </w:rPr>
        <w:t>who</w:t>
      </w:r>
      <w:proofErr w:type="gramEnd"/>
      <w:r w:rsidRPr="001B6329">
        <w:rPr>
          <w:sz w:val="16"/>
        </w:rPr>
        <w:t xml:space="preserve"> expressed an opinion on the subject believed that China’s growing economy was a bad thing. Overcoming this mistrust continues to be a major obstacle. </w:t>
      </w:r>
      <w:r w:rsidRPr="00D54320">
        <w:rPr>
          <w:rStyle w:val="StyleUnderline"/>
        </w:rPr>
        <w:t>The legacy of history remains a problem. Every time there is a border incident it reinforces the narrative</w:t>
      </w:r>
      <w:r w:rsidRPr="001B6329">
        <w:rPr>
          <w:sz w:val="16"/>
        </w:rPr>
        <w:t xml:space="preserve"> that has prevailed in many quarters in India since the 1962 China-India war: </w:t>
      </w:r>
      <w:r w:rsidRPr="00D54320">
        <w:rPr>
          <w:rStyle w:val="StyleUnderline"/>
        </w:rPr>
        <w:t>that China only understands strength</w:t>
      </w:r>
      <w:r w:rsidRPr="001B6329">
        <w:rPr>
          <w:sz w:val="16"/>
        </w:rPr>
        <w:t xml:space="preserve">; that while Beijing’s leaders say China and India “must shake hands,” </w:t>
      </w:r>
      <w:r w:rsidRPr="00D54320">
        <w:rPr>
          <w:rStyle w:val="StyleUnderline"/>
        </w:rPr>
        <w:t>they cannot be trusted—that one hand held out might just be a precursor to the other stabbing one in the back</w:t>
      </w:r>
      <w:r w:rsidRPr="001B6329">
        <w:rPr>
          <w:sz w:val="16"/>
        </w:rPr>
        <w:t xml:space="preserve">. </w:t>
      </w:r>
      <w:r w:rsidRPr="00D54320">
        <w:rPr>
          <w:rStyle w:val="StyleUnderline"/>
        </w:rPr>
        <w:t>This problem is made worse by limited connectivity and communications</w:t>
      </w:r>
      <w:r w:rsidRPr="001B6329">
        <w:rPr>
          <w:sz w:val="16"/>
        </w:rPr>
        <w:t xml:space="preserve">, and little knowledge about the other country—even though these have improved. </w:t>
      </w:r>
      <w:r w:rsidRPr="00D54320">
        <w:rPr>
          <w:rStyle w:val="StyleUnderline"/>
        </w:rPr>
        <w:t>Media coverage about China and the relationship can also get quite heated</w:t>
      </w:r>
      <w:r w:rsidRPr="001B6329">
        <w:rPr>
          <w:sz w:val="16"/>
        </w:rPr>
        <w:t xml:space="preserve">, with a tendency to focus on the negative. All these problems are exacerbated by the lack of transparency when it comes to Chinese decision-making. </w:t>
      </w:r>
      <w:r w:rsidRPr="00D54320">
        <w:rPr>
          <w:rStyle w:val="StyleUnderline"/>
        </w:rPr>
        <w:t>This has led to uncertainty about Chinese behavior and motivations</w:t>
      </w:r>
      <w:r w:rsidRPr="001B6329">
        <w:rPr>
          <w:sz w:val="16"/>
        </w:rPr>
        <w:t>, which was evident in the debate about why the border incident in April occurred—and this uncertainty exists even among policymakers. Thus, Indian governments have tried to follow a multi-pronged strategy. The emphasis might have differed somewhat, but for the last two governments in India—one a coalition led by the BJP and the current one led by the Congress—</w:t>
      </w:r>
      <w:r w:rsidRPr="00D54320">
        <w:rPr>
          <w:rStyle w:val="StyleUnderline"/>
        </w:rPr>
        <w:t>the general approach towards China has been to co-operate, if possible, and to compete, if necessary</w:t>
      </w:r>
      <w:r w:rsidRPr="001B6329">
        <w:rPr>
          <w:sz w:val="16"/>
        </w:rPr>
        <w:t xml:space="preserve">. Indian officials have joined with Chinese counterparts to increase ties, build trust and improve communications. Simultaneously, policymakers note that competition in and of </w:t>
      </w:r>
      <w:proofErr w:type="gramStart"/>
      <w:r w:rsidRPr="001B6329">
        <w:rPr>
          <w:sz w:val="16"/>
        </w:rPr>
        <w:t>itself</w:t>
      </w:r>
      <w:proofErr w:type="gramEnd"/>
      <w:r w:rsidRPr="001B6329">
        <w:rPr>
          <w:sz w:val="16"/>
        </w:rPr>
        <w:t xml:space="preserve"> is not all bad. As former Indian Prime Minister Vajpayee noted in Beijing, “a </w:t>
      </w:r>
      <w:r w:rsidRPr="00D54320">
        <w:rPr>
          <w:rStyle w:val="StyleUnderline"/>
        </w:rPr>
        <w:t xml:space="preserve">sense of competition between two close and equal </w:t>
      </w:r>
      <w:proofErr w:type="spellStart"/>
      <w:r w:rsidRPr="00D54320">
        <w:rPr>
          <w:rStyle w:val="StyleUnderline"/>
        </w:rPr>
        <w:t>neighbours</w:t>
      </w:r>
      <w:proofErr w:type="spellEnd"/>
      <w:r w:rsidRPr="00D54320">
        <w:rPr>
          <w:rStyle w:val="StyleUnderline"/>
        </w:rPr>
        <w:t>” might indeed be natural. There is also, however, a realization that beyond cooperation and competition, there is a potential for conflict</w:t>
      </w:r>
      <w:r w:rsidRPr="001B6329">
        <w:rPr>
          <w:sz w:val="16"/>
        </w:rPr>
        <w:t xml:space="preserve">. Thus, while hoping and working for the best, </w:t>
      </w:r>
      <w:r w:rsidRPr="00D54320">
        <w:rPr>
          <w:rStyle w:val="StyleUnderline"/>
        </w:rPr>
        <w:t>there has been some attention on planning and preparing for the worst—i.e. the possibility that China will emerge as an explicit threat</w:t>
      </w:r>
      <w:r w:rsidRPr="001B6329">
        <w:rPr>
          <w:sz w:val="16"/>
        </w:rPr>
        <w:t xml:space="preserve">. There is a desire to do this cautiously, however, with policymakers quite conscious of the potential for provocation, miscalculation and exacerbation of the security dilemma. </w:t>
      </w:r>
      <w:r w:rsidRPr="00D54320">
        <w:rPr>
          <w:rStyle w:val="StyleUnderline"/>
        </w:rPr>
        <w:t>In</w:t>
      </w:r>
      <w:r w:rsidRPr="001B6329">
        <w:rPr>
          <w:sz w:val="16"/>
        </w:rPr>
        <w:t xml:space="preserve"> </w:t>
      </w:r>
      <w:r w:rsidRPr="00D54320">
        <w:rPr>
          <w:rStyle w:val="StyleUnderline"/>
        </w:rPr>
        <w:t>practice, this overall approach has meant increasing engagement with China—political, economic and even military-to-military—at the bilateral, regional and multilateral levels. Simultaneously, this approach has translated to a series of actions including strengthening India’s military, as well as its border infrastructure and border regions, maintaining a nuclear deterrent, and consolidating or expanding ties and influence in India’s near abroad. India has also tried to step up its game in China’s neighborhood.</w:t>
      </w:r>
      <w:r w:rsidRPr="001B6329">
        <w:rPr>
          <w:sz w:val="16"/>
        </w:rPr>
        <w:t xml:space="preserve"> Indian policymakers underplay the strategic aspects and goals of India’s “Look East” policy—which the Indian foreign ministry describes as “oriented towards deepening India’s engagement with the countries of East and Southeast Asia”—and emphasize its cultural and economic aspects. Howe</w:t>
      </w:r>
      <w:r w:rsidRPr="00D54320">
        <w:rPr>
          <w:rStyle w:val="StyleUnderline"/>
        </w:rPr>
        <w:t>ver, these elements and the link to China have not been entirely missing in action. The Indian government and companies are increasingly interested and engaged in the region</w:t>
      </w:r>
      <w:r w:rsidRPr="001B6329">
        <w:rPr>
          <w:sz w:val="16"/>
        </w:rPr>
        <w:t xml:space="preserve">, especially focusing on countries </w:t>
      </w:r>
      <w:proofErr w:type="gramStart"/>
      <w:r w:rsidRPr="001B6329">
        <w:rPr>
          <w:sz w:val="16"/>
        </w:rPr>
        <w:t>like</w:t>
      </w:r>
      <w:proofErr w:type="gramEnd"/>
      <w:r w:rsidRPr="001B6329">
        <w:rPr>
          <w:sz w:val="16"/>
        </w:rPr>
        <w:t xml:space="preserve"> Indonesia, Japan, Singapore, Thailand and Vietnam. In recent months, </w:t>
      </w:r>
      <w:r w:rsidRPr="00D54320">
        <w:rPr>
          <w:rStyle w:val="StyleUnderline"/>
        </w:rPr>
        <w:t>India-Japan ties have probably been in the spotlight the most, with another round of the U.S.-India-Japan trilateral dialogue</w:t>
      </w:r>
      <w:r w:rsidRPr="001B6329">
        <w:rPr>
          <w:sz w:val="16"/>
        </w:rPr>
        <w:t xml:space="preserve"> and Singh’s visit to Japan in May. </w:t>
      </w:r>
      <w:r w:rsidRPr="00D54320">
        <w:rPr>
          <w:rStyle w:val="StyleUnderline"/>
        </w:rPr>
        <w:t xml:space="preserve">India has also sought to be more engaged with multilateral </w:t>
      </w:r>
      <w:proofErr w:type="spellStart"/>
      <w:r w:rsidRPr="00D54320">
        <w:rPr>
          <w:rStyle w:val="StyleUnderline"/>
        </w:rPr>
        <w:t>fora</w:t>
      </w:r>
      <w:proofErr w:type="spellEnd"/>
      <w:r w:rsidRPr="00D54320">
        <w:rPr>
          <w:rStyle w:val="StyleUnderline"/>
        </w:rPr>
        <w:t xml:space="preserve"> in the region</w:t>
      </w:r>
      <w:r w:rsidRPr="001B6329">
        <w:rPr>
          <w:sz w:val="16"/>
        </w:rPr>
        <w:t xml:space="preserve">. Officials from some Southeast Asian countries, however, want India to do much more. Channeling some of their frustrations, Hillary Clinton, when she led the State Department, called for “India not just to look east, but to engage </w:t>
      </w:r>
      <w:proofErr w:type="gramStart"/>
      <w:r w:rsidRPr="001B6329">
        <w:rPr>
          <w:sz w:val="16"/>
        </w:rPr>
        <w:t>East</w:t>
      </w:r>
      <w:proofErr w:type="gramEnd"/>
      <w:r w:rsidRPr="001B6329">
        <w:rPr>
          <w:sz w:val="16"/>
        </w:rPr>
        <w:t xml:space="preserve"> and act East as well.” </w:t>
      </w:r>
      <w:r w:rsidRPr="00D54320">
        <w:rPr>
          <w:rStyle w:val="StyleUnderline"/>
        </w:rPr>
        <w:t>Another key aspect of India’s approach has been the pursuit of closer relations with the United States</w:t>
      </w:r>
      <w:r w:rsidRPr="001B6329">
        <w:rPr>
          <w:sz w:val="16"/>
        </w:rPr>
        <w:t xml:space="preserve">. Of course, these ties with the United States are not solely driven by China. </w:t>
      </w:r>
      <w:r w:rsidRPr="00D54320">
        <w:rPr>
          <w:rStyle w:val="StyleUnderline"/>
        </w:rPr>
        <w:t>India indeed has no desire to make a choice between its relations with China and the United States. However, the United States plays a useful role as an offshore balancer.</w:t>
      </w:r>
      <w:r w:rsidRPr="001B6329">
        <w:rPr>
          <w:sz w:val="16"/>
        </w:rPr>
        <w:t xml:space="preserve"> </w:t>
      </w:r>
      <w:r w:rsidRPr="00D54320">
        <w:rPr>
          <w:rStyle w:val="Emphasis"/>
        </w:rPr>
        <w:t>Furthermore, Indian policymakers believe that a strong U.S.-India relationship gives them leverage with China and sends a signal to that country</w:t>
      </w:r>
      <w:r w:rsidRPr="00D54320">
        <w:rPr>
          <w:rStyle w:val="StyleUnderline"/>
        </w:rPr>
        <w:t>. Some also note that China takes India more seriously because the United States does. India, however, still has doubts about U.S. reliability as a potential partner, especially given the level of Sino-U.S. engagement, and prefers to maintain a diversified portfolio of partnerships</w:t>
      </w:r>
      <w:r w:rsidRPr="001B6329">
        <w:rPr>
          <w:sz w:val="16"/>
        </w:rPr>
        <w:t xml:space="preserve">. So, </w:t>
      </w:r>
      <w:r w:rsidRPr="001B6329">
        <w:rPr>
          <w:rStyle w:val="StyleUnderline"/>
        </w:rPr>
        <w:t xml:space="preserve">where do India’s relations with China go </w:t>
      </w:r>
      <w:r w:rsidRPr="001B6329">
        <w:rPr>
          <w:rStyle w:val="StyleUnderline"/>
        </w:rPr>
        <w:lastRenderedPageBreak/>
        <w:t>from here</w:t>
      </w:r>
      <w:r w:rsidRPr="001B6329">
        <w:rPr>
          <w:sz w:val="16"/>
        </w:rPr>
        <w:t xml:space="preserve">? In the near term, during the Prime Minister’s visit, the two sides might sign a border defense cooperation agreement. The accord would essentially be a way to manage rather than resolve </w:t>
      </w:r>
      <w:r w:rsidRPr="001B6329">
        <w:rPr>
          <w:rStyle w:val="StyleUnderline"/>
        </w:rPr>
        <w:t>the boundary question</w:t>
      </w:r>
      <w:r w:rsidRPr="001B6329">
        <w:rPr>
          <w:sz w:val="16"/>
        </w:rPr>
        <w:t xml:space="preserve">, which the Indian foreign secretary has noted </w:t>
      </w:r>
      <w:r w:rsidRPr="001B6329">
        <w:rPr>
          <w:rStyle w:val="StyleUnderline"/>
        </w:rPr>
        <w:t>continues to be “a particularly difficult issue.”</w:t>
      </w:r>
      <w:r w:rsidRPr="001B6329">
        <w:rPr>
          <w:sz w:val="16"/>
        </w:rPr>
        <w:t xml:space="preserve"> The trans-border rivers question is also likely to be discussed. In addition, given the two countries’ priorities, bilateral and global economic and financial issues will be high on the agenda. Potentially, there also might be agreements that could facilitate greater people-to-people ties, including a cultural and visa pacts. </w:t>
      </w:r>
      <w:r w:rsidRPr="001B6329">
        <w:rPr>
          <w:rStyle w:val="StyleUnderline"/>
        </w:rPr>
        <w:t>Regionally, developments vis-à-vis Afghanistan and the Middle East that concern both governments are likely to be discussed</w:t>
      </w:r>
      <w:r w:rsidRPr="001B6329">
        <w:rPr>
          <w:sz w:val="16"/>
        </w:rPr>
        <w:t xml:space="preserve">. Finally, </w:t>
      </w:r>
      <w:r w:rsidRPr="001B6329">
        <w:rPr>
          <w:rStyle w:val="StyleUnderline"/>
        </w:rPr>
        <w:t>on the multilateral front, trade and climate change issues might be on the agenda</w:t>
      </w:r>
      <w:r w:rsidRPr="001B6329">
        <w:rPr>
          <w:sz w:val="16"/>
        </w:rPr>
        <w:t xml:space="preserve">, given upcoming international summits in those two areas. As for the longer term, the </w:t>
      </w:r>
      <w:r w:rsidRPr="001B6329">
        <w:rPr>
          <w:rStyle w:val="StyleUnderline"/>
        </w:rPr>
        <w:t>scenarios usually outlined are deepening cooperation, increasing competition that might lead to conflict,</w:t>
      </w:r>
      <w:r w:rsidRPr="001B6329">
        <w:rPr>
          <w:sz w:val="16"/>
        </w:rPr>
        <w:t xml:space="preserve"> or continuity with both competition and cooperation in evidence. </w:t>
      </w:r>
      <w:r w:rsidRPr="001B6329">
        <w:rPr>
          <w:rStyle w:val="StyleUnderline"/>
        </w:rPr>
        <w:t>There is a debate in India—inside and outside government—about China, which scenario might prevail, the future of the relationship and what approach to take with China.</w:t>
      </w:r>
      <w:r w:rsidRPr="001B6329">
        <w:rPr>
          <w:sz w:val="16"/>
        </w:rPr>
        <w:t xml:space="preserve"> The differences are evident in the Lowy poll—almost equal numbers of those surveyed believe that </w:t>
      </w:r>
      <w:r w:rsidRPr="001B6329">
        <w:rPr>
          <w:rStyle w:val="StyleUnderline"/>
        </w:rPr>
        <w:t>India “should join with other countries to limit China’s influence” and “should cooperate with China to play a leading role in the world together.” How the relationship plays out will depend on a number of internal, bilateral, regional and global factors</w:t>
      </w:r>
      <w:r w:rsidRPr="001B6329">
        <w:rPr>
          <w:sz w:val="16"/>
        </w:rPr>
        <w:t xml:space="preserve">. In the meantime, </w:t>
      </w:r>
      <w:proofErr w:type="spellStart"/>
      <w:r w:rsidRPr="001B6329">
        <w:rPr>
          <w:sz w:val="16"/>
        </w:rPr>
        <w:t>Shyam</w:t>
      </w:r>
      <w:proofErr w:type="spellEnd"/>
      <w:r w:rsidRPr="001B6329">
        <w:rPr>
          <w:sz w:val="16"/>
        </w:rPr>
        <w:t xml:space="preserve"> Saran, a former foreign secretary and currently chairman of the National Security Advisory Board, has called for </w:t>
      </w:r>
      <w:r w:rsidRPr="001B6329">
        <w:rPr>
          <w:rStyle w:val="StyleUnderline"/>
        </w:rPr>
        <w:t>India to manage relations with China “with prudence but firmness.”</w:t>
      </w:r>
      <w:r w:rsidRPr="001B6329">
        <w:rPr>
          <w:sz w:val="16"/>
        </w:rPr>
        <w:t xml:space="preserve"> An air force chief described the way forward as “play cool and continue to develop capabilities.”</w:t>
      </w:r>
    </w:p>
    <w:p w14:paraId="49BF7D26" w14:textId="77777777" w:rsidR="003A4DCE" w:rsidRPr="003A4DCE" w:rsidRDefault="003A4DCE" w:rsidP="003A4DCE">
      <w:pPr>
        <w:pStyle w:val="Heading4"/>
      </w:pPr>
      <w:r>
        <w:t xml:space="preserve">India-China-U.S. relations are tense and competition driven. All countries are suspicious of too much cooperation between the other two. Blatant U.S.-China engagement that appeases China will cause the triangle to deteriorate </w:t>
      </w:r>
    </w:p>
    <w:p w14:paraId="5230E655" w14:textId="77777777" w:rsidR="003A4DCE" w:rsidRPr="00CE534E" w:rsidRDefault="003A4DCE" w:rsidP="003A4DCE">
      <w:pPr>
        <w:rPr>
          <w:szCs w:val="22"/>
        </w:rPr>
      </w:pPr>
      <w:r w:rsidRPr="00CE534E">
        <w:rPr>
          <w:szCs w:val="22"/>
        </w:rPr>
        <w:t xml:space="preserve">Diplomatic meetings between the leaders of </w:t>
      </w:r>
      <w:r w:rsidRPr="00CE534E">
        <w:rPr>
          <w:rStyle w:val="StyleUnderline"/>
        </w:rPr>
        <w:t>India, China and the United States in recent years have drawn worldwide attention.</w:t>
      </w:r>
      <w:r w:rsidRPr="00CE534E">
        <w:rPr>
          <w:szCs w:val="22"/>
        </w:rPr>
        <w:t xml:space="preserve"> Although critics said that the visits were more</w:t>
      </w:r>
      <w:r>
        <w:rPr>
          <w:szCs w:val="22"/>
        </w:rPr>
        <w:t xml:space="preserve"> </w:t>
      </w:r>
      <w:r w:rsidRPr="00CE534E">
        <w:rPr>
          <w:szCs w:val="22"/>
        </w:rPr>
        <w:t xml:space="preserve">symbolic in nature, </w:t>
      </w:r>
      <w:r w:rsidRPr="00CE534E">
        <w:rPr>
          <w:rStyle w:val="StyleUnderline"/>
        </w:rPr>
        <w:t>few would question their far-reaching impact on reshaping the bilateral relationships between America and the two rising global powerhouses: China and India</w:t>
      </w:r>
      <w:r w:rsidRPr="00CE534E">
        <w:rPr>
          <w:szCs w:val="22"/>
        </w:rPr>
        <w:t>.</w:t>
      </w:r>
      <w:r>
        <w:rPr>
          <w:szCs w:val="22"/>
        </w:rPr>
        <w:t xml:space="preserve"> </w:t>
      </w:r>
      <w:r w:rsidRPr="00CE534E">
        <w:rPr>
          <w:szCs w:val="22"/>
        </w:rPr>
        <w:t>Therefore</w:t>
      </w:r>
      <w:r w:rsidRPr="00CE534E">
        <w:rPr>
          <w:rStyle w:val="StyleUnderline"/>
        </w:rPr>
        <w:t>, it can be concluded that the United States remains a major factor in the evolving India-China-U.S. triangle</w:t>
      </w:r>
      <w:r w:rsidRPr="00CE534E">
        <w:rPr>
          <w:szCs w:val="22"/>
        </w:rPr>
        <w:t xml:space="preserve"> and </w:t>
      </w:r>
      <w:r w:rsidRPr="00CE534E">
        <w:rPr>
          <w:rStyle w:val="StyleUnderline"/>
        </w:rPr>
        <w:t xml:space="preserve">both India and China seeks to </w:t>
      </w:r>
      <w:proofErr w:type="spellStart"/>
      <w:r w:rsidRPr="00CE534E">
        <w:rPr>
          <w:rStyle w:val="StyleUnderline"/>
        </w:rPr>
        <w:t>maximise</w:t>
      </w:r>
      <w:proofErr w:type="spellEnd"/>
      <w:r w:rsidRPr="00CE534E">
        <w:rPr>
          <w:rStyle w:val="StyleUnderline"/>
        </w:rPr>
        <w:t xml:space="preserve"> the benefits</w:t>
      </w:r>
      <w:r w:rsidRPr="00CE534E">
        <w:rPr>
          <w:szCs w:val="22"/>
        </w:rPr>
        <w:t xml:space="preserve"> from this</w:t>
      </w:r>
      <w:r>
        <w:rPr>
          <w:szCs w:val="22"/>
        </w:rPr>
        <w:t xml:space="preserve"> </w:t>
      </w:r>
      <w:r w:rsidRPr="00CE534E">
        <w:rPr>
          <w:szCs w:val="22"/>
        </w:rPr>
        <w:t xml:space="preserve">bilateral relationship </w:t>
      </w:r>
      <w:r w:rsidRPr="00CE534E">
        <w:rPr>
          <w:rStyle w:val="StyleUnderline"/>
        </w:rPr>
        <w:t>with the United States in the context of the present international political system.</w:t>
      </w:r>
      <w:r w:rsidRPr="00CE534E">
        <w:rPr>
          <w:szCs w:val="22"/>
        </w:rPr>
        <w:t xml:space="preserve"> On the other hand, </w:t>
      </w:r>
      <w:r w:rsidRPr="00CE534E">
        <w:rPr>
          <w:rStyle w:val="StyleUnderline"/>
        </w:rPr>
        <w:t>Washington's engagement of the world's two most populous nations</w:t>
      </w:r>
      <w:r w:rsidRPr="00CE534E">
        <w:rPr>
          <w:szCs w:val="22"/>
        </w:rPr>
        <w:t>, each experiencing strong economic growth and a raised profile on the</w:t>
      </w:r>
      <w:r>
        <w:rPr>
          <w:szCs w:val="22"/>
        </w:rPr>
        <w:t xml:space="preserve"> </w:t>
      </w:r>
      <w:r w:rsidRPr="00CE534E">
        <w:rPr>
          <w:szCs w:val="22"/>
        </w:rPr>
        <w:t>international stage</w:t>
      </w:r>
      <w:r w:rsidRPr="00CE534E">
        <w:rPr>
          <w:rStyle w:val="StyleUnderline"/>
        </w:rPr>
        <w:t>, is strategically significant.</w:t>
      </w:r>
      <w:r w:rsidRPr="00CE534E">
        <w:rPr>
          <w:szCs w:val="22"/>
        </w:rPr>
        <w:t xml:space="preserve"> As the U.S. Government's National Intelligence</w:t>
      </w:r>
      <w:r>
        <w:rPr>
          <w:szCs w:val="22"/>
        </w:rPr>
        <w:t xml:space="preserve"> </w:t>
      </w:r>
      <w:r w:rsidRPr="00CE534E">
        <w:rPr>
          <w:szCs w:val="22"/>
        </w:rPr>
        <w:t>Council pointed out earlier in 2005 in its report ‘Mapping the Global Future’, “</w:t>
      </w:r>
      <w:r w:rsidRPr="00CE534E">
        <w:rPr>
          <w:rStyle w:val="StyleUnderline"/>
        </w:rPr>
        <w:t>the likely emergence of China and India as new major global players will transform the geopolitical landscape</w:t>
      </w:r>
      <w:r w:rsidRPr="00CE534E">
        <w:rPr>
          <w:szCs w:val="22"/>
        </w:rPr>
        <w:t xml:space="preserve"> in the early 21st century” (US National Intelligence Council [online]). The Report</w:t>
      </w:r>
      <w:r>
        <w:rPr>
          <w:szCs w:val="22"/>
        </w:rPr>
        <w:t xml:space="preserve"> </w:t>
      </w:r>
      <w:r w:rsidRPr="00CE534E">
        <w:rPr>
          <w:szCs w:val="22"/>
        </w:rPr>
        <w:t>predicting a rising Asia by 2020 points out that “</w:t>
      </w:r>
      <w:r w:rsidRPr="00CE534E">
        <w:rPr>
          <w:rStyle w:val="StyleUnderline"/>
        </w:rPr>
        <w:t>China will continue to strengthen its military through developing and acquiring modern weapons</w:t>
      </w:r>
      <w:r w:rsidRPr="00CE534E">
        <w:rPr>
          <w:szCs w:val="22"/>
        </w:rPr>
        <w:t>, including advanced fighter aircraft,</w:t>
      </w:r>
      <w:r>
        <w:rPr>
          <w:szCs w:val="22"/>
        </w:rPr>
        <w:t xml:space="preserve"> </w:t>
      </w:r>
      <w:r w:rsidRPr="00CE534E">
        <w:rPr>
          <w:szCs w:val="22"/>
        </w:rPr>
        <w:t xml:space="preserve">sophisticated submarines, and increasing numbers of ballistic missiles. </w:t>
      </w:r>
      <w:r w:rsidRPr="00CE534E">
        <w:rPr>
          <w:rStyle w:val="StyleUnderline"/>
        </w:rPr>
        <w:t xml:space="preserve">China will overtake Russia and others as the second largest </w:t>
      </w:r>
      <w:proofErr w:type="spellStart"/>
      <w:r w:rsidRPr="00CE534E">
        <w:rPr>
          <w:rStyle w:val="StyleUnderline"/>
        </w:rPr>
        <w:t>defence</w:t>
      </w:r>
      <w:proofErr w:type="spellEnd"/>
      <w:r w:rsidRPr="00CE534E">
        <w:rPr>
          <w:rStyle w:val="StyleUnderline"/>
        </w:rPr>
        <w:t xml:space="preserve"> spender after the United States</w:t>
      </w:r>
      <w:r w:rsidRPr="00CE534E">
        <w:rPr>
          <w:szCs w:val="22"/>
        </w:rPr>
        <w:t xml:space="preserve"> over the</w:t>
      </w:r>
      <w:r>
        <w:rPr>
          <w:szCs w:val="22"/>
        </w:rPr>
        <w:t xml:space="preserve"> </w:t>
      </w:r>
      <w:r w:rsidRPr="00CE534E">
        <w:rPr>
          <w:szCs w:val="22"/>
        </w:rPr>
        <w:t>next two decades and will be, by any measure, a first-rate military power”. With regards to</w:t>
      </w:r>
      <w:r>
        <w:rPr>
          <w:szCs w:val="22"/>
        </w:rPr>
        <w:t xml:space="preserve"> </w:t>
      </w:r>
      <w:r w:rsidRPr="00CE534E">
        <w:rPr>
          <w:szCs w:val="22"/>
        </w:rPr>
        <w:t>India, the Report outlines that “</w:t>
      </w:r>
      <w:r w:rsidRPr="00CE534E">
        <w:rPr>
          <w:rStyle w:val="StyleUnderline"/>
        </w:rPr>
        <w:t>as India’s economy grows governments in Southeast Asia</w:t>
      </w:r>
      <w:r w:rsidRPr="00CE534E">
        <w:rPr>
          <w:szCs w:val="22"/>
        </w:rPr>
        <w:t>—</w:t>
      </w:r>
      <w:r>
        <w:rPr>
          <w:szCs w:val="22"/>
        </w:rPr>
        <w:t xml:space="preserve"> </w:t>
      </w:r>
      <w:r w:rsidRPr="00CE534E">
        <w:rPr>
          <w:szCs w:val="22"/>
        </w:rPr>
        <w:t xml:space="preserve">Malaysia, Singapore, Thailand, and </w:t>
      </w:r>
      <w:r w:rsidRPr="00CE534E">
        <w:rPr>
          <w:rStyle w:val="StyleUnderline"/>
        </w:rPr>
        <w:t xml:space="preserve">other countries—may move closer to India to help build a potential geopolitical counterweight to China. </w:t>
      </w:r>
      <w:r w:rsidRPr="00CE534E">
        <w:rPr>
          <w:szCs w:val="22"/>
        </w:rPr>
        <w:t>At the same time, India will seek to</w:t>
      </w:r>
      <w:r>
        <w:rPr>
          <w:szCs w:val="22"/>
        </w:rPr>
        <w:t xml:space="preserve"> </w:t>
      </w:r>
      <w:r w:rsidRPr="00CE534E">
        <w:rPr>
          <w:szCs w:val="22"/>
        </w:rPr>
        <w:t>strengthen its ties with countries in the region without excluding China.”</w:t>
      </w:r>
      <w:r>
        <w:rPr>
          <w:szCs w:val="22"/>
        </w:rPr>
        <w:t xml:space="preserve"> </w:t>
      </w:r>
      <w:r w:rsidRPr="00CE534E">
        <w:rPr>
          <w:rStyle w:val="StyleUnderline"/>
        </w:rPr>
        <w:t>A new, dynamic pattern of interaction has, thus, begun between the United States and Asia's two largest continental powers</w:t>
      </w:r>
      <w:r w:rsidRPr="00CE534E">
        <w:rPr>
          <w:szCs w:val="22"/>
        </w:rPr>
        <w:t xml:space="preserve">. </w:t>
      </w:r>
      <w:r w:rsidRPr="00CE534E">
        <w:rPr>
          <w:rStyle w:val="StyleUnderline"/>
        </w:rPr>
        <w:t>The task</w:t>
      </w:r>
      <w:r w:rsidRPr="00CE534E">
        <w:rPr>
          <w:szCs w:val="22"/>
        </w:rPr>
        <w:t xml:space="preserve"> for all three </w:t>
      </w:r>
      <w:r w:rsidRPr="00CE534E">
        <w:rPr>
          <w:rStyle w:val="StyleUnderline"/>
        </w:rPr>
        <w:t>is</w:t>
      </w:r>
      <w:r w:rsidRPr="00CE534E">
        <w:rPr>
          <w:szCs w:val="22"/>
        </w:rPr>
        <w:t xml:space="preserve">, therefore, </w:t>
      </w:r>
      <w:r w:rsidRPr="00CE534E">
        <w:rPr>
          <w:rStyle w:val="StyleUnderline"/>
        </w:rPr>
        <w:t xml:space="preserve">to </w:t>
      </w:r>
      <w:r w:rsidRPr="00CE534E">
        <w:rPr>
          <w:rStyle w:val="StyleUnderline"/>
        </w:rPr>
        <w:lastRenderedPageBreak/>
        <w:t>manage ties as a virtuous circle rather than a competitive triangle</w:t>
      </w:r>
      <w:r w:rsidRPr="00CE534E">
        <w:rPr>
          <w:szCs w:val="22"/>
        </w:rPr>
        <w:t xml:space="preserve"> (</w:t>
      </w:r>
      <w:proofErr w:type="spellStart"/>
      <w:r w:rsidRPr="00CE534E">
        <w:rPr>
          <w:szCs w:val="22"/>
        </w:rPr>
        <w:t>Inderfurth</w:t>
      </w:r>
      <w:proofErr w:type="spellEnd"/>
      <w:r w:rsidRPr="00CE534E">
        <w:rPr>
          <w:szCs w:val="22"/>
        </w:rPr>
        <w:t xml:space="preserve"> and </w:t>
      </w:r>
      <w:proofErr w:type="spellStart"/>
      <w:r w:rsidRPr="00CE534E">
        <w:rPr>
          <w:szCs w:val="22"/>
        </w:rPr>
        <w:t>Shambaugh</w:t>
      </w:r>
      <w:proofErr w:type="spellEnd"/>
      <w:r w:rsidRPr="00CE534E">
        <w:rPr>
          <w:szCs w:val="22"/>
        </w:rPr>
        <w:t>, 2005).</w:t>
      </w:r>
      <w:r>
        <w:rPr>
          <w:szCs w:val="22"/>
        </w:rPr>
        <w:t xml:space="preserve"> </w:t>
      </w:r>
      <w:proofErr w:type="spellStart"/>
      <w:r w:rsidRPr="00CE534E">
        <w:rPr>
          <w:szCs w:val="22"/>
        </w:rPr>
        <w:t>Inderfurth</w:t>
      </w:r>
      <w:proofErr w:type="spellEnd"/>
      <w:r w:rsidRPr="00CE534E">
        <w:rPr>
          <w:szCs w:val="22"/>
        </w:rPr>
        <w:t xml:space="preserve"> and </w:t>
      </w:r>
      <w:proofErr w:type="spellStart"/>
      <w:r w:rsidRPr="00CE534E">
        <w:rPr>
          <w:szCs w:val="22"/>
        </w:rPr>
        <w:t>Shambaugh</w:t>
      </w:r>
      <w:proofErr w:type="spellEnd"/>
      <w:r w:rsidRPr="00CE534E">
        <w:rPr>
          <w:szCs w:val="22"/>
        </w:rPr>
        <w:t xml:space="preserve"> in their article continue to argue that there are some </w:t>
      </w:r>
      <w:r w:rsidRPr="003A4DCE">
        <w:rPr>
          <w:rStyle w:val="StyleUnderline"/>
        </w:rPr>
        <w:t>geopolitical</w:t>
      </w:r>
      <w:r>
        <w:rPr>
          <w:szCs w:val="22"/>
        </w:rPr>
        <w:t xml:space="preserve"> </w:t>
      </w:r>
      <w:r w:rsidRPr="00CE534E">
        <w:rPr>
          <w:szCs w:val="22"/>
        </w:rPr>
        <w:t>90</w:t>
      </w:r>
      <w:r>
        <w:rPr>
          <w:szCs w:val="22"/>
        </w:rPr>
        <w:t xml:space="preserve"> </w:t>
      </w:r>
      <w:r w:rsidRPr="003A4DCE">
        <w:rPr>
          <w:rStyle w:val="StyleUnderline"/>
        </w:rPr>
        <w:t>thinkers in each capital</w:t>
      </w:r>
      <w:r w:rsidRPr="00CE534E">
        <w:rPr>
          <w:szCs w:val="22"/>
        </w:rPr>
        <w:t xml:space="preserve"> who </w:t>
      </w:r>
      <w:r w:rsidRPr="003A4DCE">
        <w:rPr>
          <w:rStyle w:val="StyleUnderline"/>
        </w:rPr>
        <w:t xml:space="preserve">seek to use improved bilateral relations against the third party. </w:t>
      </w:r>
      <w:r w:rsidRPr="00CE534E">
        <w:rPr>
          <w:rStyle w:val="StyleUnderline"/>
        </w:rPr>
        <w:t>Some in Beijing and New Delhi see strengthened Sino-Indian ties as a constraint on American hegemony</w:t>
      </w:r>
      <w:r w:rsidRPr="00CE534E">
        <w:rPr>
          <w:szCs w:val="22"/>
        </w:rPr>
        <w:t xml:space="preserve">. </w:t>
      </w:r>
      <w:r w:rsidRPr="00CE534E">
        <w:rPr>
          <w:rStyle w:val="StyleUnderline"/>
        </w:rPr>
        <w:t>Others in Washington and New Delhi are suspicious of China and seek to build U.S.-India relations</w:t>
      </w:r>
      <w:r w:rsidRPr="00CE534E">
        <w:rPr>
          <w:szCs w:val="22"/>
        </w:rPr>
        <w:t xml:space="preserve"> (particularly military ties) </w:t>
      </w:r>
      <w:r w:rsidRPr="00CE534E">
        <w:rPr>
          <w:rStyle w:val="StyleUnderline"/>
        </w:rPr>
        <w:t>as a strategic counterweight to growing Chinese power</w:t>
      </w:r>
      <w:r w:rsidRPr="00CE534E">
        <w:rPr>
          <w:szCs w:val="22"/>
        </w:rPr>
        <w:t xml:space="preserve">. While the U.S.-India and China-India relationships steadily improve, </w:t>
      </w:r>
      <w:proofErr w:type="spellStart"/>
      <w:r w:rsidRPr="00CE534E">
        <w:rPr>
          <w:rStyle w:val="StyleUnderline"/>
        </w:rPr>
        <w:t>SinoAmerican</w:t>
      </w:r>
      <w:proofErr w:type="spellEnd"/>
      <w:r w:rsidRPr="00CE534E">
        <w:rPr>
          <w:rStyle w:val="StyleUnderline"/>
        </w:rPr>
        <w:t xml:space="preserve"> relations seem to be entering another strained and turbulent phase in their long, </w:t>
      </w:r>
      <w:proofErr w:type="spellStart"/>
      <w:r w:rsidRPr="00CE534E">
        <w:rPr>
          <w:rStyle w:val="StyleUnderline"/>
        </w:rPr>
        <w:t>chequered</w:t>
      </w:r>
      <w:proofErr w:type="spellEnd"/>
      <w:r w:rsidRPr="00CE534E">
        <w:rPr>
          <w:rStyle w:val="StyleUnderline"/>
        </w:rPr>
        <w:t xml:space="preserve"> relationship</w:t>
      </w:r>
      <w:r w:rsidRPr="00CE534E">
        <w:rPr>
          <w:szCs w:val="22"/>
        </w:rPr>
        <w:t xml:space="preserve">. </w:t>
      </w:r>
      <w:r w:rsidRPr="003A4DCE">
        <w:rPr>
          <w:rStyle w:val="StyleUnderline"/>
        </w:rPr>
        <w:t>A new wave of anti-China acrimony is currently gripping Washington</w:t>
      </w:r>
      <w:r w:rsidRPr="00CE534E">
        <w:rPr>
          <w:szCs w:val="22"/>
        </w:rPr>
        <w:t xml:space="preserve">, especially in the Congress, </w:t>
      </w:r>
      <w:r w:rsidRPr="003A4DCE">
        <w:rPr>
          <w:rStyle w:val="StyleUnderline"/>
        </w:rPr>
        <w:t>fuelled by assertions about China's military build-up</w:t>
      </w:r>
      <w:r w:rsidRPr="00CE534E">
        <w:rPr>
          <w:szCs w:val="22"/>
        </w:rPr>
        <w:t>,</w:t>
      </w:r>
      <w:r>
        <w:rPr>
          <w:szCs w:val="22"/>
        </w:rPr>
        <w:t xml:space="preserve"> </w:t>
      </w:r>
      <w:r w:rsidRPr="00CE534E">
        <w:rPr>
          <w:szCs w:val="22"/>
        </w:rPr>
        <w:t>threatened posture towards Taiwan, unfair trading practices, product pirating, human rights</w:t>
      </w:r>
      <w:r>
        <w:rPr>
          <w:szCs w:val="22"/>
        </w:rPr>
        <w:t xml:space="preserve"> </w:t>
      </w:r>
      <w:r w:rsidRPr="00CE534E">
        <w:rPr>
          <w:szCs w:val="22"/>
        </w:rPr>
        <w:t xml:space="preserve">violations and attempted buyouts of U.S. companies. Despite these concerns, </w:t>
      </w:r>
      <w:r w:rsidRPr="003A4DCE">
        <w:rPr>
          <w:rStyle w:val="StyleUnderline"/>
        </w:rPr>
        <w:t>there is no turning back from the growing interdependence of the three countries</w:t>
      </w:r>
      <w:r w:rsidRPr="00CE534E">
        <w:rPr>
          <w:szCs w:val="22"/>
        </w:rPr>
        <w:t>, including in the vital</w:t>
      </w:r>
      <w:r>
        <w:rPr>
          <w:szCs w:val="22"/>
        </w:rPr>
        <w:t xml:space="preserve"> </w:t>
      </w:r>
      <w:r w:rsidRPr="00CE534E">
        <w:rPr>
          <w:szCs w:val="22"/>
        </w:rPr>
        <w:t xml:space="preserve">area of energy supplies. </w:t>
      </w:r>
      <w:proofErr w:type="gramStart"/>
      <w:r w:rsidRPr="003A4DCE">
        <w:rPr>
          <w:rStyle w:val="StyleUnderline"/>
        </w:rPr>
        <w:t>Managing these expanding relations will increasingly be a key challenge for Washington</w:t>
      </w:r>
      <w:r w:rsidRPr="00CE534E">
        <w:rPr>
          <w:szCs w:val="22"/>
        </w:rPr>
        <w:t>, Beijing and New Delhi.</w:t>
      </w:r>
      <w:proofErr w:type="gramEnd"/>
      <w:r>
        <w:rPr>
          <w:szCs w:val="22"/>
        </w:rPr>
        <w:t xml:space="preserve"> </w:t>
      </w:r>
      <w:r w:rsidRPr="00CE534E">
        <w:rPr>
          <w:szCs w:val="22"/>
        </w:rPr>
        <w:t xml:space="preserve">Given the geopolitical situation in the region and </w:t>
      </w:r>
      <w:r w:rsidRPr="003A4DCE">
        <w:rPr>
          <w:rStyle w:val="StyleUnderline"/>
        </w:rPr>
        <w:t>America’s continuous predominance in regional security, an inevitable question</w:t>
      </w:r>
      <w:r w:rsidRPr="00CE534E">
        <w:rPr>
          <w:szCs w:val="22"/>
        </w:rPr>
        <w:t>, and indeed a shared concern, for Beijing and New</w:t>
      </w:r>
      <w:r>
        <w:rPr>
          <w:szCs w:val="22"/>
        </w:rPr>
        <w:t xml:space="preserve"> </w:t>
      </w:r>
      <w:r w:rsidRPr="00CE534E">
        <w:rPr>
          <w:szCs w:val="22"/>
        </w:rPr>
        <w:t xml:space="preserve">Delhi </w:t>
      </w:r>
      <w:r w:rsidRPr="003A4DCE">
        <w:rPr>
          <w:rStyle w:val="StyleUnderline"/>
        </w:rPr>
        <w:t>is that how the two bilateral relationships will affect each other.</w:t>
      </w:r>
      <w:r w:rsidRPr="00CE534E">
        <w:rPr>
          <w:szCs w:val="22"/>
        </w:rPr>
        <w:t xml:space="preserve"> In other words, </w:t>
      </w:r>
      <w:r w:rsidRPr="003A4DCE">
        <w:rPr>
          <w:rStyle w:val="StyleUnderline"/>
        </w:rPr>
        <w:t xml:space="preserve">will the recent development in the US-India </w:t>
      </w:r>
      <w:proofErr w:type="gramStart"/>
      <w:r w:rsidRPr="003A4DCE">
        <w:rPr>
          <w:rStyle w:val="StyleUnderline"/>
        </w:rPr>
        <w:t>relations</w:t>
      </w:r>
      <w:proofErr w:type="gramEnd"/>
      <w:r w:rsidRPr="003A4DCE">
        <w:rPr>
          <w:rStyle w:val="StyleUnderline"/>
        </w:rPr>
        <w:t xml:space="preserve"> help to promote or undermine the </w:t>
      </w:r>
      <w:proofErr w:type="spellStart"/>
      <w:r w:rsidRPr="003A4DCE">
        <w:rPr>
          <w:rStyle w:val="StyleUnderline"/>
        </w:rPr>
        <w:t>USChina</w:t>
      </w:r>
      <w:proofErr w:type="spellEnd"/>
      <w:r w:rsidRPr="003A4DCE">
        <w:rPr>
          <w:rStyle w:val="StyleUnderline"/>
        </w:rPr>
        <w:t xml:space="preserve"> relations and vice versa</w:t>
      </w:r>
      <w:r w:rsidRPr="00CE534E">
        <w:rPr>
          <w:szCs w:val="22"/>
        </w:rPr>
        <w:t>? It is hard to imagine that the trilateral US-India-China</w:t>
      </w:r>
      <w:r>
        <w:rPr>
          <w:szCs w:val="22"/>
        </w:rPr>
        <w:t xml:space="preserve"> </w:t>
      </w:r>
      <w:r w:rsidRPr="00CE534E">
        <w:rPr>
          <w:szCs w:val="22"/>
        </w:rPr>
        <w:t>relationship would evolve into the kind of ‘strategic triangle’ that was witnessed in the 1970s</w:t>
      </w:r>
      <w:r>
        <w:rPr>
          <w:szCs w:val="22"/>
        </w:rPr>
        <w:t xml:space="preserve"> </w:t>
      </w:r>
      <w:r w:rsidRPr="00CE534E">
        <w:rPr>
          <w:szCs w:val="22"/>
        </w:rPr>
        <w:t xml:space="preserve">and 1980s between the US, China, and the former Soviet Union (Jing, 2009). </w:t>
      </w:r>
      <w:r w:rsidRPr="003A4DCE">
        <w:rPr>
          <w:rStyle w:val="StyleUnderline"/>
        </w:rPr>
        <w:t xml:space="preserve">The present </w:t>
      </w:r>
      <w:proofErr w:type="spellStart"/>
      <w:r w:rsidRPr="003A4DCE">
        <w:rPr>
          <w:rStyle w:val="StyleUnderline"/>
        </w:rPr>
        <w:t>USChina</w:t>
      </w:r>
      <w:proofErr w:type="spellEnd"/>
      <w:r w:rsidRPr="003A4DCE">
        <w:rPr>
          <w:rStyle w:val="StyleUnderline"/>
        </w:rPr>
        <w:t>, US-India and India-China relationships are not</w:t>
      </w:r>
      <w:r w:rsidRPr="00CE534E">
        <w:rPr>
          <w:szCs w:val="22"/>
        </w:rPr>
        <w:t>, and will not likely be, defined by an</w:t>
      </w:r>
      <w:r>
        <w:rPr>
          <w:szCs w:val="22"/>
        </w:rPr>
        <w:t xml:space="preserve"> </w:t>
      </w:r>
      <w:r w:rsidRPr="00CE534E">
        <w:rPr>
          <w:szCs w:val="22"/>
        </w:rPr>
        <w:t xml:space="preserve">irreconcilable, </w:t>
      </w:r>
      <w:r w:rsidRPr="003A4DCE">
        <w:rPr>
          <w:rStyle w:val="StyleUnderline"/>
        </w:rPr>
        <w:t>ideology-based</w:t>
      </w:r>
      <w:r w:rsidRPr="00CE534E">
        <w:rPr>
          <w:szCs w:val="22"/>
        </w:rPr>
        <w:t xml:space="preserve"> confrontation that had existed between the United States,</w:t>
      </w:r>
      <w:r>
        <w:rPr>
          <w:szCs w:val="22"/>
        </w:rPr>
        <w:t xml:space="preserve"> </w:t>
      </w:r>
      <w:r w:rsidRPr="00CE534E">
        <w:rPr>
          <w:szCs w:val="22"/>
        </w:rPr>
        <w:t xml:space="preserve">China and the former Soviet Union. </w:t>
      </w:r>
      <w:r w:rsidRPr="003A4DCE">
        <w:rPr>
          <w:rStyle w:val="StyleUnderline"/>
        </w:rPr>
        <w:t>Despite differences between their political systems, cultures, levels of economic development, and policymaking</w:t>
      </w:r>
      <w:r w:rsidRPr="00CE534E">
        <w:rPr>
          <w:szCs w:val="22"/>
        </w:rPr>
        <w:t xml:space="preserve"> processes, </w:t>
      </w:r>
      <w:r w:rsidRPr="003A4DCE">
        <w:rPr>
          <w:rStyle w:val="StyleUnderline"/>
        </w:rPr>
        <w:t>the drivers of the three pairs of bilateral relationship are strategic interests</w:t>
      </w:r>
      <w:r w:rsidRPr="00CE534E">
        <w:rPr>
          <w:szCs w:val="22"/>
        </w:rPr>
        <w:t xml:space="preserve"> rather than ideological faith, and</w:t>
      </w:r>
      <w:r>
        <w:rPr>
          <w:szCs w:val="22"/>
        </w:rPr>
        <w:t xml:space="preserve"> </w:t>
      </w:r>
      <w:r w:rsidRPr="00CE534E">
        <w:rPr>
          <w:szCs w:val="22"/>
        </w:rPr>
        <w:t>the leaders in Washington, Beijing and New Delhi are realistic and pragmatic in their decision</w:t>
      </w:r>
      <w:r>
        <w:rPr>
          <w:szCs w:val="22"/>
        </w:rPr>
        <w:t xml:space="preserve"> </w:t>
      </w:r>
      <w:r w:rsidRPr="00CE534E">
        <w:rPr>
          <w:szCs w:val="22"/>
        </w:rPr>
        <w:t>making.</w:t>
      </w:r>
      <w:r>
        <w:rPr>
          <w:szCs w:val="22"/>
        </w:rPr>
        <w:t xml:space="preserve"> </w:t>
      </w:r>
      <w:r w:rsidRPr="00CE534E">
        <w:rPr>
          <w:szCs w:val="22"/>
        </w:rPr>
        <w:t xml:space="preserve">Moreover, the </w:t>
      </w:r>
      <w:r w:rsidRPr="003A4DCE">
        <w:rPr>
          <w:rStyle w:val="StyleUnderline"/>
        </w:rPr>
        <w:t>growing economic integration, and hence interdependence, has made the zero-sum game between the three countries pointless</w:t>
      </w:r>
      <w:r w:rsidRPr="00CE534E">
        <w:rPr>
          <w:szCs w:val="22"/>
        </w:rPr>
        <w:t xml:space="preserve">. </w:t>
      </w:r>
      <w:r w:rsidRPr="003A4DCE">
        <w:rPr>
          <w:rStyle w:val="Emphasis"/>
        </w:rPr>
        <w:t xml:space="preserve">An aggressive bilateral </w:t>
      </w:r>
      <w:proofErr w:type="spellStart"/>
      <w:r w:rsidRPr="003A4DCE">
        <w:rPr>
          <w:rStyle w:val="Emphasis"/>
        </w:rPr>
        <w:t>relationshipbe</w:t>
      </w:r>
      <w:proofErr w:type="spellEnd"/>
      <w:r w:rsidRPr="003A4DCE">
        <w:rPr>
          <w:rStyle w:val="Emphasis"/>
        </w:rPr>
        <w:t xml:space="preserve"> it the US-China, US-India or India-China against the third power would be damaging to all parties concerned.</w:t>
      </w:r>
      <w:r w:rsidRPr="00CE534E">
        <w:rPr>
          <w:szCs w:val="22"/>
        </w:rPr>
        <w:t xml:space="preserve"> The major characteristic of this emerging strategic triangle lies in that it is</w:t>
      </w:r>
      <w:r>
        <w:rPr>
          <w:szCs w:val="22"/>
        </w:rPr>
        <w:t xml:space="preserve"> </w:t>
      </w:r>
      <w:r w:rsidRPr="00CE534E">
        <w:rPr>
          <w:szCs w:val="22"/>
        </w:rPr>
        <w:t>still in an evolutionary phase and has not assumed a strong and mature form similar to the</w:t>
      </w:r>
      <w:r>
        <w:rPr>
          <w:szCs w:val="22"/>
        </w:rPr>
        <w:t xml:space="preserve"> </w:t>
      </w:r>
      <w:r w:rsidRPr="00CE534E">
        <w:rPr>
          <w:szCs w:val="22"/>
        </w:rPr>
        <w:t xml:space="preserve">Sino-Soviet-U.S. strategic triangle during the Cold War. </w:t>
      </w:r>
      <w:r w:rsidRPr="003A4DCE">
        <w:rPr>
          <w:rStyle w:val="StyleUnderline"/>
        </w:rPr>
        <w:t xml:space="preserve">The evolving strategic triangle is also not sufficiently strong </w:t>
      </w:r>
      <w:r w:rsidRPr="00CE534E">
        <w:rPr>
          <w:szCs w:val="22"/>
        </w:rPr>
        <w:t>since the dominant issues in bilateral relations between two states do</w:t>
      </w:r>
      <w:r>
        <w:rPr>
          <w:szCs w:val="22"/>
        </w:rPr>
        <w:t xml:space="preserve"> </w:t>
      </w:r>
      <w:r w:rsidRPr="00CE534E">
        <w:rPr>
          <w:szCs w:val="22"/>
        </w:rPr>
        <w:t>not directly relate to the third state (</w:t>
      </w:r>
      <w:proofErr w:type="spellStart"/>
      <w:r w:rsidRPr="00CE534E">
        <w:rPr>
          <w:szCs w:val="22"/>
        </w:rPr>
        <w:t>Garver</w:t>
      </w:r>
      <w:proofErr w:type="spellEnd"/>
      <w:r w:rsidRPr="00CE534E">
        <w:rPr>
          <w:szCs w:val="22"/>
        </w:rPr>
        <w:t xml:space="preserve">, 2002). And finally, </w:t>
      </w:r>
      <w:r w:rsidRPr="003A4DCE">
        <w:rPr>
          <w:rStyle w:val="StyleUnderline"/>
        </w:rPr>
        <w:t>the relationship is asymmetrical as the US and Chinese apprehensions</w:t>
      </w:r>
      <w:r w:rsidRPr="00CE534E">
        <w:rPr>
          <w:szCs w:val="22"/>
        </w:rPr>
        <w:t xml:space="preserve"> about the possible alignment of the</w:t>
      </w:r>
      <w:r>
        <w:rPr>
          <w:szCs w:val="22"/>
        </w:rPr>
        <w:t xml:space="preserve"> </w:t>
      </w:r>
      <w:r w:rsidRPr="00CE534E">
        <w:rPr>
          <w:szCs w:val="22"/>
        </w:rPr>
        <w:t xml:space="preserve">other with India are stronger than </w:t>
      </w:r>
      <w:r w:rsidRPr="003A4DCE">
        <w:rPr>
          <w:rStyle w:val="Emphasis"/>
        </w:rPr>
        <w:t>India’s apprehensions about a potential US-China alignment</w:t>
      </w:r>
      <w:r w:rsidRPr="003A4DCE">
        <w:rPr>
          <w:rStyle w:val="StyleUnderline"/>
        </w:rPr>
        <w:t xml:space="preserve">. It remains to be seen how these three powers </w:t>
      </w:r>
      <w:proofErr w:type="spellStart"/>
      <w:r w:rsidRPr="003A4DCE">
        <w:rPr>
          <w:rStyle w:val="StyleUnderline"/>
        </w:rPr>
        <w:t>manoeuvre</w:t>
      </w:r>
      <w:proofErr w:type="spellEnd"/>
      <w:r w:rsidRPr="003A4DCE">
        <w:rPr>
          <w:rStyle w:val="StyleUnderline"/>
        </w:rPr>
        <w:t xml:space="preserve"> their positions</w:t>
      </w:r>
      <w:r w:rsidRPr="00CE534E">
        <w:rPr>
          <w:szCs w:val="22"/>
        </w:rPr>
        <w:t xml:space="preserve"> in the</w:t>
      </w:r>
      <w:r>
        <w:rPr>
          <w:szCs w:val="22"/>
        </w:rPr>
        <w:t xml:space="preserve"> </w:t>
      </w:r>
      <w:r w:rsidRPr="00CE534E">
        <w:rPr>
          <w:szCs w:val="22"/>
        </w:rPr>
        <w:t>triangular framework addressing the security challenges of their times.</w:t>
      </w:r>
    </w:p>
    <w:p w14:paraId="11848922" w14:textId="77777777" w:rsidR="001B6329" w:rsidRDefault="001B6329" w:rsidP="009F612F">
      <w:pPr>
        <w:rPr>
          <w:sz w:val="16"/>
        </w:rPr>
      </w:pPr>
    </w:p>
    <w:p w14:paraId="248D9374" w14:textId="41E8BA7B" w:rsidR="001B6329" w:rsidRDefault="009253BC" w:rsidP="009253BC">
      <w:pPr>
        <w:pStyle w:val="Heading3"/>
      </w:pPr>
      <w:r>
        <w:lastRenderedPageBreak/>
        <w:t>Internal Link Extension</w:t>
      </w:r>
    </w:p>
    <w:p w14:paraId="13A17372" w14:textId="77777777" w:rsidR="009253BC" w:rsidRPr="00061EB9" w:rsidRDefault="009253BC" w:rsidP="009253BC">
      <w:pPr>
        <w:pStyle w:val="Heading4"/>
        <w:rPr>
          <w:rStyle w:val="StyleUnderline"/>
          <w:b/>
          <w:sz w:val="26"/>
          <w:u w:val="none"/>
        </w:rPr>
      </w:pPr>
      <w:r>
        <w:rPr>
          <w:rStyle w:val="StyleUnderline"/>
          <w:b/>
          <w:sz w:val="26"/>
          <w:u w:val="none"/>
        </w:rPr>
        <w:t xml:space="preserve">Competition between India and China combined with anxiety about China’s increasing presence in the Indian Ocean are causing relations to destabilize </w:t>
      </w:r>
    </w:p>
    <w:p w14:paraId="33D69B81" w14:textId="77777777" w:rsidR="009253BC" w:rsidRPr="00DD3C7C" w:rsidRDefault="009253BC" w:rsidP="009253BC">
      <w:pPr>
        <w:rPr>
          <w:rStyle w:val="StyleUnderline"/>
          <w:b w:val="0"/>
          <w:sz w:val="18"/>
          <w:szCs w:val="18"/>
          <w:u w:val="none"/>
        </w:rPr>
      </w:pPr>
      <w:r>
        <w:rPr>
          <w:rStyle w:val="Style13ptBold"/>
        </w:rPr>
        <w:t xml:space="preserve">Curtis &amp; Cheng 11 </w:t>
      </w:r>
      <w:r>
        <w:rPr>
          <w:rStyle w:val="Style13ptBold"/>
          <w:b w:val="0"/>
          <w:sz w:val="18"/>
          <w:szCs w:val="18"/>
        </w:rPr>
        <w:t xml:space="preserve">(Curtis, Lisa. </w:t>
      </w:r>
      <w:proofErr w:type="gramStart"/>
      <w:r>
        <w:rPr>
          <w:rStyle w:val="Style13ptBold"/>
          <w:b w:val="0"/>
          <w:sz w:val="18"/>
          <w:szCs w:val="18"/>
        </w:rPr>
        <w:t>S</w:t>
      </w:r>
      <w:r w:rsidRPr="00DD3C7C">
        <w:rPr>
          <w:rStyle w:val="Style13ptBold"/>
          <w:b w:val="0"/>
          <w:sz w:val="18"/>
          <w:szCs w:val="18"/>
        </w:rPr>
        <w:t>enior research fellow on South Asia in The Heritage Foundation’s Asian Studies Center</w:t>
      </w:r>
      <w:r>
        <w:rPr>
          <w:rStyle w:val="Style13ptBold"/>
          <w:b w:val="0"/>
          <w:sz w:val="18"/>
          <w:szCs w:val="18"/>
        </w:rPr>
        <w:t>.</w:t>
      </w:r>
      <w:proofErr w:type="gramEnd"/>
      <w:r>
        <w:rPr>
          <w:rStyle w:val="Style13ptBold"/>
          <w:b w:val="0"/>
          <w:sz w:val="18"/>
          <w:szCs w:val="18"/>
        </w:rPr>
        <w:t xml:space="preserve"> Cheng, Dean. </w:t>
      </w:r>
      <w:r w:rsidRPr="00DD3C7C">
        <w:rPr>
          <w:rStyle w:val="Style13ptBold"/>
          <w:b w:val="0"/>
          <w:sz w:val="18"/>
          <w:szCs w:val="18"/>
        </w:rPr>
        <w:t>The Heritage Foundation's research fellow on Chinese political and security affairs.</w:t>
      </w:r>
      <w:r>
        <w:rPr>
          <w:rStyle w:val="Style13ptBold"/>
          <w:b w:val="0"/>
          <w:sz w:val="18"/>
          <w:szCs w:val="18"/>
        </w:rPr>
        <w:t>”</w:t>
      </w:r>
      <w:r w:rsidRPr="00DD3C7C">
        <w:t xml:space="preserve"> </w:t>
      </w:r>
      <w:r w:rsidRPr="00DD3C7C">
        <w:rPr>
          <w:rStyle w:val="Style13ptBold"/>
          <w:b w:val="0"/>
          <w:sz w:val="18"/>
          <w:szCs w:val="18"/>
        </w:rPr>
        <w:t>The China Challenge: A Strategic Vision for U.S.–India Relations</w:t>
      </w:r>
      <w:r>
        <w:rPr>
          <w:rStyle w:val="Style13ptBold"/>
          <w:b w:val="0"/>
          <w:sz w:val="18"/>
          <w:szCs w:val="18"/>
        </w:rPr>
        <w:t xml:space="preserve">”. </w:t>
      </w:r>
      <w:proofErr w:type="gramStart"/>
      <w:r>
        <w:rPr>
          <w:rStyle w:val="Style13ptBold"/>
          <w:b w:val="0"/>
          <w:sz w:val="18"/>
          <w:szCs w:val="18"/>
        </w:rPr>
        <w:t>The Heritage Foundation.</w:t>
      </w:r>
      <w:proofErr w:type="gramEnd"/>
      <w:r>
        <w:rPr>
          <w:rStyle w:val="Style13ptBold"/>
          <w:b w:val="0"/>
          <w:sz w:val="18"/>
          <w:szCs w:val="18"/>
        </w:rPr>
        <w:t xml:space="preserve"> July 18</w:t>
      </w:r>
      <w:r w:rsidRPr="00DD3C7C">
        <w:rPr>
          <w:rStyle w:val="Style13ptBold"/>
          <w:b w:val="0"/>
          <w:sz w:val="18"/>
          <w:szCs w:val="18"/>
          <w:vertAlign w:val="superscript"/>
        </w:rPr>
        <w:t>th</w:t>
      </w:r>
      <w:r>
        <w:rPr>
          <w:rStyle w:val="Style13ptBold"/>
          <w:b w:val="0"/>
          <w:sz w:val="18"/>
          <w:szCs w:val="18"/>
        </w:rPr>
        <w:t xml:space="preserve">, 2011. </w:t>
      </w:r>
      <w:hyperlink r:id="rId13" w:history="1">
        <w:r w:rsidRPr="00395F49">
          <w:rPr>
            <w:rStyle w:val="Hyperlink"/>
            <w:sz w:val="18"/>
            <w:szCs w:val="18"/>
          </w:rPr>
          <w:t>http://www.heritage.org/research/reports/2011/07/the-china-challenge-a-strategic-vision-for-us-india-relations</w:t>
        </w:r>
      </w:hyperlink>
      <w:r>
        <w:rPr>
          <w:rStyle w:val="Style13ptBold"/>
          <w:b w:val="0"/>
          <w:sz w:val="18"/>
          <w:szCs w:val="18"/>
        </w:rPr>
        <w:t xml:space="preserve">) </w:t>
      </w:r>
    </w:p>
    <w:p w14:paraId="4B187B74" w14:textId="77777777" w:rsidR="009253BC" w:rsidRPr="00482ED3" w:rsidRDefault="009253BC" w:rsidP="009253BC">
      <w:pPr>
        <w:rPr>
          <w:sz w:val="16"/>
        </w:rPr>
      </w:pPr>
      <w:r w:rsidRPr="00670C81">
        <w:rPr>
          <w:rStyle w:val="StyleUnderline"/>
        </w:rPr>
        <w:t>The drivers of the current Indian–Chinese rivalry are varied and complex. While China’s economy is several times larger than India’s and its conventional military capabilities today outstrip India’s by almost any comparison, Beijing has begun to take notice of India’s growing global political and economic clout, as well as the broad-based American support for expanding strategic ties with India.</w:t>
      </w:r>
      <w:r>
        <w:rPr>
          <w:rStyle w:val="StyleUnderline"/>
        </w:rPr>
        <w:t xml:space="preserve"> </w:t>
      </w:r>
      <w:r w:rsidRPr="00482ED3">
        <w:rPr>
          <w:sz w:val="16"/>
        </w:rPr>
        <w:t xml:space="preserve">For its part, </w:t>
      </w:r>
      <w:r w:rsidRPr="00670C81">
        <w:rPr>
          <w:rStyle w:val="StyleUnderline"/>
        </w:rPr>
        <w:t>India, long suspicious of China’s close relations and military support for Pakistan, views an increased Chinese presence in northern Pakistan and expanded civil nuclear cooperation between Beijing and Islamabad as particularly worrisome.</w:t>
      </w:r>
      <w:r w:rsidRPr="00482ED3">
        <w:rPr>
          <w:sz w:val="16"/>
        </w:rPr>
        <w:t xml:space="preserve"> </w:t>
      </w:r>
      <w:r w:rsidRPr="00670C81">
        <w:rPr>
          <w:rStyle w:val="StyleUnderline"/>
        </w:rPr>
        <w:t>Indian military strategists believe they must plan for the possibility of a two-front war with Pakistan and China</w:t>
      </w:r>
      <w:r w:rsidRPr="00482ED3">
        <w:rPr>
          <w:sz w:val="16"/>
        </w:rPr>
        <w:t xml:space="preserve"> even as they actively seek dialogues with both to diminish the chances of such a dire scenario. At the same time, </w:t>
      </w:r>
      <w:r w:rsidRPr="00670C81">
        <w:rPr>
          <w:rStyle w:val="StyleUnderline"/>
        </w:rPr>
        <w:t>Chinese assessments of Indian military planning suggest a view in Beijing that New Delhi sees China as a major threat.</w:t>
      </w:r>
      <w:r w:rsidRPr="00482ED3">
        <w:rPr>
          <w:sz w:val="16"/>
        </w:rPr>
        <w:t xml:space="preserve"> O</w:t>
      </w:r>
      <w:r w:rsidRPr="00670C81">
        <w:rPr>
          <w:rStyle w:val="StyleUnderline"/>
        </w:rPr>
        <w:t>ne Chinese assessment concludes that the Indian military sees</w:t>
      </w:r>
      <w:r w:rsidRPr="00482ED3">
        <w:rPr>
          <w:sz w:val="16"/>
        </w:rPr>
        <w:t xml:space="preserve"> Pakistan as the main operational opponent and </w:t>
      </w:r>
      <w:r w:rsidRPr="00670C81">
        <w:rPr>
          <w:rStyle w:val="StyleUnderline"/>
        </w:rPr>
        <w:t xml:space="preserve">China as a potential operational opponent. </w:t>
      </w:r>
      <w:r w:rsidRPr="00482ED3">
        <w:rPr>
          <w:sz w:val="16"/>
        </w:rPr>
        <w:t xml:space="preserve">It </w:t>
      </w:r>
      <w:r w:rsidRPr="00670C81">
        <w:rPr>
          <w:rStyle w:val="StyleUnderline"/>
        </w:rPr>
        <w:t xml:space="preserve">also </w:t>
      </w:r>
      <w:r w:rsidRPr="00482ED3">
        <w:rPr>
          <w:sz w:val="16"/>
        </w:rPr>
        <w:t>describes the Indians as seeing</w:t>
      </w:r>
      <w:r w:rsidRPr="00670C81">
        <w:rPr>
          <w:rStyle w:val="StyleUnderline"/>
        </w:rPr>
        <w:t xml:space="preserve"> China and Pakistan as closely aligned in threatening India</w:t>
      </w:r>
      <w:proofErr w:type="gramStart"/>
      <w:r w:rsidRPr="00670C81">
        <w:rPr>
          <w:rStyle w:val="StyleUnderline"/>
        </w:rPr>
        <w:t>.[</w:t>
      </w:r>
      <w:proofErr w:type="gramEnd"/>
      <w:r w:rsidRPr="00670C81">
        <w:rPr>
          <w:rStyle w:val="StyleUnderline"/>
        </w:rPr>
        <w:t>1]</w:t>
      </w:r>
      <w:r>
        <w:rPr>
          <w:rStyle w:val="StyleUnderline"/>
        </w:rPr>
        <w:t xml:space="preserve"> </w:t>
      </w:r>
      <w:r w:rsidRPr="00670C81">
        <w:rPr>
          <w:rStyle w:val="StyleUnderline"/>
        </w:rPr>
        <w:t>The rivalry is also driven by the rapidly expanding resource requirements of each country, whose economies continue to grow</w:t>
      </w:r>
      <w:r w:rsidRPr="00482ED3">
        <w:rPr>
          <w:sz w:val="16"/>
        </w:rPr>
        <w:t xml:space="preserve"> steadily despite the global economic downturn. </w:t>
      </w:r>
      <w:r w:rsidRPr="00670C81">
        <w:rPr>
          <w:rStyle w:val="StyleUnderline"/>
        </w:rPr>
        <w:t>Competition over energy and water resources will increasingly shape</w:t>
      </w:r>
      <w:r w:rsidRPr="00482ED3">
        <w:rPr>
          <w:sz w:val="16"/>
        </w:rPr>
        <w:t xml:space="preserve"> the contours of their </w:t>
      </w:r>
      <w:r w:rsidRPr="00670C81">
        <w:rPr>
          <w:rStyle w:val="StyleUnderline"/>
        </w:rPr>
        <w:t>competition, as will</w:t>
      </w:r>
      <w:r w:rsidRPr="00482ED3">
        <w:rPr>
          <w:sz w:val="16"/>
        </w:rPr>
        <w:t xml:space="preserve"> each country’s </w:t>
      </w:r>
      <w:r w:rsidRPr="00670C81">
        <w:rPr>
          <w:rStyle w:val="StyleUnderline"/>
        </w:rPr>
        <w:t>efforts to expand trade and economic relations with countries that are in the other’s traditional sphere of influence</w:t>
      </w:r>
      <w:r w:rsidRPr="00482ED3">
        <w:rPr>
          <w:sz w:val="16"/>
        </w:rPr>
        <w:t xml:space="preserve">. Increasing Military Activities Meanwhile, </w:t>
      </w:r>
      <w:r w:rsidRPr="004F35E6">
        <w:rPr>
          <w:rStyle w:val="StyleUnderline"/>
        </w:rPr>
        <w:t>Chinese military activities in the region have expanded</w:t>
      </w:r>
      <w:r w:rsidRPr="00482ED3">
        <w:rPr>
          <w:sz w:val="16"/>
        </w:rPr>
        <w:t xml:space="preserve">. In July 2010, the official newspaper of the PLA, People’s Liberation Army Daily, reported that units of </w:t>
      </w:r>
      <w:r w:rsidRPr="00670C81">
        <w:rPr>
          <w:rStyle w:val="StyleUnderline"/>
        </w:rPr>
        <w:t>the People’s Liberation Army Air Force (PLAAF) were engaging in armed combat air patrols</w:t>
      </w:r>
      <w:proofErr w:type="gramStart"/>
      <w:r w:rsidRPr="00482ED3">
        <w:rPr>
          <w:sz w:val="16"/>
        </w:rPr>
        <w:t>.[</w:t>
      </w:r>
      <w:proofErr w:type="gramEnd"/>
      <w:r w:rsidRPr="00482ED3">
        <w:rPr>
          <w:sz w:val="16"/>
        </w:rPr>
        <w:t xml:space="preserve">6] These are believed to have been advanced Su-27 or J-11 (domestically produced versions of the Su-27) fighter aircraft. The </w:t>
      </w:r>
      <w:r w:rsidRPr="004F35E6">
        <w:rPr>
          <w:rStyle w:val="StyleUnderline"/>
        </w:rPr>
        <w:t>combat air patrols were followed by an August 2010 logistics exercise involving the newly constructed Qinghai-Tibet railway.</w:t>
      </w:r>
      <w:r w:rsidRPr="00482ED3">
        <w:rPr>
          <w:sz w:val="16"/>
        </w:rPr>
        <w:t xml:space="preserve"> This exercise marked the first PLAAF use of the railway for military purposes, with the Military Transportation Department of the PLAAF Logistics Department </w:t>
      </w:r>
      <w:r w:rsidRPr="004F35E6">
        <w:rPr>
          <w:rStyle w:val="StyleUnderline"/>
        </w:rPr>
        <w:t>overseeing the movement of “combat readiness materials” to Tibet</w:t>
      </w:r>
      <w:proofErr w:type="gramStart"/>
      <w:r w:rsidRPr="00482ED3">
        <w:rPr>
          <w:sz w:val="16"/>
        </w:rPr>
        <w:t>.[</w:t>
      </w:r>
      <w:proofErr w:type="gramEnd"/>
      <w:r w:rsidRPr="00482ED3">
        <w:rPr>
          <w:sz w:val="16"/>
        </w:rPr>
        <w:t xml:space="preserve">7] </w:t>
      </w:r>
      <w:r w:rsidRPr="00670C81">
        <w:rPr>
          <w:rStyle w:val="StyleUnderline"/>
        </w:rPr>
        <w:t>This would seem to reflect a growing PLAAF role in maintaining security along the Sino–Indian border</w:t>
      </w:r>
      <w:r w:rsidRPr="00482ED3">
        <w:rPr>
          <w:sz w:val="16"/>
        </w:rPr>
        <w:t xml:space="preserve"> in the Tibetan area. In October 2010, </w:t>
      </w:r>
      <w:r w:rsidRPr="00670C81">
        <w:rPr>
          <w:rStyle w:val="StyleUnderline"/>
        </w:rPr>
        <w:t>there were reports that the PLA had conducted joint</w:t>
      </w:r>
      <w:r w:rsidRPr="00482ED3">
        <w:rPr>
          <w:sz w:val="16"/>
        </w:rPr>
        <w:t xml:space="preserve"> (inter-services) </w:t>
      </w:r>
      <w:r w:rsidRPr="00670C81">
        <w:rPr>
          <w:rStyle w:val="StyleUnderline"/>
        </w:rPr>
        <w:t>live-fire exercises in Tibet for the first time</w:t>
      </w:r>
      <w:r w:rsidRPr="00482ED3">
        <w:rPr>
          <w:sz w:val="16"/>
        </w:rPr>
        <w:t>. These reportedly involved armor, artillery, air, and electronic warfare units and a variety of new equipment</w:t>
      </w:r>
      <w:proofErr w:type="gramStart"/>
      <w:r w:rsidRPr="00482ED3">
        <w:rPr>
          <w:sz w:val="16"/>
        </w:rPr>
        <w:t>.[</w:t>
      </w:r>
      <w:proofErr w:type="gramEnd"/>
      <w:r w:rsidRPr="00482ED3">
        <w:rPr>
          <w:sz w:val="16"/>
        </w:rPr>
        <w:t xml:space="preserve">8] Given the emphasis placed on joint operations in PLA doctrine, </w:t>
      </w:r>
      <w:r w:rsidRPr="00670C81">
        <w:rPr>
          <w:rStyle w:val="StyleUnderline"/>
        </w:rPr>
        <w:t>such exercises are not surprising, but instead reflect the extent to which they are being applied across the military, not just opposite Taiwan</w:t>
      </w:r>
      <w:r w:rsidRPr="00482ED3">
        <w:rPr>
          <w:sz w:val="16"/>
        </w:rPr>
        <w:t xml:space="preserve">. </w:t>
      </w:r>
      <w:r w:rsidRPr="00670C81">
        <w:rPr>
          <w:rStyle w:val="StyleUnderline"/>
        </w:rPr>
        <w:t>Indian expert observers do not interpret China’s new-found assertiveness as preparation for imminent conflict</w:t>
      </w:r>
      <w:r w:rsidRPr="00482ED3">
        <w:rPr>
          <w:sz w:val="16"/>
        </w:rPr>
        <w:t xml:space="preserve">, and they continue to calculate that the overall probability of another Sino–Indian war is low. </w:t>
      </w:r>
      <w:r w:rsidRPr="00670C81">
        <w:rPr>
          <w:rStyle w:val="StyleUnderline"/>
        </w:rPr>
        <w:t>However, they believe China may be trying to enhance its bargaining position in the ongoing border negotiations</w:t>
      </w:r>
      <w:proofErr w:type="gramStart"/>
      <w:r w:rsidRPr="00482ED3">
        <w:rPr>
          <w:sz w:val="16"/>
        </w:rPr>
        <w:t>.[</w:t>
      </w:r>
      <w:proofErr w:type="gramEnd"/>
      <w:r w:rsidRPr="00482ED3">
        <w:rPr>
          <w:sz w:val="16"/>
        </w:rPr>
        <w:t xml:space="preserve">9] </w:t>
      </w:r>
      <w:r w:rsidRPr="00670C81">
        <w:rPr>
          <w:rStyle w:val="StyleUnderline"/>
        </w:rPr>
        <w:t>The Indian observers note that incursions across the disputed borders are likely aimed at gaining tactical advantage to bolster Chinese territorial claims</w:t>
      </w:r>
      <w:r w:rsidRPr="00482ED3">
        <w:rPr>
          <w:sz w:val="16"/>
        </w:rPr>
        <w:t xml:space="preserve">.[10] </w:t>
      </w:r>
      <w:r w:rsidRPr="00670C81">
        <w:rPr>
          <w:rStyle w:val="StyleUnderline"/>
        </w:rPr>
        <w:t>India has somewhat belatedly sought to match the Chinese moves and to reinforce its own claims</w:t>
      </w:r>
      <w:r w:rsidRPr="00482ED3">
        <w:rPr>
          <w:sz w:val="16"/>
        </w:rPr>
        <w:t xml:space="preserve"> in the </w:t>
      </w:r>
      <w:r w:rsidRPr="00482ED3">
        <w:rPr>
          <w:sz w:val="16"/>
        </w:rPr>
        <w:lastRenderedPageBreak/>
        <w:t>disputed border areas by augmenting forces and constructing roads along the shared frontiers. These measures include the deployment of two squadrons of Su-30 MKI fighter jets in Assam and the raising of two mountain divisions for deployment in Arunachal Pradesh</w:t>
      </w:r>
      <w:proofErr w:type="gramStart"/>
      <w:r w:rsidRPr="00482ED3">
        <w:rPr>
          <w:sz w:val="16"/>
        </w:rPr>
        <w:t>.[</w:t>
      </w:r>
      <w:proofErr w:type="gramEnd"/>
      <w:r w:rsidRPr="00482ED3">
        <w:rPr>
          <w:sz w:val="16"/>
        </w:rPr>
        <w:t xml:space="preserve">11] India also has redeployed elements of its 27th Mountain Division from Jammu and Kashmir to the patch of land that intersects India, Tibet, and Bhutan and links India with the rest of its northeastern states.[12] </w:t>
      </w:r>
      <w:r w:rsidRPr="00993B06">
        <w:rPr>
          <w:rStyle w:val="StyleUnderline"/>
        </w:rPr>
        <w:t>India is reviving air fields along the border with China</w:t>
      </w:r>
      <w:r w:rsidRPr="00482ED3">
        <w:rPr>
          <w:sz w:val="16"/>
        </w:rPr>
        <w:t xml:space="preserve">, including one in the </w:t>
      </w:r>
      <w:proofErr w:type="spellStart"/>
      <w:r w:rsidRPr="00482ED3">
        <w:rPr>
          <w:sz w:val="16"/>
        </w:rPr>
        <w:t>Ladakh</w:t>
      </w:r>
      <w:proofErr w:type="spellEnd"/>
      <w:r w:rsidRPr="00482ED3">
        <w:rPr>
          <w:sz w:val="16"/>
        </w:rPr>
        <w:t xml:space="preserve"> region. </w:t>
      </w:r>
      <w:r w:rsidRPr="00670C81">
        <w:rPr>
          <w:rStyle w:val="StyleUnderline"/>
        </w:rPr>
        <w:t>India must increasingly factor the potential threat of conflict over its disputed borders with China into its security planning and projections</w:t>
      </w:r>
      <w:r w:rsidRPr="00482ED3">
        <w:rPr>
          <w:sz w:val="16"/>
        </w:rPr>
        <w:t xml:space="preserve">. While </w:t>
      </w:r>
      <w:r w:rsidRPr="00670C81">
        <w:rPr>
          <w:rStyle w:val="StyleUnderline"/>
        </w:rPr>
        <w:t>Indian strategists</w:t>
      </w:r>
      <w:r w:rsidRPr="00482ED3">
        <w:rPr>
          <w:sz w:val="16"/>
        </w:rPr>
        <w:t xml:space="preserve"> assess that Pakistan poses the most immediate threat to India, they </w:t>
      </w:r>
      <w:r w:rsidRPr="00670C81">
        <w:rPr>
          <w:rStyle w:val="StyleUnderline"/>
        </w:rPr>
        <w:t>increasingly view China as the more important long-term strategic threat.</w:t>
      </w:r>
      <w:r>
        <w:rPr>
          <w:rStyle w:val="StyleUnderline"/>
        </w:rPr>
        <w:t xml:space="preserve"> </w:t>
      </w:r>
      <w:r w:rsidRPr="00993B06">
        <w:rPr>
          <w:rStyle w:val="StyleUnderline"/>
        </w:rPr>
        <w:t>In order to deter Chinese aggression along India’s border, Indian strategists believe they must develop the capability to inflict severe damage on Chinese forces in Tibet</w:t>
      </w:r>
      <w:r w:rsidRPr="00482ED3">
        <w:rPr>
          <w:sz w:val="16"/>
        </w:rPr>
        <w:t>. China has an edge over India with regard to overall air power. Given infrastructure constraints in Tibet, however, China’s ability to deploy significant air power on the border with India remains in question</w:t>
      </w:r>
      <w:proofErr w:type="gramStart"/>
      <w:r w:rsidRPr="00482ED3">
        <w:rPr>
          <w:sz w:val="16"/>
        </w:rPr>
        <w:t>.[</w:t>
      </w:r>
      <w:proofErr w:type="gramEnd"/>
      <w:r w:rsidRPr="00482ED3">
        <w:rPr>
          <w:sz w:val="16"/>
        </w:rPr>
        <w:t>13]</w:t>
      </w:r>
    </w:p>
    <w:p w14:paraId="606B68D4" w14:textId="77777777" w:rsidR="009253BC" w:rsidRPr="009253BC" w:rsidRDefault="009253BC" w:rsidP="009253BC"/>
    <w:p w14:paraId="3D628618" w14:textId="320A83BF" w:rsidR="00B4396E" w:rsidRDefault="00B4396E" w:rsidP="00B4396E">
      <w:pPr>
        <w:pStyle w:val="Heading4"/>
      </w:pPr>
      <w:r>
        <w:t xml:space="preserve">Indo-Chinese conflict over border disputes and Chinese cooperation with Pakistan spills over and destabilizes the entire region </w:t>
      </w:r>
      <w:r w:rsidR="00100DEC">
        <w:t>causing Indo-Pak war</w:t>
      </w:r>
    </w:p>
    <w:p w14:paraId="07BF2056" w14:textId="77777777" w:rsidR="00B4396E" w:rsidRPr="002F1D9F" w:rsidRDefault="00B4396E" w:rsidP="00B4396E">
      <w:pPr>
        <w:rPr>
          <w:rStyle w:val="Style13ptBold"/>
          <w:b w:val="0"/>
          <w:sz w:val="18"/>
          <w:szCs w:val="18"/>
        </w:rPr>
      </w:pPr>
      <w:r>
        <w:rPr>
          <w:rStyle w:val="Style13ptBold"/>
        </w:rPr>
        <w:t xml:space="preserve">Jacob 15 </w:t>
      </w:r>
      <w:r>
        <w:rPr>
          <w:rStyle w:val="Style13ptBold"/>
          <w:b w:val="0"/>
          <w:sz w:val="18"/>
          <w:szCs w:val="18"/>
        </w:rPr>
        <w:t xml:space="preserve">(Jacob, </w:t>
      </w:r>
      <w:proofErr w:type="spellStart"/>
      <w:r>
        <w:rPr>
          <w:rStyle w:val="Style13ptBold"/>
          <w:b w:val="0"/>
          <w:sz w:val="18"/>
          <w:szCs w:val="18"/>
        </w:rPr>
        <w:t>Happymon</w:t>
      </w:r>
      <w:proofErr w:type="spellEnd"/>
      <w:r>
        <w:rPr>
          <w:rStyle w:val="Style13ptBold"/>
          <w:b w:val="0"/>
          <w:sz w:val="18"/>
          <w:szCs w:val="18"/>
        </w:rPr>
        <w:t>. Chapter: “</w:t>
      </w:r>
      <w:r w:rsidRPr="002F1D9F">
        <w:rPr>
          <w:rStyle w:val="Style13ptBold"/>
          <w:b w:val="0"/>
          <w:sz w:val="18"/>
          <w:szCs w:val="18"/>
        </w:rPr>
        <w:t>CHINA, INDIA, PAKISTAN AND A STABLE REGIONAL ORDER</w:t>
      </w:r>
      <w:r>
        <w:rPr>
          <w:rStyle w:val="Style13ptBold"/>
          <w:b w:val="0"/>
          <w:sz w:val="18"/>
          <w:szCs w:val="18"/>
        </w:rPr>
        <w:t xml:space="preserve">”. </w:t>
      </w:r>
      <w:r w:rsidRPr="002F1D9F">
        <w:rPr>
          <w:rStyle w:val="Style13ptBold"/>
          <w:b w:val="0"/>
          <w:i/>
          <w:sz w:val="18"/>
          <w:szCs w:val="18"/>
        </w:rPr>
        <w:t>What Does India Think?</w:t>
      </w:r>
      <w:r>
        <w:rPr>
          <w:rStyle w:val="Style13ptBold"/>
          <w:b w:val="0"/>
          <w:i/>
          <w:sz w:val="18"/>
          <w:szCs w:val="18"/>
        </w:rPr>
        <w:t xml:space="preserve"> </w:t>
      </w:r>
      <w:r>
        <w:rPr>
          <w:rStyle w:val="Style13ptBold"/>
          <w:b w:val="0"/>
          <w:sz w:val="18"/>
          <w:szCs w:val="18"/>
        </w:rPr>
        <w:t xml:space="preserve">Edited by </w:t>
      </w:r>
      <w:proofErr w:type="spellStart"/>
      <w:r>
        <w:rPr>
          <w:rStyle w:val="Style13ptBold"/>
          <w:b w:val="0"/>
          <w:sz w:val="18"/>
          <w:szCs w:val="18"/>
        </w:rPr>
        <w:t>Godement</w:t>
      </w:r>
      <w:proofErr w:type="spellEnd"/>
      <w:r>
        <w:rPr>
          <w:rStyle w:val="Style13ptBold"/>
          <w:b w:val="0"/>
          <w:sz w:val="18"/>
          <w:szCs w:val="18"/>
        </w:rPr>
        <w:t xml:space="preserve">, François. </w:t>
      </w:r>
      <w:proofErr w:type="gramStart"/>
      <w:r w:rsidRPr="002F1D9F">
        <w:rPr>
          <w:rStyle w:val="Style13ptBold"/>
          <w:b w:val="0"/>
          <w:sz w:val="18"/>
          <w:szCs w:val="18"/>
        </w:rPr>
        <w:t xml:space="preserve">Director of the Asia and China </w:t>
      </w:r>
      <w:proofErr w:type="spellStart"/>
      <w:r w:rsidRPr="002F1D9F">
        <w:rPr>
          <w:rStyle w:val="Style13ptBold"/>
          <w:b w:val="0"/>
          <w:sz w:val="18"/>
          <w:szCs w:val="18"/>
        </w:rPr>
        <w:t>Programme</w:t>
      </w:r>
      <w:proofErr w:type="spellEnd"/>
      <w:r w:rsidRPr="002F1D9F">
        <w:rPr>
          <w:rStyle w:val="Style13ptBold"/>
          <w:b w:val="0"/>
          <w:sz w:val="18"/>
          <w:szCs w:val="18"/>
        </w:rPr>
        <w:t>, Senior Policy Fellow</w:t>
      </w:r>
      <w:r>
        <w:rPr>
          <w:rStyle w:val="Style13ptBold"/>
          <w:b w:val="0"/>
          <w:sz w:val="18"/>
          <w:szCs w:val="18"/>
        </w:rPr>
        <w:t>.</w:t>
      </w:r>
      <w:proofErr w:type="gramEnd"/>
      <w:r>
        <w:rPr>
          <w:rStyle w:val="Style13ptBold"/>
          <w:b w:val="0"/>
          <w:sz w:val="18"/>
          <w:szCs w:val="18"/>
        </w:rPr>
        <w:t xml:space="preserve"> November 9</w:t>
      </w:r>
      <w:r w:rsidRPr="002F1D9F">
        <w:rPr>
          <w:rStyle w:val="Style13ptBold"/>
          <w:b w:val="0"/>
          <w:sz w:val="18"/>
          <w:szCs w:val="18"/>
          <w:vertAlign w:val="superscript"/>
        </w:rPr>
        <w:t>th</w:t>
      </w:r>
      <w:r>
        <w:rPr>
          <w:rStyle w:val="Style13ptBold"/>
          <w:b w:val="0"/>
          <w:sz w:val="18"/>
          <w:szCs w:val="18"/>
        </w:rPr>
        <w:t>, 2015)</w:t>
      </w:r>
    </w:p>
    <w:p w14:paraId="4A484002" w14:textId="77777777" w:rsidR="00B4396E" w:rsidRDefault="00B4396E" w:rsidP="00B4396E">
      <w:pPr>
        <w:rPr>
          <w:sz w:val="16"/>
        </w:rPr>
      </w:pPr>
      <w:r w:rsidRPr="002F1D9F">
        <w:rPr>
          <w:sz w:val="16"/>
        </w:rPr>
        <w:t xml:space="preserve">Three powers – </w:t>
      </w:r>
      <w:r w:rsidRPr="0073175C">
        <w:rPr>
          <w:rStyle w:val="StyleUnderline"/>
        </w:rPr>
        <w:t>China, India, and Pakistan – hold the keys to the future of south Asia</w:t>
      </w:r>
      <w:r w:rsidRPr="002F1D9F">
        <w:rPr>
          <w:sz w:val="16"/>
        </w:rPr>
        <w:t xml:space="preserve">. As the West withdraws from Afghanistan and US influence in the region declines, </w:t>
      </w:r>
      <w:r w:rsidRPr="003550D1">
        <w:rPr>
          <w:rStyle w:val="StyleUnderline"/>
        </w:rPr>
        <w:t>this triangular strategic relationship will become more complicated unless China and India</w:t>
      </w:r>
      <w:r w:rsidRPr="002F1D9F">
        <w:rPr>
          <w:sz w:val="16"/>
        </w:rPr>
        <w:t xml:space="preserve"> – the two major powers – </w:t>
      </w:r>
      <w:r w:rsidRPr="003550D1">
        <w:rPr>
          <w:rStyle w:val="StyleUnderline"/>
        </w:rPr>
        <w:t>can define the parameters of a new regional order</w:t>
      </w:r>
      <w:r w:rsidRPr="002F1D9F">
        <w:rPr>
          <w:sz w:val="16"/>
        </w:rPr>
        <w:t xml:space="preserve">. </w:t>
      </w:r>
      <w:r w:rsidRPr="003550D1">
        <w:rPr>
          <w:rStyle w:val="StyleUnderline"/>
        </w:rPr>
        <w:t>The strategic landscape of the sub-region is defined by the complex interactions between these three</w:t>
      </w:r>
      <w:r w:rsidRPr="002F1D9F">
        <w:rPr>
          <w:sz w:val="16"/>
        </w:rPr>
        <w:t xml:space="preserve">: a rising “superpower” with a commercially defined unilateral approach to the region’s strategic fault lines; a reluctant emerging power unwilling to commit political or diplomatic resources to </w:t>
      </w:r>
      <w:proofErr w:type="spellStart"/>
      <w:r w:rsidRPr="002F1D9F">
        <w:rPr>
          <w:sz w:val="16"/>
        </w:rPr>
        <w:t>stabilise</w:t>
      </w:r>
      <w:proofErr w:type="spellEnd"/>
      <w:r w:rsidRPr="002F1D9F">
        <w:rPr>
          <w:sz w:val="16"/>
        </w:rPr>
        <w:t xml:space="preserve"> the region or even to preserve the status quo; and a deeply dissatisfied revisionist power intent on redrawing the regional order, with the not-so-explicit approval of the rising superpower. For over three decades now, India’s primary security concern has been Pakistan’s attempts at </w:t>
      </w:r>
      <w:proofErr w:type="spellStart"/>
      <w:r w:rsidRPr="002F1D9F">
        <w:rPr>
          <w:sz w:val="16"/>
        </w:rPr>
        <w:t>destabilisation</w:t>
      </w:r>
      <w:proofErr w:type="spellEnd"/>
      <w:r w:rsidRPr="002F1D9F">
        <w:rPr>
          <w:sz w:val="16"/>
        </w:rPr>
        <w:t xml:space="preserve"> </w:t>
      </w:r>
      <w:r w:rsidRPr="003550D1">
        <w:rPr>
          <w:rStyle w:val="StyleUnderline"/>
        </w:rPr>
        <w:t>China’s engagement with the region serves as a good template for speculation on how its rise will change the international order</w:t>
      </w:r>
      <w:r w:rsidRPr="002F1D9F">
        <w:rPr>
          <w:sz w:val="16"/>
        </w:rPr>
        <w:t xml:space="preserve">. Will it begin to engage from a more normative and conflict-resolution perspective, or will it continue to approach the region from its unilateral, self-seeking, commercial and strategic positions? </w:t>
      </w:r>
      <w:r w:rsidRPr="003550D1">
        <w:rPr>
          <w:rStyle w:val="StyleUnderline"/>
        </w:rPr>
        <w:t>By reaching out to the Taliban, Beijing has demonstrated that it is not averse to sponsoring conflict-resolution processes</w:t>
      </w:r>
      <w:r w:rsidRPr="002F1D9F">
        <w:rPr>
          <w:sz w:val="16"/>
        </w:rPr>
        <w:t xml:space="preserve">, though this may be mostly aimed at safeguarding its own commercial interests in mineral-rich Afghanistan. </w:t>
      </w:r>
      <w:r w:rsidRPr="003550D1">
        <w:rPr>
          <w:rStyle w:val="StyleUnderline"/>
        </w:rPr>
        <w:t>Will China follow the historical trajectory of rising powers by attempting to dominate its “near abroad</w:t>
      </w:r>
      <w:r w:rsidRPr="002F1D9F">
        <w:rPr>
          <w:sz w:val="16"/>
        </w:rPr>
        <w:t>”? If so, how will India and other stakeholders in the region respond? India’s (</w:t>
      </w:r>
      <w:proofErr w:type="gramStart"/>
      <w:r w:rsidRPr="002F1D9F">
        <w:rPr>
          <w:sz w:val="16"/>
        </w:rPr>
        <w:t>in)security</w:t>
      </w:r>
      <w:proofErr w:type="gramEnd"/>
      <w:r w:rsidRPr="002F1D9F">
        <w:rPr>
          <w:sz w:val="16"/>
        </w:rPr>
        <w:t xml:space="preserve"> perceptions </w:t>
      </w:r>
      <w:r w:rsidRPr="003550D1">
        <w:rPr>
          <w:rStyle w:val="StyleUnderline"/>
        </w:rPr>
        <w:t xml:space="preserve">For over three decades now, India’s primary security concern has been Pakistan’s attempts at </w:t>
      </w:r>
      <w:proofErr w:type="spellStart"/>
      <w:r w:rsidRPr="003550D1">
        <w:rPr>
          <w:rStyle w:val="StyleUnderline"/>
        </w:rPr>
        <w:t>destabilisation</w:t>
      </w:r>
      <w:proofErr w:type="spellEnd"/>
      <w:r w:rsidRPr="002F1D9F">
        <w:rPr>
          <w:sz w:val="16"/>
        </w:rPr>
        <w:t xml:space="preserve">, be it in Kashmir, Punjab, or other parts of the country. Pakistan’s inconclusive and unsatisfactory trial of the perpetrators of the 2008 Mumbai terror attack, and the intermittent ceasefire violations along the border, continue to dominate New Delhi’s perception of its security situation. </w:t>
      </w:r>
      <w:r w:rsidRPr="003550D1">
        <w:rPr>
          <w:rStyle w:val="StyleUnderline"/>
        </w:rPr>
        <w:t>India’s disputed borders with Pakistan and China continue to generate insecurity for the country</w:t>
      </w:r>
      <w:r w:rsidRPr="002F1D9F">
        <w:rPr>
          <w:sz w:val="16"/>
        </w:rPr>
        <w:t xml:space="preserve"> Another of India’s major security concerns is also linked to Pakistan – the issue of post-NATO Afghanistan, where Pakistan is attempting to control the Kabul regime through proxies, and where the Taliban is gaining ground. For New Delhi, the near-certain return of the Taliban to Kabul, in one form or another, brings back memories of the 1999 hijacking of Indian Airlines flight IC-814 by a Pakistani Islamist group, when the Indian People’s Party (</w:t>
      </w:r>
      <w:proofErr w:type="spellStart"/>
      <w:r w:rsidRPr="002F1D9F">
        <w:rPr>
          <w:sz w:val="16"/>
        </w:rPr>
        <w:t>Bharatiya</w:t>
      </w:r>
      <w:proofErr w:type="spellEnd"/>
      <w:r w:rsidRPr="002F1D9F">
        <w:rPr>
          <w:sz w:val="16"/>
        </w:rPr>
        <w:t xml:space="preserve"> </w:t>
      </w:r>
      <w:proofErr w:type="spellStart"/>
      <w:r w:rsidRPr="002F1D9F">
        <w:rPr>
          <w:sz w:val="16"/>
        </w:rPr>
        <w:t>Janata</w:t>
      </w:r>
      <w:proofErr w:type="spellEnd"/>
      <w:r w:rsidRPr="002F1D9F">
        <w:rPr>
          <w:sz w:val="16"/>
        </w:rPr>
        <w:t xml:space="preserve"> Party, BJP) government was forced to release high-ranking terrorists in order to get its passengers released from Taliban-controlled Kandahar province. </w:t>
      </w:r>
      <w:proofErr w:type="gramStart"/>
      <w:r w:rsidRPr="002F1D9F">
        <w:rPr>
          <w:sz w:val="16"/>
        </w:rPr>
        <w:t xml:space="preserve">Another BJP government is in power today, led by the more resolute </w:t>
      </w:r>
      <w:proofErr w:type="spellStart"/>
      <w:r w:rsidRPr="002F1D9F">
        <w:rPr>
          <w:sz w:val="16"/>
        </w:rPr>
        <w:t>Narendra</w:t>
      </w:r>
      <w:proofErr w:type="spellEnd"/>
      <w:r w:rsidRPr="002F1D9F">
        <w:rPr>
          <w:sz w:val="16"/>
        </w:rPr>
        <w:t xml:space="preserve"> </w:t>
      </w:r>
      <w:proofErr w:type="spellStart"/>
      <w:r w:rsidRPr="002F1D9F">
        <w:rPr>
          <w:sz w:val="16"/>
        </w:rPr>
        <w:t>Modi</w:t>
      </w:r>
      <w:proofErr w:type="spellEnd"/>
      <w:proofErr w:type="gramEnd"/>
      <w:r w:rsidRPr="002F1D9F">
        <w:rPr>
          <w:sz w:val="16"/>
        </w:rPr>
        <w:t xml:space="preserve">, and it has stated more than once that New Delhi will deal with Pakistani aggression with far greater resolve. Thirdly, </w:t>
      </w:r>
      <w:r w:rsidRPr="00950B6D">
        <w:rPr>
          <w:rStyle w:val="StyleUnderline"/>
        </w:rPr>
        <w:t xml:space="preserve">India’s disputed borders with Pakistan and China continue to generate insecurity for the country. No comprehensive agreement seems to be forthcoming, despite 18 rounds of border talks with China, and there have been occasional Chinese military incursions into Indian-controlled </w:t>
      </w:r>
      <w:r w:rsidRPr="00950B6D">
        <w:rPr>
          <w:rStyle w:val="StyleUnderline"/>
        </w:rPr>
        <w:lastRenderedPageBreak/>
        <w:t>territory</w:t>
      </w:r>
      <w:r w:rsidRPr="002F1D9F">
        <w:rPr>
          <w:sz w:val="16"/>
        </w:rPr>
        <w:t xml:space="preserve">, increasing political tensions between the two capitals. The border with Pakistan is far more complicated because sovereignty over an entire state (Jammu and Kashmir, J&amp;K) has been historically disputed. Pakistan’s attempts to directly and indirectly wrest J&amp;K from India have not been successful, but it is unclear whether the Pakistani army has completely given up on its aggressive Kashmir policy. Finally, Islamic State (IS) poses a potential threat to India because it has the ability to gain an ideological foothold in the country and provide a rallying call for disaffected, though disparate, elements. The jury is still out on whether Pakistan and Afghanistan would be a fertile breeding ground for the group, given the anti-IS stand taken by the Afghan Taliban and by the Pakistani government. For many decades now, </w:t>
      </w:r>
      <w:r w:rsidRPr="00950B6D">
        <w:rPr>
          <w:rStyle w:val="StyleUnderline"/>
        </w:rPr>
        <w:t>India has expressed concerns about the clandestine strategic engagement between China and Pakistan</w:t>
      </w:r>
      <w:r w:rsidRPr="002F1D9F">
        <w:rPr>
          <w:sz w:val="16"/>
        </w:rPr>
        <w:t xml:space="preserve">, through which Beijing has provided a great deal of assistance to Pakistan’s nuclear weapon and missile </w:t>
      </w:r>
      <w:proofErr w:type="spellStart"/>
      <w:r w:rsidRPr="002F1D9F">
        <w:rPr>
          <w:sz w:val="16"/>
        </w:rPr>
        <w:t>programmes</w:t>
      </w:r>
      <w:proofErr w:type="spellEnd"/>
      <w:r w:rsidRPr="002F1D9F">
        <w:rPr>
          <w:sz w:val="16"/>
        </w:rPr>
        <w:t xml:space="preserve">. In recent years, however, it appears as if New Delhi has made peace with this, preferring to ignore the Sino-Pak partnership and strengthen its own strategic ties with the United States and various Western states, while improving its economic relationship with China. </w:t>
      </w:r>
      <w:r w:rsidRPr="00950B6D">
        <w:rPr>
          <w:rStyle w:val="StyleUnderline"/>
        </w:rPr>
        <w:t>What worries New Delhi today is the increasing Chinese presence</w:t>
      </w:r>
      <w:r w:rsidRPr="002F1D9F">
        <w:rPr>
          <w:sz w:val="16"/>
        </w:rPr>
        <w:t xml:space="preserve"> in the Pakistani part of J&amp;K, including </w:t>
      </w:r>
      <w:proofErr w:type="spellStart"/>
      <w:r w:rsidRPr="002F1D9F">
        <w:rPr>
          <w:sz w:val="16"/>
        </w:rPr>
        <w:t>Gilgit-Baltistan</w:t>
      </w:r>
      <w:proofErr w:type="spellEnd"/>
      <w:r w:rsidRPr="002F1D9F">
        <w:rPr>
          <w:sz w:val="16"/>
        </w:rPr>
        <w:t xml:space="preserve">. However, on a positive note for India, China has been less supportive of Pakistan’s Kashmir policy. Notably, it did not support its “all-weather friend” during the 1999 India–Pakistan </w:t>
      </w:r>
      <w:proofErr w:type="spellStart"/>
      <w:r w:rsidRPr="002F1D9F">
        <w:rPr>
          <w:sz w:val="16"/>
        </w:rPr>
        <w:t>Kargil</w:t>
      </w:r>
      <w:proofErr w:type="spellEnd"/>
      <w:r w:rsidRPr="002F1D9F">
        <w:rPr>
          <w:sz w:val="16"/>
        </w:rPr>
        <w:t xml:space="preserve"> conflict, either materially or politically. </w:t>
      </w:r>
      <w:r w:rsidRPr="00950B6D">
        <w:rPr>
          <w:rStyle w:val="StyleUnderline"/>
        </w:rPr>
        <w:t>The third aspect of contemporary Sino-Pak ties that bothers India is the strengthened three-way partnership between Pakistan, Afghanistan, and China. China is steadily increasing its influence in the region with its innovative “New Silk Road” strategy, and by offering economic and development assistance to Pakistan</w:t>
      </w:r>
      <w:r w:rsidRPr="002F1D9F">
        <w:rPr>
          <w:sz w:val="16"/>
        </w:rPr>
        <w:t xml:space="preserve">. Beijing is also increasingly engaged in regional “conflict management” initiatives, mediating between Kabul and the Taliban, and </w:t>
      </w:r>
      <w:proofErr w:type="spellStart"/>
      <w:r w:rsidRPr="002F1D9F">
        <w:rPr>
          <w:sz w:val="16"/>
        </w:rPr>
        <w:t>organising</w:t>
      </w:r>
      <w:proofErr w:type="spellEnd"/>
      <w:r w:rsidRPr="002F1D9F">
        <w:rPr>
          <w:sz w:val="16"/>
        </w:rPr>
        <w:t xml:space="preserve"> trilateral strategic engagements with Afghanistan and Pakistan. For example, in November 2014, representatives of the Taliban from its Doha-based office met in Beijing for talks. In February this year</w:t>
      </w:r>
      <w:r w:rsidRPr="002F1D9F">
        <w:rPr>
          <w:rStyle w:val="StyleUnderline"/>
        </w:rPr>
        <w:t>, China, Pakistan, and Afghanistan initiated a new trilateral strategic dialogue in Kabul</w:t>
      </w:r>
      <w:r w:rsidRPr="002F1D9F">
        <w:rPr>
          <w:sz w:val="16"/>
        </w:rPr>
        <w:t xml:space="preserve">. Then, in July, Pakistan hosted a meeting in </w:t>
      </w:r>
      <w:proofErr w:type="spellStart"/>
      <w:r w:rsidRPr="002F1D9F">
        <w:rPr>
          <w:sz w:val="16"/>
        </w:rPr>
        <w:t>Murree</w:t>
      </w:r>
      <w:proofErr w:type="spellEnd"/>
      <w:r w:rsidRPr="002F1D9F">
        <w:rPr>
          <w:sz w:val="16"/>
        </w:rPr>
        <w:t>, as part of the “</w:t>
      </w:r>
      <w:proofErr w:type="spellStart"/>
      <w:r w:rsidRPr="002F1D9F">
        <w:rPr>
          <w:sz w:val="16"/>
        </w:rPr>
        <w:t>Murree</w:t>
      </w:r>
      <w:proofErr w:type="spellEnd"/>
      <w:r w:rsidRPr="002F1D9F">
        <w:rPr>
          <w:sz w:val="16"/>
        </w:rPr>
        <w:t xml:space="preserve"> Peace Process”, between the Afghan government and representatives of </w:t>
      </w:r>
      <w:proofErr w:type="spellStart"/>
      <w:r w:rsidRPr="002F1D9F">
        <w:rPr>
          <w:sz w:val="16"/>
        </w:rPr>
        <w:t>Tehreek</w:t>
      </w:r>
      <w:proofErr w:type="spellEnd"/>
      <w:r w:rsidRPr="002F1D9F">
        <w:rPr>
          <w:sz w:val="16"/>
        </w:rPr>
        <w:t xml:space="preserve">-e-Taliban Pakistan (TPP), the Pakistani branch of the Taliban, which was also attended by representatives of China and the US. India’s </w:t>
      </w:r>
      <w:proofErr w:type="gramStart"/>
      <w:r w:rsidRPr="002F1D9F">
        <w:rPr>
          <w:sz w:val="16"/>
        </w:rPr>
        <w:t xml:space="preserve">policy of limited engagement </w:t>
      </w:r>
      <w:r w:rsidRPr="002F1D9F">
        <w:rPr>
          <w:rStyle w:val="StyleUnderline"/>
        </w:rPr>
        <w:t>Indian responses to the above events and developments have</w:t>
      </w:r>
      <w:proofErr w:type="gramEnd"/>
      <w:r w:rsidRPr="002F1D9F">
        <w:rPr>
          <w:rStyle w:val="StyleUnderline"/>
        </w:rPr>
        <w:t xml:space="preserve"> been suboptimal and poorly thought-out. New Delhi is used to adopting a strategy of limited engagement when it comes to dealing with China</w:t>
      </w:r>
      <w:r w:rsidRPr="002F1D9F">
        <w:rPr>
          <w:sz w:val="16"/>
        </w:rPr>
        <w:t xml:space="preserve"> – whether it is resolving border tensions or </w:t>
      </w:r>
      <w:proofErr w:type="spellStart"/>
      <w:r w:rsidRPr="002F1D9F">
        <w:rPr>
          <w:sz w:val="16"/>
        </w:rPr>
        <w:t>finalising</w:t>
      </w:r>
      <w:proofErr w:type="spellEnd"/>
      <w:r w:rsidRPr="002F1D9F">
        <w:rPr>
          <w:sz w:val="16"/>
        </w:rPr>
        <w:t xml:space="preserve"> an agreement on the disputed border. </w:t>
      </w:r>
      <w:r w:rsidRPr="002F1D9F">
        <w:rPr>
          <w:rStyle w:val="StyleUnderline"/>
        </w:rPr>
        <w:t>While on the one hand India seeks to engage China on the trade front, on the other hand it fights shy of engaging China on larger regional security issues</w:t>
      </w:r>
      <w:r w:rsidRPr="002F1D9F">
        <w:rPr>
          <w:sz w:val="16"/>
        </w:rPr>
        <w:t xml:space="preserve">. With Pakistan, New Delhi also shows a tendency to indefinitely postpone the resolution of the troublesome issue of Kashmir. Limited engagement, then, seems to be New Delhi’s preferred policy option when it comes to dealing with complex issues. Policymakers in New Delhi also exhibit a tendency to deal with what they can, rather than with what they should </w:t>
      </w:r>
      <w:r w:rsidRPr="002F1D9F">
        <w:rPr>
          <w:rStyle w:val="StyleUnderline"/>
        </w:rPr>
        <w:t xml:space="preserve">New Delhi also avoids addressing various emerging threats, failing to </w:t>
      </w:r>
      <w:proofErr w:type="spellStart"/>
      <w:r w:rsidRPr="002F1D9F">
        <w:rPr>
          <w:rStyle w:val="StyleUnderline"/>
        </w:rPr>
        <w:t>recognise</w:t>
      </w:r>
      <w:proofErr w:type="spellEnd"/>
      <w:r w:rsidRPr="002F1D9F">
        <w:rPr>
          <w:rStyle w:val="StyleUnderline"/>
        </w:rPr>
        <w:t xml:space="preserve"> them politically.</w:t>
      </w:r>
      <w:r w:rsidRPr="002F1D9F">
        <w:rPr>
          <w:sz w:val="16"/>
        </w:rPr>
        <w:t xml:space="preserve"> For instance, IS hardly figures on New Delhi’s list of strategic priorities, and nor does the geopolitical transformation of Afghanistan. </w:t>
      </w:r>
      <w:proofErr w:type="gramStart"/>
      <w:r w:rsidRPr="002F1D9F">
        <w:rPr>
          <w:rStyle w:val="StyleUnderline"/>
        </w:rPr>
        <w:t>This head-in-the-sand, inward-looking strategic posture is clearly not the exception but the rule in India’s strategic thinking.</w:t>
      </w:r>
      <w:proofErr w:type="gramEnd"/>
      <w:r w:rsidRPr="002F1D9F">
        <w:rPr>
          <w:sz w:val="16"/>
        </w:rPr>
        <w:t xml:space="preserve"> </w:t>
      </w:r>
      <w:r w:rsidRPr="002F1D9F">
        <w:rPr>
          <w:rStyle w:val="StyleUnderline"/>
        </w:rPr>
        <w:t>Policymakers in New Delhi also exhibit a tendency to deal with what they can, rather than with what they should</w:t>
      </w:r>
      <w:r w:rsidRPr="002F1D9F">
        <w:rPr>
          <w:sz w:val="16"/>
        </w:rPr>
        <w:t xml:space="preserve">. </w:t>
      </w:r>
      <w:r w:rsidRPr="002F1D9F">
        <w:rPr>
          <w:rStyle w:val="StyleUnderline"/>
        </w:rPr>
        <w:t>New Delhi’s response</w:t>
      </w:r>
      <w:r w:rsidRPr="002F1D9F">
        <w:rPr>
          <w:sz w:val="16"/>
        </w:rPr>
        <w:t xml:space="preserve">, for instance, </w:t>
      </w:r>
      <w:r w:rsidRPr="002F1D9F">
        <w:rPr>
          <w:rStyle w:val="StyleUnderline"/>
        </w:rPr>
        <w:t>to the two-pronged problem that it faces with Pakistan and China has been to give disproportionate attention to Pakistan</w:t>
      </w:r>
      <w:r w:rsidRPr="002F1D9F">
        <w:rPr>
          <w:sz w:val="16"/>
        </w:rPr>
        <w:t xml:space="preserve">, attempting to shame and isolate the country </w:t>
      </w:r>
      <w:r w:rsidRPr="002F1D9F">
        <w:rPr>
          <w:rStyle w:val="StyleUnderline"/>
        </w:rPr>
        <w:t>rather than engaging in a sustained and high-level politico-strategic engagement with China</w:t>
      </w:r>
      <w:r w:rsidRPr="002F1D9F">
        <w:rPr>
          <w:sz w:val="16"/>
        </w:rPr>
        <w:t xml:space="preserve"> to </w:t>
      </w:r>
      <w:proofErr w:type="spellStart"/>
      <w:r w:rsidRPr="002F1D9F">
        <w:rPr>
          <w:sz w:val="16"/>
        </w:rPr>
        <w:t>normalise</w:t>
      </w:r>
      <w:proofErr w:type="spellEnd"/>
      <w:r w:rsidRPr="002F1D9F">
        <w:rPr>
          <w:sz w:val="16"/>
        </w:rPr>
        <w:t xml:space="preserve"> the strategic triangle. A strategically wise leadership in New Delhi would have catered to Pakistani concerns in Kashmir and moved on to addressing bigger regional issues, rather than getting boxed into a never-ending action-reaction game of “</w:t>
      </w:r>
      <w:proofErr w:type="spellStart"/>
      <w:r w:rsidRPr="002F1D9F">
        <w:rPr>
          <w:sz w:val="16"/>
        </w:rPr>
        <w:t>Tu</w:t>
      </w:r>
      <w:proofErr w:type="spellEnd"/>
      <w:r w:rsidRPr="002F1D9F">
        <w:rPr>
          <w:sz w:val="16"/>
        </w:rPr>
        <w:t xml:space="preserve"> </w:t>
      </w:r>
      <w:proofErr w:type="spellStart"/>
      <w:r w:rsidRPr="002F1D9F">
        <w:rPr>
          <w:sz w:val="16"/>
        </w:rPr>
        <w:t>Tu</w:t>
      </w:r>
      <w:proofErr w:type="spellEnd"/>
      <w:r w:rsidRPr="002F1D9F">
        <w:rPr>
          <w:sz w:val="16"/>
        </w:rPr>
        <w:t xml:space="preserve"> Main </w:t>
      </w:r>
      <w:proofErr w:type="spellStart"/>
      <w:r w:rsidRPr="002F1D9F">
        <w:rPr>
          <w:sz w:val="16"/>
        </w:rPr>
        <w:t>Main</w:t>
      </w:r>
      <w:proofErr w:type="spellEnd"/>
      <w:r w:rsidRPr="002F1D9F">
        <w:rPr>
          <w:sz w:val="16"/>
        </w:rPr>
        <w:t xml:space="preserve">” (a Hindi phrase for constant bickering) with Islamabad. Finally, </w:t>
      </w:r>
      <w:r w:rsidRPr="002F1D9F">
        <w:rPr>
          <w:rStyle w:val="StyleUnderline"/>
        </w:rPr>
        <w:t xml:space="preserve">Indian diplomacy has failed to think beyond bilaterally engaging with its </w:t>
      </w:r>
      <w:proofErr w:type="spellStart"/>
      <w:r w:rsidRPr="002F1D9F">
        <w:rPr>
          <w:rStyle w:val="StyleUnderline"/>
        </w:rPr>
        <w:t>neighbours</w:t>
      </w:r>
      <w:proofErr w:type="spellEnd"/>
      <w:r w:rsidRPr="002F1D9F">
        <w:rPr>
          <w:rStyle w:val="StyleUnderline"/>
        </w:rPr>
        <w:t>, or the great powers</w:t>
      </w:r>
      <w:r w:rsidRPr="002F1D9F">
        <w:rPr>
          <w:sz w:val="16"/>
        </w:rPr>
        <w:t xml:space="preserve">, for that matter. </w:t>
      </w:r>
      <w:r w:rsidRPr="002F1D9F">
        <w:rPr>
          <w:rStyle w:val="StyleUnderline"/>
        </w:rPr>
        <w:t xml:space="preserve">While India has engaged with Beijing on a variety of bilateral issues, it has not been able to join forces with China and other </w:t>
      </w:r>
      <w:proofErr w:type="spellStart"/>
      <w:r w:rsidRPr="002F1D9F">
        <w:rPr>
          <w:rStyle w:val="StyleUnderline"/>
        </w:rPr>
        <w:t>neighbours</w:t>
      </w:r>
      <w:proofErr w:type="spellEnd"/>
      <w:r w:rsidRPr="002F1D9F">
        <w:rPr>
          <w:rStyle w:val="StyleUnderline"/>
        </w:rPr>
        <w:t xml:space="preserve"> in fighting terror</w:t>
      </w:r>
      <w:r w:rsidRPr="002F1D9F">
        <w:rPr>
          <w:sz w:val="16"/>
        </w:rPr>
        <w:t xml:space="preserve">, </w:t>
      </w:r>
      <w:proofErr w:type="spellStart"/>
      <w:r w:rsidRPr="002F1D9F">
        <w:rPr>
          <w:sz w:val="16"/>
        </w:rPr>
        <w:t>stabilising</w:t>
      </w:r>
      <w:proofErr w:type="spellEnd"/>
      <w:r w:rsidRPr="002F1D9F">
        <w:rPr>
          <w:sz w:val="16"/>
        </w:rPr>
        <w:t xml:space="preserve"> Afghanistan, addressing the IS threat, or even bringing Iran into the mainstream. </w:t>
      </w:r>
      <w:proofErr w:type="spellStart"/>
      <w:r w:rsidRPr="002F1D9F">
        <w:rPr>
          <w:rStyle w:val="StyleUnderline"/>
        </w:rPr>
        <w:t>Modi’s</w:t>
      </w:r>
      <w:proofErr w:type="spellEnd"/>
      <w:r w:rsidRPr="002F1D9F">
        <w:rPr>
          <w:rStyle w:val="StyleUnderline"/>
        </w:rPr>
        <w:t xml:space="preserve"> government has not yet brought pressing regional security issues to the table in its bilateral relationship with China</w:t>
      </w:r>
      <w:r w:rsidRPr="002F1D9F">
        <w:rPr>
          <w:sz w:val="16"/>
        </w:rPr>
        <w:t xml:space="preserve">. A wider strategic perspective </w:t>
      </w:r>
      <w:r w:rsidRPr="002F1D9F">
        <w:rPr>
          <w:rStyle w:val="StyleUnderline"/>
        </w:rPr>
        <w:t>India is uncomfortably placed at the heart of a geopolitical landscape</w:t>
      </w:r>
      <w:r w:rsidRPr="002F1D9F">
        <w:rPr>
          <w:sz w:val="16"/>
        </w:rPr>
        <w:t xml:space="preserve"> – the India–China–Pakistan strategic triangle – that is beset with multiple strategic challenges. Even if one were to interpret China’s attempts to engage in the reconciliation process in Afghanistan as commercially driven but benign, the perceived Indo-Pak rivalry in Afghanistan and the Sino-Pak </w:t>
      </w:r>
      <w:r w:rsidRPr="002F1D9F">
        <w:rPr>
          <w:sz w:val="16"/>
        </w:rPr>
        <w:lastRenderedPageBreak/>
        <w:t xml:space="preserve">partnership would effectively keep India out of the Afghan reconciliation process, hampering New Delhi’s regional aspirations. India, for its part, must view the region from a wider, long-term strategic perspective and avoid getting tied down in petty fights with Pakistan </w:t>
      </w:r>
      <w:r w:rsidRPr="002F1D9F">
        <w:rPr>
          <w:rStyle w:val="StyleUnderline"/>
        </w:rPr>
        <w:t>The question</w:t>
      </w:r>
      <w:r w:rsidRPr="002F1D9F">
        <w:rPr>
          <w:sz w:val="16"/>
        </w:rPr>
        <w:t xml:space="preserve">, therefore, </w:t>
      </w:r>
      <w:r w:rsidRPr="002F1D9F">
        <w:rPr>
          <w:rStyle w:val="StyleUnderline"/>
        </w:rPr>
        <w:t>is whether the Chinese leadership can think beyond the false necessities imposed by its partnership with Pakistan to consider the region as a security complex</w:t>
      </w:r>
      <w:r w:rsidRPr="002F1D9F">
        <w:rPr>
          <w:sz w:val="16"/>
        </w:rPr>
        <w:t xml:space="preserve"> (i.e. acknowledging that the security of each state cannot be considered separately from that of the others), </w:t>
      </w:r>
      <w:r w:rsidRPr="002F1D9F">
        <w:rPr>
          <w:rStyle w:val="StyleUnderline"/>
        </w:rPr>
        <w:t>and manage its relations with India in a cooperative manner. Beijing’s tacit approval of Pakistan’s revisionist agenda could prove costly for China</w:t>
      </w:r>
      <w:r w:rsidRPr="002F1D9F">
        <w:rPr>
          <w:sz w:val="16"/>
        </w:rPr>
        <w:t xml:space="preserve"> and may even hamper its rise. </w:t>
      </w:r>
      <w:r w:rsidRPr="002F1D9F">
        <w:rPr>
          <w:rStyle w:val="StyleUnderline"/>
        </w:rPr>
        <w:t xml:space="preserve">The Chinese leadership cannot ignore the need to pacify the region and </w:t>
      </w:r>
      <w:proofErr w:type="spellStart"/>
      <w:r w:rsidRPr="002F1D9F">
        <w:rPr>
          <w:rStyle w:val="StyleUnderline"/>
        </w:rPr>
        <w:t>stabilise</w:t>
      </w:r>
      <w:proofErr w:type="spellEnd"/>
      <w:r w:rsidRPr="002F1D9F">
        <w:rPr>
          <w:rStyle w:val="StyleUnderline"/>
        </w:rPr>
        <w:t xml:space="preserve"> ties with India while it pursues its global ambitions.</w:t>
      </w:r>
      <w:r>
        <w:rPr>
          <w:rStyle w:val="StyleUnderline"/>
        </w:rPr>
        <w:t xml:space="preserve"> </w:t>
      </w:r>
      <w:r w:rsidRPr="002F1D9F">
        <w:rPr>
          <w:rStyle w:val="StyleUnderline"/>
        </w:rPr>
        <w:t xml:space="preserve">India, for its part, must view the region from a wider, long-term strategic perspective and avoid getting tied down in petty fights with Pakistan – for its own sake and for the sake of promoting a stable regional order. </w:t>
      </w:r>
      <w:proofErr w:type="gramStart"/>
      <w:r w:rsidRPr="002F1D9F">
        <w:rPr>
          <w:rStyle w:val="StyleUnderline"/>
        </w:rPr>
        <w:t>Such an order could lead to peaceful coexistence between India and China</w:t>
      </w:r>
      <w:r w:rsidRPr="002F1D9F">
        <w:rPr>
          <w:sz w:val="16"/>
        </w:rPr>
        <w:t xml:space="preserve"> and conciliatory management of the region’s problems.</w:t>
      </w:r>
      <w:proofErr w:type="gramEnd"/>
      <w:r w:rsidRPr="002F1D9F">
        <w:rPr>
          <w:sz w:val="16"/>
        </w:rPr>
        <w:t xml:space="preserve"> It could even produce the first signs of a peaceful Asian superpower on the rise. Finally, </w:t>
      </w:r>
      <w:r w:rsidRPr="002F1D9F">
        <w:rPr>
          <w:rStyle w:val="StyleUnderline"/>
        </w:rPr>
        <w:t>Pakistan needs to adjust its strategic priorities, in light of its growing inability to act as a modern, functioning state</w:t>
      </w:r>
      <w:r w:rsidRPr="002F1D9F">
        <w:rPr>
          <w:sz w:val="16"/>
        </w:rPr>
        <w:t xml:space="preserve">. </w:t>
      </w:r>
      <w:proofErr w:type="gramStart"/>
      <w:r w:rsidRPr="002F1D9F">
        <w:rPr>
          <w:sz w:val="16"/>
        </w:rPr>
        <w:t>Its deep-seated obsession with India, and the use of non-state actors as a tool of statecraft, need</w:t>
      </w:r>
      <w:proofErr w:type="gramEnd"/>
      <w:r w:rsidRPr="002F1D9F">
        <w:rPr>
          <w:sz w:val="16"/>
        </w:rPr>
        <w:t xml:space="preserve"> to end if it wants to get back on its feet as a viable nation state and contribute to a stable regional order.</w:t>
      </w:r>
    </w:p>
    <w:p w14:paraId="574458AE" w14:textId="77777777" w:rsidR="00C90BBB" w:rsidRDefault="00C90BBB" w:rsidP="00B4396E">
      <w:pPr>
        <w:rPr>
          <w:sz w:val="16"/>
        </w:rPr>
      </w:pPr>
    </w:p>
    <w:p w14:paraId="740AF322" w14:textId="77777777" w:rsidR="00C90BBB" w:rsidRDefault="00C90BBB" w:rsidP="00B4396E">
      <w:pPr>
        <w:rPr>
          <w:sz w:val="16"/>
        </w:rPr>
      </w:pPr>
    </w:p>
    <w:p w14:paraId="631E5D14" w14:textId="5C286EC2" w:rsidR="00C90BBB" w:rsidRDefault="00115E01" w:rsidP="00E040C2">
      <w:pPr>
        <w:pStyle w:val="Heading3"/>
      </w:pPr>
      <w:r>
        <w:lastRenderedPageBreak/>
        <w:t xml:space="preserve">Impact </w:t>
      </w:r>
      <w:r w:rsidR="000D0EC8">
        <w:t>Extension</w:t>
      </w:r>
    </w:p>
    <w:p w14:paraId="5368DDF5" w14:textId="7F02B090" w:rsidR="00115E01" w:rsidRDefault="000D0EC8" w:rsidP="000D0EC8">
      <w:pPr>
        <w:pStyle w:val="Heading4"/>
      </w:pPr>
      <w:r>
        <w:t xml:space="preserve">U.S. weakness destabilizes the entire region and triggers India lash out </w:t>
      </w:r>
    </w:p>
    <w:p w14:paraId="4BF13172" w14:textId="08B49BCE" w:rsidR="000D0EC8" w:rsidRPr="000D0EC8" w:rsidRDefault="000D0EC8" w:rsidP="000D0EC8">
      <w:pPr>
        <w:rPr>
          <w:rStyle w:val="Style13ptBold"/>
          <w:b w:val="0"/>
          <w:sz w:val="18"/>
          <w:szCs w:val="18"/>
        </w:rPr>
      </w:pPr>
      <w:r>
        <w:rPr>
          <w:rStyle w:val="Style13ptBold"/>
        </w:rPr>
        <w:t xml:space="preserve">Malik 12 </w:t>
      </w:r>
      <w:r>
        <w:rPr>
          <w:rStyle w:val="Style13ptBold"/>
          <w:b w:val="0"/>
          <w:sz w:val="18"/>
          <w:szCs w:val="18"/>
        </w:rPr>
        <w:t xml:space="preserve">(Malik, Mohan. </w:t>
      </w:r>
      <w:proofErr w:type="gramStart"/>
      <w:r>
        <w:rPr>
          <w:rStyle w:val="Style13ptBold"/>
          <w:b w:val="0"/>
          <w:sz w:val="18"/>
          <w:szCs w:val="18"/>
        </w:rPr>
        <w:t>P</w:t>
      </w:r>
      <w:r w:rsidRPr="000D0EC8">
        <w:rPr>
          <w:rStyle w:val="Style13ptBold"/>
          <w:b w:val="0"/>
          <w:sz w:val="18"/>
          <w:szCs w:val="18"/>
        </w:rPr>
        <w:t>rofessor at the Asia-Pacific Center for Security Studies</w:t>
      </w:r>
      <w:r>
        <w:rPr>
          <w:rStyle w:val="Style13ptBold"/>
          <w:b w:val="0"/>
          <w:sz w:val="18"/>
          <w:szCs w:val="18"/>
        </w:rPr>
        <w:t>.</w:t>
      </w:r>
      <w:proofErr w:type="gramEnd"/>
      <w:r>
        <w:rPr>
          <w:rStyle w:val="Style13ptBold"/>
          <w:b w:val="0"/>
          <w:sz w:val="18"/>
          <w:szCs w:val="18"/>
        </w:rPr>
        <w:t xml:space="preserve"> “</w:t>
      </w:r>
      <w:r w:rsidRPr="000D0EC8">
        <w:rPr>
          <w:rStyle w:val="Style13ptBold"/>
          <w:b w:val="0"/>
          <w:sz w:val="18"/>
          <w:szCs w:val="18"/>
        </w:rPr>
        <w:t>China and India Today: Diplomats Jostle, Militaries Prepare</w:t>
      </w:r>
      <w:r>
        <w:rPr>
          <w:rStyle w:val="Style13ptBold"/>
          <w:b w:val="0"/>
          <w:sz w:val="18"/>
          <w:szCs w:val="18"/>
        </w:rPr>
        <w:t xml:space="preserve">”. </w:t>
      </w:r>
      <w:proofErr w:type="gramStart"/>
      <w:r>
        <w:rPr>
          <w:rStyle w:val="Style13ptBold"/>
          <w:b w:val="0"/>
          <w:sz w:val="18"/>
          <w:szCs w:val="18"/>
        </w:rPr>
        <w:t>World Affairs Journal.</w:t>
      </w:r>
      <w:proofErr w:type="gramEnd"/>
      <w:r>
        <w:rPr>
          <w:rStyle w:val="Style13ptBold"/>
          <w:b w:val="0"/>
          <w:sz w:val="18"/>
          <w:szCs w:val="18"/>
        </w:rPr>
        <w:t xml:space="preserve"> July/August 2012. </w:t>
      </w:r>
      <w:hyperlink r:id="rId14" w:history="1">
        <w:r w:rsidRPr="00395F49">
          <w:rPr>
            <w:rStyle w:val="Hyperlink"/>
            <w:sz w:val="18"/>
            <w:szCs w:val="18"/>
          </w:rPr>
          <w:t>http://www.worldaffairsjournal.org/article/china-and-india-today-diplomats-jostle-militaries-prepare</w:t>
        </w:r>
      </w:hyperlink>
      <w:r>
        <w:rPr>
          <w:rStyle w:val="Style13ptBold"/>
          <w:b w:val="0"/>
          <w:sz w:val="18"/>
          <w:szCs w:val="18"/>
        </w:rPr>
        <w:t xml:space="preserve">) </w:t>
      </w:r>
    </w:p>
    <w:p w14:paraId="476068FD" w14:textId="77777777" w:rsidR="000D0EC8" w:rsidRDefault="000D0EC8" w:rsidP="000D0EC8">
      <w:pPr>
        <w:rPr>
          <w:rStyle w:val="StyleUnderline"/>
        </w:rPr>
      </w:pPr>
      <w:r w:rsidRPr="00C90BBB">
        <w:rPr>
          <w:sz w:val="16"/>
        </w:rPr>
        <w:t xml:space="preserve">In short, </w:t>
      </w:r>
      <w:r w:rsidRPr="00115E01">
        <w:rPr>
          <w:rStyle w:val="StyleUnderline"/>
        </w:rPr>
        <w:t>maritime competition is intensifying as Indian and Chinese navies show the flag</w:t>
      </w:r>
      <w:r w:rsidRPr="00C90BBB">
        <w:rPr>
          <w:sz w:val="16"/>
        </w:rPr>
        <w:t xml:space="preserve"> in the Pacific and Indian oceans </w:t>
      </w:r>
      <w:r w:rsidRPr="00115E01">
        <w:rPr>
          <w:rStyle w:val="StyleUnderline"/>
        </w:rPr>
        <w:t>with greater frequency. This rivalry could spill into the open</w:t>
      </w:r>
      <w:r w:rsidRPr="00C90BBB">
        <w:rPr>
          <w:sz w:val="16"/>
        </w:rPr>
        <w:t xml:space="preserve"> after a couple of decades, when one Indian aircraft carrier will be deployed in the Pacific Ocean and one Chinese aircraft carrier in the Indian Ocean—ostensibly to safeguard their respective trade and energy routes.</w:t>
      </w:r>
      <w:r>
        <w:rPr>
          <w:sz w:val="16"/>
        </w:rPr>
        <w:t xml:space="preserve"> </w:t>
      </w:r>
      <w:r w:rsidRPr="00C90BBB">
        <w:rPr>
          <w:sz w:val="16"/>
        </w:rPr>
        <w:t xml:space="preserve">In turn, </w:t>
      </w:r>
      <w:r w:rsidRPr="00115E01">
        <w:rPr>
          <w:rStyle w:val="StyleUnderline"/>
        </w:rPr>
        <w:t>India’s “Look East” policy is a manifestation of its own strategic intent to compete for influence in the wider Asia-Pacific region.</w:t>
      </w:r>
      <w:r w:rsidRPr="00C90BBB">
        <w:rPr>
          <w:sz w:val="16"/>
        </w:rPr>
        <w:t xml:space="preserve"> </w:t>
      </w:r>
      <w:r w:rsidRPr="00115E01">
        <w:rPr>
          <w:rStyle w:val="StyleUnderline"/>
        </w:rPr>
        <w:t>Just as China will not concede India’s primacy in South Asia and the Indian Ocean region, India seems unwilling to accept Southeast and East Asia as China’s sphere of influence.</w:t>
      </w:r>
      <w:r w:rsidRPr="00C90BBB">
        <w:rPr>
          <w:sz w:val="16"/>
        </w:rPr>
        <w:t xml:space="preserve"> Just as China’s rise is viewed positively in the South Asian region among the small countries surrounding India with which New Delhi has had difficult relations, India’s rise is viewed in positive-sum terms among China’s neighbors throughout East and Southeast Asia. Over the last two decades, </w:t>
      </w:r>
      <w:r w:rsidRPr="00115E01">
        <w:rPr>
          <w:rStyle w:val="StyleUnderline"/>
        </w:rPr>
        <w:t>India has sought to enhance its economic and security ties with those Northeast and Southeast Asian nations</w:t>
      </w:r>
      <w:r w:rsidRPr="00C90BBB">
        <w:rPr>
          <w:sz w:val="16"/>
        </w:rPr>
        <w:t xml:space="preserve"> (Mongolia, South Korea, Japan, Taiwan, Vietnam, Singapore, Thailand, Indonesia, and Australia) </w:t>
      </w:r>
      <w:r w:rsidRPr="00115E01">
        <w:rPr>
          <w:rStyle w:val="StyleUnderline"/>
        </w:rPr>
        <w:t>that worry about China more than any other major power. As China’s growing strength creates uneasiness in the region, India’s balancing role is welcome</w:t>
      </w:r>
      <w:r w:rsidRPr="00C90BBB">
        <w:rPr>
          <w:sz w:val="16"/>
        </w:rPr>
        <w:t xml:space="preserve"> within the Association of Southeast Asian Nations (ASEAN) in order to influence China’s behavior in cooperative directions. </w:t>
      </w:r>
      <w:r w:rsidRPr="00115E01">
        <w:rPr>
          <w:rStyle w:val="StyleUnderline"/>
        </w:rPr>
        <w:t>While the Southeast Asian leaders seek to deter China from utilizing its growing strength for coercive purposes and to maintain regional autonomy, Indian strategic analysts favor an Indian naval presence in the South China Sea</w:t>
      </w:r>
      <w:r w:rsidRPr="00C90BBB">
        <w:rPr>
          <w:sz w:val="16"/>
        </w:rPr>
        <w:t xml:space="preserve"> and the Pacific Ocean </w:t>
      </w:r>
      <w:r w:rsidRPr="00115E01">
        <w:rPr>
          <w:rStyle w:val="StyleUnderline"/>
        </w:rPr>
        <w:t xml:space="preserve">to counter Chinese naval presence in the Indian Ocean. </w:t>
      </w:r>
      <w:r w:rsidRPr="00C90BBB">
        <w:rPr>
          <w:sz w:val="16"/>
        </w:rPr>
        <w:t xml:space="preserve">On maritime security, </w:t>
      </w:r>
      <w:r w:rsidRPr="00115E01">
        <w:rPr>
          <w:rStyle w:val="StyleUnderline"/>
        </w:rPr>
        <w:t>Southeast Asians seem more willing to cooperate with India than China</w:t>
      </w:r>
      <w:r w:rsidRPr="00C90BBB">
        <w:rPr>
          <w:sz w:val="16"/>
        </w:rPr>
        <w:t>, especially in the Strait of Malacca.</w:t>
      </w:r>
      <w:r>
        <w:rPr>
          <w:sz w:val="16"/>
        </w:rPr>
        <w:t xml:space="preserve"> </w:t>
      </w:r>
      <w:r w:rsidRPr="00C90BBB">
        <w:rPr>
          <w:sz w:val="16"/>
        </w:rPr>
        <w:t xml:space="preserve">A key element of India’s Pacific outreach has been regular naval exercises, port calls, security dialogues, and more than a dozen defense cooperation agreements. India has welcomed Vietnam’s offer of berthing rights in Na </w:t>
      </w:r>
      <w:proofErr w:type="spellStart"/>
      <w:r w:rsidRPr="00C90BBB">
        <w:rPr>
          <w:sz w:val="16"/>
        </w:rPr>
        <w:t>Trang</w:t>
      </w:r>
      <w:proofErr w:type="spellEnd"/>
      <w:r w:rsidRPr="00C90BBB">
        <w:rPr>
          <w:sz w:val="16"/>
        </w:rPr>
        <w:t xml:space="preserve"> Port in the South China Sea, and news reports suggest that India might offer </w:t>
      </w:r>
      <w:proofErr w:type="spellStart"/>
      <w:r w:rsidRPr="00C90BBB">
        <w:rPr>
          <w:sz w:val="16"/>
        </w:rPr>
        <w:t>BrahMos</w:t>
      </w:r>
      <w:proofErr w:type="spellEnd"/>
      <w:r w:rsidRPr="00C90BBB">
        <w:rPr>
          <w:sz w:val="16"/>
        </w:rPr>
        <w:t xml:space="preserve"> cruise missiles and other military hardware at “friendship prices” to Vietnam. The conclusion of free-trade agreements with Singapore, South Korea, Malaysia, Japan, and the ASEAN, coupled with New Delhi’s participation in multilateral forums such as the East Asia Summit and the ASEAN Plus Eight defense ministers’ meetings, have also reinforced strategic ties. </w:t>
      </w:r>
      <w:r w:rsidRPr="00115E01">
        <w:rPr>
          <w:rStyle w:val="StyleUnderline"/>
        </w:rPr>
        <w:t>India’s determination to strengthen its strategic partnership with Japan and Vietnam, commitment to pursue joint oil exploration with Hanoi in the South China Sea waters in the face of Chinese opposition, and an emphasis on the freedom of navigation are signs of India maneuvering to be seen as a counterweight to Chinese power</w:t>
      </w:r>
      <w:r w:rsidRPr="00C90BBB">
        <w:rPr>
          <w:sz w:val="16"/>
        </w:rPr>
        <w:t xml:space="preserve"> in East Asia. New Delhi is also scaling up defense ties with Tokyo, Seoul, and Canberra.</w:t>
      </w:r>
      <w:r>
        <w:rPr>
          <w:sz w:val="16"/>
        </w:rPr>
        <w:t xml:space="preserve"> </w:t>
      </w:r>
      <w:r w:rsidRPr="00654D2C">
        <w:rPr>
          <w:rStyle w:val="StyleUnderline"/>
        </w:rPr>
        <w:t>The US-India partnership is also emerging as an important component of India’s strategy to balance China’s power. India seeks US economic and technological assistance</w:t>
      </w:r>
      <w:r w:rsidRPr="00C90BBB">
        <w:rPr>
          <w:sz w:val="16"/>
        </w:rPr>
        <w:t xml:space="preserve">. It helps this relationship that </w:t>
      </w:r>
      <w:r w:rsidRPr="00654D2C">
        <w:rPr>
          <w:rStyle w:val="StyleUnderline"/>
        </w:rPr>
        <w:t>India’s longtime security concerns—China and Pakistan—also now happen to be the United States</w:t>
      </w:r>
      <w:r w:rsidRPr="00C90BBB">
        <w:rPr>
          <w:sz w:val="16"/>
        </w:rPr>
        <w:t xml:space="preserve">’ long-term and immediate </w:t>
      </w:r>
      <w:r w:rsidRPr="00654D2C">
        <w:rPr>
          <w:rStyle w:val="StyleUnderline"/>
        </w:rPr>
        <w:t>strategic concerns as well</w:t>
      </w:r>
      <w:r w:rsidRPr="00C90BBB">
        <w:rPr>
          <w:sz w:val="16"/>
        </w:rPr>
        <w:t xml:space="preserve">. Both the Bush and Obama administrations have encouraged India’s involvement in a wider Asian security system to balance a rising China and declining Japan. </w:t>
      </w:r>
      <w:r w:rsidRPr="00654D2C">
        <w:rPr>
          <w:rStyle w:val="Emphasis"/>
        </w:rPr>
        <w:t>Apparently, US weakness—real or perceived—invites Chinese assertiveness.</w:t>
      </w:r>
      <w:r w:rsidRPr="00C90BBB">
        <w:rPr>
          <w:sz w:val="16"/>
        </w:rPr>
        <w:t xml:space="preserve"> Sin</w:t>
      </w:r>
      <w:r w:rsidRPr="00654D2C">
        <w:rPr>
          <w:rStyle w:val="StyleUnderline"/>
        </w:rPr>
        <w:t>ce the United States does not wish to see Asia dominated by a single hegemonic power or a coalition of states, India’s economic rise is seen as serving Washington’s long-term interests</w:t>
      </w:r>
      <w:r w:rsidRPr="00C90BBB">
        <w:rPr>
          <w:sz w:val="16"/>
        </w:rPr>
        <w:t xml:space="preserve"> </w:t>
      </w:r>
      <w:r w:rsidRPr="00E040C2">
        <w:rPr>
          <w:rStyle w:val="StyleUnderline"/>
        </w:rPr>
        <w:t>by ensuring that there be countervailing powers in Asia</w:t>
      </w:r>
      <w:r w:rsidRPr="00C90BBB">
        <w:rPr>
          <w:sz w:val="16"/>
        </w:rPr>
        <w:t xml:space="preserve">—China, Japan, and India, </w:t>
      </w:r>
      <w:r w:rsidRPr="00E040C2">
        <w:rPr>
          <w:rStyle w:val="StyleUnderline"/>
        </w:rPr>
        <w:t>with the United States continuing to act as an “engaged offshore power balancer.”</w:t>
      </w:r>
      <w:r>
        <w:rPr>
          <w:rStyle w:val="StyleUnderline"/>
        </w:rPr>
        <w:t xml:space="preserve"> </w:t>
      </w:r>
      <w:r w:rsidRPr="00E040C2">
        <w:rPr>
          <w:rStyle w:val="StyleUnderline"/>
        </w:rPr>
        <w:t>The “India factor” is increasingly entering the ongoing US policy debate over China.</w:t>
      </w:r>
      <w:r w:rsidRPr="00C90BBB">
        <w:rPr>
          <w:sz w:val="16"/>
        </w:rPr>
        <w:t xml:space="preserve"> </w:t>
      </w:r>
      <w:proofErr w:type="gramStart"/>
      <w:r w:rsidRPr="00E040C2">
        <w:rPr>
          <w:rStyle w:val="StyleUnderline"/>
        </w:rPr>
        <w:t>Asia-Pacific is now the Indo-Pacific</w:t>
      </w:r>
      <w:r w:rsidRPr="00C90BBB">
        <w:rPr>
          <w:sz w:val="16"/>
        </w:rPr>
        <w:t xml:space="preserve">, a term </w:t>
      </w:r>
      <w:r w:rsidRPr="00E040C2">
        <w:rPr>
          <w:rStyle w:val="StyleUnderline"/>
        </w:rPr>
        <w:t>underlining the centrality of India</w:t>
      </w:r>
      <w:r w:rsidRPr="00C90BBB">
        <w:rPr>
          <w:sz w:val="16"/>
        </w:rPr>
        <w:t xml:space="preserve"> in the new calculus of regional power.</w:t>
      </w:r>
      <w:proofErr w:type="gramEnd"/>
      <w:r w:rsidRPr="00C90BBB">
        <w:rPr>
          <w:sz w:val="16"/>
        </w:rPr>
        <w:t xml:space="preserve"> The 2010 US Quadrennial Defense Review talked of India’s positive role as a “net security </w:t>
      </w:r>
      <w:r w:rsidRPr="00C90BBB">
        <w:rPr>
          <w:sz w:val="16"/>
        </w:rPr>
        <w:lastRenderedPageBreak/>
        <w:t xml:space="preserve">provider in the Indian Ocean and beyond.” </w:t>
      </w:r>
      <w:r w:rsidRPr="00E040C2">
        <w:rPr>
          <w:rStyle w:val="StyleUnderline"/>
        </w:rPr>
        <w:t>India’s “Look East” policy, which envisions high-level engagement with “China-wary” nations</w:t>
      </w:r>
      <w:r w:rsidRPr="00C90BBB">
        <w:rPr>
          <w:sz w:val="16"/>
        </w:rPr>
        <w:t xml:space="preserve"> (South Korea, Japan, Taiwan, Vietnam, Thailand, Indonesia, and Australia), do</w:t>
      </w:r>
      <w:r w:rsidRPr="00E040C2">
        <w:rPr>
          <w:rStyle w:val="StyleUnderline"/>
        </w:rPr>
        <w:t>vetails with the US policy of establishing closer ties with countries beyond Washington’s traditional treaty partners to maintain US predominance</w:t>
      </w:r>
      <w:r w:rsidRPr="00C90BBB">
        <w:rPr>
          <w:sz w:val="16"/>
        </w:rPr>
        <w:t xml:space="preserve">. The </w:t>
      </w:r>
      <w:r w:rsidRPr="00E040C2">
        <w:rPr>
          <w:rStyle w:val="StyleUnderline"/>
        </w:rPr>
        <w:t xml:space="preserve">US-Indian strategic </w:t>
      </w:r>
      <w:proofErr w:type="gramStart"/>
      <w:r w:rsidRPr="00E040C2">
        <w:rPr>
          <w:rStyle w:val="StyleUnderline"/>
        </w:rPr>
        <w:t>engagement, coupled with India’s expanding naval and nuclear capabilities and huge economic potential, have</w:t>
      </w:r>
      <w:proofErr w:type="gramEnd"/>
      <w:r w:rsidRPr="00E040C2">
        <w:rPr>
          <w:rStyle w:val="StyleUnderline"/>
        </w:rPr>
        <w:t xml:space="preserve"> made India loom larger on China’s radar screen</w:t>
      </w:r>
      <w:r w:rsidRPr="00C90BBB">
        <w:rPr>
          <w:sz w:val="16"/>
        </w:rPr>
        <w:t>. An editorial in a Shanghai daily last November lamented the fact that “</w:t>
      </w:r>
      <w:r w:rsidRPr="00E040C2">
        <w:rPr>
          <w:rStyle w:val="Emphasis"/>
        </w:rPr>
        <w:t>India will not allow itself to stay quietly between the US and China.</w:t>
      </w:r>
      <w:r w:rsidRPr="00C90BBB">
        <w:rPr>
          <w:sz w:val="16"/>
        </w:rPr>
        <w:t xml:space="preserve"> It wants to play triangle affairs with the duo, </w:t>
      </w:r>
      <w:r w:rsidRPr="00E040C2">
        <w:rPr>
          <w:rStyle w:val="StyleUnderline"/>
        </w:rPr>
        <w:t>and will do anything it can to maximize its benefit out of it. Therefore, China will find it hard to buy India over.” The Chinese fear that the Indian-American cooperation</w:t>
      </w:r>
      <w:r w:rsidRPr="00C90BBB">
        <w:rPr>
          <w:sz w:val="16"/>
        </w:rPr>
        <w:t xml:space="preserve"> in defense, high-tech R&amp;D, nuclear, space, and maritime spheres </w:t>
      </w:r>
      <w:r w:rsidRPr="00E040C2">
        <w:rPr>
          <w:rStyle w:val="StyleUnderline"/>
        </w:rPr>
        <w:t>would prolong US hegemony and prevent the establishment of a post-American, Sino-centric hierarchical regional order in Asia. This tightening relationship, and the possibility that what is presently a tilt on India’s part could turn into a full-fledged alignment, is a major reason for recent deterioration in Chinese-Indian relations</w:t>
      </w:r>
      <w:r w:rsidRPr="00C90BBB">
        <w:rPr>
          <w:sz w:val="16"/>
        </w:rPr>
        <w:t>.</w:t>
      </w:r>
      <w:r>
        <w:rPr>
          <w:sz w:val="16"/>
        </w:rPr>
        <w:t xml:space="preserve"> </w:t>
      </w:r>
      <w:r w:rsidRPr="00C90BBB">
        <w:rPr>
          <w:sz w:val="16"/>
        </w:rPr>
        <w:t xml:space="preserve">Although </w:t>
      </w:r>
      <w:r w:rsidRPr="00115E01">
        <w:rPr>
          <w:rStyle w:val="StyleUnderline"/>
        </w:rPr>
        <w:t>these relations remain unstable and competitive</w:t>
      </w:r>
      <w:r w:rsidRPr="00C90BBB">
        <w:rPr>
          <w:sz w:val="16"/>
        </w:rPr>
        <w:t>, both have sought to reduce tensions. Despite border disputes, denial of market access, and harsh words against the Dalai Lama, leaders in both countries understand the dangers of allowing problems to overwhelm the relationship. Burgeoning economic ties between the world’s two fastest-growing economies have become the most salient aspect of their bilateral relationship. Trade flows have risen rapidly, from a paltry $350 million in 1993 to $70 billion in 2012, and could surpass $100 billion by 2015. Several joint ventures in power generation, consumer goods, steel, chemicals, minerals, mining, transport, infrastructure, info-tech, and telecommunication are in the works. Intensifying trade, commerce, and tourism could eventually raise the stakes for China in its relationship with India. On the positive side, both share common interests in maintaining regional stability (for example, combating Islamist fundamentalists), exploiting economic opportunities, and maintaining access to energy sources, capital, and markets.</w:t>
      </w:r>
      <w:r>
        <w:rPr>
          <w:sz w:val="16"/>
        </w:rPr>
        <w:t xml:space="preserve"> </w:t>
      </w:r>
      <w:r w:rsidRPr="00C90BBB">
        <w:rPr>
          <w:sz w:val="16"/>
        </w:rPr>
        <w:t xml:space="preserve">Despite ever-increasing trade volumes, however, </w:t>
      </w:r>
      <w:r w:rsidRPr="00115E01">
        <w:rPr>
          <w:rStyle w:val="StyleUnderline"/>
        </w:rPr>
        <w:t>there is as yet no strategic congruence between China and India</w:t>
      </w:r>
      <w:r w:rsidRPr="00C90BBB">
        <w:rPr>
          <w:sz w:val="16"/>
        </w:rPr>
        <w:t xml:space="preserve">. As in the case of Sino-US and Sino-Japanese ties, </w:t>
      </w:r>
      <w:r w:rsidRPr="00115E01">
        <w:rPr>
          <w:rStyle w:val="StyleUnderline"/>
        </w:rPr>
        <w:t>Sino-Indian competitive tendencies, rooted in geopolitics and nationalism, are unlikely to be easily offset even by growing economic and trade links.</w:t>
      </w:r>
      <w:r w:rsidRPr="00C90BBB">
        <w:rPr>
          <w:sz w:val="16"/>
        </w:rPr>
        <w:t xml:space="preserve"> </w:t>
      </w:r>
      <w:r w:rsidRPr="00115E01">
        <w:rPr>
          <w:rStyle w:val="StyleUnderline"/>
        </w:rPr>
        <w:t>In fact, the economic relationship is heavily skewed</w:t>
      </w:r>
      <w:r w:rsidRPr="00C90BBB">
        <w:rPr>
          <w:sz w:val="16"/>
        </w:rPr>
        <w:t xml:space="preserve">. The bulk of Indian exports to China consist of iron ore and other raw materials, while India imports mostly manufactured goods from China—a classic example of the dependency model. </w:t>
      </w:r>
      <w:r w:rsidRPr="00115E01">
        <w:rPr>
          <w:rStyle w:val="StyleUnderline"/>
        </w:rPr>
        <w:t>Most Indians see China as predatory in trade</w:t>
      </w:r>
      <w:r w:rsidRPr="00C90BBB">
        <w:rPr>
          <w:sz w:val="16"/>
        </w:rPr>
        <w:t xml:space="preserve">. New Delhi has lodged the largest number of anti-dumping cases against Beijing in the World Trade Organization. </w:t>
      </w:r>
      <w:r w:rsidRPr="00115E01">
        <w:rPr>
          <w:rStyle w:val="StyleUnderline"/>
        </w:rPr>
        <w:t>India is keener on pursuing mutual economic dependencies with Japan, South Korea, and Southeast Asian nations through increased trade</w:t>
      </w:r>
      <w:r w:rsidRPr="00C90BBB">
        <w:rPr>
          <w:sz w:val="16"/>
        </w:rPr>
        <w:t xml:space="preserve">, investment, infrastructure development, and aid to bolster economic </w:t>
      </w:r>
      <w:r w:rsidRPr="00115E01">
        <w:rPr>
          <w:rStyle w:val="StyleUnderline"/>
        </w:rPr>
        <w:t>and political ties across Asia that will counter Chinese power</w:t>
      </w:r>
      <w:r w:rsidRPr="00C90BBB">
        <w:rPr>
          <w:sz w:val="16"/>
        </w:rPr>
        <w:t>.</w:t>
      </w:r>
      <w:r>
        <w:rPr>
          <w:sz w:val="16"/>
        </w:rPr>
        <w:t xml:space="preserve"> </w:t>
      </w:r>
      <w:r w:rsidRPr="00C90BBB">
        <w:rPr>
          <w:sz w:val="16"/>
        </w:rPr>
        <w:t xml:space="preserve">Even as a range of economic and transnational issues draw them closer together, </w:t>
      </w:r>
      <w:r w:rsidRPr="00115E01">
        <w:rPr>
          <w:rStyle w:val="StyleUnderline"/>
        </w:rPr>
        <w:t>the combination of internal issues of stability</w:t>
      </w:r>
      <w:r w:rsidRPr="00C90BBB">
        <w:rPr>
          <w:sz w:val="16"/>
        </w:rPr>
        <w:t xml:space="preserve"> (Tibet and Kashmir), </w:t>
      </w:r>
      <w:r w:rsidRPr="00115E01">
        <w:rPr>
          <w:rStyle w:val="StyleUnderline"/>
        </w:rPr>
        <w:t>disputes over territory, competition over resources (oil, gas, and water), overseas markets and bases, external overlapping spheres of influence, rival alliance relationships, and ever-widening geopolitical horizons forestall the chances for a genuine Sino-Indian accommodation</w:t>
      </w:r>
      <w:r w:rsidRPr="00C90BBB">
        <w:rPr>
          <w:sz w:val="16"/>
        </w:rPr>
        <w:t xml:space="preserve">. Given the broad range of negative attitudes and perceptions each country has for the other, </w:t>
      </w:r>
      <w:r w:rsidRPr="00115E01">
        <w:rPr>
          <w:rStyle w:val="StyleUnderline"/>
        </w:rPr>
        <w:t>it is indeed remarkable that China and India have been able to keep diplomatic relations from fraying</w:t>
      </w:r>
      <w:r w:rsidRPr="00C90BBB">
        <w:rPr>
          <w:sz w:val="16"/>
        </w:rPr>
        <w:t xml:space="preserve">. </w:t>
      </w:r>
      <w:r w:rsidRPr="00115E01">
        <w:rPr>
          <w:rStyle w:val="StyleUnderline"/>
        </w:rPr>
        <w:t>How long this situation can last is more and more uncertain as each country is increasingly active in what would once have been seen as the other’s “backyard” and both engage in strategic maneuvers to checkmate each other.</w:t>
      </w:r>
      <w:r>
        <w:rPr>
          <w:sz w:val="16"/>
        </w:rPr>
        <w:t xml:space="preserve"> </w:t>
      </w:r>
      <w:r w:rsidRPr="00115E01">
        <w:rPr>
          <w:rStyle w:val="StyleUnderline"/>
        </w:rPr>
        <w:t>Just as China has become more assertive vis-à-vis the United States, Indian policy toward China is becoming tougher</w:t>
      </w:r>
      <w:r w:rsidRPr="00C90BBB">
        <w:rPr>
          <w:sz w:val="16"/>
        </w:rPr>
        <w:t xml:space="preserve">. </w:t>
      </w:r>
      <w:r w:rsidRPr="00115E01">
        <w:rPr>
          <w:rStyle w:val="StyleUnderline"/>
        </w:rPr>
        <w:t>India’s evolving Asia strategy reflects the desire for</w:t>
      </w:r>
      <w:r w:rsidRPr="00C90BBB">
        <w:rPr>
          <w:sz w:val="16"/>
        </w:rPr>
        <w:t xml:space="preserve"> an arc of partnerships with China’s key neighbors—in Southeast Asia and further east along the Asia-Pacific rim—</w:t>
      </w:r>
      <w:r w:rsidRPr="00115E01">
        <w:t xml:space="preserve">and </w:t>
      </w:r>
      <w:r w:rsidRPr="00115E01">
        <w:rPr>
          <w:rStyle w:val="StyleUnderline"/>
        </w:rPr>
        <w:t>the United States that would help neutralize the continuing Chinese military assistance and activity around its own territory and develop counter-leverages of its own vis-à-vis China to keep Beijing sober.</w:t>
      </w:r>
      <w:r>
        <w:rPr>
          <w:rStyle w:val="StyleUnderline"/>
        </w:rPr>
        <w:t xml:space="preserve"> </w:t>
      </w:r>
      <w:r w:rsidRPr="00C90BBB">
        <w:rPr>
          <w:sz w:val="16"/>
        </w:rPr>
        <w:t xml:space="preserve">At this point, </w:t>
      </w:r>
      <w:r w:rsidRPr="00115E01">
        <w:rPr>
          <w:rStyle w:val="StyleUnderline"/>
        </w:rPr>
        <w:t>the two heavyweights circle each other warily, very much aware that their feints and jabs could turn into a future slugging match.</w:t>
      </w:r>
    </w:p>
    <w:p w14:paraId="100F251D" w14:textId="77777777" w:rsidR="00100DEC" w:rsidRPr="009A7149" w:rsidRDefault="00100DEC" w:rsidP="00100DEC">
      <w:pPr>
        <w:pStyle w:val="Heading4"/>
      </w:pPr>
      <w:r w:rsidRPr="009A7149">
        <w:lastRenderedPageBreak/>
        <w:t>Conflicts in East Asia go nuclear</w:t>
      </w:r>
    </w:p>
    <w:p w14:paraId="300F72AC" w14:textId="6666E925" w:rsidR="00100DEC" w:rsidRPr="009A7149" w:rsidRDefault="00100DEC" w:rsidP="00100DEC">
      <w:proofErr w:type="spellStart"/>
      <w:r w:rsidRPr="009A7149">
        <w:rPr>
          <w:rStyle w:val="Style13ptBold"/>
        </w:rPr>
        <w:t>Landa</w:t>
      </w:r>
      <w:r>
        <w:rPr>
          <w:rStyle w:val="Style13ptBold"/>
        </w:rPr>
        <w:t>y</w:t>
      </w:r>
      <w:proofErr w:type="spellEnd"/>
      <w:r>
        <w:rPr>
          <w:rStyle w:val="Style13ptBold"/>
        </w:rPr>
        <w:t xml:space="preserve"> 2k </w:t>
      </w:r>
      <w:r>
        <w:t>(J</w:t>
      </w:r>
      <w:r w:rsidRPr="009A7149">
        <w:t>onathan S., National Security and Intelligence Correspondent,</w:t>
      </w:r>
      <w:r>
        <w:t xml:space="preserve"> </w:t>
      </w:r>
      <w:r w:rsidRPr="009A7149">
        <w:t xml:space="preserve">[“Top Administration Officials Warn Stakes for U.S. Are High in Asian Conflicts”, Knight </w:t>
      </w:r>
      <w:proofErr w:type="spellStart"/>
      <w:r w:rsidRPr="009A7149">
        <w:t>Ridder</w:t>
      </w:r>
      <w:proofErr w:type="spellEnd"/>
      <w:r w:rsidRPr="009A7149">
        <w:t>/Tribune News Service, March 10, p. Lexis]</w:t>
      </w:r>
    </w:p>
    <w:p w14:paraId="5BAF0B1C" w14:textId="77777777" w:rsidR="00100DEC" w:rsidRPr="009A7149" w:rsidRDefault="00100DEC" w:rsidP="00100DEC">
      <w:r w:rsidRPr="009A7149">
        <w:rPr>
          <w:rStyle w:val="underline"/>
        </w:rPr>
        <w:t>Few</w:t>
      </w:r>
      <w:r w:rsidRPr="009A7149">
        <w:t xml:space="preserve"> if any </w:t>
      </w:r>
      <w:r w:rsidRPr="00F95BBE">
        <w:rPr>
          <w:rStyle w:val="underline"/>
        </w:rPr>
        <w:t xml:space="preserve">experts think China and Taiwan, North Korea and South Korea, or India and Pakistan are spoiling to fight. But </w:t>
      </w:r>
      <w:r w:rsidRPr="00C40031">
        <w:rPr>
          <w:rStyle w:val="underline"/>
          <w:highlight w:val="green"/>
        </w:rPr>
        <w:t>even a minor miscalculation</w:t>
      </w:r>
      <w:r w:rsidRPr="00F95BBE">
        <w:rPr>
          <w:rStyle w:val="underline"/>
        </w:rPr>
        <w:t xml:space="preserve"> by any of them </w:t>
      </w:r>
      <w:r w:rsidRPr="00C40031">
        <w:rPr>
          <w:rStyle w:val="underline"/>
          <w:highlight w:val="green"/>
        </w:rPr>
        <w:t>could destabilize Asia</w:t>
      </w:r>
      <w:r w:rsidRPr="00F95BBE">
        <w:rPr>
          <w:rStyle w:val="underline"/>
        </w:rPr>
        <w:t xml:space="preserve">, jolt the global economy </w:t>
      </w:r>
      <w:r w:rsidRPr="00C40031">
        <w:rPr>
          <w:rStyle w:val="underline"/>
          <w:highlight w:val="green"/>
        </w:rPr>
        <w:t>and</w:t>
      </w:r>
      <w:r w:rsidRPr="00F95BBE">
        <w:rPr>
          <w:rStyle w:val="underline"/>
        </w:rPr>
        <w:t xml:space="preserve"> even </w:t>
      </w:r>
      <w:r w:rsidRPr="00C40031">
        <w:rPr>
          <w:rStyle w:val="underline"/>
          <w:highlight w:val="green"/>
        </w:rPr>
        <w:t>start a nuclear war</w:t>
      </w:r>
      <w:r w:rsidRPr="00F95BBE">
        <w:rPr>
          <w:rStyle w:val="underline"/>
        </w:rPr>
        <w:t xml:space="preserve">. </w:t>
      </w:r>
      <w:r w:rsidRPr="00C40031">
        <w:rPr>
          <w:rStyle w:val="underline"/>
          <w:highlight w:val="green"/>
        </w:rPr>
        <w:t>India, Pakistan and China all have nuclear weapons, and North Korea may have a few</w:t>
      </w:r>
      <w:r w:rsidRPr="009A7149">
        <w:t xml:space="preserve">, too. </w:t>
      </w:r>
      <w:r w:rsidRPr="00C40031">
        <w:rPr>
          <w:rStyle w:val="underline"/>
          <w:highlight w:val="green"/>
        </w:rPr>
        <w:t>Asia lacks the</w:t>
      </w:r>
      <w:r w:rsidRPr="00F95BBE">
        <w:rPr>
          <w:rStyle w:val="underline"/>
        </w:rPr>
        <w:t xml:space="preserve"> kinds of </w:t>
      </w:r>
      <w:r w:rsidRPr="009A7149">
        <w:rPr>
          <w:rStyle w:val="underline"/>
        </w:rPr>
        <w:t>organizations, negotiations and</w:t>
      </w:r>
      <w:r w:rsidRPr="00F95BBE">
        <w:rPr>
          <w:rStyle w:val="underline"/>
        </w:rPr>
        <w:t xml:space="preserve"> diplomatic </w:t>
      </w:r>
      <w:r w:rsidRPr="00C40031">
        <w:rPr>
          <w:rStyle w:val="underline"/>
          <w:highlight w:val="green"/>
        </w:rPr>
        <w:t>relationships that helped</w:t>
      </w:r>
      <w:r w:rsidRPr="00F95BBE">
        <w:rPr>
          <w:rStyle w:val="underline"/>
        </w:rPr>
        <w:t xml:space="preserve"> keep an uneasy </w:t>
      </w:r>
      <w:r w:rsidRPr="00C40031">
        <w:rPr>
          <w:rStyle w:val="underline"/>
          <w:highlight w:val="green"/>
        </w:rPr>
        <w:t>peace</w:t>
      </w:r>
      <w:r w:rsidRPr="00F95BBE">
        <w:rPr>
          <w:rStyle w:val="underline"/>
        </w:rPr>
        <w:t xml:space="preserve"> for five decades </w:t>
      </w:r>
      <w:r w:rsidRPr="00C40031">
        <w:rPr>
          <w:rStyle w:val="underline"/>
          <w:highlight w:val="green"/>
        </w:rPr>
        <w:t>in Cold War Europe</w:t>
      </w:r>
      <w:r w:rsidRPr="00F95BBE">
        <w:rPr>
          <w:rStyle w:val="underline"/>
        </w:rPr>
        <w:t>.</w:t>
      </w:r>
      <w:r w:rsidRPr="009A7149">
        <w:t xml:space="preserv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t>
      </w:r>
      <w:r w:rsidRPr="00F95BBE">
        <w:rPr>
          <w:rStyle w:val="underline"/>
        </w:rPr>
        <w:t xml:space="preserve">While Washington has no defense commitments to either </w:t>
      </w:r>
      <w:r w:rsidRPr="00C40031">
        <w:rPr>
          <w:rStyle w:val="underline"/>
          <w:highlight w:val="green"/>
        </w:rPr>
        <w:t>India or Pakistan</w:t>
      </w:r>
      <w:r w:rsidRPr="00F95BBE">
        <w:rPr>
          <w:rStyle w:val="underline"/>
        </w:rPr>
        <w:t xml:space="preserve">, a </w:t>
      </w:r>
      <w:r w:rsidRPr="00C40031">
        <w:rPr>
          <w:rStyle w:val="underline"/>
          <w:highlight w:val="green"/>
        </w:rPr>
        <w:t>conflict</w:t>
      </w:r>
      <w:r w:rsidRPr="00F95BBE">
        <w:rPr>
          <w:rStyle w:val="underline"/>
        </w:rPr>
        <w:t xml:space="preserve"> between the two </w:t>
      </w:r>
      <w:r w:rsidRPr="00C40031">
        <w:rPr>
          <w:rStyle w:val="underline"/>
          <w:highlight w:val="green"/>
        </w:rPr>
        <w:t>could end the global taboo against</w:t>
      </w:r>
      <w:r w:rsidRPr="00F95BBE">
        <w:rPr>
          <w:rStyle w:val="underline"/>
        </w:rPr>
        <w:t xml:space="preserve"> using </w:t>
      </w:r>
      <w:r w:rsidRPr="00C40031">
        <w:rPr>
          <w:rStyle w:val="underline"/>
          <w:highlight w:val="green"/>
        </w:rPr>
        <w:t>nuclear weapons</w:t>
      </w:r>
      <w:r w:rsidRPr="00F95BBE">
        <w:rPr>
          <w:rStyle w:val="underline"/>
        </w:rPr>
        <w:t xml:space="preserve"> and demolish the already shaky international nonproliferation regime</w:t>
      </w:r>
      <w:r w:rsidRPr="009A7149">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14:paraId="01114EF8" w14:textId="77777777" w:rsidR="00100DEC" w:rsidRPr="00C90BBB" w:rsidRDefault="00100DEC" w:rsidP="000D0EC8">
      <w:pPr>
        <w:rPr>
          <w:sz w:val="16"/>
        </w:rPr>
      </w:pPr>
    </w:p>
    <w:p w14:paraId="03D84CDE" w14:textId="6BCFB3B5" w:rsidR="00C90BBB" w:rsidRDefault="003A4DCE" w:rsidP="00CE534E">
      <w:pPr>
        <w:pStyle w:val="Heading3"/>
      </w:pPr>
      <w:r>
        <w:lastRenderedPageBreak/>
        <w:t>Indo-Pak War Impact</w:t>
      </w:r>
    </w:p>
    <w:p w14:paraId="2FC57204" w14:textId="77777777" w:rsidR="00100DEC" w:rsidRDefault="00100DEC" w:rsidP="00100DEC">
      <w:pPr>
        <w:pStyle w:val="Heading4"/>
      </w:pPr>
      <w:r>
        <w:t>Indo-Pak war</w:t>
      </w:r>
      <w:r w:rsidRPr="00654552">
        <w:t xml:space="preserve"> would cause extinction</w:t>
      </w:r>
      <w:r>
        <w:t xml:space="preserve">-- </w:t>
      </w:r>
      <w:r w:rsidRPr="00654552">
        <w:t>Best new studies</w:t>
      </w:r>
    </w:p>
    <w:p w14:paraId="44B3CB29" w14:textId="77777777" w:rsidR="00100DEC" w:rsidRPr="00654552" w:rsidRDefault="00100DEC" w:rsidP="00100DEC"/>
    <w:p w14:paraId="4085B737" w14:textId="77777777" w:rsidR="00100DEC" w:rsidRPr="00654552" w:rsidRDefault="00100DEC" w:rsidP="00100DEC">
      <w:r w:rsidRPr="00654552">
        <w:rPr>
          <w:rStyle w:val="Style13ptBold"/>
        </w:rPr>
        <w:t>Starr ’11</w:t>
      </w:r>
      <w:r w:rsidRPr="00654552">
        <w:t xml:space="preserve"> (Consequences of a Single Failure of Nuclear Deterrence by Steven Starr February 07, 2011      * Associate member of the Nuclear Age Peace Foundation     * Senior Scientist for PSR </w:t>
      </w:r>
    </w:p>
    <w:p w14:paraId="64D29238" w14:textId="77777777" w:rsidR="00100DEC" w:rsidRPr="00654552" w:rsidRDefault="00100DEC" w:rsidP="00100DEC"/>
    <w:p w14:paraId="7D4054FE" w14:textId="77777777" w:rsidR="00100DEC" w:rsidRDefault="00100DEC" w:rsidP="00100DEC">
      <w:pPr>
        <w:rPr>
          <w:lang w:eastAsia="zh-TW"/>
        </w:rPr>
      </w:pPr>
      <w:r w:rsidRPr="00C40031">
        <w:rPr>
          <w:rStyle w:val="StyleUnderline"/>
          <w:highlight w:val="green"/>
        </w:rPr>
        <w:t xml:space="preserve">Only a single failure of </w:t>
      </w:r>
      <w:r w:rsidRPr="00654552">
        <w:rPr>
          <w:rStyle w:val="StyleUnderline"/>
        </w:rPr>
        <w:t xml:space="preserve">nuclear </w:t>
      </w:r>
      <w:r w:rsidRPr="00C40031">
        <w:rPr>
          <w:rStyle w:val="StyleUnderline"/>
          <w:highlight w:val="green"/>
        </w:rPr>
        <w:t xml:space="preserve">deterrence is required to </w:t>
      </w:r>
      <w:r w:rsidRPr="00654552">
        <w:rPr>
          <w:rStyle w:val="StyleUnderline"/>
        </w:rPr>
        <w:t xml:space="preserve">start a </w:t>
      </w:r>
      <w:r w:rsidRPr="00C40031">
        <w:rPr>
          <w:rStyle w:val="StyleUnderline"/>
          <w:highlight w:val="green"/>
        </w:rPr>
        <w:t xml:space="preserve">nuclear war, </w:t>
      </w:r>
      <w:r w:rsidRPr="00654552">
        <w:rPr>
          <w:rStyle w:val="StyleUnderline"/>
        </w:rPr>
        <w:t xml:space="preserve">and the consequences of such a failure would be profound.  </w:t>
      </w:r>
      <w:r w:rsidRPr="00C40031">
        <w:rPr>
          <w:rStyle w:val="StyleUnderline"/>
          <w:highlight w:val="green"/>
        </w:rPr>
        <w:t xml:space="preserve">Peer-reviewed studies predict </w:t>
      </w:r>
      <w:r w:rsidRPr="00654552">
        <w:rPr>
          <w:rStyle w:val="StyleUnderline"/>
        </w:rPr>
        <w:t xml:space="preserve">that </w:t>
      </w:r>
      <w:r w:rsidRPr="00C40031">
        <w:rPr>
          <w:rStyle w:val="StyleUnderline"/>
          <w:highlight w:val="green"/>
        </w:rPr>
        <w:t xml:space="preserve">less than 1% of </w:t>
      </w:r>
      <w:r w:rsidRPr="00654552">
        <w:rPr>
          <w:rStyle w:val="StyleUnderline"/>
        </w:rPr>
        <w:t xml:space="preserve">the nuclear </w:t>
      </w:r>
      <w:r w:rsidRPr="00C40031">
        <w:rPr>
          <w:rStyle w:val="StyleUnderline"/>
          <w:highlight w:val="green"/>
        </w:rPr>
        <w:t xml:space="preserve">weapons </w:t>
      </w:r>
      <w:r w:rsidRPr="00654552">
        <w:rPr>
          <w:rStyle w:val="StyleUnderline"/>
        </w:rPr>
        <w:t xml:space="preserve">now deployed in the arsenals of the Nuclear Weapon States, if detonated in urban areas, </w:t>
      </w:r>
      <w:r w:rsidRPr="00C40031">
        <w:rPr>
          <w:rStyle w:val="StyleUnderline"/>
          <w:highlight w:val="green"/>
        </w:rPr>
        <w:t xml:space="preserve">would </w:t>
      </w:r>
      <w:r w:rsidRPr="00654552">
        <w:rPr>
          <w:rStyle w:val="StyleUnderline"/>
        </w:rPr>
        <w:t xml:space="preserve">immediately kill tens of millions of people, and </w:t>
      </w:r>
      <w:r w:rsidRPr="00C40031">
        <w:rPr>
          <w:rStyle w:val="StyleUnderline"/>
          <w:highlight w:val="green"/>
        </w:rPr>
        <w:t xml:space="preserve">cause </w:t>
      </w:r>
      <w:r w:rsidRPr="00654552">
        <w:rPr>
          <w:rStyle w:val="StyleUnderline"/>
        </w:rPr>
        <w:t xml:space="preserve">long-term, </w:t>
      </w:r>
      <w:r w:rsidRPr="00C40031">
        <w:rPr>
          <w:rStyle w:val="StyleUnderline"/>
          <w:highlight w:val="green"/>
        </w:rPr>
        <w:t xml:space="preserve">catastrophic disruptions of the global climate </w:t>
      </w:r>
      <w:r w:rsidRPr="00654552">
        <w:rPr>
          <w:rStyle w:val="StyleUnderline"/>
        </w:rPr>
        <w:t>and massive destruction of Earth’s protective ozone layer.</w:t>
      </w:r>
      <w:r w:rsidRPr="00654552">
        <w:rPr>
          <w:lang w:eastAsia="zh-TW"/>
        </w:rPr>
        <w:t xml:space="preserve"> The result would be a global nuclear famine that could kill up to one billion people.  A full-scale war, fought with the strategic nuclear arsenals of the United States and Russia, would so utterly devastate Earth’s environment that most humans and other complex forms of life would not survive.  Yet no Nuclear Weapon State has ever evaluated the environmental, ecological or agricultural consequences of the detonation of its nuclear arsenals in conflict. Military and political leaders in these nations thus remain dangerously unaware of the existential </w:t>
      </w:r>
      <w:proofErr w:type="gramStart"/>
      <w:r w:rsidRPr="00654552">
        <w:rPr>
          <w:lang w:eastAsia="zh-TW"/>
        </w:rPr>
        <w:t>danger which</w:t>
      </w:r>
      <w:proofErr w:type="gramEnd"/>
      <w:r w:rsidRPr="00654552">
        <w:rPr>
          <w:lang w:eastAsia="zh-TW"/>
        </w:rPr>
        <w:t xml:space="preserve"> their weapons present to the entire human race. Consequently, nuclear weapons remain as the cornerstone of the military arsenals in the Nuclear Weapon States, where nuclear deterrence guides political and military strategy.     Those who actively support nuclear deterrence are trained to believe that deterrence cannot fail, so long as their doctrines are observed, and their weapons systems are maintained and continuously modernized. They insist that their nuclear forces will remain forever under their complete control, immune from </w:t>
      </w:r>
      <w:proofErr w:type="spellStart"/>
      <w:r w:rsidRPr="00654552">
        <w:rPr>
          <w:lang w:eastAsia="zh-TW"/>
        </w:rPr>
        <w:t>cyberwarfare</w:t>
      </w:r>
      <w:proofErr w:type="spellEnd"/>
      <w:r w:rsidRPr="00654552">
        <w:rPr>
          <w:lang w:eastAsia="zh-TW"/>
        </w:rPr>
        <w:t xml:space="preserve">, sabotage, </w:t>
      </w:r>
      <w:proofErr w:type="gramStart"/>
      <w:r w:rsidRPr="00654552">
        <w:rPr>
          <w:lang w:eastAsia="zh-TW"/>
        </w:rPr>
        <w:t>terrorism</w:t>
      </w:r>
      <w:proofErr w:type="gramEnd"/>
      <w:r w:rsidRPr="00654552">
        <w:rPr>
          <w:lang w:eastAsia="zh-TW"/>
        </w:rPr>
        <w:t xml:space="preserve">, human or technical error. They deny that the short 12-to-30 minute flight times of nuclear missiles would not leave a President enough time to make rational decisions following a tactical, electronic warning of nuclear attack.  The U.S. and Russia continue to keep a total of 2000 strategic nuclear weapons at launch-ready status – ready to launch with only a few minutes warning.   Yet both nations are remarkably unable to acknowledge that this high-alert status in any way increases the probability that these weapons will someday be used in conflict.  How can strategic nuclear arsenals truly be “safe” from accidental or unauthorized use, when they can be launched literally at a moment’s notice?  A cocked and loaded weapon is infinitely easier to fire than </w:t>
      </w:r>
      <w:proofErr w:type="gramStart"/>
      <w:r w:rsidRPr="00654552">
        <w:rPr>
          <w:lang w:eastAsia="zh-TW"/>
        </w:rPr>
        <w:t>one which</w:t>
      </w:r>
      <w:proofErr w:type="gramEnd"/>
      <w:r w:rsidRPr="00654552">
        <w:rPr>
          <w:lang w:eastAsia="zh-TW"/>
        </w:rPr>
        <w:t xml:space="preserve"> is unloaded and stored in a locked safe.  The mere existence of immense nuclear arsenals, in whatever status they are maintained, makes possible their eventual use in a nuclear war</w:t>
      </w:r>
      <w:r w:rsidRPr="00654552">
        <w:rPr>
          <w:rStyle w:val="StyleUnderline"/>
        </w:rPr>
        <w:t xml:space="preserve">.  Our </w:t>
      </w:r>
      <w:r w:rsidRPr="00C40031">
        <w:rPr>
          <w:rStyle w:val="StyleUnderline"/>
          <w:highlight w:val="green"/>
        </w:rPr>
        <w:t xml:space="preserve">best scientists </w:t>
      </w:r>
      <w:r w:rsidRPr="00654552">
        <w:rPr>
          <w:rStyle w:val="StyleUnderline"/>
        </w:rPr>
        <w:t xml:space="preserve">now </w:t>
      </w:r>
      <w:r w:rsidRPr="00C40031">
        <w:rPr>
          <w:rStyle w:val="StyleUnderline"/>
          <w:highlight w:val="green"/>
        </w:rPr>
        <w:t xml:space="preserve">tell us </w:t>
      </w:r>
      <w:r w:rsidRPr="00654552">
        <w:rPr>
          <w:rStyle w:val="StyleUnderline"/>
        </w:rPr>
        <w:t xml:space="preserve">that </w:t>
      </w:r>
      <w:r w:rsidRPr="00C40031">
        <w:rPr>
          <w:rStyle w:val="StyleUnderline"/>
          <w:highlight w:val="green"/>
        </w:rPr>
        <w:t>such a war would mean the end of human history.</w:t>
      </w:r>
      <w:r w:rsidRPr="00654552">
        <w:rPr>
          <w:rStyle w:val="StyleUnderline"/>
        </w:rPr>
        <w:t xml:space="preserve">  </w:t>
      </w:r>
      <w:r w:rsidRPr="00654552">
        <w:rPr>
          <w:lang w:eastAsia="zh-TW"/>
        </w:rPr>
        <w:t xml:space="preserve">We need to ask our leaders:  Exactly what political or national goals could possibly justify risking </w:t>
      </w:r>
      <w:r w:rsidRPr="00654552">
        <w:rPr>
          <w:rStyle w:val="StyleUnderline"/>
        </w:rPr>
        <w:t>a nuclear war that would</w:t>
      </w:r>
      <w:r w:rsidRPr="00654552">
        <w:rPr>
          <w:lang w:eastAsia="zh-TW"/>
        </w:rPr>
        <w:t xml:space="preserve"> likely </w:t>
      </w:r>
      <w:r w:rsidRPr="00654552">
        <w:rPr>
          <w:rStyle w:val="StyleUnderline"/>
        </w:rPr>
        <w:t>cause the extinction of the human race</w:t>
      </w:r>
      <w:r w:rsidRPr="00654552">
        <w:rPr>
          <w:lang w:eastAsia="zh-TW"/>
        </w:rPr>
        <w:t xml:space="preserve">?  However, in order to pose this question, we must first make the fact known that existing nuclear </w:t>
      </w:r>
      <w:r w:rsidRPr="00C40031">
        <w:rPr>
          <w:rStyle w:val="StyleUnderline"/>
          <w:highlight w:val="green"/>
        </w:rPr>
        <w:t xml:space="preserve">arsenals </w:t>
      </w:r>
      <w:r w:rsidRPr="00654552">
        <w:rPr>
          <w:rStyle w:val="StyleUnderline"/>
        </w:rPr>
        <w:t xml:space="preserve">– </w:t>
      </w:r>
      <w:r w:rsidRPr="00C40031">
        <w:rPr>
          <w:rStyle w:val="StyleUnderline"/>
          <w:highlight w:val="green"/>
        </w:rPr>
        <w:t xml:space="preserve">through </w:t>
      </w:r>
      <w:r w:rsidRPr="00654552">
        <w:rPr>
          <w:rStyle w:val="StyleUnderline"/>
        </w:rPr>
        <w:t xml:space="preserve">their </w:t>
      </w:r>
      <w:r w:rsidRPr="00C40031">
        <w:rPr>
          <w:rStyle w:val="StyleUnderline"/>
          <w:highlight w:val="green"/>
        </w:rPr>
        <w:t xml:space="preserve">capacity to </w:t>
      </w:r>
      <w:r w:rsidRPr="00654552">
        <w:rPr>
          <w:rStyle w:val="StyleUnderline"/>
        </w:rPr>
        <w:t xml:space="preserve">utterly </w:t>
      </w:r>
      <w:r w:rsidRPr="00C40031">
        <w:rPr>
          <w:rStyle w:val="StyleUnderline"/>
          <w:highlight w:val="green"/>
        </w:rPr>
        <w:t xml:space="preserve">devastate </w:t>
      </w:r>
      <w:r w:rsidRPr="00654552">
        <w:rPr>
          <w:rStyle w:val="StyleUnderline"/>
        </w:rPr>
        <w:t xml:space="preserve">the Earth’s </w:t>
      </w:r>
      <w:r w:rsidRPr="00C40031">
        <w:rPr>
          <w:rStyle w:val="StyleUnderline"/>
          <w:highlight w:val="green"/>
        </w:rPr>
        <w:t>environment and ecosystems – threaten</w:t>
      </w:r>
      <w:r w:rsidRPr="00654552">
        <w:rPr>
          <w:lang w:eastAsia="zh-TW"/>
        </w:rPr>
        <w:t xml:space="preserve"> continued human </w:t>
      </w:r>
      <w:r w:rsidRPr="00C40031">
        <w:rPr>
          <w:rStyle w:val="StyleUnderline"/>
          <w:highlight w:val="green"/>
        </w:rPr>
        <w:t>existence</w:t>
      </w:r>
      <w:r w:rsidRPr="00654552">
        <w:rPr>
          <w:lang w:eastAsia="zh-TW"/>
        </w:rPr>
        <w:t xml:space="preserve">.  Otherwise, military and political leaders will continue to cling to their nuclear arsenals and will remain both unwilling and unable to discuss the real consequences of failure of deterrence.  We can and must end the silence, and awaken the peoples of all nations to the realization that </w:t>
      </w:r>
      <w:r w:rsidRPr="00654552">
        <w:rPr>
          <w:lang w:eastAsia="zh-TW"/>
        </w:rPr>
        <w:lastRenderedPageBreak/>
        <w:t xml:space="preserve">“nuclear war” means “global nuclear suicide”.  </w:t>
      </w:r>
      <w:r w:rsidRPr="00654552">
        <w:rPr>
          <w:rStyle w:val="StyleUnderline"/>
        </w:rPr>
        <w:t xml:space="preserve">A </w:t>
      </w:r>
      <w:r w:rsidRPr="00C40031">
        <w:rPr>
          <w:rStyle w:val="StyleUnderline"/>
          <w:highlight w:val="green"/>
        </w:rPr>
        <w:t xml:space="preserve">Single Failure </w:t>
      </w:r>
      <w:r w:rsidRPr="00654552">
        <w:rPr>
          <w:rStyle w:val="StyleUnderline"/>
        </w:rPr>
        <w:t>o</w:t>
      </w:r>
      <w:r w:rsidRPr="00654552">
        <w:rPr>
          <w:lang w:eastAsia="zh-TW"/>
        </w:rPr>
        <w:t xml:space="preserve">f Nuclear </w:t>
      </w:r>
      <w:r w:rsidRPr="00654552">
        <w:rPr>
          <w:rStyle w:val="StyleUnderline"/>
        </w:rPr>
        <w:t xml:space="preserve">Deterrence </w:t>
      </w:r>
      <w:r w:rsidRPr="00C40031">
        <w:rPr>
          <w:rStyle w:val="StyleUnderline"/>
          <w:highlight w:val="green"/>
        </w:rPr>
        <w:t xml:space="preserve">could lead to: </w:t>
      </w:r>
      <w:r w:rsidRPr="00654552">
        <w:rPr>
          <w:rStyle w:val="StyleUnderline"/>
        </w:rPr>
        <w:t xml:space="preserve"> * A </w:t>
      </w:r>
      <w:r w:rsidRPr="00C40031">
        <w:rPr>
          <w:rStyle w:val="StyleUnderline"/>
          <w:highlight w:val="green"/>
        </w:rPr>
        <w:t>nuclear war between India and Pakistan;</w:t>
      </w:r>
      <w:r w:rsidRPr="00654552">
        <w:rPr>
          <w:lang w:eastAsia="zh-TW"/>
        </w:rPr>
        <w:t xml:space="preserve">     * 50 Hiroshima-size (15 kiloton) weapons detonated in the mega-cities of both India and Pakistan (there are now 130-190 operational nuclear weapons which exist in the combined arsenals of these nations);     * The deaths of 20 to 50 million people as a result of the prompt effects of these nuclear detonations (blast, fire and radioactive fallout);     * Massive firestorms covering many hundreds of square miles/kilometers (created by nuclear detonations that produce temperatures hotter than those believed to exist at the center of the sun), that would engulf these cities and produce 6 to 7 million tons of thick, black smoke;     * About 5 million tons of smoke that would quickly rise above cloud level into the stratosphere, where strong winds would carry it around the Earth in 10 days;     * </w:t>
      </w:r>
      <w:r w:rsidRPr="00654552">
        <w:rPr>
          <w:rStyle w:val="StyleUnderline"/>
        </w:rPr>
        <w:t>A stratospheric smoke layer surrounding</w:t>
      </w:r>
      <w:r w:rsidRPr="00654552">
        <w:rPr>
          <w:lang w:eastAsia="zh-TW"/>
        </w:rPr>
        <w:t xml:space="preserve"> the </w:t>
      </w:r>
      <w:r w:rsidRPr="00654552">
        <w:rPr>
          <w:rStyle w:val="StyleUnderline"/>
        </w:rPr>
        <w:t>Earth,</w:t>
      </w:r>
      <w:r w:rsidRPr="00654552">
        <w:rPr>
          <w:lang w:eastAsia="zh-TW"/>
        </w:rPr>
        <w:t xml:space="preserve"> which would remain in place </w:t>
      </w:r>
      <w:r w:rsidRPr="00654552">
        <w:rPr>
          <w:rStyle w:val="StyleUnderline"/>
        </w:rPr>
        <w:t>for 10</w:t>
      </w:r>
      <w:r w:rsidRPr="00654552">
        <w:rPr>
          <w:lang w:eastAsia="zh-TW"/>
        </w:rPr>
        <w:t xml:space="preserve"> years;     * The dense </w:t>
      </w:r>
      <w:r w:rsidRPr="00C40031">
        <w:rPr>
          <w:rStyle w:val="StyleUnderline"/>
          <w:highlight w:val="green"/>
        </w:rPr>
        <w:t>smoke</w:t>
      </w:r>
      <w:r w:rsidRPr="00654552">
        <w:rPr>
          <w:lang w:eastAsia="zh-TW"/>
        </w:rPr>
        <w:t xml:space="preserve"> </w:t>
      </w:r>
      <w:r w:rsidRPr="00C40031">
        <w:rPr>
          <w:rStyle w:val="StyleUnderline"/>
          <w:highlight w:val="green"/>
        </w:rPr>
        <w:t>would</w:t>
      </w:r>
      <w:r w:rsidRPr="00654552">
        <w:rPr>
          <w:lang w:eastAsia="zh-TW"/>
        </w:rPr>
        <w:t xml:space="preserve"> heat the upper atmosphere, </w:t>
      </w:r>
      <w:r w:rsidRPr="00C40031">
        <w:rPr>
          <w:rStyle w:val="StyleUnderline"/>
          <w:highlight w:val="green"/>
        </w:rPr>
        <w:t xml:space="preserve">destroy </w:t>
      </w:r>
      <w:r w:rsidRPr="00654552">
        <w:rPr>
          <w:rStyle w:val="StyleUnderline"/>
        </w:rPr>
        <w:t xml:space="preserve">Earth’s protective </w:t>
      </w:r>
      <w:r w:rsidRPr="00C40031">
        <w:rPr>
          <w:rStyle w:val="StyleUnderline"/>
          <w:highlight w:val="green"/>
        </w:rPr>
        <w:t>ozone</w:t>
      </w:r>
      <w:r w:rsidRPr="00654552">
        <w:rPr>
          <w:lang w:eastAsia="zh-TW"/>
        </w:rPr>
        <w:t xml:space="preserve"> layer, and block 7-10% of warming sunlight from reaching Earth’s surface;     * 25% to 40% of the protective ozone layer would be destroyed at the mid-latitudes, and 50-70% would be destroyed at northern and southern high latitudes;     * Ozone destruction would cause the average UV Index to increase to 16-22 in the U.S, Europe, Eurasia and China, with even higher readings towards the poles (readings of 11 or higher are classified as “extreme” by the U.S. EPA). It would take 7-8 minutes for a fair skinned person to receive a painful sunburn at mid-day;     * Loss of warming sunlight would quickly produce average surface temperatures in the Northern Hemisphere colder than any experienced in the last 1000 years;     * Hemispheric drops in temperature would be about twice as large and last ten times longer then those which followed the largest volcanic eruption in the last 500 years</w:t>
      </w:r>
      <w:proofErr w:type="gramStart"/>
      <w:r w:rsidRPr="00654552">
        <w:rPr>
          <w:lang w:eastAsia="zh-TW"/>
        </w:rPr>
        <w:t>,  Mt</w:t>
      </w:r>
      <w:proofErr w:type="gramEnd"/>
      <w:r w:rsidRPr="00654552">
        <w:rPr>
          <w:lang w:eastAsia="zh-TW"/>
        </w:rPr>
        <w:t xml:space="preserve">. </w:t>
      </w:r>
      <w:proofErr w:type="spellStart"/>
      <w:r w:rsidRPr="00654552">
        <w:rPr>
          <w:lang w:eastAsia="zh-TW"/>
        </w:rPr>
        <w:t>Tambora</w:t>
      </w:r>
      <w:proofErr w:type="spellEnd"/>
      <w:r w:rsidRPr="00654552">
        <w:rPr>
          <w:lang w:eastAsia="zh-TW"/>
        </w:rPr>
        <w:t xml:space="preserve"> in 1816. The following year, 1817, was called “The Year Without Summer”, which saw famine in Europe from massive crop failures;     * Growing seasons in the Northern Hemisphere would be significantly shortened.  It would be too cold to grow wheat in most of Canada for at least several years;     * World </w:t>
      </w:r>
      <w:r w:rsidRPr="00C40031">
        <w:rPr>
          <w:rStyle w:val="StyleUnderline"/>
          <w:highlight w:val="green"/>
        </w:rPr>
        <w:t>grain stocks</w:t>
      </w:r>
      <w:r w:rsidRPr="00654552">
        <w:rPr>
          <w:rStyle w:val="StyleUnderline"/>
        </w:rPr>
        <w:t xml:space="preserve">, which already are at historically low levels, </w:t>
      </w:r>
      <w:r w:rsidRPr="00C40031">
        <w:rPr>
          <w:rStyle w:val="StyleUnderline"/>
          <w:highlight w:val="green"/>
        </w:rPr>
        <w:t>would</w:t>
      </w:r>
      <w:r w:rsidRPr="00654552">
        <w:rPr>
          <w:rStyle w:val="StyleUnderline"/>
        </w:rPr>
        <w:t xml:space="preserve"> </w:t>
      </w:r>
      <w:r w:rsidRPr="00C40031">
        <w:rPr>
          <w:rStyle w:val="StyleUnderline"/>
          <w:highlight w:val="green"/>
        </w:rPr>
        <w:t>be completely depleted</w:t>
      </w:r>
      <w:r w:rsidRPr="00654552">
        <w:rPr>
          <w:lang w:eastAsia="zh-TW"/>
        </w:rPr>
        <w:t xml:space="preserve">; grain exporting nations would likely cease exports in order to meet their own food needs;     * The </w:t>
      </w:r>
      <w:r w:rsidRPr="00C40031">
        <w:rPr>
          <w:rStyle w:val="StyleUnderline"/>
          <w:highlight w:val="green"/>
        </w:rPr>
        <w:t>one billion</w:t>
      </w:r>
      <w:r w:rsidRPr="00654552">
        <w:rPr>
          <w:lang w:eastAsia="zh-TW"/>
        </w:rPr>
        <w:t xml:space="preserve"> already </w:t>
      </w:r>
      <w:r w:rsidRPr="00C40031">
        <w:rPr>
          <w:rStyle w:val="StyleUnderline"/>
          <w:highlight w:val="green"/>
        </w:rPr>
        <w:t>hungry people</w:t>
      </w:r>
      <w:r w:rsidRPr="00654552">
        <w:rPr>
          <w:lang w:eastAsia="zh-TW"/>
        </w:rPr>
        <w:t xml:space="preserve">, who currently depend upon grain imports, </w:t>
      </w:r>
      <w:r w:rsidRPr="00C40031">
        <w:rPr>
          <w:rStyle w:val="StyleUnderline"/>
          <w:highlight w:val="green"/>
        </w:rPr>
        <w:t>would</w:t>
      </w:r>
      <w:r w:rsidRPr="00654552">
        <w:rPr>
          <w:lang w:eastAsia="zh-TW"/>
        </w:rPr>
        <w:t xml:space="preserve"> likely </w:t>
      </w:r>
      <w:r w:rsidRPr="00C40031">
        <w:rPr>
          <w:rStyle w:val="StyleUnderline"/>
          <w:highlight w:val="green"/>
        </w:rPr>
        <w:t>starve</w:t>
      </w:r>
      <w:r w:rsidRPr="00654552">
        <w:rPr>
          <w:rStyle w:val="StyleUnderline"/>
        </w:rPr>
        <w:t xml:space="preserve"> to death</w:t>
      </w:r>
      <w:r w:rsidRPr="00654552">
        <w:rPr>
          <w:lang w:eastAsia="zh-TW"/>
        </w:rPr>
        <w:t xml:space="preserve"> in the years following this nuclear war;     * The total explosive power in these 100 Hiroshima-size weapons is less than 1% of the total explosive power contained in the currently operational and deployed U.S. and Russian nuclear forces. </w:t>
      </w:r>
    </w:p>
    <w:p w14:paraId="28098EA2" w14:textId="77777777" w:rsidR="00100DEC" w:rsidRDefault="00100DEC" w:rsidP="00100DEC"/>
    <w:p w14:paraId="1A2E0877" w14:textId="77777777" w:rsidR="003A4DCE" w:rsidRDefault="003A4DCE" w:rsidP="003A4DCE">
      <w:pPr>
        <w:pStyle w:val="Heading4"/>
      </w:pPr>
      <w:r>
        <w:t>Extinction</w:t>
      </w:r>
    </w:p>
    <w:p w14:paraId="73076B4F" w14:textId="77777777" w:rsidR="003A4DCE" w:rsidRDefault="003A4DCE" w:rsidP="003A4DCE">
      <w:r>
        <w:t xml:space="preserve">Greg </w:t>
      </w:r>
      <w:r w:rsidRPr="00D21153">
        <w:rPr>
          <w:rStyle w:val="Style13ptBold"/>
          <w:highlight w:val="cyan"/>
        </w:rPr>
        <w:t>Chaffin 11</w:t>
      </w:r>
      <w:r>
        <w:t>, Research Assistant at Foreign Policy in Focus, July 8, 2011, “Reorienting U.S. Security Strategy in South Asia,” online: http://www.fpif.org/articles/reorienting_us_security_strategy_in_south_asia</w:t>
      </w:r>
    </w:p>
    <w:p w14:paraId="7EACAABC" w14:textId="77777777" w:rsidR="003A4DCE" w:rsidRDefault="003A4DCE" w:rsidP="003A4DCE"/>
    <w:p w14:paraId="411EE402" w14:textId="77777777" w:rsidR="003A4DCE" w:rsidRDefault="003A4DCE" w:rsidP="003A4DCE">
      <w:pPr>
        <w:pStyle w:val="cardtext"/>
        <w:ind w:left="0" w:right="0"/>
        <w:rPr>
          <w:sz w:val="16"/>
        </w:rPr>
      </w:pPr>
      <w:r>
        <w:rPr>
          <w:rStyle w:val="StyleUnderline"/>
        </w:rPr>
        <w:t>The greatest threat</w:t>
      </w:r>
      <w:r>
        <w:rPr>
          <w:sz w:val="16"/>
        </w:rPr>
        <w:t xml:space="preserve"> to regional security (although curiously not at the top of most lists of U.S. regional concerns) </w:t>
      </w:r>
      <w:r>
        <w:rPr>
          <w:rStyle w:val="StyleUnderline"/>
        </w:rPr>
        <w:t>is</w:t>
      </w:r>
      <w:r>
        <w:rPr>
          <w:sz w:val="16"/>
        </w:rPr>
        <w:t xml:space="preserve"> the possibility </w:t>
      </w:r>
      <w:r>
        <w:rPr>
          <w:rStyle w:val="StyleUnderline"/>
        </w:rPr>
        <w:t>that</w:t>
      </w:r>
      <w:r>
        <w:rPr>
          <w:sz w:val="16"/>
        </w:rPr>
        <w:t xml:space="preserve"> increased </w:t>
      </w:r>
      <w:r>
        <w:rPr>
          <w:rStyle w:val="StyleUnderline"/>
        </w:rPr>
        <w:t xml:space="preserve">India-Pakistan </w:t>
      </w:r>
      <w:r w:rsidRPr="00D21153">
        <w:rPr>
          <w:rStyle w:val="StyleUnderline"/>
          <w:highlight w:val="cyan"/>
        </w:rPr>
        <w:t xml:space="preserve">tension </w:t>
      </w:r>
      <w:r>
        <w:rPr>
          <w:rStyle w:val="StyleUnderline"/>
        </w:rPr>
        <w:t xml:space="preserve">will erupt into all-out </w:t>
      </w:r>
      <w:proofErr w:type="spellStart"/>
      <w:r>
        <w:rPr>
          <w:rStyle w:val="StyleUnderline"/>
        </w:rPr>
        <w:t>warthat</w:t>
      </w:r>
      <w:proofErr w:type="spellEnd"/>
      <w:r>
        <w:rPr>
          <w:rStyle w:val="StyleUnderline"/>
        </w:rPr>
        <w:t xml:space="preserve"> </w:t>
      </w:r>
      <w:r w:rsidRPr="00D21153">
        <w:rPr>
          <w:rStyle w:val="StyleUnderline"/>
          <w:highlight w:val="cyan"/>
        </w:rPr>
        <w:t xml:space="preserve">could quickly escalate into </w:t>
      </w:r>
      <w:r>
        <w:rPr>
          <w:rStyle w:val="StyleUnderline"/>
        </w:rPr>
        <w:t xml:space="preserve">a </w:t>
      </w:r>
      <w:r w:rsidRPr="00D21153">
        <w:rPr>
          <w:rStyle w:val="StyleUnderline"/>
          <w:highlight w:val="cyan"/>
        </w:rPr>
        <w:t>nuclear exchange</w:t>
      </w:r>
      <w:r>
        <w:rPr>
          <w:rStyle w:val="StyleUnderline"/>
        </w:rPr>
        <w:t>.</w:t>
      </w:r>
      <w:r>
        <w:rPr>
          <w:sz w:val="16"/>
        </w:rPr>
        <w:t xml:space="preserve"> Indeed, in just the past two decades, </w:t>
      </w:r>
      <w:r w:rsidRPr="00D21153">
        <w:rPr>
          <w:rStyle w:val="StyleUnderline"/>
          <w:highlight w:val="cyan"/>
        </w:rPr>
        <w:t>the two</w:t>
      </w:r>
      <w:r>
        <w:rPr>
          <w:sz w:val="16"/>
        </w:rPr>
        <w:t xml:space="preserve"> neighbors have come perilously close to war on several occasions. </w:t>
      </w:r>
      <w:r>
        <w:rPr>
          <w:rStyle w:val="StyleUnderline"/>
        </w:rPr>
        <w:t xml:space="preserve">India and Pakistan </w:t>
      </w:r>
      <w:r w:rsidRPr="00D21153">
        <w:rPr>
          <w:rStyle w:val="StyleUnderline"/>
          <w:highlight w:val="cyan"/>
        </w:rPr>
        <w:t xml:space="preserve">remain </w:t>
      </w:r>
      <w:r>
        <w:rPr>
          <w:rStyle w:val="StyleUnderline"/>
        </w:rPr>
        <w:t xml:space="preserve">the most </w:t>
      </w:r>
      <w:r w:rsidRPr="00D21153">
        <w:rPr>
          <w:rStyle w:val="StyleUnderline"/>
          <w:highlight w:val="cyan"/>
        </w:rPr>
        <w:t>likely belligerents</w:t>
      </w:r>
      <w:r>
        <w:rPr>
          <w:sz w:val="16"/>
        </w:rPr>
        <w:t xml:space="preserve"> in the world </w:t>
      </w:r>
      <w:r>
        <w:rPr>
          <w:rStyle w:val="StyleUnderline"/>
        </w:rPr>
        <w:t xml:space="preserve">to engage in </w:t>
      </w:r>
      <w:r>
        <w:rPr>
          <w:rStyle w:val="Emphasis"/>
        </w:rPr>
        <w:t>nuclear war</w:t>
      </w:r>
      <w:r>
        <w:rPr>
          <w:sz w:val="16"/>
        </w:rPr>
        <w:t xml:space="preserve">. </w:t>
      </w:r>
      <w:r w:rsidRPr="00D21153">
        <w:rPr>
          <w:rStyle w:val="StyleUnderline"/>
          <w:highlight w:val="cyan"/>
        </w:rPr>
        <w:t xml:space="preserve">Due to </w:t>
      </w:r>
      <w:r>
        <w:rPr>
          <w:rStyle w:val="StyleUnderline"/>
        </w:rPr>
        <w:t xml:space="preserve">an </w:t>
      </w:r>
      <w:r w:rsidRPr="00D21153">
        <w:rPr>
          <w:rStyle w:val="StyleUnderline"/>
          <w:highlight w:val="cyan"/>
        </w:rPr>
        <w:t xml:space="preserve">Indian </w:t>
      </w:r>
      <w:r>
        <w:rPr>
          <w:rStyle w:val="StyleUnderline"/>
        </w:rPr>
        <w:t xml:space="preserve">preponderance of </w:t>
      </w:r>
      <w:r w:rsidRPr="00D21153">
        <w:rPr>
          <w:rStyle w:val="StyleUnderline"/>
          <w:highlight w:val="cyan"/>
        </w:rPr>
        <w:t xml:space="preserve">conventional forces, Pakistan would have a </w:t>
      </w:r>
      <w:r w:rsidRPr="00D21153">
        <w:rPr>
          <w:rStyle w:val="Emphasis"/>
          <w:highlight w:val="cyan"/>
        </w:rPr>
        <w:lastRenderedPageBreak/>
        <w:t xml:space="preserve">strong incentive to use its </w:t>
      </w:r>
      <w:r>
        <w:rPr>
          <w:rStyle w:val="Emphasis"/>
        </w:rPr>
        <w:t xml:space="preserve">nuclear </w:t>
      </w:r>
      <w:r w:rsidRPr="00D21153">
        <w:rPr>
          <w:rStyle w:val="Emphasis"/>
          <w:highlight w:val="cyan"/>
        </w:rPr>
        <w:t xml:space="preserve">arsenal </w:t>
      </w:r>
      <w:r>
        <w:rPr>
          <w:rStyle w:val="Emphasis"/>
        </w:rPr>
        <w:t xml:space="preserve">very </w:t>
      </w:r>
      <w:r w:rsidRPr="00D21153">
        <w:rPr>
          <w:rStyle w:val="Emphasis"/>
          <w:highlight w:val="cyan"/>
        </w:rPr>
        <w:t>early</w:t>
      </w:r>
      <w:r w:rsidRPr="00D21153">
        <w:rPr>
          <w:sz w:val="16"/>
          <w:highlight w:val="cyan"/>
        </w:rPr>
        <w:t xml:space="preserve"> </w:t>
      </w:r>
      <w:r>
        <w:rPr>
          <w:sz w:val="16"/>
        </w:rPr>
        <w:t xml:space="preserve">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Pr>
          <w:rStyle w:val="StyleUnderline"/>
        </w:rPr>
        <w:t>India would respond in kind</w:t>
      </w:r>
      <w:r>
        <w:rPr>
          <w:sz w:val="16"/>
        </w:rPr>
        <w:t xml:space="preserve">, </w:t>
      </w:r>
      <w:r>
        <w:rPr>
          <w:rStyle w:val="StyleUnderline"/>
        </w:rPr>
        <w:t>with escalation ensuing</w:t>
      </w:r>
      <w:r>
        <w:rPr>
          <w:sz w:val="16"/>
        </w:rPr>
        <w:t xml:space="preserve">. </w:t>
      </w:r>
      <w:r>
        <w:rPr>
          <w:rStyle w:val="StyleUnderline"/>
        </w:rPr>
        <w:t>Neither state possesses tactical nuclear weapons</w:t>
      </w:r>
      <w:r>
        <w:rPr>
          <w:sz w:val="16"/>
        </w:rPr>
        <w:t xml:space="preserve">, but </w:t>
      </w:r>
      <w:r w:rsidRPr="00D21153">
        <w:rPr>
          <w:rStyle w:val="StyleUnderline"/>
          <w:highlight w:val="cyan"/>
        </w:rPr>
        <w:t xml:space="preserve">both possess </w:t>
      </w:r>
      <w:r>
        <w:rPr>
          <w:rStyle w:val="Emphasis"/>
        </w:rPr>
        <w:t xml:space="preserve">scores of </w:t>
      </w:r>
      <w:r w:rsidRPr="00D21153">
        <w:rPr>
          <w:rStyle w:val="StyleUnderline"/>
          <w:highlight w:val="cyan"/>
        </w:rPr>
        <w:t xml:space="preserve">city-sized bombs </w:t>
      </w:r>
      <w:r>
        <w:rPr>
          <w:sz w:val="16"/>
        </w:rPr>
        <w:t xml:space="preserve">like those used on Hiroshima and Nagasaki. Furthermore, as more damage was inflicted (or as the result of a decapitating strike), </w:t>
      </w:r>
      <w:r w:rsidRPr="00D21153">
        <w:rPr>
          <w:rStyle w:val="StyleUnderline"/>
          <w:highlight w:val="cyan"/>
        </w:rPr>
        <w:t>c</w:t>
      </w:r>
      <w:r>
        <w:rPr>
          <w:rStyle w:val="StyleUnderline"/>
        </w:rPr>
        <w:t xml:space="preserve">ommand </w:t>
      </w:r>
      <w:r w:rsidRPr="00D21153">
        <w:rPr>
          <w:rStyle w:val="StyleUnderline"/>
          <w:highlight w:val="cyan"/>
        </w:rPr>
        <w:t>and c</w:t>
      </w:r>
      <w:r>
        <w:rPr>
          <w:rStyle w:val="StyleUnderline"/>
        </w:rPr>
        <w:t>ontrol</w:t>
      </w:r>
      <w:r>
        <w:rPr>
          <w:sz w:val="16"/>
        </w:rPr>
        <w:t xml:space="preserve"> elements </w:t>
      </w:r>
      <w:r w:rsidRPr="00D21153">
        <w:rPr>
          <w:rStyle w:val="StyleUnderline"/>
          <w:highlight w:val="cyan"/>
        </w:rPr>
        <w:t>would be disabled</w:t>
      </w:r>
      <w:r w:rsidRPr="00D21153">
        <w:rPr>
          <w:sz w:val="16"/>
          <w:highlight w:val="cyan"/>
        </w:rPr>
        <w:t xml:space="preserve">, </w:t>
      </w:r>
      <w:r w:rsidRPr="00D21153">
        <w:rPr>
          <w:rStyle w:val="StyleUnderline"/>
          <w:highlight w:val="cyan"/>
        </w:rPr>
        <w:t xml:space="preserve">leaving </w:t>
      </w:r>
      <w:r>
        <w:rPr>
          <w:rStyle w:val="Emphasis"/>
        </w:rPr>
        <w:t xml:space="preserve">individual </w:t>
      </w:r>
      <w:r w:rsidRPr="00D21153">
        <w:rPr>
          <w:rStyle w:val="Emphasis"/>
          <w:highlight w:val="cyan"/>
        </w:rPr>
        <w:t>commanders</w:t>
      </w:r>
      <w:r>
        <w:rPr>
          <w:rStyle w:val="Emphasis"/>
        </w:rPr>
        <w:t xml:space="preserve"> to </w:t>
      </w:r>
      <w:proofErr w:type="spellStart"/>
      <w:r>
        <w:rPr>
          <w:rStyle w:val="Emphasis"/>
        </w:rPr>
        <w:t>respond</w:t>
      </w:r>
      <w:r>
        <w:rPr>
          <w:rStyle w:val="StyleUnderline"/>
        </w:rPr>
        <w:t>in</w:t>
      </w:r>
      <w:proofErr w:type="spellEnd"/>
      <w:r>
        <w:rPr>
          <w:rStyle w:val="StyleUnderline"/>
        </w:rPr>
        <w:t xml:space="preserve"> an environment</w:t>
      </w:r>
      <w:r>
        <w:rPr>
          <w:sz w:val="16"/>
        </w:rPr>
        <w:t xml:space="preserve"> increasingly </w:t>
      </w:r>
      <w:r w:rsidRPr="00D21153">
        <w:rPr>
          <w:rStyle w:val="Emphasis"/>
          <w:highlight w:val="cyan"/>
        </w:rPr>
        <w:t xml:space="preserve">clouded </w:t>
      </w:r>
      <w:r>
        <w:rPr>
          <w:rStyle w:val="Emphasis"/>
        </w:rPr>
        <w:t xml:space="preserve">by the fog of war </w:t>
      </w:r>
      <w:r>
        <w:rPr>
          <w:rStyle w:val="StyleUnderline"/>
        </w:rPr>
        <w:t>and decreasing the likelihood</w:t>
      </w:r>
      <w:r>
        <w:rPr>
          <w:sz w:val="16"/>
        </w:rPr>
        <w:t xml:space="preserve"> that </w:t>
      </w:r>
      <w:r>
        <w:rPr>
          <w:rStyle w:val="StyleUnderline"/>
        </w:rPr>
        <w:t>either government</w:t>
      </w:r>
      <w:r>
        <w:rPr>
          <w:sz w:val="16"/>
        </w:rPr>
        <w:t xml:space="preserve"> (what would be left of them) </w:t>
      </w:r>
      <w:r>
        <w:rPr>
          <w:rStyle w:val="StyleUnderline"/>
        </w:rPr>
        <w:t>would</w:t>
      </w:r>
      <w:r>
        <w:rPr>
          <w:sz w:val="16"/>
        </w:rPr>
        <w:t xml:space="preserve"> be able to guarantee that their forces would </w:t>
      </w:r>
      <w:r>
        <w:rPr>
          <w:rStyle w:val="StyleUnderline"/>
        </w:rPr>
        <w:t>follow a negotiated settlement or phased reduction in hostilities</w:t>
      </w:r>
      <w:r>
        <w:rPr>
          <w:sz w:val="16"/>
        </w:rPr>
        <w:t xml:space="preserve">. As a result </w:t>
      </w:r>
      <w:r>
        <w:rPr>
          <w:rStyle w:val="StyleUnderline"/>
        </w:rPr>
        <w:t xml:space="preserve">any </w:t>
      </w:r>
      <w:proofErr w:type="spellStart"/>
      <w:r>
        <w:rPr>
          <w:rStyle w:val="StyleUnderline"/>
        </w:rPr>
        <w:t>suchconflict</w:t>
      </w:r>
      <w:proofErr w:type="spellEnd"/>
      <w:r>
        <w:rPr>
          <w:rStyle w:val="StyleUnderline"/>
        </w:rPr>
        <w:t xml:space="preserve"> would</w:t>
      </w:r>
      <w:r>
        <w:rPr>
          <w:sz w:val="16"/>
        </w:rPr>
        <w:t xml:space="preserve"> likely </w:t>
      </w:r>
      <w:r>
        <w:rPr>
          <w:rStyle w:val="Emphasis"/>
        </w:rPr>
        <w:t xml:space="preserve">continue to </w:t>
      </w:r>
      <w:proofErr w:type="spellStart"/>
      <w:r>
        <w:rPr>
          <w:rStyle w:val="Emphasis"/>
        </w:rPr>
        <w:t>escalate</w:t>
      </w:r>
      <w:r>
        <w:rPr>
          <w:rStyle w:val="StyleUnderline"/>
        </w:rPr>
        <w:t>until</w:t>
      </w:r>
      <w:proofErr w:type="spellEnd"/>
      <w:r>
        <w:rPr>
          <w:rStyle w:val="StyleUnderline"/>
        </w:rPr>
        <w:t xml:space="preserve"> one side</w:t>
      </w:r>
      <w:r>
        <w:rPr>
          <w:sz w:val="16"/>
        </w:rPr>
        <w:t xml:space="preserve"> incurred an unacceptable or wholly debilitating level of injury or </w:t>
      </w:r>
      <w:r>
        <w:rPr>
          <w:rStyle w:val="Emphasis"/>
        </w:rPr>
        <w:t>exhausted its nuclear arsenal</w:t>
      </w:r>
      <w:r>
        <w:rPr>
          <w:sz w:val="16"/>
        </w:rPr>
        <w:t xml:space="preserve">. </w:t>
      </w:r>
      <w:proofErr w:type="gramStart"/>
      <w:r>
        <w:rPr>
          <w:rStyle w:val="StyleUnderline"/>
        </w:rPr>
        <w:t xml:space="preserve">A nuclear conflict in the </w:t>
      </w:r>
      <w:proofErr w:type="spellStart"/>
      <w:r>
        <w:rPr>
          <w:rStyle w:val="StyleUnderline"/>
        </w:rPr>
        <w:t>subcontinentwould</w:t>
      </w:r>
      <w:proofErr w:type="spellEnd"/>
      <w:r>
        <w:rPr>
          <w:rStyle w:val="StyleUnderline"/>
        </w:rPr>
        <w:t xml:space="preserve"> </w:t>
      </w:r>
      <w:proofErr w:type="spellStart"/>
      <w:r>
        <w:rPr>
          <w:rStyle w:val="StyleUnderline"/>
        </w:rPr>
        <w:t>have</w:t>
      </w:r>
      <w:r>
        <w:rPr>
          <w:rStyle w:val="Emphasis"/>
        </w:rPr>
        <w:t>disastrous</w:t>
      </w:r>
      <w:proofErr w:type="spellEnd"/>
      <w:r>
        <w:rPr>
          <w:rStyle w:val="Emphasis"/>
        </w:rPr>
        <w:t xml:space="preserve"> effects on the world</w:t>
      </w:r>
      <w:r>
        <w:rPr>
          <w:sz w:val="16"/>
        </w:rPr>
        <w:t xml:space="preserve"> as a whole.</w:t>
      </w:r>
      <w:proofErr w:type="gramEnd"/>
      <w:r>
        <w:rPr>
          <w:sz w:val="16"/>
        </w:rPr>
        <w:t xml:space="preserve"> In a January 2010 paper published in Scientific American, climatology </w:t>
      </w:r>
      <w:r>
        <w:rPr>
          <w:rStyle w:val="StyleUnderline"/>
        </w:rPr>
        <w:t>professors</w:t>
      </w:r>
      <w:r>
        <w:rPr>
          <w:sz w:val="16"/>
        </w:rPr>
        <w:t xml:space="preserve"> Alan </w:t>
      </w:r>
      <w:proofErr w:type="spellStart"/>
      <w:r>
        <w:rPr>
          <w:rStyle w:val="StyleUnderline"/>
        </w:rPr>
        <w:t>Robock</w:t>
      </w:r>
      <w:proofErr w:type="spellEnd"/>
      <w:r>
        <w:rPr>
          <w:rStyle w:val="StyleUnderline"/>
        </w:rPr>
        <w:t xml:space="preserve"> and</w:t>
      </w:r>
      <w:r>
        <w:rPr>
          <w:sz w:val="16"/>
        </w:rPr>
        <w:t xml:space="preserve"> Owen Brian </w:t>
      </w:r>
      <w:proofErr w:type="spellStart"/>
      <w:r>
        <w:rPr>
          <w:rStyle w:val="StyleUnderline"/>
        </w:rPr>
        <w:t>Toon</w:t>
      </w:r>
      <w:proofErr w:type="spellEnd"/>
      <w:r>
        <w:rPr>
          <w:rStyle w:val="StyleUnderline"/>
        </w:rPr>
        <w:t xml:space="preserve"> forecast</w:t>
      </w:r>
      <w:r>
        <w:rPr>
          <w:sz w:val="16"/>
        </w:rPr>
        <w:t xml:space="preserve"> the </w:t>
      </w:r>
      <w:r>
        <w:rPr>
          <w:rStyle w:val="Emphasis"/>
        </w:rPr>
        <w:t xml:space="preserve">global </w:t>
      </w:r>
      <w:proofErr w:type="spellStart"/>
      <w:r>
        <w:rPr>
          <w:rStyle w:val="Emphasis"/>
        </w:rPr>
        <w:t>repercussions</w:t>
      </w:r>
      <w:r>
        <w:rPr>
          <w:rStyle w:val="StyleUnderline"/>
        </w:rPr>
        <w:t>of</w:t>
      </w:r>
      <w:proofErr w:type="spellEnd"/>
      <w:r>
        <w:rPr>
          <w:rStyle w:val="StyleUnderline"/>
        </w:rPr>
        <w:t xml:space="preserve"> a </w:t>
      </w:r>
      <w:r w:rsidRPr="00D21153">
        <w:rPr>
          <w:rStyle w:val="StyleUnderline"/>
          <w:highlight w:val="cyan"/>
        </w:rPr>
        <w:t xml:space="preserve">regional </w:t>
      </w:r>
      <w:r>
        <w:rPr>
          <w:rStyle w:val="StyleUnderline"/>
        </w:rPr>
        <w:t xml:space="preserve">nuclear </w:t>
      </w:r>
      <w:r w:rsidRPr="00D21153">
        <w:rPr>
          <w:rStyle w:val="StyleUnderline"/>
          <w:highlight w:val="cyan"/>
        </w:rPr>
        <w:t>war</w:t>
      </w:r>
      <w:r>
        <w:rPr>
          <w:sz w:val="16"/>
        </w:rPr>
        <w:t xml:space="preserve">. Their results are strikingly </w:t>
      </w:r>
      <w:r>
        <w:rPr>
          <w:rStyle w:val="StyleUnderline"/>
        </w:rPr>
        <w:t>similar to</w:t>
      </w:r>
      <w:r>
        <w:rPr>
          <w:sz w:val="16"/>
        </w:rPr>
        <w:t xml:space="preserve"> those of </w:t>
      </w:r>
      <w:r>
        <w:rPr>
          <w:rStyle w:val="StyleUnderline"/>
        </w:rPr>
        <w:t>studies</w:t>
      </w:r>
      <w:r>
        <w:rPr>
          <w:sz w:val="16"/>
        </w:rPr>
        <w:t xml:space="preserve"> conducted in 1980 </w:t>
      </w:r>
      <w:r>
        <w:rPr>
          <w:rStyle w:val="StyleUnderline"/>
        </w:rPr>
        <w:t>that conclude</w:t>
      </w:r>
      <w:r>
        <w:rPr>
          <w:sz w:val="16"/>
        </w:rPr>
        <w:t xml:space="preserve"> that </w:t>
      </w:r>
      <w:r>
        <w:rPr>
          <w:rStyle w:val="StyleUnderline"/>
        </w:rPr>
        <w:t>a nuclear war between the U</w:t>
      </w:r>
      <w:r>
        <w:rPr>
          <w:sz w:val="16"/>
        </w:rPr>
        <w:t xml:space="preserve">nited </w:t>
      </w:r>
      <w:r>
        <w:rPr>
          <w:rStyle w:val="StyleUnderline"/>
        </w:rPr>
        <w:t>S</w:t>
      </w:r>
      <w:r>
        <w:rPr>
          <w:sz w:val="16"/>
        </w:rPr>
        <w:t xml:space="preserve">tates </w:t>
      </w:r>
      <w:r>
        <w:rPr>
          <w:rStyle w:val="StyleUnderline"/>
        </w:rPr>
        <w:t xml:space="preserve">and the Soviet Union </w:t>
      </w:r>
      <w:proofErr w:type="spellStart"/>
      <w:r>
        <w:rPr>
          <w:rStyle w:val="StyleUnderline"/>
        </w:rPr>
        <w:t>wouldresult</w:t>
      </w:r>
      <w:proofErr w:type="spellEnd"/>
      <w:r>
        <w:rPr>
          <w:rStyle w:val="StyleUnderline"/>
        </w:rPr>
        <w:t xml:space="preserve"> in </w:t>
      </w:r>
      <w:proofErr w:type="spellStart"/>
      <w:r>
        <w:rPr>
          <w:rStyle w:val="StyleUnderline"/>
        </w:rPr>
        <w:t>a</w:t>
      </w:r>
      <w:r>
        <w:rPr>
          <w:rStyle w:val="Emphasis"/>
        </w:rPr>
        <w:t>catastrophic</w:t>
      </w:r>
      <w:proofErr w:type="spellEnd"/>
      <w:r>
        <w:rPr>
          <w:sz w:val="16"/>
        </w:rPr>
        <w:t xml:space="preserve"> and prolonged </w:t>
      </w:r>
      <w:r>
        <w:rPr>
          <w:rStyle w:val="Emphasis"/>
        </w:rPr>
        <w:t xml:space="preserve">nuclear </w:t>
      </w:r>
      <w:proofErr w:type="spellStart"/>
      <w:r>
        <w:rPr>
          <w:rStyle w:val="Emphasis"/>
        </w:rPr>
        <w:t>winter</w:t>
      </w:r>
      <w:proofErr w:type="gramStart"/>
      <w:r>
        <w:rPr>
          <w:sz w:val="16"/>
        </w:rPr>
        <w:t>,</w:t>
      </w:r>
      <w:r>
        <w:rPr>
          <w:rStyle w:val="StyleUnderline"/>
        </w:rPr>
        <w:t>which</w:t>
      </w:r>
      <w:proofErr w:type="spellEnd"/>
      <w:proofErr w:type="gramEnd"/>
      <w:r>
        <w:rPr>
          <w:rStyle w:val="StyleUnderline"/>
        </w:rPr>
        <w:t xml:space="preserve"> </w:t>
      </w:r>
      <w:r w:rsidRPr="00D21153">
        <w:rPr>
          <w:rStyle w:val="StyleUnderline"/>
          <w:highlight w:val="cyan"/>
        </w:rPr>
        <w:t>could</w:t>
      </w:r>
      <w:r w:rsidRPr="00D21153">
        <w:rPr>
          <w:sz w:val="16"/>
          <w:highlight w:val="cyan"/>
        </w:rPr>
        <w:t xml:space="preserve"> </w:t>
      </w:r>
      <w:r>
        <w:rPr>
          <w:sz w:val="16"/>
        </w:rPr>
        <w:t xml:space="preserve">very well </w:t>
      </w:r>
      <w:r w:rsidRPr="00D21153">
        <w:rPr>
          <w:rStyle w:val="Box"/>
          <w:highlight w:val="cyan"/>
        </w:rPr>
        <w:t xml:space="preserve">place </w:t>
      </w:r>
      <w:r>
        <w:rPr>
          <w:rStyle w:val="Box"/>
        </w:rPr>
        <w:t xml:space="preserve">the </w:t>
      </w:r>
      <w:r w:rsidRPr="00D21153">
        <w:rPr>
          <w:rStyle w:val="Box"/>
          <w:highlight w:val="cyan"/>
        </w:rPr>
        <w:t>survival</w:t>
      </w:r>
      <w:r>
        <w:rPr>
          <w:rStyle w:val="Box"/>
        </w:rPr>
        <w:t xml:space="preserve"> of the human race </w:t>
      </w:r>
      <w:r w:rsidRPr="00D21153">
        <w:rPr>
          <w:rStyle w:val="Box"/>
          <w:highlight w:val="cyan"/>
        </w:rPr>
        <w:t>in jeopardy</w:t>
      </w:r>
      <w:r>
        <w:rPr>
          <w:sz w:val="16"/>
        </w:rPr>
        <w:t xml:space="preserve">. In their study, </w:t>
      </w:r>
      <w:proofErr w:type="spellStart"/>
      <w:r>
        <w:rPr>
          <w:sz w:val="16"/>
        </w:rPr>
        <w:t>Robock</w:t>
      </w:r>
      <w:proofErr w:type="spellEnd"/>
      <w:r>
        <w:rPr>
          <w:sz w:val="16"/>
        </w:rPr>
        <w:t xml:space="preserve"> and </w:t>
      </w:r>
      <w:proofErr w:type="spellStart"/>
      <w:r>
        <w:rPr>
          <w:sz w:val="16"/>
        </w:rPr>
        <w:t>Toon</w:t>
      </w:r>
      <w:proofErr w:type="spellEnd"/>
      <w:r>
        <w:rPr>
          <w:sz w:val="16"/>
        </w:rPr>
        <w:t xml:space="preserve"> use computer models to simulate the effect of a nuclear exchange between India and Pakistan in which each were to use roughly half their existing arsenals (50 apiece). Since Indian and Pakistani nuclear devices are strategic rather than tactical, the likely </w:t>
      </w:r>
      <w:r>
        <w:rPr>
          <w:rStyle w:val="StyleUnderline"/>
        </w:rPr>
        <w:t>targets would be major population centers</w:t>
      </w:r>
      <w:r>
        <w:rPr>
          <w:sz w:val="16"/>
        </w:rPr>
        <w:t xml:space="preserve">. Owing to the population densities of urban centers in both nations, the number of direct casualties could climb as high as 20 million. The fallout of such an exchange would not merely be limited to the immediate area. First, the </w:t>
      </w:r>
      <w:r w:rsidRPr="00D21153">
        <w:rPr>
          <w:rStyle w:val="StyleUnderline"/>
          <w:highlight w:val="cyan"/>
        </w:rPr>
        <w:t>detonation</w:t>
      </w:r>
      <w:r w:rsidRPr="00D21153">
        <w:rPr>
          <w:sz w:val="16"/>
          <w:highlight w:val="cyan"/>
        </w:rPr>
        <w:t xml:space="preserve"> </w:t>
      </w:r>
      <w:r>
        <w:rPr>
          <w:sz w:val="16"/>
        </w:rPr>
        <w:t xml:space="preserve">of a large number of nuclear devices </w:t>
      </w:r>
      <w:r w:rsidRPr="00D21153">
        <w:rPr>
          <w:rStyle w:val="StyleUnderline"/>
          <w:highlight w:val="cyan"/>
        </w:rPr>
        <w:t xml:space="preserve">would propel </w:t>
      </w:r>
      <w:r>
        <w:rPr>
          <w:rStyle w:val="StyleUnderline"/>
        </w:rPr>
        <w:t xml:space="preserve">as much as seven million metric tons of ash, soot, </w:t>
      </w:r>
      <w:r w:rsidRPr="00D21153">
        <w:rPr>
          <w:rStyle w:val="StyleUnderline"/>
          <w:highlight w:val="cyan"/>
        </w:rPr>
        <w:t>smoke</w:t>
      </w:r>
      <w:r>
        <w:rPr>
          <w:rStyle w:val="StyleUnderline"/>
        </w:rPr>
        <w:t>, and debris as high as the lower stratosphere</w:t>
      </w:r>
      <w:r>
        <w:rPr>
          <w:sz w:val="16"/>
        </w:rPr>
        <w:t xml:space="preserve">. Owing to their small size (less than a tenth of a micron) and a lack of precipitation at this altitude, </w:t>
      </w:r>
      <w:r>
        <w:rPr>
          <w:rStyle w:val="StyleUnderline"/>
        </w:rPr>
        <w:t xml:space="preserve">ash particles would remain aloft for as long as </w:t>
      </w:r>
      <w:r>
        <w:rPr>
          <w:rStyle w:val="Emphasis"/>
        </w:rPr>
        <w:t>a decade</w:t>
      </w:r>
      <w:r>
        <w:rPr>
          <w:sz w:val="16"/>
        </w:rPr>
        <w:t xml:space="preserve">, during which time </w:t>
      </w:r>
      <w:r>
        <w:rPr>
          <w:rStyle w:val="StyleUnderline"/>
        </w:rPr>
        <w:t>the world would remain perpetually overcast</w:t>
      </w:r>
      <w:r>
        <w:rPr>
          <w:sz w:val="16"/>
        </w:rPr>
        <w:t xml:space="preserve">. Furthermore, </w:t>
      </w:r>
      <w:r w:rsidRPr="00D21153">
        <w:rPr>
          <w:rStyle w:val="StyleUnderline"/>
          <w:highlight w:val="cyan"/>
        </w:rPr>
        <w:t xml:space="preserve">these </w:t>
      </w:r>
      <w:r>
        <w:rPr>
          <w:rStyle w:val="StyleUnderline"/>
        </w:rPr>
        <w:t xml:space="preserve">particles </w:t>
      </w:r>
      <w:r w:rsidRPr="00D21153">
        <w:rPr>
          <w:rStyle w:val="StyleUnderline"/>
          <w:highlight w:val="cyan"/>
        </w:rPr>
        <w:t>would</w:t>
      </w:r>
      <w:r w:rsidRPr="00D21153">
        <w:rPr>
          <w:sz w:val="16"/>
          <w:highlight w:val="cyan"/>
        </w:rPr>
        <w:t xml:space="preserve"> </w:t>
      </w:r>
      <w:r>
        <w:rPr>
          <w:sz w:val="16"/>
        </w:rPr>
        <w:t xml:space="preserve">soak up heat from the sun, generating intense heat in the upper atmosphere that would </w:t>
      </w:r>
      <w:r>
        <w:rPr>
          <w:rStyle w:val="Emphasis"/>
        </w:rPr>
        <w:t xml:space="preserve">severely </w:t>
      </w:r>
      <w:r w:rsidRPr="00D21153">
        <w:rPr>
          <w:rStyle w:val="Emphasis"/>
          <w:highlight w:val="cyan"/>
        </w:rPr>
        <w:t xml:space="preserve">damage </w:t>
      </w:r>
      <w:r>
        <w:rPr>
          <w:rStyle w:val="Emphasis"/>
        </w:rPr>
        <w:t xml:space="preserve">the earth’s </w:t>
      </w:r>
      <w:r w:rsidRPr="00D21153">
        <w:rPr>
          <w:rStyle w:val="Emphasis"/>
          <w:highlight w:val="cyan"/>
        </w:rPr>
        <w:t xml:space="preserve">ozone </w:t>
      </w:r>
      <w:r>
        <w:rPr>
          <w:rStyle w:val="Emphasis"/>
        </w:rPr>
        <w:t>layer</w:t>
      </w:r>
      <w:r>
        <w:rPr>
          <w:sz w:val="16"/>
        </w:rPr>
        <w:t xml:space="preserve">. The </w:t>
      </w:r>
      <w:r>
        <w:rPr>
          <w:rStyle w:val="StyleUnderline"/>
        </w:rPr>
        <w:t>inability of sunlight to penetrate</w:t>
      </w:r>
      <w:r>
        <w:rPr>
          <w:sz w:val="16"/>
        </w:rPr>
        <w:t xml:space="preserve"> through the smoke and dust </w:t>
      </w:r>
      <w:r>
        <w:rPr>
          <w:rStyle w:val="StyleUnderline"/>
        </w:rPr>
        <w:t xml:space="preserve">would lead </w:t>
      </w:r>
      <w:proofErr w:type="spellStart"/>
      <w:r>
        <w:rPr>
          <w:rStyle w:val="StyleUnderline"/>
        </w:rPr>
        <w:t>to</w:t>
      </w:r>
      <w:r>
        <w:rPr>
          <w:rStyle w:val="Emphasis"/>
        </w:rPr>
        <w:t>global</w:t>
      </w:r>
      <w:proofErr w:type="spellEnd"/>
      <w:r>
        <w:rPr>
          <w:rStyle w:val="Emphasis"/>
        </w:rPr>
        <w:t xml:space="preserve"> cooling</w:t>
      </w:r>
      <w:r>
        <w:rPr>
          <w:sz w:val="16"/>
        </w:rPr>
        <w:t xml:space="preserve"> by as much as 2.3 degrees Fahrenheit. </w:t>
      </w:r>
      <w:r>
        <w:rPr>
          <w:rStyle w:val="StyleUnderline"/>
        </w:rPr>
        <w:t>This shift</w:t>
      </w:r>
      <w:r>
        <w:rPr>
          <w:sz w:val="16"/>
        </w:rPr>
        <w:t xml:space="preserve"> in global temperature </w:t>
      </w:r>
      <w:r>
        <w:rPr>
          <w:rStyle w:val="StyleUnderline"/>
        </w:rPr>
        <w:t>would lead to</w:t>
      </w:r>
      <w:r>
        <w:rPr>
          <w:sz w:val="16"/>
        </w:rPr>
        <w:t xml:space="preserve"> more </w:t>
      </w:r>
      <w:r>
        <w:rPr>
          <w:rStyle w:val="StyleUnderline"/>
        </w:rPr>
        <w:t>drought, worldwide food shortages, and widespread political upheaval.</w:t>
      </w:r>
      <w:r>
        <w:rPr>
          <w:sz w:val="16"/>
        </w:rPr>
        <w:t xml:space="preserve"> Although the likelihood of this doomsday scenario remains relatively low, the consequences are dire enough to warrant greater U.S. and international attention. Furthermore, </w:t>
      </w:r>
      <w:r w:rsidRPr="00D21153">
        <w:rPr>
          <w:rStyle w:val="StyleUnderline"/>
          <w:highlight w:val="cyan"/>
        </w:rPr>
        <w:t>due to</w:t>
      </w:r>
      <w:r w:rsidRPr="00D21153">
        <w:rPr>
          <w:sz w:val="16"/>
          <w:highlight w:val="cyan"/>
        </w:rPr>
        <w:t xml:space="preserve"> </w:t>
      </w:r>
      <w:r>
        <w:rPr>
          <w:sz w:val="16"/>
        </w:rPr>
        <w:t xml:space="preserve">the ongoing conflict over Kashmir and the </w:t>
      </w:r>
      <w:r w:rsidRPr="00D21153">
        <w:rPr>
          <w:rStyle w:val="Emphasis"/>
          <w:highlight w:val="cyan"/>
        </w:rPr>
        <w:t xml:space="preserve">deep animus </w:t>
      </w:r>
      <w:r>
        <w:rPr>
          <w:rStyle w:val="StyleUnderline"/>
        </w:rPr>
        <w:t>held between India and Pakistan</w:t>
      </w:r>
      <w:r>
        <w:rPr>
          <w:sz w:val="16"/>
        </w:rPr>
        <w:t xml:space="preserve">, </w:t>
      </w:r>
      <w:r w:rsidRPr="00D21153">
        <w:rPr>
          <w:rStyle w:val="Box"/>
          <w:highlight w:val="cyan"/>
        </w:rPr>
        <w:t xml:space="preserve">it might not take much </w:t>
      </w:r>
      <w:r>
        <w:rPr>
          <w:rStyle w:val="Box"/>
        </w:rPr>
        <w:t>to set them off</w:t>
      </w:r>
      <w:r>
        <w:rPr>
          <w:sz w:val="16"/>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Pr>
          <w:rStyle w:val="Emphasis"/>
        </w:rPr>
        <w:t>all-out war</w:t>
      </w:r>
      <w:r>
        <w:rPr>
          <w:sz w:val="16"/>
        </w:rPr>
        <w:t xml:space="preserve"> between the two that </w:t>
      </w:r>
      <w:proofErr w:type="spellStart"/>
      <w:r>
        <w:rPr>
          <w:rStyle w:val="StyleUnderline"/>
        </w:rPr>
        <w:t>could</w:t>
      </w:r>
      <w:r>
        <w:rPr>
          <w:rStyle w:val="Emphasis"/>
        </w:rPr>
        <w:t>quickly</w:t>
      </w:r>
      <w:proofErr w:type="spellEnd"/>
      <w:r>
        <w:rPr>
          <w:rStyle w:val="Emphasis"/>
        </w:rPr>
        <w:t xml:space="preserve"> escalate</w:t>
      </w:r>
      <w:r>
        <w:rPr>
          <w:sz w:val="16"/>
        </w:rPr>
        <w:t>.</w:t>
      </w:r>
    </w:p>
    <w:p w14:paraId="591E085A" w14:textId="77777777" w:rsidR="003A4DCE" w:rsidRDefault="003A4DCE" w:rsidP="003A4DCE">
      <w:pPr>
        <w:pStyle w:val="Heading4"/>
      </w:pPr>
      <w:r>
        <w:t>Indo-Pak water wars go nuclear</w:t>
      </w:r>
    </w:p>
    <w:p w14:paraId="7033468D" w14:textId="77777777" w:rsidR="003A4DCE" w:rsidRDefault="003A4DCE" w:rsidP="003A4DCE">
      <w:pPr>
        <w:pStyle w:val="Citation"/>
      </w:pPr>
      <w:proofErr w:type="spellStart"/>
      <w:r>
        <w:t>Zahoor</w:t>
      </w:r>
      <w:proofErr w:type="spellEnd"/>
      <w:r>
        <w:t xml:space="preserve"> ‘11 </w:t>
      </w:r>
    </w:p>
    <w:p w14:paraId="7A26719A" w14:textId="77777777" w:rsidR="003A4DCE" w:rsidRDefault="003A4DCE" w:rsidP="003A4DCE">
      <w:r>
        <w:t>(</w:t>
      </w:r>
      <w:proofErr w:type="spellStart"/>
      <w:r>
        <w:t>Musharaf</w:t>
      </w:r>
      <w:proofErr w:type="spellEnd"/>
      <w:r>
        <w:t xml:space="preserve">, is researcher at Department of Nuclear Politics, National </w:t>
      </w:r>
      <w:proofErr w:type="spellStart"/>
      <w:r>
        <w:t>Defence</w:t>
      </w:r>
      <w:proofErr w:type="spellEnd"/>
      <w:r>
        <w:t xml:space="preserve"> University, Islamabad, “Water crisis can trigger nuclear war in South Asia,” </w:t>
      </w:r>
      <w:hyperlink r:id="rId15" w:history="1">
        <w:r>
          <w:rPr>
            <w:rStyle w:val="Hyperlink"/>
          </w:rPr>
          <w:t>http://www.siasat.pk/forum/showthread.php?77008-Water-Crisis-can-Trigger-Nuclear-War-in-South-Asia</w:t>
        </w:r>
      </w:hyperlink>
      <w:r>
        <w:t>, AM)</w:t>
      </w:r>
    </w:p>
    <w:p w14:paraId="2FE10DD1" w14:textId="77777777" w:rsidR="003A4DCE" w:rsidRDefault="003A4DCE" w:rsidP="003A4DCE"/>
    <w:p w14:paraId="67DBE1EA" w14:textId="77777777" w:rsidR="003A4DCE" w:rsidRDefault="003A4DCE" w:rsidP="003A4DCE">
      <w:pPr>
        <w:rPr>
          <w:rStyle w:val="StyleUnderline"/>
        </w:rPr>
      </w:pPr>
      <w:r>
        <w:rPr>
          <w:rStyle w:val="StyleUnderline"/>
        </w:rPr>
        <w:lastRenderedPageBreak/>
        <w:t>South Asia is among one of those regions where water needs are growing disproportionately to its availability</w:t>
      </w:r>
      <w:r>
        <w:t xml:space="preserve">. </w:t>
      </w:r>
      <w:r>
        <w:rPr>
          <w:rStyle w:val="StyleUnderline"/>
        </w:rPr>
        <w:t>The high increase in population</w:t>
      </w:r>
      <w:r>
        <w:t xml:space="preserve"> besides large-scale cultivation </w:t>
      </w:r>
      <w:r>
        <w:rPr>
          <w:rStyle w:val="StyleUnderline"/>
        </w:rPr>
        <w:t>has turned South Asia into a water scarce region.</w:t>
      </w:r>
      <w:r>
        <w:t xml:space="preserve"> The two nuclear neighbors </w:t>
      </w:r>
      <w:r w:rsidRPr="00D21153">
        <w:rPr>
          <w:rStyle w:val="StyleUnderline"/>
          <w:highlight w:val="cyan"/>
        </w:rPr>
        <w:t>Pakistan and India share the</w:t>
      </w:r>
      <w:r>
        <w:rPr>
          <w:rStyle w:val="StyleUnderline"/>
        </w:rPr>
        <w:t xml:space="preserve"> waters of </w:t>
      </w:r>
      <w:r w:rsidRPr="00D21153">
        <w:rPr>
          <w:rStyle w:val="StyleUnderline"/>
          <w:highlight w:val="cyan"/>
        </w:rPr>
        <w:t>Indus Basin</w:t>
      </w:r>
      <w:r>
        <w:t xml:space="preserve">. All the major rivers stem from the </w:t>
      </w:r>
      <w:proofErr w:type="spellStart"/>
      <w:r>
        <w:t>Himalyan</w:t>
      </w:r>
      <w:proofErr w:type="spellEnd"/>
      <w:r>
        <w:t xml:space="preserve"> region and pass through Kashmir down to the planes of Punjab and Sindh empty into Arabic ocean. It is pertinent that </w:t>
      </w:r>
      <w:r w:rsidRPr="00D21153">
        <w:rPr>
          <w:rStyle w:val="StyleUnderline"/>
          <w:highlight w:val="cyan"/>
        </w:rPr>
        <w:t>the</w:t>
      </w:r>
      <w:r>
        <w:rPr>
          <w:rStyle w:val="StyleUnderline"/>
        </w:rPr>
        <w:t xml:space="preserve"> strategic </w:t>
      </w:r>
      <w:r w:rsidRPr="00D21153">
        <w:rPr>
          <w:rStyle w:val="StyleUnderline"/>
          <w:highlight w:val="cyan"/>
        </w:rPr>
        <w:t>importance of Kashmir</w:t>
      </w:r>
      <w:r>
        <w:t xml:space="preserve">, </w:t>
      </w:r>
      <w:r>
        <w:rPr>
          <w:rStyle w:val="StyleUnderline"/>
        </w:rPr>
        <w:t xml:space="preserve">a source of all major rivers, </w:t>
      </w:r>
      <w:r w:rsidRPr="00D21153">
        <w:rPr>
          <w:rStyle w:val="StyleUnderline"/>
          <w:highlight w:val="cyan"/>
        </w:rPr>
        <w:t>for Pakistan and</w:t>
      </w:r>
      <w:r>
        <w:rPr>
          <w:rStyle w:val="StyleUnderline"/>
        </w:rPr>
        <w:t xml:space="preserve"> symbolic importance of Kashmir for </w:t>
      </w:r>
      <w:r w:rsidRPr="00D21153">
        <w:rPr>
          <w:rStyle w:val="StyleUnderline"/>
          <w:highlight w:val="cyan"/>
        </w:rPr>
        <w:t>India are maximum</w:t>
      </w:r>
      <w:r>
        <w:rPr>
          <w:rStyle w:val="StyleUnderline"/>
        </w:rPr>
        <w:t xml:space="preserve"> list positions. Both</w:t>
      </w:r>
      <w:r>
        <w:t xml:space="preserve"> the </w:t>
      </w:r>
      <w:r>
        <w:rPr>
          <w:rStyle w:val="StyleUnderline"/>
        </w:rPr>
        <w:t>countries have fought two major wars</w:t>
      </w:r>
      <w:r>
        <w:t xml:space="preserve"> in 1948, 1965 and a limited war in </w:t>
      </w:r>
      <w:proofErr w:type="spellStart"/>
      <w:r>
        <w:t>Kargil</w:t>
      </w:r>
      <w:proofErr w:type="spellEnd"/>
      <w:r>
        <w:t xml:space="preserve"> specifically on the Kashmir dispute. Among other issues, </w:t>
      </w:r>
      <w:r>
        <w:rPr>
          <w:rStyle w:val="StyleUnderline"/>
        </w:rPr>
        <w:t>the newly born states fell into water sharing dispute right after their partition</w:t>
      </w:r>
      <w:r>
        <w:t xml:space="preserve">. Initially under an agreed formula, Pakistan paid for the river waters to India, which is an upper riparian state. After a decade long negotiations, both the states signed Indus Water Treaty in 1960. Under the treaty, India was given an exclusive right of three eastern rivers Sutlej, Bias and Ravi while Pakistan was given the right of three Western Rivers, Indus, Chenab and Jhelum. The tributaries of these rivers are also considered their part under the treaty. It was assumed that the treaty had permanently resolved the water issue, which proved a nightmare in the latter course. India by exploiting the provisions of IWT started wanton construction of dams on Pakistani rivers thus scaling down the water availability to Pakistan (a lower riparian state). The treaty only allows run of the river hydropower projects and does not permit to construct such water reservoirs on Pakistani rivers, which may affect the water flow to the low lying areas. </w:t>
      </w:r>
      <w:r>
        <w:rPr>
          <w:rStyle w:val="StyleUnderline"/>
        </w:rPr>
        <w:t xml:space="preserve">According to the statistics of </w:t>
      </w:r>
      <w:proofErr w:type="spellStart"/>
      <w:r>
        <w:rPr>
          <w:rStyle w:val="StyleUnderline"/>
        </w:rPr>
        <w:t>Hydel</w:t>
      </w:r>
      <w:proofErr w:type="spellEnd"/>
      <w:r>
        <w:rPr>
          <w:rStyle w:val="StyleUnderline"/>
        </w:rPr>
        <w:t xml:space="preserve"> power Development Corporation of Indian Occupied Kashmir, India has a plan to construct 310 small, medium and large dams in the territory</w:t>
      </w:r>
      <w:r>
        <w:t xml:space="preserve">. India has already started work on 62 dams in the first phase. </w:t>
      </w:r>
      <w:r>
        <w:rPr>
          <w:rStyle w:val="StyleUnderline"/>
        </w:rPr>
        <w:t>The cumulative dead and live storage of these dams will be so great that India can easily manipulate the water of Pakistani rivers</w:t>
      </w:r>
      <w:r>
        <w:t xml:space="preserve">. </w:t>
      </w:r>
      <w:r>
        <w:rPr>
          <w:rStyle w:val="StyleUnderline"/>
        </w:rPr>
        <w:t>India has set up a department called the Chenab Valley Power Projects to construct power plants on the Chenab River in occupied Kashmir</w:t>
      </w:r>
      <w:r>
        <w:t xml:space="preserve">. </w:t>
      </w:r>
      <w:r>
        <w:rPr>
          <w:rStyle w:val="StyleUnderline"/>
        </w:rPr>
        <w:t xml:space="preserve">India is also constructing three major </w:t>
      </w:r>
      <w:proofErr w:type="gramStart"/>
      <w:r>
        <w:rPr>
          <w:rStyle w:val="StyleUnderline"/>
        </w:rPr>
        <w:t>hydro-power</w:t>
      </w:r>
      <w:proofErr w:type="gramEnd"/>
      <w:r>
        <w:rPr>
          <w:rStyle w:val="StyleUnderline"/>
        </w:rPr>
        <w:t xml:space="preserve"> projects on Indus River</w:t>
      </w:r>
      <w:r>
        <w:t xml:space="preserve"> which include </w:t>
      </w:r>
      <w:proofErr w:type="spellStart"/>
      <w:r>
        <w:t>Nimoo</w:t>
      </w:r>
      <w:proofErr w:type="spellEnd"/>
      <w:r>
        <w:t xml:space="preserve"> </w:t>
      </w:r>
      <w:proofErr w:type="spellStart"/>
      <w:r>
        <w:t>Bazgo</w:t>
      </w:r>
      <w:proofErr w:type="spellEnd"/>
      <w:r>
        <w:t xml:space="preserve"> power project, </w:t>
      </w:r>
      <w:proofErr w:type="spellStart"/>
      <w:r>
        <w:t>Dumkhar</w:t>
      </w:r>
      <w:proofErr w:type="spellEnd"/>
      <w:r>
        <w:t xml:space="preserve"> project and </w:t>
      </w:r>
      <w:proofErr w:type="spellStart"/>
      <w:r>
        <w:t>Chutak</w:t>
      </w:r>
      <w:proofErr w:type="spellEnd"/>
      <w:r>
        <w:t xml:space="preserve"> project. On the other hand, it has started </w:t>
      </w:r>
      <w:proofErr w:type="spellStart"/>
      <w:r>
        <w:t>Kishan</w:t>
      </w:r>
      <w:proofErr w:type="spellEnd"/>
      <w:r>
        <w:t xml:space="preserve"> Ganga hydropower project by diverting the waters of </w:t>
      </w:r>
      <w:proofErr w:type="spellStart"/>
      <w:r>
        <w:t>Neelum</w:t>
      </w:r>
      <w:proofErr w:type="spellEnd"/>
      <w:r>
        <w:t xml:space="preserve"> River, a tributary of the Jhelum, in sheer violation of the IWT. </w:t>
      </w:r>
      <w:r>
        <w:rPr>
          <w:rStyle w:val="StyleUnderline"/>
        </w:rPr>
        <w:t xml:space="preserve">The </w:t>
      </w:r>
      <w:r w:rsidRPr="00D21153">
        <w:rPr>
          <w:rStyle w:val="StyleUnderline"/>
          <w:highlight w:val="cyan"/>
        </w:rPr>
        <w:t>gratuitous construction of dams by India</w:t>
      </w:r>
      <w:r>
        <w:rPr>
          <w:rStyle w:val="StyleUnderline"/>
        </w:rPr>
        <w:t xml:space="preserve"> has </w:t>
      </w:r>
      <w:r w:rsidRPr="00D21153">
        <w:rPr>
          <w:rStyle w:val="StyleUnderline"/>
          <w:highlight w:val="cyan"/>
        </w:rPr>
        <w:t xml:space="preserve">created </w:t>
      </w:r>
      <w:r w:rsidRPr="00D21153">
        <w:rPr>
          <w:rStyle w:val="BoldUnderline"/>
          <w:rFonts w:cs="Times New Roman"/>
          <w:highlight w:val="cyan"/>
        </w:rPr>
        <w:t>serious water shortages in Pakistan</w:t>
      </w:r>
      <w:r>
        <w:rPr>
          <w:rStyle w:val="StyleUnderline"/>
        </w:rPr>
        <w:t>.</w:t>
      </w:r>
      <w:r>
        <w:t xml:space="preserve"> The construction of </w:t>
      </w:r>
      <w:proofErr w:type="spellStart"/>
      <w:r>
        <w:t>Kishan</w:t>
      </w:r>
      <w:proofErr w:type="spellEnd"/>
      <w:r>
        <w:t xml:space="preserve"> Ganga dam will turn the </w:t>
      </w:r>
      <w:proofErr w:type="spellStart"/>
      <w:r>
        <w:t>Neelum</w:t>
      </w:r>
      <w:proofErr w:type="spellEnd"/>
      <w:r>
        <w:t xml:space="preserve"> valley, which is located in Azad Kashmir into a barren land</w:t>
      </w:r>
      <w:r>
        <w:rPr>
          <w:rStyle w:val="StyleUnderline"/>
        </w:rPr>
        <w:t xml:space="preserve">. </w:t>
      </w:r>
      <w:r w:rsidRPr="00D21153">
        <w:rPr>
          <w:rStyle w:val="StyleUnderline"/>
          <w:highlight w:val="cyan"/>
        </w:rPr>
        <w:t>The water shortage</w:t>
      </w:r>
      <w:r>
        <w:rPr>
          <w:rStyle w:val="StyleUnderline"/>
        </w:rPr>
        <w:t xml:space="preserve"> will not only affect the cultivation but it </w:t>
      </w:r>
      <w:r w:rsidRPr="00D21153">
        <w:rPr>
          <w:rStyle w:val="StyleUnderline"/>
          <w:highlight w:val="cyan"/>
        </w:rPr>
        <w:t>has serious</w:t>
      </w:r>
      <w:r>
        <w:rPr>
          <w:rStyle w:val="StyleUnderline"/>
        </w:rPr>
        <w:t xml:space="preserve"> social, political and economic</w:t>
      </w:r>
      <w:r w:rsidRPr="00D21153">
        <w:rPr>
          <w:rStyle w:val="StyleUnderline"/>
          <w:highlight w:val="cyan"/>
        </w:rPr>
        <w:t xml:space="preserve"> ramifications for Pakistan</w:t>
      </w:r>
      <w:r w:rsidRPr="00D21153">
        <w:rPr>
          <w:highlight w:val="cyan"/>
        </w:rPr>
        <w:t>.</w:t>
      </w:r>
      <w:r>
        <w:t xml:space="preserve"> The farmer associations have already started protests in Southern Punjab and Sindh against the non-availability of water. These protests are so far limited and under control. The </w:t>
      </w:r>
      <w:r>
        <w:rPr>
          <w:rStyle w:val="StyleUnderline"/>
        </w:rPr>
        <w:t>reports of international organizations suggest</w:t>
      </w:r>
      <w:r>
        <w:t xml:space="preserve"> that the </w:t>
      </w:r>
      <w:r>
        <w:rPr>
          <w:rStyle w:val="StyleUnderline"/>
        </w:rPr>
        <w:t>water availability in Pakistan will reduce further in the coming years</w:t>
      </w:r>
      <w:r>
        <w:t xml:space="preserve">. </w:t>
      </w:r>
      <w:r>
        <w:rPr>
          <w:rStyle w:val="StyleUnderline"/>
        </w:rPr>
        <w:t>If the situation remains unchanged</w:t>
      </w:r>
      <w:r>
        <w:t xml:space="preserve">, the </w:t>
      </w:r>
      <w:r w:rsidRPr="00D21153">
        <w:rPr>
          <w:rStyle w:val="StyleUnderline"/>
          <w:highlight w:val="cyan"/>
        </w:rPr>
        <w:t>violent mobs</w:t>
      </w:r>
      <w:r>
        <w:rPr>
          <w:rStyle w:val="StyleUnderline"/>
        </w:rPr>
        <w:t xml:space="preserve"> of villagers across the country </w:t>
      </w:r>
      <w:r w:rsidRPr="00D21153">
        <w:rPr>
          <w:rStyle w:val="StyleUnderline"/>
          <w:highlight w:val="cyan"/>
        </w:rPr>
        <w:t>will be a major</w:t>
      </w:r>
      <w:r>
        <w:rPr>
          <w:rStyle w:val="StyleUnderline"/>
        </w:rPr>
        <w:t xml:space="preserve"> law and </w:t>
      </w:r>
      <w:r w:rsidRPr="00D21153">
        <w:rPr>
          <w:rStyle w:val="StyleUnderline"/>
          <w:highlight w:val="cyan"/>
        </w:rPr>
        <w:t>order challenge</w:t>
      </w:r>
      <w:r>
        <w:t xml:space="preserve"> for the government. </w:t>
      </w:r>
      <w:r>
        <w:rPr>
          <w:rStyle w:val="StyleUnderline"/>
        </w:rPr>
        <w:t>The water shortage has also created mistrust among the federative units</w:t>
      </w:r>
      <w:r>
        <w:t xml:space="preserve">, which is evident from the fact that the President and the Prime Minister had to intervene for convincing Sindh and Punjab provinces on water sharing formula. The Indus River System Authority (IRSA) is responsible for distribution of water among the provinces but in the current situation it has also lost its credibility. </w:t>
      </w:r>
      <w:r>
        <w:rPr>
          <w:rStyle w:val="StyleUnderline"/>
        </w:rPr>
        <w:t>The provinces often accuse each other of water theft.</w:t>
      </w:r>
      <w:r>
        <w:t xml:space="preserve"> In the given circumstances, Pakistan desperately wants to talk on water issue with India. </w:t>
      </w:r>
      <w:r>
        <w:rPr>
          <w:rStyle w:val="StyleUnderline"/>
        </w:rPr>
        <w:t>The meetings between Indus Water Commissioners of Pakistan and India have so far yielded no tangible results</w:t>
      </w:r>
      <w:r>
        <w:t xml:space="preserve">. The recent meeting in Lahore has also ended without concrete results. India </w:t>
      </w:r>
      <w:r>
        <w:lastRenderedPageBreak/>
        <w:t xml:space="preserve">is continuously using delaying tactics to under pressure Pakistan. The Indus Water Commissioners are supposed to resolve the issues bilaterally through talks. The success of their meetings can be measured from the fact that Pakistan has to knock at international court of arbitration for the settlement of </w:t>
      </w:r>
      <w:proofErr w:type="spellStart"/>
      <w:r>
        <w:t>Kishan</w:t>
      </w:r>
      <w:proofErr w:type="spellEnd"/>
      <w:r>
        <w:t xml:space="preserve"> Ganga hydropower project. </w:t>
      </w:r>
      <w:r>
        <w:rPr>
          <w:rStyle w:val="StyleUnderline"/>
        </w:rPr>
        <w:t xml:space="preserve">The recently held foreign minister level </w:t>
      </w:r>
      <w:r w:rsidRPr="00D21153">
        <w:rPr>
          <w:rStyle w:val="StyleUnderline"/>
          <w:highlight w:val="cyan"/>
        </w:rPr>
        <w:t>talks</w:t>
      </w:r>
      <w:r>
        <w:rPr>
          <w:rStyle w:val="StyleUnderline"/>
        </w:rPr>
        <w:t xml:space="preserve"> between both the countries ended inconclusively in Islamabad</w:t>
      </w:r>
      <w:r>
        <w:t xml:space="preserve">, </w:t>
      </w:r>
      <w:r>
        <w:rPr>
          <w:rStyle w:val="BoldUnderline"/>
          <w:rFonts w:cs="Times New Roman"/>
        </w:rPr>
        <w:t xml:space="preserve">which </w:t>
      </w:r>
      <w:r w:rsidRPr="00D21153">
        <w:rPr>
          <w:rStyle w:val="BoldUnderline"/>
          <w:rFonts w:cs="Times New Roman"/>
          <w:highlight w:val="cyan"/>
        </w:rPr>
        <w:t>only</w:t>
      </w:r>
      <w:r>
        <w:rPr>
          <w:rStyle w:val="BoldUnderline"/>
          <w:rFonts w:cs="Times New Roman"/>
        </w:rPr>
        <w:t xml:space="preserve"> </w:t>
      </w:r>
      <w:r w:rsidRPr="00D21153">
        <w:rPr>
          <w:rStyle w:val="BoldUnderline"/>
          <w:rFonts w:cs="Times New Roman"/>
          <w:highlight w:val="cyan"/>
        </w:rPr>
        <w:t>resulted in heightening</w:t>
      </w:r>
      <w:r>
        <w:rPr>
          <w:rStyle w:val="BoldUnderline"/>
          <w:rFonts w:cs="Times New Roman"/>
        </w:rPr>
        <w:t xml:space="preserve"> the mistrust and </w:t>
      </w:r>
      <w:r w:rsidRPr="00D21153">
        <w:rPr>
          <w:rStyle w:val="BoldUnderline"/>
          <w:rFonts w:cs="Times New Roman"/>
          <w:highlight w:val="cyan"/>
        </w:rPr>
        <w:t>suspicions.</w:t>
      </w:r>
      <w:r>
        <w:rPr>
          <w:rStyle w:val="BoldUnderline"/>
          <w:rFonts w:cs="Times New Roman"/>
        </w:rPr>
        <w:t xml:space="preserve"> The </w:t>
      </w:r>
      <w:r w:rsidRPr="00D21153">
        <w:rPr>
          <w:rStyle w:val="BoldUnderline"/>
          <w:rFonts w:cs="Times New Roman"/>
          <w:highlight w:val="cyan"/>
        </w:rPr>
        <w:t>water stress in Pakistan is increasing day by day</w:t>
      </w:r>
      <w:r>
        <w:t xml:space="preserve">. The </w:t>
      </w:r>
      <w:proofErr w:type="gramStart"/>
      <w:r>
        <w:t>construction of dams will</w:t>
      </w:r>
      <w:proofErr w:type="gramEnd"/>
      <w:r>
        <w:t xml:space="preserve"> not only cause damage to the agriculture sector but India can manipulate the river water to create inundations in Pakistan. </w:t>
      </w:r>
      <w:r>
        <w:rPr>
          <w:rStyle w:val="StyleUnderline"/>
        </w:rPr>
        <w:t>The rivers in Pakistan are also vital for defense during wartime</w:t>
      </w:r>
      <w:r>
        <w:t xml:space="preserve">. The control over the water will provide an edge to India during war with Pakistan. </w:t>
      </w:r>
      <w:r>
        <w:rPr>
          <w:rStyle w:val="StyleUnderline"/>
        </w:rPr>
        <w:t xml:space="preserve">The </w:t>
      </w:r>
      <w:r w:rsidRPr="00D21153">
        <w:rPr>
          <w:rStyle w:val="StyleUnderline"/>
          <w:highlight w:val="cyan"/>
        </w:rPr>
        <w:t>failure of diplomacy</w:t>
      </w:r>
      <w:r>
        <w:rPr>
          <w:rStyle w:val="StyleUnderline"/>
        </w:rPr>
        <w:t>,</w:t>
      </w:r>
      <w:r>
        <w:t xml:space="preserve"> </w:t>
      </w:r>
      <w:r>
        <w:rPr>
          <w:rStyle w:val="StyleUnderline"/>
        </w:rPr>
        <w:t>manipulation</w:t>
      </w:r>
      <w:r>
        <w:t xml:space="preserve"> of IWT provisions by </w:t>
      </w:r>
      <w:r>
        <w:rPr>
          <w:rStyle w:val="StyleUnderline"/>
        </w:rPr>
        <w:t>India and growing water scarcity in Pakistan</w:t>
      </w:r>
      <w:r>
        <w:t xml:space="preserve"> </w:t>
      </w:r>
      <w:r>
        <w:rPr>
          <w:rStyle w:val="StyleUnderline"/>
        </w:rPr>
        <w:t>and its social, political and economic repercussions for the country</w:t>
      </w:r>
      <w:r>
        <w:t xml:space="preserve"> </w:t>
      </w:r>
      <w:r w:rsidRPr="00D21153">
        <w:rPr>
          <w:rStyle w:val="BoldUnderline"/>
          <w:rFonts w:cs="Times New Roman"/>
          <w:highlight w:val="cyan"/>
        </w:rPr>
        <w:t>can lead both the countries toward</w:t>
      </w:r>
      <w:r>
        <w:rPr>
          <w:rStyle w:val="BoldUnderline"/>
          <w:rFonts w:cs="Times New Roman"/>
        </w:rPr>
        <w:t xml:space="preserve"> a </w:t>
      </w:r>
      <w:r w:rsidRPr="00D21153">
        <w:rPr>
          <w:rStyle w:val="BoldUnderline"/>
          <w:rFonts w:cs="Times New Roman"/>
          <w:highlight w:val="cyan"/>
        </w:rPr>
        <w:t>war</w:t>
      </w:r>
      <w:r w:rsidRPr="00D21153">
        <w:rPr>
          <w:highlight w:val="cyan"/>
        </w:rPr>
        <w:t>.</w:t>
      </w:r>
      <w:r>
        <w:t xml:space="preserve"> The </w:t>
      </w:r>
      <w:r w:rsidRPr="00D21153">
        <w:rPr>
          <w:rStyle w:val="StyleUnderline"/>
          <w:highlight w:val="cyan"/>
        </w:rPr>
        <w:t>existent A-symmetry between</w:t>
      </w:r>
      <w:r>
        <w:rPr>
          <w:rStyle w:val="StyleUnderline"/>
        </w:rPr>
        <w:t xml:space="preserve"> the </w:t>
      </w:r>
      <w:r w:rsidRPr="00D21153">
        <w:rPr>
          <w:rStyle w:val="StyleUnderline"/>
          <w:highlight w:val="cyan"/>
        </w:rPr>
        <w:t>conventional forces</w:t>
      </w:r>
      <w:r>
        <w:rPr>
          <w:rStyle w:val="StyleUnderline"/>
        </w:rPr>
        <w:t xml:space="preserve"> of both the countries </w:t>
      </w:r>
      <w:r w:rsidRPr="00D21153">
        <w:rPr>
          <w:rStyle w:val="StyleUnderline"/>
          <w:highlight w:val="cyan"/>
        </w:rPr>
        <w:t xml:space="preserve">will compel the weaker side to </w:t>
      </w:r>
      <w:r w:rsidRPr="00D21153">
        <w:rPr>
          <w:rStyle w:val="BoldUnderline"/>
          <w:rFonts w:cs="Times New Roman"/>
          <w:highlight w:val="cyan"/>
        </w:rPr>
        <w:t>use nuclear weapons</w:t>
      </w:r>
      <w:r>
        <w:t xml:space="preserve"> </w:t>
      </w:r>
      <w:r>
        <w:rPr>
          <w:rStyle w:val="StyleUnderline"/>
        </w:rPr>
        <w:t>to prevent the opponent from taking any advantage of the situation</w:t>
      </w:r>
      <w:r>
        <w:t xml:space="preserve">. Pakistan's nuclear </w:t>
      </w:r>
      <w:proofErr w:type="spellStart"/>
      <w:r>
        <w:t>programme</w:t>
      </w:r>
      <w:proofErr w:type="spellEnd"/>
      <w:r>
        <w:t xml:space="preserve"> is aimed at to create minimum credible deterrence. </w:t>
      </w:r>
      <w:r>
        <w:rPr>
          <w:rStyle w:val="StyleUnderline"/>
        </w:rPr>
        <w:t>India has a declared nuclear doctrine which intends to retaliate massively in case of first strike by its' enemy</w:t>
      </w:r>
      <w:r>
        <w:t xml:space="preserve">. In 2003, India expanded the operational parameters for its nuclear doctrine. Under the new parameters, it will not only use nuclear weapons against a nuclear strike but will also use nuclear weapons against a nuclear strike on Indian forces anywhere. </w:t>
      </w:r>
      <w:r>
        <w:rPr>
          <w:rStyle w:val="StyleUnderline"/>
        </w:rPr>
        <w:t>Pakistan has a draft nuclear doctrine</w:t>
      </w:r>
      <w:r>
        <w:t xml:space="preserve">, which consists on the statements of high ups. Describing the nuclear thresh-hold in January 2002, </w:t>
      </w:r>
      <w:r>
        <w:rPr>
          <w:rStyle w:val="StyleUnderline"/>
        </w:rPr>
        <w:t xml:space="preserve">General Khalid </w:t>
      </w:r>
      <w:proofErr w:type="spellStart"/>
      <w:r>
        <w:rPr>
          <w:rStyle w:val="StyleUnderline"/>
        </w:rPr>
        <w:t>Kidwai</w:t>
      </w:r>
      <w:proofErr w:type="spellEnd"/>
      <w:r>
        <w:t xml:space="preserve">, the head of Pakistan's Strategic Plans Division, in an interview to Landau Network, </w:t>
      </w:r>
      <w:r>
        <w:rPr>
          <w:rStyle w:val="StyleUnderline"/>
        </w:rPr>
        <w:t>said that Pakistan will use nuclear weapons in case India occupies large parts of its territory,</w:t>
      </w:r>
      <w:r>
        <w:t xml:space="preserve"> </w:t>
      </w:r>
      <w:r>
        <w:rPr>
          <w:rStyle w:val="StyleUnderline"/>
        </w:rPr>
        <w:t>economic strangling by India</w:t>
      </w:r>
      <w:r>
        <w:t xml:space="preserve">, </w:t>
      </w:r>
      <w:r>
        <w:rPr>
          <w:rStyle w:val="StyleUnderline"/>
        </w:rPr>
        <w:t>political disruption and if India destroys Pakistan's forces.</w:t>
      </w:r>
      <w:r>
        <w:t xml:space="preserve"> The </w:t>
      </w:r>
      <w:r w:rsidRPr="00D21153">
        <w:rPr>
          <w:rStyle w:val="StyleUnderline"/>
          <w:highlight w:val="cyan"/>
        </w:rPr>
        <w:t>analysis of</w:t>
      </w:r>
      <w:r>
        <w:rPr>
          <w:rStyle w:val="StyleUnderline"/>
        </w:rPr>
        <w:t xml:space="preserve"> the ambitious </w:t>
      </w:r>
      <w:r w:rsidRPr="00D21153">
        <w:rPr>
          <w:rStyle w:val="StyleUnderline"/>
          <w:highlight w:val="cyan"/>
        </w:rPr>
        <w:t>nuclear doctrines</w:t>
      </w:r>
      <w:r>
        <w:rPr>
          <w:rStyle w:val="StyleUnderline"/>
        </w:rPr>
        <w:t xml:space="preserve"> of both</w:t>
      </w:r>
      <w:r>
        <w:t xml:space="preserve"> the</w:t>
      </w:r>
      <w:r>
        <w:rPr>
          <w:rStyle w:val="StyleUnderline"/>
        </w:rPr>
        <w:t xml:space="preserve"> countries</w:t>
      </w:r>
      <w:r>
        <w:t xml:space="preserve"> clearly </w:t>
      </w:r>
      <w:r w:rsidRPr="00D21153">
        <w:rPr>
          <w:rStyle w:val="StyleUnderline"/>
          <w:highlight w:val="cyan"/>
        </w:rPr>
        <w:t>points out</w:t>
      </w:r>
      <w:r>
        <w:rPr>
          <w:rStyle w:val="StyleUnderline"/>
        </w:rPr>
        <w:t xml:space="preserve"> that </w:t>
      </w:r>
      <w:r w:rsidRPr="00D21153">
        <w:rPr>
          <w:rStyle w:val="BoldUnderline"/>
          <w:rFonts w:cs="Times New Roman"/>
          <w:highlight w:val="cyan"/>
        </w:rPr>
        <w:t>any military confrontation</w:t>
      </w:r>
      <w:r>
        <w:rPr>
          <w:rStyle w:val="BoldUnderline"/>
          <w:rFonts w:cs="Times New Roman"/>
        </w:rPr>
        <w:t xml:space="preserve"> in the region </w:t>
      </w:r>
      <w:r w:rsidRPr="00D21153">
        <w:rPr>
          <w:rStyle w:val="BoldUnderline"/>
          <w:rFonts w:cs="Times New Roman"/>
          <w:highlight w:val="cyan"/>
        </w:rPr>
        <w:t>can result in</w:t>
      </w:r>
      <w:r>
        <w:rPr>
          <w:rStyle w:val="BoldUnderline"/>
          <w:rFonts w:cs="Times New Roman"/>
        </w:rPr>
        <w:t xml:space="preserve"> a </w:t>
      </w:r>
      <w:r w:rsidRPr="00D21153">
        <w:rPr>
          <w:rStyle w:val="BoldUnderline"/>
          <w:rFonts w:cs="Times New Roman"/>
          <w:highlight w:val="cyan"/>
        </w:rPr>
        <w:t>nuclear catastrophe</w:t>
      </w:r>
      <w:r>
        <w:t xml:space="preserve">. </w:t>
      </w:r>
      <w:r>
        <w:rPr>
          <w:rStyle w:val="StyleUnderline"/>
        </w:rPr>
        <w:t xml:space="preserve">The </w:t>
      </w:r>
      <w:r w:rsidRPr="00D21153">
        <w:rPr>
          <w:rStyle w:val="StyleUnderline"/>
          <w:highlight w:val="cyan"/>
        </w:rPr>
        <w:t>rivers</w:t>
      </w:r>
      <w:r>
        <w:rPr>
          <w:rStyle w:val="StyleUnderline"/>
        </w:rPr>
        <w:t xml:space="preserve"> flowing </w:t>
      </w:r>
      <w:r w:rsidRPr="00D21153">
        <w:rPr>
          <w:rStyle w:val="StyleUnderline"/>
          <w:highlight w:val="cyan"/>
        </w:rPr>
        <w:t xml:space="preserve">from Kashmir are </w:t>
      </w:r>
      <w:r w:rsidRPr="00D21153">
        <w:rPr>
          <w:rStyle w:val="BoldUnderline"/>
          <w:rFonts w:cs="Times New Roman"/>
          <w:highlight w:val="cyan"/>
        </w:rPr>
        <w:t xml:space="preserve">Pakistan's </w:t>
      </w:r>
      <w:proofErr w:type="gramStart"/>
      <w:r w:rsidRPr="00D21153">
        <w:rPr>
          <w:rStyle w:val="BoldUnderline"/>
          <w:rFonts w:cs="Times New Roman"/>
          <w:highlight w:val="cyan"/>
        </w:rPr>
        <w:t>lifeline</w:t>
      </w:r>
      <w:proofErr w:type="gramEnd"/>
      <w:r>
        <w:rPr>
          <w:rStyle w:val="StyleUnderline"/>
        </w:rPr>
        <w:t>,</w:t>
      </w:r>
      <w:r>
        <w:t xml:space="preserve"> </w:t>
      </w:r>
      <w:r>
        <w:rPr>
          <w:rStyle w:val="BoldUnderline"/>
          <w:rFonts w:cs="Times New Roman"/>
        </w:rPr>
        <w:t xml:space="preserve">which are essential for the livelihood of 170 million people of the country and the cohesion of federative units. </w:t>
      </w:r>
      <w:r>
        <w:rPr>
          <w:rStyle w:val="StyleUnderline"/>
        </w:rPr>
        <w:t xml:space="preserve">The </w:t>
      </w:r>
      <w:r w:rsidRPr="00D21153">
        <w:rPr>
          <w:rStyle w:val="StyleUnderline"/>
          <w:highlight w:val="cyan"/>
        </w:rPr>
        <w:t>failure of dialogue will leave no option</w:t>
      </w:r>
      <w:r>
        <w:rPr>
          <w:rStyle w:val="StyleUnderline"/>
        </w:rPr>
        <w:t xml:space="preserve"> </w:t>
      </w:r>
      <w:r w:rsidRPr="00D21153">
        <w:rPr>
          <w:rStyle w:val="StyleUnderline"/>
          <w:highlight w:val="cyan"/>
        </w:rPr>
        <w:t>but</w:t>
      </w:r>
      <w:r>
        <w:rPr>
          <w:rStyle w:val="StyleUnderline"/>
        </w:rPr>
        <w:t xml:space="preserve"> to achieve </w:t>
      </w:r>
      <w:r w:rsidRPr="00D21153">
        <w:rPr>
          <w:rStyle w:val="StyleUnderline"/>
          <w:highlight w:val="cyan"/>
        </w:rPr>
        <w:t>the</w:t>
      </w:r>
      <w:r>
        <w:rPr>
          <w:rStyle w:val="StyleUnderline"/>
        </w:rPr>
        <w:t xml:space="preserve"> ends through </w:t>
      </w:r>
      <w:r w:rsidRPr="00D21153">
        <w:rPr>
          <w:rStyle w:val="StyleUnderline"/>
          <w:highlight w:val="cyan"/>
        </w:rPr>
        <w:t>military</w:t>
      </w:r>
      <w:r>
        <w:rPr>
          <w:rStyle w:val="StyleUnderline"/>
        </w:rPr>
        <w:t xml:space="preserve"> means.</w:t>
      </w:r>
    </w:p>
    <w:p w14:paraId="7976C9C9" w14:textId="77777777" w:rsidR="003A4DCE" w:rsidRDefault="003A4DCE" w:rsidP="003A4DCE"/>
    <w:p w14:paraId="5BBC8F3B" w14:textId="77777777" w:rsidR="003A4DCE" w:rsidRPr="003A4DCE" w:rsidRDefault="003A4DCE" w:rsidP="003A4DCE"/>
    <w:p w14:paraId="27483EB1" w14:textId="77777777" w:rsidR="00C90BBB" w:rsidRDefault="00C90BBB" w:rsidP="00C90BBB">
      <w:pPr>
        <w:pStyle w:val="Heading1"/>
      </w:pPr>
      <w:proofErr w:type="spellStart"/>
      <w:r>
        <w:lastRenderedPageBreak/>
        <w:t>Aff</w:t>
      </w:r>
      <w:proofErr w:type="spellEnd"/>
      <w:r>
        <w:t xml:space="preserve"> Answers</w:t>
      </w:r>
    </w:p>
    <w:p w14:paraId="03D71763" w14:textId="05C058AA" w:rsidR="002D4D36" w:rsidRDefault="002D4D36" w:rsidP="002D4D36">
      <w:pPr>
        <w:pStyle w:val="Heading3"/>
      </w:pPr>
      <w:r>
        <w:lastRenderedPageBreak/>
        <w:t>No Link</w:t>
      </w:r>
    </w:p>
    <w:p w14:paraId="3179A0E5" w14:textId="0BCF2503" w:rsidR="002D4D36" w:rsidRPr="002D4D36" w:rsidRDefault="002D4D36" w:rsidP="002D4D36">
      <w:pPr>
        <w:pStyle w:val="Heading4"/>
        <w:rPr>
          <w:rStyle w:val="Style13ptBold"/>
          <w:b/>
        </w:rPr>
      </w:pPr>
      <w:r>
        <w:rPr>
          <w:rStyle w:val="Style13ptBold"/>
          <w:b/>
        </w:rPr>
        <w:t>India is not wary of U.S. relations with China- the countries are more friends than foes</w:t>
      </w:r>
    </w:p>
    <w:p w14:paraId="065D3EEB" w14:textId="30D9E02B" w:rsidR="002D4D36" w:rsidRPr="002D4D36" w:rsidRDefault="002D4D36" w:rsidP="002D4D36">
      <w:pPr>
        <w:rPr>
          <w:sz w:val="18"/>
          <w:szCs w:val="18"/>
        </w:rPr>
      </w:pPr>
      <w:r>
        <w:rPr>
          <w:rStyle w:val="Style13ptBold"/>
        </w:rPr>
        <w:t xml:space="preserve">Schaffer 9 </w:t>
      </w:r>
      <w:r>
        <w:rPr>
          <w:rStyle w:val="Style13ptBold"/>
          <w:b w:val="0"/>
          <w:sz w:val="18"/>
          <w:szCs w:val="18"/>
        </w:rPr>
        <w:t xml:space="preserve">(Schaffer, </w:t>
      </w:r>
      <w:proofErr w:type="spellStart"/>
      <w:r>
        <w:rPr>
          <w:rStyle w:val="Style13ptBold"/>
          <w:b w:val="0"/>
          <w:sz w:val="18"/>
          <w:szCs w:val="18"/>
        </w:rPr>
        <w:t>Teresita</w:t>
      </w:r>
      <w:proofErr w:type="spellEnd"/>
      <w:r>
        <w:rPr>
          <w:rStyle w:val="Style13ptBold"/>
          <w:b w:val="0"/>
          <w:sz w:val="18"/>
          <w:szCs w:val="18"/>
        </w:rPr>
        <w:t xml:space="preserve"> C. </w:t>
      </w:r>
      <w:r w:rsidRPr="0055029C">
        <w:rPr>
          <w:rStyle w:val="Style13ptBold"/>
          <w:b w:val="0"/>
          <w:sz w:val="18"/>
          <w:szCs w:val="18"/>
        </w:rPr>
        <w:t>Center for Strategic &amp; International Studies</w:t>
      </w:r>
      <w:r>
        <w:rPr>
          <w:rStyle w:val="Style13ptBold"/>
          <w:b w:val="0"/>
          <w:sz w:val="18"/>
          <w:szCs w:val="18"/>
        </w:rPr>
        <w:t xml:space="preserve">. </w:t>
      </w:r>
      <w:r w:rsidRPr="0055029C">
        <w:rPr>
          <w:rStyle w:val="Style13ptBold"/>
          <w:b w:val="0"/>
          <w:i/>
          <w:sz w:val="18"/>
          <w:szCs w:val="18"/>
        </w:rPr>
        <w:t>India and the United States in the 21st Century: Reinventing Partnership</w:t>
      </w:r>
      <w:r>
        <w:rPr>
          <w:rStyle w:val="Style13ptBold"/>
          <w:b w:val="0"/>
          <w:sz w:val="18"/>
          <w:szCs w:val="18"/>
        </w:rPr>
        <w:t>. China’s Rise, and India’s (</w:t>
      </w:r>
      <w:r w:rsidRPr="002D4D36">
        <w:rPr>
          <w:rStyle w:val="Style13ptBold"/>
          <w:b w:val="0"/>
          <w:sz w:val="18"/>
          <w:szCs w:val="18"/>
        </w:rPr>
        <w:t>Pages 139-141</w:t>
      </w:r>
      <w:r>
        <w:rPr>
          <w:rStyle w:val="Style13ptBold"/>
          <w:b w:val="0"/>
          <w:sz w:val="18"/>
          <w:szCs w:val="18"/>
        </w:rPr>
        <w:t>). June 16</w:t>
      </w:r>
      <w:r w:rsidRPr="002D4D36">
        <w:rPr>
          <w:rStyle w:val="Style13ptBold"/>
          <w:b w:val="0"/>
          <w:sz w:val="18"/>
          <w:szCs w:val="18"/>
          <w:vertAlign w:val="superscript"/>
        </w:rPr>
        <w:t>th</w:t>
      </w:r>
      <w:r>
        <w:rPr>
          <w:rStyle w:val="Style13ptBold"/>
          <w:b w:val="0"/>
          <w:sz w:val="18"/>
          <w:szCs w:val="18"/>
        </w:rPr>
        <w:t xml:space="preserve">, 2009) </w:t>
      </w:r>
    </w:p>
    <w:p w14:paraId="3F1618F2" w14:textId="77777777" w:rsidR="002D4D36" w:rsidRPr="002D4D36" w:rsidRDefault="002D4D36" w:rsidP="002D4D36">
      <w:pPr>
        <w:rPr>
          <w:sz w:val="16"/>
        </w:rPr>
      </w:pPr>
      <w:r w:rsidRPr="002D4D36">
        <w:rPr>
          <w:sz w:val="16"/>
        </w:rPr>
        <w:t xml:space="preserve">More generally, India sees China’s military modernization efforts as the foundation of a future effort to increase China’s footprint in India’s strategic neighborhood. The areas that have been a particular focus for China’s military upgrades, strategic nuclear forces, surface-to-surface missiles, space warfare, and navy are all elements in long-range power projection, and hence strengthen New Delhi’s concerns. </w:t>
      </w:r>
      <w:r w:rsidRPr="002D4D36">
        <w:rPr>
          <w:rStyle w:val="StyleUnderline"/>
        </w:rPr>
        <w:t xml:space="preserve">U.S. interests vis-à-vis China </w:t>
      </w:r>
      <w:proofErr w:type="gramStart"/>
      <w:r w:rsidRPr="002D4D36">
        <w:rPr>
          <w:rStyle w:val="StyleUnderline"/>
        </w:rPr>
        <w:t>have</w:t>
      </w:r>
      <w:proofErr w:type="gramEnd"/>
      <w:r w:rsidRPr="002D4D36">
        <w:rPr>
          <w:rStyle w:val="StyleUnderline"/>
        </w:rPr>
        <w:t xml:space="preserve"> strong similarities to India’s. Neither the United States nor India wants to see a single power dominate Asia. Both have a substantial economic stake in China, and both want to ensure that China’s and India’s massive energy needs are met without disrupting international energy markets.</w:t>
      </w:r>
      <w:r>
        <w:rPr>
          <w:rStyle w:val="StyleUnderline"/>
        </w:rPr>
        <w:t xml:space="preserve"> </w:t>
      </w:r>
      <w:r w:rsidRPr="002D4D36">
        <w:rPr>
          <w:rStyle w:val="StyleUnderline"/>
        </w:rPr>
        <w:t>The predominant U.S. analysis of China’s military modernization is more benign</w:t>
      </w:r>
      <w:r w:rsidRPr="002D4D36">
        <w:rPr>
          <w:sz w:val="16"/>
        </w:rPr>
        <w:t xml:space="preserve"> than India’s, however. </w:t>
      </w:r>
      <w:r w:rsidRPr="002D4D36">
        <w:rPr>
          <w:rStyle w:val="StyleUnderline"/>
        </w:rPr>
        <w:t xml:space="preserve">It starts from the premise that a significant military upgrade is a natural and </w:t>
      </w:r>
      <w:proofErr w:type="gramStart"/>
      <w:r w:rsidRPr="002D4D36">
        <w:rPr>
          <w:rStyle w:val="StyleUnderline"/>
        </w:rPr>
        <w:t>inevitable</w:t>
      </w:r>
      <w:proofErr w:type="gramEnd"/>
      <w:r w:rsidRPr="002D4D36">
        <w:rPr>
          <w:rStyle w:val="StyleUnderline"/>
        </w:rPr>
        <w:t xml:space="preserve"> consequence of China’s economic development</w:t>
      </w:r>
      <w:r w:rsidRPr="002D4D36">
        <w:rPr>
          <w:sz w:val="16"/>
        </w:rPr>
        <w:t>. With some exceptions, U</w:t>
      </w:r>
      <w:r w:rsidRPr="002D4D36">
        <w:rPr>
          <w:rStyle w:val="StyleUnderline"/>
        </w:rPr>
        <w:t>.S. observers do not believe that China aims at a long-term presence in the Indian Ocean</w:t>
      </w:r>
      <w:r w:rsidRPr="002D4D36">
        <w:rPr>
          <w:sz w:val="16"/>
        </w:rPr>
        <w:t xml:space="preserve"> in the next decade or two. </w:t>
      </w:r>
      <w:r w:rsidRPr="002D4D36">
        <w:rPr>
          <w:rStyle w:val="Emphasis"/>
        </w:rPr>
        <w:t>They find the concerns of the Indian security establishment exaggerated</w:t>
      </w:r>
      <w:r w:rsidRPr="002D4D36">
        <w:rPr>
          <w:sz w:val="16"/>
        </w:rPr>
        <w:t xml:space="preserve">. </w:t>
      </w:r>
      <w:r w:rsidRPr="002D4D36">
        <w:rPr>
          <w:rStyle w:val="StyleUnderline"/>
        </w:rPr>
        <w:t>U.S. and Indian policy responses to this major challenge have both similarities and differences</w:t>
      </w:r>
      <w:r w:rsidRPr="002D4D36">
        <w:rPr>
          <w:sz w:val="16"/>
        </w:rPr>
        <w:t xml:space="preserve">. </w:t>
      </w:r>
      <w:r w:rsidRPr="002D4D36">
        <w:rPr>
          <w:rStyle w:val="StyleUnderline"/>
        </w:rPr>
        <w:t>For both, engagement is the heart of their diplomatic approach</w:t>
      </w:r>
      <w:r w:rsidRPr="002D4D36">
        <w:rPr>
          <w:sz w:val="16"/>
        </w:rPr>
        <w:t>. U.S</w:t>
      </w:r>
      <w:r w:rsidRPr="002D4D36">
        <w:rPr>
          <w:rStyle w:val="StyleUnderline"/>
        </w:rPr>
        <w:t>. policy stresses strong relations with the other major Asian powers</w:t>
      </w:r>
      <w:r w:rsidRPr="002D4D36">
        <w:rPr>
          <w:sz w:val="16"/>
        </w:rPr>
        <w:t xml:space="preserve">, Japan and more recently India. </w:t>
      </w:r>
      <w:r w:rsidRPr="002D4D36">
        <w:rPr>
          <w:rStyle w:val="StyleUnderline"/>
        </w:rPr>
        <w:t>Indian policy is moving in that direction</w:t>
      </w:r>
      <w:r w:rsidRPr="002D4D36">
        <w:rPr>
          <w:sz w:val="16"/>
        </w:rPr>
        <w:t xml:space="preserve">, with a growing relationship with Japan. </w:t>
      </w:r>
      <w:r w:rsidRPr="002D4D36">
        <w:rPr>
          <w:rStyle w:val="StyleUnderline"/>
        </w:rPr>
        <w:t>A major U.S. goal is to have China become</w:t>
      </w:r>
      <w:r w:rsidRPr="002D4D36">
        <w:rPr>
          <w:sz w:val="16"/>
        </w:rPr>
        <w:t xml:space="preserve">, as then-deputy secretary of state Robert </w:t>
      </w:r>
      <w:proofErr w:type="spellStart"/>
      <w:r w:rsidRPr="002D4D36">
        <w:rPr>
          <w:sz w:val="16"/>
        </w:rPr>
        <w:t>Zoellick</w:t>
      </w:r>
      <w:proofErr w:type="spellEnd"/>
      <w:r w:rsidRPr="002D4D36">
        <w:rPr>
          <w:sz w:val="16"/>
        </w:rPr>
        <w:t xml:space="preserve"> put it, “</w:t>
      </w:r>
      <w:r w:rsidRPr="002D4D36">
        <w:rPr>
          <w:rStyle w:val="StyleUnderline"/>
        </w:rPr>
        <w:t>a responsible stakeholder” in the international community</w:t>
      </w:r>
      <w:r w:rsidRPr="002D4D36">
        <w:rPr>
          <w:sz w:val="16"/>
        </w:rPr>
        <w:t>. The one major element in U.S. policy that is largely absent from India’s has to do with Taiwan. For the United States, averting conflict over Taiwan is central to relations with China and to the peace of East Asia.</w:t>
      </w:r>
      <w:r w:rsidRPr="002D4D36">
        <w:rPr>
          <w:rStyle w:val="StyleUnderline"/>
        </w:rPr>
        <w:t xml:space="preserve"> India has largely sidestepped the Taiwan issue</w:t>
      </w:r>
      <w:r w:rsidRPr="002D4D36">
        <w:rPr>
          <w:sz w:val="16"/>
        </w:rPr>
        <w:t xml:space="preserve">, although it established a nonofficial mission there in 1995. Indian trade with Taiwan is modest ($2.6 billion in 2006–2007). </w:t>
      </w:r>
      <w:r w:rsidRPr="002D4D36">
        <w:rPr>
          <w:rStyle w:val="StyleUnderline"/>
        </w:rPr>
        <w:t>India’s basic strategy for expanding its international role despite China’s head start is twofold: to tend its own power base</w:t>
      </w:r>
      <w:r w:rsidRPr="002D4D36">
        <w:rPr>
          <w:sz w:val="16"/>
        </w:rPr>
        <w:t xml:space="preserve">, strengthening its military and especially its economy; </w:t>
      </w:r>
      <w:r w:rsidRPr="002D4D36">
        <w:rPr>
          <w:rStyle w:val="StyleUnderline"/>
        </w:rPr>
        <w:t>and to develop a well-rounded set of relationships</w:t>
      </w:r>
      <w:r w:rsidRPr="002D4D36">
        <w:rPr>
          <w:sz w:val="16"/>
        </w:rPr>
        <w:t xml:space="preserve"> with the rest of Asia. </w:t>
      </w:r>
      <w:r w:rsidRPr="002D4D36">
        <w:rPr>
          <w:rStyle w:val="StyleUnderline"/>
        </w:rPr>
        <w:t>Indian strategists see this as the best pathway to emerging as an alternative center of power</w:t>
      </w:r>
      <w:r w:rsidRPr="002D4D36">
        <w:rPr>
          <w:sz w:val="16"/>
        </w:rPr>
        <w:t xml:space="preserve">. </w:t>
      </w:r>
      <w:r w:rsidRPr="002D4D36">
        <w:rPr>
          <w:rStyle w:val="Emphasis"/>
        </w:rPr>
        <w:t>India has no interest in forming alliances, formal or informal, against China.</w:t>
      </w:r>
      <w:r w:rsidRPr="002D4D36">
        <w:rPr>
          <w:sz w:val="16"/>
        </w:rPr>
        <w:t xml:space="preserve"> </w:t>
      </w:r>
      <w:r w:rsidRPr="002D4D36">
        <w:rPr>
          <w:rStyle w:val="StyleUnderline"/>
        </w:rPr>
        <w:t>Such a move would undercut the engagement that has been mutually beneficial to both countries and would probably alienate India’s other friends in Asia, none of which wants to pick a fight with China.</w:t>
      </w:r>
      <w:r>
        <w:rPr>
          <w:rStyle w:val="StyleUnderline"/>
        </w:rPr>
        <w:t xml:space="preserve"> </w:t>
      </w:r>
      <w:r w:rsidRPr="002D4D36">
        <w:rPr>
          <w:rStyle w:val="StyleUnderline"/>
        </w:rPr>
        <w:t>Indian policy represents a kind of double hedge against being taken for granted by either the United States or China</w:t>
      </w:r>
      <w:r w:rsidRPr="002D4D36">
        <w:rPr>
          <w:sz w:val="16"/>
        </w:rPr>
        <w:t xml:space="preserve">. </w:t>
      </w:r>
      <w:r w:rsidRPr="002D4D36">
        <w:rPr>
          <w:rStyle w:val="StyleUnderline"/>
        </w:rPr>
        <w:t>India and China share a desire to see the region and the world become more multipolar.</w:t>
      </w:r>
      <w:r w:rsidRPr="002D4D36">
        <w:rPr>
          <w:sz w:val="16"/>
        </w:rPr>
        <w:t xml:space="preserve"> </w:t>
      </w:r>
      <w:r w:rsidRPr="002D4D36">
        <w:rPr>
          <w:rStyle w:val="Emphasis"/>
        </w:rPr>
        <w:t>They also share a strict concept of sovereignty and noninterference in other countries’ internal affairs</w:t>
      </w:r>
      <w:r w:rsidRPr="002D4D36">
        <w:rPr>
          <w:sz w:val="16"/>
        </w:rPr>
        <w:t>, which they apply to the operation of multilateral organizations</w:t>
      </w:r>
      <w:r w:rsidRPr="002D4D36">
        <w:rPr>
          <w:rStyle w:val="StyleUnderline"/>
        </w:rPr>
        <w:t>. For India, the fact that there are international issues on which it works with China and in opposition to the United States represents an example of foreign policy independence</w:t>
      </w:r>
      <w:r w:rsidRPr="002D4D36">
        <w:rPr>
          <w:sz w:val="16"/>
        </w:rPr>
        <w:t>, politically useful to Indian governments in spite of the strong political consensus behind today’s close relationship with Washington</w:t>
      </w:r>
      <w:r w:rsidRPr="002D4D36">
        <w:rPr>
          <w:rStyle w:val="StyleUnderline"/>
        </w:rPr>
        <w:t>. At the same time, Indian leaders understand that China is watching their growing ties with the United States, and they hope that the U.S. connection will expand India’s margin for maneuver vis-à-vis China.</w:t>
      </w:r>
    </w:p>
    <w:p w14:paraId="6DA8F4B3" w14:textId="77777777" w:rsidR="002D4D36" w:rsidRPr="002D4D36" w:rsidRDefault="002D4D36" w:rsidP="002D4D36"/>
    <w:p w14:paraId="04CC2555" w14:textId="5041B55A" w:rsidR="002D4D36" w:rsidRDefault="002D4D36" w:rsidP="002D4D36">
      <w:pPr>
        <w:pStyle w:val="Heading3"/>
      </w:pPr>
      <w:r>
        <w:lastRenderedPageBreak/>
        <w:t>Internal Link Defense</w:t>
      </w:r>
    </w:p>
    <w:p w14:paraId="1999E58B" w14:textId="26C0DF42" w:rsidR="00C90BBB" w:rsidRDefault="00100DEC" w:rsidP="00100DEC">
      <w:pPr>
        <w:pStyle w:val="Heading4"/>
      </w:pPr>
      <w:r>
        <w:t xml:space="preserve">India and China will not go to war- they have too much at stake to risk conflict </w:t>
      </w:r>
    </w:p>
    <w:p w14:paraId="4007C5C9" w14:textId="77777777" w:rsidR="00C90BBB" w:rsidRPr="00C90BBB" w:rsidRDefault="00C90BBB" w:rsidP="00C90BBB">
      <w:pPr>
        <w:rPr>
          <w:sz w:val="18"/>
          <w:szCs w:val="18"/>
        </w:rPr>
      </w:pPr>
      <w:proofErr w:type="spellStart"/>
      <w:r>
        <w:rPr>
          <w:rStyle w:val="Style13ptBold"/>
        </w:rPr>
        <w:t>Mitra</w:t>
      </w:r>
      <w:proofErr w:type="spellEnd"/>
      <w:r>
        <w:rPr>
          <w:rStyle w:val="Style13ptBold"/>
        </w:rPr>
        <w:t xml:space="preserve"> &amp; </w:t>
      </w:r>
      <w:proofErr w:type="spellStart"/>
      <w:r>
        <w:rPr>
          <w:rStyle w:val="Style13ptBold"/>
        </w:rPr>
        <w:t>Mukherji</w:t>
      </w:r>
      <w:proofErr w:type="spellEnd"/>
      <w:r>
        <w:rPr>
          <w:rStyle w:val="Style13ptBold"/>
        </w:rPr>
        <w:t xml:space="preserve"> 15 </w:t>
      </w:r>
      <w:r>
        <w:rPr>
          <w:rStyle w:val="Style13ptBold"/>
          <w:b w:val="0"/>
          <w:sz w:val="18"/>
          <w:szCs w:val="18"/>
        </w:rPr>
        <w:t>(</w:t>
      </w:r>
      <w:proofErr w:type="spellStart"/>
      <w:r>
        <w:rPr>
          <w:rStyle w:val="Style13ptBold"/>
          <w:b w:val="0"/>
          <w:sz w:val="18"/>
          <w:szCs w:val="18"/>
        </w:rPr>
        <w:t>Mitra</w:t>
      </w:r>
      <w:proofErr w:type="spellEnd"/>
      <w:r>
        <w:rPr>
          <w:rStyle w:val="Style13ptBold"/>
          <w:b w:val="0"/>
          <w:sz w:val="18"/>
          <w:szCs w:val="18"/>
        </w:rPr>
        <w:t xml:space="preserve">, </w:t>
      </w:r>
      <w:proofErr w:type="spellStart"/>
      <w:r>
        <w:rPr>
          <w:rStyle w:val="Style13ptBold"/>
          <w:b w:val="0"/>
          <w:sz w:val="18"/>
          <w:szCs w:val="18"/>
        </w:rPr>
        <w:t>Subrata</w:t>
      </w:r>
      <w:proofErr w:type="spellEnd"/>
      <w:r>
        <w:rPr>
          <w:rStyle w:val="Style13ptBold"/>
          <w:b w:val="0"/>
          <w:sz w:val="18"/>
          <w:szCs w:val="18"/>
        </w:rPr>
        <w:t xml:space="preserve"> Kumar. </w:t>
      </w:r>
      <w:proofErr w:type="gramStart"/>
      <w:r w:rsidRPr="00C90BBB">
        <w:rPr>
          <w:rStyle w:val="Style13ptBold"/>
          <w:b w:val="0"/>
          <w:sz w:val="18"/>
          <w:szCs w:val="18"/>
        </w:rPr>
        <w:t>Director and Visiting Research Professor at the I</w:t>
      </w:r>
      <w:r>
        <w:rPr>
          <w:rStyle w:val="Style13ptBold"/>
          <w:b w:val="0"/>
          <w:sz w:val="18"/>
          <w:szCs w:val="18"/>
        </w:rPr>
        <w:t xml:space="preserve">nstitute of South Asian Studies </w:t>
      </w:r>
      <w:r w:rsidRPr="00C90BBB">
        <w:rPr>
          <w:rStyle w:val="Style13ptBold"/>
          <w:b w:val="0"/>
          <w:sz w:val="18"/>
          <w:szCs w:val="18"/>
        </w:rPr>
        <w:t>(ISAS) at the National University of Singapore (NUS).</w:t>
      </w:r>
      <w:proofErr w:type="gramEnd"/>
      <w:r>
        <w:rPr>
          <w:rStyle w:val="Style13ptBold"/>
          <w:b w:val="0"/>
          <w:sz w:val="18"/>
          <w:szCs w:val="18"/>
        </w:rPr>
        <w:t xml:space="preserve"> </w:t>
      </w:r>
      <w:proofErr w:type="spellStart"/>
      <w:r>
        <w:rPr>
          <w:rStyle w:val="Style13ptBold"/>
          <w:b w:val="0"/>
          <w:sz w:val="18"/>
          <w:szCs w:val="18"/>
        </w:rPr>
        <w:t>Mukherji</w:t>
      </w:r>
      <w:proofErr w:type="spellEnd"/>
      <w:r>
        <w:rPr>
          <w:rStyle w:val="Style13ptBold"/>
          <w:b w:val="0"/>
          <w:sz w:val="18"/>
          <w:szCs w:val="18"/>
        </w:rPr>
        <w:t xml:space="preserve">, Rahul. </w:t>
      </w:r>
      <w:proofErr w:type="gramStart"/>
      <w:r>
        <w:rPr>
          <w:rStyle w:val="Style13ptBold"/>
          <w:b w:val="0"/>
          <w:sz w:val="18"/>
          <w:szCs w:val="18"/>
        </w:rPr>
        <w:t>A</w:t>
      </w:r>
      <w:r w:rsidRPr="00C90BBB">
        <w:rPr>
          <w:rStyle w:val="Style13ptBold"/>
          <w:b w:val="0"/>
          <w:sz w:val="18"/>
          <w:szCs w:val="18"/>
        </w:rPr>
        <w:t xml:space="preserve">ssociate Professor in the South Asian Studies </w:t>
      </w:r>
      <w:proofErr w:type="spellStart"/>
      <w:r w:rsidRPr="00C90BBB">
        <w:rPr>
          <w:rStyle w:val="Style13ptBold"/>
          <w:b w:val="0"/>
          <w:sz w:val="18"/>
          <w:szCs w:val="18"/>
        </w:rPr>
        <w:t>Programme</w:t>
      </w:r>
      <w:proofErr w:type="spellEnd"/>
      <w:r w:rsidRPr="00C90BBB">
        <w:rPr>
          <w:rStyle w:val="Style13ptBold"/>
          <w:b w:val="0"/>
          <w:sz w:val="18"/>
          <w:szCs w:val="18"/>
        </w:rPr>
        <w:t xml:space="preserve"> at the NU</w:t>
      </w:r>
      <w:r>
        <w:rPr>
          <w:rStyle w:val="Style13ptBold"/>
          <w:b w:val="0"/>
          <w:sz w:val="18"/>
          <w:szCs w:val="18"/>
        </w:rPr>
        <w:t>S and Honorary Senior Fellow at ISAS.</w:t>
      </w:r>
      <w:proofErr w:type="gramEnd"/>
      <w:r>
        <w:rPr>
          <w:rStyle w:val="Style13ptBold"/>
          <w:b w:val="0"/>
          <w:sz w:val="18"/>
          <w:szCs w:val="18"/>
        </w:rPr>
        <w:t xml:space="preserve"> “</w:t>
      </w:r>
      <w:r w:rsidRPr="00C90BBB">
        <w:rPr>
          <w:rStyle w:val="Style13ptBold"/>
          <w:b w:val="0"/>
          <w:sz w:val="18"/>
          <w:szCs w:val="18"/>
        </w:rPr>
        <w:t>Partnership without Alliance? The Contained Volatility of</w:t>
      </w:r>
      <w:r>
        <w:rPr>
          <w:rStyle w:val="Style13ptBold"/>
          <w:b w:val="0"/>
          <w:sz w:val="18"/>
          <w:szCs w:val="18"/>
        </w:rPr>
        <w:t xml:space="preserve"> </w:t>
      </w:r>
      <w:r w:rsidRPr="00C90BBB">
        <w:rPr>
          <w:rStyle w:val="Style13ptBold"/>
          <w:b w:val="0"/>
          <w:sz w:val="18"/>
          <w:szCs w:val="18"/>
        </w:rPr>
        <w:t>Indo-US Relations, and a Prognosis</w:t>
      </w:r>
      <w:r>
        <w:rPr>
          <w:rStyle w:val="Style13ptBold"/>
          <w:b w:val="0"/>
          <w:sz w:val="18"/>
          <w:szCs w:val="18"/>
        </w:rPr>
        <w:t xml:space="preserve">”. </w:t>
      </w:r>
      <w:proofErr w:type="gramStart"/>
      <w:r>
        <w:rPr>
          <w:rStyle w:val="Style13ptBold"/>
          <w:b w:val="0"/>
          <w:sz w:val="18"/>
          <w:szCs w:val="18"/>
        </w:rPr>
        <w:t xml:space="preserve">No. 217 – 3 December 2015- </w:t>
      </w:r>
      <w:r w:rsidRPr="00C90BBB">
        <w:rPr>
          <w:rStyle w:val="Style13ptBold"/>
          <w:b w:val="0"/>
          <w:sz w:val="18"/>
          <w:szCs w:val="18"/>
        </w:rPr>
        <w:t>Institute of South Asian Studies</w:t>
      </w:r>
      <w:r>
        <w:rPr>
          <w:rStyle w:val="Style13ptBold"/>
          <w:b w:val="0"/>
          <w:sz w:val="18"/>
          <w:szCs w:val="18"/>
        </w:rPr>
        <w:t>.</w:t>
      </w:r>
      <w:proofErr w:type="gramEnd"/>
      <w:r>
        <w:rPr>
          <w:rStyle w:val="Style13ptBold"/>
          <w:b w:val="0"/>
          <w:sz w:val="18"/>
          <w:szCs w:val="18"/>
        </w:rPr>
        <w:t xml:space="preserve"> </w:t>
      </w:r>
      <w:r w:rsidRPr="00C90BBB">
        <w:rPr>
          <w:rStyle w:val="Style13ptBold"/>
          <w:b w:val="0"/>
          <w:sz w:val="18"/>
          <w:szCs w:val="18"/>
        </w:rPr>
        <w:t>National University of Singapore</w:t>
      </w:r>
      <w:r>
        <w:rPr>
          <w:rStyle w:val="Style13ptBold"/>
          <w:b w:val="0"/>
          <w:sz w:val="18"/>
          <w:szCs w:val="18"/>
        </w:rPr>
        <w:t xml:space="preserve">.) </w:t>
      </w:r>
    </w:p>
    <w:p w14:paraId="053B8405" w14:textId="77777777" w:rsidR="00C90BBB" w:rsidRPr="00AB547F" w:rsidRDefault="00C90BBB" w:rsidP="00C90BBB">
      <w:pPr>
        <w:rPr>
          <w:rStyle w:val="StyleUnderline"/>
        </w:rPr>
      </w:pPr>
      <w:r w:rsidRPr="00AB547F">
        <w:rPr>
          <w:rStyle w:val="StyleUnderline"/>
        </w:rPr>
        <w:t>It is impossible to conclude a discussion on the nature of India-US relations without reflecting on China. We have noted that India and the US will continue to work closely on maritime security in the India Ocean and perhaps in the South China Sea as well</w:t>
      </w:r>
      <w:r w:rsidRPr="003A4DCE">
        <w:rPr>
          <w:sz w:val="16"/>
        </w:rPr>
        <w:t xml:space="preserve">. And, the US, India and Japan are working within a trilateral cooperative framework.28 </w:t>
      </w:r>
      <w:r w:rsidRPr="00AB547F">
        <w:rPr>
          <w:rStyle w:val="StyleUnderline"/>
        </w:rPr>
        <w:t>While this is a cause for concern in China, China respects India because of its capacity to entice the US into a deep cooperative frame.</w:t>
      </w:r>
      <w:r w:rsidRPr="003A4DCE">
        <w:rPr>
          <w:sz w:val="16"/>
        </w:rPr>
        <w:t xml:space="preserve"> </w:t>
      </w:r>
      <w:r w:rsidRPr="00AB547F">
        <w:rPr>
          <w:rStyle w:val="StyleUnderline"/>
        </w:rPr>
        <w:t>Deep cooperation between India and the US drives Sino-Indian relations as well</w:t>
      </w:r>
      <w:r w:rsidRPr="003A4DCE">
        <w:rPr>
          <w:sz w:val="16"/>
        </w:rPr>
        <w:t xml:space="preserve">. </w:t>
      </w:r>
      <w:r w:rsidRPr="00AB547F">
        <w:rPr>
          <w:rStyle w:val="StyleUnderline"/>
        </w:rPr>
        <w:t xml:space="preserve">China’s commercial engagement with India compares </w:t>
      </w:r>
      <w:proofErr w:type="spellStart"/>
      <w:r w:rsidRPr="00AB547F">
        <w:rPr>
          <w:rStyle w:val="StyleUnderline"/>
        </w:rPr>
        <w:t>favourably</w:t>
      </w:r>
      <w:proofErr w:type="spellEnd"/>
      <w:r w:rsidRPr="00AB547F">
        <w:rPr>
          <w:rStyle w:val="StyleUnderline"/>
        </w:rPr>
        <w:t xml:space="preserve"> with the United States’ engagement with India; and, its engagement with the US is far deeper than that with India</w:t>
      </w:r>
      <w:r w:rsidRPr="003A4DCE">
        <w:rPr>
          <w:sz w:val="16"/>
        </w:rPr>
        <w:t xml:space="preserve">. </w:t>
      </w:r>
      <w:r w:rsidRPr="00AB547F">
        <w:rPr>
          <w:rStyle w:val="StyleUnderline"/>
        </w:rPr>
        <w:t>The positive sum in Indo-US and Sino-US relations should mitigate the chances of driving any one of these countries to an insecure corner in a world of security alliances that often drive trade preferences</w:t>
      </w:r>
      <w:r w:rsidRPr="003A4DCE">
        <w:rPr>
          <w:sz w:val="16"/>
        </w:rPr>
        <w:t xml:space="preserve">. </w:t>
      </w:r>
      <w:r w:rsidRPr="00AB547F">
        <w:rPr>
          <w:rStyle w:val="StyleUnderline"/>
        </w:rPr>
        <w:t>That India is walking with, rather than following, the US is clear from some actions that may not have pleased the US</w:t>
      </w:r>
      <w:r w:rsidRPr="003A4DCE">
        <w:rPr>
          <w:sz w:val="16"/>
        </w:rPr>
        <w:t xml:space="preserve">. India has joined and contributed to the BRICS Bank because it views an </w:t>
      </w:r>
      <w:proofErr w:type="spellStart"/>
      <w:r w:rsidRPr="003A4DCE">
        <w:rPr>
          <w:sz w:val="16"/>
        </w:rPr>
        <w:t>internationalising</w:t>
      </w:r>
      <w:proofErr w:type="spellEnd"/>
      <w:r w:rsidRPr="003A4DCE">
        <w:rPr>
          <w:sz w:val="16"/>
        </w:rPr>
        <w:t xml:space="preserve"> </w:t>
      </w:r>
      <w:proofErr w:type="spellStart"/>
      <w:r w:rsidRPr="003A4DCE">
        <w:rPr>
          <w:sz w:val="16"/>
        </w:rPr>
        <w:t>renminbi</w:t>
      </w:r>
      <w:proofErr w:type="spellEnd"/>
      <w:r w:rsidRPr="003A4DCE">
        <w:rPr>
          <w:sz w:val="16"/>
        </w:rPr>
        <w:t xml:space="preserve"> as contributing to a more balanced international financial system that will provide it greater access to credit. </w:t>
      </w:r>
      <w:r w:rsidRPr="00AB547F">
        <w:rPr>
          <w:rStyle w:val="StyleUnderline"/>
        </w:rPr>
        <w:t>Along with China, India has raised its voice within the G- 20</w:t>
      </w:r>
      <w:r w:rsidRPr="003A4DCE">
        <w:rPr>
          <w:sz w:val="16"/>
        </w:rPr>
        <w:t xml:space="preserve"> to align International Monetary Fund (IMF) voting rights with a country’s weight in the world economy.29 This would reduce the decision-making power of the US and Europe within the IMF. Beyond cooperation in designing the international financial architecture, </w:t>
      </w:r>
      <w:r w:rsidRPr="00AB547F">
        <w:rPr>
          <w:rStyle w:val="StyleUnderline"/>
        </w:rPr>
        <w:t>there are significant possibilities for Sino-Indian cooperation for investing in and developing climate-friendly technologies</w:t>
      </w:r>
      <w:r w:rsidRPr="003A4DCE">
        <w:rPr>
          <w:sz w:val="16"/>
        </w:rPr>
        <w:t xml:space="preserve">. India will give global economic interdependence the best chance to drive peace in Asia. </w:t>
      </w:r>
      <w:r w:rsidRPr="00AB547F">
        <w:rPr>
          <w:rStyle w:val="StyleUnderline"/>
        </w:rPr>
        <w:t>China has articulated a view of Asian solidarity based on a Chinese variant of the Marshal Plan. Chinese investments will be driven by China’s excess production capacity</w:t>
      </w:r>
      <w:r w:rsidRPr="003A4DCE">
        <w:rPr>
          <w:sz w:val="16"/>
        </w:rPr>
        <w:t xml:space="preserve"> when rising wages and slow global economic growth cannot sustain Chinese production systems in full throttle. </w:t>
      </w:r>
      <w:r w:rsidRPr="00AB547F">
        <w:rPr>
          <w:rStyle w:val="StyleUnderline"/>
        </w:rPr>
        <w:t xml:space="preserve">Chinese infrastructure and investments in other parts of Asia will drive Chinese growth at a time when </w:t>
      </w:r>
      <w:proofErr w:type="spellStart"/>
      <w:r w:rsidRPr="00AB547F">
        <w:rPr>
          <w:rStyle w:val="StyleUnderline"/>
        </w:rPr>
        <w:t>thegovernment</w:t>
      </w:r>
      <w:proofErr w:type="spellEnd"/>
      <w:r w:rsidRPr="00AB547F">
        <w:rPr>
          <w:rStyle w:val="StyleUnderline"/>
        </w:rPr>
        <w:t xml:space="preserve"> has downgraded its 2015/2016 growth forecast</w:t>
      </w:r>
      <w:r w:rsidRPr="003A4DCE">
        <w:rPr>
          <w:sz w:val="16"/>
        </w:rPr>
        <w:t xml:space="preserve"> to a historic low of 7%</w:t>
      </w:r>
      <w:proofErr w:type="gramStart"/>
      <w:r w:rsidRPr="003A4DCE">
        <w:rPr>
          <w:sz w:val="16"/>
        </w:rPr>
        <w:t>.30</w:t>
      </w:r>
      <w:proofErr w:type="gramEnd"/>
      <w:r w:rsidRPr="003A4DCE">
        <w:rPr>
          <w:sz w:val="16"/>
        </w:rPr>
        <w:t xml:space="preserve"> </w:t>
      </w:r>
      <w:r w:rsidRPr="00AB547F">
        <w:rPr>
          <w:rStyle w:val="StyleUnderline"/>
        </w:rPr>
        <w:t xml:space="preserve">The Chinese government is articulating a vision for developmental cooperation where Asian commerce will drive away conflict. India like China wishes for a period of prolonged prosperity as </w:t>
      </w:r>
      <w:r w:rsidRPr="00AB547F">
        <w:rPr>
          <w:rStyle w:val="Emphasis"/>
        </w:rPr>
        <w:t xml:space="preserve">neither Indian nor Chinese </w:t>
      </w:r>
      <w:proofErr w:type="spellStart"/>
      <w:r w:rsidRPr="00AB547F">
        <w:rPr>
          <w:rStyle w:val="Emphasis"/>
        </w:rPr>
        <w:t>developmentalism</w:t>
      </w:r>
      <w:proofErr w:type="spellEnd"/>
      <w:r w:rsidRPr="00AB547F">
        <w:rPr>
          <w:rStyle w:val="Emphasis"/>
        </w:rPr>
        <w:t xml:space="preserve"> can afford wars.</w:t>
      </w:r>
      <w:r w:rsidRPr="003A4DCE">
        <w:rPr>
          <w:sz w:val="16"/>
        </w:rPr>
        <w:t xml:space="preserve"> Like many states in Southeast Asia, </w:t>
      </w:r>
      <w:r w:rsidRPr="00AB547F">
        <w:rPr>
          <w:rStyle w:val="StyleUnderline"/>
        </w:rPr>
        <w:t>India</w:t>
      </w:r>
      <w:r w:rsidRPr="003A4DCE">
        <w:rPr>
          <w:sz w:val="16"/>
        </w:rPr>
        <w:t xml:space="preserve">, for reasons highlighted in the previous section, </w:t>
      </w:r>
      <w:r w:rsidRPr="00AB547F">
        <w:rPr>
          <w:rStyle w:val="StyleUnderline"/>
        </w:rPr>
        <w:t>tends to remain somewhat wary of China’s rise because of the sheer size of the Chinese economy,</w:t>
      </w:r>
      <w:r w:rsidRPr="003A4DCE">
        <w:rPr>
          <w:sz w:val="16"/>
        </w:rPr>
        <w:t xml:space="preserve"> its </w:t>
      </w:r>
      <w:proofErr w:type="spellStart"/>
      <w:r w:rsidRPr="003A4DCE">
        <w:rPr>
          <w:sz w:val="16"/>
        </w:rPr>
        <w:t>defence</w:t>
      </w:r>
      <w:proofErr w:type="spellEnd"/>
      <w:r w:rsidRPr="003A4DCE">
        <w:rPr>
          <w:sz w:val="16"/>
        </w:rPr>
        <w:t xml:space="preserve"> spending, the country’s claims in the South China Sea, and India’s own border dispute with China. Moreover, </w:t>
      </w:r>
      <w:r w:rsidRPr="00AB547F">
        <w:rPr>
          <w:rStyle w:val="StyleUnderline"/>
        </w:rPr>
        <w:t>India and the US have common interests in persuading China to open up</w:t>
      </w:r>
      <w:r w:rsidRPr="003A4DCE">
        <w:rPr>
          <w:sz w:val="16"/>
        </w:rPr>
        <w:t xml:space="preserve"> vital sectors such as financial services, telecom, logistics and media to foreign investors. </w:t>
      </w:r>
      <w:r w:rsidRPr="00AB547F">
        <w:rPr>
          <w:rStyle w:val="StyleUnderline"/>
        </w:rPr>
        <w:t>Why does India not join the United States in the global campaign for democracy in an anti-China alliance? The Indian tendency to be ambivalent on issues that som</w:t>
      </w:r>
      <w:r w:rsidRPr="003A4DCE">
        <w:rPr>
          <w:sz w:val="16"/>
        </w:rPr>
        <w:t xml:space="preserve">e on the Capitol Hill </w:t>
      </w:r>
      <w:r w:rsidRPr="00AB547F">
        <w:rPr>
          <w:rStyle w:val="StyleUnderline"/>
        </w:rPr>
        <w:t>consider fundamental to American interests sometimes comes across as exasperating to India’s American interlocutors</w:t>
      </w:r>
      <w:r w:rsidRPr="003A4DCE">
        <w:rPr>
          <w:sz w:val="16"/>
        </w:rPr>
        <w:t>. However</w:t>
      </w:r>
      <w:r w:rsidRPr="00AB547F">
        <w:rPr>
          <w:rStyle w:val="StyleUnderline"/>
        </w:rPr>
        <w:t xml:space="preserve">, the issue of India’s relationship with China is not as simple as it might appear to </w:t>
      </w:r>
      <w:r w:rsidRPr="003A4DCE">
        <w:rPr>
          <w:sz w:val="16"/>
        </w:rPr>
        <w:t xml:space="preserve">certain lobby groups in </w:t>
      </w:r>
      <w:r w:rsidRPr="00AB547F">
        <w:rPr>
          <w:rStyle w:val="StyleUnderline"/>
        </w:rPr>
        <w:t>the United States. India cooperates with China despite serious differences on substantial issues</w:t>
      </w:r>
      <w:r w:rsidRPr="003A4DCE">
        <w:rPr>
          <w:sz w:val="16"/>
        </w:rPr>
        <w:t xml:space="preserve">. After all, </w:t>
      </w:r>
      <w:r w:rsidRPr="00AB547F">
        <w:rPr>
          <w:rStyle w:val="StyleUnderline"/>
        </w:rPr>
        <w:t xml:space="preserve">India has an unresolved border issue with China. China’s assistance to Pakistan’s nuclear </w:t>
      </w:r>
      <w:proofErr w:type="spellStart"/>
      <w:r w:rsidRPr="00AB547F">
        <w:rPr>
          <w:rStyle w:val="StyleUnderline"/>
        </w:rPr>
        <w:t>programme</w:t>
      </w:r>
      <w:proofErr w:type="spellEnd"/>
      <w:r w:rsidRPr="00AB547F">
        <w:rPr>
          <w:rStyle w:val="StyleUnderline"/>
        </w:rPr>
        <w:t xml:space="preserve"> is </w:t>
      </w:r>
      <w:r w:rsidRPr="00AB547F">
        <w:rPr>
          <w:rStyle w:val="StyleUnderline"/>
        </w:rPr>
        <w:lastRenderedPageBreak/>
        <w:t>unwelcome to the Government of India</w:t>
      </w:r>
      <w:r w:rsidRPr="003A4DCE">
        <w:rPr>
          <w:sz w:val="16"/>
        </w:rPr>
        <w:t xml:space="preserve">, to say the least. </w:t>
      </w:r>
      <w:r w:rsidRPr="00AB547F">
        <w:rPr>
          <w:rStyle w:val="StyleUnderline"/>
        </w:rPr>
        <w:t>But Indians have learnt to engage China rather than raise a wall of diplomatic separation. In consequence, China and India have developed a sweet-and-sour relationship when it comes to competition in South Asia</w:t>
      </w:r>
      <w:r w:rsidRPr="003A4DCE">
        <w:rPr>
          <w:sz w:val="16"/>
        </w:rPr>
        <w:t xml:space="preserve">, Africa and Central Asia for infrastructure investment, oil and other natural and agricultural resources. </w:t>
      </w:r>
      <w:r w:rsidRPr="00AB547F">
        <w:rPr>
          <w:rStyle w:val="StyleUnderline"/>
        </w:rPr>
        <w:t>And yet, as canny players in the game of development, they also know that a no-holds-barred competition between the two suitors would only drive up costs</w:t>
      </w:r>
      <w:r w:rsidRPr="003A4DCE">
        <w:rPr>
          <w:sz w:val="16"/>
        </w:rPr>
        <w:t xml:space="preserve"> and </w:t>
      </w:r>
      <w:r w:rsidRPr="003A4DCE">
        <w:rPr>
          <w:strike/>
          <w:sz w:val="16"/>
        </w:rPr>
        <w:t>retard</w:t>
      </w:r>
      <w:r w:rsidRPr="003A4DCE">
        <w:rPr>
          <w:sz w:val="16"/>
        </w:rPr>
        <w:t xml:space="preserve"> progress. So, </w:t>
      </w:r>
      <w:r w:rsidRPr="00AB547F">
        <w:rPr>
          <w:rStyle w:val="StyleUnderline"/>
        </w:rPr>
        <w:t xml:space="preserve">they have worked out a sophisticated system of </w:t>
      </w:r>
      <w:proofErr w:type="spellStart"/>
      <w:r w:rsidRPr="00AB547F">
        <w:rPr>
          <w:rStyle w:val="StyleUnderline"/>
        </w:rPr>
        <w:t>signalling</w:t>
      </w:r>
      <w:proofErr w:type="spellEnd"/>
      <w:r w:rsidRPr="00AB547F">
        <w:rPr>
          <w:rStyle w:val="StyleUnderline"/>
        </w:rPr>
        <w:t xml:space="preserve"> that amounts to implicit cooperation</w:t>
      </w:r>
      <w:r w:rsidRPr="003A4DCE">
        <w:rPr>
          <w:sz w:val="16"/>
        </w:rPr>
        <w:t xml:space="preserve">. Their </w:t>
      </w:r>
      <w:proofErr w:type="gramStart"/>
      <w:r w:rsidRPr="003A4DCE">
        <w:rPr>
          <w:sz w:val="16"/>
        </w:rPr>
        <w:t>relationship which</w:t>
      </w:r>
      <w:proofErr w:type="gramEnd"/>
      <w:r w:rsidRPr="003A4DCE">
        <w:rPr>
          <w:sz w:val="16"/>
        </w:rPr>
        <w:t xml:space="preserve"> had moved on from the heady ‘</w:t>
      </w:r>
      <w:proofErr w:type="spellStart"/>
      <w:r w:rsidRPr="003A4DCE">
        <w:rPr>
          <w:sz w:val="16"/>
        </w:rPr>
        <w:t>HindiChini-bhai</w:t>
      </w:r>
      <w:proofErr w:type="spellEnd"/>
      <w:r w:rsidRPr="003A4DCE">
        <w:rPr>
          <w:sz w:val="16"/>
        </w:rPr>
        <w:t xml:space="preserve"> </w:t>
      </w:r>
      <w:proofErr w:type="spellStart"/>
      <w:r w:rsidRPr="003A4DCE">
        <w:rPr>
          <w:sz w:val="16"/>
        </w:rPr>
        <w:t>bhai</w:t>
      </w:r>
      <w:proofErr w:type="spellEnd"/>
      <w:r w:rsidRPr="003A4DCE">
        <w:rPr>
          <w:sz w:val="16"/>
        </w:rPr>
        <w:t>’ (“India and China are brothers”) of the 1950s-vintage to “Hindi-</w:t>
      </w:r>
      <w:proofErr w:type="spellStart"/>
      <w:r w:rsidRPr="003A4DCE">
        <w:rPr>
          <w:sz w:val="16"/>
        </w:rPr>
        <w:t>Chini</w:t>
      </w:r>
      <w:proofErr w:type="spellEnd"/>
      <w:r w:rsidRPr="003A4DCE">
        <w:rPr>
          <w:sz w:val="16"/>
        </w:rPr>
        <w:t>-bye bye” in the wake of the 1962 border war, has now reached a vigorous “Hindi-</w:t>
      </w:r>
      <w:proofErr w:type="spellStart"/>
      <w:r w:rsidRPr="003A4DCE">
        <w:rPr>
          <w:sz w:val="16"/>
        </w:rPr>
        <w:t>Chini</w:t>
      </w:r>
      <w:proofErr w:type="spellEnd"/>
      <w:r w:rsidRPr="003A4DCE">
        <w:rPr>
          <w:sz w:val="16"/>
        </w:rPr>
        <w:t xml:space="preserve">-buy-buy” to mark the solid gains in bilateral trade. </w:t>
      </w:r>
      <w:r w:rsidRPr="00AB547F">
        <w:rPr>
          <w:rStyle w:val="StyleUnderline"/>
        </w:rPr>
        <w:t xml:space="preserve">Finally, both are Asian powers, and there are people in India </w:t>
      </w:r>
      <w:proofErr w:type="spellStart"/>
      <w:r w:rsidRPr="00AB547F">
        <w:rPr>
          <w:rStyle w:val="StyleUnderline"/>
        </w:rPr>
        <w:t>whotake</w:t>
      </w:r>
      <w:proofErr w:type="spellEnd"/>
      <w:r w:rsidRPr="00AB547F">
        <w:rPr>
          <w:rStyle w:val="StyleUnderline"/>
        </w:rPr>
        <w:t xml:space="preserve"> the concept of Asian solidarity seriously. No government in New Delhi can lightly brush aside this lobby.</w:t>
      </w:r>
    </w:p>
    <w:p w14:paraId="18135390" w14:textId="455CD8E5" w:rsidR="00100DEC" w:rsidRDefault="00100DEC" w:rsidP="003A4DCE">
      <w:pPr>
        <w:pStyle w:val="Heading3"/>
      </w:pPr>
      <w:r>
        <w:lastRenderedPageBreak/>
        <w:t>Relations Stable</w:t>
      </w:r>
    </w:p>
    <w:p w14:paraId="743F9565" w14:textId="038B9814" w:rsidR="00100DEC" w:rsidRDefault="00100DEC" w:rsidP="00100DEC">
      <w:pPr>
        <w:pStyle w:val="Heading4"/>
      </w:pPr>
      <w:r>
        <w:t>China is too important to India to risk war. Both countries are committed to maintain good relations</w:t>
      </w:r>
    </w:p>
    <w:p w14:paraId="46534505" w14:textId="6D099BF6" w:rsidR="00100DEC" w:rsidRPr="0055029C" w:rsidRDefault="0055029C" w:rsidP="002D4D36">
      <w:pPr>
        <w:rPr>
          <w:rStyle w:val="Style13ptBold"/>
          <w:b w:val="0"/>
          <w:sz w:val="18"/>
          <w:szCs w:val="18"/>
        </w:rPr>
      </w:pPr>
      <w:r>
        <w:rPr>
          <w:rStyle w:val="Style13ptBold"/>
        </w:rPr>
        <w:t xml:space="preserve">Schaffer 9 </w:t>
      </w:r>
      <w:r>
        <w:rPr>
          <w:rStyle w:val="Style13ptBold"/>
          <w:b w:val="0"/>
          <w:sz w:val="18"/>
          <w:szCs w:val="18"/>
        </w:rPr>
        <w:t xml:space="preserve">(Schaffer, </w:t>
      </w:r>
      <w:proofErr w:type="spellStart"/>
      <w:r>
        <w:rPr>
          <w:rStyle w:val="Style13ptBold"/>
          <w:b w:val="0"/>
          <w:sz w:val="18"/>
          <w:szCs w:val="18"/>
        </w:rPr>
        <w:t>Teresita</w:t>
      </w:r>
      <w:proofErr w:type="spellEnd"/>
      <w:r>
        <w:rPr>
          <w:rStyle w:val="Style13ptBold"/>
          <w:b w:val="0"/>
          <w:sz w:val="18"/>
          <w:szCs w:val="18"/>
        </w:rPr>
        <w:t xml:space="preserve"> C. </w:t>
      </w:r>
      <w:r w:rsidRPr="0055029C">
        <w:rPr>
          <w:rStyle w:val="Style13ptBold"/>
          <w:b w:val="0"/>
          <w:sz w:val="18"/>
          <w:szCs w:val="18"/>
        </w:rPr>
        <w:t>Center for Strategic &amp; International Studies</w:t>
      </w:r>
      <w:r>
        <w:rPr>
          <w:rStyle w:val="Style13ptBold"/>
          <w:b w:val="0"/>
          <w:sz w:val="18"/>
          <w:szCs w:val="18"/>
        </w:rPr>
        <w:t xml:space="preserve">. </w:t>
      </w:r>
      <w:r w:rsidRPr="0055029C">
        <w:rPr>
          <w:rStyle w:val="Style13ptBold"/>
          <w:b w:val="0"/>
          <w:i/>
          <w:sz w:val="18"/>
          <w:szCs w:val="18"/>
        </w:rPr>
        <w:t>India and the United States in the 21st Century: Reinventing Partnership</w:t>
      </w:r>
      <w:r>
        <w:rPr>
          <w:rStyle w:val="Style13ptBold"/>
          <w:b w:val="0"/>
          <w:sz w:val="18"/>
          <w:szCs w:val="18"/>
        </w:rPr>
        <w:t xml:space="preserve">. </w:t>
      </w:r>
      <w:r w:rsidR="002D4D36">
        <w:rPr>
          <w:rStyle w:val="Style13ptBold"/>
          <w:b w:val="0"/>
          <w:sz w:val="18"/>
          <w:szCs w:val="18"/>
        </w:rPr>
        <w:t>China’s Rise, and India’s (</w:t>
      </w:r>
      <w:r w:rsidR="002D4D36" w:rsidRPr="002D4D36">
        <w:rPr>
          <w:rStyle w:val="Style13ptBold"/>
          <w:b w:val="0"/>
          <w:sz w:val="18"/>
          <w:szCs w:val="18"/>
        </w:rPr>
        <w:t>Pages 139-141</w:t>
      </w:r>
      <w:r w:rsidR="002D4D36">
        <w:rPr>
          <w:rStyle w:val="Style13ptBold"/>
          <w:b w:val="0"/>
          <w:sz w:val="18"/>
          <w:szCs w:val="18"/>
        </w:rPr>
        <w:t>). June 16</w:t>
      </w:r>
      <w:r w:rsidR="002D4D36" w:rsidRPr="002D4D36">
        <w:rPr>
          <w:rStyle w:val="Style13ptBold"/>
          <w:b w:val="0"/>
          <w:sz w:val="18"/>
          <w:szCs w:val="18"/>
          <w:vertAlign w:val="superscript"/>
        </w:rPr>
        <w:t>th</w:t>
      </w:r>
      <w:r w:rsidR="002D4D36">
        <w:rPr>
          <w:rStyle w:val="Style13ptBold"/>
          <w:b w:val="0"/>
          <w:sz w:val="18"/>
          <w:szCs w:val="18"/>
        </w:rPr>
        <w:t xml:space="preserve">, 2009) </w:t>
      </w:r>
    </w:p>
    <w:p w14:paraId="61694C88" w14:textId="6777A69C" w:rsidR="00100DEC" w:rsidRPr="00100DEC" w:rsidRDefault="00100DEC" w:rsidP="00100DEC">
      <w:pPr>
        <w:rPr>
          <w:rStyle w:val="Emphasis"/>
        </w:rPr>
      </w:pPr>
      <w:r w:rsidRPr="00100DEC">
        <w:rPr>
          <w:rStyle w:val="StyleUnderline"/>
        </w:rPr>
        <w:t>For both India and the United States, China’s expanding power is the most important development in East Asia</w:t>
      </w:r>
      <w:r w:rsidRPr="00100DEC">
        <w:rPr>
          <w:rStyle w:val="Emphasis"/>
        </w:rPr>
        <w:t>. Both partners stress engagement with China</w:t>
      </w:r>
      <w:r w:rsidRPr="002D4D36">
        <w:rPr>
          <w:sz w:val="16"/>
        </w:rPr>
        <w:t xml:space="preserve">; both also see China as a major strategic challenge, requiring an unusually high degree of subtlety and sophistication in their diplomacy. Partly because </w:t>
      </w:r>
      <w:r w:rsidRPr="00100DEC">
        <w:rPr>
          <w:rStyle w:val="StyleUnderline"/>
        </w:rPr>
        <w:t>neither country wants to be seen as part of an anti-China alliance or to feed Chinese concerns about “encirclement</w:t>
      </w:r>
      <w:r w:rsidRPr="002D4D36">
        <w:rPr>
          <w:sz w:val="16"/>
        </w:rPr>
        <w:t xml:space="preserve">,” </w:t>
      </w:r>
      <w:r w:rsidRPr="00100DEC">
        <w:rPr>
          <w:rStyle w:val="StyleUnderline"/>
        </w:rPr>
        <w:t>official contacts between India and the United States have not devoted much time to in-depth discussion of China</w:t>
      </w:r>
      <w:r w:rsidRPr="002D4D36">
        <w:rPr>
          <w:sz w:val="16"/>
        </w:rPr>
        <w:t xml:space="preserve">. As a result, one of the most important areas of policy convergence is left largely unstated at the official level, and the differences between Indian and U.S. policies and perceptions are rarely explored. </w:t>
      </w:r>
      <w:r w:rsidRPr="00100DEC">
        <w:rPr>
          <w:rStyle w:val="StyleUnderline"/>
        </w:rPr>
        <w:t xml:space="preserve">Indian policy toward China has gone through several metamorphoses </w:t>
      </w:r>
      <w:r w:rsidRPr="002D4D36">
        <w:rPr>
          <w:sz w:val="16"/>
        </w:rPr>
        <w:t xml:space="preserve">in the past half-century. </w:t>
      </w:r>
      <w:r w:rsidRPr="00100DEC">
        <w:rPr>
          <w:rStyle w:val="StyleUnderline"/>
        </w:rPr>
        <w:t>The heyday of good feeling</w:t>
      </w:r>
      <w:r w:rsidRPr="002D4D36">
        <w:rPr>
          <w:sz w:val="16"/>
        </w:rPr>
        <w:t xml:space="preserve"> summarized by the Hindi slogan “Hindi-</w:t>
      </w:r>
      <w:proofErr w:type="spellStart"/>
      <w:r w:rsidRPr="002D4D36">
        <w:rPr>
          <w:sz w:val="16"/>
        </w:rPr>
        <w:t>Chini</w:t>
      </w:r>
      <w:proofErr w:type="spellEnd"/>
      <w:r w:rsidRPr="002D4D36">
        <w:rPr>
          <w:sz w:val="16"/>
        </w:rPr>
        <w:t xml:space="preserve"> </w:t>
      </w:r>
      <w:proofErr w:type="spellStart"/>
      <w:r w:rsidRPr="002D4D36">
        <w:rPr>
          <w:sz w:val="16"/>
        </w:rPr>
        <w:t>bhai-bhai</w:t>
      </w:r>
      <w:proofErr w:type="spellEnd"/>
      <w:r w:rsidRPr="002D4D36">
        <w:rPr>
          <w:sz w:val="16"/>
        </w:rPr>
        <w:t xml:space="preserve">,” or “Indians and Chinese are brothers,” </w:t>
      </w:r>
      <w:r w:rsidRPr="00100DEC">
        <w:rPr>
          <w:rStyle w:val="StyleUnderline"/>
        </w:rPr>
        <w:t>gave way to intense suspicion especially after China bested India in the 1962 war in the high Himalayas</w:t>
      </w:r>
      <w:r w:rsidRPr="002D4D36">
        <w:rPr>
          <w:sz w:val="16"/>
        </w:rPr>
        <w:t xml:space="preserve">, </w:t>
      </w:r>
      <w:r w:rsidRPr="00100DEC">
        <w:rPr>
          <w:rStyle w:val="StyleUnderline"/>
        </w:rPr>
        <w:t xml:space="preserve">and then to a less active posture still dominated by Indian suspicion of China’s ties with Pakistan, followed by a period of revived political and economic engagement. </w:t>
      </w:r>
      <w:r w:rsidRPr="002D4D36">
        <w:rPr>
          <w:sz w:val="16"/>
        </w:rPr>
        <w:t xml:space="preserve">As </w:t>
      </w:r>
      <w:r w:rsidRPr="00100DEC">
        <w:rPr>
          <w:rStyle w:val="StyleUnderline"/>
        </w:rPr>
        <w:t>China has become more powerful economically and militarily, Indians have increasingly come to look on China as the standard against which India’s own international role and international acceptance should be measured</w:t>
      </w:r>
      <w:r w:rsidRPr="002D4D36">
        <w:rPr>
          <w:sz w:val="16"/>
        </w:rPr>
        <w:t xml:space="preserve">. It is a lopsided relationship: </w:t>
      </w:r>
      <w:r w:rsidRPr="00100DEC">
        <w:rPr>
          <w:rStyle w:val="StyleUnderline"/>
        </w:rPr>
        <w:t>China is more important to India</w:t>
      </w:r>
      <w:r w:rsidRPr="002D4D36">
        <w:rPr>
          <w:sz w:val="16"/>
        </w:rPr>
        <w:t xml:space="preserve"> than the reverse. Since about 2000, </w:t>
      </w:r>
      <w:r w:rsidRPr="00100DEC">
        <w:rPr>
          <w:rStyle w:val="StyleUnderline"/>
        </w:rPr>
        <w:t>India’s economic success and greater international profile have increased its importance to China</w:t>
      </w:r>
      <w:r w:rsidRPr="002D4D36">
        <w:rPr>
          <w:sz w:val="16"/>
        </w:rPr>
        <w:t xml:space="preserve"> without ending the asymmetry. For many years, </w:t>
      </w:r>
      <w:r w:rsidRPr="00100DEC">
        <w:rPr>
          <w:rStyle w:val="StyleUnderline"/>
        </w:rPr>
        <w:t>the most visible bilateral issue was their border dispute</w:t>
      </w:r>
      <w:r w:rsidRPr="002D4D36">
        <w:rPr>
          <w:sz w:val="16"/>
        </w:rPr>
        <w:t xml:space="preserve">. In 1993, </w:t>
      </w:r>
      <w:r w:rsidRPr="00100DEC">
        <w:rPr>
          <w:rStyle w:val="StyleUnderline"/>
        </w:rPr>
        <w:t>the two sides signed an agreement to reduce tensions on the border and respect the Line of Actual Control</w:t>
      </w:r>
      <w:r w:rsidRPr="002D4D36">
        <w:rPr>
          <w:sz w:val="16"/>
        </w:rPr>
        <w:t xml:space="preserve"> between Chinese-held and Indian-held territory in the Himalayan region. In 1996, they agreed to start serious border talks. </w:t>
      </w:r>
      <w:r w:rsidRPr="00100DEC">
        <w:rPr>
          <w:rStyle w:val="StyleUnderline"/>
        </w:rPr>
        <w:t>That agreement led to a partial exchange of maps in 2000, the first in nearly 40 years, and to discussions on border management issues</w:t>
      </w:r>
      <w:r w:rsidRPr="002D4D36">
        <w:rPr>
          <w:sz w:val="16"/>
        </w:rPr>
        <w:t xml:space="preserve">. The unspoken assumption behind these moves was that if there </w:t>
      </w:r>
      <w:proofErr w:type="gramStart"/>
      <w:r w:rsidRPr="002D4D36">
        <w:rPr>
          <w:sz w:val="16"/>
        </w:rPr>
        <w:t>was</w:t>
      </w:r>
      <w:proofErr w:type="gramEnd"/>
      <w:r w:rsidRPr="002D4D36">
        <w:rPr>
          <w:sz w:val="16"/>
        </w:rPr>
        <w:t xml:space="preserve"> a solution, each side would keep what it already controlled, an arrangement that would require each to give up some of its claims. </w:t>
      </w:r>
      <w:r w:rsidRPr="00100DEC">
        <w:rPr>
          <w:rStyle w:val="Emphasis"/>
        </w:rPr>
        <w:t>Neither was in a hurry, and both were determined not to let the dispute cause serious problems.</w:t>
      </w:r>
      <w:r w:rsidRPr="002D4D36">
        <w:rPr>
          <w:sz w:val="16"/>
        </w:rPr>
        <w:t xml:space="preserve"> Multiple meetings have occurred, but actual border negotiations have yet to take place. With rare exceptions, </w:t>
      </w:r>
      <w:r w:rsidRPr="00100DEC">
        <w:rPr>
          <w:rStyle w:val="StyleUnderline"/>
        </w:rPr>
        <w:t>this tacit commitment to restraint has worked</w:t>
      </w:r>
      <w:r w:rsidRPr="002D4D36">
        <w:rPr>
          <w:sz w:val="16"/>
        </w:rPr>
        <w:t xml:space="preserve">. </w:t>
      </w:r>
      <w:r w:rsidRPr="00100DEC">
        <w:rPr>
          <w:rStyle w:val="StyleUnderline"/>
        </w:rPr>
        <w:t>The border is generally peaceful, and border trade arrangements have expanded, most recently by adding a border trade point in Sikkim</w:t>
      </w:r>
      <w:r w:rsidRPr="002D4D36">
        <w:rPr>
          <w:sz w:val="16"/>
        </w:rPr>
        <w:t xml:space="preserve">. The few instances in which Chinese officials have publicly reasserted their old claims, as happened in 2006, caused consternation in India. </w:t>
      </w:r>
      <w:r w:rsidRPr="00100DEC">
        <w:rPr>
          <w:rStyle w:val="StyleUnderline"/>
        </w:rPr>
        <w:t>Both countries are taking careful note of each other’s activities in the region</w:t>
      </w:r>
      <w:r w:rsidRPr="002D4D36">
        <w:rPr>
          <w:sz w:val="16"/>
        </w:rPr>
        <w:t xml:space="preserve">, including China’s upgrading of infrastructure and India’s expansion of an air base and the modest increase in the size of its forces. </w:t>
      </w:r>
      <w:r w:rsidRPr="00100DEC">
        <w:rPr>
          <w:rStyle w:val="StyleUnderline"/>
        </w:rPr>
        <w:t>But the border issue, despite being unresolved, is no longer the signature issue for India-China relations</w:t>
      </w:r>
      <w:r w:rsidRPr="002D4D36">
        <w:rPr>
          <w:sz w:val="16"/>
        </w:rPr>
        <w:t xml:space="preserve">. The other political bone of contention, </w:t>
      </w:r>
      <w:r w:rsidRPr="00100DEC">
        <w:rPr>
          <w:rStyle w:val="StyleUnderline"/>
        </w:rPr>
        <w:t>the Dalai Lama’s presence in India, has enjoyed a similar tacit agreement not to upset the current policy balance</w:t>
      </w:r>
      <w:r w:rsidRPr="002D4D36">
        <w:rPr>
          <w:sz w:val="16"/>
        </w:rPr>
        <w:t xml:space="preserve">. </w:t>
      </w:r>
      <w:r w:rsidRPr="00100DEC">
        <w:rPr>
          <w:rStyle w:val="StyleUnderline"/>
        </w:rPr>
        <w:t>India formally recognized the Tibet Autonomous Region as part of China in 2003</w:t>
      </w:r>
      <w:r w:rsidRPr="002D4D36">
        <w:rPr>
          <w:sz w:val="16"/>
        </w:rPr>
        <w:t xml:space="preserve">. India is still home to the Dalai Lama and his supporters, and it goes to some lengths to avoid embarrassing demonstrations during high-level Chinese visits. </w:t>
      </w:r>
      <w:r w:rsidRPr="00100DEC">
        <w:rPr>
          <w:rStyle w:val="StyleUnderline"/>
        </w:rPr>
        <w:t>China is willing to live with this situation</w:t>
      </w:r>
      <w:r w:rsidRPr="002D4D36">
        <w:rPr>
          <w:sz w:val="16"/>
        </w:rPr>
        <w:t xml:space="preserve">. Protests in India during the movement of the Olympic Torch toward Beijing in 2008 occasioned some unpleasantness between Beijing and New Delhi, but </w:t>
      </w:r>
      <w:r w:rsidRPr="00100DEC">
        <w:rPr>
          <w:rStyle w:val="StyleUnderline"/>
        </w:rPr>
        <w:t>fundamentally</w:t>
      </w:r>
      <w:r w:rsidRPr="002D4D36">
        <w:rPr>
          <w:sz w:val="16"/>
        </w:rPr>
        <w:t xml:space="preserve">, </w:t>
      </w:r>
      <w:r w:rsidRPr="00100DEC">
        <w:rPr>
          <w:rStyle w:val="StyleUnderline"/>
        </w:rPr>
        <w:t>India and China agree to disagree on this issue, usually without incident.</w:t>
      </w:r>
      <w:r>
        <w:rPr>
          <w:rStyle w:val="StyleUnderline"/>
        </w:rPr>
        <w:t xml:space="preserve"> </w:t>
      </w:r>
      <w:r w:rsidRPr="00100DEC">
        <w:rPr>
          <w:rStyle w:val="StyleUnderline"/>
        </w:rPr>
        <w:t xml:space="preserve">The issues at the top of the current </w:t>
      </w:r>
      <w:r w:rsidRPr="00100DEC">
        <w:rPr>
          <w:rStyle w:val="StyleUnderline"/>
        </w:rPr>
        <w:lastRenderedPageBreak/>
        <w:t>bilateral agenda are economics, energy, and strategic competition, including China’s ambitions in South Asia and the Indian</w:t>
      </w:r>
      <w:r w:rsidRPr="002D4D36">
        <w:rPr>
          <w:sz w:val="16"/>
        </w:rPr>
        <w:t xml:space="preserve"> </w:t>
      </w:r>
      <w:r w:rsidRPr="00100DEC">
        <w:rPr>
          <w:rStyle w:val="StyleUnderline"/>
        </w:rPr>
        <w:t>Ocean</w:t>
      </w:r>
      <w:r w:rsidRPr="002D4D36">
        <w:rPr>
          <w:sz w:val="16"/>
        </w:rPr>
        <w:t xml:space="preserve">. </w:t>
      </w:r>
      <w:r w:rsidRPr="00100DEC">
        <w:rPr>
          <w:rStyle w:val="Emphasis"/>
        </w:rPr>
        <w:t>Both countries emphasize the positive aspects of their relationship</w:t>
      </w:r>
      <w:r w:rsidRPr="002D4D36">
        <w:rPr>
          <w:sz w:val="16"/>
        </w:rPr>
        <w:t xml:space="preserve">, but in practice, these coexist with a continuing rivalry. </w:t>
      </w:r>
      <w:r w:rsidRPr="00100DEC">
        <w:rPr>
          <w:rStyle w:val="StyleUnderline"/>
        </w:rPr>
        <w:t>China does not see India as an obstacle to its “peaceful rise,”</w:t>
      </w:r>
      <w:r w:rsidRPr="002D4D36">
        <w:rPr>
          <w:sz w:val="16"/>
        </w:rPr>
        <w:t xml:space="preserve"> though it is not eager to see India’s influence increase in the region. </w:t>
      </w:r>
      <w:r w:rsidRPr="00100DEC">
        <w:rPr>
          <w:rStyle w:val="StyleUnderline"/>
        </w:rPr>
        <w:t xml:space="preserve">Indian strategic thinkers see China as an important economic relationship and a vital element in the multipolar region and world they hope for. </w:t>
      </w:r>
      <w:r w:rsidRPr="002D4D36">
        <w:rPr>
          <w:sz w:val="16"/>
        </w:rPr>
        <w:t xml:space="preserve">They also see China as a potential barrier to India’s global ambitions, a view that was reinforced by China’s last-minute lobbying at the Nuclear Suppliers’ Group against the U.S.-India nuclear agreement. On the economic side, </w:t>
      </w:r>
      <w:r w:rsidRPr="00100DEC">
        <w:rPr>
          <w:rStyle w:val="StyleUnderline"/>
        </w:rPr>
        <w:t xml:space="preserve">two-way trade has grown nearly </w:t>
      </w:r>
      <w:proofErr w:type="spellStart"/>
      <w:r w:rsidRPr="00100DEC">
        <w:rPr>
          <w:rStyle w:val="StyleUnderline"/>
        </w:rPr>
        <w:t>sixfold</w:t>
      </w:r>
      <w:proofErr w:type="spellEnd"/>
      <w:r w:rsidRPr="00100DEC">
        <w:rPr>
          <w:rStyle w:val="StyleUnderline"/>
        </w:rPr>
        <w:t xml:space="preserve"> since 2002</w:t>
      </w:r>
      <w:r w:rsidRPr="002D4D36">
        <w:rPr>
          <w:sz w:val="16"/>
        </w:rPr>
        <w:t xml:space="preserve">. </w:t>
      </w:r>
      <w:r w:rsidRPr="00100DEC">
        <w:rPr>
          <w:rStyle w:val="StyleUnderline"/>
        </w:rPr>
        <w:t>India would like to redress the adverse structure of trade. India’s exports to China are dominated by primary products</w:t>
      </w:r>
      <w:r w:rsidRPr="002D4D36">
        <w:rPr>
          <w:sz w:val="16"/>
        </w:rPr>
        <w:t xml:space="preserve">, with iron ore the dominant commodity and ores, slag, and ash composing more than half of those exports. </w:t>
      </w:r>
      <w:r w:rsidRPr="00100DEC">
        <w:rPr>
          <w:rStyle w:val="StyleUnderline"/>
        </w:rPr>
        <w:t>China, by contrast, exports primarily manufactured goods</w:t>
      </w:r>
      <w:r w:rsidRPr="002D4D36">
        <w:rPr>
          <w:sz w:val="16"/>
        </w:rPr>
        <w:t xml:space="preserve">. By 2002, India’s trade had slipped into deficit with China. Like the rest of the relationship, trade is asymmetrical. India accounts for less than 2 percent of China’s trade, whereas </w:t>
      </w:r>
      <w:r w:rsidRPr="00100DEC">
        <w:rPr>
          <w:rStyle w:val="StyleUnderline"/>
        </w:rPr>
        <w:t>China is India’s top merchandise trade partner</w:t>
      </w:r>
      <w:r w:rsidRPr="002D4D36">
        <w:rPr>
          <w:sz w:val="16"/>
        </w:rPr>
        <w:t xml:space="preserve">. But despite these shadows, </w:t>
      </w:r>
      <w:r w:rsidRPr="00100DEC">
        <w:rPr>
          <w:rStyle w:val="StyleUnderline"/>
        </w:rPr>
        <w:t xml:space="preserve">the expansion of India-China economic ties practically guarantees that India will continue to look on China as a vital economic partner, and that </w:t>
      </w:r>
      <w:r w:rsidRPr="00100DEC">
        <w:rPr>
          <w:rStyle w:val="Emphasis"/>
        </w:rPr>
        <w:t>their competitions and disagreements will be tempered by engagement.</w:t>
      </w:r>
    </w:p>
    <w:p w14:paraId="78414292" w14:textId="77777777" w:rsidR="002D4D36" w:rsidRDefault="002D4D36" w:rsidP="002D4D36">
      <w:pPr>
        <w:pStyle w:val="Heading4"/>
      </w:pPr>
      <w:r>
        <w:t>India won’t go to war with China – US-Indo relations are high now</w:t>
      </w:r>
    </w:p>
    <w:p w14:paraId="7AA3C62F" w14:textId="77777777" w:rsidR="002D4D36" w:rsidRPr="00604EFF" w:rsidRDefault="002D4D36" w:rsidP="002D4D36">
      <w:r w:rsidRPr="00604EFF">
        <w:rPr>
          <w:rStyle w:val="Style13ptBold"/>
        </w:rPr>
        <w:t>White, 3-15</w:t>
      </w:r>
      <w:r w:rsidRPr="00604EFF">
        <w:t xml:space="preserve"> – [Hugh White, Professor of Strategic Studies at the Australian National University, 3-15-2015, Sorry, America: India Won't Go to War with China, The National Interest, http://www.nationalinterest.org/blog/the-buzz/sorry-america-india-wont-go-war-china-12415]</w:t>
      </w:r>
      <w:r>
        <w:t xml:space="preserve"> </w:t>
      </w:r>
      <w:proofErr w:type="spellStart"/>
      <w:r>
        <w:t>Jeong</w:t>
      </w:r>
      <w:proofErr w:type="spellEnd"/>
    </w:p>
    <w:p w14:paraId="77F6EFAF" w14:textId="77777777" w:rsidR="002D4D36" w:rsidRPr="00604EFF" w:rsidRDefault="002D4D36" w:rsidP="002D4D36">
      <w:pPr>
        <w:rPr>
          <w:rStyle w:val="Emphasis"/>
        </w:rPr>
      </w:pPr>
      <w:r w:rsidRPr="00604EFF">
        <w:t>In his</w:t>
      </w:r>
      <w:r>
        <w:t xml:space="preserve"> </w:t>
      </w:r>
      <w:r w:rsidRPr="00604EFF">
        <w:t xml:space="preserve">latest contribution to our debate, </w:t>
      </w:r>
      <w:proofErr w:type="spellStart"/>
      <w:r w:rsidRPr="00604EFF">
        <w:t>Shashank</w:t>
      </w:r>
      <w:proofErr w:type="spellEnd"/>
      <w:r w:rsidRPr="00604EFF">
        <w:t xml:space="preserve"> Joshi raised some excellent points against my skeptical view of the emerging India-U.S. strategic partnership. But I'm still </w:t>
      </w:r>
      <w:proofErr w:type="spellStart"/>
      <w:r w:rsidRPr="00604EFF">
        <w:t>unpersuaded</w:t>
      </w:r>
      <w:proofErr w:type="spellEnd"/>
      <w:r w:rsidRPr="00604EFF">
        <w:t>.</w:t>
      </w:r>
      <w:r>
        <w:t xml:space="preserve"> </w:t>
      </w:r>
      <w:r w:rsidRPr="00604EFF">
        <w:t xml:space="preserve">To explain why, it helps to step back and clarify the question we are debating here. </w:t>
      </w:r>
      <w:r w:rsidRPr="00604EFF">
        <w:rPr>
          <w:rStyle w:val="StyleUnderline"/>
        </w:rPr>
        <w:t>It is not whether strategic relations between Delhi and Washington have grown closer in recent years, because clearly they have.</w:t>
      </w:r>
      <w:r w:rsidRPr="00604EFF">
        <w:t xml:space="preserve"> </w:t>
      </w:r>
      <w:r w:rsidRPr="00604EFF">
        <w:rPr>
          <w:rStyle w:val="StyleUnderline"/>
        </w:rPr>
        <w:t>It is what these closer relations mean for the geo-political contest between America and China. India's position is clearly important to this contest. Many Americans, and many of America's friends in Asia, have long believed that India's growing wealth and power will be vital in helping America counterbalance China's growing strategic weight, and resist China's challenge to U.S. regional leadership.</w:t>
      </w:r>
      <w:r>
        <w:t xml:space="preserve"> </w:t>
      </w:r>
      <w:r w:rsidRPr="00604EFF">
        <w:t xml:space="preserve">Indeed, the belief many people have that India will play this role is central to their confidence that America can and will preserve the status quo against China's challenge. </w:t>
      </w:r>
      <w:r w:rsidRPr="00604EFF">
        <w:rPr>
          <w:rStyle w:val="Emphasis"/>
        </w:rPr>
        <w:t>It is therefore important to decide whether the progress we have seen in U.S.-India relations justifies that confidence</w:t>
      </w:r>
      <w:r w:rsidRPr="00604EFF">
        <w:t>.</w:t>
      </w:r>
      <w:r>
        <w:t xml:space="preserve"> </w:t>
      </w:r>
      <w:r w:rsidRPr="00604EFF">
        <w:t>I have argued that in a geopolitical contest of the kind we see unfolding between America and China today, India's relations with America will only make a difference to the extent that India is seen to be willing to support America in a U.S.-China conflict.</w:t>
      </w:r>
      <w:r>
        <w:t xml:space="preserve"> </w:t>
      </w:r>
      <w:r w:rsidRPr="00604EFF">
        <w:t>That is because who wins the contest between the American and Chinese visions of Asia's future order ultimately depends on which is seen to be more willing to fight for their vision. Each power wants the other to believe that it will go to war to impose its vision, and hopes that, if all else fails, this will persuade the other to back off.</w:t>
      </w:r>
      <w:r>
        <w:t xml:space="preserve"> </w:t>
      </w:r>
      <w:r w:rsidRPr="00604EFF">
        <w:t xml:space="preserve">This way of describing what is happening will surprise those who think that this kind of old-fashioned power politics disappeared after 1989, but it seems to me the only way to understand events in </w:t>
      </w:r>
      <w:r w:rsidRPr="00604EFF">
        <w:lastRenderedPageBreak/>
        <w:t xml:space="preserve">Asia today. </w:t>
      </w:r>
      <w:r w:rsidRPr="00604EFF">
        <w:rPr>
          <w:rStyle w:val="StyleUnderline"/>
        </w:rPr>
        <w:t xml:space="preserve">In fact, power politics never went away; people simply started to think that America was the only power that was indulging in it. </w:t>
      </w:r>
      <w:r w:rsidRPr="00604EFF">
        <w:t xml:space="preserve">It has been taken for granted that America will fight to support its vision of regional order, but that no one would be willing to oppose them. </w:t>
      </w:r>
      <w:r w:rsidRPr="00604EFF">
        <w:rPr>
          <w:rStyle w:val="StyleUnderline"/>
        </w:rPr>
        <w:t>Now China is proving that false. We can no longer assume that China isn’t any more determined to change the current order than America is to preserve it</w:t>
      </w:r>
      <w:r w:rsidRPr="00604EFF">
        <w:t>.</w:t>
      </w:r>
      <w:r>
        <w:t xml:space="preserve"> </w:t>
      </w:r>
      <w:r w:rsidRPr="00604EFF">
        <w:rPr>
          <w:rStyle w:val="Emphasis"/>
        </w:rPr>
        <w:t>That is why India's role in this contest depends on how far it appears willing and able to materially support the U.S. in a conflict with China.</w:t>
      </w:r>
      <w:r w:rsidRPr="00604EFF">
        <w:t xml:space="preserve"> In a game played for these stakes, nothing less counts for much.</w:t>
      </w:r>
      <w:r>
        <w:t xml:space="preserve"> </w:t>
      </w:r>
      <w:r w:rsidRPr="00604EFF">
        <w:t xml:space="preserve">As I read him, </w:t>
      </w:r>
      <w:proofErr w:type="spellStart"/>
      <w:r w:rsidRPr="00604EFF">
        <w:t>Shashank</w:t>
      </w:r>
      <w:proofErr w:type="spellEnd"/>
      <w:r w:rsidRPr="00604EFF">
        <w:t xml:space="preserve"> makes two key points about this question.</w:t>
      </w:r>
      <w:r>
        <w:t xml:space="preserve"> </w:t>
      </w:r>
      <w:r w:rsidRPr="00604EFF">
        <w:t xml:space="preserve">One is that, while India might not be willing to send combat forces to fight alongside America's in a coalition against China, it would provide other, non-combat support such as basing and </w:t>
      </w:r>
      <w:proofErr w:type="spellStart"/>
      <w:r w:rsidRPr="00604EFF">
        <w:t>refuelling</w:t>
      </w:r>
      <w:proofErr w:type="spellEnd"/>
      <w:r w:rsidRPr="00604EFF">
        <w:t xml:space="preserve"> facilities. That sounds like what the diplomats call “all support short of actual help.” </w:t>
      </w:r>
      <w:r w:rsidRPr="00604EFF">
        <w:rPr>
          <w:rStyle w:val="StyleUnderline"/>
        </w:rPr>
        <w:t>It would do very little either practically or symbolically to bolster America's position against China, and certainly much less than American boosters of the relationship expect.</w:t>
      </w:r>
      <w:r>
        <w:t xml:space="preserve"> </w:t>
      </w:r>
      <w:r w:rsidRPr="00604EFF">
        <w:t xml:space="preserve">His second key point is that perhaps India would be willing to provide America with more substantial support if it saw really fundamental issues of regional order at stake in a U.S.-China conflict. He cites the example of the wide support given to America in opposing Iraq's invasion of Kuwait in 1990 by countries </w:t>
      </w:r>
      <w:proofErr w:type="gramStart"/>
      <w:r w:rsidRPr="00604EFF">
        <w:t>who</w:t>
      </w:r>
      <w:proofErr w:type="gramEnd"/>
      <w:r w:rsidRPr="00604EFF">
        <w:t xml:space="preserve"> saw basic questions of international order being tested there.</w:t>
      </w:r>
      <w:r>
        <w:t xml:space="preserve"> </w:t>
      </w:r>
      <w:r w:rsidRPr="00604EFF">
        <w:rPr>
          <w:rStyle w:val="StyleUnderline"/>
        </w:rPr>
        <w:t xml:space="preserve">I agree with </w:t>
      </w:r>
      <w:proofErr w:type="spellStart"/>
      <w:r w:rsidRPr="00604EFF">
        <w:rPr>
          <w:rStyle w:val="StyleUnderline"/>
        </w:rPr>
        <w:t>Shashank</w:t>
      </w:r>
      <w:proofErr w:type="spellEnd"/>
      <w:r w:rsidRPr="00604EFF">
        <w:rPr>
          <w:rStyle w:val="StyleUnderline"/>
        </w:rPr>
        <w:t xml:space="preserve"> that very important issues for India would be at stake in a U.S.-China clash. But deciding to support America against China would be much harder than joining the coalition against Iraq. In every way China is both a much more valuable partner and a much more dangerous adversary.</w:t>
      </w:r>
      <w:r w:rsidRPr="00604EFF">
        <w:t xml:space="preserve"> The key question for India, and for America's other friends in Asia, is what would have to be at stake for them to make that decision?</w:t>
      </w:r>
      <w:r>
        <w:t xml:space="preserve"> </w:t>
      </w:r>
      <w:r w:rsidRPr="00604EFF">
        <w:rPr>
          <w:rStyle w:val="Emphasis"/>
        </w:rPr>
        <w:t xml:space="preserve">So it boils down to this: would India go to war with China to help America preserve the current order based on U.S. primacy? If the answer is no, </w:t>
      </w:r>
      <w:r w:rsidRPr="00604EFF">
        <w:t>then I don't think the new warmth between America and India matters much to the future of Asia, and America's position in Asia is rather weaker than most people assume.</w:t>
      </w:r>
    </w:p>
    <w:p w14:paraId="52A0A75B" w14:textId="77777777" w:rsidR="002D4D36" w:rsidRPr="00100DEC" w:rsidRDefault="002D4D36" w:rsidP="00100DEC"/>
    <w:p w14:paraId="2076FD19" w14:textId="613AE523" w:rsidR="003A4DCE" w:rsidRDefault="003A4DCE" w:rsidP="003A4DCE">
      <w:pPr>
        <w:pStyle w:val="Heading3"/>
      </w:pPr>
      <w:r>
        <w:lastRenderedPageBreak/>
        <w:t>Link Turn- Econ</w:t>
      </w:r>
    </w:p>
    <w:p w14:paraId="2B7548F5" w14:textId="77777777" w:rsidR="003A4DCE" w:rsidRDefault="003A4DCE" w:rsidP="003A4DCE">
      <w:pPr>
        <w:pStyle w:val="Heading4"/>
      </w:pPr>
      <w:r>
        <w:t>Economic development dynamic checks risk of Asian war</w:t>
      </w:r>
    </w:p>
    <w:p w14:paraId="4D7C9F4B" w14:textId="77777777" w:rsidR="003A4DCE" w:rsidRDefault="003A4DCE" w:rsidP="003A4DCE">
      <w:proofErr w:type="spellStart"/>
      <w:r>
        <w:rPr>
          <w:rStyle w:val="Style13ptBold"/>
        </w:rPr>
        <w:t>Mahbubani</w:t>
      </w:r>
      <w:proofErr w:type="spellEnd"/>
      <w:r>
        <w:rPr>
          <w:rStyle w:val="Style13ptBold"/>
        </w:rPr>
        <w:t xml:space="preserve"> 14</w:t>
      </w:r>
      <w:r>
        <w:t xml:space="preserve"> – Former Singapore Diplomat &amp; Dean of Public Policy @ National U of Singapore [Kishore </w:t>
      </w:r>
      <w:proofErr w:type="spellStart"/>
      <w:r>
        <w:t>Mahbubani</w:t>
      </w:r>
      <w:proofErr w:type="spellEnd"/>
      <w:r>
        <w:t>, “East Asia will avoid war in 2015. Here’s why.” December 30</w:t>
      </w:r>
      <w:r w:rsidRPr="00852CB4">
        <w:rPr>
          <w:vertAlign w:val="superscript"/>
        </w:rPr>
        <w:t>th</w:t>
      </w:r>
      <w:r>
        <w:t xml:space="preserve">, 2014, </w:t>
      </w:r>
      <w:hyperlink r:id="rId16" w:history="1">
        <w:r w:rsidRPr="00082A55">
          <w:rPr>
            <w:rStyle w:val="Hyperlink"/>
          </w:rPr>
          <w:t>http://blogs.ft.com/the-exchange/2014/12/30/east-asia-will-avoid-war-in-2015-heres-why/</w:t>
        </w:r>
      </w:hyperlink>
      <w:r>
        <w:t xml:space="preserve">] </w:t>
      </w:r>
    </w:p>
    <w:p w14:paraId="40F7D43E" w14:textId="77777777" w:rsidR="003A4DCE" w:rsidRPr="007935A8" w:rsidRDefault="003A4DCE" w:rsidP="003A4DCE">
      <w:pPr>
        <w:rPr>
          <w:sz w:val="16"/>
        </w:rPr>
      </w:pPr>
      <w:r w:rsidRPr="007935A8">
        <w:rPr>
          <w:sz w:val="16"/>
        </w:rPr>
        <w:t xml:space="preserve">Few years in recent decades dawned with as much of a sense of pessimism as 2014. </w:t>
      </w:r>
      <w:r w:rsidRPr="00A9746F">
        <w:rPr>
          <w:rStyle w:val="Emphasis"/>
        </w:rPr>
        <w:t>One consistent theme in the predictions</w:t>
      </w:r>
      <w:r w:rsidRPr="007935A8">
        <w:rPr>
          <w:sz w:val="16"/>
        </w:rPr>
        <w:t xml:space="preserve"> for the year </w:t>
      </w:r>
      <w:r w:rsidRPr="00A9746F">
        <w:rPr>
          <w:rStyle w:val="Emphasis"/>
        </w:rPr>
        <w:t>was that 2014 looked eerily similar to 1914</w:t>
      </w:r>
      <w:r w:rsidRPr="007935A8">
        <w:rPr>
          <w:sz w:val="16"/>
        </w:rPr>
        <w:t>. Most</w:t>
      </w:r>
      <w:r w:rsidRPr="00A9746F">
        <w:rPr>
          <w:rStyle w:val="Emphasis"/>
        </w:rPr>
        <w:t xml:space="preserve"> </w:t>
      </w:r>
      <w:r w:rsidRPr="00190638">
        <w:rPr>
          <w:rStyle w:val="Emphasis"/>
          <w:highlight w:val="yellow"/>
        </w:rPr>
        <w:t>pundits predicted doom and gloom</w:t>
      </w:r>
      <w:r w:rsidRPr="00A9746F">
        <w:rPr>
          <w:rStyle w:val="Emphasis"/>
        </w:rPr>
        <w:t xml:space="preserve">, </w:t>
      </w:r>
      <w:r w:rsidRPr="00190638">
        <w:rPr>
          <w:rStyle w:val="Emphasis"/>
          <w:highlight w:val="yellow"/>
        </w:rPr>
        <w:t xml:space="preserve">especially in </w:t>
      </w:r>
      <w:proofErr w:type="gramStart"/>
      <w:r w:rsidRPr="00190638">
        <w:rPr>
          <w:rStyle w:val="Emphasis"/>
          <w:highlight w:val="yellow"/>
        </w:rPr>
        <w:t>east</w:t>
      </w:r>
      <w:proofErr w:type="gramEnd"/>
      <w:r w:rsidRPr="00190638">
        <w:rPr>
          <w:rStyle w:val="Emphasis"/>
          <w:highlight w:val="yellow"/>
        </w:rPr>
        <w:t xml:space="preserve"> Asia</w:t>
      </w:r>
      <w:r w:rsidRPr="007935A8">
        <w:rPr>
          <w:sz w:val="16"/>
        </w:rPr>
        <w:t xml:space="preserve">. Yet, while there were many horrific events — from the downing of flight MH17 over Ukraine, to the abduction of hundreds of schoolgirls in Nigeria and the rise of the Islamic State of Iraq and the Levant — </w:t>
      </w:r>
      <w:r w:rsidRPr="00A9746F">
        <w:rPr>
          <w:rStyle w:val="Emphasis"/>
        </w:rPr>
        <w:t>we have avoided outright world wa</w:t>
      </w:r>
      <w:r w:rsidRPr="007935A8">
        <w:rPr>
          <w:sz w:val="16"/>
        </w:rPr>
        <w:t xml:space="preserve">r. Now that the year is closed, with no repetition of 1914, it may be wise to investigate why the pundits were wrong, particularly on their ideas around the potential for conflict in Asia. These were no lightweight pundits. The eminent historian Margaret MacMillan, in an essay for Brookings in December 2013, said, “We are witnessing, as much as the world of 1914, shifts in the international power structure, with emerging powers challenging the established ones.” She added, “the same is happening between the US and China now, and also between China and Japan”, and also </w:t>
      </w:r>
      <w:proofErr w:type="gramStart"/>
      <w:r w:rsidRPr="007935A8">
        <w:rPr>
          <w:sz w:val="16"/>
        </w:rPr>
        <w:t>said that</w:t>
      </w:r>
      <w:proofErr w:type="gramEnd"/>
      <w:r w:rsidRPr="007935A8">
        <w:rPr>
          <w:sz w:val="16"/>
        </w:rPr>
        <w:t xml:space="preserve"> “there is potential for conflict between China and two of its other </w:t>
      </w:r>
      <w:proofErr w:type="spellStart"/>
      <w:r w:rsidRPr="007935A8">
        <w:rPr>
          <w:sz w:val="16"/>
        </w:rPr>
        <w:t>neighbours</w:t>
      </w:r>
      <w:proofErr w:type="spellEnd"/>
      <w:r w:rsidRPr="007935A8">
        <w:rPr>
          <w:sz w:val="16"/>
        </w:rPr>
        <w:t xml:space="preserve"> — Vietnam and Malaysia — as well.” Graham Allison, the famous Harvard professor, also warned that east Asia was headed towards the “Thucydides Trap”, adding: “When a rapidly rising power rivals an established ruling power, trouble ensues.” In early 2013, the then prime minister of Luxembourg, Jean-Claude </w:t>
      </w:r>
      <w:proofErr w:type="spellStart"/>
      <w:r w:rsidRPr="007935A8">
        <w:rPr>
          <w:sz w:val="16"/>
        </w:rPr>
        <w:t>Juncker</w:t>
      </w:r>
      <w:proofErr w:type="spellEnd"/>
      <w:r w:rsidRPr="007935A8">
        <w:rPr>
          <w:sz w:val="16"/>
        </w:rPr>
        <w:t xml:space="preserve">, warned that 2013 was looking dangerously like 1913. The Economist also warned at the end of 2013, “A century on, there are uncomfortable parallels with the era that led to the outbreak of the </w:t>
      </w:r>
      <w:proofErr w:type="gramStart"/>
      <w:r w:rsidRPr="007935A8">
        <w:rPr>
          <w:sz w:val="16"/>
        </w:rPr>
        <w:t>first world war</w:t>
      </w:r>
      <w:proofErr w:type="gramEnd"/>
      <w:r w:rsidRPr="007935A8">
        <w:rPr>
          <w:sz w:val="16"/>
        </w:rPr>
        <w:t xml:space="preserve">.” I experienced this pessimism personally in Davos in January 2014. Several leading western intellectuals asked me whether war would break out between China and Japan. I was so confident that there would be no war in </w:t>
      </w:r>
      <w:proofErr w:type="gramStart"/>
      <w:r w:rsidRPr="007935A8">
        <w:rPr>
          <w:sz w:val="16"/>
        </w:rPr>
        <w:t>east</w:t>
      </w:r>
      <w:proofErr w:type="gramEnd"/>
      <w:r w:rsidRPr="007935A8">
        <w:rPr>
          <w:sz w:val="16"/>
        </w:rPr>
        <w:t xml:space="preserve"> Asia that I offered to take bets with ten-to-one odds against myself with eminent western journalists. Two took up my bets. And I will be collecting on these bets when I return to Davos in January. Why was I so confident that there would be no war in </w:t>
      </w:r>
      <w:proofErr w:type="gramStart"/>
      <w:r w:rsidRPr="007935A8">
        <w:rPr>
          <w:sz w:val="16"/>
        </w:rPr>
        <w:t>east</w:t>
      </w:r>
      <w:proofErr w:type="gramEnd"/>
      <w:r w:rsidRPr="007935A8">
        <w:rPr>
          <w:sz w:val="16"/>
        </w:rPr>
        <w:t xml:space="preserve"> Asia, either in the East China Sea or the South China Sea? </w:t>
      </w:r>
      <w:r w:rsidRPr="00A9746F">
        <w:rPr>
          <w:rStyle w:val="Emphasis"/>
        </w:rPr>
        <w:t>The simple answer is</w:t>
      </w:r>
      <w:r w:rsidRPr="007935A8">
        <w:rPr>
          <w:sz w:val="16"/>
        </w:rPr>
        <w:t xml:space="preserve"> that I know </w:t>
      </w:r>
      <w:r w:rsidRPr="00A9746F">
        <w:rPr>
          <w:rStyle w:val="Emphasis"/>
        </w:rPr>
        <w:t>the</w:t>
      </w:r>
      <w:r w:rsidRPr="007935A8">
        <w:rPr>
          <w:sz w:val="16"/>
        </w:rPr>
        <w:t xml:space="preserve"> </w:t>
      </w:r>
      <w:r w:rsidRPr="00A9746F">
        <w:rPr>
          <w:rStyle w:val="Emphasis"/>
        </w:rPr>
        <w:t>Asian dynamic</w:t>
      </w:r>
      <w:r w:rsidRPr="007935A8">
        <w:rPr>
          <w:sz w:val="16"/>
        </w:rPr>
        <w:t xml:space="preserve">. </w:t>
      </w:r>
      <w:r w:rsidRPr="00190638">
        <w:rPr>
          <w:rStyle w:val="Emphasis"/>
          <w:highlight w:val="yellow"/>
        </w:rPr>
        <w:t xml:space="preserve">While many Asian </w:t>
      </w:r>
      <w:proofErr w:type="spellStart"/>
      <w:r w:rsidRPr="00190638">
        <w:rPr>
          <w:rStyle w:val="Emphasis"/>
          <w:highlight w:val="yellow"/>
        </w:rPr>
        <w:t>neighbours</w:t>
      </w:r>
      <w:proofErr w:type="spellEnd"/>
      <w:r w:rsidRPr="00190638">
        <w:rPr>
          <w:rStyle w:val="Emphasis"/>
          <w:highlight w:val="yellow"/>
        </w:rPr>
        <w:t xml:space="preserve"> will make angry nationalist statements</w:t>
      </w:r>
      <w:r w:rsidRPr="007935A8">
        <w:rPr>
          <w:sz w:val="16"/>
        </w:rPr>
        <w:t xml:space="preserve"> (and they have to do so to manage popular nationalist sentiments), </w:t>
      </w:r>
      <w:r w:rsidRPr="00190638">
        <w:rPr>
          <w:rStyle w:val="Emphasis"/>
          <w:highlight w:val="yellow"/>
        </w:rPr>
        <w:t>they are also careful and pragmatic in their deeds</w:t>
      </w:r>
      <w:r w:rsidRPr="007935A8">
        <w:rPr>
          <w:sz w:val="16"/>
        </w:rPr>
        <w:t xml:space="preserve">. For over two decades I have been writing about the rise of Asia and the dynamic driving it. </w:t>
      </w:r>
      <w:r w:rsidRPr="00190638">
        <w:rPr>
          <w:rStyle w:val="Emphasis"/>
          <w:highlight w:val="yellow"/>
        </w:rPr>
        <w:t xml:space="preserve">There is an extraordinary consensus among </w:t>
      </w:r>
      <w:proofErr w:type="gramStart"/>
      <w:r w:rsidRPr="00190638">
        <w:rPr>
          <w:rStyle w:val="Emphasis"/>
          <w:highlight w:val="yellow"/>
        </w:rPr>
        <w:t>east</w:t>
      </w:r>
      <w:proofErr w:type="gramEnd"/>
      <w:r w:rsidRPr="00190638">
        <w:rPr>
          <w:rStyle w:val="Emphasis"/>
          <w:highlight w:val="yellow"/>
        </w:rPr>
        <w:t xml:space="preserve"> Asian leaders that Asia needs to use this window of opportunity to focus on economic development and growth</w:t>
      </w:r>
      <w:r w:rsidRPr="007935A8">
        <w:rPr>
          <w:sz w:val="16"/>
        </w:rPr>
        <w:t xml:space="preserve">. </w:t>
      </w:r>
      <w:r w:rsidRPr="00190638">
        <w:rPr>
          <w:rStyle w:val="Emphasis"/>
          <w:highlight w:val="yellow"/>
        </w:rPr>
        <w:t>War is the biggest obstacle to development</w:t>
      </w:r>
      <w:r w:rsidRPr="007935A8">
        <w:rPr>
          <w:sz w:val="16"/>
        </w:rPr>
        <w:t xml:space="preserve">. </w:t>
      </w:r>
      <w:r w:rsidRPr="00A9746F">
        <w:rPr>
          <w:rStyle w:val="Emphasis"/>
        </w:rPr>
        <w:t>If Asians were truly stupid</w:t>
      </w:r>
      <w:r>
        <w:rPr>
          <w:rStyle w:val="Emphasis"/>
        </w:rPr>
        <w:t xml:space="preserve"> [</w:t>
      </w:r>
      <w:r w:rsidRPr="00A9746F">
        <w:rPr>
          <w:rStyle w:val="Emphasis"/>
          <w:strike/>
        </w:rPr>
        <w:t>ignorant</w:t>
      </w:r>
      <w:r>
        <w:rPr>
          <w:rStyle w:val="Emphasis"/>
        </w:rPr>
        <w:t>]</w:t>
      </w:r>
      <w:r w:rsidRPr="00A9746F">
        <w:rPr>
          <w:rStyle w:val="Emphasis"/>
        </w:rPr>
        <w:t xml:space="preserve">, they would engage in such </w:t>
      </w:r>
      <w:r w:rsidRPr="00190638">
        <w:rPr>
          <w:rStyle w:val="Emphasis"/>
          <w:highlight w:val="yellow"/>
        </w:rPr>
        <w:t>wars</w:t>
      </w:r>
      <w:r w:rsidRPr="00A9746F">
        <w:rPr>
          <w:rStyle w:val="Emphasis"/>
        </w:rPr>
        <w:t xml:space="preserve"> and </w:t>
      </w:r>
      <w:r w:rsidRPr="00190638">
        <w:rPr>
          <w:rStyle w:val="Emphasis"/>
          <w:highlight w:val="yellow"/>
        </w:rPr>
        <w:t>derail their enormous development promise</w:t>
      </w:r>
      <w:r w:rsidRPr="00A9746F">
        <w:rPr>
          <w:rStyle w:val="Emphasis"/>
        </w:rPr>
        <w:t xml:space="preserve">. Most </w:t>
      </w:r>
      <w:r w:rsidRPr="00190638">
        <w:rPr>
          <w:rStyle w:val="Emphasis"/>
          <w:highlight w:val="yellow"/>
        </w:rPr>
        <w:t>Asian leaders</w:t>
      </w:r>
      <w:r w:rsidRPr="00190638">
        <w:rPr>
          <w:sz w:val="16"/>
          <w:highlight w:val="yellow"/>
        </w:rPr>
        <w:t>,</w:t>
      </w:r>
      <w:r w:rsidRPr="007935A8">
        <w:rPr>
          <w:sz w:val="16"/>
        </w:rPr>
        <w:t xml:space="preserve"> barring North Korea, </w:t>
      </w:r>
      <w:r w:rsidRPr="00190638">
        <w:rPr>
          <w:rStyle w:val="Emphasis"/>
          <w:highlight w:val="yellow"/>
        </w:rPr>
        <w:t>understand</w:t>
      </w:r>
      <w:r w:rsidRPr="00A9746F">
        <w:rPr>
          <w:rStyle w:val="Emphasis"/>
        </w:rPr>
        <w:t xml:space="preserve"> well </w:t>
      </w:r>
      <w:r w:rsidRPr="00190638">
        <w:rPr>
          <w:rStyle w:val="Emphasis"/>
          <w:highlight w:val="yellow"/>
        </w:rPr>
        <w:t>the dangers of war</w:t>
      </w:r>
      <w:r w:rsidRPr="00A9746F">
        <w:rPr>
          <w:rStyle w:val="Emphasis"/>
        </w:rPr>
        <w:t xml:space="preserve">. Hence, </w:t>
      </w:r>
      <w:r w:rsidRPr="00190638">
        <w:rPr>
          <w:rStyle w:val="Emphasis"/>
          <w:highlight w:val="yellow"/>
        </w:rPr>
        <w:t>while there will be tensions and rivalries</w:t>
      </w:r>
      <w:r w:rsidRPr="00A9746F">
        <w:rPr>
          <w:rStyle w:val="Emphasis"/>
        </w:rPr>
        <w:t xml:space="preserve"> in the region, </w:t>
      </w:r>
      <w:r w:rsidRPr="00190638">
        <w:rPr>
          <w:rStyle w:val="Emphasis"/>
          <w:highlight w:val="yellow"/>
        </w:rPr>
        <w:t>there will be no wars</w:t>
      </w:r>
      <w:r w:rsidRPr="00A9746F">
        <w:rPr>
          <w:rStyle w:val="Emphasis"/>
        </w:rPr>
        <w:t xml:space="preserve"> in the region, in 2014 or in 2015. </w:t>
      </w:r>
      <w:r w:rsidRPr="007935A8">
        <w:rPr>
          <w:sz w:val="16"/>
        </w:rPr>
        <w:t>As 2015 unfolds, I would like to encourage all western pundits to understand the underlying Asian dynamic on its own terms, and not on the basis of western preconceptions.</w:t>
      </w:r>
    </w:p>
    <w:p w14:paraId="5B297A04" w14:textId="092F322F" w:rsidR="003A4DCE" w:rsidRPr="003A4DCE" w:rsidRDefault="003A4DCE" w:rsidP="003A4DCE">
      <w:r>
        <w:t xml:space="preserve"> </w:t>
      </w:r>
    </w:p>
    <w:p w14:paraId="2C0DC4EB" w14:textId="4522BCE6" w:rsidR="00C90BBB" w:rsidRDefault="003A4DCE" w:rsidP="003A4DCE">
      <w:pPr>
        <w:pStyle w:val="Heading3"/>
      </w:pPr>
      <w:r>
        <w:lastRenderedPageBreak/>
        <w:t>Impact Defense</w:t>
      </w:r>
    </w:p>
    <w:p w14:paraId="098CBE7C" w14:textId="77777777" w:rsidR="002D4D36" w:rsidRPr="00604EFF" w:rsidRDefault="002D4D36" w:rsidP="002D4D36">
      <w:pPr>
        <w:pStyle w:val="Heading4"/>
      </w:pPr>
      <w:r>
        <w:t>No escalation – The US will intervene to deter any conflicts</w:t>
      </w:r>
    </w:p>
    <w:p w14:paraId="77743F63" w14:textId="77777777" w:rsidR="002D4D36" w:rsidRPr="00604EFF" w:rsidRDefault="002D4D36" w:rsidP="002D4D36">
      <w:proofErr w:type="spellStart"/>
      <w:r w:rsidRPr="00604EFF">
        <w:rPr>
          <w:rStyle w:val="Style13ptBold"/>
        </w:rPr>
        <w:t>Uniyal</w:t>
      </w:r>
      <w:proofErr w:type="spellEnd"/>
      <w:r w:rsidRPr="00604EFF">
        <w:rPr>
          <w:rStyle w:val="Style13ptBold"/>
        </w:rPr>
        <w:t>, 4-25</w:t>
      </w:r>
      <w:r w:rsidRPr="00604EFF">
        <w:t xml:space="preserve"> – [</w:t>
      </w:r>
      <w:proofErr w:type="spellStart"/>
      <w:r w:rsidRPr="00604EFF">
        <w:t>Vijeta</w:t>
      </w:r>
      <w:proofErr w:type="spellEnd"/>
      <w:r w:rsidRPr="00604EFF">
        <w:t xml:space="preserve"> </w:t>
      </w:r>
      <w:proofErr w:type="spellStart"/>
      <w:r w:rsidRPr="00604EFF">
        <w:t>Uniyal</w:t>
      </w:r>
      <w:proofErr w:type="spellEnd"/>
      <w:r w:rsidRPr="00604EFF">
        <w:t>, Graduate from the Jawaharlal Nehru University, New Delhi and worked for more than 10 years in international organizations including the German Foreign Office, Goethe-</w:t>
      </w:r>
      <w:proofErr w:type="spellStart"/>
      <w:r w:rsidRPr="00604EFF">
        <w:t>Institut</w:t>
      </w:r>
      <w:proofErr w:type="spellEnd"/>
      <w:r w:rsidRPr="00604EFF">
        <w:t xml:space="preserve"> and Humboldt-Foundation, Contributing Editor for the UK-based Commentator and Fellow of the </w:t>
      </w:r>
      <w:proofErr w:type="spellStart"/>
      <w:r w:rsidRPr="00604EFF">
        <w:t>Lawfare</w:t>
      </w:r>
      <w:proofErr w:type="spellEnd"/>
      <w:r w:rsidRPr="00604EFF">
        <w:t xml:space="preserve"> Project, 4-25-2015, Don’t Worry, Obama, India’s Got Your Back, </w:t>
      </w:r>
      <w:r w:rsidRPr="00E24A1D">
        <w:t>http://www.whyisrael.org/2015/04/27/dont-worry-obama-indias-got-your-back/</w:t>
      </w:r>
      <w:r w:rsidRPr="00604EFF">
        <w:t>]</w:t>
      </w:r>
      <w:r>
        <w:t xml:space="preserve"> </w:t>
      </w:r>
      <w:proofErr w:type="spellStart"/>
      <w:r>
        <w:t>Jeong</w:t>
      </w:r>
      <w:proofErr w:type="spellEnd"/>
    </w:p>
    <w:p w14:paraId="41B0AD78" w14:textId="77777777" w:rsidR="002D4D36" w:rsidRDefault="002D4D36" w:rsidP="002D4D36">
      <w:r w:rsidRPr="00604EFF">
        <w:t xml:space="preserve">India is now evacuating U.S. citizens from Yemen. Yes, Yemen, a country overrun by </w:t>
      </w:r>
      <w:proofErr w:type="spellStart"/>
      <w:r w:rsidRPr="00604EFF">
        <w:t>an</w:t>
      </w:r>
      <w:r>
        <w:t>s</w:t>
      </w:r>
      <w:proofErr w:type="spellEnd"/>
      <w:r w:rsidRPr="00604EFF">
        <w:t xml:space="preserve"> Iranian-backed militia, or as U.S. President Barack Obama likes to call it, “a counterterrorism success story.”</w:t>
      </w:r>
      <w:r>
        <w:t xml:space="preserve"> </w:t>
      </w:r>
      <w:r w:rsidRPr="00604EFF">
        <w:rPr>
          <w:rStyle w:val="StyleUnderline"/>
        </w:rPr>
        <w:t>In a statement issued on April 9, 2015, the U.S. State Department asked the remaining U.S. citizens in Yemen to contact the Indian Embassy in Sana’a or approach the Indian Navy ship in the port of Aden.</w:t>
      </w:r>
      <w:r w:rsidRPr="00604EFF">
        <w:t xml:space="preserve"> According to latest figures, India helped 1,000 foreign nationals from 41 countries to escape from Yemen.</w:t>
      </w:r>
      <w:r>
        <w:t xml:space="preserve"> </w:t>
      </w:r>
      <w:r w:rsidRPr="00604EFF">
        <w:rPr>
          <w:rStyle w:val="StyleUnderline"/>
        </w:rPr>
        <w:t xml:space="preserve">Two weeks ago, Yemeni President </w:t>
      </w:r>
      <w:proofErr w:type="spellStart"/>
      <w:r w:rsidRPr="00604EFF">
        <w:rPr>
          <w:rStyle w:val="StyleUnderline"/>
        </w:rPr>
        <w:t>Abd</w:t>
      </w:r>
      <w:proofErr w:type="spellEnd"/>
      <w:r w:rsidRPr="00604EFF">
        <w:rPr>
          <w:rStyle w:val="StyleUnderline"/>
        </w:rPr>
        <w:t xml:space="preserve"> </w:t>
      </w:r>
      <w:proofErr w:type="spellStart"/>
      <w:r w:rsidRPr="00604EFF">
        <w:rPr>
          <w:rStyle w:val="StyleUnderline"/>
        </w:rPr>
        <w:t>Rabbuh</w:t>
      </w:r>
      <w:proofErr w:type="spellEnd"/>
      <w:r w:rsidRPr="00604EFF">
        <w:rPr>
          <w:rStyle w:val="StyleUnderline"/>
        </w:rPr>
        <w:t xml:space="preserve"> Mansour </w:t>
      </w:r>
      <w:proofErr w:type="spellStart"/>
      <w:r w:rsidRPr="00604EFF">
        <w:rPr>
          <w:rStyle w:val="StyleUnderline"/>
        </w:rPr>
        <w:t>Hadi</w:t>
      </w:r>
      <w:proofErr w:type="spellEnd"/>
      <w:r w:rsidRPr="00604EFF">
        <w:rPr>
          <w:rStyle w:val="StyleUnderline"/>
        </w:rPr>
        <w:t xml:space="preserve"> left the country on a boat from Aden, as the Iranian-backed Shiite </w:t>
      </w:r>
      <w:proofErr w:type="spellStart"/>
      <w:r w:rsidRPr="00604EFF">
        <w:rPr>
          <w:rStyle w:val="StyleUnderline"/>
        </w:rPr>
        <w:t>Houthi</w:t>
      </w:r>
      <w:proofErr w:type="spellEnd"/>
      <w:r w:rsidRPr="00604EFF">
        <w:rPr>
          <w:rStyle w:val="StyleUnderline"/>
        </w:rPr>
        <w:t xml:space="preserve"> militia consolidated their control of the country, bringing a fourth Arab capital under the direct influence of Iran.</w:t>
      </w:r>
      <w:r>
        <w:t xml:space="preserve"> </w:t>
      </w:r>
      <w:r w:rsidRPr="00604EFF">
        <w:rPr>
          <w:rStyle w:val="Emphasis"/>
        </w:rPr>
        <w:t xml:space="preserve">If India’s rescue operation is a testament to Prime Minister </w:t>
      </w:r>
      <w:proofErr w:type="spellStart"/>
      <w:r w:rsidRPr="00604EFF">
        <w:rPr>
          <w:rStyle w:val="Emphasis"/>
        </w:rPr>
        <w:t>Narendra</w:t>
      </w:r>
      <w:proofErr w:type="spellEnd"/>
      <w:r w:rsidRPr="00604EFF">
        <w:rPr>
          <w:rStyle w:val="Emphasis"/>
        </w:rPr>
        <w:t xml:space="preserve"> </w:t>
      </w:r>
      <w:proofErr w:type="spellStart"/>
      <w:r w:rsidRPr="00604EFF">
        <w:rPr>
          <w:rStyle w:val="Emphasis"/>
        </w:rPr>
        <w:t>Modi’s</w:t>
      </w:r>
      <w:proofErr w:type="spellEnd"/>
      <w:r w:rsidRPr="00604EFF">
        <w:rPr>
          <w:rStyle w:val="Emphasis"/>
        </w:rPr>
        <w:t xml:space="preserve"> success in turning India around, it is also an indictment of President Obama’s foreign policy. </w:t>
      </w:r>
      <w:r w:rsidRPr="00604EFF">
        <w:t xml:space="preserve">Less than a year ago, Prime Minister </w:t>
      </w:r>
      <w:proofErr w:type="spellStart"/>
      <w:r w:rsidRPr="00604EFF">
        <w:t>Modi</w:t>
      </w:r>
      <w:proofErr w:type="spellEnd"/>
      <w:r w:rsidRPr="00604EFF">
        <w:t xml:space="preserve"> was elected to lead the country after a decade of a stagnant economy and rising lawlessness. Under </w:t>
      </w:r>
      <w:proofErr w:type="spellStart"/>
      <w:r w:rsidRPr="00604EFF">
        <w:t>Modi’s</w:t>
      </w:r>
      <w:proofErr w:type="spellEnd"/>
      <w:r w:rsidRPr="00604EFF">
        <w:t xml:space="preserve"> leadership, India has seen a rise in foreign investment; in 2014, the country’s</w:t>
      </w:r>
      <w:r>
        <w:t xml:space="preserve"> </w:t>
      </w:r>
      <w:r w:rsidRPr="00604EFF">
        <w:t>economic growth</w:t>
      </w:r>
      <w:r>
        <w:t xml:space="preserve"> </w:t>
      </w:r>
      <w:r w:rsidRPr="00604EFF">
        <w:t>was 7.5%, higher than that of China.</w:t>
      </w:r>
      <w:r>
        <w:t xml:space="preserve"> </w:t>
      </w:r>
      <w:r w:rsidRPr="00604EFF">
        <w:t xml:space="preserve">The mainstream media now begrudgingly acknowledges </w:t>
      </w:r>
      <w:proofErr w:type="spellStart"/>
      <w:r w:rsidRPr="00604EFF">
        <w:t>Modi’s</w:t>
      </w:r>
      <w:proofErr w:type="spellEnd"/>
      <w:r w:rsidRPr="00604EFF">
        <w:t xml:space="preserve"> success — the same media that tried to smear his candidacy during the 2014 elections and, when everything else failed, dubbed him “anti-Muslim.”</w:t>
      </w:r>
      <w:r>
        <w:t xml:space="preserve"> </w:t>
      </w:r>
      <w:r w:rsidRPr="00604EFF">
        <w:t xml:space="preserve">Prime Minister </w:t>
      </w:r>
      <w:proofErr w:type="spellStart"/>
      <w:r w:rsidRPr="00604EFF">
        <w:t>Modi</w:t>
      </w:r>
      <w:proofErr w:type="spellEnd"/>
      <w:r w:rsidRPr="00604EFF">
        <w:t xml:space="preserve"> is rebuilding the Indian economy by reducing government spending, deregulating industry, easing </w:t>
      </w:r>
      <w:proofErr w:type="spellStart"/>
      <w:r w:rsidRPr="00604EFF">
        <w:t>labour</w:t>
      </w:r>
      <w:proofErr w:type="spellEnd"/>
      <w:r w:rsidRPr="00604EFF">
        <w:t xml:space="preserve"> laws, and cutting taxes on the middle-class and businesses — quintessential American values.</w:t>
      </w:r>
      <w:r>
        <w:t xml:space="preserve"> </w:t>
      </w:r>
      <w:r w:rsidRPr="00604EFF">
        <w:rPr>
          <w:rStyle w:val="StyleUnderline"/>
        </w:rPr>
        <w:t>President Obama on the other hand inherited a country built on values in which he doesn’t believe. Only a “fundamental transformation” could reconcile him with his country</w:t>
      </w:r>
      <w:r w:rsidRPr="00604EFF">
        <w:t>.</w:t>
      </w:r>
      <w:r>
        <w:t xml:space="preserve"> </w:t>
      </w:r>
      <w:r w:rsidRPr="00604EFF">
        <w:rPr>
          <w:rStyle w:val="StyleUnderline"/>
        </w:rPr>
        <w:t>The geopolitical vacuum that President Obama is leaving behind has emboldened expansionist regimes and destructive ideologies</w:t>
      </w:r>
      <w:r w:rsidRPr="00604EFF">
        <w:t xml:space="preserve"> — </w:t>
      </w:r>
      <w:r w:rsidRPr="00604EFF">
        <w:rPr>
          <w:rStyle w:val="StyleUnderline"/>
        </w:rPr>
        <w:t>from the Mediterranean to the South China Sea</w:t>
      </w:r>
      <w:r w:rsidRPr="00604EFF">
        <w:t>.</w:t>
      </w:r>
      <w:r>
        <w:t xml:space="preserve"> </w:t>
      </w:r>
      <w:r w:rsidRPr="00604EFF">
        <w:t xml:space="preserve">Indians of my father’s generation still fondly remember that President Kennedy had come to India’s aid to end the Chinese war of aggression in 1962. </w:t>
      </w:r>
      <w:r w:rsidRPr="00604EFF">
        <w:rPr>
          <w:rStyle w:val="Emphasis"/>
        </w:rPr>
        <w:t xml:space="preserve">In order to deter China from escalating the conflict, he dispatched a U.S. aircraft carrier to the Bay of Bengal, in an apparent plan to deploy U.S. troops stationed in the Philippines. As a result, China halted the offensive and apologized for the “misunderstanding.” </w:t>
      </w:r>
      <w:r w:rsidRPr="00604EFF">
        <w:t>But those were different times and those were different presidents — presidents who would not have idly watched their envoy slaughtered, traded the enemy’s top brass for runaway soldiers, or outsourced the safety of U.S. citizens in war-ravaged foreign lands.</w:t>
      </w:r>
      <w:r>
        <w:t xml:space="preserve"> </w:t>
      </w:r>
      <w:r w:rsidRPr="00604EFF">
        <w:rPr>
          <w:rStyle w:val="StyleUnderline"/>
        </w:rPr>
        <w:t>That the Obama Administration was not going to rescue stranded U.S. citizens in Yemen should not come as a surprise.</w:t>
      </w:r>
      <w:r w:rsidRPr="00604EFF">
        <w:t xml:space="preserve"> The Administration watched as Iranian-backed militias disarmed U.S. Marines and seized embassy vehicles, before the diplomatic staff was let out of the country </w:t>
      </w:r>
      <w:r w:rsidRPr="00604EFF">
        <w:lastRenderedPageBreak/>
        <w:t>in early February.</w:t>
      </w:r>
      <w:r>
        <w:t xml:space="preserve"> </w:t>
      </w:r>
      <w:r w:rsidRPr="00604EFF">
        <w:rPr>
          <w:rStyle w:val="StyleUnderline"/>
        </w:rPr>
        <w:t xml:space="preserve">However, the Indian government and defense forces deserve due credit for conducting a well-organized rescue operation. Prime Minister </w:t>
      </w:r>
      <w:proofErr w:type="spellStart"/>
      <w:r w:rsidRPr="00604EFF">
        <w:rPr>
          <w:rStyle w:val="StyleUnderline"/>
        </w:rPr>
        <w:t>Modi</w:t>
      </w:r>
      <w:proofErr w:type="spellEnd"/>
      <w:r w:rsidRPr="00604EFF">
        <w:rPr>
          <w:rStyle w:val="StyleUnderline"/>
        </w:rPr>
        <w:t xml:space="preserve"> faces daunting challenges as he sets about modernizing India</w:t>
      </w:r>
      <w:r w:rsidRPr="00604EFF">
        <w:t>. The economic success of his political agenda once again proves that good old capitalism and industrialization are still the only way to lift millions of people out of poverty.</w:t>
      </w:r>
      <w:r>
        <w:t xml:space="preserve"> </w:t>
      </w:r>
      <w:r w:rsidRPr="00604EFF">
        <w:t xml:space="preserve">As President Obama refuses to lead the Free World, other world leaders are rising up to speak for it — Canada’s Stephen Harper, Israel’s Benjamin Netanyahu and now India’s </w:t>
      </w:r>
      <w:proofErr w:type="spellStart"/>
      <w:r w:rsidRPr="00604EFF">
        <w:t>Narendra</w:t>
      </w:r>
      <w:proofErr w:type="spellEnd"/>
      <w:r w:rsidRPr="00604EFF">
        <w:t xml:space="preserve"> </w:t>
      </w:r>
      <w:proofErr w:type="spellStart"/>
      <w:r w:rsidRPr="00604EFF">
        <w:t>Modi</w:t>
      </w:r>
      <w:proofErr w:type="spellEnd"/>
      <w:r w:rsidRPr="00604EFF">
        <w:t>.</w:t>
      </w:r>
    </w:p>
    <w:p w14:paraId="46342172" w14:textId="77777777" w:rsidR="002D4D36" w:rsidRPr="00604EFF" w:rsidRDefault="002D4D36" w:rsidP="002D4D36"/>
    <w:p w14:paraId="02AEDE24" w14:textId="77777777" w:rsidR="002D4D36" w:rsidRPr="002D4D36" w:rsidRDefault="002D4D36" w:rsidP="002D4D36"/>
    <w:p w14:paraId="60B5A0B0" w14:textId="77777777" w:rsidR="003A4DCE" w:rsidRPr="00780BC7" w:rsidRDefault="003A4DCE" w:rsidP="003A4DCE">
      <w:pPr>
        <w:pStyle w:val="Heading4"/>
        <w:rPr>
          <w:rFonts w:cs="Arial"/>
        </w:rPr>
      </w:pPr>
      <w:r w:rsidRPr="00780BC7">
        <w:rPr>
          <w:rFonts w:cs="Arial"/>
        </w:rPr>
        <w:t>No escalation – diplomacy solves</w:t>
      </w:r>
    </w:p>
    <w:p w14:paraId="32E277AD" w14:textId="77777777" w:rsidR="003A4DCE" w:rsidRPr="00780BC7" w:rsidRDefault="003A4DCE" w:rsidP="003A4DCE">
      <w:proofErr w:type="gramStart"/>
      <w:r w:rsidRPr="00780BC7">
        <w:rPr>
          <w:rStyle w:val="Style13ptBold"/>
        </w:rPr>
        <w:t>Kaplan</w:t>
      </w:r>
      <w:r w:rsidRPr="00780BC7">
        <w:t xml:space="preserve"> 3/17/</w:t>
      </w:r>
      <w:r w:rsidRPr="00780BC7">
        <w:rPr>
          <w:rStyle w:val="Style13ptBold"/>
        </w:rPr>
        <w:t>14</w:t>
      </w:r>
      <w:r w:rsidRPr="00780BC7">
        <w:rPr>
          <w:b/>
        </w:rPr>
        <w:t xml:space="preserve"> </w:t>
      </w:r>
      <w:r w:rsidRPr="00780BC7">
        <w:t xml:space="preserve">Robert D. Kaplan, Chief Geopolitical Analyst for </w:t>
      </w:r>
      <w:proofErr w:type="spellStart"/>
      <w:r w:rsidRPr="00780BC7">
        <w:t>Stratfor</w:t>
      </w:r>
      <w:proofErr w:type="spellEnd"/>
      <w:r w:rsidRPr="00780BC7">
        <w:t>, a private intelligence firm.</w:t>
      </w:r>
      <w:proofErr w:type="gramEnd"/>
      <w:r w:rsidRPr="00780BC7">
        <w:t xml:space="preserve"> He is a non-resident senior fellow at the Center for a New American Security, Foreign Policy, March 17, 2014, " The Guns of August in the East China Sea", http://www.foreignpolicy.com/articles/2014/03/17/the_guns_of_august_in_the_east_china_sea_world_war_one</w:t>
      </w:r>
    </w:p>
    <w:p w14:paraId="3515E55D" w14:textId="77777777" w:rsidR="003A4DCE" w:rsidRPr="00780BC7" w:rsidRDefault="003A4DCE" w:rsidP="003A4DCE">
      <w:pPr>
        <w:rPr>
          <w:sz w:val="16"/>
        </w:rPr>
      </w:pPr>
      <w:r w:rsidRPr="00780BC7">
        <w:rPr>
          <w:sz w:val="16"/>
        </w:rPr>
        <w:t xml:space="preserve">But </w:t>
      </w:r>
      <w:r w:rsidRPr="00780BC7">
        <w:rPr>
          <w:u w:val="single"/>
        </w:rPr>
        <w:t>before one buys the 1914 analogy, there are other matters to consider</w:t>
      </w:r>
      <w:r w:rsidRPr="00780BC7">
        <w:rPr>
          <w:sz w:val="16"/>
        </w:rPr>
        <w:t xml:space="preserve">. </w:t>
      </w:r>
      <w:r w:rsidRPr="00483611">
        <w:rPr>
          <w:highlight w:val="yellow"/>
          <w:u w:val="single"/>
        </w:rPr>
        <w:t>While 1914 Europe was a landscape</w:t>
      </w:r>
      <w:r w:rsidRPr="00780BC7">
        <w:rPr>
          <w:u w:val="single"/>
        </w:rPr>
        <w:t>, with large armies</w:t>
      </w:r>
      <w:r w:rsidRPr="00780BC7">
        <w:rPr>
          <w:sz w:val="16"/>
        </w:rPr>
        <w:t xml:space="preserve"> facing one another </w:t>
      </w:r>
      <w:r w:rsidRPr="00780BC7">
        <w:rPr>
          <w:u w:val="single"/>
        </w:rPr>
        <w:t>inside a claustrophobic terrain with few natural barriers</w:t>
      </w:r>
      <w:r w:rsidRPr="00780BC7">
        <w:rPr>
          <w:sz w:val="16"/>
        </w:rPr>
        <w:t xml:space="preserve">, </w:t>
      </w:r>
      <w:r w:rsidRPr="00483611">
        <w:rPr>
          <w:rStyle w:val="Emphasis"/>
          <w:highlight w:val="yellow"/>
        </w:rPr>
        <w:t>East Asia is a seascape, with vast</w:t>
      </w:r>
      <w:r w:rsidRPr="00780BC7">
        <w:rPr>
          <w:rStyle w:val="Emphasis"/>
        </w:rPr>
        <w:t xml:space="preserve"> maritime </w:t>
      </w:r>
      <w:r w:rsidRPr="00483611">
        <w:rPr>
          <w:rStyle w:val="Emphasis"/>
          <w:highlight w:val="yellow"/>
        </w:rPr>
        <w:t>distances separating</w:t>
      </w:r>
      <w:r w:rsidRPr="00780BC7">
        <w:rPr>
          <w:rStyle w:val="Emphasis"/>
        </w:rPr>
        <w:t xml:space="preserve"> national </w:t>
      </w:r>
      <w:r w:rsidRPr="00483611">
        <w:rPr>
          <w:rStyle w:val="Emphasis"/>
          <w:highlight w:val="yellow"/>
        </w:rPr>
        <w:t>capitals. The sea impedes aggression</w:t>
      </w:r>
      <w:r w:rsidRPr="00780BC7">
        <w:rPr>
          <w:rStyle w:val="Emphasis"/>
        </w:rPr>
        <w:t xml:space="preserve"> to a degree that land does not.</w:t>
      </w:r>
      <w:r w:rsidRPr="00780BC7">
        <w:rPr>
          <w:sz w:val="16"/>
        </w:rPr>
        <w:t xml:space="preserve"> </w:t>
      </w:r>
      <w:r w:rsidRPr="00780BC7">
        <w:rPr>
          <w:u w:val="single"/>
        </w:rPr>
        <w:t>Naval forces can cross water</w:t>
      </w:r>
      <w:r w:rsidRPr="00780BC7">
        <w:rPr>
          <w:sz w:val="16"/>
        </w:rPr>
        <w:t xml:space="preserve"> and storm beachheads, though with great difficulty, </w:t>
      </w:r>
      <w:r w:rsidRPr="00780BC7">
        <w:rPr>
          <w:rStyle w:val="Emphasis"/>
        </w:rPr>
        <w:t xml:space="preserve">but </w:t>
      </w:r>
      <w:r w:rsidRPr="00483611">
        <w:rPr>
          <w:rStyle w:val="Emphasis"/>
          <w:highlight w:val="yellow"/>
        </w:rPr>
        <w:t>moving inland</w:t>
      </w:r>
      <w:r w:rsidRPr="00780BC7">
        <w:rPr>
          <w:rStyle w:val="Emphasis"/>
        </w:rPr>
        <w:t xml:space="preserve"> and occupying hostile populations </w:t>
      </w:r>
      <w:r w:rsidRPr="00483611">
        <w:rPr>
          <w:rStyle w:val="Emphasis"/>
          <w:highlight w:val="yellow"/>
        </w:rPr>
        <w:t>is nearly impossible</w:t>
      </w:r>
      <w:r w:rsidRPr="00780BC7">
        <w:rPr>
          <w:sz w:val="16"/>
        </w:rPr>
        <w:t xml:space="preserve">. </w:t>
      </w:r>
      <w:r w:rsidRPr="00780BC7">
        <w:rPr>
          <w:u w:val="single"/>
        </w:rPr>
        <w:t>The Taiwan Strait is</w:t>
      </w:r>
      <w:r w:rsidRPr="00780BC7">
        <w:rPr>
          <w:sz w:val="16"/>
        </w:rPr>
        <w:t xml:space="preserve"> roughly </w:t>
      </w:r>
      <w:r w:rsidRPr="00780BC7">
        <w:rPr>
          <w:u w:val="single"/>
        </w:rPr>
        <w:t>four times the width of the English Channel, a geography that continues to</w:t>
      </w:r>
      <w:r w:rsidRPr="00780BC7">
        <w:rPr>
          <w:sz w:val="16"/>
        </w:rPr>
        <w:t xml:space="preserve"> help </w:t>
      </w:r>
      <w:r w:rsidRPr="00780BC7">
        <w:rPr>
          <w:u w:val="single"/>
        </w:rPr>
        <w:t>preserve Taiwan's de facto independence</w:t>
      </w:r>
      <w:r w:rsidRPr="00780BC7">
        <w:rPr>
          <w:sz w:val="16"/>
        </w:rPr>
        <w:t xml:space="preserve"> from China. </w:t>
      </w:r>
      <w:r w:rsidRPr="00483611">
        <w:rPr>
          <w:rStyle w:val="Emphasis"/>
          <w:highlight w:val="yellow"/>
        </w:rPr>
        <w:t>Even the fastest warships travel slowly, giving diplomats time to</w:t>
      </w:r>
      <w:r w:rsidRPr="00780BC7">
        <w:rPr>
          <w:rStyle w:val="Emphasis"/>
        </w:rPr>
        <w:t xml:space="preserve"> do their </w:t>
      </w:r>
      <w:r w:rsidRPr="00483611">
        <w:rPr>
          <w:rStyle w:val="Emphasis"/>
          <w:highlight w:val="yellow"/>
        </w:rPr>
        <w:t>work.</w:t>
      </w:r>
      <w:r w:rsidRPr="00780BC7">
        <w:rPr>
          <w:sz w:val="16"/>
        </w:rPr>
        <w:t xml:space="preserve"> Incidents in the air are more likely, although </w:t>
      </w:r>
      <w:r w:rsidRPr="00483611">
        <w:rPr>
          <w:highlight w:val="yellow"/>
          <w:u w:val="single"/>
        </w:rPr>
        <w:t>Asian countries</w:t>
      </w:r>
      <w:r w:rsidRPr="00780BC7">
        <w:rPr>
          <w:u w:val="single"/>
        </w:rPr>
        <w:t xml:space="preserve"> have erected strict protocols and prefer to </w:t>
      </w:r>
      <w:r w:rsidRPr="00483611">
        <w:rPr>
          <w:highlight w:val="yellow"/>
          <w:u w:val="single"/>
        </w:rPr>
        <w:t>posture verbally</w:t>
      </w:r>
      <w:r w:rsidRPr="00780BC7">
        <w:rPr>
          <w:sz w:val="16"/>
        </w:rPr>
        <w:t xml:space="preserve"> </w:t>
      </w:r>
      <w:r w:rsidRPr="00780BC7">
        <w:rPr>
          <w:rStyle w:val="Emphasis"/>
        </w:rPr>
        <w:t xml:space="preserve">so as </w:t>
      </w:r>
      <w:r w:rsidRPr="00483611">
        <w:rPr>
          <w:rStyle w:val="Emphasis"/>
          <w:highlight w:val="yellow"/>
        </w:rPr>
        <w:t>to avoid actual combat</w:t>
      </w:r>
      <w:r w:rsidRPr="00780BC7">
        <w:rPr>
          <w:sz w:val="16"/>
        </w:rPr>
        <w:t>. (That said</w:t>
      </w:r>
      <w:proofErr w:type="gramStart"/>
      <w:r w:rsidRPr="00780BC7">
        <w:rPr>
          <w:sz w:val="16"/>
        </w:rPr>
        <w:t>,</w:t>
      </w:r>
      <w:proofErr w:type="gramEnd"/>
      <w:r w:rsidRPr="00780BC7">
        <w:rPr>
          <w:sz w:val="16"/>
        </w:rPr>
        <w:t xml:space="preserve"> the new Chinese Air Defense Identification Zone is a particularly provocative protocol.) Since </w:t>
      </w:r>
      <w:r w:rsidRPr="00780BC7">
        <w:rPr>
          <w:u w:val="single"/>
        </w:rPr>
        <w:t xml:space="preserve">any such </w:t>
      </w:r>
      <w:r w:rsidRPr="00483611">
        <w:rPr>
          <w:highlight w:val="yellow"/>
          <w:u w:val="single"/>
        </w:rPr>
        <w:t>incidents would</w:t>
      </w:r>
      <w:r w:rsidRPr="00780BC7">
        <w:rPr>
          <w:sz w:val="16"/>
        </w:rPr>
        <w:t xml:space="preserve"> likely </w:t>
      </w:r>
      <w:r w:rsidRPr="00483611">
        <w:rPr>
          <w:highlight w:val="yellow"/>
          <w:u w:val="single"/>
        </w:rPr>
        <w:t>occur over</w:t>
      </w:r>
      <w:r w:rsidRPr="00780BC7">
        <w:rPr>
          <w:u w:val="single"/>
        </w:rPr>
        <w:t xml:space="preserve"> open </w:t>
      </w:r>
      <w:r w:rsidRPr="00483611">
        <w:rPr>
          <w:highlight w:val="yellow"/>
          <w:u w:val="single"/>
        </w:rPr>
        <w:t>water there will be few casualties</w:t>
      </w:r>
      <w:r w:rsidRPr="00483611">
        <w:rPr>
          <w:sz w:val="16"/>
          <w:highlight w:val="yellow"/>
        </w:rPr>
        <w:t xml:space="preserve">, </w:t>
      </w:r>
      <w:r w:rsidRPr="00483611">
        <w:rPr>
          <w:rStyle w:val="Emphasis"/>
          <w:highlight w:val="yellow"/>
        </w:rPr>
        <w:t>reducing the prospect</w:t>
      </w:r>
      <w:r w:rsidRPr="00780BC7">
        <w:rPr>
          <w:sz w:val="16"/>
        </w:rPr>
        <w:t xml:space="preserve"> that </w:t>
      </w:r>
      <w:r w:rsidRPr="00483611">
        <w:rPr>
          <w:rStyle w:val="Emphasis"/>
          <w:highlight w:val="yellow"/>
        </w:rPr>
        <w:t>a single incident will lead to war.</w:t>
      </w:r>
      <w:r w:rsidRPr="00780BC7">
        <w:rPr>
          <w:sz w:val="16"/>
        </w:rPr>
        <w:t xml:space="preserve"> And </w:t>
      </w:r>
      <w:r w:rsidRPr="00780BC7">
        <w:rPr>
          <w:u w:val="single"/>
        </w:rPr>
        <w:t>because of the speed, accuracy, and destructiveness of postmodern weaponry</w:t>
      </w:r>
      <w:r w:rsidRPr="00780BC7">
        <w:rPr>
          <w:sz w:val="16"/>
        </w:rPr>
        <w:t xml:space="preserve">, </w:t>
      </w:r>
      <w:r w:rsidRPr="00780BC7">
        <w:rPr>
          <w:rStyle w:val="Emphasis"/>
        </w:rPr>
        <w:t>any war that does break out will</w:t>
      </w:r>
      <w:r w:rsidRPr="00780BC7">
        <w:rPr>
          <w:sz w:val="16"/>
        </w:rPr>
        <w:t xml:space="preserve"> probably </w:t>
      </w:r>
      <w:r w:rsidRPr="00780BC7">
        <w:rPr>
          <w:rStyle w:val="Emphasis"/>
        </w:rPr>
        <w:t>be short</w:t>
      </w:r>
      <w:r w:rsidRPr="00780BC7">
        <w:rPr>
          <w:sz w:val="16"/>
        </w:rPr>
        <w:t xml:space="preserve"> -- albeit with serious economic consequences. Something equivalent to four years of trench warfare is almost impossible to imagine. And remember that it was World War I's very grinding length that made it a history-transforming and culture-transforming event: it caused 17 million military and civilian casualties; the disputes in the Pacific Basin are certainly not going to lead to that. </w:t>
      </w:r>
      <w:r w:rsidRPr="00483611">
        <w:rPr>
          <w:highlight w:val="yellow"/>
          <w:u w:val="single"/>
        </w:rPr>
        <w:t>World War I</w:t>
      </w:r>
      <w:r w:rsidRPr="00780BC7">
        <w:rPr>
          <w:sz w:val="16"/>
        </w:rPr>
        <w:t xml:space="preserve"> also </w:t>
      </w:r>
      <w:r w:rsidRPr="00483611">
        <w:rPr>
          <w:highlight w:val="yellow"/>
          <w:u w:val="single"/>
        </w:rPr>
        <w:t>featured</w:t>
      </w:r>
      <w:r w:rsidRPr="00780BC7">
        <w:rPr>
          <w:u w:val="single"/>
        </w:rPr>
        <w:t xml:space="preserve"> different and </w:t>
      </w:r>
      <w:r w:rsidRPr="00483611">
        <w:rPr>
          <w:highlight w:val="yellow"/>
          <w:u w:val="single"/>
        </w:rPr>
        <w:t>unwieldy</w:t>
      </w:r>
      <w:r w:rsidRPr="00780BC7">
        <w:rPr>
          <w:u w:val="single"/>
        </w:rPr>
        <w:t xml:space="preserve"> alliance </w:t>
      </w:r>
      <w:r w:rsidRPr="00483611">
        <w:rPr>
          <w:highlight w:val="yellow"/>
          <w:u w:val="single"/>
        </w:rPr>
        <w:t>systems</w:t>
      </w:r>
      <w:r w:rsidRPr="00483611">
        <w:rPr>
          <w:sz w:val="16"/>
          <w:highlight w:val="yellow"/>
        </w:rPr>
        <w:t xml:space="preserve">. </w:t>
      </w:r>
      <w:r w:rsidRPr="00483611">
        <w:rPr>
          <w:rStyle w:val="Emphasis"/>
          <w:highlight w:val="yellow"/>
        </w:rPr>
        <w:t>Asia is simpler</w:t>
      </w:r>
      <w:r w:rsidRPr="00780BC7">
        <w:rPr>
          <w:rStyle w:val="Emphasis"/>
        </w:rPr>
        <w:t xml:space="preserve">: almost </w:t>
      </w:r>
      <w:r w:rsidRPr="00483611">
        <w:rPr>
          <w:rStyle w:val="Emphasis"/>
          <w:highlight w:val="yellow"/>
        </w:rPr>
        <w:t>everyone fears China</w:t>
      </w:r>
      <w:r w:rsidRPr="00780BC7">
        <w:rPr>
          <w:rStyle w:val="Emphasis"/>
        </w:rPr>
        <w:t xml:space="preserve"> and depends</w:t>
      </w:r>
      <w:r w:rsidRPr="00780BC7">
        <w:rPr>
          <w:sz w:val="16"/>
        </w:rPr>
        <w:t xml:space="preserve"> -- militarily at least -- </w:t>
      </w:r>
      <w:r w:rsidRPr="00780BC7">
        <w:rPr>
          <w:rStyle w:val="Emphasis"/>
        </w:rPr>
        <w:t>on the U</w:t>
      </w:r>
      <w:r w:rsidRPr="00780BC7">
        <w:rPr>
          <w:sz w:val="16"/>
        </w:rPr>
        <w:t xml:space="preserve">nited </w:t>
      </w:r>
      <w:r w:rsidRPr="00780BC7">
        <w:rPr>
          <w:rStyle w:val="Emphasis"/>
        </w:rPr>
        <w:t>S</w:t>
      </w:r>
      <w:r w:rsidRPr="00780BC7">
        <w:rPr>
          <w:sz w:val="16"/>
        </w:rPr>
        <w:t xml:space="preserve">tates. This is not the Cold War where few Americans could be found in the East Bloc, a region with which we did almost no trade. </w:t>
      </w:r>
      <w:r w:rsidRPr="00780BC7">
        <w:rPr>
          <w:u w:val="single"/>
        </w:rPr>
        <w:t>Millions of Americans and Chinese have visited each other's countries, tens of thousands of American businessmen have passed through Chinese cities, and Chinese party elites send their children to U.S. universities</w:t>
      </w:r>
      <w:r w:rsidRPr="00780BC7">
        <w:rPr>
          <w:sz w:val="16"/>
        </w:rPr>
        <w:t xml:space="preserve">. U.S. officials know they must steer between the two extremes of allowing China's </w:t>
      </w:r>
      <w:proofErr w:type="spellStart"/>
      <w:r w:rsidRPr="00780BC7">
        <w:rPr>
          <w:sz w:val="16"/>
        </w:rPr>
        <w:t>Finlandization</w:t>
      </w:r>
      <w:proofErr w:type="spellEnd"/>
      <w:r w:rsidRPr="00780BC7">
        <w:rPr>
          <w:sz w:val="16"/>
        </w:rPr>
        <w:t xml:space="preserve"> of its Asian neighbors and allowing nationalistic governments in Vietnam, the Philippines, and Japan to lure the United States into a conflict with China. Nationalistic as these democracies may be, the best way to curb their excesses and make them less nervous is to give them the assurance of a U.S. security </w:t>
      </w:r>
      <w:r w:rsidRPr="00780BC7">
        <w:rPr>
          <w:sz w:val="16"/>
        </w:rPr>
        <w:lastRenderedPageBreak/>
        <w:t xml:space="preserve">umbrella, born of credible air and sea power. A strong U.S.-China relationship can keep the peace in Asia. (South Korea also fears Japan, but the United States is successfully managing that tension.) </w:t>
      </w:r>
      <w:r w:rsidRPr="00483611">
        <w:rPr>
          <w:highlight w:val="yellow"/>
          <w:u w:val="single"/>
        </w:rPr>
        <w:t>Unlike empires</w:t>
      </w:r>
      <w:r w:rsidRPr="00780BC7">
        <w:rPr>
          <w:u w:val="single"/>
        </w:rPr>
        <w:t xml:space="preserve"> mired in decrepitude that characterized 1914 Europe</w:t>
      </w:r>
      <w:r w:rsidRPr="00780BC7">
        <w:rPr>
          <w:sz w:val="16"/>
        </w:rPr>
        <w:t xml:space="preserve">, </w:t>
      </w:r>
      <w:r w:rsidRPr="00483611">
        <w:rPr>
          <w:rStyle w:val="Emphasis"/>
          <w:highlight w:val="yellow"/>
        </w:rPr>
        <w:t>East Asia features robust democracies</w:t>
      </w:r>
      <w:r w:rsidRPr="00780BC7">
        <w:rPr>
          <w:rStyle w:val="Emphasis"/>
        </w:rPr>
        <w:t xml:space="preserve"> in South Korea and Japan</w:t>
      </w:r>
      <w:r w:rsidRPr="00780BC7">
        <w:rPr>
          <w:sz w:val="16"/>
        </w:rPr>
        <w:t xml:space="preserve">, </w:t>
      </w:r>
      <w:r w:rsidRPr="00780BC7">
        <w:rPr>
          <w:u w:val="single"/>
        </w:rPr>
        <w:t>and strengthening democracies in Malaysia and the Philippines</w:t>
      </w:r>
      <w:r w:rsidRPr="00780BC7">
        <w:rPr>
          <w:sz w:val="16"/>
        </w:rPr>
        <w:t xml:space="preserve">. </w:t>
      </w:r>
      <w:r w:rsidRPr="00780BC7">
        <w:rPr>
          <w:u w:val="single"/>
        </w:rPr>
        <w:t>An informal alliance of democracies</w:t>
      </w:r>
      <w:r w:rsidRPr="00780BC7">
        <w:rPr>
          <w:sz w:val="16"/>
        </w:rPr>
        <w:t xml:space="preserve"> -- that should also include a reformist, de facto ally like Vietnam -- </w:t>
      </w:r>
      <w:r w:rsidRPr="00780BC7">
        <w:rPr>
          <w:u w:val="single"/>
        </w:rPr>
        <w:t>is the best and most stable counter to Chinese militarism</w:t>
      </w:r>
      <w:r w:rsidRPr="00780BC7">
        <w:rPr>
          <w:sz w:val="16"/>
        </w:rPr>
        <w:t xml:space="preserve">. Some of these democracies are fraught, and fascist-cum-communist North Korea could implode, but </w:t>
      </w:r>
      <w:r w:rsidRPr="00780BC7">
        <w:rPr>
          <w:rStyle w:val="Emphasis"/>
        </w:rPr>
        <w:t xml:space="preserve">this is not a world coming apart. </w:t>
      </w:r>
      <w:r w:rsidRPr="00483611">
        <w:rPr>
          <w:rStyle w:val="Emphasis"/>
          <w:highlight w:val="yellow"/>
        </w:rPr>
        <w:t>Limited eruptions do not equal</w:t>
      </w:r>
      <w:r w:rsidRPr="00780BC7">
        <w:rPr>
          <w:rStyle w:val="Emphasis"/>
        </w:rPr>
        <w:t xml:space="preserve"> a global </w:t>
      </w:r>
      <w:r w:rsidRPr="00483611">
        <w:rPr>
          <w:rStyle w:val="Emphasis"/>
          <w:highlight w:val="yellow"/>
        </w:rPr>
        <w:t>cataclysm</w:t>
      </w:r>
      <w:r w:rsidRPr="00780BC7">
        <w:rPr>
          <w:rStyle w:val="Emphasis"/>
        </w:rPr>
        <w:t>.</w:t>
      </w:r>
      <w:r w:rsidRPr="00780BC7">
        <w:rPr>
          <w:sz w:val="16"/>
        </w:rPr>
        <w:t xml:space="preserve"> Yet </w:t>
      </w:r>
      <w:r w:rsidRPr="00483611">
        <w:rPr>
          <w:highlight w:val="yellow"/>
          <w:u w:val="single"/>
        </w:rPr>
        <w:t>the most profound difference</w:t>
      </w:r>
      <w:r w:rsidRPr="00780BC7">
        <w:rPr>
          <w:u w:val="single"/>
        </w:rPr>
        <w:t xml:space="preserve"> between</w:t>
      </w:r>
      <w:r w:rsidRPr="00780BC7">
        <w:rPr>
          <w:sz w:val="16"/>
        </w:rPr>
        <w:t xml:space="preserve"> August </w:t>
      </w:r>
      <w:r w:rsidRPr="00780BC7">
        <w:rPr>
          <w:u w:val="single"/>
        </w:rPr>
        <w:t xml:space="preserve">1914 and now </w:t>
      </w:r>
      <w:r w:rsidRPr="00483611">
        <w:rPr>
          <w:highlight w:val="yellow"/>
          <w:u w:val="single"/>
        </w:rPr>
        <w:t>is</w:t>
      </w:r>
      <w:r w:rsidRPr="00483611">
        <w:rPr>
          <w:sz w:val="16"/>
          <w:highlight w:val="yellow"/>
        </w:rPr>
        <w:t xml:space="preserve"> </w:t>
      </w:r>
      <w:r w:rsidRPr="00483611">
        <w:rPr>
          <w:rStyle w:val="Emphasis"/>
          <w:highlight w:val="yellow"/>
        </w:rPr>
        <w:t>historical self-awareness</w:t>
      </w:r>
      <w:r w:rsidRPr="00780BC7">
        <w:rPr>
          <w:sz w:val="16"/>
        </w:rPr>
        <w:t xml:space="preserve">. As </w:t>
      </w:r>
      <w:proofErr w:type="spellStart"/>
      <w:r w:rsidRPr="00780BC7">
        <w:rPr>
          <w:sz w:val="16"/>
        </w:rPr>
        <w:t>Modris</w:t>
      </w:r>
      <w:proofErr w:type="spellEnd"/>
      <w:r w:rsidRPr="00780BC7">
        <w:rPr>
          <w:sz w:val="16"/>
        </w:rPr>
        <w:t xml:space="preserve"> </w:t>
      </w:r>
      <w:proofErr w:type="spellStart"/>
      <w:r w:rsidRPr="00780BC7">
        <w:rPr>
          <w:sz w:val="16"/>
        </w:rPr>
        <w:t>Eksteins</w:t>
      </w:r>
      <w:proofErr w:type="spellEnd"/>
      <w:r w:rsidRPr="00780BC7">
        <w:rPr>
          <w:sz w:val="16"/>
        </w:rPr>
        <w:t xml:space="preserve"> meticulously documents in his 1989 book Rites of Spring: The Great War and the Birth of the Modern Age, </w:t>
      </w:r>
      <w:r w:rsidRPr="00483611">
        <w:rPr>
          <w:highlight w:val="yellow"/>
          <w:u w:val="single"/>
        </w:rPr>
        <w:t>European capitals greeted</w:t>
      </w:r>
      <w:r w:rsidRPr="00780BC7">
        <w:rPr>
          <w:u w:val="single"/>
        </w:rPr>
        <w:t xml:space="preserve"> the </w:t>
      </w:r>
      <w:r w:rsidRPr="00483611">
        <w:rPr>
          <w:highlight w:val="yellow"/>
          <w:u w:val="single"/>
        </w:rPr>
        <w:t>war</w:t>
      </w:r>
      <w:r w:rsidRPr="00780BC7">
        <w:rPr>
          <w:u w:val="single"/>
        </w:rPr>
        <w:t xml:space="preserve"> with outbursts of euphoria and a feeling of liberation</w:t>
      </w:r>
      <w:r w:rsidRPr="00780BC7">
        <w:rPr>
          <w:sz w:val="16"/>
        </w:rPr>
        <w:t xml:space="preserve">. Because 19th century Europe had been relatively peaceful since the Napoleonic Wars ended in 1815, </w:t>
      </w:r>
      <w:r w:rsidRPr="00780BC7">
        <w:rPr>
          <w:u w:val="single"/>
        </w:rPr>
        <w:t xml:space="preserve">people had lost the sense of the tragic that enables them to avoid tragedy in the first place. Aging, one-child </w:t>
      </w:r>
      <w:r w:rsidRPr="00483611">
        <w:rPr>
          <w:highlight w:val="yellow"/>
          <w:u w:val="single"/>
        </w:rPr>
        <w:t>societies like</w:t>
      </w:r>
      <w:r w:rsidRPr="00780BC7">
        <w:rPr>
          <w:u w:val="single"/>
        </w:rPr>
        <w:t xml:space="preserve"> those of </w:t>
      </w:r>
      <w:r w:rsidRPr="00483611">
        <w:rPr>
          <w:highlight w:val="yellow"/>
          <w:u w:val="single"/>
        </w:rPr>
        <w:t>China, Japan</w:t>
      </w:r>
      <w:r w:rsidRPr="00780BC7">
        <w:rPr>
          <w:u w:val="single"/>
        </w:rPr>
        <w:t xml:space="preserve">, and South Korea, </w:t>
      </w:r>
      <w:r w:rsidRPr="00483611">
        <w:rPr>
          <w:highlight w:val="yellow"/>
          <w:u w:val="single"/>
        </w:rPr>
        <w:t>with memories of war</w:t>
      </w:r>
      <w:r w:rsidRPr="00780BC7">
        <w:rPr>
          <w:sz w:val="16"/>
        </w:rPr>
        <w:t xml:space="preserve">, revolution, and famine, </w:t>
      </w:r>
      <w:r w:rsidRPr="00483611">
        <w:rPr>
          <w:rStyle w:val="Emphasis"/>
          <w:highlight w:val="yellow"/>
        </w:rPr>
        <w:t>are less likely to greet violent struggle with joy</w:t>
      </w:r>
      <w:r w:rsidRPr="00780BC7">
        <w:rPr>
          <w:rStyle w:val="Emphasis"/>
        </w:rPr>
        <w:t xml:space="preserve"> and equanimity</w:t>
      </w:r>
      <w:r w:rsidRPr="00780BC7">
        <w:rPr>
          <w:sz w:val="16"/>
        </w:rPr>
        <w:t xml:space="preserve">. And </w:t>
      </w:r>
      <w:r w:rsidRPr="00483611">
        <w:rPr>
          <w:rStyle w:val="Emphasis"/>
          <w:highlight w:val="yellow"/>
        </w:rPr>
        <w:t>the U</w:t>
      </w:r>
      <w:r w:rsidRPr="00780BC7">
        <w:rPr>
          <w:sz w:val="16"/>
        </w:rPr>
        <w:t xml:space="preserve">nited </w:t>
      </w:r>
      <w:r w:rsidRPr="00483611">
        <w:rPr>
          <w:rStyle w:val="Emphasis"/>
          <w:highlight w:val="yellow"/>
        </w:rPr>
        <w:t>S</w:t>
      </w:r>
      <w:r w:rsidRPr="00780BC7">
        <w:rPr>
          <w:sz w:val="16"/>
        </w:rPr>
        <w:t xml:space="preserve">tates, the paramount military player in Asia, by its very conscious fear of a World War I scenario, </w:t>
      </w:r>
      <w:r w:rsidRPr="00483611">
        <w:rPr>
          <w:rStyle w:val="Emphasis"/>
          <w:highlight w:val="yellow"/>
        </w:rPr>
        <w:t>will take every measure to avoid it.</w:t>
      </w:r>
      <w:r w:rsidRPr="00780BC7">
        <w:rPr>
          <w:rStyle w:val="Emphasis"/>
        </w:rPr>
        <w:t xml:space="preserve"> </w:t>
      </w:r>
      <w:r w:rsidRPr="00780BC7">
        <w:rPr>
          <w:sz w:val="16"/>
        </w:rPr>
        <w:t>A profusion of warships in the Pacific certainly suggests a more anxious, complicated world. But U.S. generals and diplomats need not give in to fate, especially given the differences with a century ago. The United States entered World War I too late. Projecting a strong military footprint in Asia while ceaselessly engaging the Chinese is the way that conflict can be avoided this time around. [END OF ARTICLE]</w:t>
      </w:r>
    </w:p>
    <w:p w14:paraId="240CFF7F" w14:textId="77777777" w:rsidR="003A4DCE" w:rsidRPr="009D693D" w:rsidRDefault="003A4DCE" w:rsidP="003A4DCE">
      <w:pPr>
        <w:rPr>
          <w:rFonts w:eastAsia="Calibri"/>
          <w:b/>
        </w:rPr>
      </w:pPr>
      <w:r w:rsidRPr="009D693D">
        <w:rPr>
          <w:rFonts w:eastAsia="Calibri"/>
          <w:b/>
        </w:rPr>
        <w:t>No Asian war</w:t>
      </w:r>
    </w:p>
    <w:p w14:paraId="21B27565" w14:textId="77777777" w:rsidR="003A4DCE" w:rsidRPr="009D693D" w:rsidRDefault="003A4DCE" w:rsidP="003A4DCE">
      <w:pPr>
        <w:rPr>
          <w:rFonts w:eastAsia="Calibri"/>
          <w:sz w:val="16"/>
          <w:szCs w:val="20"/>
        </w:rPr>
      </w:pPr>
      <w:proofErr w:type="spellStart"/>
      <w:r w:rsidRPr="009D693D">
        <w:rPr>
          <w:rFonts w:eastAsia="Calibri"/>
          <w:b/>
          <w:szCs w:val="20"/>
        </w:rPr>
        <w:t>Bitzinger</w:t>
      </w:r>
      <w:proofErr w:type="spellEnd"/>
      <w:r w:rsidRPr="009D693D">
        <w:rPr>
          <w:rFonts w:eastAsia="Calibri"/>
          <w:b/>
          <w:szCs w:val="20"/>
        </w:rPr>
        <w:t xml:space="preserve"> &amp; </w:t>
      </w:r>
      <w:proofErr w:type="spellStart"/>
      <w:r w:rsidRPr="009D693D">
        <w:rPr>
          <w:rFonts w:eastAsia="Calibri"/>
          <w:b/>
          <w:szCs w:val="20"/>
        </w:rPr>
        <w:t>Desker</w:t>
      </w:r>
      <w:proofErr w:type="spellEnd"/>
      <w:r w:rsidRPr="009D693D">
        <w:rPr>
          <w:rFonts w:eastAsia="Calibri"/>
          <w:b/>
          <w:szCs w:val="20"/>
        </w:rPr>
        <w:t xml:space="preserve"> 8</w:t>
      </w:r>
      <w:r w:rsidRPr="009D693D">
        <w:rPr>
          <w:rFonts w:eastAsia="Calibri"/>
          <w:sz w:val="16"/>
          <w:szCs w:val="20"/>
        </w:rPr>
        <w:t xml:space="preserve"> – senior fellow and dean of S. </w:t>
      </w:r>
      <w:proofErr w:type="spellStart"/>
      <w:r w:rsidRPr="009D693D">
        <w:rPr>
          <w:rFonts w:eastAsia="Calibri"/>
          <w:sz w:val="16"/>
          <w:szCs w:val="20"/>
        </w:rPr>
        <w:t>Rajaratnam</w:t>
      </w:r>
      <w:proofErr w:type="spellEnd"/>
      <w:r w:rsidRPr="009D693D">
        <w:rPr>
          <w:rFonts w:eastAsia="Calibri"/>
          <w:sz w:val="16"/>
          <w:szCs w:val="20"/>
        </w:rPr>
        <w:t xml:space="preserve"> School of International Studies respectively (Richard A. </w:t>
      </w:r>
      <w:proofErr w:type="spellStart"/>
      <w:r w:rsidRPr="009D693D">
        <w:rPr>
          <w:rFonts w:eastAsia="Calibri"/>
          <w:sz w:val="16"/>
          <w:szCs w:val="20"/>
        </w:rPr>
        <w:t>Bitzinger</w:t>
      </w:r>
      <w:proofErr w:type="spellEnd"/>
      <w:r w:rsidRPr="009D693D">
        <w:rPr>
          <w:rFonts w:eastAsia="Calibri"/>
          <w:sz w:val="16"/>
          <w:szCs w:val="20"/>
        </w:rPr>
        <w:t xml:space="preserve">, Barry </w:t>
      </w:r>
      <w:proofErr w:type="spellStart"/>
      <w:r w:rsidRPr="009D693D">
        <w:rPr>
          <w:rFonts w:eastAsia="Calibri"/>
          <w:sz w:val="16"/>
          <w:szCs w:val="20"/>
        </w:rPr>
        <w:t>Desker</w:t>
      </w:r>
      <w:proofErr w:type="spellEnd"/>
      <w:r w:rsidRPr="009D693D">
        <w:rPr>
          <w:rFonts w:eastAsia="Calibri"/>
          <w:sz w:val="16"/>
          <w:szCs w:val="20"/>
        </w:rPr>
        <w:t>, “Why East Asian War is Unlikely,” Survival, December 2008,</w:t>
      </w:r>
      <w:r w:rsidRPr="009D693D">
        <w:rPr>
          <w:rFonts w:eastAsia="Calibri"/>
          <w:sz w:val="16"/>
        </w:rPr>
        <w:t xml:space="preserve"> </w:t>
      </w:r>
      <w:r w:rsidRPr="009D693D">
        <w:rPr>
          <w:rFonts w:eastAsia="Calibri"/>
          <w:sz w:val="16"/>
          <w:szCs w:val="20"/>
        </w:rPr>
        <w:t>http://pdfserve.informaworld.com-/678328_731200556_906256449.pdf)</w:t>
      </w:r>
    </w:p>
    <w:p w14:paraId="564E5764" w14:textId="77777777" w:rsidR="003A4DCE" w:rsidRPr="006721E8" w:rsidRDefault="003A4DCE" w:rsidP="003A4DCE">
      <w:pPr>
        <w:rPr>
          <w:rFonts w:eastAsia="Calibri"/>
          <w:highlight w:val="green"/>
          <w:u w:val="single"/>
        </w:rPr>
      </w:pPr>
    </w:p>
    <w:p w14:paraId="167B7DE8" w14:textId="77777777" w:rsidR="003A4DCE" w:rsidRPr="009D693D" w:rsidRDefault="003A4DCE" w:rsidP="003A4DCE">
      <w:pPr>
        <w:rPr>
          <w:rFonts w:eastAsia="Calibri"/>
          <w:u w:val="single"/>
        </w:rPr>
      </w:pPr>
      <w:r w:rsidRPr="006721E8">
        <w:rPr>
          <w:rFonts w:eastAsia="Calibri"/>
          <w:highlight w:val="green"/>
          <w:u w:val="single"/>
        </w:rPr>
        <w:t xml:space="preserve">The </w:t>
      </w:r>
      <w:r w:rsidRPr="00AC64D1">
        <w:rPr>
          <w:rFonts w:eastAsia="Calibri"/>
          <w:u w:val="single"/>
        </w:rPr>
        <w:t>Asia-Pacific</w:t>
      </w:r>
      <w:r w:rsidRPr="00AC64D1">
        <w:rPr>
          <w:rFonts w:eastAsia="Calibri"/>
          <w:highlight w:val="yellow"/>
          <w:u w:val="single"/>
        </w:rPr>
        <w:t xml:space="preserve"> </w:t>
      </w:r>
      <w:r w:rsidRPr="006721E8">
        <w:rPr>
          <w:rFonts w:eastAsia="Calibri"/>
          <w:highlight w:val="green"/>
          <w:u w:val="single"/>
        </w:rPr>
        <w:t xml:space="preserve">region can be regarded as a zone of </w:t>
      </w:r>
      <w:r w:rsidRPr="00AC64D1">
        <w:rPr>
          <w:rFonts w:eastAsia="Calibri"/>
          <w:u w:val="single"/>
        </w:rPr>
        <w:t xml:space="preserve">both relative insecurity and </w:t>
      </w:r>
      <w:r w:rsidRPr="006721E8">
        <w:rPr>
          <w:rFonts w:eastAsia="Calibri"/>
          <w:highlight w:val="green"/>
          <w:u w:val="single"/>
        </w:rPr>
        <w:t>strategic stability. It contains</w:t>
      </w:r>
      <w:r w:rsidRPr="009D693D">
        <w:rPr>
          <w:rFonts w:eastAsia="Calibri"/>
          <w:u w:val="single"/>
        </w:rPr>
        <w:t xml:space="preserve"> some of the world’s most significant </w:t>
      </w:r>
      <w:r w:rsidRPr="006721E8">
        <w:rPr>
          <w:rFonts w:eastAsia="Calibri"/>
          <w:highlight w:val="green"/>
          <w:u w:val="single"/>
        </w:rPr>
        <w:t>flashpoints</w:t>
      </w:r>
      <w:r w:rsidRPr="009D693D">
        <w:rPr>
          <w:rFonts w:eastAsia="Calibri"/>
          <w:sz w:val="16"/>
        </w:rPr>
        <w:t xml:space="preserve"> – the Korean peninsula, the Taiwan Strait, the </w:t>
      </w:r>
      <w:proofErr w:type="spellStart"/>
      <w:r w:rsidRPr="009D693D">
        <w:rPr>
          <w:rFonts w:eastAsia="Calibri"/>
          <w:sz w:val="16"/>
        </w:rPr>
        <w:t>Siachen</w:t>
      </w:r>
      <w:proofErr w:type="spellEnd"/>
      <w:r w:rsidRPr="009D693D">
        <w:rPr>
          <w:rFonts w:eastAsia="Calibri"/>
          <w:sz w:val="16"/>
        </w:rPr>
        <w:t xml:space="preserve"> Glacier – where tensions between nations could escalate to the point of major war. It is replete with unresolved border issues; is a breeding ground for </w:t>
      </w:r>
      <w:proofErr w:type="spellStart"/>
      <w:r w:rsidRPr="009D693D">
        <w:rPr>
          <w:rFonts w:eastAsia="Calibri"/>
          <w:sz w:val="16"/>
        </w:rPr>
        <w:t>transnationa</w:t>
      </w:r>
      <w:proofErr w:type="spellEnd"/>
      <w:r w:rsidRPr="009D693D">
        <w:rPr>
          <w:rFonts w:eastAsia="Calibri"/>
          <w:sz w:val="16"/>
        </w:rPr>
        <w:t xml:space="preserve"> terrorism and the site of many terrorist activities (the Bali bombings, the Manila </w:t>
      </w:r>
      <w:proofErr w:type="spellStart"/>
      <w:r w:rsidRPr="009D693D">
        <w:rPr>
          <w:rFonts w:eastAsia="Calibri"/>
          <w:sz w:val="16"/>
        </w:rPr>
        <w:t>superferry</w:t>
      </w:r>
      <w:proofErr w:type="spellEnd"/>
      <w:r w:rsidRPr="009D693D">
        <w:rPr>
          <w:rFonts w:eastAsia="Calibri"/>
          <w:sz w:val="16"/>
        </w:rPr>
        <w:t xml:space="preserve"> bombing); </w:t>
      </w:r>
      <w:r w:rsidRPr="006721E8">
        <w:rPr>
          <w:rFonts w:eastAsia="Calibri"/>
          <w:highlight w:val="green"/>
          <w:u w:val="single"/>
        </w:rPr>
        <w:t>and</w:t>
      </w:r>
      <w:r w:rsidRPr="009D693D">
        <w:rPr>
          <w:rFonts w:eastAsia="Calibri"/>
          <w:sz w:val="16"/>
        </w:rPr>
        <w:t xml:space="preserve"> contains overlapping claims for maritime territories (the Spratly Islands, the </w:t>
      </w:r>
      <w:proofErr w:type="spellStart"/>
      <w:r w:rsidRPr="009D693D">
        <w:rPr>
          <w:rFonts w:eastAsia="Calibri"/>
          <w:sz w:val="16"/>
        </w:rPr>
        <w:t>Senkaku</w:t>
      </w:r>
      <w:proofErr w:type="spellEnd"/>
      <w:r w:rsidRPr="009D693D">
        <w:rPr>
          <w:rFonts w:eastAsia="Calibri"/>
          <w:sz w:val="16"/>
        </w:rPr>
        <w:t>/</w:t>
      </w:r>
      <w:proofErr w:type="spellStart"/>
      <w:r w:rsidRPr="009D693D">
        <w:rPr>
          <w:rFonts w:eastAsia="Calibri"/>
          <w:sz w:val="16"/>
        </w:rPr>
        <w:t>Diaoyu</w:t>
      </w:r>
      <w:proofErr w:type="spellEnd"/>
      <w:r w:rsidRPr="009D693D">
        <w:rPr>
          <w:rFonts w:eastAsia="Calibri"/>
          <w:sz w:val="16"/>
        </w:rPr>
        <w:t xml:space="preserve"> Islands) with considerable actual or potential wealth in resources such as oil, gas and fisheries. Finally, the Asia-Pacific </w:t>
      </w:r>
      <w:r w:rsidRPr="006721E8">
        <w:rPr>
          <w:rFonts w:eastAsia="Calibri"/>
          <w:highlight w:val="green"/>
          <w:u w:val="single"/>
        </w:rPr>
        <w:t>is an area of s</w:t>
      </w:r>
      <w:r w:rsidRPr="00AC64D1">
        <w:rPr>
          <w:rFonts w:eastAsia="Calibri"/>
          <w:u w:val="single"/>
        </w:rPr>
        <w:t xml:space="preserve">trategic </w:t>
      </w:r>
      <w:r w:rsidRPr="006721E8">
        <w:rPr>
          <w:rFonts w:eastAsia="Calibri"/>
          <w:highlight w:val="green"/>
          <w:u w:val="single"/>
        </w:rPr>
        <w:t xml:space="preserve">significance with </w:t>
      </w:r>
      <w:r w:rsidRPr="00AC64D1">
        <w:rPr>
          <w:rFonts w:eastAsia="Calibri"/>
          <w:u w:val="single"/>
        </w:rPr>
        <w:t>many key sea lines of communication and</w:t>
      </w:r>
      <w:r w:rsidRPr="009D693D">
        <w:rPr>
          <w:rFonts w:eastAsia="Calibri"/>
          <w:u w:val="single"/>
        </w:rPr>
        <w:t xml:space="preserve"> important </w:t>
      </w:r>
      <w:r w:rsidRPr="006721E8">
        <w:rPr>
          <w:rFonts w:eastAsia="Calibri"/>
          <w:highlight w:val="green"/>
          <w:u w:val="single"/>
        </w:rPr>
        <w:t>chokepoints</w:t>
      </w:r>
      <w:r w:rsidRPr="006721E8">
        <w:rPr>
          <w:rFonts w:eastAsia="Calibri"/>
          <w:b/>
          <w:highlight w:val="green"/>
          <w:u w:val="single"/>
        </w:rPr>
        <w:t xml:space="preserve">. </w:t>
      </w:r>
      <w:r w:rsidRPr="00AC64D1">
        <w:rPr>
          <w:rFonts w:eastAsia="Calibri"/>
          <w:b/>
          <w:u w:val="single"/>
        </w:rPr>
        <w:t xml:space="preserve">Yet </w:t>
      </w:r>
      <w:r w:rsidRPr="006721E8">
        <w:rPr>
          <w:rFonts w:eastAsia="Calibri"/>
          <w:b/>
          <w:highlight w:val="green"/>
          <w:u w:val="single"/>
        </w:rPr>
        <w:t>despite all these potential crucibles of conflict,</w:t>
      </w:r>
      <w:r w:rsidRPr="009D693D">
        <w:rPr>
          <w:rFonts w:eastAsia="Calibri"/>
          <w:b/>
          <w:u w:val="single"/>
        </w:rPr>
        <w:t xml:space="preserve"> the </w:t>
      </w:r>
      <w:r w:rsidRPr="006721E8">
        <w:rPr>
          <w:rFonts w:eastAsia="Calibri"/>
          <w:b/>
          <w:highlight w:val="green"/>
          <w:u w:val="single"/>
        </w:rPr>
        <w:t>Asia</w:t>
      </w:r>
      <w:r w:rsidRPr="009D693D">
        <w:rPr>
          <w:rFonts w:eastAsia="Calibri"/>
          <w:b/>
          <w:u w:val="single"/>
        </w:rPr>
        <w:t xml:space="preserve">-Pacific, </w:t>
      </w:r>
      <w:r w:rsidRPr="00AC64D1">
        <w:rPr>
          <w:rFonts w:eastAsia="Calibri"/>
          <w:b/>
          <w:u w:val="single"/>
        </w:rPr>
        <w:t xml:space="preserve">if not an area of serenity and calm, </w:t>
      </w:r>
      <w:r w:rsidRPr="006721E8">
        <w:rPr>
          <w:rFonts w:eastAsia="Calibri"/>
          <w:b/>
          <w:highlight w:val="green"/>
          <w:u w:val="single"/>
        </w:rPr>
        <w:t>is c</w:t>
      </w:r>
      <w:r w:rsidRPr="00AC64D1">
        <w:rPr>
          <w:rFonts w:eastAsia="Calibri"/>
          <w:b/>
          <w:u w:val="single"/>
        </w:rPr>
        <w:t>ertainly more</w:t>
      </w:r>
      <w:r w:rsidRPr="006721E8">
        <w:rPr>
          <w:rFonts w:eastAsia="Calibri"/>
          <w:b/>
          <w:highlight w:val="green"/>
          <w:u w:val="single"/>
        </w:rPr>
        <w:t xml:space="preserve"> stable </w:t>
      </w:r>
      <w:r w:rsidRPr="00AC64D1">
        <w:rPr>
          <w:rFonts w:eastAsia="Calibri"/>
          <w:b/>
          <w:u w:val="single"/>
        </w:rPr>
        <w:t>than one might expect</w:t>
      </w:r>
      <w:r w:rsidRPr="006721E8">
        <w:rPr>
          <w:rFonts w:eastAsia="Calibri"/>
          <w:highlight w:val="green"/>
          <w:u w:val="single"/>
        </w:rPr>
        <w:t>.</w:t>
      </w:r>
      <w:r w:rsidRPr="009D693D">
        <w:rPr>
          <w:rFonts w:eastAsia="Calibri"/>
          <w:sz w:val="16"/>
        </w:rPr>
        <w:t xml:space="preserve"> To be sure, there are separatist movements and internal struggles, particularly with insurgencies, as in Thailand, the Philippines and Tibet. Since the resolution of the East Timor crisis, however, </w:t>
      </w:r>
      <w:r w:rsidRPr="006721E8">
        <w:rPr>
          <w:rFonts w:eastAsia="Calibri"/>
          <w:highlight w:val="green"/>
          <w:u w:val="single"/>
        </w:rPr>
        <w:t>the region has been r</w:t>
      </w:r>
      <w:r w:rsidRPr="00AC64D1">
        <w:rPr>
          <w:rFonts w:eastAsia="Calibri"/>
          <w:u w:val="single"/>
        </w:rPr>
        <w:t xml:space="preserve">elatively </w:t>
      </w:r>
      <w:r w:rsidRPr="006721E8">
        <w:rPr>
          <w:rFonts w:eastAsia="Calibri"/>
          <w:highlight w:val="green"/>
          <w:u w:val="single"/>
        </w:rPr>
        <w:t xml:space="preserve">free of open armed warfare. </w:t>
      </w:r>
      <w:r w:rsidRPr="00AC64D1">
        <w:rPr>
          <w:rFonts w:eastAsia="Calibri"/>
          <w:u w:val="single"/>
        </w:rPr>
        <w:t xml:space="preserve">Separatism remains a challenge, but the break-up of states is unlikely. Terrorism is a nuisance, but its impact is contained. </w:t>
      </w:r>
      <w:r w:rsidRPr="006721E8">
        <w:rPr>
          <w:rFonts w:eastAsia="Calibri"/>
          <w:highlight w:val="green"/>
          <w:u w:val="single"/>
        </w:rPr>
        <w:t>The North Korean nuclear issue,</w:t>
      </w:r>
      <w:r w:rsidRPr="009D693D">
        <w:rPr>
          <w:rFonts w:eastAsia="Calibri"/>
          <w:u w:val="single"/>
        </w:rPr>
        <w:t xml:space="preserve"> while not fully resolved, </w:t>
      </w:r>
      <w:r w:rsidRPr="006721E8">
        <w:rPr>
          <w:rFonts w:eastAsia="Calibri"/>
          <w:highlight w:val="green"/>
          <w:u w:val="single"/>
        </w:rPr>
        <w:t>is</w:t>
      </w:r>
      <w:r w:rsidRPr="009D693D">
        <w:rPr>
          <w:rFonts w:eastAsia="Calibri"/>
          <w:u w:val="single"/>
        </w:rPr>
        <w:t xml:space="preserve"> at least </w:t>
      </w:r>
      <w:r w:rsidRPr="006721E8">
        <w:rPr>
          <w:rFonts w:eastAsia="Calibri"/>
          <w:highlight w:val="green"/>
          <w:u w:val="single"/>
        </w:rPr>
        <w:t>moving toward a conclusion with the</w:t>
      </w:r>
      <w:r w:rsidRPr="009D693D">
        <w:rPr>
          <w:rFonts w:eastAsia="Calibri"/>
          <w:u w:val="single"/>
        </w:rPr>
        <w:t xml:space="preserve"> likely </w:t>
      </w:r>
      <w:proofErr w:type="spellStart"/>
      <w:r w:rsidRPr="006721E8">
        <w:rPr>
          <w:rFonts w:eastAsia="Calibri"/>
          <w:highlight w:val="green"/>
          <w:u w:val="single"/>
        </w:rPr>
        <w:t>denuclearisation</w:t>
      </w:r>
      <w:proofErr w:type="spellEnd"/>
      <w:r w:rsidRPr="006721E8">
        <w:rPr>
          <w:rFonts w:eastAsia="Calibri"/>
          <w:highlight w:val="green"/>
          <w:u w:val="single"/>
        </w:rPr>
        <w:t xml:space="preserve"> of the peninsula. Tensions between China and Taiwan, </w:t>
      </w:r>
      <w:r w:rsidRPr="00AC64D1">
        <w:rPr>
          <w:rFonts w:eastAsia="Calibri"/>
          <w:u w:val="single"/>
        </w:rPr>
        <w:t xml:space="preserve">while always just beneath the surface, </w:t>
      </w:r>
      <w:r w:rsidRPr="009D693D">
        <w:rPr>
          <w:rFonts w:eastAsia="Calibri"/>
          <w:u w:val="single"/>
        </w:rPr>
        <w:t xml:space="preserve">seem </w:t>
      </w:r>
      <w:r w:rsidRPr="006721E8">
        <w:rPr>
          <w:rFonts w:eastAsia="Calibri"/>
          <w:highlight w:val="green"/>
          <w:u w:val="single"/>
        </w:rPr>
        <w:t>unlikely to erupt in open conflict</w:t>
      </w:r>
      <w:r w:rsidRPr="009D693D">
        <w:rPr>
          <w:rFonts w:eastAsia="Calibri"/>
          <w:u w:val="single"/>
        </w:rPr>
        <w:t xml:space="preserve"> any time soon, </w:t>
      </w:r>
      <w:r w:rsidRPr="00AC64D1">
        <w:rPr>
          <w:rFonts w:eastAsia="Calibri"/>
          <w:u w:val="single"/>
        </w:rPr>
        <w:t xml:space="preserve">especially given recent Kuomintang Party victories in Taiwan and efforts by Taiwan and China to re-open informal channels of consultation as well as institutional relationships between </w:t>
      </w:r>
      <w:proofErr w:type="spellStart"/>
      <w:r w:rsidRPr="00AC64D1">
        <w:rPr>
          <w:rFonts w:eastAsia="Calibri"/>
          <w:u w:val="single"/>
        </w:rPr>
        <w:t>organisations</w:t>
      </w:r>
      <w:proofErr w:type="spellEnd"/>
      <w:r w:rsidRPr="00AC64D1">
        <w:rPr>
          <w:rFonts w:eastAsia="Calibri"/>
          <w:u w:val="single"/>
        </w:rPr>
        <w:t xml:space="preserve"> responsible for cross-strait relations. And while in Asia there is no strong supranational political entity</w:t>
      </w:r>
      <w:r w:rsidRPr="009D693D">
        <w:rPr>
          <w:rFonts w:eastAsia="Calibri"/>
          <w:u w:val="single"/>
        </w:rPr>
        <w:t xml:space="preserve"> like the European Union, </w:t>
      </w:r>
      <w:r w:rsidRPr="006721E8">
        <w:rPr>
          <w:rFonts w:eastAsia="Calibri"/>
          <w:highlight w:val="green"/>
          <w:u w:val="single"/>
        </w:rPr>
        <w:t xml:space="preserve">there are many multilateral </w:t>
      </w:r>
      <w:proofErr w:type="spellStart"/>
      <w:r w:rsidRPr="006721E8">
        <w:rPr>
          <w:rFonts w:eastAsia="Calibri"/>
          <w:highlight w:val="green"/>
          <w:u w:val="single"/>
        </w:rPr>
        <w:t>organisations</w:t>
      </w:r>
      <w:proofErr w:type="spellEnd"/>
      <w:r w:rsidRPr="006721E8">
        <w:rPr>
          <w:rFonts w:eastAsia="Calibri"/>
          <w:highlight w:val="green"/>
          <w:u w:val="single"/>
        </w:rPr>
        <w:t xml:space="preserve"> </w:t>
      </w:r>
      <w:r w:rsidRPr="00AC64D1">
        <w:rPr>
          <w:rFonts w:eastAsia="Calibri"/>
          <w:u w:val="single"/>
        </w:rPr>
        <w:t xml:space="preserve">and international initiatives </w:t>
      </w:r>
      <w:r w:rsidRPr="006721E8">
        <w:rPr>
          <w:rFonts w:eastAsia="Calibri"/>
          <w:highlight w:val="green"/>
          <w:u w:val="single"/>
        </w:rPr>
        <w:t xml:space="preserve">dedicated to enhancing peace </w:t>
      </w:r>
      <w:r w:rsidRPr="00AC64D1">
        <w:rPr>
          <w:rFonts w:eastAsia="Calibri"/>
          <w:u w:val="single"/>
        </w:rPr>
        <w:t>and stability</w:t>
      </w:r>
      <w:r w:rsidRPr="006721E8">
        <w:rPr>
          <w:rFonts w:eastAsia="Calibri"/>
          <w:highlight w:val="green"/>
          <w:u w:val="single"/>
        </w:rPr>
        <w:t>, including</w:t>
      </w:r>
      <w:r w:rsidRPr="009D693D">
        <w:rPr>
          <w:rFonts w:eastAsia="Calibri"/>
          <w:u w:val="single"/>
        </w:rPr>
        <w:t xml:space="preserve"> the Asia-</w:t>
      </w:r>
      <w:r w:rsidRPr="009D693D">
        <w:rPr>
          <w:rFonts w:eastAsia="Calibri"/>
          <w:u w:val="single"/>
        </w:rPr>
        <w:lastRenderedPageBreak/>
        <w:t>Pacific Economic Cooperation (</w:t>
      </w:r>
      <w:r w:rsidRPr="006721E8">
        <w:rPr>
          <w:rFonts w:eastAsia="Calibri"/>
          <w:highlight w:val="green"/>
          <w:u w:val="single"/>
        </w:rPr>
        <w:t>APEC</w:t>
      </w:r>
      <w:r w:rsidRPr="009D693D">
        <w:rPr>
          <w:rFonts w:eastAsia="Calibri"/>
          <w:u w:val="single"/>
        </w:rPr>
        <w:t xml:space="preserve">) forum, the Proliferation Security Initiative </w:t>
      </w:r>
      <w:r w:rsidRPr="006721E8">
        <w:rPr>
          <w:rFonts w:eastAsia="Calibri"/>
          <w:highlight w:val="green"/>
          <w:u w:val="single"/>
        </w:rPr>
        <w:t>and</w:t>
      </w:r>
      <w:r w:rsidRPr="009D693D">
        <w:rPr>
          <w:rFonts w:eastAsia="Calibri"/>
          <w:sz w:val="16"/>
        </w:rPr>
        <w:t xml:space="preserve"> the Shanghai Co-operation </w:t>
      </w:r>
      <w:proofErr w:type="spellStart"/>
      <w:r w:rsidRPr="009D693D">
        <w:rPr>
          <w:rFonts w:eastAsia="Calibri"/>
          <w:sz w:val="16"/>
        </w:rPr>
        <w:t>Organisation</w:t>
      </w:r>
      <w:proofErr w:type="spellEnd"/>
      <w:r w:rsidRPr="009D693D">
        <w:rPr>
          <w:rFonts w:eastAsia="Calibri"/>
          <w:sz w:val="16"/>
        </w:rPr>
        <w:t xml:space="preserve">. In Southeast Asia, countries are united in a common </w:t>
      </w:r>
      <w:proofErr w:type="spellStart"/>
      <w:r w:rsidRPr="009D693D">
        <w:rPr>
          <w:rFonts w:eastAsia="Calibri"/>
          <w:sz w:val="16"/>
        </w:rPr>
        <w:t>eopolitical</w:t>
      </w:r>
      <w:proofErr w:type="spellEnd"/>
      <w:r w:rsidRPr="009D693D">
        <w:rPr>
          <w:rFonts w:eastAsia="Calibri"/>
          <w:sz w:val="16"/>
        </w:rPr>
        <w:t xml:space="preserve"> and economic </w:t>
      </w:r>
      <w:proofErr w:type="spellStart"/>
      <w:r w:rsidRPr="009D693D">
        <w:rPr>
          <w:rFonts w:eastAsia="Calibri"/>
          <w:sz w:val="16"/>
        </w:rPr>
        <w:t>organisation</w:t>
      </w:r>
      <w:proofErr w:type="spellEnd"/>
      <w:r w:rsidRPr="009D693D">
        <w:rPr>
          <w:rFonts w:eastAsia="Calibri"/>
          <w:sz w:val="16"/>
        </w:rPr>
        <w:t xml:space="preserve"> – the Association of Southeast Asian Nations </w:t>
      </w:r>
      <w:r w:rsidRPr="009D693D">
        <w:rPr>
          <w:rFonts w:eastAsia="Calibri"/>
          <w:u w:val="single"/>
        </w:rPr>
        <w:t>(</w:t>
      </w:r>
      <w:r w:rsidRPr="006721E8">
        <w:rPr>
          <w:rFonts w:eastAsia="Calibri"/>
          <w:highlight w:val="green"/>
          <w:u w:val="single"/>
        </w:rPr>
        <w:t>ASEAN</w:t>
      </w:r>
      <w:r w:rsidRPr="009D693D">
        <w:rPr>
          <w:rFonts w:eastAsia="Calibri"/>
          <w:u w:val="single"/>
        </w:rPr>
        <w:t xml:space="preserve">) </w:t>
      </w:r>
      <w:proofErr w:type="gramStart"/>
      <w:r w:rsidRPr="009D693D">
        <w:rPr>
          <w:rFonts w:eastAsia="Calibri"/>
          <w:u w:val="single"/>
        </w:rPr>
        <w:t xml:space="preserve">– </w:t>
      </w:r>
      <w:r w:rsidRPr="00AC64D1">
        <w:rPr>
          <w:rFonts w:eastAsia="Calibri"/>
          <w:u w:val="single"/>
        </w:rPr>
        <w:t>which</w:t>
      </w:r>
      <w:proofErr w:type="gramEnd"/>
      <w:r w:rsidRPr="00AC64D1">
        <w:rPr>
          <w:rFonts w:eastAsia="Calibri"/>
          <w:u w:val="single"/>
        </w:rPr>
        <w:t xml:space="preserve"> is dedicated to peaceful economic, social and cultural development, and to the promotion of regional peace and stability. ASEAN has played a key role in conceiving and establishing broader regional institutions such as the East Asian Summit, ASEAN+3 (China, Japan and South Korea)</w:t>
      </w:r>
      <w:r w:rsidRPr="009D693D">
        <w:rPr>
          <w:rFonts w:eastAsia="Calibri"/>
          <w:u w:val="single"/>
        </w:rPr>
        <w:t xml:space="preserve"> and the ASEAN Regional Forum. </w:t>
      </w:r>
      <w:r w:rsidRPr="006721E8">
        <w:rPr>
          <w:rFonts w:eastAsia="Calibri"/>
          <w:b/>
          <w:highlight w:val="green"/>
          <w:u w:val="single"/>
        </w:rPr>
        <w:t>All this suggests that war in Asia</w:t>
      </w:r>
      <w:r w:rsidRPr="009D693D">
        <w:rPr>
          <w:rFonts w:eastAsia="Calibri"/>
          <w:b/>
          <w:u w:val="single"/>
        </w:rPr>
        <w:t xml:space="preserve"> – while not inconceivable </w:t>
      </w:r>
      <w:r w:rsidRPr="006721E8">
        <w:rPr>
          <w:rFonts w:eastAsia="Calibri"/>
          <w:b/>
          <w:highlight w:val="green"/>
          <w:u w:val="single"/>
        </w:rPr>
        <w:t>– is unlikely.</w:t>
      </w:r>
      <w:r w:rsidRPr="009D693D">
        <w:rPr>
          <w:rFonts w:eastAsia="Calibri"/>
          <w:u w:val="single"/>
        </w:rPr>
        <w:t xml:space="preserve"> </w:t>
      </w:r>
    </w:p>
    <w:p w14:paraId="1A99FA4F" w14:textId="77777777" w:rsidR="003A4DCE" w:rsidRPr="00E93404" w:rsidRDefault="003A4DCE" w:rsidP="003A4DCE">
      <w:pPr>
        <w:pStyle w:val="Heading4"/>
      </w:pPr>
      <w:r w:rsidRPr="00E93404">
        <w:t xml:space="preserve">No </w:t>
      </w:r>
      <w:r>
        <w:t xml:space="preserve">Asian war </w:t>
      </w:r>
      <w:proofErr w:type="gramStart"/>
      <w:r>
        <w:t xml:space="preserve">- </w:t>
      </w:r>
      <w:r w:rsidRPr="00E93404">
        <w:t xml:space="preserve"> informal</w:t>
      </w:r>
      <w:proofErr w:type="gramEnd"/>
      <w:r w:rsidRPr="00E93404">
        <w:t xml:space="preserve"> processes secure and maintain East Asian peace</w:t>
      </w:r>
    </w:p>
    <w:p w14:paraId="2024780D" w14:textId="77777777" w:rsidR="003A4DCE" w:rsidRPr="00E93404" w:rsidRDefault="003A4DCE" w:rsidP="003A4DCE">
      <w:pPr>
        <w:ind w:right="150"/>
        <w:rPr>
          <w:b/>
          <w:szCs w:val="20"/>
        </w:rPr>
      </w:pPr>
      <w:proofErr w:type="spellStart"/>
      <w:r w:rsidRPr="00E93404">
        <w:rPr>
          <w:b/>
          <w:szCs w:val="20"/>
        </w:rPr>
        <w:t>Weissmann</w:t>
      </w:r>
      <w:proofErr w:type="spellEnd"/>
      <w:r w:rsidRPr="00E93404">
        <w:rPr>
          <w:b/>
          <w:szCs w:val="20"/>
        </w:rPr>
        <w:t>, 09</w:t>
      </w:r>
      <w:r w:rsidRPr="00E93404">
        <w:rPr>
          <w:szCs w:val="20"/>
        </w:rPr>
        <w:t xml:space="preserve"> --- senior fellow at the Swedish School of Advanced Asia Pacific Studies (Mikael </w:t>
      </w:r>
      <w:proofErr w:type="spellStart"/>
      <w:r w:rsidRPr="00E93404">
        <w:rPr>
          <w:szCs w:val="20"/>
        </w:rPr>
        <w:t>Weissmann</w:t>
      </w:r>
      <w:proofErr w:type="spellEnd"/>
      <w:r w:rsidRPr="00E93404">
        <w:rPr>
          <w:szCs w:val="20"/>
        </w:rPr>
        <w:t xml:space="preserve">, “Understanding the East Asian Peace: Some Findings on the Role of Informal Processes,” Nordic Asia Research Community, November 2, 2009, </w:t>
      </w:r>
      <w:r w:rsidRPr="00DC5700">
        <w:rPr>
          <w:color w:val="000000"/>
          <w:szCs w:val="20"/>
        </w:rPr>
        <w:t>http://barha.asiaportal.info/blogs/in-focus/2009/november/understanding-east-asian-peace-some-findings-role-informal-processes-mi</w:t>
      </w:r>
      <w:r w:rsidRPr="00E93404">
        <w:rPr>
          <w:szCs w:val="20"/>
        </w:rPr>
        <w:t>)</w:t>
      </w:r>
      <w:r w:rsidRPr="00E93404">
        <w:rPr>
          <w:b/>
          <w:szCs w:val="20"/>
        </w:rPr>
        <w:t xml:space="preserve"> </w:t>
      </w:r>
    </w:p>
    <w:p w14:paraId="321E4BE9" w14:textId="77777777" w:rsidR="003A4DCE" w:rsidRDefault="003A4DCE" w:rsidP="003A4DCE">
      <w:pPr>
        <w:ind w:right="150"/>
      </w:pPr>
      <w:r w:rsidRPr="00E93404">
        <w:rPr>
          <w:u w:val="single"/>
        </w:rPr>
        <w:t xml:space="preserve">The findings concerning </w:t>
      </w:r>
      <w:r w:rsidRPr="00E93404">
        <w:rPr>
          <w:highlight w:val="yellow"/>
          <w:u w:val="single"/>
        </w:rPr>
        <w:t>China’s role in keeping peace</w:t>
      </w:r>
      <w:r w:rsidRPr="00E93404">
        <w:rPr>
          <w:u w:val="single"/>
        </w:rPr>
        <w:t xml:space="preserve"> in the Taiwan Strait, the South China Sea, and on the Korean Peninsula </w:t>
      </w:r>
      <w:r w:rsidRPr="00E93404">
        <w:rPr>
          <w:highlight w:val="yellow"/>
          <w:u w:val="single"/>
        </w:rPr>
        <w:t>confirm the</w:t>
      </w:r>
      <w:r w:rsidRPr="00E93404">
        <w:rPr>
          <w:u w:val="single"/>
        </w:rPr>
        <w:t xml:space="preserve"> underlying hypothesis </w:t>
      </w:r>
      <w:r w:rsidRPr="00E93404">
        <w:rPr>
          <w:highlight w:val="yellow"/>
          <w:u w:val="single"/>
        </w:rPr>
        <w:t>that</w:t>
      </w:r>
      <w:r w:rsidRPr="00E93404">
        <w:rPr>
          <w:u w:val="single"/>
        </w:rPr>
        <w:t xml:space="preserve"> various </w:t>
      </w:r>
      <w:r w:rsidRPr="00E93404">
        <w:rPr>
          <w:highlight w:val="yellow"/>
          <w:u w:val="single"/>
        </w:rPr>
        <w:t>informal processes</w:t>
      </w:r>
      <w:r w:rsidRPr="00E93404">
        <w:rPr>
          <w:u w:val="single"/>
        </w:rPr>
        <w:t xml:space="preserve"> and related mechanisms </w:t>
      </w:r>
      <w:r w:rsidRPr="00E93404">
        <w:rPr>
          <w:highlight w:val="yellow"/>
          <w:u w:val="single"/>
        </w:rPr>
        <w:t>can</w:t>
      </w:r>
      <w:r w:rsidRPr="00E93404">
        <w:rPr>
          <w:u w:val="single"/>
        </w:rPr>
        <w:t xml:space="preserve"> help </w:t>
      </w:r>
      <w:r w:rsidRPr="00E93404">
        <w:rPr>
          <w:highlight w:val="yellow"/>
          <w:u w:val="single"/>
        </w:rPr>
        <w:t>explain the</w:t>
      </w:r>
      <w:r w:rsidRPr="00E93404">
        <w:rPr>
          <w:u w:val="single"/>
        </w:rPr>
        <w:t xml:space="preserve"> relative </w:t>
      </w:r>
      <w:r w:rsidRPr="00E93404">
        <w:rPr>
          <w:highlight w:val="yellow"/>
          <w:u w:val="single"/>
        </w:rPr>
        <w:t>peace</w:t>
      </w:r>
      <w:r w:rsidRPr="00E93404">
        <w:rPr>
          <w:szCs w:val="20"/>
        </w:rPr>
        <w:t xml:space="preserve">. Virtually all of the identified processes and related mechanisms have been informal rather than formal. It should be noted that it is not necessarily the same types of processes that have been of importance in each and every case. In different ways </w:t>
      </w:r>
      <w:r w:rsidRPr="00E93404">
        <w:rPr>
          <w:u w:val="single"/>
        </w:rPr>
        <w:t xml:space="preserve">these </w:t>
      </w:r>
      <w:r w:rsidRPr="00E93404">
        <w:rPr>
          <w:highlight w:val="yellow"/>
          <w:u w:val="single"/>
        </w:rPr>
        <w:t xml:space="preserve">informal processes have demonstrated that the relative lack of </w:t>
      </w:r>
      <w:proofErr w:type="spellStart"/>
      <w:r w:rsidRPr="00E93404">
        <w:rPr>
          <w:highlight w:val="yellow"/>
          <w:u w:val="single"/>
        </w:rPr>
        <w:t>formalised</w:t>
      </w:r>
      <w:proofErr w:type="spellEnd"/>
      <w:r w:rsidRPr="00E93404">
        <w:rPr>
          <w:highlight w:val="yellow"/>
          <w:u w:val="single"/>
        </w:rPr>
        <w:t xml:space="preserve"> security structures and</w:t>
      </w:r>
      <w:r w:rsidRPr="00E93404">
        <w:rPr>
          <w:u w:val="single"/>
        </w:rPr>
        <w:t xml:space="preserve">/or </w:t>
      </w:r>
      <w:r w:rsidRPr="00E93404">
        <w:rPr>
          <w:highlight w:val="yellow"/>
          <w:u w:val="single"/>
        </w:rPr>
        <w:t>mechanisms have not prevented the region from</w:t>
      </w:r>
      <w:r w:rsidRPr="00E93404">
        <w:rPr>
          <w:u w:val="single"/>
        </w:rPr>
        <w:t xml:space="preserve"> moving towards </w:t>
      </w:r>
      <w:r w:rsidRPr="00E93404">
        <w:rPr>
          <w:highlight w:val="yellow"/>
          <w:u w:val="single"/>
        </w:rPr>
        <w:t xml:space="preserve">a stable peace. </w:t>
      </w:r>
      <w:r w:rsidRPr="00E93404">
        <w:rPr>
          <w:b/>
          <w:szCs w:val="20"/>
          <w:highlight w:val="yellow"/>
          <w:u w:val="single"/>
        </w:rPr>
        <w:t>Informal processes</w:t>
      </w:r>
      <w:r w:rsidRPr="00E93404">
        <w:rPr>
          <w:b/>
          <w:szCs w:val="20"/>
          <w:u w:val="single"/>
        </w:rPr>
        <w:t xml:space="preserve"> have been </w:t>
      </w:r>
      <w:r w:rsidRPr="00E93404">
        <w:rPr>
          <w:b/>
          <w:szCs w:val="20"/>
          <w:highlight w:val="yellow"/>
          <w:u w:val="single"/>
        </w:rPr>
        <w:t>sufficient both to prevent tension and disputes from escalating into war and for moving East Asia towards a stable peace.</w:t>
      </w:r>
      <w:r w:rsidRPr="00E93404">
        <w:t xml:space="preserve"> </w:t>
      </w:r>
    </w:p>
    <w:p w14:paraId="1AE58FDD" w14:textId="77777777" w:rsidR="003A4DCE" w:rsidRDefault="003A4DCE" w:rsidP="003A4DCE">
      <w:pPr>
        <w:pStyle w:val="Heading4"/>
      </w:pPr>
      <w:r>
        <w:t xml:space="preserve">No Asia war </w:t>
      </w:r>
    </w:p>
    <w:p w14:paraId="73CCD23F" w14:textId="77777777" w:rsidR="003A4DCE" w:rsidRPr="00D36C6D" w:rsidRDefault="003A4DCE" w:rsidP="003A4DCE">
      <w:r>
        <w:t xml:space="preserve">Nick </w:t>
      </w:r>
      <w:proofErr w:type="spellStart"/>
      <w:r w:rsidRPr="00312623">
        <w:rPr>
          <w:rStyle w:val="Style13ptBold"/>
        </w:rPr>
        <w:t>Bisley</w:t>
      </w:r>
      <w:proofErr w:type="spellEnd"/>
      <w:r w:rsidRPr="00312623">
        <w:rPr>
          <w:rStyle w:val="Style13ptBold"/>
        </w:rPr>
        <w:t xml:space="preserve"> 14</w:t>
      </w:r>
      <w:r>
        <w:t xml:space="preserve">, Professor of IR @ La Trobe University (Australia) and Executive Director of La Trobe Asia, “It’s not 1914 all over again: Asia is preparing to avoid war”, 3/10, </w:t>
      </w:r>
      <w:r w:rsidRPr="00D36C6D">
        <w:t>http://theconversation.com/its-not-1914-all-over-again-asia-is-preparing-to-avoid-war-22875</w:t>
      </w:r>
    </w:p>
    <w:p w14:paraId="13AAA73C" w14:textId="77777777" w:rsidR="003A4DCE" w:rsidRDefault="003A4DCE" w:rsidP="003A4DCE">
      <w:pPr>
        <w:rPr>
          <w:sz w:val="12"/>
        </w:rPr>
      </w:pPr>
      <w:r w:rsidRPr="00B214FD">
        <w:rPr>
          <w:sz w:val="12"/>
        </w:rPr>
        <w:t xml:space="preserve">Asia is cast as a region as complacent about the risks of war as Europe was in its belle époque. Analogies are an understandable way of trying to make sense of unfamiliar circumstances. In this case, however, </w:t>
      </w:r>
      <w:r w:rsidRPr="00A469C8">
        <w:rPr>
          <w:rStyle w:val="TitleChar"/>
        </w:rPr>
        <w:t xml:space="preserve">the historical parallel is deeply </w:t>
      </w:r>
      <w:r w:rsidRPr="002B4DA5">
        <w:rPr>
          <w:rStyle w:val="TitleChar"/>
        </w:rPr>
        <w:t>misleading.</w:t>
      </w:r>
      <w:r w:rsidRPr="00B214FD">
        <w:rPr>
          <w:sz w:val="12"/>
        </w:rPr>
        <w:t xml:space="preserve"> Asia is experiencing a period of uncertainty and strategic risk unseen since the US and China reconciled their differences in the mid-1970s. Tensions among key powers are at very high levels: Japanese </w:t>
      </w:r>
      <w:proofErr w:type="gramStart"/>
      <w:r w:rsidRPr="00B214FD">
        <w:rPr>
          <w:sz w:val="12"/>
        </w:rPr>
        <w:t>prime minister</w:t>
      </w:r>
      <w:proofErr w:type="gramEnd"/>
      <w:r w:rsidRPr="00B214FD">
        <w:rPr>
          <w:sz w:val="12"/>
        </w:rPr>
        <w:t xml:space="preserve"> </w:t>
      </w:r>
      <w:proofErr w:type="spellStart"/>
      <w:r w:rsidRPr="00B214FD">
        <w:rPr>
          <w:sz w:val="12"/>
        </w:rPr>
        <w:t>Shinzo</w:t>
      </w:r>
      <w:proofErr w:type="spellEnd"/>
      <w:r w:rsidRPr="00B214FD">
        <w:rPr>
          <w:sz w:val="12"/>
        </w:rPr>
        <w:t xml:space="preserve"> Abe recently invoked the 1914 analogy. </w:t>
      </w:r>
      <w:proofErr w:type="gramStart"/>
      <w:r w:rsidRPr="00B214FD">
        <w:rPr>
          <w:sz w:val="12"/>
        </w:rPr>
        <w:t xml:space="preserve">But </w:t>
      </w:r>
      <w:r w:rsidRPr="002B4DA5">
        <w:rPr>
          <w:rStyle w:val="TitleChar"/>
        </w:rPr>
        <w:t>there are very good reasons, notwithstanding these is</w:t>
      </w:r>
      <w:r w:rsidRPr="00A469C8">
        <w:rPr>
          <w:rStyle w:val="TitleChar"/>
        </w:rPr>
        <w:t xml:space="preserve">sues, why </w:t>
      </w:r>
      <w:r w:rsidRPr="00A469C8">
        <w:rPr>
          <w:rStyle w:val="TitleChar"/>
          <w:highlight w:val="yellow"/>
        </w:rPr>
        <w:t xml:space="preserve">Asia is </w:t>
      </w:r>
      <w:r w:rsidRPr="00A469C8">
        <w:rPr>
          <w:rStyle w:val="Emphasis"/>
          <w:highlight w:val="yellow"/>
        </w:rPr>
        <w:t>not about to tumble into</w:t>
      </w:r>
      <w:r w:rsidRPr="00A469C8">
        <w:rPr>
          <w:rStyle w:val="TitleChar"/>
        </w:rPr>
        <w:t xml:space="preserve"> a </w:t>
      </w:r>
      <w:r w:rsidRPr="008225ED">
        <w:rPr>
          <w:rStyle w:val="Emphasis"/>
        </w:rPr>
        <w:t xml:space="preserve">great power </w:t>
      </w:r>
      <w:r w:rsidRPr="00A469C8">
        <w:rPr>
          <w:rStyle w:val="Emphasis"/>
          <w:highlight w:val="yellow"/>
        </w:rPr>
        <w:t>war.</w:t>
      </w:r>
      <w:proofErr w:type="gramEnd"/>
      <w:r w:rsidRPr="00A469C8">
        <w:rPr>
          <w:rStyle w:val="TitleChar"/>
          <w:highlight w:val="yellow"/>
        </w:rPr>
        <w:t xml:space="preserve"> China is America’s</w:t>
      </w:r>
      <w:r w:rsidRPr="00A469C8">
        <w:rPr>
          <w:rStyle w:val="TitleChar"/>
        </w:rPr>
        <w:t xml:space="preserve"> second </w:t>
      </w:r>
      <w:r w:rsidRPr="003F2EDA">
        <w:rPr>
          <w:rStyle w:val="TitleChar"/>
        </w:rPr>
        <w:t xml:space="preserve">most important </w:t>
      </w:r>
      <w:r w:rsidRPr="003F2EDA">
        <w:rPr>
          <w:rStyle w:val="TitleChar"/>
          <w:highlight w:val="yellow"/>
        </w:rPr>
        <w:t>trading partner</w:t>
      </w:r>
      <w:r w:rsidRPr="00A469C8">
        <w:rPr>
          <w:rStyle w:val="TitleChar"/>
        </w:rPr>
        <w:t>.</w:t>
      </w:r>
      <w:r w:rsidRPr="00B214FD">
        <w:rPr>
          <w:sz w:val="12"/>
        </w:rPr>
        <w:t xml:space="preserve"> </w:t>
      </w:r>
      <w:r w:rsidRPr="00A469C8">
        <w:rPr>
          <w:rStyle w:val="TitleChar"/>
        </w:rPr>
        <w:t xml:space="preserve">Conversely, the US is by far the most important country with which China trades. </w:t>
      </w:r>
      <w:r w:rsidRPr="00A469C8">
        <w:rPr>
          <w:rStyle w:val="TitleChar"/>
          <w:highlight w:val="yellow"/>
        </w:rPr>
        <w:t>Trade</w:t>
      </w:r>
      <w:r w:rsidRPr="00A469C8">
        <w:rPr>
          <w:rStyle w:val="TitleChar"/>
        </w:rPr>
        <w:t xml:space="preserve"> </w:t>
      </w:r>
      <w:r w:rsidRPr="00B214FD">
        <w:rPr>
          <w:sz w:val="12"/>
        </w:rPr>
        <w:t>and investment</w:t>
      </w:r>
      <w:r w:rsidRPr="00A469C8">
        <w:rPr>
          <w:rStyle w:val="TitleChar"/>
          <w:highlight w:val="yellow"/>
        </w:rPr>
        <w:t xml:space="preserve">’s </w:t>
      </w:r>
      <w:r w:rsidRPr="00A469C8">
        <w:rPr>
          <w:rStyle w:val="Emphasis"/>
          <w:highlight w:val="yellow"/>
        </w:rPr>
        <w:t>“golden straitjacket”</w:t>
      </w:r>
      <w:r w:rsidRPr="00A469C8">
        <w:rPr>
          <w:rStyle w:val="TitleChar"/>
          <w:highlight w:val="yellow"/>
        </w:rPr>
        <w:t xml:space="preserve"> is a</w:t>
      </w:r>
      <w:r w:rsidRPr="00A469C8">
        <w:rPr>
          <w:rStyle w:val="TitleChar"/>
        </w:rPr>
        <w:t xml:space="preserve"> basic </w:t>
      </w:r>
      <w:r w:rsidRPr="00A469C8">
        <w:rPr>
          <w:rStyle w:val="TitleChar"/>
          <w:highlight w:val="yellow"/>
        </w:rPr>
        <w:t>reason to be optimistic</w:t>
      </w:r>
      <w:r w:rsidRPr="00A469C8">
        <w:rPr>
          <w:rStyle w:val="TitleChar"/>
        </w:rPr>
        <w:t xml:space="preserve">. </w:t>
      </w:r>
      <w:r w:rsidRPr="00B214FD">
        <w:rPr>
          <w:sz w:val="12"/>
        </w:rPr>
        <w:t xml:space="preserve">Why should this be seen as being more effective than the high levels of interdependence between Britain and Germany before World War One? </w:t>
      </w:r>
      <w:proofErr w:type="gramStart"/>
      <w:r w:rsidRPr="00B214FD">
        <w:rPr>
          <w:sz w:val="12"/>
        </w:rPr>
        <w:t>Because Beijing and Washington are not content to rely on markets alone to keep the peace.</w:t>
      </w:r>
      <w:proofErr w:type="gramEnd"/>
      <w:r w:rsidRPr="00B214FD">
        <w:rPr>
          <w:sz w:val="12"/>
        </w:rPr>
        <w:t xml:space="preserve"> </w:t>
      </w:r>
      <w:r w:rsidRPr="002B4DA5">
        <w:rPr>
          <w:rStyle w:val="TitleChar"/>
          <w:highlight w:val="yellow"/>
        </w:rPr>
        <w:t>They are</w:t>
      </w:r>
      <w:r w:rsidRPr="00B214FD">
        <w:rPr>
          <w:sz w:val="12"/>
          <w:highlight w:val="yellow"/>
        </w:rPr>
        <w:t xml:space="preserve"> </w:t>
      </w:r>
      <w:r w:rsidRPr="00B214FD">
        <w:rPr>
          <w:rStyle w:val="Emphasis"/>
        </w:rPr>
        <w:t xml:space="preserve">acutely </w:t>
      </w:r>
      <w:r w:rsidRPr="00A469C8">
        <w:rPr>
          <w:rStyle w:val="Emphasis"/>
          <w:highlight w:val="yellow"/>
        </w:rPr>
        <w:t>aware of how much they have at stake</w:t>
      </w:r>
      <w:r w:rsidRPr="00B214FD">
        <w:rPr>
          <w:sz w:val="12"/>
        </w:rPr>
        <w:t xml:space="preserve">. Diplomatic infrastructure for peace </w:t>
      </w:r>
      <w:proofErr w:type="gramStart"/>
      <w:r w:rsidRPr="00A469C8">
        <w:rPr>
          <w:rStyle w:val="TitleChar"/>
        </w:rPr>
        <w:t>The</w:t>
      </w:r>
      <w:proofErr w:type="gramEnd"/>
      <w:r w:rsidRPr="00A469C8">
        <w:rPr>
          <w:rStyle w:val="TitleChar"/>
        </w:rPr>
        <w:t xml:space="preserve"> two </w:t>
      </w:r>
      <w:r w:rsidRPr="003F2EDA">
        <w:rPr>
          <w:rStyle w:val="TitleChar"/>
        </w:rPr>
        <w:t xml:space="preserve">powers have established </w:t>
      </w:r>
      <w:r w:rsidRPr="008225ED">
        <w:rPr>
          <w:rStyle w:val="TitleChar"/>
          <w:highlight w:val="yellow"/>
        </w:rPr>
        <w:t xml:space="preserve">a </w:t>
      </w:r>
      <w:r w:rsidRPr="008225ED">
        <w:rPr>
          <w:rStyle w:val="Emphasis"/>
          <w:highlight w:val="yellow"/>
        </w:rPr>
        <w:t xml:space="preserve">wide </w:t>
      </w:r>
      <w:r w:rsidRPr="003F2EDA">
        <w:rPr>
          <w:rStyle w:val="Emphasis"/>
          <w:highlight w:val="yellow"/>
        </w:rPr>
        <w:t xml:space="preserve">range of institutional </w:t>
      </w:r>
      <w:r w:rsidRPr="00A469C8">
        <w:rPr>
          <w:rStyle w:val="Emphasis"/>
          <w:highlight w:val="yellow"/>
        </w:rPr>
        <w:t>links</w:t>
      </w:r>
      <w:r w:rsidRPr="00A469C8">
        <w:rPr>
          <w:rStyle w:val="TitleChar"/>
          <w:highlight w:val="yellow"/>
        </w:rPr>
        <w:t xml:space="preserve"> </w:t>
      </w:r>
      <w:r w:rsidRPr="003F2EDA">
        <w:rPr>
          <w:rStyle w:val="TitleChar"/>
        </w:rPr>
        <w:t xml:space="preserve">to </w:t>
      </w:r>
      <w:r w:rsidRPr="00A469C8">
        <w:rPr>
          <w:rStyle w:val="TitleChar"/>
          <w:highlight w:val="yellow"/>
        </w:rPr>
        <w:t>manage</w:t>
      </w:r>
      <w:r w:rsidRPr="00A469C8">
        <w:rPr>
          <w:rStyle w:val="TitleChar"/>
        </w:rPr>
        <w:t xml:space="preserve"> their </w:t>
      </w:r>
      <w:r w:rsidRPr="00A469C8">
        <w:rPr>
          <w:rStyle w:val="TitleChar"/>
          <w:highlight w:val="yellow"/>
        </w:rPr>
        <w:t>relations</w:t>
      </w:r>
      <w:r w:rsidRPr="00A469C8">
        <w:rPr>
          <w:rStyle w:val="TitleChar"/>
        </w:rPr>
        <w:t xml:space="preserve">. These are designed to improve the level </w:t>
      </w:r>
      <w:r w:rsidRPr="008225ED">
        <w:rPr>
          <w:rStyle w:val="TitleChar"/>
          <w:highlight w:val="yellow"/>
        </w:rPr>
        <w:t>and</w:t>
      </w:r>
      <w:r w:rsidRPr="00A469C8">
        <w:rPr>
          <w:rStyle w:val="TitleChar"/>
        </w:rPr>
        <w:t xml:space="preserve"> quality of their communication, </w:t>
      </w:r>
      <w:r w:rsidRPr="003F2EDA">
        <w:rPr>
          <w:rStyle w:val="TitleChar"/>
        </w:rPr>
        <w:t xml:space="preserve">to </w:t>
      </w:r>
      <w:r w:rsidRPr="00A469C8">
        <w:rPr>
          <w:rStyle w:val="TitleChar"/>
          <w:highlight w:val="yellow"/>
        </w:rPr>
        <w:t>lower</w:t>
      </w:r>
      <w:r w:rsidRPr="00A469C8">
        <w:rPr>
          <w:rStyle w:val="TitleChar"/>
        </w:rPr>
        <w:t xml:space="preserve"> the </w:t>
      </w:r>
      <w:r w:rsidRPr="00A469C8">
        <w:rPr>
          <w:rStyle w:val="TitleChar"/>
          <w:highlight w:val="yellow"/>
        </w:rPr>
        <w:t xml:space="preserve">risks of misunderstanding </w:t>
      </w:r>
      <w:proofErr w:type="spellStart"/>
      <w:r w:rsidRPr="00A469C8">
        <w:rPr>
          <w:rStyle w:val="Emphasis"/>
          <w:highlight w:val="yellow"/>
        </w:rPr>
        <w:t>spiralling</w:t>
      </w:r>
      <w:proofErr w:type="spellEnd"/>
      <w:r w:rsidRPr="00A469C8">
        <w:rPr>
          <w:rStyle w:val="TitleChar"/>
        </w:rPr>
        <w:t xml:space="preserve"> out of control and to manage the trajectory of their relationship.</w:t>
      </w:r>
      <w:r w:rsidRPr="00B214FD">
        <w:rPr>
          <w:sz w:val="12"/>
        </w:rPr>
        <w:t xml:space="preserve"> Every year, around 1000 officials from all ministries led by the top political figures in each country meet under the auspices of the Strategic and Economic Dialogue. The dialogue has demonstrably improved US-China relations across the policy spectrum, leading to collaboration in a wide range of areas. These range from disaster relief to humanitarian aid exercises, from joint training of Afghan diplomats to marine conservation efforts, in which Chinese law enforcement officials are hosted </w:t>
      </w:r>
      <w:r w:rsidRPr="00B214FD">
        <w:rPr>
          <w:sz w:val="12"/>
        </w:rPr>
        <w:lastRenderedPageBreak/>
        <w:t xml:space="preserve">on US Coast Guard vessels to enforce maritime legal regimes. </w:t>
      </w:r>
      <w:r w:rsidRPr="00A469C8">
        <w:rPr>
          <w:rStyle w:val="TitleChar"/>
          <w:highlight w:val="yellow"/>
        </w:rPr>
        <w:t>Unlike</w:t>
      </w:r>
      <w:r w:rsidRPr="00A469C8">
        <w:rPr>
          <w:rStyle w:val="TitleChar"/>
        </w:rPr>
        <w:t xml:space="preserve"> the near total absence of diplomatic engagement by Germany and Britain in the lead-up to </w:t>
      </w:r>
      <w:r w:rsidRPr="00A469C8">
        <w:rPr>
          <w:rStyle w:val="TitleChar"/>
          <w:highlight w:val="yellow"/>
        </w:rPr>
        <w:t>1914, today’s</w:t>
      </w:r>
      <w:r w:rsidRPr="00A469C8">
        <w:rPr>
          <w:rStyle w:val="TitleChar"/>
        </w:rPr>
        <w:t xml:space="preserve"> two </w:t>
      </w:r>
      <w:r w:rsidRPr="00A469C8">
        <w:rPr>
          <w:rStyle w:val="TitleChar"/>
          <w:highlight w:val="yellow"/>
        </w:rPr>
        <w:t>would-be combatants have</w:t>
      </w:r>
      <w:r w:rsidRPr="00A469C8">
        <w:rPr>
          <w:rStyle w:val="TitleChar"/>
        </w:rPr>
        <w:t xml:space="preserve"> a </w:t>
      </w:r>
      <w:r w:rsidRPr="00A469C8">
        <w:rPr>
          <w:rStyle w:val="Emphasis"/>
          <w:highlight w:val="yellow"/>
        </w:rPr>
        <w:t>deep</w:t>
      </w:r>
      <w:r w:rsidRPr="00A469C8">
        <w:rPr>
          <w:rStyle w:val="TitleChar"/>
        </w:rPr>
        <w:t xml:space="preserve"> level of </w:t>
      </w:r>
      <w:r w:rsidRPr="00A469C8">
        <w:rPr>
          <w:rStyle w:val="Emphasis"/>
          <w:highlight w:val="yellow"/>
        </w:rPr>
        <w:t>interaction</w:t>
      </w:r>
      <w:r w:rsidRPr="00B214FD">
        <w:rPr>
          <w:sz w:val="12"/>
        </w:rPr>
        <w:t xml:space="preserve"> and practical co-operation. Ju</w:t>
      </w:r>
      <w:r w:rsidRPr="00A469C8">
        <w:rPr>
          <w:rStyle w:val="TitleChar"/>
        </w:rPr>
        <w:t xml:space="preserve">st as the extensive array of common interests has led Beijing and Washington to do a lot of bilateral work, </w:t>
      </w:r>
      <w:r w:rsidRPr="00A469C8">
        <w:rPr>
          <w:rStyle w:val="TitleChar"/>
          <w:highlight w:val="yellow"/>
        </w:rPr>
        <w:t>Asian</w:t>
      </w:r>
      <w:r w:rsidRPr="00A469C8">
        <w:rPr>
          <w:rStyle w:val="TitleChar"/>
        </w:rPr>
        <w:t xml:space="preserve"> states have been busy the past 15 years. These </w:t>
      </w:r>
      <w:r w:rsidRPr="00A469C8">
        <w:rPr>
          <w:rStyle w:val="TitleChar"/>
          <w:highlight w:val="yellow"/>
        </w:rPr>
        <w:t xml:space="preserve">nations have </w:t>
      </w:r>
      <w:r w:rsidRPr="00B214FD">
        <w:rPr>
          <w:rStyle w:val="TitleChar"/>
        </w:rPr>
        <w:t xml:space="preserve">created a </w:t>
      </w:r>
      <w:r w:rsidRPr="00A469C8">
        <w:rPr>
          <w:rStyle w:val="TitleChar"/>
          <w:highlight w:val="yellow"/>
        </w:rPr>
        <w:t xml:space="preserve">broad </w:t>
      </w:r>
      <w:r w:rsidRPr="00B214FD">
        <w:rPr>
          <w:rStyle w:val="TitleChar"/>
        </w:rPr>
        <w:t xml:space="preserve">range of </w:t>
      </w:r>
      <w:r w:rsidRPr="00A469C8">
        <w:rPr>
          <w:rStyle w:val="Emphasis"/>
          <w:highlight w:val="yellow"/>
        </w:rPr>
        <w:t>multilateral institutions</w:t>
      </w:r>
      <w:r w:rsidRPr="00A469C8">
        <w:rPr>
          <w:rStyle w:val="TitleChar"/>
          <w:highlight w:val="yellow"/>
        </w:rPr>
        <w:t xml:space="preserve"> and mechanisms</w:t>
      </w:r>
      <w:r w:rsidRPr="00A469C8">
        <w:rPr>
          <w:rStyle w:val="TitleChar"/>
        </w:rPr>
        <w:t xml:space="preserve"> intended </w:t>
      </w:r>
      <w:r w:rsidRPr="00A469C8">
        <w:rPr>
          <w:rStyle w:val="TitleChar"/>
          <w:highlight w:val="yellow"/>
        </w:rPr>
        <w:t xml:space="preserve">to </w:t>
      </w:r>
      <w:r w:rsidRPr="00A469C8">
        <w:rPr>
          <w:rStyle w:val="Emphasis"/>
          <w:highlight w:val="yellow"/>
        </w:rPr>
        <w:t>improve trust</w:t>
      </w:r>
      <w:r w:rsidRPr="00B214FD">
        <w:rPr>
          <w:sz w:val="12"/>
        </w:rPr>
        <w:t xml:space="preserve">, generate a sense of common cause </w:t>
      </w:r>
      <w:r w:rsidRPr="00A469C8">
        <w:rPr>
          <w:rStyle w:val="TitleChar"/>
        </w:rPr>
        <w:t>and promote regional prosperity.</w:t>
      </w:r>
      <w:r w:rsidRPr="00B214FD">
        <w:rPr>
          <w:sz w:val="12"/>
        </w:rPr>
        <w:t xml:space="preserve"> Some </w:t>
      </w:r>
      <w:proofErr w:type="spellStart"/>
      <w:r w:rsidRPr="00B214FD">
        <w:rPr>
          <w:sz w:val="12"/>
        </w:rPr>
        <w:t>organisations</w:t>
      </w:r>
      <w:proofErr w:type="spellEnd"/>
      <w:r w:rsidRPr="00B214FD">
        <w:rPr>
          <w:sz w:val="12"/>
        </w:rPr>
        <w:t xml:space="preserve">, like the Asia-Pacific Economic Cooperation (APEC), have a high profile with its annual leaders’ meeting involving, as it often does, the common embarrassment of heads of government dressing up in national garb. Others like the ASEAN Regional Forum and the ASEAN </w:t>
      </w:r>
      <w:proofErr w:type="spellStart"/>
      <w:r w:rsidRPr="00B214FD">
        <w:rPr>
          <w:sz w:val="12"/>
        </w:rPr>
        <w:t>Defence</w:t>
      </w:r>
      <w:proofErr w:type="spellEnd"/>
      <w:r w:rsidRPr="00B214FD">
        <w:rPr>
          <w:sz w:val="12"/>
        </w:rPr>
        <w:t xml:space="preserve"> Ministers’ Meeting Plus Process are less in the public eye. But </w:t>
      </w:r>
      <w:r w:rsidRPr="00A469C8">
        <w:rPr>
          <w:rStyle w:val="TitleChar"/>
        </w:rPr>
        <w:t xml:space="preserve">there are more than </w:t>
      </w:r>
      <w:r w:rsidRPr="008225ED">
        <w:rPr>
          <w:rStyle w:val="Emphasis"/>
          <w:highlight w:val="yellow"/>
        </w:rPr>
        <w:t>15</w:t>
      </w:r>
      <w:r w:rsidRPr="00A469C8">
        <w:rPr>
          <w:rStyle w:val="TitleChar"/>
          <w:highlight w:val="yellow"/>
        </w:rPr>
        <w:t xml:space="preserve"> </w:t>
      </w:r>
      <w:r w:rsidRPr="00A469C8">
        <w:rPr>
          <w:rStyle w:val="TitleChar"/>
        </w:rPr>
        <w:t xml:space="preserve">separate </w:t>
      </w:r>
      <w:r w:rsidRPr="00A469C8">
        <w:rPr>
          <w:rStyle w:val="TitleChar"/>
          <w:highlight w:val="yellow"/>
        </w:rPr>
        <w:t>multilateral bodies</w:t>
      </w:r>
      <w:r w:rsidRPr="00A469C8">
        <w:rPr>
          <w:rStyle w:val="TitleChar"/>
        </w:rPr>
        <w:t xml:space="preserve"> that </w:t>
      </w:r>
      <w:r w:rsidRPr="003F2EDA">
        <w:rPr>
          <w:rStyle w:val="TitleChar"/>
        </w:rPr>
        <w:t>have a focus on regional security concerns.</w:t>
      </w:r>
      <w:r w:rsidRPr="003F2EDA">
        <w:rPr>
          <w:sz w:val="12"/>
        </w:rPr>
        <w:t xml:space="preserve"> All these </w:t>
      </w:r>
      <w:proofErr w:type="spellStart"/>
      <w:r w:rsidRPr="003F2EDA">
        <w:rPr>
          <w:sz w:val="12"/>
        </w:rPr>
        <w:t>organisations</w:t>
      </w:r>
      <w:proofErr w:type="spellEnd"/>
      <w:r w:rsidRPr="00B214FD">
        <w:rPr>
          <w:sz w:val="12"/>
        </w:rPr>
        <w:t xml:space="preserve"> are trying </w:t>
      </w:r>
      <w:r w:rsidRPr="003F2EDA">
        <w:rPr>
          <w:rStyle w:val="TitleChar"/>
        </w:rPr>
        <w:t xml:space="preserve">to </w:t>
      </w:r>
      <w:r w:rsidRPr="003F2EDA">
        <w:rPr>
          <w:rStyle w:val="TitleChar"/>
          <w:highlight w:val="yellow"/>
        </w:rPr>
        <w:t>build</w:t>
      </w:r>
      <w:r w:rsidRPr="003F2EDA">
        <w:rPr>
          <w:rStyle w:val="TitleChar"/>
        </w:rPr>
        <w:t xml:space="preserve"> what might be described as </w:t>
      </w:r>
      <w:r w:rsidRPr="003F2EDA">
        <w:rPr>
          <w:rStyle w:val="TitleChar"/>
          <w:highlight w:val="yellow"/>
        </w:rPr>
        <w:t xml:space="preserve">an </w:t>
      </w:r>
      <w:r w:rsidRPr="003F2EDA">
        <w:rPr>
          <w:rStyle w:val="Emphasis"/>
          <w:highlight w:val="yellow"/>
        </w:rPr>
        <w:t>infrastructure for peace</w:t>
      </w:r>
      <w:r w:rsidRPr="003F2EDA">
        <w:rPr>
          <w:rStyle w:val="TitleChar"/>
        </w:rPr>
        <w:t xml:space="preserve"> in the region.</w:t>
      </w:r>
      <w:r w:rsidRPr="00B214FD">
        <w:rPr>
          <w:sz w:val="12"/>
        </w:rPr>
        <w:t xml:space="preserve"> While </w:t>
      </w:r>
      <w:r w:rsidRPr="00A469C8">
        <w:rPr>
          <w:rStyle w:val="TitleChar"/>
          <w:highlight w:val="yellow"/>
        </w:rPr>
        <w:t xml:space="preserve">these </w:t>
      </w:r>
      <w:r w:rsidRPr="003F2EDA">
        <w:rPr>
          <w:rStyle w:val="TitleChar"/>
        </w:rPr>
        <w:t>mechanisms</w:t>
      </w:r>
      <w:r w:rsidRPr="00B214FD">
        <w:rPr>
          <w:sz w:val="12"/>
        </w:rPr>
        <w:t xml:space="preserve"> are not flawless, and many have rightly been </w:t>
      </w:r>
      <w:proofErr w:type="spellStart"/>
      <w:r w:rsidRPr="00B214FD">
        <w:rPr>
          <w:sz w:val="12"/>
        </w:rPr>
        <w:t>criticised</w:t>
      </w:r>
      <w:proofErr w:type="spellEnd"/>
      <w:r w:rsidRPr="00B214FD">
        <w:rPr>
          <w:sz w:val="12"/>
        </w:rPr>
        <w:t xml:space="preserve"> for being long on dialogue and short on action, they </w:t>
      </w:r>
      <w:r w:rsidRPr="00A469C8">
        <w:rPr>
          <w:rStyle w:val="TitleChar"/>
          <w:highlight w:val="yellow"/>
        </w:rPr>
        <w:t xml:space="preserve">have </w:t>
      </w:r>
      <w:r w:rsidRPr="003F2EDA">
        <w:rPr>
          <w:rStyle w:val="TitleChar"/>
          <w:highlight w:val="yellow"/>
        </w:rPr>
        <w:t xml:space="preserve">been crucial in </w:t>
      </w:r>
      <w:r w:rsidRPr="003F2EDA">
        <w:rPr>
          <w:rStyle w:val="Emphasis"/>
          <w:highlight w:val="yellow"/>
        </w:rPr>
        <w:t>managing</w:t>
      </w:r>
      <w:r w:rsidRPr="003F2EDA">
        <w:rPr>
          <w:rStyle w:val="TitleChar"/>
          <w:highlight w:val="yellow"/>
        </w:rPr>
        <w:t xml:space="preserve"> </w:t>
      </w:r>
      <w:r w:rsidRPr="003F2EDA">
        <w:rPr>
          <w:rStyle w:val="TitleChar"/>
        </w:rPr>
        <w:t>specific</w:t>
      </w:r>
      <w:r w:rsidRPr="00B214FD">
        <w:rPr>
          <w:rStyle w:val="Emphasis"/>
        </w:rPr>
        <w:t xml:space="preserve"> </w:t>
      </w:r>
      <w:r w:rsidRPr="00A469C8">
        <w:rPr>
          <w:rStyle w:val="Emphasis"/>
          <w:highlight w:val="yellow"/>
        </w:rPr>
        <w:t>crises</w:t>
      </w:r>
      <w:r w:rsidRPr="00B214FD">
        <w:rPr>
          <w:sz w:val="12"/>
        </w:rPr>
        <w:t xml:space="preserve"> and allowing countries to clearly state their commitments and priorities.</w:t>
      </w:r>
    </w:p>
    <w:p w14:paraId="1D363F2F" w14:textId="0D7C8CC7" w:rsidR="003A4DCE" w:rsidRDefault="002D4D36" w:rsidP="002D4D36">
      <w:pPr>
        <w:pStyle w:val="Heading3"/>
      </w:pPr>
      <w:r>
        <w:lastRenderedPageBreak/>
        <w:t>No Indo-Pak War</w:t>
      </w:r>
    </w:p>
    <w:p w14:paraId="7E31777F" w14:textId="77777777" w:rsidR="002D4D36" w:rsidRPr="00374853" w:rsidRDefault="002D4D36" w:rsidP="002D4D36">
      <w:pPr>
        <w:pStyle w:val="Heading4"/>
      </w:pPr>
      <w:r>
        <w:t>Indo-Pak war doesn’t escalat</w:t>
      </w:r>
      <w:r w:rsidRPr="00374853">
        <w:t>e</w:t>
      </w:r>
      <w:r>
        <w:t xml:space="preserve"> – They won’t use nuclear weapons </w:t>
      </w:r>
    </w:p>
    <w:p w14:paraId="4AC245BD" w14:textId="77777777" w:rsidR="002D4D36" w:rsidRPr="004C2429" w:rsidRDefault="002D4D36" w:rsidP="002D4D36">
      <w:proofErr w:type="spellStart"/>
      <w:r w:rsidRPr="004C2429">
        <w:rPr>
          <w:rStyle w:val="Style13ptBold"/>
        </w:rPr>
        <w:t>Haniffa</w:t>
      </w:r>
      <w:proofErr w:type="spellEnd"/>
      <w:r w:rsidRPr="004C2429">
        <w:rPr>
          <w:rStyle w:val="Style13ptBold"/>
        </w:rPr>
        <w:t>, 4-6</w:t>
      </w:r>
      <w:r w:rsidRPr="004C2429">
        <w:t xml:space="preserve"> – [Aziz </w:t>
      </w:r>
      <w:proofErr w:type="spellStart"/>
      <w:r w:rsidRPr="004C2429">
        <w:t>Haniffa</w:t>
      </w:r>
      <w:proofErr w:type="spellEnd"/>
      <w:r w:rsidRPr="004C2429">
        <w:t>, Graduate from George Washington University, Correspondent with</w:t>
      </w:r>
      <w:r>
        <w:t xml:space="preserve"> </w:t>
      </w:r>
      <w:proofErr w:type="spellStart"/>
      <w:r w:rsidRPr="004C2429">
        <w:t>Rediff</w:t>
      </w:r>
      <w:proofErr w:type="spellEnd"/>
      <w:r w:rsidRPr="004C2429">
        <w:t xml:space="preserve"> News, 4-6-2015, Pak general: No chances of India-Pakistan war, </w:t>
      </w:r>
      <w:r w:rsidRPr="00604EFF">
        <w:t>http://www.rediff.com/news/report/pak-general-no-chances-of-india-pakistan-war/20150406.htm</w:t>
      </w:r>
      <w:r w:rsidRPr="004C2429">
        <w:t>]</w:t>
      </w:r>
      <w:r>
        <w:t xml:space="preserve"> </w:t>
      </w:r>
      <w:proofErr w:type="spellStart"/>
      <w:r>
        <w:t>Jeong</w:t>
      </w:r>
      <w:proofErr w:type="spellEnd"/>
    </w:p>
    <w:p w14:paraId="23F3EC98" w14:textId="68A8A050" w:rsidR="002D4D36" w:rsidRDefault="002D4D36" w:rsidP="002D4D36">
      <w:pPr>
        <w:pStyle w:val="Heading4"/>
      </w:pPr>
      <w:r w:rsidRPr="00D0614D">
        <w:rPr>
          <w:rStyle w:val="StyleUnderline"/>
        </w:rPr>
        <w:t>We have worked to create road blocks in the path of those who thought that there was space for conventional war despite Pakistan's nuclear weapons</w:t>
      </w:r>
      <w:r w:rsidRPr="00374853">
        <w:rPr>
          <w:sz w:val="14"/>
        </w:rPr>
        <w:t xml:space="preserve">.' 'Pakistan's nuclear weapons </w:t>
      </w:r>
      <w:proofErr w:type="spellStart"/>
      <w:r w:rsidRPr="00374853">
        <w:rPr>
          <w:sz w:val="14"/>
        </w:rPr>
        <w:t>programme</w:t>
      </w:r>
      <w:proofErr w:type="spellEnd"/>
      <w:r w:rsidRPr="00374853">
        <w:rPr>
          <w:sz w:val="14"/>
        </w:rPr>
        <w:t xml:space="preserve"> is not open-ended and aligned with India only.' 'In this unstable regional environment, one nuclear power is trying to teach lessons to another nuclear power through the medium of small arms and mortar shells on the Line of Control, and bluster.' 'A historic opportunity of a lifetime beckons the leaderships of India and Pakistan to grasp, sit together and explore the possibilities of conflict resolution.' </w:t>
      </w:r>
      <w:r w:rsidRPr="00D0614D">
        <w:rPr>
          <w:rStyle w:val="StyleUnderline"/>
        </w:rPr>
        <w:t xml:space="preserve">Lieutenant General Khalid </w:t>
      </w:r>
      <w:proofErr w:type="spellStart"/>
      <w:proofErr w:type="gramStart"/>
      <w:r w:rsidRPr="00D0614D">
        <w:rPr>
          <w:rStyle w:val="StyleUnderline"/>
        </w:rPr>
        <w:t>Kidwai</w:t>
      </w:r>
      <w:proofErr w:type="spellEnd"/>
      <w:r w:rsidRPr="00D0614D">
        <w:rPr>
          <w:rStyle w:val="StyleUnderline"/>
        </w:rPr>
        <w:t>(</w:t>
      </w:r>
      <w:proofErr w:type="spellStart"/>
      <w:proofErr w:type="gramEnd"/>
      <w:r w:rsidRPr="00374853">
        <w:rPr>
          <w:sz w:val="14"/>
        </w:rPr>
        <w:t>retd</w:t>
      </w:r>
      <w:proofErr w:type="spellEnd"/>
      <w:r w:rsidRPr="00374853">
        <w:rPr>
          <w:sz w:val="14"/>
        </w:rPr>
        <w:t xml:space="preserve">), </w:t>
      </w:r>
      <w:r w:rsidRPr="00D0614D">
        <w:rPr>
          <w:rStyle w:val="StyleUnderline"/>
        </w:rPr>
        <w:t>who headed Pakistan's Strategic Plans Division</w:t>
      </w:r>
      <w:r w:rsidRPr="00374853">
        <w:rPr>
          <w:sz w:val="14"/>
        </w:rPr>
        <w:t xml:space="preserve"> for over 15 years </w:t>
      </w:r>
      <w:r w:rsidRPr="00D0614D">
        <w:rPr>
          <w:rStyle w:val="StyleUnderline"/>
        </w:rPr>
        <w:t>and is adviser to the country's National Command, said</w:t>
      </w:r>
      <w:r w:rsidRPr="00374853">
        <w:rPr>
          <w:sz w:val="14"/>
        </w:rPr>
        <w:t xml:space="preserve"> his country has blocked the avenues for serious military operations by India by </w:t>
      </w:r>
      <w:r w:rsidRPr="00D0614D">
        <w:rPr>
          <w:rStyle w:val="StyleUnderline"/>
        </w:rPr>
        <w:t>introducing a variety of tactical nuclear weapons in its arsenal.</w:t>
      </w:r>
      <w:r w:rsidRPr="00374853">
        <w:rPr>
          <w:sz w:val="14"/>
        </w:rPr>
        <w:t xml:space="preserve"> </w:t>
      </w:r>
      <w:r w:rsidRPr="00D0614D">
        <w:rPr>
          <w:rStyle w:val="StyleUnderline"/>
        </w:rPr>
        <w:t>General</w:t>
      </w:r>
      <w:r w:rsidRPr="00374853">
        <w:rPr>
          <w:sz w:val="14"/>
        </w:rPr>
        <w:t xml:space="preserve"> </w:t>
      </w:r>
      <w:proofErr w:type="spellStart"/>
      <w:r w:rsidRPr="00374853">
        <w:rPr>
          <w:sz w:val="14"/>
        </w:rPr>
        <w:t>Kidwai</w:t>
      </w:r>
      <w:proofErr w:type="spellEnd"/>
      <w:r w:rsidRPr="00374853">
        <w:rPr>
          <w:sz w:val="14"/>
        </w:rPr>
        <w:t xml:space="preserve">, one of Pakistan's most decorated generals, </w:t>
      </w:r>
      <w:r w:rsidRPr="00D0614D">
        <w:rPr>
          <w:rStyle w:val="StyleUnderline"/>
        </w:rPr>
        <w:t>argued that tactical nuclear weapons in Pakistan's arsenal made nuclear war with India less likely,</w:t>
      </w:r>
      <w:r w:rsidRPr="00374853">
        <w:rPr>
          <w:sz w:val="14"/>
        </w:rPr>
        <w:t xml:space="preserve"> adding, "</w:t>
      </w:r>
      <w:r w:rsidRPr="00D0614D">
        <w:rPr>
          <w:rStyle w:val="Emphasis"/>
        </w:rPr>
        <w:t>I am fond of calling them weapons of peace</w:t>
      </w:r>
      <w:r w:rsidRPr="00374853">
        <w:rPr>
          <w:sz w:val="14"/>
        </w:rPr>
        <w:t xml:space="preserve"> -- </w:t>
      </w:r>
      <w:r w:rsidRPr="00D0614D">
        <w:rPr>
          <w:rStyle w:val="Emphasis"/>
        </w:rPr>
        <w:t>the option of war is foreclosed</w:t>
      </w:r>
      <w:r w:rsidRPr="00374853">
        <w:rPr>
          <w:sz w:val="14"/>
        </w:rPr>
        <w:t xml:space="preserve">." The general was speaking at the Carnegie International Nuclear Policy Conference in Washington, DC. "For 15 years, </w:t>
      </w:r>
      <w:r w:rsidRPr="00D0614D">
        <w:rPr>
          <w:rStyle w:val="StyleUnderline"/>
        </w:rPr>
        <w:t>I and my colleagues in the SPD worked for deterrence to be strengthened in South Asia comprehensively so as to prevent war, to deter aggression, and thereby for peace,</w:t>
      </w:r>
      <w:r w:rsidRPr="00374853">
        <w:rPr>
          <w:sz w:val="14"/>
        </w:rPr>
        <w:t xml:space="preserve"> howsoever uneasy, </w:t>
      </w:r>
      <w:r w:rsidRPr="00D0614D">
        <w:rPr>
          <w:rStyle w:val="StyleUnderline"/>
        </w:rPr>
        <w:t>to prevail</w:t>
      </w:r>
      <w:r w:rsidRPr="00374853">
        <w:rPr>
          <w:sz w:val="14"/>
        </w:rPr>
        <w:t xml:space="preserve">," General </w:t>
      </w:r>
      <w:proofErr w:type="spellStart"/>
      <w:r w:rsidRPr="00374853">
        <w:rPr>
          <w:sz w:val="14"/>
        </w:rPr>
        <w:t>Kidwai</w:t>
      </w:r>
      <w:proofErr w:type="spellEnd"/>
      <w:r w:rsidRPr="00374853">
        <w:rPr>
          <w:sz w:val="14"/>
        </w:rPr>
        <w:t xml:space="preserve"> added. "We have," General </w:t>
      </w:r>
      <w:proofErr w:type="spellStart"/>
      <w:r w:rsidRPr="00374853">
        <w:rPr>
          <w:sz w:val="14"/>
        </w:rPr>
        <w:t>Kidwai</w:t>
      </w:r>
      <w:proofErr w:type="spellEnd"/>
      <w:r w:rsidRPr="00374853">
        <w:rPr>
          <w:sz w:val="14"/>
        </w:rPr>
        <w:t xml:space="preserve"> said, "worked to create road blocks in the path of those who thought that there was space for conventional war despite nuclear weapons of Pakistan." "By </w:t>
      </w:r>
      <w:r w:rsidRPr="00D0614D">
        <w:rPr>
          <w:rStyle w:val="StyleUnderline"/>
        </w:rPr>
        <w:t>introducing a variety of tactical nuclear weapons in Pakistan's inventory, and in the strategic stability debate,"</w:t>
      </w:r>
      <w:r w:rsidRPr="00374853">
        <w:rPr>
          <w:sz w:val="14"/>
        </w:rPr>
        <w:t xml:space="preserve"> he reiterated, </w:t>
      </w:r>
      <w:r w:rsidRPr="00D0614D">
        <w:rPr>
          <w:rStyle w:val="StyleUnderline"/>
        </w:rPr>
        <w:t>"we have blocked the avenues for serious military operations by the other side."</w:t>
      </w:r>
      <w:r w:rsidRPr="00374853">
        <w:rPr>
          <w:sz w:val="14"/>
        </w:rPr>
        <w:t xml:space="preserve"> "The </w:t>
      </w:r>
      <w:proofErr w:type="spellStart"/>
      <w:r w:rsidRPr="00374853">
        <w:rPr>
          <w:sz w:val="14"/>
        </w:rPr>
        <w:t>naivete</w:t>
      </w:r>
      <w:proofErr w:type="spellEnd"/>
      <w:r w:rsidRPr="00374853">
        <w:rPr>
          <w:sz w:val="14"/>
        </w:rPr>
        <w:t xml:space="preserve"> of finding space for limited conventional war despite the proven nuclear capabilities of both sides went so far as to translate the thinking into an offensive doctrine -- the Cold Start Doctrine -- equivalent to a pre-programmed, pre-determined shooting from the hip posture, in quick time, commencing at the tactical level, graduating rapidly to the operational-strategic level, strangely oblivious of the nuclear Armageddon it could unleash in the process." the general said, targeting the Indian Army's Cold Start doctrine. "It clearly was not thought through," General </w:t>
      </w:r>
      <w:proofErr w:type="spellStart"/>
      <w:r w:rsidRPr="00374853">
        <w:rPr>
          <w:sz w:val="14"/>
        </w:rPr>
        <w:t>Kidwai</w:t>
      </w:r>
      <w:proofErr w:type="spellEnd"/>
      <w:r w:rsidRPr="00374853">
        <w:rPr>
          <w:sz w:val="14"/>
        </w:rPr>
        <w:t xml:space="preserve"> felt. "It was quite surreal when </w:t>
      </w:r>
      <w:proofErr w:type="spellStart"/>
      <w:r w:rsidRPr="00374853">
        <w:rPr>
          <w:sz w:val="14"/>
        </w:rPr>
        <w:t>Kidwai</w:t>
      </w:r>
      <w:proofErr w:type="spellEnd"/>
      <w:r w:rsidRPr="00374853">
        <w:rPr>
          <w:sz w:val="14"/>
        </w:rPr>
        <w:t xml:space="preserve"> was clinically talking about the needed range of Pakistan's nuclear weapons to cover entire Indian land mass," one observer at the conference pointed out, "particularly </w:t>
      </w:r>
      <w:proofErr w:type="spellStart"/>
      <w:r w:rsidRPr="00374853">
        <w:rPr>
          <w:sz w:val="14"/>
        </w:rPr>
        <w:t>vis</w:t>
      </w:r>
      <w:proofErr w:type="spellEnd"/>
      <w:r w:rsidRPr="00374853">
        <w:rPr>
          <w:sz w:val="14"/>
        </w:rPr>
        <w:t>-a-</w:t>
      </w:r>
      <w:proofErr w:type="spellStart"/>
      <w:r w:rsidRPr="00374853">
        <w:rPr>
          <w:sz w:val="14"/>
        </w:rPr>
        <w:t>vis</w:t>
      </w:r>
      <w:proofErr w:type="spellEnd"/>
      <w:r w:rsidRPr="00374853">
        <w:rPr>
          <w:sz w:val="14"/>
        </w:rPr>
        <w:t xml:space="preserve"> the Shaheen-3 with its 2,750 </w:t>
      </w:r>
      <w:proofErr w:type="spellStart"/>
      <w:r w:rsidRPr="00374853">
        <w:rPr>
          <w:sz w:val="14"/>
        </w:rPr>
        <w:t>kilometres</w:t>
      </w:r>
      <w:proofErr w:type="spellEnd"/>
      <w:r w:rsidRPr="00374853">
        <w:rPr>
          <w:sz w:val="14"/>
        </w:rPr>
        <w:t xml:space="preserve"> range, sufficient to hit the Andaman and Nicobar islands, which many believe may be developed as India's military bases." General </w:t>
      </w:r>
      <w:proofErr w:type="spellStart"/>
      <w:r w:rsidRPr="00374853">
        <w:rPr>
          <w:sz w:val="14"/>
        </w:rPr>
        <w:t>Kidwai</w:t>
      </w:r>
      <w:proofErr w:type="spellEnd"/>
      <w:r w:rsidRPr="00374853">
        <w:rPr>
          <w:sz w:val="14"/>
        </w:rPr>
        <w:t xml:space="preserve"> strongly defended the Nasr 'Shoot and Scoot' system as "a </w:t>
      </w:r>
      <w:proofErr w:type="spellStart"/>
      <w:r w:rsidRPr="00374853">
        <w:rPr>
          <w:sz w:val="14"/>
        </w:rPr>
        <w:t>defence</w:t>
      </w:r>
      <w:proofErr w:type="spellEnd"/>
      <w:r w:rsidRPr="00374853">
        <w:rPr>
          <w:sz w:val="14"/>
        </w:rPr>
        <w:t xml:space="preserve"> response to the offensive Indian Cold Start posture." When asked by Peter </w:t>
      </w:r>
      <w:proofErr w:type="spellStart"/>
      <w:r w:rsidRPr="00374853">
        <w:rPr>
          <w:sz w:val="14"/>
        </w:rPr>
        <w:t>Lavoy</w:t>
      </w:r>
      <w:proofErr w:type="spellEnd"/>
      <w:r w:rsidRPr="00374853">
        <w:rPr>
          <w:sz w:val="14"/>
        </w:rPr>
        <w:t xml:space="preserve">, the moderator of the discussion and the </w:t>
      </w:r>
      <w:proofErr w:type="gramStart"/>
      <w:r w:rsidRPr="00374853">
        <w:rPr>
          <w:sz w:val="14"/>
        </w:rPr>
        <w:t>newly-minted</w:t>
      </w:r>
      <w:proofErr w:type="gramEnd"/>
      <w:r w:rsidRPr="00374853">
        <w:rPr>
          <w:sz w:val="14"/>
        </w:rPr>
        <w:t xml:space="preserve"> senior director for South Asian Affairs at the National Security Council, if Pakistan "considered the political impact of long-range nuclear weapons on non-Indian targets," General </w:t>
      </w:r>
      <w:proofErr w:type="spellStart"/>
      <w:r w:rsidRPr="00374853">
        <w:rPr>
          <w:sz w:val="14"/>
        </w:rPr>
        <w:t>Kidwai</w:t>
      </w:r>
      <w:proofErr w:type="spellEnd"/>
      <w:r w:rsidRPr="00374853">
        <w:rPr>
          <w:sz w:val="14"/>
        </w:rPr>
        <w:t xml:space="preserve"> shot back, "Did India and the other nuclear countries do so too?" Asked if P</w:t>
      </w:r>
      <w:r w:rsidRPr="002D4D36">
        <w:t xml:space="preserve"> </w:t>
      </w:r>
      <w:r>
        <w:t>No Impact – Nuclear Deterrence checks</w:t>
      </w:r>
    </w:p>
    <w:p w14:paraId="5FC8532A" w14:textId="77777777" w:rsidR="002D4D36" w:rsidRPr="00142513" w:rsidRDefault="002D4D36" w:rsidP="002D4D36">
      <w:proofErr w:type="spellStart"/>
      <w:r w:rsidRPr="00142513">
        <w:rPr>
          <w:rStyle w:val="Style13ptBold"/>
        </w:rPr>
        <w:t>Saleem</w:t>
      </w:r>
      <w:proofErr w:type="spellEnd"/>
      <w:r w:rsidRPr="00142513">
        <w:rPr>
          <w:rStyle w:val="Style13ptBold"/>
        </w:rPr>
        <w:t>, 1-10</w:t>
      </w:r>
      <w:r w:rsidRPr="00142513">
        <w:t xml:space="preserve"> – [Saba </w:t>
      </w:r>
      <w:proofErr w:type="spellStart"/>
      <w:r w:rsidRPr="00142513">
        <w:t>Saleem</w:t>
      </w:r>
      <w:proofErr w:type="spellEnd"/>
      <w:r w:rsidRPr="00142513">
        <w:t>, Correspondent with the Statesmen, 1-10-2015, Pak-India nuclear deterrence,</w:t>
      </w:r>
      <w:r>
        <w:t xml:space="preserve"> </w:t>
      </w:r>
      <w:r w:rsidRPr="00604EFF">
        <w:t>http://proxy.lib.umich.edu/login</w:t>
      </w:r>
      <w:proofErr w:type="gramStart"/>
      <w:r w:rsidRPr="00604EFF">
        <w:t>?url</w:t>
      </w:r>
      <w:proofErr w:type="gramEnd"/>
      <w:r w:rsidRPr="00604EFF">
        <w:t>=http://search.proquest.com.proxy.lib.umich.edu/docview/1644474840?accountid=14667</w:t>
      </w:r>
      <w:r w:rsidRPr="00142513">
        <w:t>]</w:t>
      </w:r>
      <w:r>
        <w:t xml:space="preserve"> </w:t>
      </w:r>
      <w:proofErr w:type="spellStart"/>
      <w:r>
        <w:t>Jeong</w:t>
      </w:r>
      <w:proofErr w:type="spellEnd"/>
    </w:p>
    <w:p w14:paraId="232B6B32" w14:textId="77777777" w:rsidR="002D4D36" w:rsidRPr="00374853" w:rsidRDefault="002D4D36" w:rsidP="002D4D36">
      <w:pPr>
        <w:rPr>
          <w:rStyle w:val="StyleUnderline"/>
        </w:rPr>
      </w:pPr>
      <w:r w:rsidRPr="00374853">
        <w:rPr>
          <w:sz w:val="14"/>
        </w:rPr>
        <w:t xml:space="preserve">As international system is connected to power, prestige and security with the possession of nuclear weapons so nations go for the production of nuclear weapons. In the same way India and Pakistan also indulge in nuclear arms race for almost fifty years. Any new </w:t>
      </w:r>
      <w:proofErr w:type="gramStart"/>
      <w:r w:rsidRPr="00374853">
        <w:rPr>
          <w:sz w:val="14"/>
        </w:rPr>
        <w:t>weapon which India has made or whatever she has done Pakistan</w:t>
      </w:r>
      <w:proofErr w:type="gramEnd"/>
      <w:r w:rsidRPr="00374853">
        <w:rPr>
          <w:sz w:val="14"/>
        </w:rPr>
        <w:t xml:space="preserve"> has followed. Likewise whatever Pakistan has done or developed any new nuclear weapon was followed by India and the cycle goes on. In recent times </w:t>
      </w:r>
      <w:r w:rsidRPr="00374853">
        <w:rPr>
          <w:rStyle w:val="StyleUnderline"/>
        </w:rPr>
        <w:t xml:space="preserve">India has made its anti missile </w:t>
      </w:r>
      <w:proofErr w:type="spellStart"/>
      <w:r w:rsidRPr="00374853">
        <w:rPr>
          <w:rStyle w:val="StyleUnderline"/>
        </w:rPr>
        <w:t>defence</w:t>
      </w:r>
      <w:proofErr w:type="spellEnd"/>
      <w:r w:rsidRPr="00374853">
        <w:rPr>
          <w:rStyle w:val="StyleUnderline"/>
        </w:rPr>
        <w:t xml:space="preserve"> system and Pakistan has extended its counter measures attempts in reaction.</w:t>
      </w:r>
      <w:r w:rsidRPr="00374853">
        <w:rPr>
          <w:sz w:val="14"/>
        </w:rPr>
        <w:t xml:space="preserve"> </w:t>
      </w:r>
      <w:r w:rsidRPr="00374853">
        <w:rPr>
          <w:rStyle w:val="StyleUnderline"/>
        </w:rPr>
        <w:t>This is how the nuclear arms race is going on between India and Pakistan</w:t>
      </w:r>
      <w:r w:rsidRPr="00374853">
        <w:rPr>
          <w:sz w:val="14"/>
        </w:rPr>
        <w:t xml:space="preserve">. Whether these nuclear weapons are a source to avoid </w:t>
      </w:r>
      <w:proofErr w:type="spellStart"/>
      <w:r w:rsidRPr="00374853">
        <w:rPr>
          <w:sz w:val="14"/>
        </w:rPr>
        <w:t>IndoPak</w:t>
      </w:r>
      <w:proofErr w:type="spellEnd"/>
      <w:r w:rsidRPr="00374853">
        <w:rPr>
          <w:sz w:val="14"/>
        </w:rPr>
        <w:t xml:space="preserve"> war or further fuel it? Will India and Pakistan avoid a nuclear war due to these nuclear weapons and due to their massive damage? Most of the people believe that if nuclear weapons multiply it causes insecurity and spoil the relations among states therefore possession of more nuclear weapons are worse. In the same way construction and possession of nuclear weapons by India and Pakistan would raise the level of accident, calamity, crisis and also nuclear war. People believe that increasing of nuclear arsenals between India and Pakistan generates tensions, volatility, and anxiety and also halts the progress in the </w:t>
      </w:r>
      <w:r w:rsidRPr="00374853">
        <w:rPr>
          <w:sz w:val="14"/>
        </w:rPr>
        <w:lastRenderedPageBreak/>
        <w:t xml:space="preserve">relations of both countries. On the other hand some </w:t>
      </w:r>
      <w:r w:rsidRPr="00374853">
        <w:rPr>
          <w:rStyle w:val="Emphasis"/>
        </w:rPr>
        <w:t xml:space="preserve">people also believe that these weapons are the key to a stable and secure relations between India and Pakistan and even these weapons are leading towards peace </w:t>
      </w:r>
      <w:proofErr w:type="gramStart"/>
      <w:r w:rsidRPr="00374853">
        <w:rPr>
          <w:rStyle w:val="Emphasis"/>
        </w:rPr>
        <w:t>among</w:t>
      </w:r>
      <w:proofErr w:type="gramEnd"/>
      <w:r w:rsidRPr="00374853">
        <w:rPr>
          <w:rStyle w:val="Emphasis"/>
        </w:rPr>
        <w:t xml:space="preserve"> both countries. </w:t>
      </w:r>
      <w:r w:rsidRPr="00374853">
        <w:rPr>
          <w:rStyle w:val="StyleUnderline"/>
        </w:rPr>
        <w:t>Deterrence is the main reason of having the nuclear weapons because deterrence is the source of avoidance of military engagements. Nuclear weapon states have a threat that military involvements escalate to the level of nuclear war that is how deterrence works.</w:t>
      </w:r>
      <w:r w:rsidRPr="00374853">
        <w:rPr>
          <w:sz w:val="14"/>
        </w:rPr>
        <w:t xml:space="preserve"> India and Pakistan are nuclear weapon states and both clearly know that any exchange of nuclear weapon between them would result in high devastating damage that forces both states to stay away from opening of any military clash so that there is no need to use such destructive weapons. </w:t>
      </w:r>
      <w:r w:rsidRPr="00374853">
        <w:rPr>
          <w:rStyle w:val="StyleUnderline"/>
        </w:rPr>
        <w:t>Hence both states are deterred to start any military fight. This creates the concept of mutually assured destruction between India and Pakistan. Mutual deterrence between both aggressive states limits the violence.</w:t>
      </w:r>
    </w:p>
    <w:p w14:paraId="53BC1715" w14:textId="77777777" w:rsidR="002D4D36" w:rsidRPr="00142513" w:rsidRDefault="002D4D36" w:rsidP="002D4D36">
      <w:pPr>
        <w:pStyle w:val="Heading4"/>
      </w:pPr>
      <w:r>
        <w:t xml:space="preserve">No Indo-Pak War </w:t>
      </w:r>
    </w:p>
    <w:p w14:paraId="71CE6A20" w14:textId="77777777" w:rsidR="002D4D36" w:rsidRPr="0084136A" w:rsidRDefault="002D4D36" w:rsidP="002D4D36">
      <w:r w:rsidRPr="0084136A">
        <w:rPr>
          <w:rStyle w:val="Style13ptBold"/>
        </w:rPr>
        <w:t>Ali, 15</w:t>
      </w:r>
      <w:r w:rsidRPr="0084136A">
        <w:t xml:space="preserve"> – [</w:t>
      </w:r>
      <w:proofErr w:type="spellStart"/>
      <w:proofErr w:type="gramStart"/>
      <w:r w:rsidRPr="0084136A">
        <w:t>Dr</w:t>
      </w:r>
      <w:proofErr w:type="spellEnd"/>
      <w:r w:rsidRPr="0084136A">
        <w:t xml:space="preserve"> .Muhammad</w:t>
      </w:r>
      <w:proofErr w:type="gramEnd"/>
      <w:r w:rsidRPr="0084136A">
        <w:t xml:space="preserve"> Ali Assistant Professor ,Department of Political Science, University of Karachi, February, 2015, PAKISTAN-INDIA RELATIONS: PEACE THROUGH BILATERAL TRADE, </w:t>
      </w:r>
      <w:proofErr w:type="spellStart"/>
      <w:r w:rsidRPr="0084136A">
        <w:t>MLibrary</w:t>
      </w:r>
      <w:proofErr w:type="spellEnd"/>
      <w:r w:rsidRPr="0084136A">
        <w:t xml:space="preserve">: </w:t>
      </w:r>
      <w:proofErr w:type="spellStart"/>
      <w:r w:rsidRPr="0084136A">
        <w:t>ProQuest</w:t>
      </w:r>
      <w:proofErr w:type="spellEnd"/>
      <w:r w:rsidRPr="0084136A">
        <w:t xml:space="preserve">, </w:t>
      </w:r>
      <w:r w:rsidRPr="00604EFF">
        <w:t>http://search.proquest.com.proxy.lib.umich.edu/docview/1661320320?pq-origsite=summon</w:t>
      </w:r>
      <w:r w:rsidRPr="0084136A">
        <w:t>]</w:t>
      </w:r>
      <w:r>
        <w:t xml:space="preserve"> </w:t>
      </w:r>
      <w:proofErr w:type="spellStart"/>
      <w:r>
        <w:t>Jeong</w:t>
      </w:r>
      <w:proofErr w:type="spellEnd"/>
    </w:p>
    <w:p w14:paraId="16CA443D" w14:textId="77777777" w:rsidR="002D4D36" w:rsidRDefault="002D4D36" w:rsidP="002D4D36">
      <w:pPr>
        <w:rPr>
          <w:rStyle w:val="StyleUnderline"/>
        </w:rPr>
      </w:pPr>
      <w:r w:rsidRPr="000F334C">
        <w:rPr>
          <w:rStyle w:val="Emphasis"/>
        </w:rPr>
        <w:t>Trade between nations directly contributes to peace and tranquility.</w:t>
      </w:r>
      <w:r w:rsidRPr="000F334C">
        <w:rPr>
          <w:sz w:val="14"/>
        </w:rPr>
        <w:t xml:space="preserve"> </w:t>
      </w:r>
      <w:r w:rsidRPr="000F334C">
        <w:rPr>
          <w:rStyle w:val="StyleUnderline"/>
        </w:rPr>
        <w:t xml:space="preserve">Trade creates an economic interest between nations and develops contacts between </w:t>
      </w:r>
      <w:proofErr w:type="gramStart"/>
      <w:r w:rsidRPr="000F334C">
        <w:rPr>
          <w:rStyle w:val="StyleUnderline"/>
        </w:rPr>
        <w:t>people which</w:t>
      </w:r>
      <w:proofErr w:type="gramEnd"/>
      <w:r w:rsidRPr="000F334C">
        <w:rPr>
          <w:rStyle w:val="StyleUnderline"/>
        </w:rPr>
        <w:t xml:space="preserve"> help them in mutual understanding. Countries are less likely to involve in a war if they have mutual economic benefits</w:t>
      </w:r>
      <w:r w:rsidRPr="000F334C">
        <w:rPr>
          <w:sz w:val="14"/>
        </w:rPr>
        <w:t xml:space="preserve">. </w:t>
      </w:r>
      <w:r w:rsidRPr="000F334C">
        <w:rPr>
          <w:rStyle w:val="Emphasis"/>
        </w:rPr>
        <w:t>Strong economic ties between Pakistan and India are essential for the peaceful resolution of the territorial disputes</w:t>
      </w:r>
      <w:r w:rsidRPr="000F334C">
        <w:rPr>
          <w:sz w:val="14"/>
        </w:rPr>
        <w:t xml:space="preserve">. It is true that conflicts have hampered Pak-India bilateral trade but it is also equally true that </w:t>
      </w:r>
      <w:r w:rsidRPr="000F334C">
        <w:rPr>
          <w:rStyle w:val="StyleUnderline"/>
        </w:rPr>
        <w:t xml:space="preserve">more trade will be a significant confidence building </w:t>
      </w:r>
      <w:proofErr w:type="gramStart"/>
      <w:r w:rsidRPr="000F334C">
        <w:rPr>
          <w:rStyle w:val="StyleUnderline"/>
        </w:rPr>
        <w:t>measure which</w:t>
      </w:r>
      <w:proofErr w:type="gramEnd"/>
      <w:r w:rsidRPr="000F334C">
        <w:rPr>
          <w:rStyle w:val="StyleUnderline"/>
        </w:rPr>
        <w:t xml:space="preserve"> will facilitate peace and reduce tension</w:t>
      </w:r>
      <w:r w:rsidRPr="000F334C">
        <w:rPr>
          <w:sz w:val="14"/>
        </w:rPr>
        <w:t xml:space="preserve">. Pak-India mutual trade can be promoted and enhanced by taking some major steps including a) elimination of non-tariff barriers to trade; b) facilitation of the cross-border movement of goods; c) promotion of conditions of fair competition and equitable benefits; d) creation of effective mechanism for the implementation and application of the agreement; e) simplification of customs clearance procedure and banking procedures for import financing. </w:t>
      </w:r>
      <w:r w:rsidRPr="000F334C">
        <w:rPr>
          <w:rStyle w:val="StyleUnderline"/>
        </w:rPr>
        <w:t>Moreover, development of communication systems and transport infrastructure; simplification of procedures for business visas and establishment of a framework will also facilitate the economic cooperation.</w:t>
      </w:r>
      <w:r w:rsidRPr="000F334C">
        <w:rPr>
          <w:sz w:val="14"/>
        </w:rPr>
        <w:t xml:space="preserve"> Apart from that There is a dire need of drawing a rigorous framework for trade that should be formulated independent of any political </w:t>
      </w:r>
      <w:proofErr w:type="spellStart"/>
      <w:proofErr w:type="gramStart"/>
      <w:r w:rsidRPr="000F334C">
        <w:rPr>
          <w:sz w:val="14"/>
        </w:rPr>
        <w:t>pressure.Both</w:t>
      </w:r>
      <w:proofErr w:type="spellEnd"/>
      <w:proofErr w:type="gramEnd"/>
      <w:r w:rsidRPr="000F334C">
        <w:rPr>
          <w:sz w:val="14"/>
        </w:rPr>
        <w:t xml:space="preserve"> the countries need to discuss a roadmap for removing bottlenecks in liberalization of bilateral trade and to remove all hurdles in the trade relations. Indian government needs to address concerns of business community in Pakistan regarding non-tariff barriers and other issues which impact export of </w:t>
      </w:r>
      <w:proofErr w:type="spellStart"/>
      <w:proofErr w:type="gramStart"/>
      <w:r w:rsidRPr="000F334C">
        <w:rPr>
          <w:sz w:val="14"/>
        </w:rPr>
        <w:t>goods.</w:t>
      </w:r>
      <w:r w:rsidRPr="000F334C">
        <w:rPr>
          <w:rStyle w:val="StyleUnderline"/>
        </w:rPr>
        <w:t>Hence</w:t>
      </w:r>
      <w:proofErr w:type="spellEnd"/>
      <w:proofErr w:type="gramEnd"/>
      <w:r w:rsidRPr="000F334C">
        <w:rPr>
          <w:rStyle w:val="StyleUnderline"/>
        </w:rPr>
        <w:t>, improved trade relations between Pakistan and India are inevitable for stability and thus security in the Sub-continent. Notwithstanding, these positive changes along with, several hurdles continue to exist due to political differences between the two countries.</w:t>
      </w:r>
      <w:r w:rsidRPr="000F334C">
        <w:rPr>
          <w:sz w:val="14"/>
        </w:rPr>
        <w:t xml:space="preserve"> </w:t>
      </w:r>
      <w:r w:rsidRPr="000F334C">
        <w:rPr>
          <w:rStyle w:val="StyleUnderline"/>
        </w:rPr>
        <w:t>Some policy makers in Pakistan insist that unless the territorial disputes between two countries are resolved, trade and economic cooperation will remain low.</w:t>
      </w:r>
      <w:r w:rsidRPr="000F334C">
        <w:rPr>
          <w:sz w:val="14"/>
        </w:rPr>
        <w:t xml:space="preserve"> However, this is not the case. A relationship which is based on trust and willingness and is backed by economic and commercial links can pave a way forward in the name of peace and prosperity. </w:t>
      </w:r>
      <w:r w:rsidRPr="000F334C">
        <w:rPr>
          <w:rStyle w:val="StyleUnderline"/>
        </w:rPr>
        <w:t xml:space="preserve">Enhancing mutual trade will not only bring benefits to the whole region but will also prove a key determinant for lasting relations between the two </w:t>
      </w:r>
      <w:proofErr w:type="spellStart"/>
      <w:r w:rsidRPr="000F334C">
        <w:rPr>
          <w:rStyle w:val="StyleUnderline"/>
        </w:rPr>
        <w:t>neighbours</w:t>
      </w:r>
      <w:proofErr w:type="spellEnd"/>
      <w:r w:rsidRPr="000F334C">
        <w:rPr>
          <w:rStyle w:val="StyleUnderline"/>
        </w:rPr>
        <w:t xml:space="preserve">. It is, therefore, concluded that trade can play a soft and positive role in conflict resolution between the two </w:t>
      </w:r>
      <w:proofErr w:type="gramStart"/>
      <w:r w:rsidRPr="000F334C">
        <w:rPr>
          <w:rStyle w:val="StyleUnderline"/>
        </w:rPr>
        <w:t>long standing</w:t>
      </w:r>
      <w:proofErr w:type="gramEnd"/>
      <w:r w:rsidRPr="000F334C">
        <w:rPr>
          <w:rStyle w:val="StyleUnderline"/>
        </w:rPr>
        <w:t xml:space="preserve"> adversaries.</w:t>
      </w:r>
    </w:p>
    <w:p w14:paraId="19FA2E37" w14:textId="77777777" w:rsidR="002D4D36" w:rsidRDefault="002D4D36" w:rsidP="002D4D36">
      <w:pPr>
        <w:rPr>
          <w:rStyle w:val="StyleUnderline"/>
        </w:rPr>
      </w:pPr>
      <w:proofErr w:type="spellStart"/>
      <w:proofErr w:type="gramStart"/>
      <w:r w:rsidRPr="00374853">
        <w:rPr>
          <w:sz w:val="14"/>
        </w:rPr>
        <w:t>akistan's</w:t>
      </w:r>
      <w:proofErr w:type="spellEnd"/>
      <w:proofErr w:type="gramEnd"/>
      <w:r w:rsidRPr="00374853">
        <w:rPr>
          <w:sz w:val="14"/>
        </w:rPr>
        <w:t xml:space="preserve"> nuclear weapons </w:t>
      </w:r>
      <w:proofErr w:type="spellStart"/>
      <w:r w:rsidRPr="00374853">
        <w:rPr>
          <w:sz w:val="14"/>
        </w:rPr>
        <w:t>programme</w:t>
      </w:r>
      <w:proofErr w:type="spellEnd"/>
      <w:r w:rsidRPr="00374853">
        <w:rPr>
          <w:sz w:val="14"/>
        </w:rPr>
        <w:t xml:space="preserve"> would ever stop expanding, General </w:t>
      </w:r>
      <w:proofErr w:type="spellStart"/>
      <w:r w:rsidRPr="00374853">
        <w:rPr>
          <w:sz w:val="14"/>
        </w:rPr>
        <w:t>Kidwai</w:t>
      </w:r>
      <w:proofErr w:type="spellEnd"/>
      <w:r w:rsidRPr="00374853">
        <w:rPr>
          <w:sz w:val="14"/>
        </w:rPr>
        <w:t xml:space="preserve"> again invoked India, saying, "</w:t>
      </w:r>
      <w:r w:rsidRPr="00374853">
        <w:rPr>
          <w:rStyle w:val="StyleUnderline"/>
        </w:rPr>
        <w:t>It is not open-ended and aligned with India only.</w:t>
      </w:r>
    </w:p>
    <w:p w14:paraId="01CC1634" w14:textId="77777777" w:rsidR="002D4D36" w:rsidRPr="002D4D36" w:rsidRDefault="002D4D36" w:rsidP="002D4D36"/>
    <w:sectPr w:rsidR="002D4D36" w:rsidRPr="002D4D3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21B31"/>
    <w:rsid w:val="00002852"/>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1EB9"/>
    <w:rsid w:val="000638C1"/>
    <w:rsid w:val="00065FEE"/>
    <w:rsid w:val="00072718"/>
    <w:rsid w:val="0007381E"/>
    <w:rsid w:val="0008785F"/>
    <w:rsid w:val="00090CBE"/>
    <w:rsid w:val="000A2D8A"/>
    <w:rsid w:val="000D00F8"/>
    <w:rsid w:val="000D0EC8"/>
    <w:rsid w:val="000D26A6"/>
    <w:rsid w:val="000D2B90"/>
    <w:rsid w:val="000D6ED8"/>
    <w:rsid w:val="000D717B"/>
    <w:rsid w:val="000F3E2A"/>
    <w:rsid w:val="00100B28"/>
    <w:rsid w:val="00100DEC"/>
    <w:rsid w:val="00115E01"/>
    <w:rsid w:val="00117316"/>
    <w:rsid w:val="001209B4"/>
    <w:rsid w:val="001268C8"/>
    <w:rsid w:val="00144493"/>
    <w:rsid w:val="00147C68"/>
    <w:rsid w:val="001671FA"/>
    <w:rsid w:val="001761FC"/>
    <w:rsid w:val="00182655"/>
    <w:rsid w:val="001840F2"/>
    <w:rsid w:val="00185134"/>
    <w:rsid w:val="001856C6"/>
    <w:rsid w:val="00191B5F"/>
    <w:rsid w:val="00192487"/>
    <w:rsid w:val="0019668D"/>
    <w:rsid w:val="001A0E88"/>
    <w:rsid w:val="001A25FD"/>
    <w:rsid w:val="001A5371"/>
    <w:rsid w:val="001A72C7"/>
    <w:rsid w:val="001B1627"/>
    <w:rsid w:val="001B6329"/>
    <w:rsid w:val="001B73E3"/>
    <w:rsid w:val="001C316D"/>
    <w:rsid w:val="001D1A0D"/>
    <w:rsid w:val="001D36BF"/>
    <w:rsid w:val="001D4C28"/>
    <w:rsid w:val="001E0B1F"/>
    <w:rsid w:val="001E1E0B"/>
    <w:rsid w:val="001F1173"/>
    <w:rsid w:val="001F39FE"/>
    <w:rsid w:val="002005A8"/>
    <w:rsid w:val="00203DD8"/>
    <w:rsid w:val="00204E1D"/>
    <w:rsid w:val="002059BD"/>
    <w:rsid w:val="00205D47"/>
    <w:rsid w:val="00210FAF"/>
    <w:rsid w:val="002168F2"/>
    <w:rsid w:val="0022229B"/>
    <w:rsid w:val="0022589F"/>
    <w:rsid w:val="002343FE"/>
    <w:rsid w:val="002502CF"/>
    <w:rsid w:val="00254F35"/>
    <w:rsid w:val="00267EBB"/>
    <w:rsid w:val="0027023B"/>
    <w:rsid w:val="00274EDB"/>
    <w:rsid w:val="0027729E"/>
    <w:rsid w:val="00284ED6"/>
    <w:rsid w:val="00286BC5"/>
    <w:rsid w:val="00290C5A"/>
    <w:rsid w:val="0029647A"/>
    <w:rsid w:val="00296504"/>
    <w:rsid w:val="002B5511"/>
    <w:rsid w:val="002B7ACF"/>
    <w:rsid w:val="002C2834"/>
    <w:rsid w:val="002D3426"/>
    <w:rsid w:val="002D4D36"/>
    <w:rsid w:val="002E0643"/>
    <w:rsid w:val="002E392E"/>
    <w:rsid w:val="002E6BBC"/>
    <w:rsid w:val="002F1BA9"/>
    <w:rsid w:val="002F1D9F"/>
    <w:rsid w:val="002F2320"/>
    <w:rsid w:val="002F6E74"/>
    <w:rsid w:val="00307D04"/>
    <w:rsid w:val="003106B3"/>
    <w:rsid w:val="0031385D"/>
    <w:rsid w:val="003223B2"/>
    <w:rsid w:val="00322A67"/>
    <w:rsid w:val="00330E13"/>
    <w:rsid w:val="00331B62"/>
    <w:rsid w:val="00335A23"/>
    <w:rsid w:val="00340707"/>
    <w:rsid w:val="00347571"/>
    <w:rsid w:val="00351841"/>
    <w:rsid w:val="003550D1"/>
    <w:rsid w:val="003624A6"/>
    <w:rsid w:val="00364ADF"/>
    <w:rsid w:val="003670D9"/>
    <w:rsid w:val="00370B41"/>
    <w:rsid w:val="00371B27"/>
    <w:rsid w:val="003726C3"/>
    <w:rsid w:val="00375D2E"/>
    <w:rsid w:val="00383071"/>
    <w:rsid w:val="00383B19"/>
    <w:rsid w:val="00387B4E"/>
    <w:rsid w:val="003933F9"/>
    <w:rsid w:val="00395864"/>
    <w:rsid w:val="00396557"/>
    <w:rsid w:val="00397316"/>
    <w:rsid w:val="003A248F"/>
    <w:rsid w:val="003A4D9C"/>
    <w:rsid w:val="003A4DCE"/>
    <w:rsid w:val="003B1668"/>
    <w:rsid w:val="003B27A7"/>
    <w:rsid w:val="003B3B07"/>
    <w:rsid w:val="003C5F4C"/>
    <w:rsid w:val="003D5EA8"/>
    <w:rsid w:val="003E305E"/>
    <w:rsid w:val="003E34DB"/>
    <w:rsid w:val="003E5302"/>
    <w:rsid w:val="003E5BF1"/>
    <w:rsid w:val="003F2452"/>
    <w:rsid w:val="003F41EA"/>
    <w:rsid w:val="003F7DF0"/>
    <w:rsid w:val="004039AF"/>
    <w:rsid w:val="00405765"/>
    <w:rsid w:val="00407AFF"/>
    <w:rsid w:val="0041155D"/>
    <w:rsid w:val="004170BF"/>
    <w:rsid w:val="00420E89"/>
    <w:rsid w:val="004270E3"/>
    <w:rsid w:val="004348DC"/>
    <w:rsid w:val="00434921"/>
    <w:rsid w:val="00442018"/>
    <w:rsid w:val="00443F1F"/>
    <w:rsid w:val="00447B10"/>
    <w:rsid w:val="00452EE4"/>
    <w:rsid w:val="004536D6"/>
    <w:rsid w:val="004551D8"/>
    <w:rsid w:val="00456E8E"/>
    <w:rsid w:val="00457224"/>
    <w:rsid w:val="0048047E"/>
    <w:rsid w:val="00482AF9"/>
    <w:rsid w:val="00482ED3"/>
    <w:rsid w:val="00484E52"/>
    <w:rsid w:val="004B37B4"/>
    <w:rsid w:val="004C0314"/>
    <w:rsid w:val="004C0D3D"/>
    <w:rsid w:val="004C213E"/>
    <w:rsid w:val="004C376C"/>
    <w:rsid w:val="004C58A1"/>
    <w:rsid w:val="004C657F"/>
    <w:rsid w:val="004D17D8"/>
    <w:rsid w:val="004E355B"/>
    <w:rsid w:val="004F35E6"/>
    <w:rsid w:val="00500859"/>
    <w:rsid w:val="005028E5"/>
    <w:rsid w:val="00503735"/>
    <w:rsid w:val="00504A36"/>
    <w:rsid w:val="005224F2"/>
    <w:rsid w:val="00536D8B"/>
    <w:rsid w:val="005379C3"/>
    <w:rsid w:val="0055029C"/>
    <w:rsid w:val="005519C2"/>
    <w:rsid w:val="005523E0"/>
    <w:rsid w:val="0055320F"/>
    <w:rsid w:val="0055699B"/>
    <w:rsid w:val="00563D3D"/>
    <w:rsid w:val="005659AA"/>
    <w:rsid w:val="005676E8"/>
    <w:rsid w:val="00570D4E"/>
    <w:rsid w:val="00581048"/>
    <w:rsid w:val="00581203"/>
    <w:rsid w:val="0058349C"/>
    <w:rsid w:val="00585FBE"/>
    <w:rsid w:val="005870E8"/>
    <w:rsid w:val="005A4D4E"/>
    <w:rsid w:val="005A7237"/>
    <w:rsid w:val="005B15E4"/>
    <w:rsid w:val="005B21FA"/>
    <w:rsid w:val="005B3244"/>
    <w:rsid w:val="005B6EE8"/>
    <w:rsid w:val="005B7731"/>
    <w:rsid w:val="005C4515"/>
    <w:rsid w:val="005C5602"/>
    <w:rsid w:val="005C74A6"/>
    <w:rsid w:val="005D3B4D"/>
    <w:rsid w:val="005D615C"/>
    <w:rsid w:val="005D6DF5"/>
    <w:rsid w:val="005E1860"/>
    <w:rsid w:val="005F063B"/>
    <w:rsid w:val="005F192D"/>
    <w:rsid w:val="005F24C8"/>
    <w:rsid w:val="005F26AF"/>
    <w:rsid w:val="00604A56"/>
    <w:rsid w:val="0061383D"/>
    <w:rsid w:val="00614D69"/>
    <w:rsid w:val="00617030"/>
    <w:rsid w:val="00621301"/>
    <w:rsid w:val="0062173F"/>
    <w:rsid w:val="006235FB"/>
    <w:rsid w:val="00626A15"/>
    <w:rsid w:val="006438CB"/>
    <w:rsid w:val="00643925"/>
    <w:rsid w:val="006529B9"/>
    <w:rsid w:val="00654695"/>
    <w:rsid w:val="00654D2C"/>
    <w:rsid w:val="0065500A"/>
    <w:rsid w:val="00655217"/>
    <w:rsid w:val="0065727C"/>
    <w:rsid w:val="00667A3C"/>
    <w:rsid w:val="00670C81"/>
    <w:rsid w:val="00674A78"/>
    <w:rsid w:val="00696A16"/>
    <w:rsid w:val="006A3904"/>
    <w:rsid w:val="006A4840"/>
    <w:rsid w:val="006A5EF9"/>
    <w:rsid w:val="006A7E1D"/>
    <w:rsid w:val="006C3A56"/>
    <w:rsid w:val="006D13F4"/>
    <w:rsid w:val="006D6AED"/>
    <w:rsid w:val="006E6D0B"/>
    <w:rsid w:val="006F126E"/>
    <w:rsid w:val="006F3834"/>
    <w:rsid w:val="006F5693"/>
    <w:rsid w:val="00717B01"/>
    <w:rsid w:val="007227D9"/>
    <w:rsid w:val="0072326F"/>
    <w:rsid w:val="0072491F"/>
    <w:rsid w:val="00724B82"/>
    <w:rsid w:val="0073175C"/>
    <w:rsid w:val="007374A1"/>
    <w:rsid w:val="00752712"/>
    <w:rsid w:val="00753A84"/>
    <w:rsid w:val="007611F5"/>
    <w:rsid w:val="007619E4"/>
    <w:rsid w:val="00761E75"/>
    <w:rsid w:val="0076495E"/>
    <w:rsid w:val="00765FC8"/>
    <w:rsid w:val="00784FB4"/>
    <w:rsid w:val="00793F46"/>
    <w:rsid w:val="007A1325"/>
    <w:rsid w:val="007A1A18"/>
    <w:rsid w:val="007B3E7D"/>
    <w:rsid w:val="007B53D8"/>
    <w:rsid w:val="007C22C5"/>
    <w:rsid w:val="007C57E1"/>
    <w:rsid w:val="007C5811"/>
    <w:rsid w:val="007C7B80"/>
    <w:rsid w:val="007D2DF5"/>
    <w:rsid w:val="007D451A"/>
    <w:rsid w:val="007D5E3E"/>
    <w:rsid w:val="007D7596"/>
    <w:rsid w:val="007E242C"/>
    <w:rsid w:val="007E6631"/>
    <w:rsid w:val="00803A12"/>
    <w:rsid w:val="00805D55"/>
    <w:rsid w:val="008266F9"/>
    <w:rsid w:val="00826A9B"/>
    <w:rsid w:val="00833B86"/>
    <w:rsid w:val="00834842"/>
    <w:rsid w:val="00840E7B"/>
    <w:rsid w:val="00853D40"/>
    <w:rsid w:val="008564FC"/>
    <w:rsid w:val="0085738E"/>
    <w:rsid w:val="00864E76"/>
    <w:rsid w:val="00872581"/>
    <w:rsid w:val="0087459D"/>
    <w:rsid w:val="0087680F"/>
    <w:rsid w:val="00876D81"/>
    <w:rsid w:val="008809BE"/>
    <w:rsid w:val="00881D86"/>
    <w:rsid w:val="00883306"/>
    <w:rsid w:val="00890140"/>
    <w:rsid w:val="00890E4C"/>
    <w:rsid w:val="00890E74"/>
    <w:rsid w:val="0089418F"/>
    <w:rsid w:val="00897C29"/>
    <w:rsid w:val="008A1A9C"/>
    <w:rsid w:val="008A4633"/>
    <w:rsid w:val="008B032E"/>
    <w:rsid w:val="008B396F"/>
    <w:rsid w:val="008B6234"/>
    <w:rsid w:val="008C0FA2"/>
    <w:rsid w:val="008C2342"/>
    <w:rsid w:val="008C77B6"/>
    <w:rsid w:val="008D1B91"/>
    <w:rsid w:val="008D67A2"/>
    <w:rsid w:val="008D724A"/>
    <w:rsid w:val="008E3092"/>
    <w:rsid w:val="008E6A97"/>
    <w:rsid w:val="008E7A3E"/>
    <w:rsid w:val="008F41FD"/>
    <w:rsid w:val="008F4479"/>
    <w:rsid w:val="008F4BA0"/>
    <w:rsid w:val="00901726"/>
    <w:rsid w:val="009207B5"/>
    <w:rsid w:val="00920E6A"/>
    <w:rsid w:val="009253BC"/>
    <w:rsid w:val="00931816"/>
    <w:rsid w:val="00932C71"/>
    <w:rsid w:val="0093428E"/>
    <w:rsid w:val="009509D5"/>
    <w:rsid w:val="00950B6D"/>
    <w:rsid w:val="009538F5"/>
    <w:rsid w:val="00957187"/>
    <w:rsid w:val="009603E1"/>
    <w:rsid w:val="00961C9D"/>
    <w:rsid w:val="00963065"/>
    <w:rsid w:val="0097151F"/>
    <w:rsid w:val="00973777"/>
    <w:rsid w:val="00976E78"/>
    <w:rsid w:val="009775C0"/>
    <w:rsid w:val="00990634"/>
    <w:rsid w:val="00991733"/>
    <w:rsid w:val="00992078"/>
    <w:rsid w:val="00993B06"/>
    <w:rsid w:val="009A1467"/>
    <w:rsid w:val="009A6464"/>
    <w:rsid w:val="009A687B"/>
    <w:rsid w:val="009B1BC1"/>
    <w:rsid w:val="009B69F5"/>
    <w:rsid w:val="009C5FF7"/>
    <w:rsid w:val="009C6292"/>
    <w:rsid w:val="009D01B9"/>
    <w:rsid w:val="009D15DB"/>
    <w:rsid w:val="009D5671"/>
    <w:rsid w:val="009D6ABA"/>
    <w:rsid w:val="009F1CBB"/>
    <w:rsid w:val="009F3305"/>
    <w:rsid w:val="009F612F"/>
    <w:rsid w:val="009F6FB2"/>
    <w:rsid w:val="00A071C0"/>
    <w:rsid w:val="00A22670"/>
    <w:rsid w:val="00A24B35"/>
    <w:rsid w:val="00A271BA"/>
    <w:rsid w:val="00A27F86"/>
    <w:rsid w:val="00A431C6"/>
    <w:rsid w:val="00A44127"/>
    <w:rsid w:val="00A54315"/>
    <w:rsid w:val="00A60FBC"/>
    <w:rsid w:val="00A65C0B"/>
    <w:rsid w:val="00A81FD2"/>
    <w:rsid w:val="00A8441A"/>
    <w:rsid w:val="00A8674A"/>
    <w:rsid w:val="00A93A00"/>
    <w:rsid w:val="00AA6F6E"/>
    <w:rsid w:val="00AB48D3"/>
    <w:rsid w:val="00AB547F"/>
    <w:rsid w:val="00AD6704"/>
    <w:rsid w:val="00AE2124"/>
    <w:rsid w:val="00AE24BC"/>
    <w:rsid w:val="00AE3E3F"/>
    <w:rsid w:val="00AF4760"/>
    <w:rsid w:val="00AF55D4"/>
    <w:rsid w:val="00B05C2D"/>
    <w:rsid w:val="00B12933"/>
    <w:rsid w:val="00B12B88"/>
    <w:rsid w:val="00B13BC8"/>
    <w:rsid w:val="00B21B31"/>
    <w:rsid w:val="00B24662"/>
    <w:rsid w:val="00B3569C"/>
    <w:rsid w:val="00B43676"/>
    <w:rsid w:val="00B4396E"/>
    <w:rsid w:val="00B60125"/>
    <w:rsid w:val="00B6656B"/>
    <w:rsid w:val="00B71625"/>
    <w:rsid w:val="00B75C54"/>
    <w:rsid w:val="00B8088D"/>
    <w:rsid w:val="00B92A93"/>
    <w:rsid w:val="00B9704B"/>
    <w:rsid w:val="00BA17A8"/>
    <w:rsid w:val="00BA3C33"/>
    <w:rsid w:val="00BB0878"/>
    <w:rsid w:val="00BB1879"/>
    <w:rsid w:val="00BC0ABE"/>
    <w:rsid w:val="00BC30DB"/>
    <w:rsid w:val="00BC64FF"/>
    <w:rsid w:val="00BC7C37"/>
    <w:rsid w:val="00BD2244"/>
    <w:rsid w:val="00BD3888"/>
    <w:rsid w:val="00BE217B"/>
    <w:rsid w:val="00BE5C37"/>
    <w:rsid w:val="00BE6472"/>
    <w:rsid w:val="00BF29B8"/>
    <w:rsid w:val="00BF46EA"/>
    <w:rsid w:val="00C0493F"/>
    <w:rsid w:val="00C07D05"/>
    <w:rsid w:val="00C10856"/>
    <w:rsid w:val="00C10983"/>
    <w:rsid w:val="00C203FA"/>
    <w:rsid w:val="00C3164F"/>
    <w:rsid w:val="00C31B5E"/>
    <w:rsid w:val="00C34D3E"/>
    <w:rsid w:val="00C35B37"/>
    <w:rsid w:val="00C3747A"/>
    <w:rsid w:val="00C56DCC"/>
    <w:rsid w:val="00C57075"/>
    <w:rsid w:val="00C67017"/>
    <w:rsid w:val="00C72AFE"/>
    <w:rsid w:val="00C81619"/>
    <w:rsid w:val="00C90BBB"/>
    <w:rsid w:val="00C9210F"/>
    <w:rsid w:val="00C94DDE"/>
    <w:rsid w:val="00CA013C"/>
    <w:rsid w:val="00CA6D6D"/>
    <w:rsid w:val="00CC7A4E"/>
    <w:rsid w:val="00CD1359"/>
    <w:rsid w:val="00CD4C83"/>
    <w:rsid w:val="00CE534E"/>
    <w:rsid w:val="00D01EDC"/>
    <w:rsid w:val="00D059FB"/>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4320"/>
    <w:rsid w:val="00D55CEE"/>
    <w:rsid w:val="00D61A4E"/>
    <w:rsid w:val="00D634EA"/>
    <w:rsid w:val="00D77956"/>
    <w:rsid w:val="00D80F0C"/>
    <w:rsid w:val="00D86377"/>
    <w:rsid w:val="00D92077"/>
    <w:rsid w:val="00D9454C"/>
    <w:rsid w:val="00D951E2"/>
    <w:rsid w:val="00D9565A"/>
    <w:rsid w:val="00DA1E12"/>
    <w:rsid w:val="00DA7FD7"/>
    <w:rsid w:val="00DB2337"/>
    <w:rsid w:val="00DB5F87"/>
    <w:rsid w:val="00DC0376"/>
    <w:rsid w:val="00DC099B"/>
    <w:rsid w:val="00DC3557"/>
    <w:rsid w:val="00DD3492"/>
    <w:rsid w:val="00DD3C7C"/>
    <w:rsid w:val="00DD4CD4"/>
    <w:rsid w:val="00DD65A2"/>
    <w:rsid w:val="00DD6770"/>
    <w:rsid w:val="00DE0749"/>
    <w:rsid w:val="00DE1CE2"/>
    <w:rsid w:val="00DE45B8"/>
    <w:rsid w:val="00DF1210"/>
    <w:rsid w:val="00DF31E9"/>
    <w:rsid w:val="00DF5C23"/>
    <w:rsid w:val="00E01DAD"/>
    <w:rsid w:val="00E021DC"/>
    <w:rsid w:val="00E03F91"/>
    <w:rsid w:val="00E040C2"/>
    <w:rsid w:val="00E064F2"/>
    <w:rsid w:val="00E0717B"/>
    <w:rsid w:val="00E07D34"/>
    <w:rsid w:val="00E20D65"/>
    <w:rsid w:val="00E353A2"/>
    <w:rsid w:val="00E36881"/>
    <w:rsid w:val="00E42E4C"/>
    <w:rsid w:val="00E47013"/>
    <w:rsid w:val="00E541F9"/>
    <w:rsid w:val="00E57B79"/>
    <w:rsid w:val="00E63419"/>
    <w:rsid w:val="00E64496"/>
    <w:rsid w:val="00E8322E"/>
    <w:rsid w:val="00E85582"/>
    <w:rsid w:val="00E903E0"/>
    <w:rsid w:val="00E93D85"/>
    <w:rsid w:val="00EA1115"/>
    <w:rsid w:val="00EA39EB"/>
    <w:rsid w:val="00EA58CE"/>
    <w:rsid w:val="00EB33FF"/>
    <w:rsid w:val="00EC2759"/>
    <w:rsid w:val="00EC7106"/>
    <w:rsid w:val="00ED0120"/>
    <w:rsid w:val="00ED04F5"/>
    <w:rsid w:val="00ED4E12"/>
    <w:rsid w:val="00EE051B"/>
    <w:rsid w:val="00EE54B4"/>
    <w:rsid w:val="00EF2B5C"/>
    <w:rsid w:val="00EF7794"/>
    <w:rsid w:val="00F02046"/>
    <w:rsid w:val="00F053D8"/>
    <w:rsid w:val="00F07888"/>
    <w:rsid w:val="00F1313D"/>
    <w:rsid w:val="00F201E7"/>
    <w:rsid w:val="00F21C79"/>
    <w:rsid w:val="00F238C9"/>
    <w:rsid w:val="00F23BCC"/>
    <w:rsid w:val="00F23CA5"/>
    <w:rsid w:val="00F277AA"/>
    <w:rsid w:val="00F31955"/>
    <w:rsid w:val="00F34C06"/>
    <w:rsid w:val="00F361EE"/>
    <w:rsid w:val="00F406CF"/>
    <w:rsid w:val="00F43EA3"/>
    <w:rsid w:val="00F50C55"/>
    <w:rsid w:val="00F57FFB"/>
    <w:rsid w:val="00F601E6"/>
    <w:rsid w:val="00F73954"/>
    <w:rsid w:val="00F94060"/>
    <w:rsid w:val="00FA56F6"/>
    <w:rsid w:val="00FB329D"/>
    <w:rsid w:val="00FC27E3"/>
    <w:rsid w:val="00FC74C7"/>
    <w:rsid w:val="00FD08AC"/>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2B4418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0285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028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0285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0285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0285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028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852"/>
  </w:style>
  <w:style w:type="character" w:customStyle="1" w:styleId="Heading1Char">
    <w:name w:val="Heading 1 Char"/>
    <w:aliases w:val="Pocket Char"/>
    <w:basedOn w:val="DefaultParagraphFont"/>
    <w:link w:val="Heading1"/>
    <w:uiPriority w:val="9"/>
    <w:rsid w:val="0000285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0285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0285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0285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002852"/>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1"/>
    <w:qFormat/>
    <w:rsid w:val="00002852"/>
    <w:rPr>
      <w:b/>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B"/>
    <w:basedOn w:val="DefaultParagraphFont"/>
    <w:link w:val="textbold"/>
    <w:uiPriority w:val="20"/>
    <w:qFormat/>
    <w:rsid w:val="00002852"/>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002852"/>
    <w:rPr>
      <w:color w:val="auto"/>
      <w:u w:val="none"/>
    </w:rPr>
  </w:style>
  <w:style w:type="character" w:styleId="Hyperlink">
    <w:name w:val="Hyperlink"/>
    <w:aliases w:val="heading 1 (block title),Important,Card Text,Internet Link,Analytic Text"/>
    <w:basedOn w:val="DefaultParagraphFont"/>
    <w:uiPriority w:val="99"/>
    <w:unhideWhenUsed/>
    <w:rsid w:val="00002852"/>
    <w:rPr>
      <w:color w:val="auto"/>
      <w:u w:val="none"/>
    </w:rPr>
  </w:style>
  <w:style w:type="paragraph" w:styleId="DocumentMap">
    <w:name w:val="Document Map"/>
    <w:basedOn w:val="Normal"/>
    <w:link w:val="DocumentMapChar"/>
    <w:uiPriority w:val="99"/>
    <w:semiHidden/>
    <w:unhideWhenUsed/>
    <w:rsid w:val="0000285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2852"/>
    <w:rPr>
      <w:rFonts w:ascii="Lucida Grande" w:hAnsi="Lucida Grande" w:cs="Lucida Grande"/>
    </w:rPr>
  </w:style>
  <w:style w:type="paragraph" w:customStyle="1" w:styleId="Citation">
    <w:name w:val="Citation"/>
    <w:basedOn w:val="Normal"/>
    <w:link w:val="CitationChar"/>
    <w:qFormat/>
    <w:rsid w:val="003A4DCE"/>
    <w:pPr>
      <w:spacing w:after="0" w:line="240" w:lineRule="auto"/>
    </w:pPr>
    <w:rPr>
      <w:rFonts w:ascii="Arial" w:eastAsia="Calibri" w:hAnsi="Arial" w:cs="Times New Roman"/>
      <w:b/>
      <w:sz w:val="24"/>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cite"/>
    <w:link w:val="Citation"/>
    <w:qFormat/>
    <w:rsid w:val="003A4DCE"/>
    <w:rPr>
      <w:rFonts w:ascii="Arial" w:eastAsia="Calibri" w:hAnsi="Arial" w:cs="Times New Roman"/>
      <w:b/>
      <w:u w:val="single"/>
    </w:rPr>
  </w:style>
  <w:style w:type="character" w:customStyle="1" w:styleId="cardtextChar">
    <w:name w:val="card text Char"/>
    <w:basedOn w:val="DefaultParagraphFont"/>
    <w:link w:val="cardtext"/>
    <w:locked/>
    <w:rsid w:val="003A4DCE"/>
    <w:rPr>
      <w:rFonts w:ascii="Calibri" w:hAnsi="Calibri" w:cs="Calibri"/>
    </w:rPr>
  </w:style>
  <w:style w:type="paragraph" w:customStyle="1" w:styleId="cardtext">
    <w:name w:val="card text"/>
    <w:basedOn w:val="Normal"/>
    <w:link w:val="cardtextChar"/>
    <w:qFormat/>
    <w:rsid w:val="003A4DCE"/>
    <w:pPr>
      <w:spacing w:after="0" w:line="240" w:lineRule="auto"/>
      <w:ind w:left="288" w:right="288"/>
    </w:pPr>
    <w:rPr>
      <w:rFonts w:cs="Calibri"/>
      <w:sz w:val="24"/>
    </w:rPr>
  </w:style>
  <w:style w:type="character" w:customStyle="1" w:styleId="Box">
    <w:name w:val="Box"/>
    <w:aliases w:val="Style1"/>
    <w:basedOn w:val="DefaultParagraphFont"/>
    <w:uiPriority w:val="1"/>
    <w:qFormat/>
    <w:rsid w:val="003A4DCE"/>
    <w:rPr>
      <w:rFonts w:ascii="Times New Roman" w:hAnsi="Times New Roman"/>
      <w:b/>
      <w:sz w:val="20"/>
      <w:u w:val="single"/>
      <w:bdr w:val="single" w:sz="4" w:space="0" w:color="auto"/>
    </w:rPr>
  </w:style>
  <w:style w:type="character" w:customStyle="1" w:styleId="BoldUnderline">
    <w:name w:val="BoldUnderline"/>
    <w:uiPriority w:val="1"/>
    <w:qFormat/>
    <w:rsid w:val="003A4DCE"/>
    <w:rPr>
      <w:rFonts w:ascii="Arial" w:hAnsi="Arial"/>
      <w:b/>
      <w:sz w:val="20"/>
      <w:u w:val="single"/>
    </w:rPr>
  </w:style>
  <w:style w:type="character" w:customStyle="1" w:styleId="TitleChar">
    <w:name w:val="Title Char"/>
    <w:basedOn w:val="DefaultParagraphFont"/>
    <w:link w:val="Title"/>
    <w:uiPriority w:val="6"/>
    <w:qFormat/>
    <w:rsid w:val="003A4DCE"/>
    <w:rPr>
      <w:b/>
      <w:bCs/>
      <w:u w:val="single"/>
    </w:rPr>
  </w:style>
  <w:style w:type="paragraph" w:styleId="Title">
    <w:name w:val="Title"/>
    <w:basedOn w:val="Normal"/>
    <w:next w:val="Normal"/>
    <w:link w:val="TitleChar"/>
    <w:uiPriority w:val="6"/>
    <w:qFormat/>
    <w:rsid w:val="003A4DCE"/>
    <w:pPr>
      <w:pBdr>
        <w:bottom w:val="single" w:sz="8" w:space="4" w:color="4F81BD"/>
      </w:pBdr>
      <w:spacing w:after="300" w:line="240" w:lineRule="auto"/>
      <w:contextualSpacing/>
    </w:pPr>
    <w:rPr>
      <w:rFonts w:asciiTheme="minorHAnsi" w:hAnsiTheme="minorHAnsi"/>
      <w:b/>
      <w:bCs/>
      <w:sz w:val="24"/>
      <w:u w:val="single"/>
    </w:rPr>
  </w:style>
  <w:style w:type="character" w:customStyle="1" w:styleId="TitleChar1">
    <w:name w:val="Title Char1"/>
    <w:basedOn w:val="DefaultParagraphFont"/>
    <w:uiPriority w:val="10"/>
    <w:rsid w:val="003A4DCE"/>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qFormat/>
    <w:rsid w:val="00100DEC"/>
    <w:rPr>
      <w:u w:val="single"/>
    </w:rPr>
  </w:style>
  <w:style w:type="paragraph" w:customStyle="1" w:styleId="textbold">
    <w:name w:val="text bold"/>
    <w:basedOn w:val="Normal"/>
    <w:link w:val="Emphasis"/>
    <w:uiPriority w:val="20"/>
    <w:qFormat/>
    <w:rsid w:val="002D4D36"/>
    <w:pPr>
      <w:spacing w:after="0" w:line="240" w:lineRule="auto"/>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0285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028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0285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0285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0285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028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852"/>
  </w:style>
  <w:style w:type="character" w:customStyle="1" w:styleId="Heading1Char">
    <w:name w:val="Heading 1 Char"/>
    <w:aliases w:val="Pocket Char"/>
    <w:basedOn w:val="DefaultParagraphFont"/>
    <w:link w:val="Heading1"/>
    <w:uiPriority w:val="9"/>
    <w:rsid w:val="0000285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0285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0285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0285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002852"/>
    <w:rPr>
      <w:b/>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
    <w:basedOn w:val="DefaultParagraphFont"/>
    <w:uiPriority w:val="1"/>
    <w:qFormat/>
    <w:rsid w:val="00002852"/>
    <w:rPr>
      <w:b/>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B"/>
    <w:basedOn w:val="DefaultParagraphFont"/>
    <w:link w:val="textbold"/>
    <w:uiPriority w:val="20"/>
    <w:qFormat/>
    <w:rsid w:val="00002852"/>
    <w:rPr>
      <w:rFonts w:ascii="Calibri" w:hAnsi="Calibri"/>
      <w:b/>
      <w:i w:val="0"/>
      <w:iCs/>
      <w:sz w:val="22"/>
      <w:u w:val="single"/>
      <w:bdr w:val="single" w:sz="18" w:space="0" w:color="auto"/>
    </w:rPr>
  </w:style>
  <w:style w:type="character" w:styleId="FollowedHyperlink">
    <w:name w:val="FollowedHyperlink"/>
    <w:basedOn w:val="DefaultParagraphFont"/>
    <w:uiPriority w:val="99"/>
    <w:semiHidden/>
    <w:unhideWhenUsed/>
    <w:rsid w:val="00002852"/>
    <w:rPr>
      <w:color w:val="auto"/>
      <w:u w:val="none"/>
    </w:rPr>
  </w:style>
  <w:style w:type="character" w:styleId="Hyperlink">
    <w:name w:val="Hyperlink"/>
    <w:aliases w:val="heading 1 (block title),Important,Card Text,Internet Link,Analytic Text"/>
    <w:basedOn w:val="DefaultParagraphFont"/>
    <w:uiPriority w:val="99"/>
    <w:unhideWhenUsed/>
    <w:rsid w:val="00002852"/>
    <w:rPr>
      <w:color w:val="auto"/>
      <w:u w:val="none"/>
    </w:rPr>
  </w:style>
  <w:style w:type="paragraph" w:styleId="DocumentMap">
    <w:name w:val="Document Map"/>
    <w:basedOn w:val="Normal"/>
    <w:link w:val="DocumentMapChar"/>
    <w:uiPriority w:val="99"/>
    <w:semiHidden/>
    <w:unhideWhenUsed/>
    <w:rsid w:val="0000285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2852"/>
    <w:rPr>
      <w:rFonts w:ascii="Lucida Grande" w:hAnsi="Lucida Grande" w:cs="Lucida Grande"/>
    </w:rPr>
  </w:style>
  <w:style w:type="paragraph" w:customStyle="1" w:styleId="Citation">
    <w:name w:val="Citation"/>
    <w:basedOn w:val="Normal"/>
    <w:link w:val="CitationChar"/>
    <w:qFormat/>
    <w:rsid w:val="003A4DCE"/>
    <w:pPr>
      <w:spacing w:after="0" w:line="240" w:lineRule="auto"/>
    </w:pPr>
    <w:rPr>
      <w:rFonts w:ascii="Arial" w:eastAsia="Calibri" w:hAnsi="Arial" w:cs="Times New Roman"/>
      <w:b/>
      <w:sz w:val="24"/>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 Char Char Char1,Char Char Char1,Heading 3 Char Char,cite"/>
    <w:link w:val="Citation"/>
    <w:qFormat/>
    <w:rsid w:val="003A4DCE"/>
    <w:rPr>
      <w:rFonts w:ascii="Arial" w:eastAsia="Calibri" w:hAnsi="Arial" w:cs="Times New Roman"/>
      <w:b/>
      <w:u w:val="single"/>
    </w:rPr>
  </w:style>
  <w:style w:type="character" w:customStyle="1" w:styleId="cardtextChar">
    <w:name w:val="card text Char"/>
    <w:basedOn w:val="DefaultParagraphFont"/>
    <w:link w:val="cardtext"/>
    <w:locked/>
    <w:rsid w:val="003A4DCE"/>
    <w:rPr>
      <w:rFonts w:ascii="Calibri" w:hAnsi="Calibri" w:cs="Calibri"/>
    </w:rPr>
  </w:style>
  <w:style w:type="paragraph" w:customStyle="1" w:styleId="cardtext">
    <w:name w:val="card text"/>
    <w:basedOn w:val="Normal"/>
    <w:link w:val="cardtextChar"/>
    <w:qFormat/>
    <w:rsid w:val="003A4DCE"/>
    <w:pPr>
      <w:spacing w:after="0" w:line="240" w:lineRule="auto"/>
      <w:ind w:left="288" w:right="288"/>
    </w:pPr>
    <w:rPr>
      <w:rFonts w:cs="Calibri"/>
      <w:sz w:val="24"/>
    </w:rPr>
  </w:style>
  <w:style w:type="character" w:customStyle="1" w:styleId="Box">
    <w:name w:val="Box"/>
    <w:aliases w:val="Style1"/>
    <w:basedOn w:val="DefaultParagraphFont"/>
    <w:uiPriority w:val="1"/>
    <w:qFormat/>
    <w:rsid w:val="003A4DCE"/>
    <w:rPr>
      <w:rFonts w:ascii="Times New Roman" w:hAnsi="Times New Roman"/>
      <w:b/>
      <w:sz w:val="20"/>
      <w:u w:val="single"/>
      <w:bdr w:val="single" w:sz="4" w:space="0" w:color="auto"/>
    </w:rPr>
  </w:style>
  <w:style w:type="character" w:customStyle="1" w:styleId="BoldUnderline">
    <w:name w:val="BoldUnderline"/>
    <w:uiPriority w:val="1"/>
    <w:qFormat/>
    <w:rsid w:val="003A4DCE"/>
    <w:rPr>
      <w:rFonts w:ascii="Arial" w:hAnsi="Arial"/>
      <w:b/>
      <w:sz w:val="20"/>
      <w:u w:val="single"/>
    </w:rPr>
  </w:style>
  <w:style w:type="character" w:customStyle="1" w:styleId="TitleChar">
    <w:name w:val="Title Char"/>
    <w:basedOn w:val="DefaultParagraphFont"/>
    <w:link w:val="Title"/>
    <w:uiPriority w:val="6"/>
    <w:qFormat/>
    <w:rsid w:val="003A4DCE"/>
    <w:rPr>
      <w:b/>
      <w:bCs/>
      <w:u w:val="single"/>
    </w:rPr>
  </w:style>
  <w:style w:type="paragraph" w:styleId="Title">
    <w:name w:val="Title"/>
    <w:basedOn w:val="Normal"/>
    <w:next w:val="Normal"/>
    <w:link w:val="TitleChar"/>
    <w:uiPriority w:val="6"/>
    <w:qFormat/>
    <w:rsid w:val="003A4DCE"/>
    <w:pPr>
      <w:pBdr>
        <w:bottom w:val="single" w:sz="8" w:space="4" w:color="4F81BD"/>
      </w:pBdr>
      <w:spacing w:after="300" w:line="240" w:lineRule="auto"/>
      <w:contextualSpacing/>
    </w:pPr>
    <w:rPr>
      <w:rFonts w:asciiTheme="minorHAnsi" w:hAnsiTheme="minorHAnsi"/>
      <w:b/>
      <w:bCs/>
      <w:sz w:val="24"/>
      <w:u w:val="single"/>
    </w:rPr>
  </w:style>
  <w:style w:type="character" w:customStyle="1" w:styleId="TitleChar1">
    <w:name w:val="Title Char1"/>
    <w:basedOn w:val="DefaultParagraphFont"/>
    <w:uiPriority w:val="10"/>
    <w:rsid w:val="003A4DCE"/>
    <w:rPr>
      <w:rFonts w:asciiTheme="majorHAnsi" w:eastAsiaTheme="majorEastAsia" w:hAnsiTheme="majorHAnsi" w:cstheme="majorBidi"/>
      <w:color w:val="17365D" w:themeColor="text2" w:themeShade="BF"/>
      <w:spacing w:val="5"/>
      <w:kern w:val="28"/>
      <w:sz w:val="52"/>
      <w:szCs w:val="52"/>
    </w:rPr>
  </w:style>
  <w:style w:type="character" w:customStyle="1" w:styleId="underline">
    <w:name w:val="underline"/>
    <w:qFormat/>
    <w:rsid w:val="00100DEC"/>
    <w:rPr>
      <w:u w:val="single"/>
    </w:rPr>
  </w:style>
  <w:style w:type="paragraph" w:customStyle="1" w:styleId="textbold">
    <w:name w:val="text bold"/>
    <w:basedOn w:val="Normal"/>
    <w:link w:val="Emphasis"/>
    <w:uiPriority w:val="20"/>
    <w:qFormat/>
    <w:rsid w:val="002D4D36"/>
    <w:pPr>
      <w:spacing w:after="0" w:line="240"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news.usni.org/2015/06/15/opinion-india-and-u-s-grow-closer-against-a-backdrop-of-an-expansionist-china" TargetMode="External"/><Relationship Id="rId12" Type="http://schemas.openxmlformats.org/officeDocument/2006/relationships/hyperlink" Target="http://www.southasiaanalysis.org/node/1459" TargetMode="External"/><Relationship Id="rId13" Type="http://schemas.openxmlformats.org/officeDocument/2006/relationships/hyperlink" Target="http://www.heritage.org/research/reports/2011/07/the-china-challenge-a-strategic-vision-for-us-india-relations" TargetMode="External"/><Relationship Id="rId14" Type="http://schemas.openxmlformats.org/officeDocument/2006/relationships/hyperlink" Target="http://www.worldaffairsjournal.org/article/china-and-india-today-diplomats-jostle-militaries-prepare" TargetMode="External"/><Relationship Id="rId15" Type="http://schemas.openxmlformats.org/officeDocument/2006/relationships/hyperlink" Target="http://www.siasat.pk/forum/showthread.php?77008-Water-Crisis-can-Trigger-Nuclear-War-in-South-Asia" TargetMode="External"/><Relationship Id="rId16" Type="http://schemas.openxmlformats.org/officeDocument/2006/relationships/hyperlink" Target="http://blogs.ft.com/the-exchange/2014/12/30/east-asia-will-avoid-war-in-2015-heres-why/"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heritage.org/research/reports/2011/07/the-china-challenge-a-strategic-vision-for-us-india-relations" TargetMode="External"/><Relationship Id="rId8" Type="http://schemas.openxmlformats.org/officeDocument/2006/relationships/hyperlink" Target="http://www.heritage.org/research/reports/2011/07/the-china-challenge-a-strategic-vision-for-us-india-relations" TargetMode="External"/><Relationship Id="rId9" Type="http://schemas.openxmlformats.org/officeDocument/2006/relationships/hyperlink" Target="http://www.worldaffairsjournal.org/article/china-and-india-today-diplomats-jostle-militaries-prepare" TargetMode="External"/><Relationship Id="rId10" Type="http://schemas.openxmlformats.org/officeDocument/2006/relationships/hyperlink" Target="http://www.heritage.org/research/reports/2011/07/the-china-challenge-a-strategic-vision-for-us-india-rel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diewils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9DEC98-5ED6-2B45-B2AB-5872C6F57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413</TotalTime>
  <Pages>51</Pages>
  <Words>28734</Words>
  <Characters>163790</Characters>
  <Application>Microsoft Macintosh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192140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Addie Wilson</dc:creator>
  <cp:keywords>5.0</cp:keywords>
  <dc:description/>
  <cp:lastModifiedBy>Addie Wilson</cp:lastModifiedBy>
  <cp:revision>4</cp:revision>
  <dcterms:created xsi:type="dcterms:W3CDTF">2016-06-30T21:19:00Z</dcterms:created>
  <dcterms:modified xsi:type="dcterms:W3CDTF">2016-07-02T22:02:00Z</dcterms:modified>
  <cp:category/>
</cp:coreProperties>
</file>