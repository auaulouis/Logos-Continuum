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09C5" w:rsidRDefault="00AF3118" w:rsidP="00B309C5">
      <w:pPr>
        <w:pStyle w:val="Heading1"/>
      </w:pPr>
      <w:r>
        <w:t>China Impact Toolbox – UM ‘16</w:t>
      </w:r>
      <w:bookmarkStart w:id="0" w:name="_GoBack"/>
      <w:bookmarkEnd w:id="0"/>
    </w:p>
    <w:p w:rsidR="00B309C5" w:rsidRPr="000523F8" w:rsidRDefault="00B309C5" w:rsidP="00B309C5">
      <w:pPr>
        <w:pStyle w:val="Heading2"/>
      </w:pPr>
      <w:r>
        <w:t xml:space="preserve">China VS United States </w:t>
      </w:r>
    </w:p>
    <w:p w:rsidR="00B309C5" w:rsidRDefault="00B309C5" w:rsidP="00B309C5">
      <w:pPr>
        <w:pStyle w:val="Heading3"/>
      </w:pPr>
      <w:r>
        <w:t>China-US War 1nc</w:t>
      </w:r>
    </w:p>
    <w:p w:rsidR="00B309C5" w:rsidRPr="0035674B" w:rsidRDefault="00B309C5" w:rsidP="00B309C5">
      <w:pPr>
        <w:pStyle w:val="Heading4"/>
      </w:pPr>
      <w:r w:rsidRPr="0035674B">
        <w:t>No US/China war</w:t>
      </w:r>
      <w:r>
        <w:t xml:space="preserve"> – </w:t>
      </w:r>
      <w:r w:rsidRPr="0035674B">
        <w:t>Chinese military inferiority</w:t>
      </w:r>
      <w:r>
        <w:t xml:space="preserve"> and </w:t>
      </w:r>
      <w:r w:rsidRPr="0035674B">
        <w:t>Economic interdependence</w:t>
      </w:r>
    </w:p>
    <w:p w:rsidR="00B309C5" w:rsidRPr="0035674B" w:rsidRDefault="00B309C5" w:rsidP="00B309C5">
      <w:r w:rsidRPr="0035674B">
        <w:t xml:space="preserve">Artyom </w:t>
      </w:r>
      <w:r w:rsidRPr="0035674B">
        <w:rPr>
          <w:rStyle w:val="Style13ptBold"/>
        </w:rPr>
        <w:t xml:space="preserve">Lukin </w:t>
      </w:r>
      <w:r>
        <w:rPr>
          <w:rStyle w:val="Style13ptBold"/>
        </w:rPr>
        <w:t>20</w:t>
      </w:r>
      <w:r w:rsidRPr="0035674B">
        <w:rPr>
          <w:rStyle w:val="Style13ptBold"/>
        </w:rPr>
        <w:t>14</w:t>
      </w:r>
      <w:r w:rsidRPr="0035674B">
        <w:t xml:space="preserve"> Professor @ Far Eastern Federal University (Russia), “Imagining World War III -- In 2034,” 8/4/2014, The World Post (partnership of the Huffington Post and Berggruen Institute, http://www.huffingtonpost.com/artyom-lukin/world-war-iii_b_5646641.html</w:t>
      </w:r>
    </w:p>
    <w:p w:rsidR="00B309C5" w:rsidRPr="0035674B" w:rsidRDefault="00B309C5" w:rsidP="00B309C5">
      <w:pPr>
        <w:rPr>
          <w:b/>
        </w:rPr>
      </w:pPr>
      <w:r w:rsidRPr="00E72AA4">
        <w:rPr>
          <w:sz w:val="8"/>
        </w:rPr>
        <w:t xml:space="preserve">There are </w:t>
      </w:r>
      <w:r w:rsidRPr="00E72AA4">
        <w:rPr>
          <w:rStyle w:val="Emphasis"/>
        </w:rPr>
        <w:t>three reasons war is unlikely anytime soon</w:t>
      </w:r>
      <w:r w:rsidRPr="00E72AA4">
        <w:rPr>
          <w:rStyle w:val="StyleUnderline"/>
        </w:rPr>
        <w:t>.</w:t>
      </w:r>
      <w:r w:rsidRPr="00E72AA4">
        <w:rPr>
          <w:sz w:val="8"/>
        </w:rPr>
        <w:t xml:space="preserve"> </w:t>
      </w:r>
      <w:r w:rsidRPr="00E72AA4">
        <w:rPr>
          <w:rStyle w:val="StyleUnderline"/>
        </w:rPr>
        <w:t>First, despite</w:t>
      </w:r>
      <w:r w:rsidRPr="00F73F9A">
        <w:rPr>
          <w:rStyle w:val="StyleUnderline"/>
        </w:rPr>
        <w:t xml:space="preserve"> the double-digit annual growth in its defense budgets, </w:t>
      </w:r>
      <w:r w:rsidRPr="0035674B">
        <w:rPr>
          <w:rStyle w:val="StyleUnderline"/>
          <w:highlight w:val="green"/>
        </w:rPr>
        <w:t>China's military</w:t>
      </w:r>
      <w:r w:rsidRPr="00F73F9A">
        <w:rPr>
          <w:rStyle w:val="StyleUnderline"/>
        </w:rPr>
        <w:t xml:space="preserve"> still </w:t>
      </w:r>
      <w:r w:rsidRPr="0035674B">
        <w:rPr>
          <w:rStyle w:val="StyleUnderline"/>
        </w:rPr>
        <w:t xml:space="preserve">significantly </w:t>
      </w:r>
      <w:r w:rsidRPr="0035674B">
        <w:rPr>
          <w:rStyle w:val="StyleUnderline"/>
          <w:highlight w:val="green"/>
        </w:rPr>
        <w:t>lags behind the U.S.</w:t>
      </w:r>
      <w:r w:rsidRPr="00F73F9A">
        <w:rPr>
          <w:rStyle w:val="StyleUnderline"/>
        </w:rPr>
        <w:t>'</w:t>
      </w:r>
      <w:r w:rsidRPr="00391EE1">
        <w:rPr>
          <w:sz w:val="8"/>
        </w:rPr>
        <w:t xml:space="preserve"> It will take China 15 to 20 years to attain parity or near-parity with the U.S.-Japan allied forces in </w:t>
      </w:r>
      <w:r w:rsidRPr="00E72AA4">
        <w:rPr>
          <w:sz w:val="8"/>
        </w:rPr>
        <w:t xml:space="preserve">the East Asian littoral. </w:t>
      </w:r>
      <w:r w:rsidRPr="00E72AA4">
        <w:rPr>
          <w:rStyle w:val="StyleUnderline"/>
        </w:rPr>
        <w:t>Second</w:t>
      </w:r>
      <w:r w:rsidRPr="00E72AA4">
        <w:rPr>
          <w:sz w:val="8"/>
        </w:rPr>
        <w:t>, for all the talk of mutual</w:t>
      </w:r>
      <w:r w:rsidRPr="00391EE1">
        <w:rPr>
          <w:sz w:val="8"/>
        </w:rPr>
        <w:t xml:space="preserve"> interdependence, </w:t>
      </w:r>
      <w:r w:rsidRPr="0035674B">
        <w:rPr>
          <w:rStyle w:val="StyleUnderline"/>
          <w:highlight w:val="green"/>
        </w:rPr>
        <w:t xml:space="preserve">China </w:t>
      </w:r>
      <w:r w:rsidRPr="0035674B">
        <w:rPr>
          <w:rStyle w:val="Emphasis"/>
          <w:highlight w:val="green"/>
        </w:rPr>
        <w:t>depends on America</w:t>
      </w:r>
      <w:r w:rsidRPr="00F73F9A">
        <w:rPr>
          <w:rStyle w:val="StyleUnderline"/>
        </w:rPr>
        <w:t xml:space="preserve"> much more than the other way round</w:t>
      </w:r>
      <w:r w:rsidRPr="00535E8A">
        <w:rPr>
          <w:rStyle w:val="StyleUnderline"/>
        </w:rPr>
        <w:t xml:space="preserve">. China is still critically reliant on the U.S </w:t>
      </w:r>
      <w:r w:rsidRPr="0035674B">
        <w:rPr>
          <w:rStyle w:val="StyleUnderline"/>
          <w:highlight w:val="green"/>
        </w:rPr>
        <w:t xml:space="preserve">and </w:t>
      </w:r>
      <w:r w:rsidRPr="00195F4A">
        <w:rPr>
          <w:rStyle w:val="StyleUnderline"/>
        </w:rPr>
        <w:t xml:space="preserve">its </w:t>
      </w:r>
      <w:r w:rsidRPr="0035674B">
        <w:rPr>
          <w:rStyle w:val="StyleUnderline"/>
          <w:highlight w:val="green"/>
        </w:rPr>
        <w:t>allies</w:t>
      </w:r>
      <w:r w:rsidRPr="00195F4A">
        <w:rPr>
          <w:rStyle w:val="StyleUnderline"/>
          <w:highlight w:val="yellow"/>
        </w:rPr>
        <w:t>,</w:t>
      </w:r>
      <w:r w:rsidRPr="00F73F9A">
        <w:rPr>
          <w:rStyle w:val="StyleUnderline"/>
        </w:rPr>
        <w:t xml:space="preserve"> the EU and Japan, </w:t>
      </w:r>
      <w:r w:rsidRPr="0035674B">
        <w:rPr>
          <w:rStyle w:val="StyleUnderline"/>
          <w:highlight w:val="green"/>
        </w:rPr>
        <w:t>as</w:t>
      </w:r>
      <w:r w:rsidRPr="0035674B">
        <w:rPr>
          <w:rStyle w:val="StyleUnderline"/>
        </w:rPr>
        <w:t xml:space="preserve"> </w:t>
      </w:r>
      <w:r w:rsidRPr="00195F4A">
        <w:rPr>
          <w:rStyle w:val="StyleUnderline"/>
        </w:rPr>
        <w:t xml:space="preserve">its </w:t>
      </w:r>
      <w:r w:rsidRPr="00195F4A">
        <w:rPr>
          <w:rStyle w:val="Emphasis"/>
        </w:rPr>
        <w:t xml:space="preserve">principal </w:t>
      </w:r>
      <w:r w:rsidRPr="0035674B">
        <w:rPr>
          <w:rStyle w:val="Emphasis"/>
          <w:highlight w:val="green"/>
        </w:rPr>
        <w:t>export markets</w:t>
      </w:r>
      <w:r w:rsidRPr="0035674B">
        <w:rPr>
          <w:rStyle w:val="StyleUnderline"/>
          <w:highlight w:val="green"/>
        </w:rPr>
        <w:t xml:space="preserve"> </w:t>
      </w:r>
      <w:r w:rsidRPr="00E72AA4">
        <w:rPr>
          <w:rStyle w:val="StyleUnderline"/>
        </w:rPr>
        <w:t xml:space="preserve">and sources of advanced technologies and know-how. </w:t>
      </w:r>
      <w:r w:rsidRPr="0035674B">
        <w:rPr>
          <w:rStyle w:val="StyleUnderline"/>
          <w:highlight w:val="green"/>
        </w:rPr>
        <w:t>Overall, China's dependence</w:t>
      </w:r>
      <w:r w:rsidRPr="00E72AA4">
        <w:rPr>
          <w:rStyle w:val="StyleUnderline"/>
        </w:rPr>
        <w:t xml:space="preserve"> on international markets </w:t>
      </w:r>
      <w:r w:rsidRPr="0035674B">
        <w:rPr>
          <w:rStyle w:val="StyleUnderline"/>
          <w:highlight w:val="green"/>
        </w:rPr>
        <w:t xml:space="preserve">is </w:t>
      </w:r>
      <w:r w:rsidRPr="0035674B">
        <w:rPr>
          <w:rStyle w:val="Emphasis"/>
          <w:highlight w:val="green"/>
        </w:rPr>
        <w:t>very high</w:t>
      </w:r>
      <w:r w:rsidRPr="00E72AA4">
        <w:rPr>
          <w:rStyle w:val="StyleUnderline"/>
        </w:rPr>
        <w:t>, with the trade to GDP ratio standing</w:t>
      </w:r>
      <w:r w:rsidRPr="00F73F9A">
        <w:rPr>
          <w:rStyle w:val="StyleUnderline"/>
        </w:rPr>
        <w:t xml:space="preserve"> at 53 percent. China imports many vital raw materials, such as oil and iron ore.</w:t>
      </w:r>
      <w:r>
        <w:rPr>
          <w:rStyle w:val="StyleUnderline"/>
        </w:rPr>
        <w:t xml:space="preserve"> </w:t>
      </w:r>
      <w:r w:rsidRPr="00391EE1">
        <w:rPr>
          <w:sz w:val="8"/>
        </w:rPr>
        <w:t xml:space="preserve">As most of its commodity imports are shipped by the sea, </w:t>
      </w:r>
      <w:r w:rsidRPr="0035674B">
        <w:rPr>
          <w:rStyle w:val="StyleUnderline"/>
          <w:highlight w:val="green"/>
        </w:rPr>
        <w:t xml:space="preserve">China would be </w:t>
      </w:r>
      <w:r w:rsidRPr="0035674B">
        <w:rPr>
          <w:rStyle w:val="Emphasis"/>
          <w:highlight w:val="green"/>
        </w:rPr>
        <w:t>extremely vulnerable to</w:t>
      </w:r>
      <w:r w:rsidRPr="00F73F9A">
        <w:rPr>
          <w:rStyle w:val="StyleUnderline"/>
        </w:rPr>
        <w:t xml:space="preserve"> a </w:t>
      </w:r>
      <w:r w:rsidRPr="0035674B">
        <w:rPr>
          <w:rStyle w:val="Emphasis"/>
          <w:highlight w:val="green"/>
        </w:rPr>
        <w:t>naval blockade</w:t>
      </w:r>
      <w:r w:rsidRPr="00F73F9A">
        <w:rPr>
          <w:rStyle w:val="StyleUnderline"/>
        </w:rPr>
        <w:t xml:space="preserve">, which is likely to be mounted </w:t>
      </w:r>
      <w:r w:rsidRPr="0035674B">
        <w:rPr>
          <w:rStyle w:val="StyleUnderline"/>
          <w:highlight w:val="green"/>
        </w:rPr>
        <w:t>by the U.S. in</w:t>
      </w:r>
      <w:r w:rsidRPr="00F73F9A">
        <w:rPr>
          <w:rStyle w:val="StyleUnderline"/>
        </w:rPr>
        <w:t xml:space="preserve"> case of </w:t>
      </w:r>
      <w:r w:rsidRPr="00E72AA4">
        <w:rPr>
          <w:rStyle w:val="StyleUnderline"/>
        </w:rPr>
        <w:t>a</w:t>
      </w:r>
      <w:r w:rsidRPr="00391EE1">
        <w:rPr>
          <w:rStyle w:val="StyleUnderline"/>
        </w:rPr>
        <w:t xml:space="preserve"> </w:t>
      </w:r>
      <w:r w:rsidRPr="00D06213">
        <w:rPr>
          <w:rStyle w:val="StyleUnderline"/>
        </w:rPr>
        <w:t xml:space="preserve">major </w:t>
      </w:r>
      <w:r w:rsidRPr="0035674B">
        <w:rPr>
          <w:rStyle w:val="StyleUnderline"/>
          <w:highlight w:val="green"/>
        </w:rPr>
        <w:t>conflict</w:t>
      </w:r>
      <w:r w:rsidRPr="00F73F9A">
        <w:rPr>
          <w:rStyle w:val="StyleUnderline"/>
        </w:rPr>
        <w:t>.</w:t>
      </w:r>
      <w:r w:rsidRPr="00391EE1">
        <w:rPr>
          <w:sz w:val="8"/>
        </w:rPr>
        <w:t xml:space="preserve"> Both for economic and strategic reasons, the Chinese government pursues policies to reduce the country's relianc</w:t>
      </w:r>
      <w:r w:rsidRPr="00E72AA4">
        <w:rPr>
          <w:sz w:val="8"/>
        </w:rPr>
        <w:t xml:space="preserve">e on foreign markets, trying to shift from an export-oriented model to domestic sources of growth. It is also making efforts to secure raw materials in the countries and regions contiguous to China, like Central Asia, Russia or Burma, so as to reduce dependence on sea-born shipments. However, at least for the next 15 to 20 years China's dependency on the West-dominated global economic system is going to stay very significant. </w:t>
      </w:r>
      <w:r w:rsidRPr="00E72AA4">
        <w:rPr>
          <w:rStyle w:val="StyleUnderline"/>
        </w:rPr>
        <w:t xml:space="preserve">Third, </w:t>
      </w:r>
      <w:r w:rsidRPr="0035674B">
        <w:rPr>
          <w:rStyle w:val="StyleUnderline"/>
          <w:highlight w:val="green"/>
        </w:rPr>
        <w:t>China would have to confront</w:t>
      </w:r>
      <w:r w:rsidRPr="00F73F9A">
        <w:rPr>
          <w:rStyle w:val="StyleUnderline"/>
        </w:rPr>
        <w:t xml:space="preserve"> not </w:t>
      </w:r>
      <w:r w:rsidRPr="00391EE1">
        <w:rPr>
          <w:rStyle w:val="StyleUnderline"/>
        </w:rPr>
        <w:t xml:space="preserve">the </w:t>
      </w:r>
      <w:r w:rsidRPr="0035674B">
        <w:rPr>
          <w:rStyle w:val="StyleUnderline"/>
          <w:highlight w:val="green"/>
        </w:rPr>
        <w:t>U</w:t>
      </w:r>
      <w:r w:rsidRPr="00B309C5">
        <w:rPr>
          <w:rStyle w:val="StyleUnderline"/>
          <w:highlight w:val="green"/>
        </w:rPr>
        <w:t>.S.</w:t>
      </w:r>
      <w:r w:rsidRPr="00F73F9A">
        <w:rPr>
          <w:rStyle w:val="StyleUnderline"/>
        </w:rPr>
        <w:t xml:space="preserve"> alone but </w:t>
      </w:r>
      <w:r w:rsidRPr="00391EE1">
        <w:rPr>
          <w:rStyle w:val="StyleUnderline"/>
        </w:rPr>
        <w:t>also</w:t>
      </w:r>
      <w:r w:rsidRPr="00F73F9A">
        <w:rPr>
          <w:rStyle w:val="StyleUnderline"/>
        </w:rPr>
        <w:t xml:space="preserve"> America's Asian </w:t>
      </w:r>
      <w:r w:rsidRPr="0035674B">
        <w:rPr>
          <w:rStyle w:val="StyleUnderline"/>
          <w:highlight w:val="green"/>
        </w:rPr>
        <w:t>allies, including Japan, Australia and</w:t>
      </w:r>
      <w:r w:rsidRPr="00F73F9A">
        <w:rPr>
          <w:rStyle w:val="StyleUnderline"/>
        </w:rPr>
        <w:t xml:space="preserve"> perhaps </w:t>
      </w:r>
      <w:r w:rsidRPr="0035674B">
        <w:rPr>
          <w:rStyle w:val="StyleUnderline"/>
          <w:highlight w:val="green"/>
        </w:rPr>
        <w:t>India</w:t>
      </w:r>
      <w:r w:rsidRPr="00F73F9A">
        <w:rPr>
          <w:rStyle w:val="StyleUnderline"/>
        </w:rPr>
        <w:t>.</w:t>
      </w:r>
      <w:r w:rsidRPr="00391EE1">
        <w:rPr>
          <w:sz w:val="8"/>
        </w:rPr>
        <w:t xml:space="preserve"> Thus China needs at least one major power ally and some lesser allies. Whether China dares to pose a serious challenge to the U.S. will, to a large extent, hinge upon Beijing and Moscow forming a Eurasian geopolitical bloc. This is already happening now, but it is going to take some more time. </w:t>
      </w:r>
      <w:r w:rsidRPr="00F73F9A">
        <w:rPr>
          <w:rStyle w:val="StyleUnderline"/>
        </w:rPr>
        <w:t xml:space="preserve">The bottom line: over the next 15 to 20 years a </w:t>
      </w:r>
      <w:r w:rsidRPr="0035674B">
        <w:rPr>
          <w:rStyle w:val="Emphasis"/>
          <w:highlight w:val="green"/>
        </w:rPr>
        <w:t>major war in Asia is highly unlikely because Beijing will be</w:t>
      </w:r>
      <w:r w:rsidRPr="0035674B">
        <w:rPr>
          <w:rStyle w:val="Emphasis"/>
        </w:rPr>
        <w:t xml:space="preserve"> </w:t>
      </w:r>
      <w:r w:rsidRPr="00E72AA4">
        <w:rPr>
          <w:rStyle w:val="Emphasis"/>
        </w:rPr>
        <w:t xml:space="preserve">playing a </w:t>
      </w:r>
      <w:r w:rsidRPr="0035674B">
        <w:rPr>
          <w:rStyle w:val="Emphasis"/>
          <w:highlight w:val="green"/>
        </w:rPr>
        <w:t xml:space="preserve">cautious </w:t>
      </w:r>
      <w:r w:rsidRPr="00E72AA4">
        <w:rPr>
          <w:rStyle w:val="Emphasis"/>
        </w:rPr>
        <w:t>game</w:t>
      </w:r>
      <w:r w:rsidRPr="00E72AA4">
        <w:rPr>
          <w:rStyle w:val="StyleUnderline"/>
        </w:rPr>
        <w:t xml:space="preserve">. </w:t>
      </w:r>
      <w:r w:rsidRPr="0035674B">
        <w:rPr>
          <w:rStyle w:val="StyleUnderline"/>
          <w:highlight w:val="green"/>
        </w:rPr>
        <w:t xml:space="preserve">Even if a </w:t>
      </w:r>
      <w:r w:rsidRPr="00E72AA4">
        <w:rPr>
          <w:rStyle w:val="StyleUnderline"/>
        </w:rPr>
        <w:t xml:space="preserve">military </w:t>
      </w:r>
      <w:r w:rsidRPr="0035674B">
        <w:rPr>
          <w:rStyle w:val="StyleUnderline"/>
          <w:highlight w:val="green"/>
        </w:rPr>
        <w:t xml:space="preserve">clash does occur, it will be </w:t>
      </w:r>
      <w:r w:rsidRPr="0035674B">
        <w:rPr>
          <w:rStyle w:val="Emphasis"/>
          <w:highlight w:val="green"/>
        </w:rPr>
        <w:t>short</w:t>
      </w:r>
      <w:r w:rsidRPr="0035674B">
        <w:rPr>
          <w:rStyle w:val="StyleUnderline"/>
          <w:highlight w:val="green"/>
        </w:rPr>
        <w:t>, with China</w:t>
      </w:r>
      <w:r w:rsidRPr="00F73F9A">
        <w:rPr>
          <w:rStyle w:val="StyleUnderline"/>
        </w:rPr>
        <w:t xml:space="preserve"> being </w:t>
      </w:r>
      <w:r w:rsidRPr="0035674B">
        <w:rPr>
          <w:rStyle w:val="Emphasis"/>
          <w:highlight w:val="green"/>
        </w:rPr>
        <w:t>quickly routed</w:t>
      </w:r>
      <w:r w:rsidRPr="0035674B">
        <w:rPr>
          <w:rStyle w:val="StyleUnderline"/>
          <w:highlight w:val="green"/>
        </w:rPr>
        <w:t xml:space="preserve"> </w:t>
      </w:r>
      <w:r w:rsidRPr="00195F4A">
        <w:rPr>
          <w:rStyle w:val="StyleUnderline"/>
        </w:rPr>
        <w:t xml:space="preserve">by the </w:t>
      </w:r>
      <w:r w:rsidRPr="00195F4A">
        <w:rPr>
          <w:rStyle w:val="Emphasis"/>
        </w:rPr>
        <w:t>preponderant American force</w:t>
      </w:r>
      <w:r w:rsidRPr="00195F4A">
        <w:rPr>
          <w:rStyle w:val="StyleUnderline"/>
        </w:rPr>
        <w:t>.</w:t>
      </w:r>
      <w:r w:rsidRPr="00F73F9A">
        <w:rPr>
          <w:rStyle w:val="StyleUnderline"/>
        </w:rPr>
        <w:t xml:space="preserve"> </w:t>
      </w:r>
      <w:r w:rsidRPr="00391EE1">
        <w:rPr>
          <w:sz w:val="8"/>
        </w:rPr>
        <w:t>However, around 2030 the balance is bound to undergo considerable changes, if China is successful in: 1) closing military gap with the U.S.; 2) making its economy less reliant on the Western markets and overseas raw resources; and 3) forming its own alliance structure.</w:t>
      </w:r>
    </w:p>
    <w:p w:rsidR="00B309C5" w:rsidRDefault="00B309C5" w:rsidP="00B309C5">
      <w:pPr>
        <w:pStyle w:val="Heading4"/>
      </w:pPr>
      <w:r>
        <w:t xml:space="preserve">China-US relationship is dedicated to conflict management – locks in a strong resilience </w:t>
      </w:r>
    </w:p>
    <w:p w:rsidR="00B309C5" w:rsidRDefault="00B309C5" w:rsidP="00B309C5">
      <w:r>
        <w:t xml:space="preserve">Zhou </w:t>
      </w:r>
      <w:r w:rsidRPr="0059702E">
        <w:rPr>
          <w:rStyle w:val="Style13ptBold"/>
        </w:rPr>
        <w:t>Bo</w:t>
      </w:r>
      <w:r>
        <w:t xml:space="preserve"> July 13 </w:t>
      </w:r>
      <w:r w:rsidRPr="0059702E">
        <w:rPr>
          <w:rStyle w:val="Style13ptBold"/>
        </w:rPr>
        <w:t>2014</w:t>
      </w:r>
      <w:r>
        <w:t xml:space="preserve"> (honorary fellow with Center of China-American Defense Relations, Academy of Military Science) “Sino-US Military Relationship: Vulnerability vs Resilience”, http://www.chinausfocus.com/peace-security/sino-us-military-relationship-vulnerability-vs-resilience/#sthash.yZrdtatw.dpuf</w:t>
      </w:r>
    </w:p>
    <w:p w:rsidR="00B309C5" w:rsidRPr="0083588D" w:rsidRDefault="00B309C5" w:rsidP="00B309C5">
      <w:r w:rsidRPr="00845C48">
        <w:rPr>
          <w:rStyle w:val="StyleUnderline"/>
        </w:rPr>
        <w:t>The</w:t>
      </w:r>
      <w:r w:rsidRPr="0059702E">
        <w:t xml:space="preserve"> list of </w:t>
      </w:r>
      <w:r w:rsidRPr="00845C48">
        <w:rPr>
          <w:rStyle w:val="StyleUnderline"/>
        </w:rPr>
        <w:t>initiatives decided at the 2014 Sino-US Strategic and Economic Dialogue</w:t>
      </w:r>
      <w:r w:rsidRPr="0059702E">
        <w:t xml:space="preserve"> (S&amp;ED) strategic track </w:t>
      </w:r>
      <w:r w:rsidRPr="00845C48">
        <w:rPr>
          <w:rStyle w:val="StyleUnderline"/>
        </w:rPr>
        <w:t>is long</w:t>
      </w:r>
      <w:r w:rsidRPr="0059702E">
        <w:t xml:space="preserve">er than that of last year. The 116 outcomes, compared with 91 outcomes last year, are impressive not only because of the progress made, but also because of the scope of the issues to be addressed by these important countries. A lot of attention has been given to progress in the military field since the last S&amp;ED. </w:t>
      </w:r>
      <w:r w:rsidRPr="007854C7">
        <w:rPr>
          <w:rStyle w:val="StyleUnderline"/>
          <w:highlight w:val="green"/>
        </w:rPr>
        <w:t>What</w:t>
      </w:r>
      <w:r w:rsidRPr="0059702E">
        <w:t xml:space="preserve"> really </w:t>
      </w:r>
      <w:r w:rsidRPr="007854C7">
        <w:rPr>
          <w:rStyle w:val="StyleUnderline"/>
          <w:highlight w:val="green"/>
        </w:rPr>
        <w:t>raises eyebrows is the expression of a “</w:t>
      </w:r>
      <w:r w:rsidRPr="007854C7">
        <w:rPr>
          <w:rStyle w:val="Emphasis"/>
          <w:highlight w:val="green"/>
        </w:rPr>
        <w:t>new type of military relations</w:t>
      </w:r>
      <w:r w:rsidRPr="007854C7">
        <w:rPr>
          <w:highlight w:val="green"/>
        </w:rPr>
        <w:t>,”</w:t>
      </w:r>
      <w:r w:rsidRPr="0059702E">
        <w:t xml:space="preserve"> which is a step higher than the “new level of military relations” coined at last year’s S&amp;ED. It is also the first time that such an expression has appeared in writing. </w:t>
      </w:r>
      <w:r w:rsidRPr="00845C48">
        <w:rPr>
          <w:rStyle w:val="StyleUnderline"/>
        </w:rPr>
        <w:t>Besides calling for deepening cooperation</w:t>
      </w:r>
      <w:r w:rsidRPr="0059702E">
        <w:t xml:space="preserve"> in counter-piracy, maritime search and rescue, humanitarian assistance and disaster relief, </w:t>
      </w:r>
      <w:r w:rsidRPr="00845C48">
        <w:rPr>
          <w:rStyle w:val="StyleUnderline"/>
        </w:rPr>
        <w:t xml:space="preserve">both sides affirmed </w:t>
      </w:r>
      <w:r w:rsidRPr="007854C7">
        <w:rPr>
          <w:rStyle w:val="StyleUnderline"/>
          <w:highlight w:val="green"/>
        </w:rPr>
        <w:t>a</w:t>
      </w:r>
      <w:r w:rsidRPr="00845C48">
        <w:rPr>
          <w:rStyle w:val="StyleUnderline"/>
        </w:rPr>
        <w:t xml:space="preserve"> mutual </w:t>
      </w:r>
      <w:r w:rsidRPr="007854C7">
        <w:rPr>
          <w:rStyle w:val="StyleUnderline"/>
          <w:highlight w:val="green"/>
        </w:rPr>
        <w:t>commitment to the management of crises and prevention of accidental events</w:t>
      </w:r>
      <w:r w:rsidRPr="00845C48">
        <w:rPr>
          <w:rStyle w:val="StyleUnderline"/>
        </w:rPr>
        <w:t>.</w:t>
      </w:r>
      <w:r w:rsidRPr="0059702E">
        <w:t xml:space="preserve"> This is good news, especially after senior American officials unleashed an avalanche of criticism about the PLA being “assertive” in the East China Sea and “salami-slicing” in the South China Sea. It looks like the pendulum has swung back and the US has decided to correct itself. </w:t>
      </w:r>
      <w:r w:rsidRPr="007854C7">
        <w:rPr>
          <w:rStyle w:val="StyleUnderline"/>
          <w:highlight w:val="green"/>
        </w:rPr>
        <w:t>The Sino-American relationship</w:t>
      </w:r>
      <w:r w:rsidRPr="00845C48">
        <w:rPr>
          <w:rStyle w:val="StyleUnderline"/>
        </w:rPr>
        <w:t xml:space="preserve"> </w:t>
      </w:r>
      <w:r w:rsidRPr="0059702E">
        <w:t xml:space="preserve">is intrinsically imbued with two distinctive characteristics – vulnerability and resilience. The vulnerability is obvious, but the resilience is often overlooked. For example, in April 2001, a collision between an American EP-3 reconnaissance aircraft and a Chinese J-8 fighter killed a Chinese pilot. No matter how appalling the incident was, soon after the US government delivered its “letter of two sorries,” the Chinese government released the American crew. The crisis was basically resolved, in only 11 days. This year’s Shangri-La Dialogue in Singapore appeared to be very much “soured” by the spat between participants from China and the US and Japan. However, the US later announced that four Chinese ships would attend RIMPAC 2014, a multilateral exercise hosted by the US Navy off of Hawaii. And the size of the Chinese participating task force is second to that of the US Navy. Such seemingly contradictory phenomena </w:t>
      </w:r>
      <w:r w:rsidRPr="007854C7">
        <w:rPr>
          <w:rStyle w:val="StyleUnderline"/>
          <w:highlight w:val="green"/>
        </w:rPr>
        <w:t>reflect a strong resilience and</w:t>
      </w:r>
      <w:r w:rsidRPr="0059702E">
        <w:t xml:space="preserve"> even </w:t>
      </w:r>
      <w:r w:rsidRPr="007854C7">
        <w:rPr>
          <w:rStyle w:val="StyleUnderline"/>
          <w:highlight w:val="green"/>
        </w:rPr>
        <w:t>a</w:t>
      </w:r>
      <w:r w:rsidRPr="0059702E">
        <w:t xml:space="preserve"> kind of </w:t>
      </w:r>
      <w:r w:rsidRPr="007854C7">
        <w:rPr>
          <w:rStyle w:val="StyleUnderline"/>
          <w:highlight w:val="green"/>
        </w:rPr>
        <w:t>maturity</w:t>
      </w:r>
      <w:r w:rsidRPr="00845C48">
        <w:rPr>
          <w:rStyle w:val="StyleUnderline"/>
        </w:rPr>
        <w:t xml:space="preserve"> in the relationship </w:t>
      </w:r>
      <w:r w:rsidRPr="007854C7">
        <w:rPr>
          <w:rStyle w:val="StyleUnderline"/>
          <w:highlight w:val="green"/>
        </w:rPr>
        <w:t>between the two major powers</w:t>
      </w:r>
      <w:r w:rsidRPr="0059702E">
        <w:t xml:space="preserve">. That is, if discord is unavoidable, you do what you can to avoid it from becoming a crisis. </w:t>
      </w:r>
      <w:r w:rsidRPr="00C8012B">
        <w:rPr>
          <w:rStyle w:val="StyleUnderline"/>
          <w:highlight w:val="green"/>
        </w:rPr>
        <w:t>The resilience</w:t>
      </w:r>
      <w:r w:rsidRPr="0059702E">
        <w:t xml:space="preserve"> between China and the US </w:t>
      </w:r>
      <w:r w:rsidRPr="00C8012B">
        <w:rPr>
          <w:rStyle w:val="StyleUnderline"/>
          <w:highlight w:val="green"/>
        </w:rPr>
        <w:t>has</w:t>
      </w:r>
      <w:r w:rsidRPr="00845C48">
        <w:rPr>
          <w:rStyle w:val="StyleUnderline"/>
        </w:rPr>
        <w:t xml:space="preserve"> been sustained</w:t>
      </w:r>
      <w:r w:rsidRPr="0059702E">
        <w:t xml:space="preserve">, first of all, </w:t>
      </w:r>
      <w:r w:rsidRPr="00845C48">
        <w:rPr>
          <w:rStyle w:val="StyleUnderline"/>
        </w:rPr>
        <w:t>by dialogue</w:t>
      </w:r>
      <w:r w:rsidRPr="0059702E">
        <w:t xml:space="preserve">. There are over 90 dialogues of all sorts between the two countries, and quite a few of them are at the military-level. Even the S&amp;ED has a security dialogue. </w:t>
      </w:r>
      <w:r w:rsidRPr="00845C48">
        <w:rPr>
          <w:rStyle w:val="StyleUnderline"/>
        </w:rPr>
        <w:t>The defense and security dialogues</w:t>
      </w:r>
      <w:r w:rsidRPr="0059702E">
        <w:t xml:space="preserve"> can provide a timely exchange of views and are therefore critically important. They </w:t>
      </w:r>
      <w:r w:rsidRPr="00C8012B">
        <w:rPr>
          <w:rStyle w:val="StyleUnderline"/>
          <w:highlight w:val="green"/>
        </w:rPr>
        <w:t xml:space="preserve">help </w:t>
      </w:r>
      <w:r w:rsidRPr="00C8012B">
        <w:rPr>
          <w:rStyle w:val="Emphasis"/>
          <w:highlight w:val="green"/>
        </w:rPr>
        <w:t>avoid unnecessary surprises and miscalculations</w:t>
      </w:r>
      <w:r w:rsidRPr="00845C48">
        <w:rPr>
          <w:rStyle w:val="Emphasis"/>
        </w:rPr>
        <w:t xml:space="preserve"> </w:t>
      </w:r>
      <w:r w:rsidRPr="0059702E">
        <w:t xml:space="preserve">and should be encouraged by all means. Cooperation between the two militaries has thus far been confined to “practical areas,” such as counter-piracy, maritime search and rescue, humanitarian assistance and disaster relief. There are twelve areas that are restricted by a paranoid American Congress for fear that the PLA could benefit more than the US military from the interactions. But in recent years, more bilateral and multilateral exercises are held in “practical areas.” This is a great step forward. The US could continue inviting China for multilateral exercises, such as Cobra Gold and RIMPAC 2014 and accept PLA’s greater involvement. Likewise, the PLA could invite the US military to observe its exercises and visit more military facilities. </w:t>
      </w:r>
      <w:r w:rsidRPr="00845C48">
        <w:rPr>
          <w:rStyle w:val="StyleUnderline"/>
        </w:rPr>
        <w:t>The real challenge in the major power relationship is not how good it will be, but the degree to which it could present less risk</w:t>
      </w:r>
      <w:r w:rsidRPr="0059702E">
        <w:t>. Right now,</w:t>
      </w:r>
      <w:r w:rsidRPr="0059702E">
        <w:rPr>
          <w:rStyle w:val="StyleUnderline"/>
        </w:rPr>
        <w:t xml:space="preserve"> China </w:t>
      </w:r>
      <w:r w:rsidRPr="00845C48">
        <w:rPr>
          <w:rStyle w:val="StyleUnderline"/>
        </w:rPr>
        <w:t>and the US are discussing a mechanism for notifying each other of major military activities and rules of behavior for air and maritime encounter</w:t>
      </w:r>
      <w:r w:rsidRPr="0059702E">
        <w:t xml:space="preserve">s. The bad news is that the progress is slow; </w:t>
      </w:r>
      <w:r w:rsidRPr="00C8012B">
        <w:rPr>
          <w:rStyle w:val="Emphasis"/>
          <w:highlight w:val="green"/>
        </w:rPr>
        <w:t>the good news is that the commitment is reaffirmed</w:t>
      </w:r>
      <w:r w:rsidRPr="0059702E">
        <w:t xml:space="preserve">. </w:t>
      </w:r>
      <w:r w:rsidRPr="00C8012B">
        <w:rPr>
          <w:rStyle w:val="StyleUnderline"/>
          <w:highlight w:val="green"/>
        </w:rPr>
        <w:t>Another</w:t>
      </w:r>
      <w:r w:rsidRPr="00C8012B">
        <w:rPr>
          <w:rStyle w:val="StyleUnderline"/>
        </w:rPr>
        <w:t xml:space="preserve"> </w:t>
      </w:r>
      <w:r w:rsidRPr="0059702E">
        <w:t xml:space="preserve">healthy </w:t>
      </w:r>
      <w:r w:rsidRPr="00C8012B">
        <w:rPr>
          <w:rStyle w:val="StyleUnderline"/>
          <w:highlight w:val="green"/>
        </w:rPr>
        <w:t>development</w:t>
      </w:r>
      <w:r w:rsidRPr="0059702E">
        <w:t xml:space="preserve">, according to the S&amp;ED, is that </w:t>
      </w:r>
      <w:r w:rsidRPr="00C8012B">
        <w:rPr>
          <w:rStyle w:val="StyleUnderline"/>
          <w:highlight w:val="green"/>
        </w:rPr>
        <w:t>the</w:t>
      </w:r>
      <w:r w:rsidRPr="0059702E">
        <w:t xml:space="preserve"> US coast guard and PRC maritime law enforcement agency will be included in future discussions on rules for air and maritime behavior. No region is more dangerous than the seas in the Western Pacific. </w:t>
      </w:r>
      <w:r w:rsidRPr="00845C48">
        <w:rPr>
          <w:rStyle w:val="StyleUnderline"/>
        </w:rPr>
        <w:t>Unplanned encounters</w:t>
      </w:r>
      <w:r w:rsidRPr="0059702E">
        <w:t xml:space="preserve"> between naval ships and aircraft </w:t>
      </w:r>
      <w:r w:rsidRPr="00845C48">
        <w:rPr>
          <w:rStyle w:val="StyleUnderline"/>
        </w:rPr>
        <w:t>are not rare</w:t>
      </w:r>
      <w:r w:rsidRPr="0059702E">
        <w:t xml:space="preserve">, especially </w:t>
      </w:r>
      <w:r w:rsidRPr="00845C48">
        <w:rPr>
          <w:rStyle w:val="StyleUnderline"/>
        </w:rPr>
        <w:t>between Chinese naval ships and</w:t>
      </w:r>
      <w:r w:rsidRPr="0059702E">
        <w:t xml:space="preserve"> aircraft, and those of </w:t>
      </w:r>
      <w:r w:rsidRPr="00845C48">
        <w:rPr>
          <w:rStyle w:val="StyleUnderline"/>
        </w:rPr>
        <w:t>the US</w:t>
      </w:r>
      <w:r w:rsidRPr="0059702E">
        <w:t xml:space="preserve"> and Japan. </w:t>
      </w:r>
      <w:r w:rsidRPr="00845C48">
        <w:rPr>
          <w:rStyle w:val="StyleUnderline"/>
        </w:rPr>
        <w:t>Fortunately</w:t>
      </w:r>
      <w:r w:rsidRPr="0059702E">
        <w:t xml:space="preserve"> on 22 </w:t>
      </w:r>
      <w:r w:rsidRPr="00845C48">
        <w:rPr>
          <w:rStyle w:val="StyleUnderline"/>
        </w:rPr>
        <w:t>April, 2014</w:t>
      </w:r>
      <w:r w:rsidRPr="0059702E">
        <w:t xml:space="preserve">, 21 </w:t>
      </w:r>
      <w:r w:rsidRPr="0059702E">
        <w:rPr>
          <w:rStyle w:val="StyleUnderline"/>
        </w:rPr>
        <w:t>states</w:t>
      </w:r>
      <w:r w:rsidRPr="0059702E">
        <w:t xml:space="preserve"> unanimously </w:t>
      </w:r>
      <w:r w:rsidRPr="00C8012B">
        <w:rPr>
          <w:rStyle w:val="StyleUnderline"/>
          <w:highlight w:val="green"/>
        </w:rPr>
        <w:t>voted for</w:t>
      </w:r>
      <w:r w:rsidRPr="0059702E">
        <w:t xml:space="preserve"> a Code for Unplanned Encounters at Sea (</w:t>
      </w:r>
      <w:r w:rsidRPr="00C8012B">
        <w:rPr>
          <w:highlight w:val="green"/>
        </w:rPr>
        <w:t>CUES</w:t>
      </w:r>
      <w:r w:rsidRPr="0059702E">
        <w:t xml:space="preserve">) in Tsingtao. </w:t>
      </w:r>
      <w:r w:rsidRPr="0059702E">
        <w:rPr>
          <w:rStyle w:val="StyleUnderline"/>
        </w:rPr>
        <w:t xml:space="preserve">CUES </w:t>
      </w:r>
      <w:r w:rsidRPr="0059702E">
        <w:t xml:space="preserve">offers safety </w:t>
      </w:r>
      <w:r w:rsidRPr="0059702E">
        <w:rPr>
          <w:rStyle w:val="StyleUnderline"/>
        </w:rPr>
        <w:t>procedures</w:t>
      </w:r>
      <w:r w:rsidRPr="0059702E">
        <w:t xml:space="preserve">, a basic communications plan and maneuvering instructions when naval ships or naval aircraft of two states meet unexpectedly at sea. </w:t>
      </w:r>
      <w:r w:rsidRPr="00C8012B">
        <w:rPr>
          <w:rStyle w:val="StyleUnderline"/>
          <w:highlight w:val="green"/>
        </w:rPr>
        <w:t>It helps</w:t>
      </w:r>
      <w:r w:rsidRPr="00C8012B">
        <w:rPr>
          <w:highlight w:val="green"/>
        </w:rPr>
        <w:t xml:space="preserve"> </w:t>
      </w:r>
      <w:r w:rsidRPr="00C8012B">
        <w:rPr>
          <w:rStyle w:val="Emphasis"/>
          <w:highlight w:val="green"/>
        </w:rPr>
        <w:t>reduce miscalculations and the chance of a conflict</w:t>
      </w:r>
      <w:r w:rsidRPr="00C8012B">
        <w:rPr>
          <w:highlight w:val="green"/>
        </w:rPr>
        <w:t>.</w:t>
      </w:r>
      <w:r>
        <w:t xml:space="preserve"> </w:t>
      </w:r>
    </w:p>
    <w:p w:rsidR="00B309C5" w:rsidRPr="000523F8" w:rsidRDefault="00B309C5" w:rsidP="00B309C5">
      <w:pPr>
        <w:pStyle w:val="Heading4"/>
      </w:pPr>
      <w:r w:rsidRPr="000523F8">
        <w:t>Interdependence checks china war</w:t>
      </w:r>
    </w:p>
    <w:p w:rsidR="00B309C5" w:rsidRPr="000523F8" w:rsidRDefault="00B309C5" w:rsidP="00B309C5">
      <w:r w:rsidRPr="000523F8">
        <w:t xml:space="preserve">Nuno P. </w:t>
      </w:r>
      <w:r w:rsidRPr="000523F8">
        <w:rPr>
          <w:rStyle w:val="Style13ptBold"/>
        </w:rPr>
        <w:t>Monteiro</w:t>
      </w:r>
      <w:r w:rsidRPr="000523F8">
        <w:t xml:space="preserve"> is an Assistant Professor of Political Science at Yale University, where he teaches International Relations theory and security studies. He earned his Ph.D. in Political Science from the University of Chicago in 2009. “ Theory of Unipolar Politics”  (Cambridge University Press) April </w:t>
      </w:r>
      <w:r w:rsidRPr="000523F8">
        <w:rPr>
          <w:rStyle w:val="Style13ptBold"/>
        </w:rPr>
        <w:t>2014</w:t>
      </w:r>
      <w:r w:rsidRPr="000523F8">
        <w:t xml:space="preserve"> Ch 8: Conclusion, p. 202-232</w:t>
      </w:r>
    </w:p>
    <w:p w:rsidR="00B309C5" w:rsidRPr="0083588D" w:rsidRDefault="00B309C5" w:rsidP="00B309C5">
      <w:pPr>
        <w:rPr>
          <w:u w:val="single"/>
        </w:rPr>
      </w:pPr>
      <w:r w:rsidRPr="000523F8">
        <w:t xml:space="preserve">This expectation is compatible with major powers continuing to invest in their own military capabilities so that they strengthen their ability to condition outcomes in their own regions. For example, </w:t>
      </w:r>
      <w:r w:rsidRPr="000523F8">
        <w:rPr>
          <w:rStyle w:val="StyleUnderline"/>
        </w:rPr>
        <w:t xml:space="preserve">we can expect China to continue to invest in its military so that over time it may be able to deny U.S. forces an unfettered hand in East Asia and the Western Pacific. This would not, however, represent the end of a unipolar world. The United States would continue to be the only state able to project significant power and engage in prolonged politico-military operations beyond its own region. In other words, even if China can match U.S. power in the Asia-Pacific region, the United States would continue to be the sole great power and the world would remain unipolar. </w:t>
      </w:r>
      <w:r w:rsidRPr="000523F8">
        <w:rPr>
          <w:rStyle w:val="StyleUnderline"/>
          <w:highlight w:val="green"/>
        </w:rPr>
        <w:t xml:space="preserve">China's interest in </w:t>
      </w:r>
      <w:r w:rsidRPr="000523F8">
        <w:rPr>
          <w:rStyle w:val="Emphasis"/>
          <w:highlight w:val="green"/>
        </w:rPr>
        <w:t>not</w:t>
      </w:r>
      <w:r w:rsidRPr="000523F8">
        <w:rPr>
          <w:rStyle w:val="StyleUnderline"/>
          <w:highlight w:val="green"/>
        </w:rPr>
        <w:t xml:space="preserve"> challenging U.S.</w:t>
      </w:r>
      <w:r w:rsidRPr="000523F8">
        <w:rPr>
          <w:rStyle w:val="StyleUnderline"/>
        </w:rPr>
        <w:t xml:space="preserve"> global </w:t>
      </w:r>
      <w:r w:rsidRPr="000523F8">
        <w:rPr>
          <w:rStyle w:val="StyleUnderline"/>
          <w:highlight w:val="green"/>
        </w:rPr>
        <w:t>power</w:t>
      </w:r>
      <w:r w:rsidRPr="000523F8">
        <w:rPr>
          <w:rStyle w:val="StyleUnderline"/>
        </w:rPr>
        <w:t xml:space="preserve"> preponderance </w:t>
      </w:r>
      <w:r w:rsidRPr="000523F8">
        <w:rPr>
          <w:rStyle w:val="StyleUnderline"/>
          <w:highlight w:val="green"/>
        </w:rPr>
        <w:t xml:space="preserve">is strengthened by the high degree of </w:t>
      </w:r>
      <w:r w:rsidRPr="000523F8">
        <w:rPr>
          <w:rStyle w:val="StyleUnderline"/>
        </w:rPr>
        <w:t xml:space="preserve">economic </w:t>
      </w:r>
      <w:r w:rsidRPr="000523F8">
        <w:rPr>
          <w:rStyle w:val="Emphasis"/>
          <w:highlight w:val="green"/>
        </w:rPr>
        <w:t>interdependence</w:t>
      </w:r>
      <w:r w:rsidRPr="000523F8">
        <w:rPr>
          <w:rStyle w:val="StyleUnderline"/>
          <w:highlight w:val="green"/>
        </w:rPr>
        <w:t xml:space="preserve"> that</w:t>
      </w:r>
      <w:r w:rsidRPr="000523F8">
        <w:rPr>
          <w:rStyle w:val="StyleUnderline"/>
        </w:rPr>
        <w:t xml:space="preserve"> has </w:t>
      </w:r>
      <w:r w:rsidRPr="000523F8">
        <w:rPr>
          <w:rStyle w:val="StyleUnderline"/>
          <w:highlight w:val="green"/>
        </w:rPr>
        <w:t>resulted from</w:t>
      </w:r>
      <w:r w:rsidRPr="000523F8">
        <w:rPr>
          <w:rStyle w:val="StyleUnderline"/>
        </w:rPr>
        <w:t xml:space="preserve"> the past few </w:t>
      </w:r>
      <w:r w:rsidRPr="000523F8">
        <w:rPr>
          <w:rStyle w:val="StyleUnderline"/>
          <w:highlight w:val="green"/>
        </w:rPr>
        <w:t>decades of U.S. accommodation</w:t>
      </w:r>
      <w:r w:rsidRPr="000523F8">
        <w:rPr>
          <w:rStyle w:val="StyleUnderline"/>
        </w:rPr>
        <w:t xml:space="preserve"> of Chinese economic growth</w:t>
      </w:r>
      <w:r w:rsidRPr="000523F8">
        <w:t xml:space="preserve">. As we have seen in Chapter 5, </w:t>
      </w:r>
      <w:r w:rsidRPr="000523F8">
        <w:rPr>
          <w:rStyle w:val="StyleUnderline"/>
          <w:highlight w:val="green"/>
        </w:rPr>
        <w:t>the U</w:t>
      </w:r>
      <w:r w:rsidRPr="000523F8">
        <w:rPr>
          <w:rStyle w:val="StyleUnderline"/>
        </w:rPr>
        <w:t xml:space="preserve">nited </w:t>
      </w:r>
      <w:r w:rsidRPr="000523F8">
        <w:rPr>
          <w:rStyle w:val="StyleUnderline"/>
          <w:highlight w:val="green"/>
        </w:rPr>
        <w:t>S</w:t>
      </w:r>
      <w:r w:rsidRPr="000523F8">
        <w:rPr>
          <w:rStyle w:val="StyleUnderline"/>
        </w:rPr>
        <w:t xml:space="preserve">tates </w:t>
      </w:r>
      <w:r w:rsidRPr="000523F8">
        <w:rPr>
          <w:rStyle w:val="StyleUnderline"/>
          <w:highlight w:val="green"/>
        </w:rPr>
        <w:t>has consistently taken steps to incorporate China into the global U.S.-run economic system. Beijing would</w:t>
      </w:r>
      <w:r w:rsidRPr="000523F8">
        <w:rPr>
          <w:rStyle w:val="StyleUnderline"/>
        </w:rPr>
        <w:t xml:space="preserve"> </w:t>
      </w:r>
      <w:r w:rsidRPr="000523F8">
        <w:t xml:space="preserve">therefore </w:t>
      </w:r>
      <w:r w:rsidRPr="000523F8">
        <w:rPr>
          <w:rStyle w:val="StyleUnderline"/>
          <w:highlight w:val="green"/>
        </w:rPr>
        <w:t xml:space="preserve">have </w:t>
      </w:r>
      <w:r w:rsidRPr="000523F8">
        <w:rPr>
          <w:rStyle w:val="Emphasis"/>
          <w:highlight w:val="green"/>
        </w:rPr>
        <w:t>much to lose</w:t>
      </w:r>
      <w:r w:rsidRPr="000523F8">
        <w:rPr>
          <w:rStyle w:val="StyleUnderline"/>
          <w:highlight w:val="green"/>
        </w:rPr>
        <w:t xml:space="preserve"> from</w:t>
      </w:r>
      <w:r w:rsidRPr="000523F8">
        <w:rPr>
          <w:rStyle w:val="StyleUnderline"/>
        </w:rPr>
        <w:t xml:space="preserve"> challenging that system</w:t>
      </w:r>
      <w:r w:rsidRPr="000523F8">
        <w:t xml:space="preserve">. In this sense, </w:t>
      </w:r>
      <w:r w:rsidRPr="000523F8">
        <w:rPr>
          <w:rStyle w:val="StyleUnderline"/>
          <w:highlight w:val="green"/>
        </w:rPr>
        <w:t xml:space="preserve">China is </w:t>
      </w:r>
      <w:r w:rsidRPr="000523F8">
        <w:rPr>
          <w:rStyle w:val="Emphasis"/>
          <w:highlight w:val="green"/>
        </w:rPr>
        <w:t>locked into</w:t>
      </w:r>
      <w:r w:rsidRPr="000523F8">
        <w:rPr>
          <w:rStyle w:val="StyleUnderline"/>
          <w:highlight w:val="green"/>
        </w:rPr>
        <w:t xml:space="preserve"> a </w:t>
      </w:r>
      <w:r w:rsidRPr="000523F8">
        <w:rPr>
          <w:rStyle w:val="Emphasis"/>
          <w:highlight w:val="green"/>
        </w:rPr>
        <w:t>virtuous equilibrium</w:t>
      </w:r>
      <w:r w:rsidRPr="000523F8">
        <w:rPr>
          <w:rStyle w:val="StyleUnderline"/>
          <w:highlight w:val="green"/>
        </w:rPr>
        <w:t xml:space="preserve"> of mutual accommodation</w:t>
      </w:r>
      <w:r w:rsidRPr="000523F8">
        <w:rPr>
          <w:rStyle w:val="StyleUnderline"/>
        </w:rPr>
        <w:t xml:space="preserve"> with the United States. Beijing may well want greater military capabilities to ensure secondary security interests in its own region, but an unintended transformation of the international structure into bipolarity as a result of Chinese efforts to boost regional power will remain unlikely. </w:t>
      </w:r>
      <w:r w:rsidRPr="000523F8">
        <w:t xml:space="preserve">Furthermore, </w:t>
      </w:r>
      <w:r w:rsidRPr="000523F8">
        <w:rPr>
          <w:rStyle w:val="StyleUnderline"/>
        </w:rPr>
        <w:t xml:space="preserve">the economic strategy of accommodation the United States has implemented toward rising major powers such as Brazil, China, India, and Russia over the past few decades also increases U.S. incentives to maintain its strategic course. </w:t>
      </w:r>
      <w:r w:rsidRPr="000523F8">
        <w:t xml:space="preserve">Once Washington allows these states to grow economically, their ability to balance against the United States, should they have an incentive to do so, would be greater. This means that the more the U.S. accommodates their growth, the more an eventual U.S. shift toward an economic strategy of containment or a military strategy of offensive dominance in (or disengagement from) their region would trigger a swift balancing effort on their part, leading to the quick reestablishment of a balance of power. Major powers, of course, also know this. Overall, </w:t>
      </w:r>
      <w:r w:rsidRPr="000523F8">
        <w:rPr>
          <w:rStyle w:val="StyleUnderline"/>
        </w:rPr>
        <w:t xml:space="preserve">common knowledge of the added costs the United States would pay if it would go on the offensive militarily, disengage from the world, or attempt to contain others* economic growth has a stabilizing force on the international system. For this reason, defensive accommodation produces a </w:t>
      </w:r>
      <w:r w:rsidRPr="000523F8">
        <w:rPr>
          <w:rStyle w:val="Emphasis"/>
        </w:rPr>
        <w:t>self-reinforcing virtuous equilibrium</w:t>
      </w:r>
      <w:r w:rsidRPr="000523F8">
        <w:rPr>
          <w:rStyle w:val="StyleUnderline"/>
        </w:rPr>
        <w:t>.</w:t>
      </w:r>
    </w:p>
    <w:p w:rsidR="00B309C5" w:rsidRDefault="00B309C5" w:rsidP="00B309C5">
      <w:pPr>
        <w:pStyle w:val="Heading3"/>
      </w:pPr>
      <w:r>
        <w:t>China-US War 2nc – #1 No war</w:t>
      </w:r>
    </w:p>
    <w:p w:rsidR="00B309C5" w:rsidRDefault="00B309C5" w:rsidP="00B309C5">
      <w:pPr>
        <w:pStyle w:val="Heading4"/>
      </w:pPr>
      <w:r>
        <w:t xml:space="preserve">No US-China war: </w:t>
      </w:r>
      <w:r w:rsidRPr="0035674B">
        <w:t>Chinese military inferiority</w:t>
      </w:r>
      <w:r>
        <w:t xml:space="preserve">, </w:t>
      </w:r>
      <w:r w:rsidRPr="0035674B">
        <w:t>Economic interdependence</w:t>
      </w:r>
      <w:r>
        <w:t xml:space="preserve">, and the </w:t>
      </w:r>
      <w:r w:rsidRPr="0035674B">
        <w:t>American alliance system</w:t>
      </w:r>
      <w:r>
        <w:t xml:space="preserve"> short circuit any conflict scenario – that’s Lukin </w:t>
      </w:r>
    </w:p>
    <w:p w:rsidR="00B309C5" w:rsidRPr="0035674B" w:rsidRDefault="00B309C5" w:rsidP="00B309C5"/>
    <w:p w:rsidR="00B309C5" w:rsidRPr="000523F8" w:rsidRDefault="00B309C5" w:rsidP="00B309C5"/>
    <w:p w:rsidR="00B309C5" w:rsidRPr="00CD0617" w:rsidRDefault="00B309C5" w:rsidP="00B309C5">
      <w:pPr>
        <w:pStyle w:val="Heading4"/>
        <w:rPr>
          <w:rFonts w:asciiTheme="minorHAnsi" w:hAnsiTheme="minorHAnsi" w:cstheme="minorHAnsi"/>
        </w:rPr>
      </w:pPr>
      <w:r>
        <w:rPr>
          <w:rFonts w:asciiTheme="minorHAnsi" w:hAnsiTheme="minorHAnsi" w:cstheme="minorHAnsi"/>
        </w:rPr>
        <w:t xml:space="preserve">Not even the hardliners will risk it </w:t>
      </w:r>
    </w:p>
    <w:p w:rsidR="00B309C5" w:rsidRPr="007965FE" w:rsidRDefault="00B309C5" w:rsidP="00B309C5">
      <w:r w:rsidRPr="005A5D0D">
        <w:rPr>
          <w:rStyle w:val="Style13ptBold"/>
        </w:rPr>
        <w:t xml:space="preserve">Heydarian </w:t>
      </w:r>
      <w:r w:rsidRPr="00B309C5">
        <w:t>8/25</w:t>
      </w:r>
      <w:r>
        <w:t>/</w:t>
      </w:r>
      <w:r w:rsidRPr="00B309C5">
        <w:rPr>
          <w:rStyle w:val="Style13ptBold"/>
        </w:rPr>
        <w:t>2015</w:t>
      </w:r>
      <w:r w:rsidRPr="007965FE">
        <w:t xml:space="preserve"> (Richard Javad Heydarian is an Assistant Professor in international affairs and political science at De La Salle University, and previously served as a policy advisor at the Philippine House of Representatives, “Is China’s Soft-Power Bubble about to Burst?” August 25, 2015, </w:t>
      </w:r>
      <w:hyperlink r:id="rId7" w:history="1">
        <w:r w:rsidRPr="007965FE">
          <w:rPr>
            <w:rStyle w:val="Hyperlink"/>
          </w:rPr>
          <w:t>http://www.nationalinterest.org/feature/china%E2%80%99s-soft-power-bubble-about-burst-13683?page=4</w:t>
        </w:r>
      </w:hyperlink>
      <w:r>
        <w:t>,</w:t>
      </w:r>
    </w:p>
    <w:p w:rsidR="00B309C5" w:rsidRPr="005A5D0D" w:rsidRDefault="00B309C5" w:rsidP="00B309C5">
      <w:pPr>
        <w:rPr>
          <w:b/>
          <w:iCs/>
          <w:u w:val="single"/>
        </w:rPr>
      </w:pPr>
      <w:r w:rsidRPr="005A5D0D">
        <w:rPr>
          <w:rFonts w:asciiTheme="minorHAnsi" w:hAnsiTheme="minorHAnsi" w:cstheme="minorHAnsi"/>
        </w:rPr>
        <w:t xml:space="preserve">The early-twentieth-century Italian thinker Antonio </w:t>
      </w:r>
      <w:r w:rsidRPr="005A5D0D">
        <w:rPr>
          <w:rStyle w:val="StyleUnderline"/>
        </w:rPr>
        <w:t>Gramsci</w:t>
      </w:r>
      <w:r w:rsidRPr="005A5D0D">
        <w:rPr>
          <w:rFonts w:asciiTheme="minorHAnsi" w:hAnsiTheme="minorHAnsi" w:cstheme="minorHAnsi"/>
        </w:rPr>
        <w:t xml:space="preserve">, who </w:t>
      </w:r>
      <w:r w:rsidRPr="005A5D0D">
        <w:rPr>
          <w:rStyle w:val="StyleUnderline"/>
        </w:rPr>
        <w:t>devoted his intellectual life to understanding the concept of hegemony</w:t>
      </w:r>
      <w:r w:rsidRPr="005A5D0D">
        <w:rPr>
          <w:rFonts w:asciiTheme="minorHAnsi" w:hAnsiTheme="minorHAnsi" w:cstheme="minorHAnsi"/>
        </w:rPr>
        <w:t xml:space="preserve">, made a distinction between War of Position and War of Maneuver. </w:t>
      </w:r>
      <w:r w:rsidRPr="005A5D0D">
        <w:rPr>
          <w:rStyle w:val="StyleUnderline"/>
        </w:rPr>
        <w:t>While the War of Maneuver pertains to a direct confrontation of the status quo powers, the War of Position is more about undermining the influence and sway of the existing leadership</w:t>
      </w:r>
      <w:r w:rsidRPr="005A5D0D">
        <w:rPr>
          <w:rFonts w:asciiTheme="minorHAnsi" w:hAnsiTheme="minorHAnsi" w:cstheme="minorHAnsi"/>
        </w:rPr>
        <w:t xml:space="preserve">. In The Hundred-Year Marathon, Michael Pillsbury </w:t>
      </w:r>
      <w:r w:rsidRPr="005A5D0D">
        <w:rPr>
          <w:rStyle w:val="StyleUnderline"/>
        </w:rPr>
        <w:t>traces China’s patient and deliberate strategy aimed at supplanting the United States as the global superpower by the middle of this century</w:t>
      </w:r>
      <w:r w:rsidRPr="005A5D0D">
        <w:rPr>
          <w:rFonts w:asciiTheme="minorHAnsi" w:hAnsiTheme="minorHAnsi" w:cstheme="minorHAnsi"/>
        </w:rPr>
        <w:t>. His work shows that</w:t>
      </w:r>
      <w:r w:rsidRPr="00280A8A">
        <w:rPr>
          <w:rFonts w:asciiTheme="minorHAnsi" w:hAnsiTheme="minorHAnsi" w:cstheme="minorHAnsi"/>
        </w:rPr>
        <w:t xml:space="preserve"> </w:t>
      </w:r>
      <w:r w:rsidRPr="005A5D0D">
        <w:rPr>
          <w:rStyle w:val="Emphasis"/>
          <w:highlight w:val="green"/>
        </w:rPr>
        <w:t>even hardliners</w:t>
      </w:r>
      <w:r w:rsidRPr="00280A8A">
        <w:rPr>
          <w:rFonts w:asciiTheme="minorHAnsi" w:hAnsiTheme="minorHAnsi" w:cstheme="minorHAnsi"/>
        </w:rPr>
        <w:t xml:space="preserve"> (Ying Pai) </w:t>
      </w:r>
      <w:r w:rsidRPr="005A5D0D">
        <w:rPr>
          <w:rStyle w:val="StyleUnderline"/>
          <w:highlight w:val="green"/>
        </w:rPr>
        <w:t xml:space="preserve">in Beijing are aware of the huge (quantitative and qualitative) military gap between China and the West, so a </w:t>
      </w:r>
      <w:r w:rsidRPr="005A5D0D">
        <w:rPr>
          <w:rStyle w:val="Emphasis"/>
          <w:highlight w:val="green"/>
        </w:rPr>
        <w:t xml:space="preserve">direct confrontation is out of question </w:t>
      </w:r>
      <w:r w:rsidRPr="005A5D0D">
        <w:rPr>
          <w:rStyle w:val="Emphasis"/>
        </w:rPr>
        <w:t>for</w:t>
      </w:r>
      <w:r w:rsidRPr="005A5D0D">
        <w:rPr>
          <w:rStyle w:val="StyleUnderline"/>
        </w:rPr>
        <w:t>, at the very least, the next two decades.</w:t>
      </w:r>
    </w:p>
    <w:p w:rsidR="00B309C5" w:rsidRDefault="00B309C5" w:rsidP="00B309C5">
      <w:pPr>
        <w:pStyle w:val="Heading3"/>
      </w:pPr>
      <w:r>
        <w:t>China-US War 2nc – #2 resilience</w:t>
      </w:r>
    </w:p>
    <w:p w:rsidR="00B309C5" w:rsidRPr="000523F8" w:rsidRDefault="00B309C5" w:rsidP="00B309C5">
      <w:pPr>
        <w:pStyle w:val="Heading4"/>
      </w:pPr>
      <w:r w:rsidRPr="000523F8">
        <w:t xml:space="preserve">Relations are resilient </w:t>
      </w:r>
      <w:r>
        <w:t xml:space="preserve">– no war </w:t>
      </w:r>
    </w:p>
    <w:p w:rsidR="00B309C5" w:rsidRPr="000523F8" w:rsidRDefault="00B309C5" w:rsidP="00B309C5">
      <w:r w:rsidRPr="00B309C5">
        <w:t xml:space="preserve">Zurong </w:t>
      </w:r>
      <w:r w:rsidRPr="000523F8">
        <w:rPr>
          <w:rStyle w:val="Style13ptBold"/>
        </w:rPr>
        <w:t>Wu</w:t>
      </w:r>
      <w:r>
        <w:rPr>
          <w:rStyle w:val="Style13ptBold"/>
        </w:rPr>
        <w:t xml:space="preserve"> 2013</w:t>
      </w:r>
      <w:r>
        <w:t xml:space="preserve"> (</w:t>
      </w:r>
      <w:r w:rsidRPr="000523F8">
        <w:t>China Foundation for International Studies Center for American Studies executive director</w:t>
      </w:r>
      <w:r>
        <w:t>)</w:t>
      </w:r>
      <w:r w:rsidRPr="000523F8">
        <w:t xml:space="preserve"> “China and America’s Innate Goal: Avoiding War Forever”, 7-30, </w:t>
      </w:r>
      <w:hyperlink r:id="rId8" w:history="1">
        <w:r w:rsidRPr="000523F8">
          <w:rPr>
            <w:rStyle w:val="Hyperlink"/>
          </w:rPr>
          <w:t>http://watchingamerica.com/News/217271/china-and-americas-innate-goal-avoiding-war-forever/</w:t>
        </w:r>
      </w:hyperlink>
    </w:p>
    <w:p w:rsidR="00B309C5" w:rsidRPr="007965FE" w:rsidRDefault="00B309C5" w:rsidP="00B309C5">
      <w:pPr>
        <w:rPr>
          <w:szCs w:val="16"/>
          <w:u w:val="single"/>
        </w:rPr>
      </w:pPr>
      <w:r w:rsidRPr="000523F8">
        <w:rPr>
          <w:rStyle w:val="StyleUnderline"/>
        </w:rPr>
        <w:t xml:space="preserve">China and the U.S. are currently constructing a new kind of relationship between major powers, </w:t>
      </w:r>
      <w:r w:rsidRPr="000523F8">
        <w:rPr>
          <w:sz w:val="14"/>
        </w:rPr>
        <w:t xml:space="preserve">with several aims. One intrinsic aim is especially worthy of attention, namely that </w:t>
      </w:r>
      <w:r w:rsidRPr="000523F8">
        <w:rPr>
          <w:rStyle w:val="StyleUnderline"/>
          <w:highlight w:val="green"/>
        </w:rPr>
        <w:t>China and the U.S. will not go to war today, nor</w:t>
      </w:r>
      <w:r w:rsidRPr="000523F8">
        <w:rPr>
          <w:rStyle w:val="StyleUnderline"/>
        </w:rPr>
        <w:t xml:space="preserve"> in </w:t>
      </w:r>
      <w:r w:rsidRPr="000523F8">
        <w:rPr>
          <w:rStyle w:val="StyleUnderline"/>
          <w:highlight w:val="green"/>
        </w:rPr>
        <w:t xml:space="preserve">the future, and </w:t>
      </w:r>
      <w:r w:rsidRPr="000523F8">
        <w:rPr>
          <w:rStyle w:val="Emphasis"/>
          <w:highlight w:val="green"/>
        </w:rPr>
        <w:t>will forever maintain a peaceful association</w:t>
      </w:r>
      <w:r w:rsidRPr="000523F8">
        <w:rPr>
          <w:rStyle w:val="Emphasis"/>
        </w:rPr>
        <w:t>.</w:t>
      </w:r>
      <w:r w:rsidRPr="000523F8">
        <w:rPr>
          <w:sz w:val="14"/>
        </w:rPr>
        <w:t xml:space="preserve"> The Chinese and American governments and people are striving toward this goal unceasingly because it is in the best interests of the people of China, America and the whole world. To avoid conflict, to keep from fighting, to be mutually respectful and to embark upon a path of mutual cooperation — acting in these ways would benefit everyone. First of all, the globalization of the economy, information and other essential factors have created a global village, and the U.S. and China live and work together within this community; </w:t>
      </w:r>
      <w:r w:rsidRPr="000523F8">
        <w:rPr>
          <w:rStyle w:val="StyleUnderline"/>
        </w:rPr>
        <w:t xml:space="preserve">their </w:t>
      </w:r>
      <w:r w:rsidRPr="000523F8">
        <w:rPr>
          <w:rStyle w:val="StyleUnderline"/>
          <w:highlight w:val="green"/>
        </w:rPr>
        <w:t xml:space="preserve">interests are </w:t>
      </w:r>
      <w:r w:rsidRPr="000523F8">
        <w:rPr>
          <w:rStyle w:val="Emphasis"/>
          <w:highlight w:val="green"/>
        </w:rPr>
        <w:t>intertwined</w:t>
      </w:r>
      <w:r w:rsidRPr="000523F8">
        <w:rPr>
          <w:rStyle w:val="StyleUnderline"/>
        </w:rPr>
        <w:t xml:space="preserve"> and </w:t>
      </w:r>
      <w:r w:rsidRPr="000523F8">
        <w:rPr>
          <w:rStyle w:val="StyleUnderline"/>
          <w:highlight w:val="green"/>
        </w:rPr>
        <w:t xml:space="preserve">neither can break the </w:t>
      </w:r>
      <w:r w:rsidRPr="000523F8">
        <w:rPr>
          <w:rStyle w:val="Emphasis"/>
          <w:highlight w:val="green"/>
        </w:rPr>
        <w:t>inseparable bond</w:t>
      </w:r>
      <w:r w:rsidRPr="000523F8">
        <w:rPr>
          <w:rStyle w:val="StyleUnderline"/>
        </w:rPr>
        <w:t xml:space="preserve"> each has with the other.</w:t>
      </w:r>
      <w:r w:rsidRPr="000523F8">
        <w:rPr>
          <w:sz w:val="14"/>
        </w:rPr>
        <w:t xml:space="preserve"> The global financial crisis of 2007 once again made clear the great extent to which the Chinese and American economies are linked and mixed, for when one sinks into a recession or depression, it is almost impossible for the other to recover and flourish alone. </w:t>
      </w:r>
      <w:r w:rsidRPr="000523F8">
        <w:rPr>
          <w:rStyle w:val="StyleUnderline"/>
          <w:highlight w:val="green"/>
        </w:rPr>
        <w:t>When it comes to international security</w:t>
      </w:r>
      <w:r w:rsidRPr="000523F8">
        <w:rPr>
          <w:sz w:val="14"/>
        </w:rPr>
        <w:t xml:space="preserve">, climate change, energy, counterterrorism, oceans and all sorts of other unprecedented areas, </w:t>
      </w:r>
      <w:r w:rsidRPr="000523F8">
        <w:rPr>
          <w:rStyle w:val="StyleUnderline"/>
          <w:highlight w:val="green"/>
        </w:rPr>
        <w:t>China and the U.S. share</w:t>
      </w:r>
      <w:r w:rsidRPr="000523F8">
        <w:rPr>
          <w:rStyle w:val="StyleUnderline"/>
        </w:rPr>
        <w:t xml:space="preserve"> more common </w:t>
      </w:r>
      <w:r w:rsidRPr="000523F8">
        <w:rPr>
          <w:rStyle w:val="StyleUnderline"/>
          <w:highlight w:val="green"/>
        </w:rPr>
        <w:t>interests</w:t>
      </w:r>
      <w:r w:rsidRPr="000523F8">
        <w:rPr>
          <w:rStyle w:val="StyleUnderline"/>
        </w:rPr>
        <w:t xml:space="preserve"> every day</w:t>
      </w:r>
      <w:r w:rsidRPr="000523F8">
        <w:rPr>
          <w:sz w:val="14"/>
        </w:rPr>
        <w:t xml:space="preserve">, </w:t>
      </w:r>
      <w:r w:rsidRPr="000523F8">
        <w:rPr>
          <w:rStyle w:val="Emphasis"/>
          <w:highlight w:val="green"/>
        </w:rPr>
        <w:t>and cooperative negotiations are</w:t>
      </w:r>
      <w:r w:rsidRPr="000523F8">
        <w:rPr>
          <w:rStyle w:val="Emphasis"/>
        </w:rPr>
        <w:t xml:space="preserve"> unceasingly </w:t>
      </w:r>
      <w:r w:rsidRPr="000523F8">
        <w:rPr>
          <w:rStyle w:val="Emphasis"/>
          <w:highlight w:val="green"/>
        </w:rPr>
        <w:t>strengthened</w:t>
      </w:r>
      <w:r w:rsidRPr="000523F8">
        <w:rPr>
          <w:sz w:val="14"/>
        </w:rPr>
        <w:t xml:space="preserve">. Within this sort of atmosphere, discussing whether the U.S. and China want to go to war seems a little bit untimely and excessive. Second, the current period is fundamentally different than the era of the Cold War, for the development of peace is the theme of the present. People from countries around the world are all concentrating their energy on revitalizing the economy and improving quality of life. After the end of the Cold War, America launched several localized wars in smaller countries under the banner of the fight against terrorism, in the process bringing upon itself a heavy financial and economic burden. </w:t>
      </w:r>
      <w:r w:rsidRPr="000523F8">
        <w:rPr>
          <w:rStyle w:val="StyleUnderline"/>
        </w:rPr>
        <w:t xml:space="preserve">Perhaps it was upon consideration of the fact that large-scale conflicts could yield a level of suffering and destruction that would be difficult to endure that </w:t>
      </w:r>
      <w:r w:rsidRPr="000523F8">
        <w:rPr>
          <w:rStyle w:val="StyleUnderline"/>
          <w:highlight w:val="green"/>
        </w:rPr>
        <w:t>America has not launched</w:t>
      </w:r>
      <w:r w:rsidRPr="000523F8">
        <w:rPr>
          <w:rStyle w:val="StyleUnderline"/>
        </w:rPr>
        <w:t xml:space="preserve"> any </w:t>
      </w:r>
      <w:r w:rsidRPr="000523F8">
        <w:rPr>
          <w:rStyle w:val="StyleUnderline"/>
          <w:highlight w:val="green"/>
        </w:rPr>
        <w:t>wars against</w:t>
      </w:r>
      <w:r w:rsidRPr="000523F8">
        <w:rPr>
          <w:rStyle w:val="StyleUnderline"/>
        </w:rPr>
        <w:t xml:space="preserve"> the </w:t>
      </w:r>
      <w:r w:rsidRPr="000523F8">
        <w:rPr>
          <w:rStyle w:val="StyleUnderline"/>
          <w:highlight w:val="green"/>
        </w:rPr>
        <w:t>great powers</w:t>
      </w:r>
      <w:r w:rsidRPr="000523F8">
        <w:rPr>
          <w:rStyle w:val="StyleUnderline"/>
        </w:rPr>
        <w:t xml:space="preserve"> that are </w:t>
      </w:r>
      <w:r w:rsidRPr="000523F8">
        <w:rPr>
          <w:rStyle w:val="StyleUnderline"/>
          <w:highlight w:val="green"/>
        </w:rPr>
        <w:t>in possession of nuclear arms</w:t>
      </w:r>
      <w:r w:rsidRPr="000523F8">
        <w:rPr>
          <w:sz w:val="14"/>
        </w:rPr>
        <w:t xml:space="preserve">. Even in the Cold War, during the Cuban missile crisis of 1962, America and the Soviet Union did not go to war. The experience of history tells us that the inherent goal of this new form of Sino-U.S. relations will have the support of the strength of the entire ranks of the world’s great powers; thus as long as both China and the U.S. have unflagging perseverance, it can be achieved. </w:t>
      </w:r>
      <w:r w:rsidRPr="000523F8">
        <w:rPr>
          <w:rStyle w:val="StyleUnderline"/>
        </w:rPr>
        <w:t xml:space="preserve">Third, </w:t>
      </w:r>
      <w:r w:rsidRPr="000523F8">
        <w:rPr>
          <w:rStyle w:val="StyleUnderline"/>
          <w:highlight w:val="green"/>
        </w:rPr>
        <w:t>for over 40 years, China and the U.S. have promoted a strategy of mutual trust</w:t>
      </w:r>
      <w:r w:rsidRPr="000523F8">
        <w:rPr>
          <w:rStyle w:val="StyleUnderline"/>
        </w:rPr>
        <w:t xml:space="preserve">, of the expansion of </w:t>
      </w:r>
      <w:r w:rsidRPr="000523F8">
        <w:rPr>
          <w:rStyle w:val="StyleUnderline"/>
          <w:highlight w:val="green"/>
        </w:rPr>
        <w:t>cooperation</w:t>
      </w:r>
      <w:r w:rsidRPr="000523F8">
        <w:rPr>
          <w:rStyle w:val="StyleUnderline"/>
        </w:rPr>
        <w:t>, of controlling differences of opinion</w:t>
      </w:r>
      <w:r w:rsidRPr="000523F8">
        <w:rPr>
          <w:sz w:val="14"/>
        </w:rPr>
        <w:t xml:space="preserve">. These lessons from experience are the U.S. and China’s most valuable treasure. Since Nixon visited the Chinese, </w:t>
      </w:r>
      <w:r w:rsidRPr="000523F8">
        <w:rPr>
          <w:rStyle w:val="StyleUnderline"/>
        </w:rPr>
        <w:t xml:space="preserve">Sino-American </w:t>
      </w:r>
      <w:r w:rsidRPr="000523F8">
        <w:rPr>
          <w:rStyle w:val="StyleUnderline"/>
          <w:highlight w:val="green"/>
        </w:rPr>
        <w:t xml:space="preserve">relations have </w:t>
      </w:r>
      <w:r w:rsidRPr="000523F8">
        <w:rPr>
          <w:rStyle w:val="Emphasis"/>
          <w:highlight w:val="green"/>
        </w:rPr>
        <w:t>gone through wind and rain</w:t>
      </w:r>
      <w:r w:rsidRPr="000523F8">
        <w:rPr>
          <w:rStyle w:val="StyleUnderline"/>
          <w:highlight w:val="green"/>
        </w:rPr>
        <w:t xml:space="preserve"> but</w:t>
      </w:r>
      <w:r w:rsidRPr="000523F8">
        <w:rPr>
          <w:rStyle w:val="StyleUnderline"/>
        </w:rPr>
        <w:t xml:space="preserve"> have </w:t>
      </w:r>
      <w:r w:rsidRPr="000523F8">
        <w:rPr>
          <w:rStyle w:val="Emphasis"/>
          <w:highlight w:val="green"/>
        </w:rPr>
        <w:t>always developed onward;</w:t>
      </w:r>
      <w:r w:rsidRPr="000523F8">
        <w:rPr>
          <w:rStyle w:val="StyleUnderline"/>
        </w:rPr>
        <w:t xml:space="preserve"> moreover, the speed, breadth and depth of the development have far exceeded everyone’s expectations. </w:t>
      </w:r>
      <w:r w:rsidRPr="000523F8">
        <w:rPr>
          <w:sz w:val="14"/>
        </w:rPr>
        <w:t xml:space="preserve">Indeed, Sino-U.S. relations enjoy a great vitality. And since the foundations were laid fairly recently, Sino-U.S. relations continually make significant progress. </w:t>
      </w:r>
      <w:r w:rsidRPr="000523F8">
        <w:rPr>
          <w:rStyle w:val="StyleUnderline"/>
        </w:rPr>
        <w:t xml:space="preserve">The </w:t>
      </w:r>
      <w:r w:rsidRPr="000523F8">
        <w:rPr>
          <w:rStyle w:val="StyleUnderline"/>
          <w:highlight w:val="green"/>
        </w:rPr>
        <w:t>highest leaders communicate freely</w:t>
      </w:r>
      <w:r w:rsidRPr="000523F8">
        <w:rPr>
          <w:rStyle w:val="StyleUnderline"/>
        </w:rPr>
        <w:t xml:space="preserve"> and </w:t>
      </w:r>
      <w:r w:rsidRPr="000523F8">
        <w:rPr>
          <w:rStyle w:val="StyleUnderline"/>
          <w:highlight w:val="green"/>
        </w:rPr>
        <w:t>military leaders exchange visits</w:t>
      </w:r>
      <w:r w:rsidRPr="000523F8">
        <w:rPr>
          <w:sz w:val="14"/>
        </w:rPr>
        <w:t xml:space="preserve"> often. The two militaries are in the process of issuing plans for Chinese troops to participate in the 2014 Pacific Rim joint military exercises. </w:t>
      </w:r>
      <w:r w:rsidRPr="000523F8">
        <w:rPr>
          <w:rStyle w:val="StyleUnderline"/>
          <w:highlight w:val="green"/>
        </w:rPr>
        <w:t>Both sides</w:t>
      </w:r>
      <w:r w:rsidRPr="000523F8">
        <w:rPr>
          <w:rStyle w:val="StyleUnderline"/>
        </w:rPr>
        <w:t xml:space="preserve"> have decided to </w:t>
      </w:r>
      <w:r w:rsidRPr="000523F8">
        <w:rPr>
          <w:rStyle w:val="StyleUnderline"/>
          <w:highlight w:val="green"/>
        </w:rPr>
        <w:t>actively investigate significant military activities</w:t>
      </w:r>
      <w:r w:rsidRPr="000523F8">
        <w:rPr>
          <w:sz w:val="14"/>
        </w:rPr>
        <w:t xml:space="preserve">, report mechanisms to each other and continue to research matters of security and issues regarding standards of conduct, which are relevant to the Chinese and </w:t>
      </w:r>
      <w:r w:rsidRPr="007817A4">
        <w:rPr>
          <w:szCs w:val="16"/>
        </w:rPr>
        <w:t>American navies and air forces. These collaborations will give rise to a significant and far-reaching influence on world peace and international security and will vigorously promote the actualization of the inherent goal of the new form of Sino-U.S. great power relations.</w:t>
      </w:r>
    </w:p>
    <w:p w:rsidR="00B309C5" w:rsidRDefault="00B309C5" w:rsidP="00B309C5">
      <w:pPr>
        <w:pStyle w:val="Heading3"/>
      </w:pPr>
      <w:r>
        <w:t xml:space="preserve">China-US War 2nc – #3 </w:t>
      </w:r>
      <w:r w:rsidRPr="000523F8">
        <w:t>Interdependence</w:t>
      </w:r>
    </w:p>
    <w:p w:rsidR="0009453B" w:rsidRPr="00A87B77" w:rsidRDefault="0009453B" w:rsidP="0009453B">
      <w:pPr>
        <w:pStyle w:val="Heading4"/>
      </w:pPr>
      <w:r w:rsidRPr="00A87B77">
        <w:t>No risk of a US-Sino war, economic interdependence and coop on other issues check</w:t>
      </w:r>
    </w:p>
    <w:p w:rsidR="0009453B" w:rsidRPr="00A87B77" w:rsidRDefault="0009453B" w:rsidP="0009453B">
      <w:r w:rsidRPr="00A87B77">
        <w:rPr>
          <w:rStyle w:val="Style13ptBold"/>
        </w:rPr>
        <w:t>Drysdale 2016</w:t>
      </w:r>
      <w:r w:rsidRPr="00A87B77">
        <w:t xml:space="preserve">- East Asia Forum </w:t>
      </w:r>
      <w:r w:rsidRPr="00A87B77">
        <w:br/>
        <w:t>Peter, "The new geo-politics in Asia...and farewell," Jan 15, www.eastasiaforum.org/2016/01/25/the-new-geo-politics-in-asiaand-farewell/</w:t>
      </w:r>
    </w:p>
    <w:p w:rsidR="0009453B" w:rsidRPr="0009453B" w:rsidRDefault="0009453B" w:rsidP="0009453B">
      <w:r w:rsidRPr="00A87B77">
        <w:t xml:space="preserve">But does the economic and political transformation of Asia inevitably portend the rivalrous carve-up of Asia into the big-power fiefdoms that much of what passes for security thinking about the geo-politics of the region these days presumes? Andrew Sheng says that </w:t>
      </w:r>
      <w:r w:rsidRPr="00A87B77">
        <w:rPr>
          <w:rStyle w:val="StyleUnderline"/>
        </w:rPr>
        <w:t>the past year will be remembered as a year of shambolic shifts towards a more multipolar economic and political order in Asia and the Pacific.</w:t>
      </w:r>
      <w:r w:rsidRPr="00A87B77">
        <w:t xml:space="preserve"> ‘</w:t>
      </w:r>
      <w:r w:rsidRPr="005B1E1E">
        <w:rPr>
          <w:rStyle w:val="StyleUnderline"/>
          <w:highlight w:val="cyan"/>
        </w:rPr>
        <w:t>The</w:t>
      </w:r>
      <w:r w:rsidRPr="00A87B77">
        <w:rPr>
          <w:rStyle w:val="StyleUnderline"/>
        </w:rPr>
        <w:t xml:space="preserve"> </w:t>
      </w:r>
      <w:r w:rsidRPr="005B1E1E">
        <w:rPr>
          <w:rStyle w:val="StyleUnderline"/>
          <w:highlight w:val="cyan"/>
        </w:rPr>
        <w:t>U</w:t>
      </w:r>
      <w:r w:rsidRPr="00A87B77">
        <w:t xml:space="preserve">nited </w:t>
      </w:r>
      <w:r w:rsidRPr="005B1E1E">
        <w:rPr>
          <w:rStyle w:val="StyleUnderline"/>
          <w:highlight w:val="cyan"/>
        </w:rPr>
        <w:t>S</w:t>
      </w:r>
      <w:r w:rsidRPr="00A87B77">
        <w:t xml:space="preserve">tates alone can no longer shape global destiny but </w:t>
      </w:r>
      <w:r w:rsidRPr="005B1E1E">
        <w:rPr>
          <w:rStyle w:val="StyleUnderline"/>
          <w:highlight w:val="cyan"/>
        </w:rPr>
        <w:t>will have to share power with allies</w:t>
      </w:r>
      <w:r w:rsidRPr="00A87B77">
        <w:rPr>
          <w:rStyle w:val="StyleUnderline"/>
        </w:rPr>
        <w:t xml:space="preserve"> and rival</w:t>
      </w:r>
      <w:r w:rsidRPr="00A87B77">
        <w:t xml:space="preserve">s, even as regional powers find themselves threatened by their own challenges’. Sheng says </w:t>
      </w:r>
      <w:r w:rsidRPr="00A87B77">
        <w:rPr>
          <w:rStyle w:val="StyleUnderline"/>
        </w:rPr>
        <w:t xml:space="preserve">there are four big interlocking forces that underscore the need for power-sharing, </w:t>
      </w:r>
      <w:r w:rsidRPr="00A87B77">
        <w:t xml:space="preserve">cooperation and adaptation: </w:t>
      </w:r>
      <w:r w:rsidRPr="00A87B77">
        <w:rPr>
          <w:rStyle w:val="StyleUnderline"/>
        </w:rPr>
        <w:t>geopolitics, geo-finance, technology and climate change</w:t>
      </w:r>
      <w:r w:rsidRPr="00A87B77">
        <w:t xml:space="preserve">. At the geo-political level, the US pivot policy to the Asia Pacific in 2011 opened up the South China Sea as a new front of tension, even before the United States had managed to withdraw from the Middle East. Managing competing interests in the South China Sea even as China projects its peripheral power will be tricky into the future. </w:t>
      </w:r>
      <w:r w:rsidRPr="00A87B77">
        <w:rPr>
          <w:rStyle w:val="StyleUnderline"/>
        </w:rPr>
        <w:t>The rise of regional powers</w:t>
      </w:r>
      <w:r w:rsidRPr="00A87B77">
        <w:t xml:space="preserve">, Sheng argues, </w:t>
      </w:r>
      <w:r w:rsidRPr="00A87B77">
        <w:rPr>
          <w:rStyle w:val="StyleUnderline"/>
        </w:rPr>
        <w:t>means geo-political tussles with higher stakes, as in the South China Sea.</w:t>
      </w:r>
      <w:r w:rsidRPr="00A87B77">
        <w:t xml:space="preserve"> ‘</w:t>
      </w:r>
      <w:r w:rsidRPr="005B1E1E">
        <w:rPr>
          <w:rStyle w:val="StyleUnderline"/>
          <w:highlight w:val="cyan"/>
        </w:rPr>
        <w:t>The potential for regional economic crisis, widespread technological shifts and climate change are three pressing issues that can no longer be solved</w:t>
      </w:r>
      <w:r w:rsidRPr="00A87B77">
        <w:rPr>
          <w:rStyle w:val="StyleUnderline"/>
        </w:rPr>
        <w:t xml:space="preserve"> by a declining hegemonic power </w:t>
      </w:r>
      <w:r w:rsidRPr="005B1E1E">
        <w:rPr>
          <w:rStyle w:val="StyleUnderline"/>
          <w:highlight w:val="cyan"/>
        </w:rPr>
        <w:t>alone, but require cooperation</w:t>
      </w:r>
      <w:r w:rsidRPr="00A87B77">
        <w:rPr>
          <w:rStyle w:val="StyleUnderline"/>
        </w:rPr>
        <w:t xml:space="preserve"> between affected states’. </w:t>
      </w:r>
      <w:r w:rsidRPr="00A87B77">
        <w:t xml:space="preserve">In this week’s lead essay, Amitav Acharya underlines similar contradictions, agreeing with Sheng, in effect, </w:t>
      </w:r>
      <w:r w:rsidRPr="00A87B77">
        <w:rPr>
          <w:rStyle w:val="StyleUnderline"/>
        </w:rPr>
        <w:t xml:space="preserve">that ‘the economic </w:t>
      </w:r>
      <w:r w:rsidRPr="005B1E1E">
        <w:rPr>
          <w:rStyle w:val="StyleUnderline"/>
          <w:highlight w:val="cyan"/>
        </w:rPr>
        <w:t>imperatives for cooperation have become</w:t>
      </w:r>
      <w:r w:rsidRPr="00A87B77">
        <w:rPr>
          <w:rStyle w:val="StyleUnderline"/>
        </w:rPr>
        <w:t xml:space="preserve"> as </w:t>
      </w:r>
      <w:r w:rsidRPr="005B1E1E">
        <w:rPr>
          <w:rStyle w:val="StyleUnderline"/>
          <w:highlight w:val="cyan"/>
        </w:rPr>
        <w:t>important</w:t>
      </w:r>
      <w:r w:rsidRPr="00A87B77">
        <w:rPr>
          <w:rStyle w:val="StyleUnderline"/>
        </w:rPr>
        <w:t xml:space="preserve"> as shifting political alliances’</w:t>
      </w:r>
      <w:r w:rsidRPr="00A87B77">
        <w:t>. ‘Take the United States and China’, says Acharya. ‘</w:t>
      </w:r>
      <w:r w:rsidRPr="005B1E1E">
        <w:rPr>
          <w:rStyle w:val="StyleUnderline"/>
          <w:highlight w:val="cyan"/>
        </w:rPr>
        <w:t>Washington</w:t>
      </w:r>
      <w:r w:rsidRPr="00A87B77">
        <w:rPr>
          <w:rStyle w:val="StyleUnderline"/>
        </w:rPr>
        <w:t xml:space="preserve"> </w:t>
      </w:r>
      <w:r w:rsidRPr="005B1E1E">
        <w:rPr>
          <w:rStyle w:val="StyleUnderline"/>
          <w:highlight w:val="cyan"/>
        </w:rPr>
        <w:t>insists</w:t>
      </w:r>
      <w:r w:rsidRPr="00A87B77">
        <w:rPr>
          <w:rStyle w:val="StyleUnderline"/>
        </w:rPr>
        <w:t xml:space="preserve"> that its </w:t>
      </w:r>
      <w:r w:rsidRPr="005B1E1E">
        <w:rPr>
          <w:rStyle w:val="StyleUnderline"/>
          <w:highlight w:val="cyan"/>
        </w:rPr>
        <w:t>rebalancing</w:t>
      </w:r>
      <w:r w:rsidRPr="00A87B77">
        <w:rPr>
          <w:rStyle w:val="StyleUnderline"/>
        </w:rPr>
        <w:t xml:space="preserve"> strategy </w:t>
      </w:r>
      <w:r w:rsidRPr="005B1E1E">
        <w:rPr>
          <w:rStyle w:val="StyleUnderline"/>
          <w:highlight w:val="cyan"/>
        </w:rPr>
        <w:t>enhances regional stability</w:t>
      </w:r>
      <w:r w:rsidRPr="00A87B77">
        <w:t xml:space="preserve">. Sure enough, it is possible to see the military dimension of rebalancing as crucial to maintaining the military balance of power in the region. But the economic aspect of rebalancing — the Trans-Pacific Partnership (TPP) — excludes China and challenges United States–China economic interdependence. Similarly, China professes a deep interest in enhancing regional economic interdependence. But its own initiatives, the Asian Infrastructure Investment Bank (AIIB) and One Belt One Road, challenge long-standing modalities of regional economic cooperation’. </w:t>
      </w:r>
      <w:r w:rsidRPr="00A87B77">
        <w:rPr>
          <w:rStyle w:val="StyleUnderline"/>
        </w:rPr>
        <w:t>Security pluralism,</w:t>
      </w:r>
      <w:r w:rsidRPr="00A87B77">
        <w:t xml:space="preserve"> argues Acharya, </w:t>
      </w:r>
      <w:r w:rsidRPr="00A87B77">
        <w:rPr>
          <w:rStyle w:val="StyleUnderline"/>
        </w:rPr>
        <w:t xml:space="preserve">characterises </w:t>
      </w:r>
      <w:r w:rsidRPr="005B1E1E">
        <w:rPr>
          <w:rStyle w:val="StyleUnderline"/>
          <w:highlight w:val="cyan"/>
        </w:rPr>
        <w:t>the new political order in Asia</w:t>
      </w:r>
      <w:r w:rsidRPr="00A87B77">
        <w:t xml:space="preserve">. Security pluralism is not a purely balance of power system; it relies on other mechanisms. </w:t>
      </w:r>
      <w:r w:rsidRPr="00A87B77">
        <w:rPr>
          <w:rStyle w:val="StyleUnderline"/>
        </w:rPr>
        <w:t xml:space="preserve">Security pluralism </w:t>
      </w:r>
      <w:r w:rsidRPr="005B1E1E">
        <w:rPr>
          <w:rStyle w:val="StyleUnderline"/>
          <w:highlight w:val="cyan"/>
        </w:rPr>
        <w:t>drives ‘mutual accommodation</w:t>
      </w:r>
      <w:r w:rsidRPr="00A87B77">
        <w:rPr>
          <w:rStyle w:val="StyleUnderline"/>
        </w:rPr>
        <w:t xml:space="preserve"> among unequal and culturally diverse states that preserves the relative autonomy of each </w:t>
      </w:r>
      <w:r w:rsidRPr="005B1E1E">
        <w:rPr>
          <w:rStyle w:val="StyleUnderline"/>
          <w:highlight w:val="cyan"/>
        </w:rPr>
        <w:t>and prevents the hegemony of any or a few</w:t>
      </w:r>
      <w:r w:rsidRPr="00A87B77">
        <w:t xml:space="preserve"> … (and) </w:t>
      </w:r>
      <w:r w:rsidRPr="005B1E1E">
        <w:rPr>
          <w:rStyle w:val="StyleUnderline"/>
          <w:highlight w:val="cyan"/>
        </w:rPr>
        <w:t>respects</w:t>
      </w:r>
      <w:r w:rsidRPr="00A87B77">
        <w:rPr>
          <w:rStyle w:val="StyleUnderline"/>
        </w:rPr>
        <w:t xml:space="preserve"> political and cultural </w:t>
      </w:r>
      <w:r w:rsidRPr="005B1E1E">
        <w:rPr>
          <w:rStyle w:val="StyleUnderline"/>
          <w:highlight w:val="cyan"/>
        </w:rPr>
        <w:t>diversity</w:t>
      </w:r>
      <w:r w:rsidRPr="00A87B77">
        <w:rPr>
          <w:rStyle w:val="StyleUnderline"/>
        </w:rPr>
        <w:t xml:space="preserve">, </w:t>
      </w:r>
      <w:r w:rsidRPr="00A87B77">
        <w:t xml:space="preserve">but fosters accommodation among the great powers and their restraint towards the weaker actors, such as ASEAN members’. </w:t>
      </w:r>
      <w:r w:rsidRPr="00A87B77">
        <w:rPr>
          <w:rStyle w:val="StyleUnderline"/>
        </w:rPr>
        <w:t>This is a better description of the Asia we live in today</w:t>
      </w:r>
      <w:r w:rsidRPr="00A87B77">
        <w:t xml:space="preserve">, reckons Acharya, </w:t>
      </w:r>
      <w:r w:rsidRPr="00A87B77">
        <w:rPr>
          <w:rStyle w:val="StyleUnderline"/>
        </w:rPr>
        <w:t>than one that is straitjacketed into the paradigm of great power politics.</w:t>
      </w:r>
      <w:r w:rsidRPr="00A87B77">
        <w:t xml:space="preserve"> If it is, one must agree with him that </w:t>
      </w:r>
      <w:r w:rsidRPr="005B1E1E">
        <w:rPr>
          <w:rStyle w:val="StyleUnderline"/>
          <w:highlight w:val="cyan"/>
        </w:rPr>
        <w:t>it’s a region ripe for institutional restructuring and innovation</w:t>
      </w:r>
      <w:r w:rsidRPr="00A87B77">
        <w:rPr>
          <w:rStyle w:val="StyleUnderline"/>
        </w:rPr>
        <w:t>.</w:t>
      </w:r>
    </w:p>
    <w:p w:rsidR="00B309C5" w:rsidRPr="000523F8" w:rsidRDefault="00B309C5" w:rsidP="00B309C5">
      <w:pPr>
        <w:pStyle w:val="Heading4"/>
      </w:pPr>
      <w:r w:rsidRPr="000523F8">
        <w:t>Interdependence checks—china and the US are more intertwined than any other countries in the world—means no challenge—that’s Monteiro</w:t>
      </w:r>
    </w:p>
    <w:p w:rsidR="00B309C5" w:rsidRPr="000523F8" w:rsidRDefault="00B309C5" w:rsidP="00B309C5"/>
    <w:p w:rsidR="00B309C5" w:rsidRPr="000523F8" w:rsidRDefault="00B309C5" w:rsidP="00B309C5">
      <w:pPr>
        <w:pStyle w:val="Heading4"/>
      </w:pPr>
      <w:r w:rsidRPr="000523F8">
        <w:t xml:space="preserve">Interdependence means it won’t go nuclear </w:t>
      </w:r>
    </w:p>
    <w:p w:rsidR="00B309C5" w:rsidRPr="000523F8" w:rsidRDefault="00B309C5" w:rsidP="00B309C5">
      <w:r w:rsidRPr="00163E8F">
        <w:rPr>
          <w:rStyle w:val="Style13ptBold"/>
        </w:rPr>
        <w:t>Perry &amp; Scowcroft, 9</w:t>
      </w:r>
      <w:r w:rsidRPr="000523F8">
        <w:t xml:space="preserve"> – *Professor at Stanford University, **Resident Trustee of the Forum for International Policy (William &amp; Brent, 2009, “US Nuclear Weapons Policy,” Council on Foreign Relations)</w:t>
      </w:r>
    </w:p>
    <w:p w:rsidR="00B309C5" w:rsidRDefault="00B309C5" w:rsidP="00B309C5">
      <w:pPr>
        <w:rPr>
          <w:rStyle w:val="StyleUnderline"/>
        </w:rPr>
      </w:pPr>
      <w:r w:rsidRPr="000523F8">
        <w:rPr>
          <w:rStyle w:val="Emphasis"/>
        </w:rPr>
        <w:t xml:space="preserve">Economic </w:t>
      </w:r>
      <w:r w:rsidRPr="000523F8">
        <w:rPr>
          <w:rStyle w:val="Emphasis"/>
          <w:highlight w:val="green"/>
        </w:rPr>
        <w:t xml:space="preserve">interdependence provides an incentive to avoid </w:t>
      </w:r>
      <w:r w:rsidRPr="000523F8">
        <w:rPr>
          <w:rStyle w:val="Emphasis"/>
        </w:rPr>
        <w:t>military</w:t>
      </w:r>
      <w:r w:rsidRPr="000523F8">
        <w:rPr>
          <w:sz w:val="14"/>
          <w:szCs w:val="14"/>
        </w:rPr>
        <w:t>conflict</w:t>
      </w:r>
      <w:r w:rsidRPr="000523F8">
        <w:rPr>
          <w:rStyle w:val="Emphasis"/>
        </w:rPr>
        <w:t xml:space="preserve">and </w:t>
      </w:r>
      <w:r w:rsidRPr="000523F8">
        <w:rPr>
          <w:rStyle w:val="Emphasis"/>
          <w:highlight w:val="green"/>
        </w:rPr>
        <w:t>nuclear confrontation</w:t>
      </w:r>
      <w:r w:rsidRPr="000523F8">
        <w:rPr>
          <w:rStyle w:val="StyleUnderline"/>
        </w:rPr>
        <w:t xml:space="preserve">. Although the United States has expressed concern about the growing trade deficit with China, </w:t>
      </w:r>
      <w:r w:rsidRPr="000523F8">
        <w:rPr>
          <w:rStyle w:val="Emphasis"/>
        </w:rPr>
        <w:t xml:space="preserve">the </w:t>
      </w:r>
      <w:r w:rsidRPr="000523F8">
        <w:rPr>
          <w:rStyle w:val="Emphasis"/>
          <w:highlight w:val="green"/>
        </w:rPr>
        <w:t>economies</w:t>
      </w:r>
      <w:r w:rsidRPr="000523F8">
        <w:rPr>
          <w:rStyle w:val="Emphasis"/>
        </w:rPr>
        <w:t xml:space="preserve"> of the two</w:t>
      </w:r>
      <w:r w:rsidRPr="000523F8">
        <w:rPr>
          <w:sz w:val="14"/>
          <w:szCs w:val="14"/>
        </w:rPr>
        <w:t xml:space="preserve"> countries </w:t>
      </w:r>
      <w:r w:rsidRPr="000523F8">
        <w:rPr>
          <w:rStyle w:val="Emphasis"/>
          <w:highlight w:val="green"/>
        </w:rPr>
        <w:t>have become increasingly</w:t>
      </w:r>
      <w:r w:rsidRPr="000523F8">
        <w:rPr>
          <w:sz w:val="14"/>
          <w:szCs w:val="14"/>
        </w:rPr>
        <w:t xml:space="preserve"> intertwined and </w:t>
      </w:r>
      <w:r w:rsidRPr="000523F8">
        <w:rPr>
          <w:rStyle w:val="Emphasis"/>
          <w:highlight w:val="green"/>
        </w:rPr>
        <w:t>interdependent</w:t>
      </w:r>
      <w:r w:rsidRPr="000523F8">
        <w:rPr>
          <w:sz w:val="14"/>
          <w:szCs w:val="14"/>
        </w:rPr>
        <w:t xml:space="preserve">. </w:t>
      </w:r>
      <w:r w:rsidRPr="000523F8">
        <w:rPr>
          <w:rStyle w:val="StyleUnderline"/>
        </w:rPr>
        <w:t xml:space="preserve">U.S. consumers have bought massive quantities of cheap Chinese goods, and </w:t>
      </w:r>
      <w:r w:rsidRPr="000523F8">
        <w:rPr>
          <w:rStyle w:val="StyleUnderline"/>
          <w:highlight w:val="green"/>
        </w:rPr>
        <w:t xml:space="preserve">Beijing </w:t>
      </w:r>
      <w:r w:rsidRPr="000523F8">
        <w:rPr>
          <w:rStyle w:val="StyleUnderline"/>
        </w:rPr>
        <w:t xml:space="preserve">has </w:t>
      </w:r>
      <w:r w:rsidRPr="000523F8">
        <w:rPr>
          <w:rStyle w:val="StyleUnderline"/>
          <w:highlight w:val="green"/>
        </w:rPr>
        <w:t xml:space="preserve">lent huge amounts </w:t>
      </w:r>
      <w:r w:rsidRPr="000523F8">
        <w:rPr>
          <w:rStyle w:val="StyleUnderline"/>
        </w:rPr>
        <w:t xml:space="preserve">of money </w:t>
      </w:r>
      <w:r w:rsidRPr="000523F8">
        <w:rPr>
          <w:rStyle w:val="StyleUnderline"/>
          <w:highlight w:val="green"/>
        </w:rPr>
        <w:t>to the U</w:t>
      </w:r>
      <w:r w:rsidRPr="000523F8">
        <w:t>nited</w:t>
      </w:r>
      <w:r w:rsidRPr="000523F8">
        <w:rPr>
          <w:rStyle w:val="StyleUnderline"/>
          <w:highlight w:val="green"/>
        </w:rPr>
        <w:t>S</w:t>
      </w:r>
      <w:r w:rsidRPr="000523F8">
        <w:t xml:space="preserve">tates. </w:t>
      </w:r>
      <w:r w:rsidRPr="000523F8">
        <w:rPr>
          <w:rStyle w:val="StyleUnderline"/>
        </w:rPr>
        <w:t>Similarly, Taiwan and the mainland are increasingly bound in a reciprocal economic relationship</w:t>
      </w:r>
      <w:r w:rsidRPr="000523F8">
        <w:rPr>
          <w:sz w:val="14"/>
          <w:szCs w:val="14"/>
        </w:rPr>
        <w:t xml:space="preserve">. </w:t>
      </w:r>
      <w:r w:rsidRPr="000523F8">
        <w:rPr>
          <w:rStyle w:val="StyleUnderline"/>
          <w:highlight w:val="green"/>
        </w:rPr>
        <w:t>These</w:t>
      </w:r>
      <w:r w:rsidRPr="000523F8">
        <w:rPr>
          <w:sz w:val="14"/>
          <w:szCs w:val="14"/>
        </w:rPr>
        <w:t xml:space="preserve"> economic relation- ships should </w:t>
      </w:r>
      <w:r w:rsidRPr="000523F8">
        <w:rPr>
          <w:rStyle w:val="StyleUnderline"/>
          <w:highlight w:val="green"/>
        </w:rPr>
        <w:t>reduce the probability of a confrontation</w:t>
      </w:r>
      <w:r w:rsidRPr="000523F8">
        <w:rPr>
          <w:rStyle w:val="StyleUnderline"/>
        </w:rPr>
        <w:t xml:space="preserve"> between China and Taiwan, and keep the United States and China </w:t>
      </w:r>
      <w:r w:rsidRPr="000523F8">
        <w:rPr>
          <w:rStyle w:val="StyleUnderline"/>
          <w:highlight w:val="green"/>
        </w:rPr>
        <w:t>from approach- ing the nuclear brink</w:t>
      </w:r>
      <w:r w:rsidRPr="000523F8">
        <w:rPr>
          <w:sz w:val="14"/>
          <w:szCs w:val="14"/>
        </w:rPr>
        <w:t xml:space="preserve">, were such a confrontation to occur. </w:t>
      </w:r>
      <w:r w:rsidRPr="000523F8">
        <w:rPr>
          <w:rStyle w:val="StyleUnderline"/>
        </w:rPr>
        <w:t>On other nuclear issues, China and the United States have generally supported each other, as they did in the six-party talks to dismantle North Korea’s nuclear weapons programs.</w:t>
      </w:r>
      <w:r w:rsidRPr="000523F8">
        <w:rPr>
          <w:sz w:val="14"/>
          <w:szCs w:val="14"/>
        </w:rPr>
        <w:t xml:space="preserve"> Here</w:t>
      </w:r>
      <w:r w:rsidRPr="000523F8">
        <w:rPr>
          <w:rStyle w:val="StyleUnderline"/>
        </w:rPr>
        <w:t xml:space="preserve">, </w:t>
      </w:r>
      <w:r w:rsidRPr="000523F8">
        <w:rPr>
          <w:rStyle w:val="StyleUnderline"/>
          <w:highlight w:val="green"/>
        </w:rPr>
        <w:t>the supportive</w:t>
      </w:r>
      <w:r w:rsidRPr="000523F8">
        <w:rPr>
          <w:rStyle w:val="StyleUnderline"/>
        </w:rPr>
        <w:t xml:space="preserve"> Beijing-Washington </w:t>
      </w:r>
      <w:r w:rsidRPr="000523F8">
        <w:rPr>
          <w:rStyle w:val="StyleUnderline"/>
          <w:highlight w:val="green"/>
        </w:rPr>
        <w:t xml:space="preserve">relationship points toward </w:t>
      </w:r>
      <w:r w:rsidRPr="000523F8">
        <w:rPr>
          <w:rStyle w:val="StyleUnderline"/>
        </w:rPr>
        <w:t xml:space="preserve">potentially </w:t>
      </w:r>
      <w:r w:rsidRPr="000523F8">
        <w:rPr>
          <w:rStyle w:val="StyleUnderline"/>
          <w:highlight w:val="green"/>
        </w:rPr>
        <w:t>promising dialogues</w:t>
      </w:r>
      <w:r w:rsidRPr="000523F8">
        <w:rPr>
          <w:rStyle w:val="StyleUnderline"/>
        </w:rPr>
        <w:t xml:space="preserve"> on larger strategic issues.</w:t>
      </w:r>
    </w:p>
    <w:p w:rsidR="00B309C5" w:rsidRPr="0083588D" w:rsidRDefault="00B309C5" w:rsidP="00B309C5">
      <w:pPr>
        <w:pStyle w:val="Heading2"/>
      </w:pPr>
      <w:r>
        <w:t xml:space="preserve">China – US Relations </w:t>
      </w:r>
    </w:p>
    <w:p w:rsidR="00D056AE" w:rsidRPr="00D056AE" w:rsidRDefault="00B309C5" w:rsidP="00D056AE">
      <w:pPr>
        <w:pStyle w:val="Heading3"/>
      </w:pPr>
      <w:r w:rsidRPr="000523F8">
        <w:t xml:space="preserve">China-US </w:t>
      </w:r>
      <w:r>
        <w:t xml:space="preserve">relations 1nc </w:t>
      </w:r>
      <w:r w:rsidR="00D056AE">
        <w:t>(need newer evd)</w:t>
      </w:r>
    </w:p>
    <w:p w:rsidR="00B309C5" w:rsidRPr="000523F8" w:rsidRDefault="00B309C5" w:rsidP="00B309C5">
      <w:pPr>
        <w:pStyle w:val="Heading4"/>
      </w:pPr>
      <w:r w:rsidRPr="000523F8">
        <w:t>Relations are resilient and war will never happen</w:t>
      </w:r>
    </w:p>
    <w:p w:rsidR="00B309C5" w:rsidRPr="000523F8" w:rsidRDefault="00B309C5" w:rsidP="00B309C5">
      <w:r w:rsidRPr="00B309C5">
        <w:t xml:space="preserve">Zurong </w:t>
      </w:r>
      <w:r w:rsidRPr="000523F8">
        <w:rPr>
          <w:rStyle w:val="Style13ptBold"/>
        </w:rPr>
        <w:t>Wu</w:t>
      </w:r>
      <w:r>
        <w:rPr>
          <w:rStyle w:val="Style13ptBold"/>
        </w:rPr>
        <w:t xml:space="preserve"> 2013</w:t>
      </w:r>
      <w:r>
        <w:t xml:space="preserve"> (</w:t>
      </w:r>
      <w:r w:rsidRPr="000523F8">
        <w:t>China Foundation for International Studies Center for American Studies executive director</w:t>
      </w:r>
      <w:r>
        <w:t>)</w:t>
      </w:r>
      <w:r w:rsidRPr="000523F8">
        <w:t xml:space="preserve"> “China and America’s Innate Goal: Avoiding War Forever”, 7-30, </w:t>
      </w:r>
      <w:hyperlink r:id="rId9" w:history="1">
        <w:r w:rsidRPr="000523F8">
          <w:rPr>
            <w:rStyle w:val="Hyperlink"/>
          </w:rPr>
          <w:t>http://watchingamerica.com/News/217271/china-and-americas-innate-goal-avoiding-war-forever/</w:t>
        </w:r>
      </w:hyperlink>
    </w:p>
    <w:p w:rsidR="00B309C5" w:rsidRDefault="00B309C5" w:rsidP="00B309C5">
      <w:pPr>
        <w:rPr>
          <w:szCs w:val="16"/>
        </w:rPr>
      </w:pPr>
      <w:r w:rsidRPr="000523F8">
        <w:rPr>
          <w:rStyle w:val="StyleUnderline"/>
        </w:rPr>
        <w:t xml:space="preserve">China and the U.S. are currently constructing a new kind of relationship between major powers, </w:t>
      </w:r>
      <w:r w:rsidRPr="000523F8">
        <w:rPr>
          <w:sz w:val="14"/>
        </w:rPr>
        <w:t xml:space="preserve">with several aims. One intrinsic aim is especially worthy of attention, namely that </w:t>
      </w:r>
      <w:r w:rsidRPr="000523F8">
        <w:rPr>
          <w:rStyle w:val="StyleUnderline"/>
          <w:highlight w:val="green"/>
        </w:rPr>
        <w:t>China and the U.S. will not go to war today, nor</w:t>
      </w:r>
      <w:r w:rsidRPr="000523F8">
        <w:rPr>
          <w:rStyle w:val="StyleUnderline"/>
        </w:rPr>
        <w:t xml:space="preserve"> in </w:t>
      </w:r>
      <w:r w:rsidRPr="000523F8">
        <w:rPr>
          <w:rStyle w:val="StyleUnderline"/>
          <w:highlight w:val="green"/>
        </w:rPr>
        <w:t xml:space="preserve">the future, and </w:t>
      </w:r>
      <w:r w:rsidRPr="000523F8">
        <w:rPr>
          <w:rStyle w:val="Emphasis"/>
          <w:highlight w:val="green"/>
        </w:rPr>
        <w:t>will forever maintain a peaceful association</w:t>
      </w:r>
      <w:r w:rsidRPr="000523F8">
        <w:rPr>
          <w:rStyle w:val="Emphasis"/>
        </w:rPr>
        <w:t>.</w:t>
      </w:r>
      <w:r w:rsidRPr="000523F8">
        <w:rPr>
          <w:sz w:val="14"/>
        </w:rPr>
        <w:t xml:space="preserve"> The Chinese and American governments and people are striving toward this goal unceasingly because it is in the best interests of the people of China, America and the whole world. To avoid conflict, to keep from fighting, to be mutually respectful and to embark upon a path of mutual cooperation — acting in these ways would benefit everyone. First of all, the globalization of the economy, information and other essential factors have created a global village, and the U.S. and China live and work together within this community; </w:t>
      </w:r>
      <w:r w:rsidRPr="000523F8">
        <w:rPr>
          <w:rStyle w:val="StyleUnderline"/>
        </w:rPr>
        <w:t xml:space="preserve">their </w:t>
      </w:r>
      <w:r w:rsidRPr="000523F8">
        <w:rPr>
          <w:rStyle w:val="StyleUnderline"/>
          <w:highlight w:val="green"/>
        </w:rPr>
        <w:t xml:space="preserve">interests are </w:t>
      </w:r>
      <w:r w:rsidRPr="000523F8">
        <w:rPr>
          <w:rStyle w:val="Emphasis"/>
          <w:highlight w:val="green"/>
        </w:rPr>
        <w:t>intertwined</w:t>
      </w:r>
      <w:r w:rsidRPr="000523F8">
        <w:rPr>
          <w:rStyle w:val="StyleUnderline"/>
        </w:rPr>
        <w:t xml:space="preserve"> and </w:t>
      </w:r>
      <w:r w:rsidRPr="000523F8">
        <w:rPr>
          <w:rStyle w:val="StyleUnderline"/>
          <w:highlight w:val="green"/>
        </w:rPr>
        <w:t xml:space="preserve">neither can break the </w:t>
      </w:r>
      <w:r w:rsidRPr="000523F8">
        <w:rPr>
          <w:rStyle w:val="Emphasis"/>
          <w:highlight w:val="green"/>
        </w:rPr>
        <w:t>inseparable bond</w:t>
      </w:r>
      <w:r w:rsidRPr="000523F8">
        <w:rPr>
          <w:rStyle w:val="StyleUnderline"/>
        </w:rPr>
        <w:t xml:space="preserve"> each has with the other.</w:t>
      </w:r>
      <w:r w:rsidRPr="000523F8">
        <w:rPr>
          <w:sz w:val="14"/>
        </w:rPr>
        <w:t xml:space="preserve"> The global financial crisis of 2007 once again made clear the great extent to which the Chinese and American economies are linked and mixed, for when one sinks into a recession or depression, it is almost impossible for the other to recover and flourish alone. </w:t>
      </w:r>
      <w:r w:rsidRPr="000523F8">
        <w:rPr>
          <w:rStyle w:val="StyleUnderline"/>
          <w:highlight w:val="green"/>
        </w:rPr>
        <w:t>When it comes to international security</w:t>
      </w:r>
      <w:r w:rsidRPr="000523F8">
        <w:rPr>
          <w:sz w:val="14"/>
        </w:rPr>
        <w:t xml:space="preserve">, climate change, energy, counterterrorism, oceans and all sorts of other unprecedented areas, </w:t>
      </w:r>
      <w:r w:rsidRPr="000523F8">
        <w:rPr>
          <w:rStyle w:val="StyleUnderline"/>
          <w:highlight w:val="green"/>
        </w:rPr>
        <w:t>China and the U.S. share</w:t>
      </w:r>
      <w:r w:rsidRPr="000523F8">
        <w:rPr>
          <w:rStyle w:val="StyleUnderline"/>
        </w:rPr>
        <w:t xml:space="preserve"> more common </w:t>
      </w:r>
      <w:r w:rsidRPr="000523F8">
        <w:rPr>
          <w:rStyle w:val="StyleUnderline"/>
          <w:highlight w:val="green"/>
        </w:rPr>
        <w:t>interests</w:t>
      </w:r>
      <w:r w:rsidRPr="000523F8">
        <w:rPr>
          <w:rStyle w:val="StyleUnderline"/>
        </w:rPr>
        <w:t xml:space="preserve"> every day</w:t>
      </w:r>
      <w:r w:rsidRPr="000523F8">
        <w:rPr>
          <w:sz w:val="14"/>
        </w:rPr>
        <w:t xml:space="preserve">, </w:t>
      </w:r>
      <w:r w:rsidRPr="000523F8">
        <w:rPr>
          <w:rStyle w:val="Emphasis"/>
          <w:highlight w:val="green"/>
        </w:rPr>
        <w:t>and cooperative negotiations are</w:t>
      </w:r>
      <w:r w:rsidRPr="000523F8">
        <w:rPr>
          <w:rStyle w:val="Emphasis"/>
        </w:rPr>
        <w:t xml:space="preserve"> unceasingly </w:t>
      </w:r>
      <w:r w:rsidRPr="000523F8">
        <w:rPr>
          <w:rStyle w:val="Emphasis"/>
          <w:highlight w:val="green"/>
        </w:rPr>
        <w:t>strengthened</w:t>
      </w:r>
      <w:r w:rsidRPr="000523F8">
        <w:rPr>
          <w:sz w:val="14"/>
        </w:rPr>
        <w:t xml:space="preserve">. Within this sort of atmosphere, discussing whether the U.S. and China want to go to war seems a little bit untimely and excessive. Second, the current period is fundamentally different than the era of the Cold War, for the development of peace is the theme of the present. People from countries around the world are all concentrating their energy on revitalizing the economy and improving quality of life. After the end of the Cold War, America launched several localized wars in smaller countries under the banner of the fight against terrorism, in the process bringing upon itself a heavy financial and economic burden. </w:t>
      </w:r>
      <w:r w:rsidRPr="000523F8">
        <w:rPr>
          <w:rStyle w:val="StyleUnderline"/>
        </w:rPr>
        <w:t xml:space="preserve">Perhaps it was upon consideration of the fact that large-scale conflicts could yield a level of suffering and destruction that would be difficult to endure that </w:t>
      </w:r>
      <w:r w:rsidRPr="000523F8">
        <w:rPr>
          <w:rStyle w:val="StyleUnderline"/>
          <w:highlight w:val="green"/>
        </w:rPr>
        <w:t>America has not launched</w:t>
      </w:r>
      <w:r w:rsidRPr="000523F8">
        <w:rPr>
          <w:rStyle w:val="StyleUnderline"/>
        </w:rPr>
        <w:t xml:space="preserve"> any </w:t>
      </w:r>
      <w:r w:rsidRPr="000523F8">
        <w:rPr>
          <w:rStyle w:val="StyleUnderline"/>
          <w:highlight w:val="green"/>
        </w:rPr>
        <w:t>wars against</w:t>
      </w:r>
      <w:r w:rsidRPr="000523F8">
        <w:rPr>
          <w:rStyle w:val="StyleUnderline"/>
        </w:rPr>
        <w:t xml:space="preserve"> the </w:t>
      </w:r>
      <w:r w:rsidRPr="000523F8">
        <w:rPr>
          <w:rStyle w:val="StyleUnderline"/>
          <w:highlight w:val="green"/>
        </w:rPr>
        <w:t>great powers</w:t>
      </w:r>
      <w:r w:rsidRPr="000523F8">
        <w:rPr>
          <w:rStyle w:val="StyleUnderline"/>
        </w:rPr>
        <w:t xml:space="preserve"> that are </w:t>
      </w:r>
      <w:r w:rsidRPr="000523F8">
        <w:rPr>
          <w:rStyle w:val="StyleUnderline"/>
          <w:highlight w:val="green"/>
        </w:rPr>
        <w:t>in possession of nuclear arms</w:t>
      </w:r>
      <w:r w:rsidRPr="000523F8">
        <w:rPr>
          <w:sz w:val="14"/>
        </w:rPr>
        <w:t xml:space="preserve">. Even in the Cold War, during the Cuban missile crisis of 1962, America and the Soviet Union did not go to war. The experience of history tells us that the inherent goal of this new form of Sino-U.S. relations will have the support of the strength of the entire ranks of the world’s great powers; thus as long as both China and the U.S. have unflagging perseverance, it can be achieved. </w:t>
      </w:r>
      <w:r w:rsidRPr="000523F8">
        <w:rPr>
          <w:rStyle w:val="StyleUnderline"/>
        </w:rPr>
        <w:t xml:space="preserve">Third, </w:t>
      </w:r>
      <w:r w:rsidRPr="000523F8">
        <w:rPr>
          <w:rStyle w:val="StyleUnderline"/>
          <w:highlight w:val="green"/>
        </w:rPr>
        <w:t>for over 40 years, China and the U.S. have promoted a strategy of mutual trust</w:t>
      </w:r>
      <w:r w:rsidRPr="000523F8">
        <w:rPr>
          <w:rStyle w:val="StyleUnderline"/>
        </w:rPr>
        <w:t xml:space="preserve">, of the expansion of </w:t>
      </w:r>
      <w:r w:rsidRPr="000523F8">
        <w:rPr>
          <w:rStyle w:val="StyleUnderline"/>
          <w:highlight w:val="green"/>
        </w:rPr>
        <w:t>cooperation</w:t>
      </w:r>
      <w:r w:rsidRPr="000523F8">
        <w:rPr>
          <w:rStyle w:val="StyleUnderline"/>
        </w:rPr>
        <w:t>, of controlling differences of opinion</w:t>
      </w:r>
      <w:r w:rsidRPr="000523F8">
        <w:rPr>
          <w:sz w:val="14"/>
        </w:rPr>
        <w:t xml:space="preserve">. These lessons from experience are the U.S. and China’s most valuable treasure. Since Nixon visited the Chinese, </w:t>
      </w:r>
      <w:r w:rsidRPr="000523F8">
        <w:rPr>
          <w:rStyle w:val="StyleUnderline"/>
        </w:rPr>
        <w:t xml:space="preserve">Sino-American </w:t>
      </w:r>
      <w:r w:rsidRPr="000523F8">
        <w:rPr>
          <w:rStyle w:val="StyleUnderline"/>
          <w:highlight w:val="green"/>
        </w:rPr>
        <w:t xml:space="preserve">relations have </w:t>
      </w:r>
      <w:r w:rsidRPr="000523F8">
        <w:rPr>
          <w:rStyle w:val="Emphasis"/>
          <w:highlight w:val="green"/>
        </w:rPr>
        <w:t>gone through wind and rain</w:t>
      </w:r>
      <w:r w:rsidRPr="000523F8">
        <w:rPr>
          <w:rStyle w:val="StyleUnderline"/>
          <w:highlight w:val="green"/>
        </w:rPr>
        <w:t xml:space="preserve"> but</w:t>
      </w:r>
      <w:r w:rsidRPr="000523F8">
        <w:rPr>
          <w:rStyle w:val="StyleUnderline"/>
        </w:rPr>
        <w:t xml:space="preserve"> have </w:t>
      </w:r>
      <w:r w:rsidRPr="000523F8">
        <w:rPr>
          <w:rStyle w:val="Emphasis"/>
          <w:highlight w:val="green"/>
        </w:rPr>
        <w:t>always developed onward;</w:t>
      </w:r>
      <w:r w:rsidRPr="000523F8">
        <w:rPr>
          <w:rStyle w:val="StyleUnderline"/>
        </w:rPr>
        <w:t xml:space="preserve"> moreover, the speed, breadth and depth of the development have far exceeded everyone’s expectations. </w:t>
      </w:r>
      <w:r w:rsidRPr="000523F8">
        <w:rPr>
          <w:sz w:val="14"/>
        </w:rPr>
        <w:t xml:space="preserve">Indeed, Sino-U.S. relations enjoy a great vitality. And since the foundations were laid fairly recently, Sino-U.S. relations continually make significant progress. </w:t>
      </w:r>
      <w:r w:rsidRPr="000523F8">
        <w:rPr>
          <w:rStyle w:val="StyleUnderline"/>
        </w:rPr>
        <w:t xml:space="preserve">The </w:t>
      </w:r>
      <w:r w:rsidRPr="000523F8">
        <w:rPr>
          <w:rStyle w:val="StyleUnderline"/>
          <w:highlight w:val="green"/>
        </w:rPr>
        <w:t>highest leaders communicate freely</w:t>
      </w:r>
      <w:r w:rsidRPr="000523F8">
        <w:rPr>
          <w:rStyle w:val="StyleUnderline"/>
        </w:rPr>
        <w:t xml:space="preserve"> and </w:t>
      </w:r>
      <w:r w:rsidRPr="000523F8">
        <w:rPr>
          <w:rStyle w:val="StyleUnderline"/>
          <w:highlight w:val="green"/>
        </w:rPr>
        <w:t>military leaders exchange visits</w:t>
      </w:r>
      <w:r w:rsidRPr="000523F8">
        <w:rPr>
          <w:sz w:val="14"/>
        </w:rPr>
        <w:t xml:space="preserve"> often. The two militaries are in the process of issuing plans for Chinese troops to participate in the 2014 Pacific Rim joint military exercises. </w:t>
      </w:r>
      <w:r w:rsidRPr="000523F8">
        <w:rPr>
          <w:rStyle w:val="StyleUnderline"/>
          <w:highlight w:val="green"/>
        </w:rPr>
        <w:t>Both sides</w:t>
      </w:r>
      <w:r w:rsidRPr="000523F8">
        <w:rPr>
          <w:rStyle w:val="StyleUnderline"/>
        </w:rPr>
        <w:t xml:space="preserve"> have decided to </w:t>
      </w:r>
      <w:r w:rsidRPr="000523F8">
        <w:rPr>
          <w:rStyle w:val="StyleUnderline"/>
          <w:highlight w:val="green"/>
        </w:rPr>
        <w:t>actively investigate significant military activities</w:t>
      </w:r>
      <w:r w:rsidRPr="000523F8">
        <w:rPr>
          <w:sz w:val="14"/>
        </w:rPr>
        <w:t xml:space="preserve">, report mechanisms to each other and continue to research matters of security and issues regarding standards of conduct, which are relevant to the Chinese and American </w:t>
      </w:r>
      <w:r w:rsidRPr="007817A4">
        <w:rPr>
          <w:szCs w:val="16"/>
        </w:rPr>
        <w:t>navies and air forces. These collaborations will give rise to a significant and far-reaching influence on world peace and international security and will vigorously promote the actualization of the inherent goal of the new form of Sino-U.S. great power relations.</w:t>
      </w:r>
    </w:p>
    <w:p w:rsidR="00074813" w:rsidRPr="00FB1C04" w:rsidRDefault="00074813" w:rsidP="00074813">
      <w:pPr>
        <w:pStyle w:val="Heading4"/>
      </w:pPr>
      <w:r>
        <w:t>No US- China War- mutual interests</w:t>
      </w:r>
    </w:p>
    <w:p w:rsidR="00074813" w:rsidRPr="00FB1C04" w:rsidRDefault="00074813" w:rsidP="00074813">
      <w:r w:rsidRPr="00FB1C04">
        <w:rPr>
          <w:rStyle w:val="Style13ptBold"/>
        </w:rPr>
        <w:t>Etzioni 15</w:t>
      </w:r>
      <w:r w:rsidRPr="00FB1C04">
        <w:t xml:space="preserve"> – Professor of International Relations, George Washington University (Amitai, The Diplomat, “Mearsheimer’s War With China,” http://thediplomat.com/2015/03/mearsheimers-war-with-china)//SEP</w:t>
      </w:r>
    </w:p>
    <w:p w:rsidR="00074813" w:rsidRPr="00FB1C04" w:rsidRDefault="00074813" w:rsidP="00074813">
      <w:pPr>
        <w:shd w:val="clear" w:color="auto" w:fill="FFFFFF"/>
        <w:spacing w:after="0" w:line="280" w:lineRule="atLeast"/>
        <w:rPr>
          <w:color w:val="000000"/>
        </w:rPr>
      </w:pPr>
      <w:r w:rsidRPr="00FB1C04">
        <w:rPr>
          <w:color w:val="000000"/>
        </w:rPr>
        <w:t xml:space="preserve"> In the process, Mearsheimer ignores that </w:t>
      </w:r>
      <w:r w:rsidRPr="00235F97">
        <w:rPr>
          <w:color w:val="000000"/>
          <w:highlight w:val="cyan"/>
          <w:u w:val="single"/>
        </w:rPr>
        <w:t>if one does not follow the kind of real politik analysis for which he is famous</w:t>
      </w:r>
      <w:r w:rsidRPr="00FB1C04">
        <w:rPr>
          <w:color w:val="000000"/>
          <w:u w:val="single"/>
        </w:rPr>
        <w:t xml:space="preserve"> – that is, an analysis that looks at security rather than at sentiments, beliefs, and loyalties – </w:t>
      </w:r>
      <w:r w:rsidRPr="00235F97">
        <w:rPr>
          <w:color w:val="000000"/>
          <w:highlight w:val="cyan"/>
          <w:u w:val="single"/>
        </w:rPr>
        <w:t>a rather different conclusion emerges</w:t>
      </w:r>
      <w:r w:rsidRPr="00FB1C04">
        <w:rPr>
          <w:color w:val="000000"/>
          <w:u w:val="single"/>
        </w:rPr>
        <w:t xml:space="preserve">. First, the United States and China </w:t>
      </w:r>
      <w:r w:rsidRPr="00235F97">
        <w:rPr>
          <w:color w:val="000000"/>
          <w:highlight w:val="cyan"/>
          <w:u w:val="single"/>
        </w:rPr>
        <w:t>both have</w:t>
      </w:r>
      <w:r w:rsidRPr="00FB1C04">
        <w:rPr>
          <w:color w:val="000000"/>
          <w:u w:val="single"/>
        </w:rPr>
        <w:t xml:space="preserve"> enormously </w:t>
      </w:r>
      <w:r w:rsidRPr="00235F97">
        <w:rPr>
          <w:color w:val="000000"/>
          <w:highlight w:val="cyan"/>
          <w:u w:val="single"/>
        </w:rPr>
        <w:t>pressing domestic problems</w:t>
      </w:r>
      <w:r w:rsidRPr="00FB1C04">
        <w:rPr>
          <w:color w:val="000000"/>
          <w:u w:val="single"/>
        </w:rPr>
        <w:t xml:space="preserve">. China’s slowing economic growth and the United States’ slow economic growth make it impossible for either country to – without neglecting these domestic demands – invest many taxpayer dollars in their military. Second, </w:t>
      </w:r>
      <w:r w:rsidRPr="00235F97">
        <w:rPr>
          <w:color w:val="000000"/>
          <w:highlight w:val="cyan"/>
          <w:u w:val="single"/>
        </w:rPr>
        <w:t>a military confrontation</w:t>
      </w:r>
      <w:r w:rsidRPr="00FB1C04">
        <w:rPr>
          <w:color w:val="000000"/>
          <w:u w:val="single"/>
        </w:rPr>
        <w:t xml:space="preserve"> is very </w:t>
      </w:r>
      <w:r w:rsidRPr="00235F97">
        <w:rPr>
          <w:color w:val="000000"/>
          <w:highlight w:val="cyan"/>
          <w:u w:val="single"/>
        </w:rPr>
        <w:t>likely to be</w:t>
      </w:r>
      <w:r w:rsidRPr="00FB1C04">
        <w:rPr>
          <w:color w:val="000000"/>
          <w:u w:val="single"/>
        </w:rPr>
        <w:t xml:space="preserve"> exceedingly </w:t>
      </w:r>
      <w:r w:rsidRPr="00235F97">
        <w:rPr>
          <w:color w:val="000000"/>
          <w:highlight w:val="cyan"/>
          <w:u w:val="single"/>
        </w:rPr>
        <w:t>costly for both sides</w:t>
      </w:r>
      <w:r w:rsidRPr="00FB1C04">
        <w:rPr>
          <w:color w:val="000000"/>
          <w:u w:val="single"/>
        </w:rPr>
        <w:t xml:space="preserve">. China cannot reasonably expect to war with the United States without suffering serious, lasting damage – at best. Third, </w:t>
      </w:r>
      <w:r w:rsidRPr="00235F97">
        <w:rPr>
          <w:color w:val="000000"/>
          <w:highlight w:val="cyan"/>
          <w:u w:val="single"/>
        </w:rPr>
        <w:t>the United States did not fare particularly well in four of its last five wars</w:t>
      </w:r>
      <w:r w:rsidRPr="00FB1C04">
        <w:rPr>
          <w:color w:val="000000"/>
        </w:rPr>
        <w:t xml:space="preserve">, as Henry Kissinger delicately pointed out, and it has a hard time dealing even with ISIS, which has at most 35,000 fighters and lacks a navy, air force, nuclear weapons, or significant cyber capabilities. </w:t>
      </w:r>
      <w:r w:rsidRPr="00FB1C04">
        <w:rPr>
          <w:color w:val="000000"/>
          <w:u w:val="single"/>
        </w:rPr>
        <w:t xml:space="preserve">Fourth and most importantly, the </w:t>
      </w:r>
      <w:r w:rsidRPr="00235F97">
        <w:rPr>
          <w:color w:val="000000"/>
          <w:highlight w:val="cyan"/>
          <w:u w:val="single"/>
        </w:rPr>
        <w:t>United States and China share many important</w:t>
      </w:r>
      <w:r w:rsidRPr="00FB1C04">
        <w:rPr>
          <w:color w:val="000000"/>
          <w:u w:val="single"/>
        </w:rPr>
        <w:t xml:space="preserve"> shared and complementary </w:t>
      </w:r>
      <w:r w:rsidRPr="00235F97">
        <w:rPr>
          <w:color w:val="000000"/>
          <w:highlight w:val="cyan"/>
          <w:u w:val="single"/>
        </w:rPr>
        <w:t>interests</w:t>
      </w:r>
      <w:r w:rsidRPr="00FB1C04">
        <w:rPr>
          <w:color w:val="000000"/>
        </w:rPr>
        <w:t>. These include slowing nuclear proliferation, curbing Islamic extremism, protecting the environment, preventing climate change, and fostering economic growth and stability.</w:t>
      </w:r>
    </w:p>
    <w:p w:rsidR="00074813" w:rsidRPr="00FB1C04" w:rsidRDefault="00074813" w:rsidP="00074813">
      <w:pPr>
        <w:shd w:val="clear" w:color="auto" w:fill="FFFFFF"/>
        <w:spacing w:after="0" w:line="280" w:lineRule="atLeast"/>
        <w:rPr>
          <w:color w:val="000000"/>
        </w:rPr>
      </w:pPr>
      <w:r w:rsidRPr="00FB1C04">
        <w:rPr>
          <w:color w:val="000000"/>
        </w:rPr>
        <w:t xml:space="preserve">Moreover, </w:t>
      </w:r>
      <w:r w:rsidRPr="00235F97">
        <w:rPr>
          <w:color w:val="000000"/>
          <w:highlight w:val="cyan"/>
          <w:u w:val="single"/>
        </w:rPr>
        <w:t>the two countries have very little “real” reason to confront each other</w:t>
      </w:r>
      <w:r w:rsidRPr="00FB1C04">
        <w:rPr>
          <w:color w:val="000000"/>
        </w:rPr>
        <w:t xml:space="preserve">. </w:t>
      </w:r>
      <w:r w:rsidRPr="00FB1C04">
        <w:rPr>
          <w:color w:val="000000"/>
          <w:u w:val="single"/>
        </w:rPr>
        <w:t>China can secure access to the energy and raw materials essential to its economic well-being, without any harm coming to the United States</w:t>
      </w:r>
      <w:r w:rsidRPr="00FB1C04">
        <w:rPr>
          <w:color w:val="000000"/>
        </w:rPr>
        <w:t xml:space="preserve"> – unless the two countries turn every change to the status quo into a crisis of prestige. And China has shown, so far largely through land disputes, that it can settle differences with its neighbors peacefully. The main value of Mearsheimer’s provocative thesis is that it alerts those of us on both sides of the power divide to redouble our efforts to prevent his dire predictions from coming true.</w:t>
      </w:r>
    </w:p>
    <w:p w:rsidR="00074813" w:rsidRPr="00FB1C04" w:rsidRDefault="00074813" w:rsidP="00074813"/>
    <w:p w:rsidR="00074813" w:rsidRPr="007817A4" w:rsidRDefault="00074813" w:rsidP="00B309C5">
      <w:pPr>
        <w:rPr>
          <w:szCs w:val="16"/>
        </w:rPr>
      </w:pPr>
    </w:p>
    <w:p w:rsidR="00B309C5" w:rsidRDefault="00B309C5" w:rsidP="00B309C5">
      <w:pPr>
        <w:pStyle w:val="Heading3"/>
      </w:pPr>
      <w:r w:rsidRPr="000523F8">
        <w:t xml:space="preserve">China-US </w:t>
      </w:r>
      <w:r>
        <w:t>relations 2nc</w:t>
      </w:r>
      <w:r w:rsidR="00D056AE">
        <w:t xml:space="preserve"> (needs newer evd)</w:t>
      </w:r>
    </w:p>
    <w:p w:rsidR="00B309C5" w:rsidRDefault="00B309C5" w:rsidP="00B309C5">
      <w:pPr>
        <w:pStyle w:val="Heading4"/>
      </w:pPr>
      <w:r>
        <w:t xml:space="preserve">Extend the Wu 2013 evidence – US-china interest are too intertwined, check conflict. </w:t>
      </w:r>
    </w:p>
    <w:p w:rsidR="00074813" w:rsidRPr="00FB1C04" w:rsidRDefault="00074813" w:rsidP="00074813">
      <w:pPr>
        <w:pStyle w:val="Heading4"/>
      </w:pPr>
      <w:r w:rsidRPr="00FB1C04">
        <w:t>Low-level conflicts won’t escalate to accidental war –MAD and diplomacy still checks</w:t>
      </w:r>
    </w:p>
    <w:p w:rsidR="00074813" w:rsidRPr="00FB1C04" w:rsidRDefault="00074813" w:rsidP="00074813">
      <w:r w:rsidRPr="00FB1C04">
        <w:rPr>
          <w:rStyle w:val="Style13ptBold"/>
        </w:rPr>
        <w:t>Keck 13 -</w:t>
      </w:r>
      <w:r w:rsidRPr="00FB1C04">
        <w:t xml:space="preserve"> Former Deputy Editor of E-International Relations (Zachary, The Diplomat, “Why China and the U.S. (Probably) Won’t Go to War,” http://thediplomat.com/2013/07/why-china-and-the-us-probably-wont-go-to-war/)//SEP</w:t>
      </w:r>
    </w:p>
    <w:p w:rsidR="00074813" w:rsidRPr="00FB1C04" w:rsidRDefault="00074813" w:rsidP="00074813">
      <w:r w:rsidRPr="00FB1C04">
        <w:t xml:space="preserve">These can and should be supplemented with clear and open communication channels, which can be especially useful when unexpected crises arise, like </w:t>
      </w:r>
      <w:r w:rsidRPr="00FB1C04">
        <w:rPr>
          <w:u w:val="single"/>
        </w:rPr>
        <w:t xml:space="preserve">an </w:t>
      </w:r>
      <w:r w:rsidRPr="00635814">
        <w:rPr>
          <w:highlight w:val="cyan"/>
          <w:u w:val="single"/>
        </w:rPr>
        <w:t>exchange of fire between low-level naval officers</w:t>
      </w:r>
      <w:r w:rsidRPr="00FB1C04">
        <w:rPr>
          <w:u w:val="single"/>
        </w:rPr>
        <w:t xml:space="preserve"> in the increasingly crowded waters in the region.</w:t>
      </w:r>
      <w:r w:rsidRPr="00FB1C04">
        <w:t xml:space="preserve"> </w:t>
      </w:r>
      <w:r w:rsidRPr="00FB1C04">
        <w:rPr>
          <w:u w:val="single"/>
        </w:rPr>
        <w:t xml:space="preserve">While this </w:t>
      </w:r>
      <w:r w:rsidRPr="00635814">
        <w:rPr>
          <w:highlight w:val="cyan"/>
          <w:u w:val="single"/>
        </w:rPr>
        <w:t>possibility is real and frightening, it’s hard to imagine a plausible scenario where it leads to a nuclear exchange between China and the United States</w:t>
      </w:r>
      <w:r w:rsidRPr="00FB1C04">
        <w:rPr>
          <w:u w:val="single"/>
        </w:rPr>
        <w:t xml:space="preserve">. After all, at each stage of the crisis leaders know that if it is </w:t>
      </w:r>
      <w:r w:rsidRPr="00635814">
        <w:rPr>
          <w:highlight w:val="cyan"/>
          <w:u w:val="single"/>
        </w:rPr>
        <w:t>not properly contained, a nuclear war could ensue, and the complete destruction</w:t>
      </w:r>
      <w:r w:rsidRPr="00FB1C04">
        <w:rPr>
          <w:u w:val="single"/>
        </w:rPr>
        <w:t xml:space="preserve"> of a leader’s country is a </w:t>
      </w:r>
      <w:r w:rsidRPr="00635814">
        <w:rPr>
          <w:highlight w:val="cyan"/>
          <w:u w:val="single"/>
        </w:rPr>
        <w:t>more frightening</w:t>
      </w:r>
      <w:r w:rsidRPr="00FB1C04">
        <w:rPr>
          <w:u w:val="single"/>
        </w:rPr>
        <w:t xml:space="preserve"> possibility </w:t>
      </w:r>
      <w:r w:rsidRPr="00635814">
        <w:rPr>
          <w:highlight w:val="cyan"/>
          <w:u w:val="single"/>
        </w:rPr>
        <w:t>than losing credibility</w:t>
      </w:r>
      <w:r w:rsidRPr="00FB1C04">
        <w:rPr>
          <w:u w:val="single"/>
        </w:rPr>
        <w:t xml:space="preserve"> among hawkish elements of society</w:t>
      </w:r>
      <w:r w:rsidRPr="00FB1C04">
        <w:t xml:space="preserve">. In any case, </w:t>
      </w:r>
      <w:r w:rsidRPr="00FB1C04">
        <w:rPr>
          <w:u w:val="single"/>
        </w:rPr>
        <w:t>measured means o</w:t>
      </w:r>
      <w:r w:rsidRPr="00635814">
        <w:rPr>
          <w:highlight w:val="cyan"/>
          <w:u w:val="single"/>
        </w:rPr>
        <w:t>f retaliation would be available to the party wronged,</w:t>
      </w:r>
      <w:r w:rsidRPr="00FB1C04">
        <w:rPr>
          <w:u w:val="single"/>
        </w:rPr>
        <w:t xml:space="preserve"> and behind-the-scenes diplomacy could help facilitate the process of finding mutually acceptable retaliatory measures.</w:t>
      </w:r>
    </w:p>
    <w:p w:rsidR="00074813" w:rsidRPr="00F079EA" w:rsidRDefault="00074813" w:rsidP="00074813">
      <w:pPr>
        <w:pStyle w:val="Heading4"/>
      </w:pPr>
      <w:r w:rsidRPr="00F079EA">
        <w:t>Interdependence and deterrence check—Empirical evidence proves</w:t>
      </w:r>
      <w:r w:rsidR="00D20F62">
        <w:t xml:space="preserve"> &lt;-</w:t>
      </w:r>
    </w:p>
    <w:p w:rsidR="00074813" w:rsidRPr="00F079EA" w:rsidRDefault="00074813" w:rsidP="00074813">
      <w:pPr>
        <w:rPr>
          <w:b/>
          <w:bCs/>
          <w:sz w:val="26"/>
        </w:rPr>
      </w:pPr>
      <w:r w:rsidRPr="00F079EA">
        <w:rPr>
          <w:rStyle w:val="Style13ptBold"/>
        </w:rPr>
        <w:t xml:space="preserve">Dibb </w:t>
      </w:r>
      <w:r w:rsidRPr="00F079EA">
        <w:rPr>
          <w:sz w:val="18"/>
        </w:rPr>
        <w:t>3/15/</w:t>
      </w:r>
      <w:r w:rsidRPr="00F079EA">
        <w:rPr>
          <w:rStyle w:val="Style13ptBold"/>
        </w:rPr>
        <w:t xml:space="preserve">14 </w:t>
      </w:r>
      <w:r w:rsidRPr="00F079EA">
        <w:rPr>
          <w:sz w:val="18"/>
        </w:rPr>
        <w:t>Paul Dibb is emeritus professor of strategic studies at the Australian National University in Canberra, The Spectator, March 15, 2014, "2014 won’t be like 1914", http://www.spectator.co.uk/australia/australia-features/9158871/2014-wont-be-like-1914/</w:t>
      </w:r>
    </w:p>
    <w:p w:rsidR="00074813" w:rsidRPr="00F079EA" w:rsidRDefault="00074813" w:rsidP="00074813">
      <w:r w:rsidRPr="00F079EA">
        <w:t xml:space="preserve">The Jeremiah </w:t>
      </w:r>
      <w:r w:rsidRPr="00F079EA">
        <w:rPr>
          <w:rStyle w:val="StyleUnderline"/>
        </w:rPr>
        <w:t>strategists are coming out of the woodwork to predict that Asia in 2014 will be a repeat of Europe in 1914</w:t>
      </w:r>
      <w:r w:rsidRPr="00F079EA">
        <w:t xml:space="preserve">. In other words, that there will be an outbreak of war between the major powers in our region, just like in Europe 100 years ago. This line of reasoning predicts that a rising China will inevitably go to war with the United States, either directly or through conflict with Japan. Some commentators are even suggesting that the Sarajevo incident that provoked the first world war will be replicated between China and Japan over the Senkaku/Diaoyu islands in the East China Sea. Kevin Rudd has likened this situation to what he calls ‘a 21st-century maritime redux of the Balkans a century ago — a tinderbox on water.’ My colleague Hugh White has proclaimed that the risk of war between China and Japan is now very real. There is undoubtedly a significant risk that China’s increasing aggressiveness in the East China Sea and the South China Sea over its territorial claims will result in a military confrontation, either by miscalculation or design. But </w:t>
      </w:r>
      <w:r w:rsidRPr="003004DA">
        <w:rPr>
          <w:rStyle w:val="Emphasis"/>
          <w:highlight w:val="yellow"/>
        </w:rPr>
        <w:t>a warship being sunk</w:t>
      </w:r>
      <w:r w:rsidRPr="00F079EA">
        <w:rPr>
          <w:rStyle w:val="Emphasis"/>
        </w:rPr>
        <w:t xml:space="preserve"> or military aircraft colliding </w:t>
      </w:r>
      <w:r w:rsidRPr="003004DA">
        <w:rPr>
          <w:rStyle w:val="Emphasis"/>
          <w:highlight w:val="yellow"/>
        </w:rPr>
        <w:t>is a long way from all-out war</w:t>
      </w:r>
      <w:r w:rsidRPr="00F079EA">
        <w:t xml:space="preserve">. </w:t>
      </w:r>
      <w:r w:rsidRPr="00F079EA">
        <w:rPr>
          <w:rStyle w:val="Emphasis"/>
        </w:rPr>
        <w:t xml:space="preserve">These sorts of </w:t>
      </w:r>
      <w:r w:rsidRPr="003004DA">
        <w:rPr>
          <w:rStyle w:val="Emphasis"/>
          <w:highlight w:val="yellow"/>
        </w:rPr>
        <w:t>incidents</w:t>
      </w:r>
      <w:r w:rsidRPr="00F079EA">
        <w:rPr>
          <w:rStyle w:val="Emphasis"/>
        </w:rPr>
        <w:t xml:space="preserve"> have </w:t>
      </w:r>
      <w:r w:rsidRPr="003004DA">
        <w:rPr>
          <w:rStyle w:val="Emphasis"/>
          <w:highlight w:val="yellow"/>
        </w:rPr>
        <w:t>occurred in the past and have not escalated</w:t>
      </w:r>
      <w:r w:rsidRPr="00F079EA">
        <w:t xml:space="preserve"> — </w:t>
      </w:r>
      <w:r w:rsidRPr="003004DA">
        <w:rPr>
          <w:rStyle w:val="StyleUnderline"/>
          <w:highlight w:val="yellow"/>
        </w:rPr>
        <w:t>for example, the North Korean sinking</w:t>
      </w:r>
      <w:r w:rsidRPr="00F079EA">
        <w:rPr>
          <w:rStyle w:val="StyleUnderline"/>
        </w:rPr>
        <w:t xml:space="preserve"> in 2010 </w:t>
      </w:r>
      <w:r w:rsidRPr="003004DA">
        <w:rPr>
          <w:rStyle w:val="StyleUnderline"/>
          <w:highlight w:val="yellow"/>
        </w:rPr>
        <w:t>of the South Korean warship</w:t>
      </w:r>
      <w:r w:rsidRPr="00F079EA">
        <w:rPr>
          <w:rStyle w:val="StyleUnderline"/>
        </w:rPr>
        <w:t xml:space="preserve"> and the Chinese collision in 2001 by one of its fighters with a US reconnaissance aircraft</w:t>
      </w:r>
      <w:r w:rsidRPr="00F079EA">
        <w:t xml:space="preserve">. Unfortunately, however, a military incident between China and Japan might be more serious than this. The commander of US air forces in the Pacific has said in an interview on 9 February that the recent comments by the leaders of Japan and the Philippines drawing parallels between China’s assertiveness in the region and events in prewar Europe are ‘not helpful’. But he did caution that any move by China to extend unilaterally an air defence identification zone over the South China Sea would be ‘very provocative’. It is true that whereas a war in Europe these days has become inconceivable that is not the case in Asia. In our region there is a potentially potent combination of rising military capabilities and ugly nationalisms. But, </w:t>
      </w:r>
      <w:r w:rsidRPr="003004DA">
        <w:rPr>
          <w:rStyle w:val="StyleUnderline"/>
          <w:highlight w:val="yellow"/>
        </w:rPr>
        <w:t>unlike</w:t>
      </w:r>
      <w:r w:rsidRPr="00F079EA">
        <w:rPr>
          <w:rStyle w:val="StyleUnderline"/>
        </w:rPr>
        <w:t xml:space="preserve"> in </w:t>
      </w:r>
      <w:r w:rsidRPr="003004DA">
        <w:rPr>
          <w:rStyle w:val="StyleUnderline"/>
          <w:highlight w:val="yellow"/>
        </w:rPr>
        <w:t>Europe 100 years ago</w:t>
      </w:r>
      <w:r w:rsidRPr="003004DA">
        <w:rPr>
          <w:highlight w:val="yellow"/>
        </w:rPr>
        <w:t xml:space="preserve">, </w:t>
      </w:r>
      <w:r w:rsidRPr="003004DA">
        <w:rPr>
          <w:rStyle w:val="Emphasis"/>
          <w:highlight w:val="yellow"/>
        </w:rPr>
        <w:t>there is no sense of</w:t>
      </w:r>
      <w:r w:rsidRPr="00F079EA">
        <w:rPr>
          <w:rStyle w:val="Emphasis"/>
        </w:rPr>
        <w:t xml:space="preserve"> the </w:t>
      </w:r>
      <w:r w:rsidRPr="003004DA">
        <w:rPr>
          <w:rStyle w:val="Emphasis"/>
          <w:highlight w:val="yellow"/>
        </w:rPr>
        <w:t>inevitability of war</w:t>
      </w:r>
      <w:r w:rsidRPr="00F079EA">
        <w:t xml:space="preserve"> </w:t>
      </w:r>
      <w:r w:rsidRPr="00F079EA">
        <w:rPr>
          <w:rStyle w:val="StyleUnderline"/>
        </w:rPr>
        <w:t>and</w:t>
      </w:r>
      <w:r w:rsidRPr="00F079EA">
        <w:t xml:space="preserve">, unlike in the Kaiser’s Germany in 1914, </w:t>
      </w:r>
      <w:r w:rsidRPr="00F079EA">
        <w:rPr>
          <w:rStyle w:val="StyleUnderline"/>
        </w:rPr>
        <w:t>there is no fear in Beijing that time is not on its side</w:t>
      </w:r>
      <w:r w:rsidRPr="00F079EA">
        <w:t xml:space="preserve">. The distinguished British historian Max Hastings points out in his book, Catastrophe: Europe Goes to War 1914, </w:t>
      </w:r>
      <w:r w:rsidRPr="00F079EA">
        <w:rPr>
          <w:rStyle w:val="StyleUnderline"/>
        </w:rPr>
        <w:t xml:space="preserve">that </w:t>
      </w:r>
      <w:r w:rsidRPr="003004DA">
        <w:rPr>
          <w:rStyle w:val="StyleUnderline"/>
          <w:highlight w:val="yellow"/>
        </w:rPr>
        <w:t>there was nothing accidental about the first world war</w:t>
      </w:r>
      <w:r w:rsidRPr="00F079EA">
        <w:rPr>
          <w:rStyle w:val="StyleUnderline"/>
        </w:rPr>
        <w:t>. Germany was bent on launching a European war because of its fears of a rising Russia in the east</w:t>
      </w:r>
      <w:r w:rsidRPr="00F079EA">
        <w:t xml:space="preserve">, a strong France and Britain on its west and unrest at home. </w:t>
      </w:r>
      <w:r w:rsidRPr="003004DA">
        <w:rPr>
          <w:rStyle w:val="Emphasis"/>
          <w:highlight w:val="yellow"/>
        </w:rPr>
        <w:t>From Beijing’s perspective today</w:t>
      </w:r>
      <w:r w:rsidRPr="00F079EA">
        <w:t xml:space="preserve">, the strategic correlation of forces in Marxist-Leninist terms </w:t>
      </w:r>
      <w:r w:rsidRPr="003004DA">
        <w:rPr>
          <w:rStyle w:val="Emphasis"/>
          <w:highlight w:val="yellow"/>
        </w:rPr>
        <w:t>is much more favourable</w:t>
      </w:r>
      <w:r w:rsidRPr="00F079EA">
        <w:rPr>
          <w:rStyle w:val="Emphasis"/>
        </w:rPr>
        <w:t xml:space="preserve"> than this.</w:t>
      </w:r>
      <w:r w:rsidRPr="00F079EA">
        <w:t xml:space="preserve"> Moreover, </w:t>
      </w:r>
      <w:r w:rsidRPr="003004DA">
        <w:rPr>
          <w:rStyle w:val="Emphasis"/>
          <w:highlight w:val="yellow"/>
        </w:rPr>
        <w:t>China continues to need</w:t>
      </w:r>
      <w:r w:rsidRPr="00F079EA">
        <w:rPr>
          <w:rStyle w:val="Emphasis"/>
        </w:rPr>
        <w:t xml:space="preserve"> to give priority to </w:t>
      </w:r>
      <w:r w:rsidRPr="003004DA">
        <w:rPr>
          <w:rStyle w:val="Emphasis"/>
          <w:highlight w:val="yellow"/>
        </w:rPr>
        <w:t>economic development</w:t>
      </w:r>
      <w:r w:rsidRPr="00F079EA">
        <w:t xml:space="preserve"> if it is </w:t>
      </w:r>
      <w:r w:rsidRPr="003004DA">
        <w:rPr>
          <w:rStyle w:val="Emphasis"/>
          <w:highlight w:val="yellow"/>
        </w:rPr>
        <w:t>to avoid</w:t>
      </w:r>
      <w:r w:rsidRPr="00F079EA">
        <w:rPr>
          <w:rStyle w:val="Emphasis"/>
        </w:rPr>
        <w:t xml:space="preserve"> domestic </w:t>
      </w:r>
      <w:r w:rsidRPr="003004DA">
        <w:rPr>
          <w:rStyle w:val="Emphasis"/>
          <w:highlight w:val="yellow"/>
        </w:rPr>
        <w:t>upheaval</w:t>
      </w:r>
      <w:r w:rsidRPr="00F079EA">
        <w:rPr>
          <w:rStyle w:val="Emphasis"/>
        </w:rPr>
        <w:t>.</w:t>
      </w:r>
      <w:r w:rsidRPr="00F079EA">
        <w:t xml:space="preserve"> The current German Foreign Minister Frank-Walter Steinmeier has recently highlighted the diplomatic failures that led to the outbreak of the first world war when there were rash predictions of a swift, successful military campaign that in the event lasted for four years and resulted in 17 million dead. This was a failure of political and military elites, but also of diplomacy. And this is where there is a concern about Asia. The fact is that the multilateral organisations in our region are immature when it comes to developing arms control and disarmament agreements and concrete approaches to conflict avoidance. There is a lot of talk and plenty of meetings and that in itself is a good thing. But we desperately need such confidence-building measures as an avoidance of naval incidents at sea agreement — along the lines of the one that was agreed between the US and the Soviet Union in 1972. Even so, the </w:t>
      </w:r>
      <w:r w:rsidRPr="00F079EA">
        <w:rPr>
          <w:rStyle w:val="StyleUnderline"/>
        </w:rPr>
        <w:t>key underpinnings for my confidence about a major power war in Asia being unlikely are twofold.</w:t>
      </w:r>
      <w:r w:rsidRPr="00F079EA">
        <w:t xml:space="preserve"> First, </w:t>
      </w:r>
      <w:r w:rsidRPr="003004DA">
        <w:rPr>
          <w:rStyle w:val="Emphasis"/>
          <w:highlight w:val="yellow"/>
        </w:rPr>
        <w:t>there is the iron discipline of nuclear deterrence</w:t>
      </w:r>
      <w:r w:rsidRPr="003004DA">
        <w:rPr>
          <w:highlight w:val="yellow"/>
        </w:rPr>
        <w:t xml:space="preserve">. </w:t>
      </w:r>
      <w:r w:rsidRPr="003004DA">
        <w:rPr>
          <w:rStyle w:val="StyleUnderline"/>
          <w:highlight w:val="yellow"/>
        </w:rPr>
        <w:t>For</w:t>
      </w:r>
      <w:r w:rsidRPr="00F079EA">
        <w:rPr>
          <w:rStyle w:val="StyleUnderline"/>
        </w:rPr>
        <w:t xml:space="preserve"> almost </w:t>
      </w:r>
      <w:r w:rsidRPr="003004DA">
        <w:rPr>
          <w:rStyle w:val="StyleUnderline"/>
          <w:highlight w:val="yellow"/>
        </w:rPr>
        <w:t>70 years</w:t>
      </w:r>
      <w:r w:rsidRPr="00F079EA">
        <w:t xml:space="preserve"> now </w:t>
      </w:r>
      <w:r w:rsidRPr="003004DA">
        <w:rPr>
          <w:rStyle w:val="StyleUnderline"/>
          <w:highlight w:val="yellow"/>
        </w:rPr>
        <w:t>the fear of nuclear war</w:t>
      </w:r>
      <w:r w:rsidRPr="00F079EA">
        <w:t xml:space="preserve">, even at the most dangerous heights of the Cold War, </w:t>
      </w:r>
      <w:r w:rsidRPr="003004DA">
        <w:rPr>
          <w:rStyle w:val="StyleUnderline"/>
          <w:highlight w:val="yellow"/>
        </w:rPr>
        <w:t>has prevented</w:t>
      </w:r>
      <w:r w:rsidRPr="00F079EA">
        <w:rPr>
          <w:rStyle w:val="StyleUnderline"/>
        </w:rPr>
        <w:t xml:space="preserve"> a major </w:t>
      </w:r>
      <w:r w:rsidRPr="003004DA">
        <w:rPr>
          <w:rStyle w:val="StyleUnderline"/>
          <w:highlight w:val="yellow"/>
        </w:rPr>
        <w:t>war</w:t>
      </w:r>
      <w:r w:rsidRPr="00F079EA">
        <w:t xml:space="preserve">. An all-out nuclear war between the US and China would involve the deaths of hundreds of millions of people on both sides in a matter of hours. For all intents and purposes, they would cease to exist as modern functioning societies. This is an existential threat unlike any faced by humankind previously. </w:t>
      </w:r>
      <w:r w:rsidRPr="00F079EA">
        <w:rPr>
          <w:rStyle w:val="StyleUnderline"/>
        </w:rPr>
        <w:t>Once nuclear weapons are used it would be practically impossible to avoid full-blown escalation.</w:t>
      </w:r>
      <w:r w:rsidRPr="00F079EA">
        <w:t xml:space="preserve"> The second factor is the </w:t>
      </w:r>
      <w:r w:rsidRPr="003004DA">
        <w:rPr>
          <w:rStyle w:val="Emphasis"/>
          <w:highlight w:val="yellow"/>
        </w:rPr>
        <w:t>unprecedented economic and tech</w:t>
      </w:r>
      <w:r w:rsidRPr="00F079EA">
        <w:t xml:space="preserve">nological </w:t>
      </w:r>
      <w:r w:rsidRPr="003004DA">
        <w:rPr>
          <w:rStyle w:val="Emphasis"/>
          <w:highlight w:val="yellow"/>
        </w:rPr>
        <w:t>interdependence</w:t>
      </w:r>
      <w:r w:rsidRPr="00F079EA">
        <w:t xml:space="preserve"> that </w:t>
      </w:r>
      <w:r w:rsidRPr="00F079EA">
        <w:rPr>
          <w:rStyle w:val="Emphasis"/>
        </w:rPr>
        <w:t xml:space="preserve">now </w:t>
      </w:r>
      <w:r w:rsidRPr="003004DA">
        <w:rPr>
          <w:rStyle w:val="Emphasis"/>
          <w:highlight w:val="yellow"/>
        </w:rPr>
        <w:t>intertwines all</w:t>
      </w:r>
      <w:r w:rsidRPr="00F079EA">
        <w:rPr>
          <w:rStyle w:val="Emphasis"/>
        </w:rPr>
        <w:t xml:space="preserve"> our </w:t>
      </w:r>
      <w:r w:rsidRPr="003004DA">
        <w:rPr>
          <w:rStyle w:val="Emphasis"/>
          <w:highlight w:val="yellow"/>
        </w:rPr>
        <w:t>economies</w:t>
      </w:r>
      <w:r w:rsidRPr="00F079EA">
        <w:t xml:space="preserve"> with each other in a way that has never existed before. </w:t>
      </w:r>
      <w:r w:rsidRPr="003004DA">
        <w:rPr>
          <w:rStyle w:val="Emphasis"/>
          <w:highlight w:val="yellow"/>
        </w:rPr>
        <w:t>It is simply untrue to assert</w:t>
      </w:r>
      <w:r w:rsidRPr="00F079EA">
        <w:t xml:space="preserve"> that </w:t>
      </w:r>
      <w:r w:rsidRPr="003004DA">
        <w:rPr>
          <w:rStyle w:val="Emphasis"/>
          <w:highlight w:val="yellow"/>
        </w:rPr>
        <w:t>globalisation was</w:t>
      </w:r>
      <w:r w:rsidRPr="00F079EA">
        <w:rPr>
          <w:rStyle w:val="Emphasis"/>
        </w:rPr>
        <w:t xml:space="preserve"> even </w:t>
      </w:r>
      <w:r w:rsidRPr="003004DA">
        <w:rPr>
          <w:rStyle w:val="Emphasis"/>
          <w:highlight w:val="yellow"/>
        </w:rPr>
        <w:t>deeper in 1914</w:t>
      </w:r>
      <w:r w:rsidRPr="00F079EA">
        <w:t xml:space="preserve"> than it is today. </w:t>
      </w:r>
      <w:r w:rsidRPr="003004DA">
        <w:rPr>
          <w:rStyle w:val="StyleUnderline"/>
          <w:highlight w:val="yellow"/>
        </w:rPr>
        <w:t>Global supply chains</w:t>
      </w:r>
      <w:r w:rsidRPr="00F079EA">
        <w:rPr>
          <w:rStyle w:val="StyleUnderline"/>
        </w:rPr>
        <w:t xml:space="preserve"> for almost every product we consume </w:t>
      </w:r>
      <w:r w:rsidRPr="003004DA">
        <w:rPr>
          <w:rStyle w:val="StyleUnderline"/>
          <w:highlight w:val="yellow"/>
        </w:rPr>
        <w:t>make every country</w:t>
      </w:r>
      <w:r w:rsidRPr="00F079EA">
        <w:rPr>
          <w:rStyle w:val="StyleUnderline"/>
        </w:rPr>
        <w:t xml:space="preserve"> in our region crucially </w:t>
      </w:r>
      <w:r w:rsidRPr="003004DA">
        <w:rPr>
          <w:rStyle w:val="StyleUnderline"/>
          <w:highlight w:val="yellow"/>
        </w:rPr>
        <w:t>vulnerable to</w:t>
      </w:r>
      <w:r w:rsidRPr="00F079EA">
        <w:rPr>
          <w:rStyle w:val="StyleUnderline"/>
        </w:rPr>
        <w:t xml:space="preserve"> the outbreak of </w:t>
      </w:r>
      <w:r w:rsidRPr="003004DA">
        <w:rPr>
          <w:rStyle w:val="StyleUnderline"/>
          <w:highlight w:val="yellow"/>
        </w:rPr>
        <w:t>wa</w:t>
      </w:r>
      <w:r w:rsidRPr="003004DA">
        <w:rPr>
          <w:highlight w:val="yellow"/>
        </w:rPr>
        <w:t>r</w:t>
      </w:r>
      <w:r w:rsidRPr="00F079EA">
        <w:t xml:space="preserve">. And </w:t>
      </w:r>
      <w:r w:rsidRPr="003004DA">
        <w:rPr>
          <w:rStyle w:val="Emphasis"/>
          <w:highlight w:val="yellow"/>
        </w:rPr>
        <w:t>that includes China</w:t>
      </w:r>
      <w:r w:rsidRPr="00F079EA">
        <w:t xml:space="preserve"> as much as any other country — or </w:t>
      </w:r>
      <w:r w:rsidRPr="003004DA">
        <w:rPr>
          <w:rStyle w:val="Emphasis"/>
          <w:highlight w:val="yellow"/>
        </w:rPr>
        <w:t>even more so.</w:t>
      </w:r>
      <w:r w:rsidRPr="00F079EA">
        <w:rPr>
          <w:rStyle w:val="Emphasis"/>
        </w:rPr>
        <w:t xml:space="preserve"> China is</w:t>
      </w:r>
      <w:r w:rsidRPr="00F079EA">
        <w:t xml:space="preserve"> now </w:t>
      </w:r>
      <w:r w:rsidRPr="00F079EA">
        <w:rPr>
          <w:rStyle w:val="Emphasis"/>
        </w:rPr>
        <w:t>crucially dependent on imports</w:t>
      </w:r>
      <w:r w:rsidRPr="00F079EA">
        <w:t xml:space="preserve"> for its economic security (for example, it accounts for 60 per cent of global seaborne iron ore trade and by 2030 it will have to import 80 per cent of its oil). So, as the doyen of US international relations studies Joseph Nye argues, </w:t>
      </w:r>
      <w:r w:rsidRPr="00F079EA">
        <w:rPr>
          <w:rStyle w:val="Emphasis"/>
        </w:rPr>
        <w:t>we should be wary of analysts wielding historical analogies</w:t>
      </w:r>
      <w:r w:rsidRPr="00F079EA">
        <w:t>, particularly if they have a whiff of inevitability. War, he observes, is never inevitable, though the belief that it is can become one of its causes.</w:t>
      </w:r>
    </w:p>
    <w:p w:rsidR="00074813" w:rsidRPr="00F079EA" w:rsidRDefault="00074813" w:rsidP="00074813">
      <w:pPr>
        <w:pStyle w:val="Heading4"/>
      </w:pPr>
      <w:r w:rsidRPr="00F079EA">
        <w:t>Caution solves</w:t>
      </w:r>
    </w:p>
    <w:p w:rsidR="00074813" w:rsidRPr="00F079EA" w:rsidRDefault="00074813" w:rsidP="00074813">
      <w:pPr>
        <w:rPr>
          <w:b/>
          <w:bCs/>
          <w:sz w:val="26"/>
        </w:rPr>
      </w:pPr>
      <w:r w:rsidRPr="00F079EA">
        <w:rPr>
          <w:rStyle w:val="Style13ptBold"/>
        </w:rPr>
        <w:t xml:space="preserve">Bisley </w:t>
      </w:r>
      <w:r w:rsidRPr="00F079EA">
        <w:rPr>
          <w:sz w:val="18"/>
        </w:rPr>
        <w:t>3/10/</w:t>
      </w:r>
      <w:r w:rsidRPr="00F079EA">
        <w:rPr>
          <w:rStyle w:val="Style13ptBold"/>
        </w:rPr>
        <w:t xml:space="preserve">14 </w:t>
      </w:r>
      <w:r w:rsidRPr="00F079EA">
        <w:rPr>
          <w:sz w:val="18"/>
        </w:rPr>
        <w:t>Nick Bisley, Professor, is Executive Director of La Trobe Asia at La Trobe University, The Conversation, March 10, 2014, "It’s not 1914 all over again: Asia is preparing to avoid war", http://theconversation.com/its-not-1914-all-over-again-asia-is-preparing-to-avoid-war-22875</w:t>
      </w:r>
    </w:p>
    <w:p w:rsidR="00074813" w:rsidRPr="00F079EA" w:rsidRDefault="00074813" w:rsidP="00074813">
      <w:pPr>
        <w:rPr>
          <w:sz w:val="18"/>
        </w:rPr>
      </w:pPr>
      <w:r w:rsidRPr="00F079EA">
        <w:rPr>
          <w:sz w:val="18"/>
        </w:rPr>
        <w:t>Higher risks, greater caution</w:t>
      </w:r>
    </w:p>
    <w:p w:rsidR="00074813" w:rsidRPr="00F079EA" w:rsidRDefault="00074813" w:rsidP="00074813">
      <w:r w:rsidRPr="003004DA">
        <w:rPr>
          <w:rStyle w:val="Emphasis"/>
          <w:highlight w:val="yellow"/>
        </w:rPr>
        <w:t>States in Asia</w:t>
      </w:r>
      <w:r w:rsidRPr="00F079EA">
        <w:rPr>
          <w:rStyle w:val="Emphasis"/>
        </w:rPr>
        <w:t xml:space="preserve"> today </w:t>
      </w:r>
      <w:r w:rsidRPr="003004DA">
        <w:rPr>
          <w:rStyle w:val="Emphasis"/>
          <w:highlight w:val="yellow"/>
        </w:rPr>
        <w:t>are far more cautious about</w:t>
      </w:r>
      <w:r w:rsidRPr="00F079EA">
        <w:t xml:space="preserve"> the way they use </w:t>
      </w:r>
      <w:r w:rsidRPr="003004DA">
        <w:rPr>
          <w:rStyle w:val="Emphasis"/>
          <w:highlight w:val="yellow"/>
        </w:rPr>
        <w:t>force than</w:t>
      </w:r>
      <w:r w:rsidRPr="00F079EA">
        <w:rPr>
          <w:rStyle w:val="Emphasis"/>
        </w:rPr>
        <w:t xml:space="preserve"> Europeans</w:t>
      </w:r>
      <w:r w:rsidRPr="00F079EA">
        <w:t xml:space="preserve"> were </w:t>
      </w:r>
      <w:r w:rsidRPr="00F079EA">
        <w:rPr>
          <w:rStyle w:val="Emphasis"/>
        </w:rPr>
        <w:t xml:space="preserve">in </w:t>
      </w:r>
      <w:r w:rsidRPr="003004DA">
        <w:rPr>
          <w:rStyle w:val="Emphasis"/>
          <w:highlight w:val="yellow"/>
        </w:rPr>
        <w:t>1914</w:t>
      </w:r>
      <w:r w:rsidRPr="00F079EA">
        <w:rPr>
          <w:rStyle w:val="Emphasis"/>
        </w:rPr>
        <w:t>.</w:t>
      </w:r>
      <w:r w:rsidRPr="00F079EA">
        <w:t xml:space="preserve"> </w:t>
      </w:r>
      <w:r w:rsidRPr="003004DA">
        <w:rPr>
          <w:rStyle w:val="StyleUnderline"/>
          <w:highlight w:val="yellow"/>
        </w:rPr>
        <w:t>A century ago, war was</w:t>
      </w:r>
      <w:r w:rsidRPr="00F079EA">
        <w:rPr>
          <w:rStyle w:val="StyleUnderline"/>
        </w:rPr>
        <w:t xml:space="preserve"> </w:t>
      </w:r>
      <w:r w:rsidRPr="00F079EA">
        <w:t xml:space="preserve">seen as not only a legitimate policy choice but was </w:t>
      </w:r>
      <w:r w:rsidRPr="003004DA">
        <w:rPr>
          <w:rStyle w:val="StyleUnderline"/>
          <w:highlight w:val="yellow"/>
        </w:rPr>
        <w:t>championed</w:t>
      </w:r>
      <w:r w:rsidRPr="00F079EA">
        <w:rPr>
          <w:rStyle w:val="StyleUnderline"/>
        </w:rPr>
        <w:t xml:space="preserve"> by many</w:t>
      </w:r>
      <w:r w:rsidRPr="00F079EA">
        <w:t xml:space="preserve"> for its ability </w:t>
      </w:r>
      <w:r w:rsidRPr="00F079EA">
        <w:rPr>
          <w:rStyle w:val="StyleUnderline"/>
        </w:rPr>
        <w:t>to demonstrate national virtue</w:t>
      </w:r>
      <w:r w:rsidRPr="00F079EA">
        <w:t xml:space="preserve">, honour </w:t>
      </w:r>
      <w:r w:rsidRPr="00F079EA">
        <w:rPr>
          <w:rStyle w:val="StyleUnderline"/>
        </w:rPr>
        <w:t>and prowess</w:t>
      </w:r>
      <w:r w:rsidRPr="00F079EA">
        <w:t xml:space="preserve">. The </w:t>
      </w:r>
      <w:r w:rsidRPr="003004DA">
        <w:rPr>
          <w:rStyle w:val="StyleUnderline"/>
          <w:highlight w:val="yellow"/>
        </w:rPr>
        <w:t>experiences of</w:t>
      </w:r>
      <w:r w:rsidRPr="00F079EA">
        <w:rPr>
          <w:rStyle w:val="StyleUnderline"/>
        </w:rPr>
        <w:t xml:space="preserve"> war in </w:t>
      </w:r>
      <w:r w:rsidRPr="003004DA">
        <w:rPr>
          <w:rStyle w:val="StyleUnderline"/>
          <w:highlight w:val="yellow"/>
        </w:rPr>
        <w:t>the 20th century</w:t>
      </w:r>
      <w:r w:rsidRPr="00F079EA">
        <w:rPr>
          <w:rStyle w:val="StyleUnderline"/>
        </w:rPr>
        <w:t>, the legal prohibitions</w:t>
      </w:r>
      <w:r w:rsidRPr="00F079EA">
        <w:t xml:space="preserve"> that </w:t>
      </w:r>
      <w:r w:rsidRPr="00F079EA">
        <w:rPr>
          <w:rStyle w:val="StyleUnderline"/>
        </w:rPr>
        <w:t>states have since created and the professionalisation of armed forces</w:t>
      </w:r>
      <w:r w:rsidRPr="00F079EA">
        <w:t xml:space="preserve"> </w:t>
      </w:r>
      <w:r w:rsidRPr="003004DA">
        <w:rPr>
          <w:rStyle w:val="Emphasis"/>
          <w:highlight w:val="yellow"/>
        </w:rPr>
        <w:t>have meant</w:t>
      </w:r>
      <w:r w:rsidRPr="00F079EA">
        <w:t xml:space="preserve"> that </w:t>
      </w:r>
      <w:r w:rsidRPr="003004DA">
        <w:rPr>
          <w:rStyle w:val="Emphasis"/>
          <w:highlight w:val="yellow"/>
        </w:rPr>
        <w:t>there is not the same taste for war</w:t>
      </w:r>
      <w:r w:rsidRPr="00F079EA">
        <w:t xml:space="preserve"> that existed 100 years ago. </w:t>
      </w:r>
      <w:r w:rsidRPr="00F079EA">
        <w:rPr>
          <w:rStyle w:val="Emphasis"/>
        </w:rPr>
        <w:t>Asia is not about to succumb to a great power war</w:t>
      </w:r>
      <w:r w:rsidRPr="00F079EA">
        <w:t xml:space="preserve"> </w:t>
      </w:r>
      <w:r w:rsidRPr="00F079EA">
        <w:rPr>
          <w:rStyle w:val="StyleUnderline"/>
        </w:rPr>
        <w:t>because of</w:t>
      </w:r>
      <w:r w:rsidRPr="00F079EA">
        <w:t xml:space="preserve"> the existence of </w:t>
      </w:r>
      <w:r w:rsidRPr="003004DA">
        <w:rPr>
          <w:rStyle w:val="StyleUnderline"/>
          <w:highlight w:val="yellow"/>
        </w:rPr>
        <w:t>nuclear weapons</w:t>
      </w:r>
      <w:r w:rsidRPr="00F079EA">
        <w:t xml:space="preserve">. The </w:t>
      </w:r>
      <w:r w:rsidRPr="00F079EA">
        <w:rPr>
          <w:rStyle w:val="StyleUnderline"/>
        </w:rPr>
        <w:t>destructive power of these armaments focuses the mind of decision-makers on the consequences of using force</w:t>
      </w:r>
      <w:r w:rsidRPr="00F079EA">
        <w:t xml:space="preserve"> in any significant way. </w:t>
      </w:r>
      <w:r w:rsidRPr="00F079EA">
        <w:rPr>
          <w:rStyle w:val="StyleUnderline"/>
        </w:rPr>
        <w:t xml:space="preserve">Their existence </w:t>
      </w:r>
      <w:r w:rsidRPr="003004DA">
        <w:rPr>
          <w:rStyle w:val="StyleUnderline"/>
          <w:highlight w:val="yellow"/>
        </w:rPr>
        <w:t>acts as a crucial moderating influence on</w:t>
      </w:r>
      <w:r w:rsidRPr="00F079EA">
        <w:t xml:space="preserve"> the policies of </w:t>
      </w:r>
      <w:r w:rsidRPr="003004DA">
        <w:rPr>
          <w:rStyle w:val="StyleUnderline"/>
          <w:highlight w:val="yellow"/>
        </w:rPr>
        <w:t>Asia</w:t>
      </w:r>
      <w:r w:rsidRPr="00F079EA">
        <w:rPr>
          <w:rStyle w:val="StyleUnderline"/>
        </w:rPr>
        <w:t>’s</w:t>
      </w:r>
      <w:r w:rsidRPr="00F079EA">
        <w:t xml:space="preserve"> great and aspirant great </w:t>
      </w:r>
      <w:r w:rsidRPr="00F079EA">
        <w:rPr>
          <w:rStyle w:val="StyleUnderline"/>
        </w:rPr>
        <w:t>powers.</w:t>
      </w:r>
      <w:r w:rsidRPr="00F079EA">
        <w:t xml:space="preserve"> This is not a counsel borne out of complacency – </w:t>
      </w:r>
      <w:r w:rsidRPr="00F079EA">
        <w:rPr>
          <w:rStyle w:val="StyleUnderline"/>
        </w:rPr>
        <w:t>the region has very real problems</w:t>
      </w:r>
      <w:r w:rsidRPr="00F079EA">
        <w:t xml:space="preserve">, which require careful and active management. Tensions in the East and South China Seas over tiny islands do have very significant risks of friction and conflict escalation. A nuclear breakout in northeast Asia remains an unlikely but nonetheless real possibility, while the old flash-points of Taiwan and Kashmir remain. The region will require a great deal of vigilance to keep the peace. But it is an awareness of this effort that marks perhaps the final point of contrast with pre-war Europe. </w:t>
      </w:r>
      <w:r w:rsidRPr="003004DA">
        <w:rPr>
          <w:rStyle w:val="StyleUnderline"/>
          <w:highlight w:val="yellow"/>
        </w:rPr>
        <w:t>Asia’s statesmen</w:t>
      </w:r>
      <w:r w:rsidRPr="00F079EA">
        <w:rPr>
          <w:rStyle w:val="StyleUnderline"/>
        </w:rPr>
        <w:t xml:space="preserve"> and women </w:t>
      </w:r>
      <w:r w:rsidRPr="003004DA">
        <w:rPr>
          <w:rStyle w:val="StyleUnderline"/>
          <w:highlight w:val="yellow"/>
        </w:rPr>
        <w:t>are well aware of the challenge that confronts them</w:t>
      </w:r>
      <w:r w:rsidRPr="00F079EA">
        <w:t xml:space="preserve">. So far </w:t>
      </w:r>
      <w:r w:rsidRPr="00F079EA">
        <w:rPr>
          <w:rStyle w:val="StyleUnderline"/>
        </w:rPr>
        <w:t xml:space="preserve">we must pay them the credit of being up to that challenge and </w:t>
      </w:r>
      <w:r w:rsidRPr="003004DA">
        <w:rPr>
          <w:rStyle w:val="StyleUnderline"/>
          <w:highlight w:val="yellow"/>
        </w:rPr>
        <w:t>being capable of taking</w:t>
      </w:r>
      <w:r w:rsidRPr="00F079EA">
        <w:rPr>
          <w:rStyle w:val="StyleUnderline"/>
        </w:rPr>
        <w:t xml:space="preserve"> the necessary </w:t>
      </w:r>
      <w:r w:rsidRPr="003004DA">
        <w:rPr>
          <w:rStyle w:val="StyleUnderline"/>
          <w:highlight w:val="yellow"/>
        </w:rPr>
        <w:t>steps to ensure</w:t>
      </w:r>
      <w:r w:rsidRPr="00F079EA">
        <w:rPr>
          <w:rStyle w:val="StyleUnderline"/>
        </w:rPr>
        <w:t xml:space="preserve"> devastating </w:t>
      </w:r>
      <w:r w:rsidRPr="003004DA">
        <w:rPr>
          <w:rStyle w:val="StyleUnderline"/>
          <w:highlight w:val="yellow"/>
        </w:rPr>
        <w:t>war does not return</w:t>
      </w:r>
      <w:r w:rsidRPr="00F079EA">
        <w:rPr>
          <w:rStyle w:val="StyleUnderline"/>
        </w:rPr>
        <w:t>.</w:t>
      </w:r>
      <w:r w:rsidRPr="00F079EA">
        <w:t xml:space="preserve"> We live in difficult times, but </w:t>
      </w:r>
      <w:r w:rsidRPr="003004DA">
        <w:rPr>
          <w:rStyle w:val="Emphasis"/>
          <w:highlight w:val="yellow"/>
        </w:rPr>
        <w:t>Asia is not about to sleepwalk into conflict.</w:t>
      </w:r>
      <w:r w:rsidRPr="00F079EA">
        <w:t xml:space="preserve"> </w:t>
      </w:r>
    </w:p>
    <w:p w:rsidR="00074813" w:rsidRPr="00F079EA" w:rsidRDefault="00074813" w:rsidP="00D20F62"/>
    <w:p w:rsidR="00B309C5" w:rsidRPr="007817A4" w:rsidRDefault="00B309C5" w:rsidP="00B309C5"/>
    <w:p w:rsidR="00B309C5" w:rsidRDefault="00B309C5" w:rsidP="00B309C5">
      <w:pPr>
        <w:pStyle w:val="Heading3"/>
      </w:pPr>
      <w:r w:rsidRPr="000523F8">
        <w:t>A</w:t>
      </w:r>
      <w:r>
        <w:t>2 Miscalculation</w:t>
      </w:r>
    </w:p>
    <w:p w:rsidR="00B309C5" w:rsidRPr="003B0B67" w:rsidRDefault="00B309C5" w:rsidP="00B309C5">
      <w:pPr>
        <w:pStyle w:val="Heading4"/>
      </w:pPr>
      <w:r>
        <w:t xml:space="preserve">US-China have resilient commitment to prevent conflict, make miscalc HIGHLY UNLIKELY </w:t>
      </w:r>
    </w:p>
    <w:p w:rsidR="00B309C5" w:rsidRDefault="00B309C5" w:rsidP="00B309C5">
      <w:r>
        <w:t xml:space="preserve">Zhou </w:t>
      </w:r>
      <w:r w:rsidRPr="0059702E">
        <w:rPr>
          <w:rStyle w:val="Style13ptBold"/>
        </w:rPr>
        <w:t>Bo</w:t>
      </w:r>
      <w:r>
        <w:t xml:space="preserve"> July 13 </w:t>
      </w:r>
      <w:r w:rsidRPr="0059702E">
        <w:rPr>
          <w:rStyle w:val="Style13ptBold"/>
        </w:rPr>
        <w:t>2014</w:t>
      </w:r>
      <w:r>
        <w:t xml:space="preserve"> (honorary fellow with Center of China-American Defense Relations, Academy of Military Science) “Sino-US Military Relationship: Vulnerability vs Resilience”, http://www.chinausfocus.com/peace-security/sino-us-military-relationship-vulnerability-vs-resilience/#sthash.yZrdtatw.dpuf</w:t>
      </w:r>
    </w:p>
    <w:p w:rsidR="00B309C5" w:rsidRPr="003B0B67" w:rsidRDefault="00B309C5" w:rsidP="00B309C5">
      <w:r w:rsidRPr="00845C48">
        <w:rPr>
          <w:rStyle w:val="StyleUnderline"/>
        </w:rPr>
        <w:t>The</w:t>
      </w:r>
      <w:r w:rsidRPr="0059702E">
        <w:t xml:space="preserve"> list of </w:t>
      </w:r>
      <w:r w:rsidRPr="00845C48">
        <w:rPr>
          <w:rStyle w:val="StyleUnderline"/>
        </w:rPr>
        <w:t>initiatives decided at the 2014 Sino-US Strategic and Economic Dialogue</w:t>
      </w:r>
      <w:r w:rsidRPr="0059702E">
        <w:t xml:space="preserve"> (S&amp;ED) strategic track </w:t>
      </w:r>
      <w:r w:rsidRPr="00845C48">
        <w:rPr>
          <w:rStyle w:val="StyleUnderline"/>
        </w:rPr>
        <w:t>is long</w:t>
      </w:r>
      <w:r w:rsidRPr="0059702E">
        <w:t xml:space="preserve">er than that of last year. The 116 outcomes, compared with 91 outcomes last year, are impressive not only because of the progress made, but also because of the scope of the issues to be addressed by these important countries. A lot of attention has been given to progress in the military field since the last S&amp;ED. </w:t>
      </w:r>
      <w:r w:rsidRPr="007854C7">
        <w:rPr>
          <w:rStyle w:val="StyleUnderline"/>
          <w:highlight w:val="green"/>
        </w:rPr>
        <w:t>What</w:t>
      </w:r>
      <w:r w:rsidRPr="0059702E">
        <w:t xml:space="preserve"> really </w:t>
      </w:r>
      <w:r w:rsidRPr="007854C7">
        <w:rPr>
          <w:rStyle w:val="StyleUnderline"/>
          <w:highlight w:val="green"/>
        </w:rPr>
        <w:t>raises eyebrows is the expression of a “</w:t>
      </w:r>
      <w:r w:rsidRPr="007854C7">
        <w:rPr>
          <w:rStyle w:val="Emphasis"/>
          <w:highlight w:val="green"/>
        </w:rPr>
        <w:t>new type of military relations</w:t>
      </w:r>
      <w:r w:rsidRPr="007854C7">
        <w:rPr>
          <w:highlight w:val="green"/>
        </w:rPr>
        <w:t>,”</w:t>
      </w:r>
      <w:r w:rsidRPr="0059702E">
        <w:t xml:space="preserve"> which is a step higher than the “new level of military relations” coined at last year’s S&amp;ED. It is also the first time that such an expression has appeared in writing. </w:t>
      </w:r>
      <w:r w:rsidRPr="00845C48">
        <w:rPr>
          <w:rStyle w:val="StyleUnderline"/>
        </w:rPr>
        <w:t>Besides calling for deepening cooperation</w:t>
      </w:r>
      <w:r w:rsidRPr="0059702E">
        <w:t xml:space="preserve"> in counter-piracy, maritime search and rescue, humanitarian assistance and disaster relief, </w:t>
      </w:r>
      <w:r w:rsidRPr="00845C48">
        <w:rPr>
          <w:rStyle w:val="StyleUnderline"/>
        </w:rPr>
        <w:t xml:space="preserve">both sides affirmed </w:t>
      </w:r>
      <w:r w:rsidRPr="007854C7">
        <w:rPr>
          <w:rStyle w:val="StyleUnderline"/>
          <w:highlight w:val="green"/>
        </w:rPr>
        <w:t>a</w:t>
      </w:r>
      <w:r w:rsidRPr="00845C48">
        <w:rPr>
          <w:rStyle w:val="StyleUnderline"/>
        </w:rPr>
        <w:t xml:space="preserve"> mutual </w:t>
      </w:r>
      <w:r w:rsidRPr="007854C7">
        <w:rPr>
          <w:rStyle w:val="StyleUnderline"/>
          <w:highlight w:val="green"/>
        </w:rPr>
        <w:t>commitment to the management of crises and prevention of accidental events</w:t>
      </w:r>
      <w:r w:rsidRPr="00845C48">
        <w:rPr>
          <w:rStyle w:val="StyleUnderline"/>
        </w:rPr>
        <w:t>.</w:t>
      </w:r>
      <w:r w:rsidRPr="0059702E">
        <w:t xml:space="preserve"> This is good news, especially after senior American officials unleashed an avalanche of criticism about the PLA being “assertive” in the East China Sea and “salami-slicing” in the South China Sea. It looks like the pendulum has swung back and the US has decided to correct itself. </w:t>
      </w:r>
      <w:r w:rsidRPr="007854C7">
        <w:rPr>
          <w:rStyle w:val="StyleUnderline"/>
          <w:highlight w:val="green"/>
        </w:rPr>
        <w:t>The Sino-American relationship</w:t>
      </w:r>
      <w:r w:rsidRPr="00845C48">
        <w:rPr>
          <w:rStyle w:val="StyleUnderline"/>
        </w:rPr>
        <w:t xml:space="preserve"> </w:t>
      </w:r>
      <w:r w:rsidRPr="0059702E">
        <w:t xml:space="preserve">is intrinsically imbued with two distinctive characteristics – vulnerability and resilience. The vulnerability is obvious, but the resilience is often overlooked. For example, in April 2001, a collision between an American EP-3 reconnaissance aircraft and a Chinese J-8 fighter killed a Chinese pilot. No matter how appalling the incident was, soon after the US government delivered its “letter of two sorries,” the Chinese government released the American crew. The crisis was basically resolved, in only 11 days. This year’s Shangri-La Dialogue in Singapore appeared to be very much “soured” by the spat between participants from China and the US and Japan. However, the US later announced that four Chinese ships would attend RIMPAC 2014, a multilateral exercise hosted by the US Navy off of Hawaii. And the size of the Chinese participating task force is second to that of the US Navy. Such seemingly contradictory phenomena </w:t>
      </w:r>
      <w:r w:rsidRPr="007854C7">
        <w:rPr>
          <w:rStyle w:val="StyleUnderline"/>
          <w:highlight w:val="green"/>
        </w:rPr>
        <w:t>reflect a strong resilience and</w:t>
      </w:r>
      <w:r w:rsidRPr="0059702E">
        <w:t xml:space="preserve"> even </w:t>
      </w:r>
      <w:r w:rsidRPr="007854C7">
        <w:rPr>
          <w:rStyle w:val="StyleUnderline"/>
          <w:highlight w:val="green"/>
        </w:rPr>
        <w:t>a</w:t>
      </w:r>
      <w:r w:rsidRPr="0059702E">
        <w:t xml:space="preserve"> kind of </w:t>
      </w:r>
      <w:r w:rsidRPr="007854C7">
        <w:rPr>
          <w:rStyle w:val="StyleUnderline"/>
          <w:highlight w:val="green"/>
        </w:rPr>
        <w:t>maturity</w:t>
      </w:r>
      <w:r w:rsidRPr="00845C48">
        <w:rPr>
          <w:rStyle w:val="StyleUnderline"/>
        </w:rPr>
        <w:t xml:space="preserve"> in the relationship </w:t>
      </w:r>
      <w:r w:rsidRPr="007854C7">
        <w:rPr>
          <w:rStyle w:val="StyleUnderline"/>
          <w:highlight w:val="green"/>
        </w:rPr>
        <w:t>between the two major powers</w:t>
      </w:r>
      <w:r w:rsidRPr="0059702E">
        <w:t xml:space="preserve">. That is, if discord is unavoidable, you do what you can to avoid it from becoming a crisis. </w:t>
      </w:r>
      <w:r w:rsidRPr="00C8012B">
        <w:rPr>
          <w:rStyle w:val="StyleUnderline"/>
          <w:highlight w:val="green"/>
        </w:rPr>
        <w:t>The resilience</w:t>
      </w:r>
      <w:r w:rsidRPr="0059702E">
        <w:t xml:space="preserve"> between China and the US </w:t>
      </w:r>
      <w:r w:rsidRPr="00C8012B">
        <w:rPr>
          <w:rStyle w:val="StyleUnderline"/>
          <w:highlight w:val="green"/>
        </w:rPr>
        <w:t>has</w:t>
      </w:r>
      <w:r w:rsidRPr="00845C48">
        <w:rPr>
          <w:rStyle w:val="StyleUnderline"/>
        </w:rPr>
        <w:t xml:space="preserve"> been sustained</w:t>
      </w:r>
      <w:r w:rsidRPr="0059702E">
        <w:t xml:space="preserve">, first of all, </w:t>
      </w:r>
      <w:r w:rsidRPr="00845C48">
        <w:rPr>
          <w:rStyle w:val="StyleUnderline"/>
        </w:rPr>
        <w:t>by dialogue</w:t>
      </w:r>
      <w:r w:rsidRPr="0059702E">
        <w:t xml:space="preserve">. There are over 90 dialogues of all sorts between the two countries, and quite a few of them are at the military-level. Even the S&amp;ED has a security dialogue. </w:t>
      </w:r>
      <w:r w:rsidRPr="00845C48">
        <w:rPr>
          <w:rStyle w:val="StyleUnderline"/>
        </w:rPr>
        <w:t>The defense and security dialogues</w:t>
      </w:r>
      <w:r w:rsidRPr="0059702E">
        <w:t xml:space="preserve"> can provide a timely exchange of views and are therefore critically important. They </w:t>
      </w:r>
      <w:r w:rsidRPr="00C8012B">
        <w:rPr>
          <w:rStyle w:val="StyleUnderline"/>
          <w:highlight w:val="green"/>
        </w:rPr>
        <w:t xml:space="preserve">help </w:t>
      </w:r>
      <w:r w:rsidRPr="00C8012B">
        <w:rPr>
          <w:rStyle w:val="Emphasis"/>
          <w:highlight w:val="green"/>
        </w:rPr>
        <w:t>avoid unnecessary surprises and miscalculations</w:t>
      </w:r>
      <w:r w:rsidRPr="00845C48">
        <w:rPr>
          <w:rStyle w:val="Emphasis"/>
        </w:rPr>
        <w:t xml:space="preserve"> </w:t>
      </w:r>
      <w:r w:rsidRPr="0059702E">
        <w:t xml:space="preserve">and should be encouraged by all means. Cooperation between the two militaries has thus far been confined to “practical areas,” such as counter-piracy, maritime search and rescue, humanitarian assistance and disaster relief. There are twelve areas that are restricted by a paranoid American Congress for fear that the PLA could benefit more than the US military from the interactions. But in recent years, more bilateral and multilateral exercises are held in “practical areas.” This is a great step forward. The US could continue inviting China for multilateral exercises, such as Cobra Gold and RIMPAC 2014 and accept PLA’s greater involvement. Likewise, the PLA could invite the US military to observe its exercises and visit more military facilities. </w:t>
      </w:r>
      <w:r w:rsidRPr="00845C48">
        <w:rPr>
          <w:rStyle w:val="StyleUnderline"/>
        </w:rPr>
        <w:t>The real challenge in the major power relationship is not how good it will be, but the degree to which it could present less risk</w:t>
      </w:r>
      <w:r w:rsidRPr="0059702E">
        <w:t>. Right now,</w:t>
      </w:r>
      <w:r w:rsidRPr="0059702E">
        <w:rPr>
          <w:rStyle w:val="StyleUnderline"/>
        </w:rPr>
        <w:t xml:space="preserve"> China </w:t>
      </w:r>
      <w:r w:rsidRPr="00845C48">
        <w:rPr>
          <w:rStyle w:val="StyleUnderline"/>
        </w:rPr>
        <w:t>and the US are discussing a mechanism for notifying each other of major military activities and rules of behavior for air and maritime encounter</w:t>
      </w:r>
      <w:r w:rsidRPr="0059702E">
        <w:t xml:space="preserve">s. The bad news is that the progress is slow; </w:t>
      </w:r>
      <w:r w:rsidRPr="00C8012B">
        <w:rPr>
          <w:rStyle w:val="Emphasis"/>
          <w:highlight w:val="green"/>
        </w:rPr>
        <w:t>the good news is that the commitment is reaffirmed</w:t>
      </w:r>
      <w:r w:rsidRPr="0059702E">
        <w:t xml:space="preserve">. </w:t>
      </w:r>
      <w:r w:rsidRPr="00C8012B">
        <w:rPr>
          <w:rStyle w:val="StyleUnderline"/>
          <w:highlight w:val="green"/>
        </w:rPr>
        <w:t>Another</w:t>
      </w:r>
      <w:r w:rsidRPr="00C8012B">
        <w:rPr>
          <w:rStyle w:val="StyleUnderline"/>
        </w:rPr>
        <w:t xml:space="preserve"> </w:t>
      </w:r>
      <w:r w:rsidRPr="0059702E">
        <w:t xml:space="preserve">healthy </w:t>
      </w:r>
      <w:r w:rsidRPr="00C8012B">
        <w:rPr>
          <w:rStyle w:val="StyleUnderline"/>
          <w:highlight w:val="green"/>
        </w:rPr>
        <w:t>development</w:t>
      </w:r>
      <w:r w:rsidRPr="0059702E">
        <w:t xml:space="preserve">, according to the S&amp;ED, is that </w:t>
      </w:r>
      <w:r w:rsidRPr="00C8012B">
        <w:rPr>
          <w:rStyle w:val="StyleUnderline"/>
          <w:highlight w:val="green"/>
        </w:rPr>
        <w:t>the</w:t>
      </w:r>
      <w:r w:rsidRPr="0059702E">
        <w:t xml:space="preserve"> US coast guard and PRC maritime law enforcement agency will be included in future discussions on rules for air and maritime behavior. No region is more dangerous than the seas in the Western Pacific. </w:t>
      </w:r>
      <w:r w:rsidRPr="00845C48">
        <w:rPr>
          <w:rStyle w:val="StyleUnderline"/>
        </w:rPr>
        <w:t>Unplanned encounters</w:t>
      </w:r>
      <w:r w:rsidRPr="0059702E">
        <w:t xml:space="preserve"> between naval ships and aircraft </w:t>
      </w:r>
      <w:r w:rsidRPr="00845C48">
        <w:rPr>
          <w:rStyle w:val="StyleUnderline"/>
        </w:rPr>
        <w:t>are not rare</w:t>
      </w:r>
      <w:r w:rsidRPr="0059702E">
        <w:t xml:space="preserve">, especially </w:t>
      </w:r>
      <w:r w:rsidRPr="00845C48">
        <w:rPr>
          <w:rStyle w:val="StyleUnderline"/>
        </w:rPr>
        <w:t>between Chinese naval ships and</w:t>
      </w:r>
      <w:r w:rsidRPr="0059702E">
        <w:t xml:space="preserve"> aircraft, and those of </w:t>
      </w:r>
      <w:r w:rsidRPr="00845C48">
        <w:rPr>
          <w:rStyle w:val="StyleUnderline"/>
        </w:rPr>
        <w:t>the US</w:t>
      </w:r>
      <w:r w:rsidRPr="0059702E">
        <w:t xml:space="preserve"> and Japan. </w:t>
      </w:r>
      <w:r w:rsidRPr="00845C48">
        <w:rPr>
          <w:rStyle w:val="StyleUnderline"/>
        </w:rPr>
        <w:t>Fortunately</w:t>
      </w:r>
      <w:r w:rsidRPr="0059702E">
        <w:t xml:space="preserve"> on 22 </w:t>
      </w:r>
      <w:r w:rsidRPr="00845C48">
        <w:rPr>
          <w:rStyle w:val="StyleUnderline"/>
        </w:rPr>
        <w:t>April, 2014</w:t>
      </w:r>
      <w:r w:rsidRPr="0059702E">
        <w:t xml:space="preserve">, 21 </w:t>
      </w:r>
      <w:r w:rsidRPr="0059702E">
        <w:rPr>
          <w:rStyle w:val="StyleUnderline"/>
        </w:rPr>
        <w:t>states</w:t>
      </w:r>
      <w:r w:rsidRPr="0059702E">
        <w:t xml:space="preserve"> unanimously </w:t>
      </w:r>
      <w:r w:rsidRPr="00C8012B">
        <w:rPr>
          <w:rStyle w:val="StyleUnderline"/>
          <w:highlight w:val="green"/>
        </w:rPr>
        <w:t>voted for</w:t>
      </w:r>
      <w:r w:rsidRPr="0059702E">
        <w:t xml:space="preserve"> a Code for Unplanned Encounters at Sea (</w:t>
      </w:r>
      <w:r w:rsidRPr="00C8012B">
        <w:rPr>
          <w:highlight w:val="green"/>
        </w:rPr>
        <w:t>CUES</w:t>
      </w:r>
      <w:r w:rsidRPr="0059702E">
        <w:t xml:space="preserve">) in Tsingtao. </w:t>
      </w:r>
      <w:r w:rsidRPr="0059702E">
        <w:rPr>
          <w:rStyle w:val="StyleUnderline"/>
        </w:rPr>
        <w:t xml:space="preserve">CUES </w:t>
      </w:r>
      <w:r w:rsidRPr="0059702E">
        <w:t xml:space="preserve">offers safety </w:t>
      </w:r>
      <w:r w:rsidRPr="0059702E">
        <w:rPr>
          <w:rStyle w:val="StyleUnderline"/>
        </w:rPr>
        <w:t>procedures</w:t>
      </w:r>
      <w:r w:rsidRPr="0059702E">
        <w:t xml:space="preserve">, a basic communications plan and maneuvering instructions when naval ships or naval aircraft of two states meet unexpectedly at sea. </w:t>
      </w:r>
      <w:r w:rsidRPr="00C8012B">
        <w:rPr>
          <w:rStyle w:val="StyleUnderline"/>
          <w:highlight w:val="green"/>
        </w:rPr>
        <w:t>It helps</w:t>
      </w:r>
      <w:r w:rsidRPr="00C8012B">
        <w:rPr>
          <w:highlight w:val="green"/>
        </w:rPr>
        <w:t xml:space="preserve"> </w:t>
      </w:r>
      <w:r w:rsidRPr="00C8012B">
        <w:rPr>
          <w:rStyle w:val="Emphasis"/>
          <w:highlight w:val="green"/>
        </w:rPr>
        <w:t>reduce miscalculations and the chance of a conflict</w:t>
      </w:r>
      <w:r w:rsidRPr="00C8012B">
        <w:rPr>
          <w:highlight w:val="green"/>
        </w:rPr>
        <w:t>.</w:t>
      </w:r>
      <w:r>
        <w:t xml:space="preserve"> </w:t>
      </w:r>
    </w:p>
    <w:p w:rsidR="00B309C5" w:rsidRPr="000523F8" w:rsidRDefault="00B309C5" w:rsidP="00D20F62">
      <w:pPr>
        <w:pStyle w:val="Heading3"/>
        <w:ind w:left="720" w:firstLine="720"/>
      </w:pPr>
      <w:r w:rsidRPr="000523F8">
        <w:t>A</w:t>
      </w:r>
      <w:r>
        <w:t>2 Taiwan</w:t>
      </w:r>
      <w:r w:rsidR="00D056AE">
        <w:t xml:space="preserve"> (needs newer evd)</w:t>
      </w:r>
    </w:p>
    <w:p w:rsidR="00B309C5" w:rsidRPr="000523F8" w:rsidRDefault="00B309C5" w:rsidP="00B309C5">
      <w:pPr>
        <w:pStyle w:val="Heading4"/>
      </w:pPr>
      <w:r w:rsidRPr="000523F8">
        <w:t>China won’t go to war over Taiwan</w:t>
      </w:r>
    </w:p>
    <w:p w:rsidR="00B309C5" w:rsidRPr="000523F8" w:rsidRDefault="00B309C5" w:rsidP="00B309C5">
      <w:r w:rsidRPr="000523F8">
        <w:t xml:space="preserve">John F. </w:t>
      </w:r>
      <w:r w:rsidRPr="00163E8F">
        <w:rPr>
          <w:rStyle w:val="Style13ptBold"/>
        </w:rPr>
        <w:t>COPPER</w:t>
      </w:r>
      <w:r w:rsidRPr="000523F8">
        <w:t xml:space="preserve">- Prof International Studies @ Rhodes College, 6 August </w:t>
      </w:r>
      <w:r w:rsidRPr="00163E8F">
        <w:rPr>
          <w:rStyle w:val="Style13ptBold"/>
        </w:rPr>
        <w:t>2010</w:t>
      </w:r>
      <w:r w:rsidRPr="000523F8">
        <w:t xml:space="preserve">, THE CHINA-TAIWAN ECONOMIC COOPERATION FRAMEWORK AGREEMENT: POLITICS, NOT JUST ECONOMICS, EAI Background Brief No. 548 , </w:t>
      </w:r>
      <w:hyperlink r:id="rId10" w:history="1">
        <w:r w:rsidRPr="000523F8">
          <w:rPr>
            <w:rStyle w:val="Hyperlink"/>
          </w:rPr>
          <w:t>http://www.eai.nus.edu.sg/BB548.pdf</w:t>
        </w:r>
      </w:hyperlink>
    </w:p>
    <w:p w:rsidR="00B309C5" w:rsidRDefault="00B309C5" w:rsidP="00B309C5">
      <w:r w:rsidRPr="000523F8">
        <w:t xml:space="preserve">Along with relations with the United States, China’s foreign policy makers have long given the highest priority to dealing with Taiwan.9 As often stated the paramount objective of China’s Taiwan policy is attaining the peaceful reunification of the island and other territory under Taipei’s control; but China’s negotiating this agreement indicates this is a distant goal. </w:t>
      </w:r>
      <w:r w:rsidRPr="000523F8">
        <w:rPr>
          <w:rStyle w:val="StyleUnderline"/>
          <w:highlight w:val="green"/>
        </w:rPr>
        <w:t>China’s</w:t>
      </w:r>
      <w:r w:rsidRPr="000523F8">
        <w:rPr>
          <w:rStyle w:val="StyleUnderline"/>
        </w:rPr>
        <w:t xml:space="preserve"> recent </w:t>
      </w:r>
      <w:r w:rsidRPr="000523F8">
        <w:rPr>
          <w:rStyle w:val="StyleUnderline"/>
          <w:highlight w:val="green"/>
        </w:rPr>
        <w:t>accommodative Taiwan policy comports with its</w:t>
      </w:r>
      <w:r w:rsidRPr="000523F8">
        <w:rPr>
          <w:rStyle w:val="StyleUnderline"/>
        </w:rPr>
        <w:t xml:space="preserve"> overriding </w:t>
      </w:r>
      <w:r w:rsidRPr="000523F8">
        <w:rPr>
          <w:rStyle w:val="StyleUnderline"/>
          <w:highlight w:val="green"/>
        </w:rPr>
        <w:t>concern over maintaining</w:t>
      </w:r>
      <w:r w:rsidRPr="000523F8">
        <w:rPr>
          <w:rStyle w:val="StyleUnderline"/>
        </w:rPr>
        <w:t xml:space="preserve"> its </w:t>
      </w:r>
      <w:r w:rsidRPr="000523F8">
        <w:rPr>
          <w:rStyle w:val="StyleUnderline"/>
          <w:highlight w:val="green"/>
        </w:rPr>
        <w:t>domestic</w:t>
      </w:r>
      <w:r w:rsidRPr="000523F8">
        <w:rPr>
          <w:rStyle w:val="StyleUnderline"/>
        </w:rPr>
        <w:t xml:space="preserve"> economic </w:t>
      </w:r>
      <w:r w:rsidRPr="000523F8">
        <w:rPr>
          <w:rStyle w:val="StyleUnderline"/>
          <w:highlight w:val="green"/>
        </w:rPr>
        <w:t>development, which requires peace</w:t>
      </w:r>
      <w:r w:rsidRPr="000523F8">
        <w:t xml:space="preserve">in the region. </w:t>
      </w:r>
      <w:r w:rsidRPr="000523F8">
        <w:rPr>
          <w:rStyle w:val="StyleUnderline"/>
          <w:highlight w:val="green"/>
        </w:rPr>
        <w:t>China wants to</w:t>
      </w:r>
      <w:r w:rsidRPr="000523F8">
        <w:rPr>
          <w:rStyle w:val="StyleUnderline"/>
        </w:rPr>
        <w:t xml:space="preserve"> present an image of it </w:t>
      </w:r>
      <w:r w:rsidRPr="000523F8">
        <w:rPr>
          <w:rStyle w:val="StyleUnderline"/>
          <w:highlight w:val="green"/>
        </w:rPr>
        <w:t>be</w:t>
      </w:r>
      <w:r w:rsidRPr="000523F8">
        <w:rPr>
          <w:rStyle w:val="StyleUnderline"/>
        </w:rPr>
        <w:t xml:space="preserve">ing </w:t>
      </w:r>
      <w:r w:rsidRPr="000523F8">
        <w:rPr>
          <w:rStyle w:val="StyleUnderline"/>
          <w:highlight w:val="green"/>
        </w:rPr>
        <w:t>a champion of Asian</w:t>
      </w:r>
      <w:r w:rsidRPr="000523F8">
        <w:rPr>
          <w:rStyle w:val="StyleUnderline"/>
        </w:rPr>
        <w:t xml:space="preserve"> and global </w:t>
      </w:r>
      <w:r w:rsidRPr="000523F8">
        <w:rPr>
          <w:rStyle w:val="StyleUnderline"/>
          <w:highlight w:val="green"/>
        </w:rPr>
        <w:t>stability</w:t>
      </w:r>
      <w:r w:rsidRPr="000523F8">
        <w:t xml:space="preserve">.10 </w:t>
      </w:r>
      <w:r w:rsidRPr="000523F8">
        <w:rPr>
          <w:rStyle w:val="StyleUnderline"/>
        </w:rPr>
        <w:t xml:space="preserve">Chinese </w:t>
      </w:r>
      <w:r w:rsidRPr="000523F8">
        <w:rPr>
          <w:rStyle w:val="StyleUnderline"/>
          <w:highlight w:val="green"/>
        </w:rPr>
        <w:t>civilian leaders see serious disadvantages in a conflict</w:t>
      </w:r>
      <w:r w:rsidRPr="000523F8">
        <w:rPr>
          <w:rStyle w:val="StyleUnderline"/>
        </w:rPr>
        <w:t xml:space="preserve"> with Taiwan. </w:t>
      </w:r>
      <w:r w:rsidRPr="000523F8">
        <w:rPr>
          <w:rStyle w:val="StyleUnderline"/>
          <w:highlight w:val="green"/>
        </w:rPr>
        <w:t>Such might accelerate nationalist feelings</w:t>
      </w:r>
      <w:r w:rsidRPr="000523F8">
        <w:rPr>
          <w:rStyle w:val="StyleUnderline"/>
        </w:rPr>
        <w:t xml:space="preserve"> at home, </w:t>
      </w:r>
      <w:r w:rsidRPr="000523F8">
        <w:rPr>
          <w:rStyle w:val="StyleUnderline"/>
          <w:highlight w:val="green"/>
        </w:rPr>
        <w:t>transfer</w:t>
      </w:r>
      <w:r w:rsidRPr="000523F8">
        <w:t xml:space="preserve"> some (perhaps considerable) </w:t>
      </w:r>
      <w:r w:rsidRPr="000523F8">
        <w:rPr>
          <w:rStyle w:val="StyleUnderline"/>
          <w:highlight w:val="green"/>
        </w:rPr>
        <w:t>decision-making</w:t>
      </w:r>
      <w:r w:rsidRPr="000523F8">
        <w:rPr>
          <w:rStyle w:val="StyleUnderline"/>
        </w:rPr>
        <w:t xml:space="preserve"> authority</w:t>
      </w:r>
      <w:r w:rsidRPr="000523F8">
        <w:t xml:space="preserve"> in foreign affairs </w:t>
      </w:r>
      <w:r w:rsidRPr="000523F8">
        <w:rPr>
          <w:rStyle w:val="StyleUnderline"/>
          <w:highlight w:val="green"/>
        </w:rPr>
        <w:t>to the military</w:t>
      </w:r>
      <w:r w:rsidRPr="000523F8">
        <w:rPr>
          <w:rStyle w:val="StyleUnderline"/>
        </w:rPr>
        <w:t xml:space="preserve">, </w:t>
      </w:r>
      <w:r w:rsidRPr="000523F8">
        <w:rPr>
          <w:rStyle w:val="StyleUnderline"/>
          <w:highlight w:val="green"/>
        </w:rPr>
        <w:t>damage</w:t>
      </w:r>
      <w:r w:rsidRPr="000523F8">
        <w:rPr>
          <w:rStyle w:val="StyleUnderline"/>
        </w:rPr>
        <w:t xml:space="preserve"> China’s </w:t>
      </w:r>
      <w:r w:rsidRPr="000523F8">
        <w:rPr>
          <w:rStyle w:val="StyleUnderline"/>
          <w:highlight w:val="green"/>
        </w:rPr>
        <w:t>relations with theU</w:t>
      </w:r>
      <w:r w:rsidRPr="000523F8">
        <w:rPr>
          <w:rStyle w:val="StyleUnderline"/>
        </w:rPr>
        <w:t xml:space="preserve">nited </w:t>
      </w:r>
      <w:r w:rsidRPr="000523F8">
        <w:rPr>
          <w:rStyle w:val="StyleUnderline"/>
          <w:highlight w:val="green"/>
        </w:rPr>
        <w:t>S</w:t>
      </w:r>
      <w:r w:rsidRPr="000523F8">
        <w:rPr>
          <w:rStyle w:val="StyleUnderline"/>
        </w:rPr>
        <w:t>tates and Southeast Asia</w:t>
      </w:r>
      <w:r w:rsidRPr="000523F8">
        <w:t xml:space="preserve">, and more.11 </w:t>
      </w:r>
      <w:r w:rsidRPr="000523F8">
        <w:rPr>
          <w:rStyle w:val="Emphasis"/>
        </w:rPr>
        <w:t xml:space="preserve">In late 2008, President </w:t>
      </w:r>
      <w:r w:rsidRPr="000523F8">
        <w:rPr>
          <w:rStyle w:val="Emphasis"/>
          <w:highlight w:val="green"/>
        </w:rPr>
        <w:t>Hu</w:t>
      </w:r>
      <w:r w:rsidRPr="000523F8">
        <w:rPr>
          <w:rStyle w:val="Emphasis"/>
        </w:rPr>
        <w:t xml:space="preserve"> Jintao </w:t>
      </w:r>
      <w:r w:rsidRPr="000523F8">
        <w:rPr>
          <w:rStyle w:val="Emphasis"/>
          <w:highlight w:val="green"/>
        </w:rPr>
        <w:t>stated</w:t>
      </w:r>
      <w:r w:rsidRPr="000523F8">
        <w:rPr>
          <w:rStyle w:val="Emphasis"/>
        </w:rPr>
        <w:t xml:space="preserve"> publically that </w:t>
      </w:r>
      <w:r w:rsidRPr="000523F8">
        <w:rPr>
          <w:rStyle w:val="Emphasis"/>
          <w:highlight w:val="green"/>
        </w:rPr>
        <w:t>reunification is “at best a distant goal</w:t>
      </w:r>
      <w:r w:rsidRPr="000523F8">
        <w:rPr>
          <w:rStyle w:val="Emphasis"/>
        </w:rPr>
        <w:t>.</w:t>
      </w:r>
      <w:r w:rsidRPr="000523F8">
        <w:rPr>
          <w:b/>
          <w:sz w:val="24"/>
          <w:u w:val="single"/>
          <w:shd w:val="clear" w:color="auto" w:fill="00FFFF"/>
        </w:rPr>
        <w:t>”</w:t>
      </w:r>
      <w:r w:rsidRPr="000523F8">
        <w:t xml:space="preserve">12 </w:t>
      </w:r>
      <w:r w:rsidRPr="000523F8">
        <w:rPr>
          <w:rStyle w:val="StyleUnderline"/>
        </w:rPr>
        <w:t>In 2009</w:t>
      </w:r>
      <w:r w:rsidRPr="000523F8">
        <w:t xml:space="preserve"> President </w:t>
      </w:r>
      <w:r w:rsidRPr="000523F8">
        <w:rPr>
          <w:rStyle w:val="StyleUnderline"/>
          <w:highlight w:val="green"/>
        </w:rPr>
        <w:t>Hu endorsed</w:t>
      </w:r>
      <w:r w:rsidRPr="000523F8">
        <w:rPr>
          <w:rStyle w:val="StyleUnderline"/>
        </w:rPr>
        <w:t xml:space="preserve"> the idea of </w:t>
      </w:r>
      <w:r w:rsidRPr="000523F8">
        <w:rPr>
          <w:rStyle w:val="StyleUnderline"/>
          <w:highlight w:val="green"/>
        </w:rPr>
        <w:t>an umbrella economic agreement</w:t>
      </w:r>
      <w:r w:rsidRPr="000523F8">
        <w:rPr>
          <w:rStyle w:val="StyleUnderline"/>
        </w:rPr>
        <w:t xml:space="preserve"> with Taiwan</w:t>
      </w:r>
      <w:r w:rsidRPr="000523F8">
        <w:t xml:space="preserve">, one </w:t>
      </w:r>
      <w:r w:rsidRPr="000523F8">
        <w:rPr>
          <w:rStyle w:val="StyleUnderline"/>
        </w:rPr>
        <w:t>which Taiwan’s President Ma</w:t>
      </w:r>
      <w:r w:rsidRPr="000523F8">
        <w:t xml:space="preserve"> Ying-jeou </w:t>
      </w:r>
      <w:r w:rsidRPr="000523F8">
        <w:rPr>
          <w:rStyle w:val="StyleUnderline"/>
        </w:rPr>
        <w:t>had broached during the 2007-08 presidential election campaign</w:t>
      </w:r>
      <w:r w:rsidRPr="000523F8">
        <w:t xml:space="preserve">.13 2.6 Meanwhile, </w:t>
      </w:r>
      <w:r w:rsidRPr="000523F8">
        <w:rPr>
          <w:rStyle w:val="StyleUnderline"/>
        </w:rPr>
        <w:t>in April 2009, Beijing acquiesced to Taiwan sending an observer to the World Health Assembly meeting</w:t>
      </w:r>
      <w:r w:rsidRPr="000523F8">
        <w:t xml:space="preserve"> in Geneva. This gave Taiwan’s its first presence in a United Nations body since it was expelled from the U.N. in 1971. </w:t>
      </w:r>
      <w:r w:rsidRPr="000523F8">
        <w:rPr>
          <w:rStyle w:val="StyleUnderline"/>
        </w:rPr>
        <w:t xml:space="preserve">In August, </w:t>
      </w:r>
      <w:r w:rsidRPr="000523F8">
        <w:rPr>
          <w:rStyle w:val="StyleUnderline"/>
          <w:highlight w:val="green"/>
        </w:rPr>
        <w:t>when Typhoon Morakot hit</w:t>
      </w:r>
      <w:r w:rsidRPr="000523F8">
        <w:rPr>
          <w:rStyle w:val="StyleUnderline"/>
        </w:rPr>
        <w:t xml:space="preserve"> Taiwan</w:t>
      </w:r>
      <w:r w:rsidRPr="000523F8">
        <w:t xml:space="preserve"> causing serious damage and killing over 600, </w:t>
      </w:r>
      <w:r w:rsidRPr="000523F8">
        <w:rPr>
          <w:rStyle w:val="StyleUnderline"/>
          <w:highlight w:val="green"/>
        </w:rPr>
        <w:t>China sent aid</w:t>
      </w:r>
      <w:r w:rsidRPr="000523F8">
        <w:rPr>
          <w:rStyle w:val="StyleUnderline"/>
        </w:rPr>
        <w:t xml:space="preserve"> and refrained from disrupting other foreign aid providers.</w:t>
      </w:r>
      <w:r w:rsidRPr="000523F8">
        <w:t xml:space="preserve">14 2.7 </w:t>
      </w:r>
      <w:r w:rsidRPr="000523F8">
        <w:rPr>
          <w:rStyle w:val="StyleUnderline"/>
        </w:rPr>
        <w:t>Nego</w:t>
      </w:r>
      <w:r w:rsidRPr="000523F8">
        <w:rPr>
          <w:rStyle w:val="StyleUnderline"/>
          <w:highlight w:val="green"/>
        </w:rPr>
        <w:t>tiating the ECFA China was</w:t>
      </w:r>
      <w:r w:rsidRPr="000523F8">
        <w:rPr>
          <w:rStyle w:val="StyleUnderline"/>
        </w:rPr>
        <w:t xml:space="preserve"> quite </w:t>
      </w:r>
      <w:r w:rsidRPr="000523F8">
        <w:rPr>
          <w:rStyle w:val="StyleUnderline"/>
          <w:highlight w:val="green"/>
        </w:rPr>
        <w:t>generous to Taiwan.</w:t>
      </w:r>
      <w:r w:rsidRPr="000523F8">
        <w:rPr>
          <w:rStyle w:val="StyleUnderline"/>
        </w:rPr>
        <w:t xml:space="preserve"> China made concessions </w:t>
      </w:r>
      <w:r w:rsidRPr="000523F8">
        <w:t xml:space="preserve">during the talks </w:t>
      </w:r>
      <w:r w:rsidRPr="000523F8">
        <w:rPr>
          <w:rStyle w:val="StyleUnderline"/>
        </w:rPr>
        <w:t>to dampen criticism</w:t>
      </w:r>
      <w:r w:rsidRPr="000523F8">
        <w:t xml:space="preserve"> that its exports might hurt traditional or small businesses and farmers or that ECFA was a trap as the opposition in Taiwan described it.15 It appears that Beijing sought to boost public support in Taiwan for the agreement in Taiwan and succor President Ma Ying-jeou.16 President Hu promised “full consideration” of the interests of Taiwan compatriots. Chinese negotiators stated that ECFA would be “strictly an economic agreement, not a political one.”</w:t>
      </w:r>
    </w:p>
    <w:p w:rsidR="00074813" w:rsidRDefault="00074813" w:rsidP="00074813">
      <w:pPr>
        <w:pStyle w:val="Heading4"/>
      </w:pPr>
      <w:r>
        <w:t>Squo defense commitments deter miscalc and escalation</w:t>
      </w:r>
    </w:p>
    <w:p w:rsidR="00074813" w:rsidRDefault="00074813" w:rsidP="00074813">
      <w:r w:rsidRPr="00F9297B">
        <w:rPr>
          <w:rStyle w:val="Style13ptBold"/>
        </w:rPr>
        <w:t>Easley 16</w:t>
      </w:r>
      <w:r w:rsidRPr="00F9297B">
        <w:t xml:space="preserve"> Assistant Professor in the Division of International Studies at Ewha University and a Research Fellow at the As</w:t>
      </w:r>
      <w:r>
        <w:t>i</w:t>
      </w:r>
      <w:r w:rsidRPr="00F9297B">
        <w:t>an Institute for Policy Studies (Leif-Eric, "Grand bargain or bad idea? US relations with China and Taiwan," International Security, v. 40 #4, Spring 2016, p.178-191)\\BPS</w:t>
      </w:r>
    </w:p>
    <w:p w:rsidR="00074813" w:rsidRPr="00F9297B" w:rsidRDefault="00074813" w:rsidP="00074813">
      <w:r w:rsidRPr="00312006">
        <w:t>Beijing’s assertive policies contrast to the responsible, measured, and cooperative approach Taipei has taken to managing disputed claims</w:t>
      </w:r>
      <w:r>
        <w:t xml:space="preserve"> in the East China and South China Seas.17 Far from being the dangerous source of entrapment Glaser describes, </w:t>
      </w:r>
      <w:r w:rsidRPr="002174F2">
        <w:rPr>
          <w:rStyle w:val="StyleUnderline"/>
          <w:highlight w:val="yellow"/>
        </w:rPr>
        <w:t>Taiwan is a valuable strategic and economic partner</w:t>
      </w:r>
      <w:r>
        <w:t xml:space="preserve">.18 In June 2015, the United States and Taiwan signed the Global Cooperation and Training Framework agreement to jointly offer capacity building in areas such as public health, women’s empowerment, environmental protection, and maritime safety. </w:t>
      </w:r>
      <w:r w:rsidRPr="002174F2">
        <w:rPr>
          <w:rStyle w:val="StyleUnderline"/>
          <w:highlight w:val="yellow"/>
        </w:rPr>
        <w:t>Leaders</w:t>
      </w:r>
      <w:r w:rsidRPr="00312006">
        <w:rPr>
          <w:rStyle w:val="StyleUnderline"/>
        </w:rPr>
        <w:t xml:space="preserve"> across Taiwan’s political spectrum have internalized lessons from the provocative Chen Shui-bian years and </w:t>
      </w:r>
      <w:r w:rsidRPr="002174F2">
        <w:rPr>
          <w:rStyle w:val="StyleUnderline"/>
          <w:highlight w:val="yellow"/>
        </w:rPr>
        <w:t>are not about to risk the lives</w:t>
      </w:r>
      <w:r w:rsidRPr="00312006">
        <w:rPr>
          <w:rStyle w:val="StyleUnderline"/>
        </w:rPr>
        <w:t xml:space="preserve"> and treasure of their people for the sake of forcing Washington’s hand vis-à-vis Beijing</w:t>
      </w:r>
      <w:r>
        <w:t xml:space="preserve">. Moreover, </w:t>
      </w:r>
      <w:r w:rsidRPr="002174F2">
        <w:rPr>
          <w:rStyle w:val="StyleUnderline"/>
          <w:highlight w:val="yellow"/>
        </w:rPr>
        <w:t>the U</w:t>
      </w:r>
      <w:r>
        <w:t xml:space="preserve">nited </w:t>
      </w:r>
      <w:r w:rsidRPr="002174F2">
        <w:rPr>
          <w:rStyle w:val="StyleUnderline"/>
          <w:highlight w:val="yellow"/>
        </w:rPr>
        <w:t>S</w:t>
      </w:r>
      <w:r>
        <w:t xml:space="preserve">tates </w:t>
      </w:r>
      <w:r w:rsidRPr="002174F2">
        <w:rPr>
          <w:rStyle w:val="StyleUnderline"/>
          <w:highlight w:val="yellow"/>
        </w:rPr>
        <w:t xml:space="preserve">has historically managed to deter </w:t>
      </w:r>
      <w:r w:rsidRPr="002174F2">
        <w:rPr>
          <w:rStyle w:val="StyleUnderline"/>
        </w:rPr>
        <w:t>challengers</w:t>
      </w:r>
      <w:r w:rsidRPr="00312006">
        <w:rPr>
          <w:rStyle w:val="StyleUnderline"/>
        </w:rPr>
        <w:t xml:space="preserve"> and restrain partners, </w:t>
      </w:r>
      <w:r w:rsidRPr="002174F2">
        <w:rPr>
          <w:rStyle w:val="StyleUnderline"/>
          <w:highlight w:val="yellow"/>
        </w:rPr>
        <w:t>preventing both sides</w:t>
      </w:r>
      <w:r w:rsidRPr="00312006">
        <w:rPr>
          <w:rStyle w:val="StyleUnderline"/>
        </w:rPr>
        <w:t xml:space="preserve"> </w:t>
      </w:r>
      <w:r w:rsidRPr="002174F2">
        <w:rPr>
          <w:rStyle w:val="StyleUnderline"/>
          <w:highlight w:val="yellow"/>
        </w:rPr>
        <w:t>from initiating or escalating conflicts</w:t>
      </w:r>
      <w:r>
        <w:t>.19</w:t>
      </w:r>
    </w:p>
    <w:p w:rsidR="00074813" w:rsidRDefault="00074813" w:rsidP="00074813">
      <w:pPr>
        <w:rPr>
          <w:rStyle w:val="StyleUnderline"/>
        </w:rPr>
      </w:pPr>
      <w:r w:rsidRPr="002174F2">
        <w:rPr>
          <w:rStyle w:val="StyleUnderline"/>
          <w:highlight w:val="yellow"/>
        </w:rPr>
        <w:t>The</w:t>
      </w:r>
      <w:r w:rsidRPr="004F2B19">
        <w:t xml:space="preserve"> U.S. </w:t>
      </w:r>
      <w:r w:rsidRPr="002174F2">
        <w:rPr>
          <w:rStyle w:val="StyleUnderline"/>
          <w:highlight w:val="yellow"/>
        </w:rPr>
        <w:t xml:space="preserve">defense commitment </w:t>
      </w:r>
      <w:r w:rsidRPr="002174F2">
        <w:rPr>
          <w:rStyle w:val="StyleUnderline"/>
        </w:rPr>
        <w:t>to Taiwan</w:t>
      </w:r>
      <w:r w:rsidRPr="004F2B19">
        <w:rPr>
          <w:rStyle w:val="StyleUnderline"/>
        </w:rPr>
        <w:t xml:space="preserve"> </w:t>
      </w:r>
      <w:r w:rsidRPr="00312006">
        <w:t>is</w:t>
      </w:r>
      <w:r w:rsidRPr="004F2B19">
        <w:t xml:space="preserve"> not preventing something good from happening, but rather </w:t>
      </w:r>
      <w:r w:rsidRPr="00312006">
        <w:t xml:space="preserve">preventing </w:t>
      </w:r>
      <w:r w:rsidRPr="004F2B19">
        <w:t xml:space="preserve">some seriously bad things from happening.20 U.S. defense exchanges and intelligence sharing with Taipei may annoy nationalists in Beijing, but they </w:t>
      </w:r>
      <w:r w:rsidRPr="002174F2">
        <w:rPr>
          <w:rStyle w:val="StyleUnderline"/>
          <w:highlight w:val="yellow"/>
        </w:rPr>
        <w:t>help avoid miscalculation, support escalation control, and discourage provocation and aggression</w:t>
      </w:r>
      <w:r w:rsidRPr="004F2B19">
        <w:t xml:space="preserve">. Glaser discounts the negative effects of abandoning Taiwan on U.S. military capabilities and intelligence gathering in Asia, freedom of navigation, and maritime and energy security. Under his proposed bargain, </w:t>
      </w:r>
      <w:r w:rsidRPr="004F2B19">
        <w:rPr>
          <w:rStyle w:val="StyleUnderline"/>
        </w:rPr>
        <w:t>the United States would be avoiding hypothetical costs and pursuing uncertain benefits while giving up known military benefits and incurring unnecessary strategic costs.</w:t>
      </w:r>
    </w:p>
    <w:p w:rsidR="00074813" w:rsidRDefault="00074813" w:rsidP="00074813"/>
    <w:p w:rsidR="00074813" w:rsidRDefault="00074813" w:rsidP="00074813">
      <w:pPr>
        <w:pStyle w:val="Heading4"/>
      </w:pPr>
      <w:r>
        <w:t>Taiwan conflict doesn’t go nuclear</w:t>
      </w:r>
    </w:p>
    <w:p w:rsidR="00074813" w:rsidRDefault="00074813" w:rsidP="00074813">
      <w:pPr>
        <w:spacing w:line="240" w:lineRule="auto"/>
      </w:pPr>
      <w:r>
        <w:rPr>
          <w:rStyle w:val="Style13ptBold"/>
        </w:rPr>
        <w:t xml:space="preserve">Mearshimer 14 – </w:t>
      </w:r>
      <w:r w:rsidRPr="00BF2282">
        <w:t>John J. Mearsheimer is the R. Wendell Harrison Distinguished Service Professor of Political Science at the University of Chicago. He serves on the Advisory Council of The National Interest</w:t>
      </w:r>
      <w:r>
        <w:t xml:space="preserve"> (John, “Say Goodbye to Taiwan”, March-April 2014, </w:t>
      </w:r>
      <w:hyperlink r:id="rId11" w:history="1">
        <w:r w:rsidRPr="00561309">
          <w:rPr>
            <w:rStyle w:val="Hyperlink"/>
          </w:rPr>
          <w:t>http://nationalinterest.org/print/article/say-goodbye-taiwan-9931?page=6)//MP</w:t>
        </w:r>
      </w:hyperlink>
    </w:p>
    <w:p w:rsidR="00074813" w:rsidRPr="00911E1E" w:rsidRDefault="00074813" w:rsidP="00074813">
      <w:pPr>
        <w:spacing w:line="240" w:lineRule="auto"/>
        <w:rPr>
          <w:b/>
          <w:bCs/>
          <w:sz w:val="26"/>
        </w:rPr>
      </w:pPr>
    </w:p>
    <w:p w:rsidR="00074813" w:rsidRPr="00682FA6" w:rsidRDefault="00074813" w:rsidP="00074813">
      <w:r w:rsidRPr="00682FA6">
        <w:t>In the face of this grim future, Taiwan has three options. First, it can develop its own nuclear deterrent. Nuclear weapons are the ultimate deterrent, and there is no question that a Taiwanese nuclear arsenal would markedly reduce the likelihood of a Chinese attack against Taiwan.</w:t>
      </w:r>
    </w:p>
    <w:p w:rsidR="00074813" w:rsidRPr="00682FA6" w:rsidRDefault="00074813" w:rsidP="00074813">
      <w:r w:rsidRPr="00682FA6">
        <w:t>Taiwan pursued this option in the 1970s, when it feared American abandonment in the wake of the Vietnam War. The United States, however, stopped Taiwan’s nuclear-weapons program in its tracks. And then Taiwan tried to develop a bomb secretly in the 1980s, but again the United States found out and forced Taipei to shut the program down. It is unfortunate for Taiwan that it failed to build a bomb, because its prospects for maintaining its independence would be much improved if it had its own nuclear arsenal.</w:t>
      </w:r>
    </w:p>
    <w:p w:rsidR="00074813" w:rsidRPr="00682FA6" w:rsidRDefault="00074813" w:rsidP="00074813">
      <w:r w:rsidRPr="00682FA6">
        <w:t xml:space="preserve">No doubt </w:t>
      </w:r>
      <w:r w:rsidRPr="009E7FC0">
        <w:rPr>
          <w:rStyle w:val="StyleUnderline"/>
          <w:highlight w:val="yellow"/>
        </w:rPr>
        <w:t>Taiwan</w:t>
      </w:r>
      <w:r w:rsidRPr="00682FA6">
        <w:t xml:space="preserve"> still </w:t>
      </w:r>
      <w:r w:rsidRPr="009E7FC0">
        <w:rPr>
          <w:rStyle w:val="StyleUnderline"/>
          <w:highlight w:val="yellow"/>
        </w:rPr>
        <w:t>has time to acquire a nuclear deterrent</w:t>
      </w:r>
      <w:r w:rsidRPr="00911E1E">
        <w:rPr>
          <w:rStyle w:val="StyleUnderline"/>
        </w:rPr>
        <w:t xml:space="preserve"> before the balance of power in Asia shifts</w:t>
      </w:r>
      <w:r w:rsidRPr="00682FA6">
        <w:t xml:space="preserve"> decisively </w:t>
      </w:r>
      <w:r w:rsidRPr="00911E1E">
        <w:rPr>
          <w:rStyle w:val="StyleUnderline"/>
        </w:rPr>
        <w:t>against it</w:t>
      </w:r>
      <w:r w:rsidRPr="00682FA6">
        <w:t xml:space="preserve">. But </w:t>
      </w:r>
      <w:r w:rsidRPr="00911E1E">
        <w:rPr>
          <w:rStyle w:val="StyleUnderline"/>
        </w:rPr>
        <w:t xml:space="preserve">the problem with this suggestion is that </w:t>
      </w:r>
      <w:r w:rsidRPr="00682FA6">
        <w:t xml:space="preserve">both </w:t>
      </w:r>
      <w:r w:rsidRPr="009E7FC0">
        <w:rPr>
          <w:rStyle w:val="StyleUnderline"/>
          <w:highlight w:val="yellow"/>
        </w:rPr>
        <w:t>Beijing and Washington are sure to oppose Taiwan going nuclear</w:t>
      </w:r>
      <w:r w:rsidRPr="00682FA6">
        <w:t xml:space="preserve">. </w:t>
      </w:r>
      <w:r w:rsidRPr="00911E1E">
        <w:rPr>
          <w:rStyle w:val="StyleUnderline"/>
        </w:rPr>
        <w:t>The United States would oppose Taiwanese nuclear weapons</w:t>
      </w:r>
      <w:r w:rsidRPr="00682FA6">
        <w:t xml:space="preserve">, not only because they would encourage Japan and South Korea to follow suit, but also </w:t>
      </w:r>
      <w:r w:rsidRPr="00911E1E">
        <w:rPr>
          <w:rStyle w:val="StyleUnderline"/>
        </w:rPr>
        <w:t>because</w:t>
      </w:r>
      <w:r w:rsidRPr="00682FA6">
        <w:t xml:space="preserve"> </w:t>
      </w:r>
      <w:r w:rsidRPr="00911E1E">
        <w:rPr>
          <w:rStyle w:val="StyleUnderline"/>
        </w:rPr>
        <w:t>American policy makers abhor the idea of an ally being in a position to start a nuclear war</w:t>
      </w:r>
      <w:r w:rsidRPr="00682FA6">
        <w:t xml:space="preserve"> </w:t>
      </w:r>
      <w:r w:rsidRPr="00911E1E">
        <w:rPr>
          <w:rStyle w:val="StyleUnderline"/>
        </w:rPr>
        <w:t xml:space="preserve">that might </w:t>
      </w:r>
      <w:r w:rsidRPr="00682FA6">
        <w:t xml:space="preserve">ultimately </w:t>
      </w:r>
      <w:r w:rsidRPr="00911E1E">
        <w:rPr>
          <w:rStyle w:val="StyleUnderline"/>
        </w:rPr>
        <w:t>involve the United States.</w:t>
      </w:r>
      <w:r w:rsidRPr="00682FA6">
        <w:t xml:space="preserve"> To put it bluntly, </w:t>
      </w:r>
      <w:r w:rsidRPr="009E7FC0">
        <w:rPr>
          <w:rStyle w:val="StyleUnderline"/>
          <w:highlight w:val="yellow"/>
        </w:rPr>
        <w:t>no American wants</w:t>
      </w:r>
      <w:r w:rsidRPr="00911E1E">
        <w:rPr>
          <w:rStyle w:val="StyleUnderline"/>
        </w:rPr>
        <w:t xml:space="preserve"> to be in a situation where </w:t>
      </w:r>
      <w:r w:rsidRPr="009E7FC0">
        <w:rPr>
          <w:rStyle w:val="StyleUnderline"/>
          <w:highlight w:val="yellow"/>
        </w:rPr>
        <w:t>Taiwan</w:t>
      </w:r>
      <w:r w:rsidRPr="00911E1E">
        <w:rPr>
          <w:rStyle w:val="StyleUnderline"/>
        </w:rPr>
        <w:t xml:space="preserve"> can </w:t>
      </w:r>
      <w:r w:rsidRPr="009E7FC0">
        <w:rPr>
          <w:rStyle w:val="StyleUnderline"/>
          <w:highlight w:val="yellow"/>
        </w:rPr>
        <w:t>precipitate a conflict that might result in a</w:t>
      </w:r>
      <w:r w:rsidRPr="00682FA6">
        <w:t xml:space="preserve"> massive </w:t>
      </w:r>
      <w:r w:rsidRPr="009E7FC0">
        <w:rPr>
          <w:rStyle w:val="StyleUnderline"/>
          <w:highlight w:val="yellow"/>
        </w:rPr>
        <w:t>nuclear attack on the United States</w:t>
      </w:r>
      <w:r w:rsidRPr="00682FA6">
        <w:t>.</w:t>
      </w:r>
    </w:p>
    <w:p w:rsidR="00074813" w:rsidRDefault="00074813" w:rsidP="00074813">
      <w:r w:rsidRPr="003640DA">
        <w:rPr>
          <w:rStyle w:val="StyleUnderline"/>
        </w:rPr>
        <w:t>China will adamantly oppose Taiwan obtaining a nuclear deterrent</w:t>
      </w:r>
      <w:r w:rsidRPr="00682FA6">
        <w:t xml:space="preserve">, in large part because Beijing surely understands that it would make it difficult—maybe even impossible—to conquer Taiwan. What’s more, </w:t>
      </w:r>
      <w:r w:rsidRPr="003640DA">
        <w:rPr>
          <w:rStyle w:val="StyleUnderline"/>
        </w:rPr>
        <w:t>China will recognize that Taiwanese nuclear weapons would facilitate</w:t>
      </w:r>
      <w:r w:rsidRPr="00682FA6">
        <w:t xml:space="preserve"> nuclear </w:t>
      </w:r>
      <w:r w:rsidRPr="003640DA">
        <w:rPr>
          <w:rStyle w:val="StyleUnderline"/>
        </w:rPr>
        <w:t>prolif</w:t>
      </w:r>
      <w:r w:rsidRPr="00682FA6">
        <w:t xml:space="preserve">eration </w:t>
      </w:r>
      <w:r w:rsidRPr="003640DA">
        <w:rPr>
          <w:rStyle w:val="StyleUnderline"/>
        </w:rPr>
        <w:t>in</w:t>
      </w:r>
      <w:r w:rsidRPr="00682FA6">
        <w:t xml:space="preserve"> East </w:t>
      </w:r>
      <w:r w:rsidRPr="003640DA">
        <w:rPr>
          <w:rStyle w:val="StyleUnderline"/>
        </w:rPr>
        <w:t>Asia</w:t>
      </w:r>
      <w:r w:rsidRPr="00682FA6">
        <w:t xml:space="preserve">, </w:t>
      </w:r>
      <w:r w:rsidRPr="003640DA">
        <w:rPr>
          <w:rStyle w:val="StyleUnderline"/>
        </w:rPr>
        <w:t>which would</w:t>
      </w:r>
      <w:r w:rsidRPr="00682FA6">
        <w:t xml:space="preserve"> not only </w:t>
      </w:r>
      <w:r w:rsidRPr="003640DA">
        <w:rPr>
          <w:rStyle w:val="StyleUnderline"/>
        </w:rPr>
        <w:t>limit China’s ability to throw its weight around in that region</w:t>
      </w:r>
      <w:r w:rsidRPr="00682FA6">
        <w:t xml:space="preserve">, </w:t>
      </w:r>
      <w:r w:rsidRPr="003640DA">
        <w:rPr>
          <w:rStyle w:val="StyleUnderline"/>
        </w:rPr>
        <w:t>but also</w:t>
      </w:r>
      <w:r w:rsidRPr="00682FA6">
        <w:t xml:space="preserve"> would </w:t>
      </w:r>
      <w:r w:rsidRPr="003640DA">
        <w:rPr>
          <w:rStyle w:val="StyleUnderline"/>
        </w:rPr>
        <w:t>increase the likelihood that any conventional war that breaks out would escalate to the nuclear level</w:t>
      </w:r>
      <w:r w:rsidRPr="00682FA6">
        <w:t xml:space="preserve">. For these reasons, China is likely to make it manifestly clear that if Taiwan decides to pursue nuclear weapons, it will strike its nuclear facilities, and maybe even launch a war to conquer the island. In short, it appears that </w:t>
      </w:r>
      <w:r w:rsidRPr="003640DA">
        <w:rPr>
          <w:rStyle w:val="StyleUnderline"/>
        </w:rPr>
        <w:t>it is too late for Taiwan to pursue the nuclear option</w:t>
      </w:r>
      <w:r w:rsidRPr="00682FA6">
        <w:t>.</w:t>
      </w:r>
    </w:p>
    <w:p w:rsidR="00074813" w:rsidRDefault="00074813" w:rsidP="00074813"/>
    <w:p w:rsidR="00074813" w:rsidRPr="00025A9B" w:rsidRDefault="00074813" w:rsidP="00074813">
      <w:pPr>
        <w:pStyle w:val="Heading4"/>
        <w:rPr>
          <w:rStyle w:val="StyleUnderline"/>
          <w:sz w:val="26"/>
          <w:szCs w:val="26"/>
          <w:u w:val="none"/>
        </w:rPr>
      </w:pPr>
      <w:r w:rsidRPr="00025A9B">
        <w:rPr>
          <w:rStyle w:val="StyleUnderline"/>
          <w:sz w:val="26"/>
          <w:szCs w:val="26"/>
          <w:u w:val="none"/>
        </w:rPr>
        <w:t xml:space="preserve">US-China war over Taiwan doesn’t escalate and won’t go nuclear </w:t>
      </w:r>
    </w:p>
    <w:p w:rsidR="00074813" w:rsidRPr="00025A9B" w:rsidRDefault="00074813" w:rsidP="00074813">
      <w:pPr>
        <w:rPr>
          <w:rStyle w:val="Style13ptBold"/>
        </w:rPr>
      </w:pPr>
      <w:r>
        <w:rPr>
          <w:rStyle w:val="Style13ptBold"/>
        </w:rPr>
        <w:t xml:space="preserve">White 15 - </w:t>
      </w:r>
      <w:r w:rsidRPr="00BA7C01">
        <w:t xml:space="preserve">Hugh White is professor of strategic studies at the Australian National University in Canberra. His book The China Choice: Why We Should Share Power was published in the US last </w:t>
      </w:r>
      <w:r>
        <w:t xml:space="preserve">year by Oxford University Press (Hugh, “Would America Risk a Nuclear War with China Over Taiwan?”, 5/5/15, </w:t>
      </w:r>
      <w:r w:rsidRPr="00BA7C01">
        <w:t>http://nationalinterest.org/blog/the-buzz/would-america-risk-nuclear-war-china-over-taiwan-12808</w:t>
      </w:r>
      <w:r>
        <w:t>)//MP</w:t>
      </w:r>
    </w:p>
    <w:p w:rsidR="00074813" w:rsidRPr="00BF2282" w:rsidRDefault="00074813" w:rsidP="00074813">
      <w:r w:rsidRPr="009E2755">
        <w:rPr>
          <w:rStyle w:val="StyleUnderline"/>
          <w:highlight w:val="yellow"/>
        </w:rPr>
        <w:t>What about</w:t>
      </w:r>
      <w:r w:rsidRPr="00025A9B">
        <w:rPr>
          <w:rStyle w:val="StyleUnderline"/>
        </w:rPr>
        <w:t xml:space="preserve"> America's </w:t>
      </w:r>
      <w:r w:rsidRPr="009E2755">
        <w:rPr>
          <w:rStyle w:val="StyleUnderline"/>
          <w:highlight w:val="yellow"/>
        </w:rPr>
        <w:t>allies</w:t>
      </w:r>
      <w:r w:rsidRPr="00BF2282">
        <w:t xml:space="preserve"> and friends </w:t>
      </w:r>
      <w:r w:rsidRPr="009E2755">
        <w:rPr>
          <w:rStyle w:val="StyleUnderline"/>
          <w:highlight w:val="yellow"/>
        </w:rPr>
        <w:t>in Asia</w:t>
      </w:r>
      <w:r w:rsidRPr="00BF2282">
        <w:t xml:space="preserve">? Wouldn't they help America defend Taiwan, if only because they are so worried themselves about China? Many </w:t>
      </w:r>
      <w:r w:rsidRPr="00025A9B">
        <w:rPr>
          <w:rStyle w:val="StyleUnderline"/>
        </w:rPr>
        <w:t>Americans</w:t>
      </w:r>
      <w:r w:rsidRPr="00BF2282">
        <w:t xml:space="preserve"> seem to </w:t>
      </w:r>
      <w:r w:rsidRPr="00025A9B">
        <w:rPr>
          <w:rStyle w:val="StyleUnderline"/>
        </w:rPr>
        <w:t>assume they would</w:t>
      </w:r>
      <w:r w:rsidRPr="00BF2282">
        <w:t xml:space="preserve">. </w:t>
      </w:r>
      <w:r w:rsidRPr="00025A9B">
        <w:rPr>
          <w:rStyle w:val="StyleUnderline"/>
        </w:rPr>
        <w:t>But</w:t>
      </w:r>
      <w:r w:rsidRPr="00BF2282">
        <w:t xml:space="preserve"> </w:t>
      </w:r>
      <w:r w:rsidRPr="009E2755">
        <w:rPr>
          <w:rStyle w:val="StyleUnderline"/>
          <w:highlight w:val="yellow"/>
        </w:rPr>
        <w:t>even Australia</w:t>
      </w:r>
      <w:r w:rsidRPr="00BF2282">
        <w:t xml:space="preserve">, </w:t>
      </w:r>
      <w:r w:rsidRPr="00025A9B">
        <w:rPr>
          <w:rStyle w:val="StyleUnderline"/>
        </w:rPr>
        <w:t>America's most reliable ally in Asia</w:t>
      </w:r>
      <w:r w:rsidRPr="009E2755">
        <w:rPr>
          <w:rStyle w:val="StyleUnderline"/>
          <w:highlight w:val="yellow"/>
        </w:rPr>
        <w:t>, is uncertain</w:t>
      </w:r>
      <w:r w:rsidRPr="00025A9B">
        <w:rPr>
          <w:rStyle w:val="StyleUnderline"/>
        </w:rPr>
        <w:t xml:space="preserve"> about this</w:t>
      </w:r>
      <w:r w:rsidRPr="00BF2282">
        <w:t xml:space="preserve">. And if Australia is uncertain, </w:t>
      </w:r>
      <w:r w:rsidRPr="009E2755">
        <w:rPr>
          <w:rStyle w:val="StyleUnderline"/>
          <w:highlight w:val="yellow"/>
        </w:rPr>
        <w:t>it is</w:t>
      </w:r>
      <w:r w:rsidRPr="00025A9B">
        <w:rPr>
          <w:rStyle w:val="StyleUnderline"/>
        </w:rPr>
        <w:t xml:space="preserve"> pure </w:t>
      </w:r>
      <w:r w:rsidRPr="009E2755">
        <w:rPr>
          <w:rStyle w:val="StyleUnderline"/>
          <w:highlight w:val="yellow"/>
        </w:rPr>
        <w:t>wishful thinking to expect</w:t>
      </w:r>
      <w:r w:rsidRPr="00025A9B">
        <w:rPr>
          <w:rStyle w:val="StyleUnderline"/>
        </w:rPr>
        <w:t xml:space="preserve"> the likes of </w:t>
      </w:r>
      <w:r w:rsidRPr="009E2755">
        <w:rPr>
          <w:rStyle w:val="StyleUnderline"/>
          <w:highlight w:val="yellow"/>
        </w:rPr>
        <w:t>India</w:t>
      </w:r>
      <w:r w:rsidRPr="00025A9B">
        <w:rPr>
          <w:rStyle w:val="StyleUnderline"/>
        </w:rPr>
        <w:t xml:space="preserve">, Singapore, </w:t>
      </w:r>
      <w:r w:rsidRPr="009E2755">
        <w:rPr>
          <w:rStyle w:val="StyleUnderline"/>
          <w:highlight w:val="yellow"/>
        </w:rPr>
        <w:t>Vietnam or even</w:t>
      </w:r>
      <w:r w:rsidRPr="00025A9B">
        <w:rPr>
          <w:rStyle w:val="StyleUnderline"/>
        </w:rPr>
        <w:t xml:space="preserve"> the </w:t>
      </w:r>
      <w:r w:rsidRPr="009E2755">
        <w:rPr>
          <w:rStyle w:val="StyleUnderline"/>
          <w:highlight w:val="yellow"/>
        </w:rPr>
        <w:t xml:space="preserve">Philippines to offer </w:t>
      </w:r>
      <w:r w:rsidRPr="009E2755">
        <w:rPr>
          <w:rStyle w:val="StyleUnderline"/>
        </w:rPr>
        <w:t>anything</w:t>
      </w:r>
      <w:r w:rsidRPr="00025A9B">
        <w:rPr>
          <w:rStyle w:val="StyleUnderline"/>
        </w:rPr>
        <w:t xml:space="preserve"> more than mild diplomatic </w:t>
      </w:r>
      <w:r w:rsidRPr="009E2755">
        <w:rPr>
          <w:rStyle w:val="StyleUnderline"/>
          <w:highlight w:val="yellow"/>
        </w:rPr>
        <w:t>support</w:t>
      </w:r>
      <w:r w:rsidRPr="00025A9B">
        <w:rPr>
          <w:rStyle w:val="StyleUnderline"/>
        </w:rPr>
        <w:t xml:space="preserve"> to America </w:t>
      </w:r>
      <w:r w:rsidRPr="009E2755">
        <w:rPr>
          <w:rStyle w:val="StyleUnderline"/>
          <w:highlight w:val="yellow"/>
        </w:rPr>
        <w:t>over Taiwan</w:t>
      </w:r>
      <w:r w:rsidRPr="00BF2282">
        <w:t>.</w:t>
      </w:r>
    </w:p>
    <w:p w:rsidR="00074813" w:rsidRPr="00BF2282" w:rsidRDefault="00074813" w:rsidP="00074813">
      <w:r w:rsidRPr="00BF2282">
        <w:t>The exception is Japan, which under Shinzo Abe might be expected to join the fight, especially after last week's visit to Washington. But does Mr. Abe really speak for Japan? Will future Japanese leaders take the same view? And even if they did, how exactly would that help America? How would Japan's support change the answers to the hard questions posed above, and increase the chances that America would indeed come to Taiwan's aid?</w:t>
      </w:r>
    </w:p>
    <w:p w:rsidR="00074813" w:rsidRPr="00BF2282" w:rsidRDefault="00074813" w:rsidP="00074813">
      <w:r w:rsidRPr="00BF2282">
        <w:t xml:space="preserve">So </w:t>
      </w:r>
      <w:r w:rsidRPr="00025A9B">
        <w:rPr>
          <w:rStyle w:val="StyleUnderline"/>
        </w:rPr>
        <w:t xml:space="preserve">no one should </w:t>
      </w:r>
      <w:r w:rsidRPr="00BF2282">
        <w:t xml:space="preserve">lightly </w:t>
      </w:r>
      <w:r w:rsidRPr="00025A9B">
        <w:rPr>
          <w:rStyle w:val="StyleUnderline"/>
        </w:rPr>
        <w:t>assert that America or its allies would help defend Taiwan from China</w:t>
      </w:r>
      <w:r w:rsidRPr="00BF2282">
        <w:t>. But should they? This is a big subject. Suffice to say here that the question is not answered simply by using the word “appeasement” to invoke the memory of Munich.</w:t>
      </w:r>
    </w:p>
    <w:p w:rsidR="00074813" w:rsidRPr="00DB3F9D" w:rsidRDefault="00074813" w:rsidP="00074813"/>
    <w:p w:rsidR="00074813" w:rsidRDefault="00074813" w:rsidP="00B309C5"/>
    <w:p w:rsidR="00074813" w:rsidRDefault="00074813" w:rsidP="00B309C5"/>
    <w:p w:rsidR="00A94EDE" w:rsidRPr="000523F8" w:rsidRDefault="00A94EDE" w:rsidP="00A94EDE">
      <w:pPr>
        <w:pStyle w:val="Heading2"/>
      </w:pPr>
      <w:r>
        <w:t xml:space="preserve">China – US Cooperation </w:t>
      </w:r>
    </w:p>
    <w:p w:rsidR="00B309C5" w:rsidRPr="000523F8" w:rsidRDefault="00B309C5" w:rsidP="00B309C5">
      <w:pPr>
        <w:pStyle w:val="Heading3"/>
      </w:pPr>
      <w:r>
        <w:t>China-US</w:t>
      </w:r>
      <w:r w:rsidRPr="000523F8">
        <w:t xml:space="preserve"> </w:t>
      </w:r>
      <w:r>
        <w:t>Cooperation 1nc</w:t>
      </w:r>
      <w:r w:rsidR="00D056AE">
        <w:t xml:space="preserve"> (needs newer evd)</w:t>
      </w:r>
    </w:p>
    <w:p w:rsidR="00B309C5" w:rsidRPr="000523F8" w:rsidRDefault="00B309C5" w:rsidP="00B309C5">
      <w:pPr>
        <w:pStyle w:val="Heading4"/>
      </w:pPr>
      <w:r w:rsidRPr="000523F8">
        <w:t xml:space="preserve">Relations are resilient, but cooperation is impossible because of ideology </w:t>
      </w:r>
    </w:p>
    <w:p w:rsidR="00B309C5" w:rsidRPr="000523F8" w:rsidRDefault="00B309C5" w:rsidP="00B309C5">
      <w:r w:rsidRPr="000523F8">
        <w:t xml:space="preserve">Harry </w:t>
      </w:r>
      <w:r w:rsidRPr="000523F8">
        <w:rPr>
          <w:rStyle w:val="Style13ptBold"/>
        </w:rPr>
        <w:t>Harding 11</w:t>
      </w:r>
      <w:r w:rsidRPr="000523F8">
        <w:t>, founding dean of the School of Leadership and Public Policy at the University of Virginia, “Are China and the U.S. on a collision course?”, June 14, http://thinkingaboutasia.blogspot.com/2011/06/are-china-and-us-on-collision-course.html</w:t>
      </w:r>
    </w:p>
    <w:p w:rsidR="00B309C5" w:rsidRDefault="00B309C5" w:rsidP="00B309C5">
      <w:r w:rsidRPr="000523F8">
        <w:t xml:space="preserve">In my judgment, </w:t>
      </w:r>
      <w:r w:rsidRPr="000523F8">
        <w:rPr>
          <w:rStyle w:val="StyleUnderline"/>
          <w:highlight w:val="green"/>
        </w:rPr>
        <w:t>it is highly unlikely for</w:t>
      </w:r>
      <w:r w:rsidRPr="000523F8">
        <w:rPr>
          <w:rStyle w:val="StyleUnderline"/>
        </w:rPr>
        <w:t xml:space="preserve"> the relationship between </w:t>
      </w:r>
      <w:r w:rsidRPr="000523F8">
        <w:rPr>
          <w:rStyle w:val="StyleUnderline"/>
          <w:highlight w:val="green"/>
        </w:rPr>
        <w:t>the US and China to be</w:t>
      </w:r>
      <w:r w:rsidRPr="000523F8">
        <w:rPr>
          <w:rStyle w:val="StyleUnderline"/>
        </w:rPr>
        <w:t xml:space="preserve"> primarily </w:t>
      </w:r>
      <w:r w:rsidRPr="000523F8">
        <w:rPr>
          <w:rStyle w:val="StyleUnderline"/>
          <w:highlight w:val="green"/>
        </w:rPr>
        <w:t>cooperative</w:t>
      </w:r>
      <w:r w:rsidRPr="000523F8">
        <w:t xml:space="preserve">, at least in the short to medium term. </w:t>
      </w:r>
      <w:r w:rsidRPr="000523F8">
        <w:rPr>
          <w:rStyle w:val="StyleUnderline"/>
        </w:rPr>
        <w:t xml:space="preserve">The </w:t>
      </w:r>
      <w:r w:rsidRPr="000523F8">
        <w:rPr>
          <w:rStyle w:val="StyleUnderline"/>
          <w:highlight w:val="green"/>
        </w:rPr>
        <w:t>differences</w:t>
      </w:r>
      <w:r w:rsidRPr="000523F8">
        <w:rPr>
          <w:rStyle w:val="StyleUnderline"/>
        </w:rPr>
        <w:t xml:space="preserve"> in values, political systems, interests, levels of development, and perceptions of the existing international order </w:t>
      </w:r>
      <w:r w:rsidRPr="000523F8">
        <w:rPr>
          <w:rStyle w:val="StyleUnderline"/>
          <w:highlight w:val="green"/>
        </w:rPr>
        <w:t>are</w:t>
      </w:r>
      <w:r w:rsidRPr="000523F8">
        <w:rPr>
          <w:rStyle w:val="StyleUnderline"/>
        </w:rPr>
        <w:t xml:space="preserve"> simply </w:t>
      </w:r>
      <w:r w:rsidRPr="000523F8">
        <w:rPr>
          <w:rStyle w:val="StyleUnderline"/>
          <w:highlight w:val="green"/>
        </w:rPr>
        <w:t>too</w:t>
      </w:r>
      <w:r w:rsidRPr="000523F8">
        <w:rPr>
          <w:rStyle w:val="StyleUnderline"/>
        </w:rPr>
        <w:t xml:space="preserve"> </w:t>
      </w:r>
      <w:r w:rsidRPr="000523F8">
        <w:rPr>
          <w:rStyle w:val="StyleUnderline"/>
          <w:highlight w:val="green"/>
        </w:rPr>
        <w:t>great</w:t>
      </w:r>
      <w:r w:rsidRPr="000523F8">
        <w:rPr>
          <w:rStyle w:val="StyleUnderline"/>
        </w:rPr>
        <w:t xml:space="preserve"> for the two countries </w:t>
      </w:r>
      <w:r w:rsidRPr="000523F8">
        <w:rPr>
          <w:rStyle w:val="StyleUnderline"/>
          <w:highlight w:val="green"/>
        </w:rPr>
        <w:t>to find common ground on all issues, or</w:t>
      </w:r>
      <w:r w:rsidRPr="000523F8">
        <w:rPr>
          <w:rStyle w:val="StyleUnderline"/>
        </w:rPr>
        <w:t xml:space="preserve"> even to find a mutually </w:t>
      </w:r>
      <w:r w:rsidRPr="000523F8">
        <w:rPr>
          <w:rStyle w:val="StyleUnderline"/>
          <w:highlight w:val="green"/>
        </w:rPr>
        <w:t>agreeable allocation of costs</w:t>
      </w:r>
      <w:r w:rsidRPr="000523F8">
        <w:rPr>
          <w:rStyle w:val="StyleUnderline"/>
        </w:rPr>
        <w:t xml:space="preserve"> and benefits </w:t>
      </w:r>
      <w:r w:rsidRPr="000523F8">
        <w:rPr>
          <w:rStyle w:val="StyleUnderline"/>
          <w:highlight w:val="green"/>
        </w:rPr>
        <w:t>when they</w:t>
      </w:r>
      <w:r w:rsidRPr="000523F8">
        <w:rPr>
          <w:rStyle w:val="StyleUnderline"/>
        </w:rPr>
        <w:t xml:space="preserve"> try to </w:t>
      </w:r>
      <w:r w:rsidRPr="000523F8">
        <w:rPr>
          <w:rStyle w:val="StyleUnderline"/>
          <w:highlight w:val="green"/>
        </w:rPr>
        <w:t>pursue common interests</w:t>
      </w:r>
      <w:r w:rsidRPr="000523F8">
        <w:t xml:space="preserve">. Only a common interest that was massively compelling – say a widespread pandemic, another financial crisis, a global outbreak of terrorist activity targeted at both countries, or increasingly severe consequences of climate change – might produce a predominantly cooperative relationship. </w:t>
      </w:r>
      <w:r w:rsidRPr="000523F8">
        <w:rPr>
          <w:rStyle w:val="StyleUnderline"/>
        </w:rPr>
        <w:t xml:space="preserve">Fortunately, </w:t>
      </w:r>
      <w:r w:rsidRPr="000523F8">
        <w:rPr>
          <w:rStyle w:val="StyleUnderline"/>
          <w:highlight w:val="green"/>
        </w:rPr>
        <w:t>an essentially confrontational relationship is also unlikely</w:t>
      </w:r>
      <w:r w:rsidRPr="000523F8">
        <w:t xml:space="preserve">, especially </w:t>
      </w:r>
      <w:r w:rsidRPr="000523F8">
        <w:rPr>
          <w:rStyle w:val="StyleUnderline"/>
        </w:rPr>
        <w:t>if one is primarily concerned with</w:t>
      </w:r>
      <w:r w:rsidRPr="000523F8">
        <w:t xml:space="preserve"> the risks of </w:t>
      </w:r>
      <w:r w:rsidRPr="000523F8">
        <w:rPr>
          <w:rStyle w:val="StyleUnderline"/>
        </w:rPr>
        <w:t>military conflict</w:t>
      </w:r>
      <w:r w:rsidRPr="000523F8">
        <w:t xml:space="preserve">. </w:t>
      </w:r>
      <w:r w:rsidRPr="000523F8">
        <w:rPr>
          <w:rStyle w:val="StyleUnderline"/>
        </w:rPr>
        <w:t xml:space="preserve">The high degree of </w:t>
      </w:r>
      <w:r w:rsidRPr="000523F8">
        <w:rPr>
          <w:rStyle w:val="StyleUnderline"/>
          <w:highlight w:val="green"/>
        </w:rPr>
        <w:t>economic interdependence</w:t>
      </w:r>
      <w:r w:rsidRPr="000523F8">
        <w:rPr>
          <w:rStyle w:val="StyleUnderline"/>
        </w:rPr>
        <w:t xml:space="preserve"> between the two countries </w:t>
      </w:r>
      <w:r w:rsidRPr="000523F8">
        <w:rPr>
          <w:rStyle w:val="StyleUnderline"/>
          <w:highlight w:val="green"/>
        </w:rPr>
        <w:t>has</w:t>
      </w:r>
      <w:r w:rsidRPr="000523F8">
        <w:rPr>
          <w:rStyle w:val="StyleUnderline"/>
        </w:rPr>
        <w:t xml:space="preserve"> already </w:t>
      </w:r>
      <w:r w:rsidRPr="000523F8">
        <w:rPr>
          <w:rStyle w:val="StyleUnderline"/>
          <w:highlight w:val="green"/>
        </w:rPr>
        <w:t>created a</w:t>
      </w:r>
      <w:r w:rsidRPr="000523F8">
        <w:rPr>
          <w:rStyle w:val="StyleUnderline"/>
        </w:rPr>
        <w:t xml:space="preserve"> relatively </w:t>
      </w:r>
      <w:r w:rsidRPr="000523F8">
        <w:rPr>
          <w:rStyle w:val="StyleUnderline"/>
          <w:highlight w:val="green"/>
        </w:rPr>
        <w:t>resilient relationship</w:t>
      </w:r>
      <w:r w:rsidRPr="000523F8">
        <w:t xml:space="preserve">. </w:t>
      </w:r>
      <w:r w:rsidRPr="000523F8">
        <w:rPr>
          <w:rStyle w:val="StyleUnderline"/>
          <w:highlight w:val="green"/>
        </w:rPr>
        <w:t>The cost of military conflict</w:t>
      </w:r>
      <w:r w:rsidRPr="000523F8">
        <w:t xml:space="preserve">, especially given the fact that both China and the US are nuclear powers, </w:t>
      </w:r>
      <w:r w:rsidRPr="000523F8">
        <w:rPr>
          <w:rStyle w:val="StyleUnderline"/>
          <w:highlight w:val="green"/>
        </w:rPr>
        <w:t>will be a significant deterrent</w:t>
      </w:r>
      <w:r w:rsidRPr="000523F8">
        <w:t xml:space="preserve"> against military conflict. Equally important, </w:t>
      </w:r>
      <w:r w:rsidRPr="000523F8">
        <w:rPr>
          <w:rStyle w:val="StyleUnderline"/>
          <w:highlight w:val="green"/>
        </w:rPr>
        <w:t>the probability of</w:t>
      </w:r>
      <w:r w:rsidRPr="000523F8">
        <w:rPr>
          <w:rStyle w:val="StyleUnderline"/>
        </w:rPr>
        <w:t xml:space="preserve"> the most worrying of the </w:t>
      </w:r>
      <w:r w:rsidRPr="000523F8">
        <w:rPr>
          <w:rStyle w:val="StyleUnderline"/>
          <w:highlight w:val="green"/>
        </w:rPr>
        <w:t>trigger events</w:t>
      </w:r>
      <w:r w:rsidRPr="000523F8">
        <w:t xml:space="preserve"> identified above– a unilateral declaration of independence by Taiwan – </w:t>
      </w:r>
      <w:r w:rsidRPr="000523F8">
        <w:rPr>
          <w:rStyle w:val="StyleUnderline"/>
          <w:highlight w:val="green"/>
        </w:rPr>
        <w:t>is</w:t>
      </w:r>
      <w:r w:rsidRPr="000523F8">
        <w:rPr>
          <w:rStyle w:val="StyleUnderline"/>
        </w:rPr>
        <w:t xml:space="preserve"> presently </w:t>
      </w:r>
      <w:r w:rsidRPr="000523F8">
        <w:rPr>
          <w:rStyle w:val="StyleUnderline"/>
          <w:highlight w:val="green"/>
        </w:rPr>
        <w:t>quite low</w:t>
      </w:r>
      <w:r w:rsidRPr="000523F8">
        <w:t>, as is the risk that China would try to compel unification through the use of force.</w:t>
      </w:r>
    </w:p>
    <w:p w:rsidR="00816145" w:rsidRPr="000523F8" w:rsidRDefault="00816145" w:rsidP="00B309C5"/>
    <w:p w:rsidR="00B309C5" w:rsidRPr="000523F8" w:rsidRDefault="00B309C5" w:rsidP="00B309C5">
      <w:pPr>
        <w:pStyle w:val="Heading3"/>
      </w:pPr>
      <w:r>
        <w:t>China-US</w:t>
      </w:r>
      <w:r w:rsidRPr="000523F8">
        <w:t xml:space="preserve"> </w:t>
      </w:r>
      <w:r>
        <w:t>Cooperation 2nc</w:t>
      </w:r>
    </w:p>
    <w:p w:rsidR="00B309C5" w:rsidRPr="007817A4" w:rsidRDefault="00B309C5" w:rsidP="00B309C5">
      <w:pPr>
        <w:pStyle w:val="Heading4"/>
      </w:pPr>
      <w:r w:rsidRPr="007817A4">
        <w:t>cooperation doesn’t solve—US-China interests too mismatched to spur cooperation—that’s Harding</w:t>
      </w:r>
    </w:p>
    <w:p w:rsidR="00B309C5" w:rsidRPr="007817A4" w:rsidRDefault="00B309C5" w:rsidP="00B309C5"/>
    <w:p w:rsidR="00B309C5" w:rsidRPr="007817A4" w:rsidRDefault="00B309C5" w:rsidP="00B309C5">
      <w:pPr>
        <w:pStyle w:val="Heading4"/>
      </w:pPr>
      <w:r w:rsidRPr="007817A4">
        <w:t>US-China cooperation impossible—leadership transition locks in confrontational relations</w:t>
      </w:r>
    </w:p>
    <w:p w:rsidR="00B309C5" w:rsidRPr="000523F8" w:rsidRDefault="00B309C5" w:rsidP="00B309C5">
      <w:r w:rsidRPr="000523F8">
        <w:t xml:space="preserve">Stapleton </w:t>
      </w:r>
      <w:r w:rsidRPr="000523F8">
        <w:rPr>
          <w:rStyle w:val="Style13ptBold"/>
        </w:rPr>
        <w:t>Roy</w:t>
      </w:r>
      <w:r w:rsidRPr="000523F8">
        <w:t>, Director of the Kissinger Institute on China and the United States, Former Ambassador, 2/21/</w:t>
      </w:r>
      <w:r w:rsidRPr="000523F8">
        <w:rPr>
          <w:rStyle w:val="Style13ptBold"/>
        </w:rPr>
        <w:t>13</w:t>
      </w:r>
      <w:r w:rsidRPr="000523F8">
        <w:t>, US-China Relations: Be Wary of Rivalry, www.asiasentinel.com/index.php?option=com_content&amp;task=view&amp;id=5197&amp;Itemid=171</w:t>
      </w:r>
    </w:p>
    <w:p w:rsidR="00B309C5" w:rsidRPr="000523F8" w:rsidRDefault="00B309C5" w:rsidP="00B309C5">
      <w:r w:rsidRPr="000523F8">
        <w:rPr>
          <w:rStyle w:val="StyleUnderline"/>
          <w:highlight w:val="green"/>
        </w:rPr>
        <w:t>With China's leadership</w:t>
      </w:r>
      <w:r w:rsidRPr="000523F8">
        <w:rPr>
          <w:rStyle w:val="StyleUnderline"/>
        </w:rPr>
        <w:t xml:space="preserve"> in </w:t>
      </w:r>
      <w:r w:rsidRPr="000523F8">
        <w:rPr>
          <w:rStyle w:val="StyleUnderline"/>
          <w:highlight w:val="green"/>
        </w:rPr>
        <w:t xml:space="preserve">transition </w:t>
      </w:r>
      <w:r w:rsidRPr="000523F8">
        <w:rPr>
          <w:rStyle w:val="StyleUnderline"/>
        </w:rPr>
        <w:t>and</w:t>
      </w:r>
      <w:r w:rsidRPr="000523F8">
        <w:t xml:space="preserve"> incoming Secretary of State John Kerry heading </w:t>
      </w:r>
      <w:r w:rsidRPr="000523F8">
        <w:rPr>
          <w:rStyle w:val="StyleUnderline"/>
        </w:rPr>
        <w:t>a new foreign policy team</w:t>
      </w:r>
      <w:r w:rsidRPr="000523F8">
        <w:t xml:space="preserve"> in the second Obama administration, leaders in </w:t>
      </w:r>
      <w:r w:rsidRPr="000523F8">
        <w:rPr>
          <w:rStyle w:val="StyleUnderline"/>
        </w:rPr>
        <w:t xml:space="preserve">both </w:t>
      </w:r>
      <w:r w:rsidRPr="000523F8">
        <w:rPr>
          <w:rStyle w:val="StyleUnderline"/>
          <w:highlight w:val="green"/>
        </w:rPr>
        <w:t>countries</w:t>
      </w:r>
      <w:r w:rsidRPr="000523F8">
        <w:rPr>
          <w:rStyle w:val="StyleUnderline"/>
        </w:rPr>
        <w:t xml:space="preserve"> must </w:t>
      </w:r>
      <w:r w:rsidRPr="000523F8">
        <w:rPr>
          <w:rStyle w:val="StyleUnderline"/>
          <w:highlight w:val="green"/>
        </w:rPr>
        <w:t>face a "frightening array of domestic and foreign policy problems</w:t>
      </w:r>
      <w:r w:rsidRPr="000523F8">
        <w:t xml:space="preserve">" in managing their vital relationship, longtime senior US diplomat J. Stapleton Roy said in a Feb. 13 address at the East-West Center in Hawaii. (See the video of Roy's speech.) "No task is going to be more important than trying to arrest </w:t>
      </w:r>
      <w:r w:rsidRPr="000523F8">
        <w:rPr>
          <w:rStyle w:val="StyleUnderline"/>
        </w:rPr>
        <w:t>the</w:t>
      </w:r>
      <w:r w:rsidRPr="000523F8">
        <w:t xml:space="preserve"> current </w:t>
      </w:r>
      <w:r w:rsidRPr="000523F8">
        <w:rPr>
          <w:rStyle w:val="StyleUnderline"/>
          <w:highlight w:val="green"/>
        </w:rPr>
        <w:t>drift</w:t>
      </w:r>
      <w:r w:rsidRPr="000523F8">
        <w:rPr>
          <w:rStyle w:val="StyleUnderline"/>
        </w:rPr>
        <w:t xml:space="preserve"> in US-China relations </w:t>
      </w:r>
      <w:r w:rsidRPr="000523F8">
        <w:rPr>
          <w:rStyle w:val="StyleUnderline"/>
          <w:highlight w:val="green"/>
        </w:rPr>
        <w:t>toward strategic rivalry</w:t>
      </w:r>
      <w:r w:rsidRPr="000523F8">
        <w:t xml:space="preserve">," he said. "If leaders in both countries fail to deal with this issue, there is a strong possibility that </w:t>
      </w:r>
      <w:r w:rsidRPr="000523F8">
        <w:rPr>
          <w:rStyle w:val="StyleUnderline"/>
        </w:rPr>
        <w:t xml:space="preserve">tensions </w:t>
      </w:r>
      <w:r w:rsidRPr="000523F8">
        <w:rPr>
          <w:rStyle w:val="StyleUnderline"/>
          <w:highlight w:val="green"/>
        </w:rPr>
        <w:t>will</w:t>
      </w:r>
      <w:r w:rsidRPr="000523F8">
        <w:rPr>
          <w:rStyle w:val="StyleUnderline"/>
        </w:rPr>
        <w:t xml:space="preserve"> rise and </w:t>
      </w:r>
      <w:r w:rsidRPr="000523F8">
        <w:rPr>
          <w:rStyle w:val="StyleUnderline"/>
          <w:highlight w:val="green"/>
        </w:rPr>
        <w:t>undermine the benign climate</w:t>
      </w:r>
      <w:r w:rsidRPr="000523F8">
        <w:rPr>
          <w:highlight w:val="green"/>
        </w:rPr>
        <w:t xml:space="preserve"> </w:t>
      </w:r>
      <w:r w:rsidRPr="000523F8">
        <w:t xml:space="preserve">that has been so important in producing the Asian economic miracle - and to a significant degree, political miracle - over the past 30 years." Roy, who served as US ambassador to China from 1991 to 1995, said the </w:t>
      </w:r>
      <w:r w:rsidRPr="000523F8">
        <w:rPr>
          <w:rStyle w:val="StyleUnderline"/>
        </w:rPr>
        <w:t xml:space="preserve">two </w:t>
      </w:r>
      <w:r w:rsidRPr="000523F8">
        <w:rPr>
          <w:rStyle w:val="StyleUnderline"/>
          <w:highlight w:val="green"/>
        </w:rPr>
        <w:t>nations are "locked in</w:t>
      </w:r>
      <w:r w:rsidRPr="000523F8">
        <w:t xml:space="preserve"> </w:t>
      </w:r>
      <w:r w:rsidRPr="000523F8">
        <w:rPr>
          <w:rStyle w:val="StyleUnderline"/>
        </w:rPr>
        <w:t>the traditional problem of an established power facing a rising power</w:t>
      </w:r>
      <w:r w:rsidRPr="000523F8">
        <w:t>, and we know from historical precedent that competitive factors that emerge in such situations often result in bloody wars." The good news, he said, is that "leaders in both countries are aware of the historical precedents and are determined to not let history repeat itself." While top leaders on both sides have recognized the need to work together toward a stable balance between cooperation and competition, Roy said, neither country has been able to implement this, and "</w:t>
      </w:r>
      <w:r w:rsidRPr="000523F8">
        <w:rPr>
          <w:rStyle w:val="StyleUnderline"/>
          <w:highlight w:val="green"/>
        </w:rPr>
        <w:t>it remains to be seen if it is even possible to establish</w:t>
      </w:r>
      <w:r w:rsidRPr="000523F8">
        <w:rPr>
          <w:rStyle w:val="StyleUnderline"/>
        </w:rPr>
        <w:t xml:space="preserve"> this new type of </w:t>
      </w:r>
      <w:r w:rsidRPr="000523F8">
        <w:rPr>
          <w:rStyle w:val="StyleUnderline"/>
          <w:highlight w:val="green"/>
        </w:rPr>
        <w:t>relations</w:t>
      </w:r>
      <w:r w:rsidRPr="000523F8">
        <w:rPr>
          <w:rStyle w:val="StyleUnderline"/>
        </w:rPr>
        <w:t xml:space="preserve">hip." </w:t>
      </w:r>
      <w:r w:rsidRPr="000523F8">
        <w:t xml:space="preserve">Roy said opinion polls over the last couple of years have shown a dramatic increase in the percentage of Chinese citizens and officials who view relations with the US as characterized by hostility rather than cooperation. During the same period, he said, US polls indicate that "we don't think of China in the same way." "This is something we need to be concerned about," he said, "because the tensions and passions on the other side are stronger than they are on our side, and this requires careful management." While </w:t>
      </w:r>
      <w:r w:rsidRPr="000523F8">
        <w:rPr>
          <w:rStyle w:val="StyleUnderline"/>
        </w:rPr>
        <w:t xml:space="preserve">incoming Chinese President </w:t>
      </w:r>
      <w:r w:rsidRPr="000523F8">
        <w:rPr>
          <w:rStyle w:val="StyleUnderline"/>
          <w:highlight w:val="green"/>
        </w:rPr>
        <w:t>Xi</w:t>
      </w:r>
      <w:r w:rsidRPr="000523F8">
        <w:t xml:space="preserve"> Jinping and Premier Li Keqian have already declared their interest in implementing further market reforms and reining in pervasive corruption, Roy said, "the Communist Party </w:t>
      </w:r>
      <w:r w:rsidRPr="000523F8">
        <w:rPr>
          <w:rStyle w:val="StyleUnderline"/>
          <w:highlight w:val="green"/>
        </w:rPr>
        <w:t>may lack the legitimacy and will to force</w:t>
      </w:r>
      <w:r w:rsidRPr="000523F8">
        <w:rPr>
          <w:rStyle w:val="StyleUnderline"/>
        </w:rPr>
        <w:t xml:space="preserve"> through</w:t>
      </w:r>
      <w:r w:rsidRPr="000523F8">
        <w:t xml:space="preserve"> the far-reaching </w:t>
      </w:r>
      <w:r w:rsidRPr="000523F8">
        <w:rPr>
          <w:rStyle w:val="StyleUnderline"/>
          <w:highlight w:val="green"/>
        </w:rPr>
        <w:t>reforms</w:t>
      </w:r>
      <w:r w:rsidRPr="000523F8">
        <w:rPr>
          <w:highlight w:val="green"/>
        </w:rPr>
        <w:t xml:space="preserve"> </w:t>
      </w:r>
      <w:r w:rsidRPr="000523F8">
        <w:rPr>
          <w:rStyle w:val="StyleUnderline"/>
          <w:highlight w:val="green"/>
        </w:rPr>
        <w:t>that are needed</w:t>
      </w:r>
      <w:r w:rsidRPr="000523F8">
        <w:t xml:space="preserve"> against the influence of special interests, especially large state-owned businesses. One can reasonably doubt if a party corrupted by wealth at the highest level can carry out the kind of fundamental systemic reforms that are necessary." In addition, he said, China's new leaders will be faced with a litany of internal difficulties that "illustrate why it would still be foolish to postulate that the 21st century will belong to China." These include what even outgoing premier Wen Jiabao has characterized as an "unstable, unbalanced, uncoordinated and unsustainable" economy, Roy said, along with a rapidly aging population, slowing economic growth, and what is known as the "middle income trap," when a rising economy loses the competitive advantage of low-cost labor as it climbs the income scale. "Wages in China have been rising rapidly, especially for skilled labor," Roy said. "So they have to substitute something else, such as innovation or efficiency." Historically, he said, "over 100 countries have reached the middle income trap, and 86 percent failed to get out of it. They grow, then reach a certain level and stall out. China has to find way to avoid this, and that's a big challenge." Another huge issue, Roy said, is that "</w:t>
      </w:r>
      <w:r w:rsidRPr="000523F8">
        <w:rPr>
          <w:rStyle w:val="StyleUnderline"/>
        </w:rPr>
        <w:t xml:space="preserve">rising </w:t>
      </w:r>
      <w:r w:rsidRPr="000523F8">
        <w:rPr>
          <w:rStyle w:val="StyleUnderline"/>
          <w:highlight w:val="green"/>
        </w:rPr>
        <w:t>nationalism is pushing China toward a</w:t>
      </w:r>
      <w:r w:rsidRPr="000523F8">
        <w:rPr>
          <w:rStyle w:val="StyleUnderline"/>
        </w:rPr>
        <w:t xml:space="preserve"> more </w:t>
      </w:r>
      <w:r w:rsidRPr="000523F8">
        <w:rPr>
          <w:rStyle w:val="StyleUnderline"/>
          <w:highlight w:val="green"/>
        </w:rPr>
        <w:t xml:space="preserve">assertive </w:t>
      </w:r>
      <w:r w:rsidRPr="000523F8">
        <w:rPr>
          <w:rStyle w:val="StyleUnderline"/>
        </w:rPr>
        <w:t xml:space="preserve">international </w:t>
      </w:r>
      <w:r w:rsidRPr="000523F8">
        <w:rPr>
          <w:rStyle w:val="StyleUnderline"/>
          <w:highlight w:val="green"/>
        </w:rPr>
        <w:t>style</w:t>
      </w:r>
      <w:r w:rsidRPr="000523F8">
        <w:rPr>
          <w:rStyle w:val="StyleUnderline"/>
        </w:rPr>
        <w:t xml:space="preserve"> and enmeshing it in difficulties with a lot of its neighbors. This has the potential </w:t>
      </w:r>
      <w:r w:rsidRPr="000523F8">
        <w:rPr>
          <w:rStyle w:val="StyleUnderline"/>
          <w:highlight w:val="green"/>
        </w:rPr>
        <w:t>to undermine the benign</w:t>
      </w:r>
      <w:r w:rsidRPr="000523F8">
        <w:t xml:space="preserve"> international </w:t>
      </w:r>
      <w:r w:rsidRPr="000523F8">
        <w:rPr>
          <w:rStyle w:val="StyleUnderline"/>
          <w:highlight w:val="green"/>
        </w:rPr>
        <w:t>environment</w:t>
      </w:r>
      <w:r w:rsidRPr="000523F8">
        <w:rPr>
          <w:rStyle w:val="StyleUnderline"/>
        </w:rPr>
        <w:t xml:space="preserve"> that has underpinned</w:t>
      </w:r>
      <w:r w:rsidRPr="000523F8">
        <w:t xml:space="preserve"> the dramatic </w:t>
      </w:r>
      <w:r w:rsidRPr="000523F8">
        <w:rPr>
          <w:rStyle w:val="StyleUnderline"/>
        </w:rPr>
        <w:t>accomplishments China has made</w:t>
      </w:r>
      <w:r w:rsidRPr="000523F8">
        <w:t xml:space="preserve">." China's more assertive recent behavior is "both typical and predictable for a rising power," he said. "But China is finding that when it expresses this nationalism through more assertive behavior, its neighbors all show solidarity with the US, which is not what China is trying to accomplish. And this is causing resentment in China, because they find that they can't use their growing power effectively as a result of the negative consequences." This could actually prove to be a positive phenomenon for the US, he said, "because if we're skillful enough to understand this dynamic, we are in a position to constrain China when it's behaving irresponsibly and cooperate with it when it behaves responsibly." "China is not the Soviet Union," he said. "China's rise has benefitted all of the countries around it, and as a result they don't want a containment policy; they want responsible behavior by China so they can expand economic and trade relations, which already dwarf their relations with other countries. But when China behaves badly, then they want the United States to be present because they can't deal with China on their own. It's a dynamic that skillful diplomacy should be able to take advantage from." </w:t>
      </w:r>
      <w:r w:rsidRPr="000523F8">
        <w:rPr>
          <w:rStyle w:val="StyleUnderline"/>
        </w:rPr>
        <w:t>With China now "locked in a web of disputes" with its neighbors</w:t>
      </w:r>
      <w:r w:rsidRPr="000523F8">
        <w:t xml:space="preserve"> over small but potentially resource-rich islands in the region, Roy said, "the United States finds itself in the awkward situation of trying to reassure our allies at the same time we try to restrain their behavior, because we don't want tiny little islands in the western Pacific to end up bringing us into a great-power confrontation with China." The threat of such hostility is real, he said, and "</w:t>
      </w:r>
      <w:r w:rsidRPr="000523F8">
        <w:rPr>
          <w:rStyle w:val="StyleUnderline"/>
        </w:rPr>
        <w:t xml:space="preserve">these </w:t>
      </w:r>
      <w:r w:rsidRPr="000523F8">
        <w:rPr>
          <w:rStyle w:val="StyleUnderline"/>
          <w:highlight w:val="green"/>
        </w:rPr>
        <w:t xml:space="preserve">disputes are having </w:t>
      </w:r>
      <w:r w:rsidRPr="000523F8">
        <w:rPr>
          <w:rStyle w:val="Emphasis"/>
          <w:highlight w:val="green"/>
        </w:rPr>
        <w:t>direct impact on US-China relations</w:t>
      </w:r>
      <w:r w:rsidRPr="000523F8">
        <w:rPr>
          <w:highlight w:val="green"/>
        </w:rPr>
        <w:t xml:space="preserve"> </w:t>
      </w:r>
      <w:r w:rsidRPr="000523F8">
        <w:t>- but it's an asymmetrical impact, because Americans basically don't care about these islands. But in China it is an issue of great nationalist importance, as it is for Japan, the Philippines and other claimants." Such issues, he said, illustrate the complexity of trying to manage this vitally important relationship: "A stronger China will undoubtedly see itself as again becoming a central regional player, but the United States intends to remain actively engaged in East Asia, where we have formal alliances and strategic ties throughout the region." The question for leaders of both countries, Roy said, is whether they can find a solution to this conundrum. As of now, he said, "</w:t>
      </w:r>
      <w:r w:rsidRPr="000523F8">
        <w:rPr>
          <w:rStyle w:val="StyleUnderline"/>
        </w:rPr>
        <w:t>there is a disconnect between</w:t>
      </w:r>
      <w:r w:rsidRPr="000523F8">
        <w:t xml:space="preserve"> the high-level </w:t>
      </w:r>
      <w:r w:rsidRPr="000523F8">
        <w:rPr>
          <w:rStyle w:val="StyleUnderline"/>
        </w:rPr>
        <w:t>desire</w:t>
      </w:r>
      <w:r w:rsidRPr="000523F8">
        <w:t xml:space="preserve"> on both sides </w:t>
      </w:r>
      <w:r w:rsidRPr="000523F8">
        <w:rPr>
          <w:rStyle w:val="StyleUnderline"/>
        </w:rPr>
        <w:t>not to have our relationship drift toward rivalry</w:t>
      </w:r>
      <w:r w:rsidRPr="000523F8">
        <w:t xml:space="preserve"> and confrontation, </w:t>
      </w:r>
      <w:r w:rsidRPr="000523F8">
        <w:rPr>
          <w:rStyle w:val="StyleUnderline"/>
        </w:rPr>
        <w:t>and the way we're actually behaving, which is driving us in that direction</w:t>
      </w:r>
      <w:r w:rsidRPr="000523F8">
        <w:t xml:space="preserve">." </w:t>
      </w:r>
      <w:r w:rsidRPr="000523F8">
        <w:rPr>
          <w:rStyle w:val="StyleUnderline"/>
        </w:rPr>
        <w:t xml:space="preserve">Open </w:t>
      </w:r>
      <w:r w:rsidRPr="000523F8">
        <w:rPr>
          <w:rStyle w:val="StyleUnderline"/>
          <w:highlight w:val="green"/>
        </w:rPr>
        <w:t>military conflict is unlikely</w:t>
      </w:r>
      <w:r w:rsidRPr="000523F8">
        <w:rPr>
          <w:rStyle w:val="StyleUnderline"/>
        </w:rPr>
        <w:t xml:space="preserve"> and preventable,</w:t>
      </w:r>
      <w:r w:rsidRPr="000523F8">
        <w:t xml:space="preserve"> he said, </w:t>
      </w:r>
      <w:r w:rsidRPr="000523F8">
        <w:rPr>
          <w:rStyle w:val="StyleUnderline"/>
          <w:highlight w:val="green"/>
        </w:rPr>
        <w:t>but</w:t>
      </w:r>
      <w:r w:rsidRPr="000523F8">
        <w:rPr>
          <w:highlight w:val="green"/>
        </w:rPr>
        <w:t xml:space="preserve"> </w:t>
      </w:r>
      <w:r w:rsidRPr="000523F8">
        <w:t xml:space="preserve">just </w:t>
      </w:r>
      <w:r w:rsidRPr="000523F8">
        <w:rPr>
          <w:rStyle w:val="StyleUnderline"/>
        </w:rPr>
        <w:t xml:space="preserve">the </w:t>
      </w:r>
      <w:r w:rsidRPr="000523F8">
        <w:rPr>
          <w:rStyle w:val="StyleUnderline"/>
          <w:highlight w:val="green"/>
        </w:rPr>
        <w:t xml:space="preserve">threat of </w:t>
      </w:r>
      <w:r w:rsidRPr="000523F8">
        <w:rPr>
          <w:rStyle w:val="StyleUnderline"/>
          <w:szCs w:val="20"/>
          <w:highlight w:val="green"/>
        </w:rPr>
        <w:t>it</w:t>
      </w:r>
      <w:r w:rsidRPr="000523F8">
        <w:rPr>
          <w:rStyle w:val="StyleUnderline"/>
          <w:highlight w:val="green"/>
        </w:rPr>
        <w:t xml:space="preserve"> could </w:t>
      </w:r>
      <w:r w:rsidRPr="000523F8">
        <w:rPr>
          <w:rStyle w:val="StyleUnderline"/>
          <w:szCs w:val="20"/>
          <w:highlight w:val="green"/>
        </w:rPr>
        <w:t>cause</w:t>
      </w:r>
      <w:r w:rsidRPr="000523F8">
        <w:rPr>
          <w:highlight w:val="green"/>
        </w:rPr>
        <w:t xml:space="preserve"> </w:t>
      </w:r>
      <w:r w:rsidRPr="000523F8">
        <w:t xml:space="preserve">a costly "military capabilities </w:t>
      </w:r>
      <w:r w:rsidRPr="000523F8">
        <w:rPr>
          <w:rStyle w:val="StyleUnderline"/>
          <w:highlight w:val="green"/>
        </w:rPr>
        <w:t>competition" for decades</w:t>
      </w:r>
      <w:r w:rsidRPr="000523F8">
        <w:rPr>
          <w:rStyle w:val="StyleUnderline"/>
        </w:rPr>
        <w:t xml:space="preserve"> to come</w:t>
      </w:r>
      <w:r w:rsidRPr="000523F8">
        <w:t>, at a time when the US is already facing budget cuts.</w:t>
      </w:r>
    </w:p>
    <w:p w:rsidR="00B309C5" w:rsidRPr="000523F8" w:rsidRDefault="00B309C5" w:rsidP="00B309C5">
      <w:pPr>
        <w:pStyle w:val="Heading4"/>
      </w:pPr>
      <w:r w:rsidRPr="000523F8">
        <w:t xml:space="preserve">No impact to U.S.-China cooperation---it’s impossible to sustain </w:t>
      </w:r>
    </w:p>
    <w:p w:rsidR="00B309C5" w:rsidRPr="000523F8" w:rsidRDefault="00B309C5" w:rsidP="00B309C5">
      <w:r w:rsidRPr="000523F8">
        <w:t xml:space="preserve">Aaron L. </w:t>
      </w:r>
      <w:r w:rsidRPr="005134B8">
        <w:rPr>
          <w:rStyle w:val="Style13ptBold"/>
        </w:rPr>
        <w:t>Friedberg 12</w:t>
      </w:r>
      <w:r w:rsidRPr="000523F8">
        <w:t>, Professor of Politics and International Affairs at the Woodrow Wilson School of Public and International Affairs at Princeton University, September/October 2012, “Bucking Beijing,” Foreign Affairs, Vol. 91, No. 5, p. 48-58</w:t>
      </w:r>
    </w:p>
    <w:p w:rsidR="00B309C5" w:rsidRDefault="00B309C5" w:rsidP="00B309C5">
      <w:r w:rsidRPr="000523F8">
        <w:rPr>
          <w:rStyle w:val="StyleUnderline"/>
          <w:highlight w:val="green"/>
        </w:rPr>
        <w:t>Recent events have raised serious doubts</w:t>
      </w:r>
      <w:r w:rsidRPr="000523F8">
        <w:rPr>
          <w:rStyle w:val="StyleUnderline"/>
        </w:rPr>
        <w:t xml:space="preserve"> about</w:t>
      </w:r>
      <w:r w:rsidRPr="000523F8">
        <w:t xml:space="preserve"> both elements of </w:t>
      </w:r>
      <w:r w:rsidRPr="000523F8">
        <w:rPr>
          <w:rStyle w:val="StyleUnderline"/>
        </w:rPr>
        <w:t>this strategy. Decades of trade and talk have not hastened China's</w:t>
      </w:r>
      <w:r w:rsidRPr="000523F8">
        <w:t xml:space="preserve"> political </w:t>
      </w:r>
      <w:r w:rsidRPr="000523F8">
        <w:rPr>
          <w:rStyle w:val="StyleUnderline"/>
        </w:rPr>
        <w:t>liberalization</w:t>
      </w:r>
      <w:r w:rsidRPr="000523F8">
        <w:t xml:space="preserve">. Indeed, the last few years have been marked by an intensified crackdown on domestic dissent. At the same time, </w:t>
      </w:r>
      <w:r w:rsidRPr="000523F8">
        <w:rPr>
          <w:rStyle w:val="StyleUnderline"/>
        </w:rPr>
        <w:t>the much-touted economic relationship</w:t>
      </w:r>
      <w:r w:rsidRPr="000523F8">
        <w:t xml:space="preserve"> between the two Pacific powers </w:t>
      </w:r>
      <w:r w:rsidRPr="000523F8">
        <w:rPr>
          <w:rStyle w:val="StyleUnderline"/>
        </w:rPr>
        <w:t>has become a major source of friction</w:t>
      </w:r>
      <w:r w:rsidRPr="000523F8">
        <w:t xml:space="preserve">. And </w:t>
      </w:r>
      <w:r w:rsidRPr="000523F8">
        <w:rPr>
          <w:rStyle w:val="StyleUnderline"/>
          <w:highlight w:val="green"/>
        </w:rPr>
        <w:t>despite hopes for enhanced cooperation</w:t>
      </w:r>
      <w:r w:rsidRPr="000523F8">
        <w:rPr>
          <w:highlight w:val="green"/>
        </w:rPr>
        <w:t xml:space="preserve">, </w:t>
      </w:r>
      <w:r w:rsidRPr="000523F8">
        <w:rPr>
          <w:rStyle w:val="StyleUnderline"/>
          <w:highlight w:val="green"/>
        </w:rPr>
        <w:t>Beijing has actually done very little to help Washington</w:t>
      </w:r>
      <w:r w:rsidRPr="000523F8">
        <w:rPr>
          <w:rStyle w:val="StyleUnderline"/>
        </w:rPr>
        <w:t xml:space="preserve"> solve pressing international problems</w:t>
      </w:r>
      <w:r w:rsidRPr="000523F8">
        <w:t xml:space="preserve">, </w:t>
      </w:r>
      <w:r w:rsidRPr="000523F8">
        <w:rPr>
          <w:rStyle w:val="StyleUnderline"/>
        </w:rPr>
        <w:t>such as North Korea's</w:t>
      </w:r>
      <w:r w:rsidRPr="000523F8">
        <w:t xml:space="preserve"> acquisition of </w:t>
      </w:r>
      <w:r w:rsidRPr="000523F8">
        <w:rPr>
          <w:rStyle w:val="StyleUnderline"/>
        </w:rPr>
        <w:t>nuc</w:t>
      </w:r>
      <w:r w:rsidRPr="000523F8">
        <w:t>lear weapon</w:t>
      </w:r>
      <w:r w:rsidRPr="000523F8">
        <w:rPr>
          <w:rStyle w:val="StyleUnderline"/>
        </w:rPr>
        <w:t>s or Iran's</w:t>
      </w:r>
      <w:r w:rsidRPr="000523F8">
        <w:t xml:space="preserve"> attempts to develop them. Finally, far from accepting the status quo, </w:t>
      </w:r>
      <w:r w:rsidRPr="000523F8">
        <w:rPr>
          <w:rStyle w:val="StyleUnderline"/>
          <w:highlight w:val="green"/>
        </w:rPr>
        <w:t>China's leaders have become more forceful</w:t>
      </w:r>
      <w:r w:rsidRPr="000523F8">
        <w:rPr>
          <w:rStyle w:val="StyleUnderline"/>
        </w:rPr>
        <w:t xml:space="preserve"> in attempting to control the</w:t>
      </w:r>
      <w:r w:rsidRPr="000523F8">
        <w:t xml:space="preserve"> waters and </w:t>
      </w:r>
      <w:r w:rsidRPr="000523F8">
        <w:rPr>
          <w:rStyle w:val="StyleUnderline"/>
        </w:rPr>
        <w:t>resources off their</w:t>
      </w:r>
      <w:r w:rsidRPr="000523F8">
        <w:t xml:space="preserve"> country's </w:t>
      </w:r>
      <w:r w:rsidRPr="000523F8">
        <w:rPr>
          <w:rStyle w:val="StyleUnderline"/>
        </w:rPr>
        <w:t>coasts</w:t>
      </w:r>
      <w:r w:rsidRPr="000523F8">
        <w:t xml:space="preserve">. As for balancing, the </w:t>
      </w:r>
      <w:r w:rsidRPr="000523F8">
        <w:rPr>
          <w:rStyle w:val="StyleUnderline"/>
        </w:rPr>
        <w:t>continued buildup of China's military capabilities</w:t>
      </w:r>
      <w:r w:rsidRPr="000523F8">
        <w:t xml:space="preserve">, coupled with impending cuts in U.S. defense spending, </w:t>
      </w:r>
      <w:r w:rsidRPr="000523F8">
        <w:rPr>
          <w:rStyle w:val="StyleUnderline"/>
        </w:rPr>
        <w:t>suggests</w:t>
      </w:r>
      <w:r w:rsidRPr="000523F8">
        <w:t xml:space="preserve"> that </w:t>
      </w:r>
      <w:r w:rsidRPr="000523F8">
        <w:rPr>
          <w:rStyle w:val="StyleUnderline"/>
        </w:rPr>
        <w:t>the regional distribution of power is set to shift</w:t>
      </w:r>
      <w:r w:rsidRPr="000523F8">
        <w:t xml:space="preserve"> sharply </w:t>
      </w:r>
      <w:r w:rsidRPr="000523F8">
        <w:rPr>
          <w:rStyle w:val="StyleUnderline"/>
        </w:rPr>
        <w:t>in Beijing's favor</w:t>
      </w:r>
      <w:r w:rsidRPr="000523F8">
        <w:t>.</w:t>
      </w:r>
      <w:r>
        <w:t xml:space="preserve"> </w:t>
      </w:r>
      <w:r w:rsidRPr="000523F8">
        <w:t>WHY WE CAN'T ALL JUST GET ALONG</w:t>
      </w:r>
      <w:r>
        <w:t xml:space="preserve"> </w:t>
      </w:r>
      <w:r w:rsidRPr="000523F8">
        <w:t xml:space="preserve">TODAY, </w:t>
      </w:r>
      <w:r w:rsidRPr="000523F8">
        <w:rPr>
          <w:rStyle w:val="StyleUnderline"/>
          <w:highlight w:val="green"/>
        </w:rPr>
        <w:t>CHINA'S ruling elites</w:t>
      </w:r>
      <w:r w:rsidRPr="000523F8">
        <w:rPr>
          <w:rStyle w:val="StyleUnderline"/>
        </w:rPr>
        <w:t xml:space="preserve"> are</w:t>
      </w:r>
      <w:r w:rsidRPr="000523F8">
        <w:t xml:space="preserve"> both </w:t>
      </w:r>
      <w:r w:rsidRPr="000523F8">
        <w:rPr>
          <w:rStyle w:val="StyleUnderline"/>
        </w:rPr>
        <w:t>arrogant and insecure.</w:t>
      </w:r>
      <w:r w:rsidRPr="000523F8">
        <w:t xml:space="preserve"> In their view, continued rule by the Chinese Communist Party (CCP) is essential to China's stability, prosperity, and prestige; it is also, not coincidentally, vital to their own safety and comfort. Although they have largely accepted some form of capitalism in the economic sphere, </w:t>
      </w:r>
      <w:r w:rsidRPr="000523F8">
        <w:rPr>
          <w:rStyle w:val="StyleUnderline"/>
        </w:rPr>
        <w:t xml:space="preserve">they </w:t>
      </w:r>
      <w:r w:rsidRPr="000523F8">
        <w:rPr>
          <w:rStyle w:val="StyleUnderline"/>
          <w:highlight w:val="green"/>
        </w:rPr>
        <w:t>remain committed to preserving their hold on political power</w:t>
      </w:r>
      <w:r w:rsidRPr="000523F8">
        <w:t>.</w:t>
      </w:r>
      <w:r>
        <w:t xml:space="preserve"> </w:t>
      </w:r>
      <w:r w:rsidRPr="000523F8">
        <w:t xml:space="preserve">The CCP'S determination to maintain control informs the regime's threat perceptions, goals, and policies. Anxious about their legitimacy, </w:t>
      </w:r>
      <w:r w:rsidRPr="000523F8">
        <w:rPr>
          <w:rStyle w:val="StyleUnderline"/>
          <w:highlight w:val="green"/>
        </w:rPr>
        <w:t>China's rulers</w:t>
      </w:r>
      <w:r w:rsidRPr="000523F8">
        <w:t xml:space="preserve"> are eager to portray themselves as defenders of the national honor. Although they believe China is on track to become a world power on par with the United States, they</w:t>
      </w:r>
      <w:r w:rsidRPr="000523F8">
        <w:rPr>
          <w:rStyle w:val="StyleUnderline"/>
          <w:highlight w:val="green"/>
        </w:rPr>
        <w:t>remain deeply fearful of encirclement and ideological subversion</w:t>
      </w:r>
      <w:r w:rsidRPr="000523F8">
        <w:rPr>
          <w:rStyle w:val="StyleUnderline"/>
        </w:rPr>
        <w:t xml:space="preserve">. And </w:t>
      </w:r>
      <w:r w:rsidRPr="000523F8">
        <w:rPr>
          <w:rStyle w:val="StyleUnderline"/>
          <w:highlight w:val="green"/>
        </w:rPr>
        <w:t>despite Washington's attempts to reassure them</w:t>
      </w:r>
      <w:r w:rsidRPr="000523F8">
        <w:rPr>
          <w:rStyle w:val="StyleUnderline"/>
        </w:rPr>
        <w:t xml:space="preserve"> of its benign intentions, </w:t>
      </w:r>
      <w:r w:rsidRPr="000523F8">
        <w:rPr>
          <w:rStyle w:val="StyleUnderline"/>
          <w:highlight w:val="green"/>
        </w:rPr>
        <w:t>Chinese leaders are convinced that the U</w:t>
      </w:r>
      <w:r w:rsidRPr="000523F8">
        <w:t xml:space="preserve">nited </w:t>
      </w:r>
      <w:r w:rsidRPr="000523F8">
        <w:rPr>
          <w:rStyle w:val="StyleUnderline"/>
          <w:highlight w:val="green"/>
        </w:rPr>
        <w:t>S</w:t>
      </w:r>
      <w:r w:rsidRPr="000523F8">
        <w:t xml:space="preserve">tates </w:t>
      </w:r>
      <w:r w:rsidRPr="000523F8">
        <w:rPr>
          <w:rStyle w:val="StyleUnderline"/>
          <w:highlight w:val="green"/>
        </w:rPr>
        <w:t>aims to block China's rise</w:t>
      </w:r>
      <w:r w:rsidRPr="000523F8">
        <w:t>and, ultimately, undermine its one-party system of government.</w:t>
      </w:r>
      <w:r w:rsidRPr="000523F8">
        <w:rPr>
          <w:sz w:val="12"/>
        </w:rPr>
        <w:t>¶</w:t>
      </w:r>
      <w:r w:rsidRPr="000523F8">
        <w:t xml:space="preserve"> Like the United States, since the end of the Cold War, China has pursued an essentially constant approach toward its greatest external challenger. For the most part, Beijing has sought to avoid outright confrontation with the United States while pursuing economic growth and building up all the elements of its "comprehensive national power," a Chinese strategic concept that encompasses military strength, technological prowess, and diplomatic influence. Even as they remain on the defensive, however, Chinese officials have not been content to remain passive. They have sought incremental advances, slowly expanding China's sphere of influence and strengthening its position in Asia while working quietly to erode that of the United States. Although they are careful never to say so directly, they seek to have China displace the United States in the long run and to restore China to what they regard as its rightful place as the preponderant regional power. Chinese strategists do not believe that they can achieve this objective quickly or through a frontal assault. Instead, they seek to reassure their neighbors, relying on the attractive force of China's massive economy to counter nascent balancing efforts against it. Following the advice of the ancient military strategist Sun-tzu, Beijing aims to "win without fighting," gradually creating a situation in which overt resistance to its wishes will appear futile.</w:t>
      </w:r>
      <w:r>
        <w:t xml:space="preserve"> </w:t>
      </w:r>
      <w:r w:rsidRPr="000523F8">
        <w:rPr>
          <w:rStyle w:val="StyleUnderline"/>
          <w:highlight w:val="green"/>
        </w:rPr>
        <w:t>The failure</w:t>
      </w:r>
      <w:r w:rsidRPr="000523F8">
        <w:rPr>
          <w:rStyle w:val="StyleUnderline"/>
        </w:rPr>
        <w:t xml:space="preserve"> to date </w:t>
      </w:r>
      <w:r w:rsidRPr="000523F8">
        <w:rPr>
          <w:rStyle w:val="StyleUnderline"/>
          <w:highlight w:val="green"/>
        </w:rPr>
        <w:t>to achieve a genuine entente</w:t>
      </w:r>
      <w:r w:rsidRPr="000523F8">
        <w:rPr>
          <w:rStyle w:val="StyleUnderline"/>
        </w:rPr>
        <w:t xml:space="preserve"> between the U</w:t>
      </w:r>
      <w:r w:rsidRPr="000523F8">
        <w:t xml:space="preserve">nited </w:t>
      </w:r>
      <w:r w:rsidRPr="000523F8">
        <w:rPr>
          <w:rStyle w:val="StyleUnderline"/>
        </w:rPr>
        <w:t>S</w:t>
      </w:r>
      <w:r w:rsidRPr="000523F8">
        <w:t xml:space="preserve">tates </w:t>
      </w:r>
      <w:r w:rsidRPr="000523F8">
        <w:rPr>
          <w:rStyle w:val="StyleUnderline"/>
        </w:rPr>
        <w:t xml:space="preserve">and China </w:t>
      </w:r>
      <w:r w:rsidRPr="000523F8">
        <w:rPr>
          <w:rStyle w:val="StyleUnderline"/>
          <w:highlight w:val="green"/>
        </w:rPr>
        <w:t>is theresult</w:t>
      </w:r>
      <w:r w:rsidRPr="000523F8">
        <w:t xml:space="preserve"> not of a lack of effort but </w:t>
      </w:r>
      <w:r w:rsidRPr="000523F8">
        <w:rPr>
          <w:rStyle w:val="StyleUnderline"/>
          <w:highlight w:val="green"/>
        </w:rPr>
        <w:t>of a fundamental divergence of interests</w:t>
      </w:r>
      <w:r w:rsidRPr="000523F8">
        <w:t xml:space="preserve">. Although limited cooperation on specific issues might be possible, </w:t>
      </w:r>
      <w:r w:rsidRPr="000523F8">
        <w:rPr>
          <w:rStyle w:val="StyleUnderline"/>
          <w:highlight w:val="green"/>
        </w:rPr>
        <w:t>the ideological gap between the two nations is simply too great, and the level of trust between them too low, to permit a stable modus vivendi</w:t>
      </w:r>
      <w:r w:rsidRPr="000523F8">
        <w:rPr>
          <w:rStyle w:val="StyleUnderline"/>
        </w:rPr>
        <w:t>. What China's current leaders ultimately want -- regional hegemony -- is not something their counterparts in Washington are willing to give</w:t>
      </w:r>
      <w:r w:rsidRPr="000523F8">
        <w:t>. That would run counter to an axiomatic goal of U.S. grand strategy, which has remained constant for decades: to prevent the domination of either end of the Eurasian landmass by one or more potentially hostile powers.</w:t>
      </w:r>
      <w:r>
        <w:t xml:space="preserve"> </w:t>
      </w:r>
      <w:r w:rsidRPr="000523F8">
        <w:rPr>
          <w:rStyle w:val="StyleUnderline"/>
          <w:highlight w:val="green"/>
        </w:rPr>
        <w:t>The reasons for this</w:t>
      </w:r>
      <w:r w:rsidRPr="000523F8">
        <w:t xml:space="preserve"> goal </w:t>
      </w:r>
      <w:r w:rsidRPr="000523F8">
        <w:rPr>
          <w:rStyle w:val="StyleUnderline"/>
          <w:highlight w:val="green"/>
        </w:rPr>
        <w:t>involve a mix of strategic, economic, and ideological considerations that willcontinue to be valid into the foreseeable future</w:t>
      </w:r>
      <w:r w:rsidRPr="000523F8">
        <w:t>.</w:t>
      </w:r>
    </w:p>
    <w:p w:rsidR="00A94EDE" w:rsidRPr="000523F8" w:rsidRDefault="00A94EDE" w:rsidP="00A94EDE">
      <w:pPr>
        <w:pStyle w:val="Heading2"/>
      </w:pPr>
      <w:r>
        <w:t>China – US Trade War</w:t>
      </w:r>
    </w:p>
    <w:p w:rsidR="00B309C5" w:rsidRPr="000523F8" w:rsidRDefault="00B309C5" w:rsidP="00B309C5">
      <w:pPr>
        <w:pStyle w:val="Heading3"/>
      </w:pPr>
      <w:r>
        <w:t>China-U.S. Trade War 1nc</w:t>
      </w:r>
    </w:p>
    <w:p w:rsidR="00B309C5" w:rsidRPr="007817A4" w:rsidRDefault="00B309C5" w:rsidP="00B309C5">
      <w:pPr>
        <w:pStyle w:val="Heading4"/>
      </w:pPr>
      <w:r w:rsidRPr="007817A4">
        <w:t>US-China trade war won’t happen or escalate</w:t>
      </w:r>
    </w:p>
    <w:p w:rsidR="00B309C5" w:rsidRPr="007817A4" w:rsidRDefault="00B309C5" w:rsidP="00B309C5">
      <w:r w:rsidRPr="007817A4">
        <w:rPr>
          <w:rStyle w:val="Style13ptBold"/>
        </w:rPr>
        <w:t xml:space="preserve">Kaplan 2009 </w:t>
      </w:r>
      <w:r w:rsidRPr="007817A4">
        <w:t>Gilbert B, Former Deputy Assistant and Acting Assistant Secretary of the U. S. Department of Commerce, “there will be no trade war”, Oct 4, http://www.huffingtonpost.com/gilbert-b-kaplan/there-will-be-no-trade-wa_b_308692.html</w:t>
      </w:r>
    </w:p>
    <w:p w:rsidR="00B309C5" w:rsidRPr="000523F8" w:rsidRDefault="00B309C5" w:rsidP="00B309C5">
      <w:r w:rsidRPr="000523F8">
        <w:rPr>
          <w:rStyle w:val="Emphasis"/>
          <w:highlight w:val="green"/>
        </w:rPr>
        <w:t>There will be no trade war</w:t>
      </w:r>
      <w:r w:rsidRPr="000523F8">
        <w:rPr>
          <w:highlight w:val="green"/>
        </w:rPr>
        <w:t xml:space="preserve">. </w:t>
      </w:r>
      <w:r w:rsidRPr="000523F8">
        <w:rPr>
          <w:rStyle w:val="StyleUnderline"/>
          <w:highlight w:val="green"/>
        </w:rPr>
        <w:t>For the Chinese to declare a trade war on the U</w:t>
      </w:r>
      <w:r w:rsidRPr="000523F8">
        <w:t xml:space="preserve">nited </w:t>
      </w:r>
      <w:r w:rsidRPr="000523F8">
        <w:rPr>
          <w:rStyle w:val="StyleUnderline"/>
          <w:highlight w:val="green"/>
        </w:rPr>
        <w:t>S</w:t>
      </w:r>
      <w:r w:rsidRPr="000523F8">
        <w:t xml:space="preserve">tates in retaliation for the U. S. actions </w:t>
      </w:r>
      <w:r w:rsidRPr="000523F8">
        <w:rPr>
          <w:rStyle w:val="StyleUnderline"/>
          <w:highlight w:val="green"/>
        </w:rPr>
        <w:t xml:space="preserve">would be </w:t>
      </w:r>
      <w:r w:rsidRPr="000523F8">
        <w:t xml:space="preserve">roughly </w:t>
      </w:r>
      <w:r w:rsidRPr="000523F8">
        <w:rPr>
          <w:rStyle w:val="StyleUnderline"/>
          <w:highlight w:val="green"/>
        </w:rPr>
        <w:t>like Wal-Mart declaring a trade war on</w:t>
      </w:r>
      <w:r w:rsidRPr="000523F8">
        <w:rPr>
          <w:rStyle w:val="StyleUnderline"/>
        </w:rPr>
        <w:t xml:space="preserve"> </w:t>
      </w:r>
      <w:r w:rsidRPr="000523F8">
        <w:rPr>
          <w:rStyle w:val="StyleUnderline"/>
          <w:highlight w:val="green"/>
        </w:rPr>
        <w:t>the American consumer</w:t>
      </w:r>
      <w:r w:rsidRPr="000523F8">
        <w:rPr>
          <w:rStyle w:val="StyleUnderline"/>
        </w:rPr>
        <w:t xml:space="preserve"> or Walt Disney declaring a trade war on America's children</w:t>
      </w:r>
      <w:r w:rsidRPr="000523F8">
        <w:t xml:space="preserve">. </w:t>
      </w:r>
      <w:r w:rsidRPr="000523F8">
        <w:rPr>
          <w:rStyle w:val="StyleUnderline"/>
          <w:highlight w:val="green"/>
        </w:rPr>
        <w:t>The U</w:t>
      </w:r>
      <w:r w:rsidRPr="000523F8">
        <w:t xml:space="preserve">nited </w:t>
      </w:r>
      <w:r w:rsidRPr="000523F8">
        <w:rPr>
          <w:rStyle w:val="StyleUnderline"/>
          <w:highlight w:val="green"/>
        </w:rPr>
        <w:t>S</w:t>
      </w:r>
      <w:r w:rsidRPr="000523F8">
        <w:t xml:space="preserve">tates </w:t>
      </w:r>
      <w:r w:rsidRPr="000523F8">
        <w:rPr>
          <w:rStyle w:val="StyleUnderline"/>
          <w:highlight w:val="green"/>
        </w:rPr>
        <w:t>is the best friend economically China has</w:t>
      </w:r>
      <w:r w:rsidRPr="000523F8">
        <w:t xml:space="preserve">. It is basically China's free lunch. We have thrown open our enormous market--still the largest in the world by far--to Chinese imports and run a sustained trade deficit with China of over $100 billion a year since they joined the WTO. Our deficit with China is now over $250 billion per year. We lowered out tariffs to zero and admitted China to the WTO because we believe in free trade, but this was not something the United States had to do. We could have blocked their entry. So </w:t>
      </w:r>
      <w:r w:rsidRPr="000523F8">
        <w:rPr>
          <w:rStyle w:val="StyleUnderline"/>
          <w:highlight w:val="green"/>
        </w:rPr>
        <w:t>the prospect of China wanting to strike back</w:t>
      </w:r>
      <w:r w:rsidRPr="000523F8">
        <w:rPr>
          <w:highlight w:val="green"/>
        </w:rPr>
        <w:t xml:space="preserve"> </w:t>
      </w:r>
      <w:r w:rsidRPr="000523F8">
        <w:rPr>
          <w:rStyle w:val="StyleUnderline"/>
          <w:highlight w:val="green"/>
        </w:rPr>
        <w:t>on something</w:t>
      </w:r>
      <w:r w:rsidRPr="000523F8">
        <w:t xml:space="preserve"> beyond dorkings </w:t>
      </w:r>
      <w:r w:rsidRPr="000523F8">
        <w:rPr>
          <w:rStyle w:val="StyleUnderline"/>
          <w:highlight w:val="green"/>
        </w:rPr>
        <w:t xml:space="preserve">that would really hurt our economy is </w:t>
      </w:r>
      <w:r w:rsidRPr="000523F8">
        <w:rPr>
          <w:rStyle w:val="Emphasis"/>
          <w:highlight w:val="green"/>
        </w:rPr>
        <w:t>nil</w:t>
      </w:r>
      <w:r w:rsidRPr="000523F8">
        <w:t xml:space="preserve">. </w:t>
      </w:r>
      <w:r w:rsidRPr="000523F8">
        <w:rPr>
          <w:rStyle w:val="StyleUnderline"/>
        </w:rPr>
        <w:t xml:space="preserve">Though they have </w:t>
      </w:r>
      <w:r w:rsidRPr="000523F8">
        <w:rPr>
          <w:rStyle w:val="StyleUnderline"/>
          <w:highlight w:val="green"/>
        </w:rPr>
        <w:t>threatened action</w:t>
      </w:r>
      <w:r w:rsidRPr="000523F8">
        <w:rPr>
          <w:highlight w:val="green"/>
        </w:rPr>
        <w:t xml:space="preserve"> </w:t>
      </w:r>
      <w:r w:rsidRPr="000523F8">
        <w:t xml:space="preserve">on auto parts as well, </w:t>
      </w:r>
      <w:r w:rsidRPr="000523F8">
        <w:rPr>
          <w:rStyle w:val="Emphasis"/>
        </w:rPr>
        <w:t xml:space="preserve">this </w:t>
      </w:r>
      <w:r w:rsidRPr="000523F8">
        <w:rPr>
          <w:rStyle w:val="Emphasis"/>
          <w:highlight w:val="green"/>
        </w:rPr>
        <w:t xml:space="preserve">has not </w:t>
      </w:r>
      <w:r w:rsidRPr="000523F8">
        <w:rPr>
          <w:rStyle w:val="Emphasis"/>
        </w:rPr>
        <w:t xml:space="preserve">yet </w:t>
      </w:r>
      <w:r w:rsidRPr="000523F8">
        <w:rPr>
          <w:rStyle w:val="Emphasis"/>
          <w:highlight w:val="green"/>
        </w:rPr>
        <w:t>materialized</w:t>
      </w:r>
      <w:r w:rsidRPr="000523F8">
        <w:rPr>
          <w:highlight w:val="green"/>
        </w:rPr>
        <w:t xml:space="preserve"> </w:t>
      </w:r>
      <w:r w:rsidRPr="000523F8">
        <w:t xml:space="preserve">and even the value of our auto part imports into China is small. </w:t>
      </w:r>
      <w:r w:rsidRPr="000523F8">
        <w:rPr>
          <w:rStyle w:val="StyleUnderline"/>
        </w:rPr>
        <w:t>Nor can</w:t>
      </w:r>
      <w:r w:rsidRPr="000523F8">
        <w:t xml:space="preserve"> President </w:t>
      </w:r>
      <w:r w:rsidRPr="000523F8">
        <w:rPr>
          <w:rStyle w:val="StyleUnderline"/>
        </w:rPr>
        <w:t>Obama's action be called protectionist. China agreed in its Accession Protocol with the rest of the WTO members and the U</w:t>
      </w:r>
      <w:r w:rsidRPr="000523F8">
        <w:t xml:space="preserve">nited </w:t>
      </w:r>
      <w:r w:rsidRPr="000523F8">
        <w:rPr>
          <w:rStyle w:val="StyleUnderline"/>
        </w:rPr>
        <w:t>S</w:t>
      </w:r>
      <w:r w:rsidRPr="000523F8">
        <w:t xml:space="preserve">tates </w:t>
      </w:r>
      <w:r w:rsidRPr="000523F8">
        <w:rPr>
          <w:rStyle w:val="StyleUnderline"/>
        </w:rPr>
        <w:t>that</w:t>
      </w:r>
      <w:r w:rsidRPr="000523F8">
        <w:t xml:space="preserve"> such </w:t>
      </w:r>
      <w:r w:rsidRPr="000523F8">
        <w:rPr>
          <w:rStyle w:val="StyleUnderline"/>
        </w:rPr>
        <w:t>short term safeguard measures could be applied against them</w:t>
      </w:r>
      <w:r w:rsidRPr="000523F8">
        <w:t xml:space="preserve">. Just as their enormous trade access to our market is a result of the WTO agreement, so is the short term adjustment action President Obama took. The duties will only remain in effect for three years. This is exactly the kind of case this remedy was designed for. Passenger tire imports from China did indeed surge during the period of review, 2004-2008, increasing by well over 200%, and causing over 9,000 U. S. job losses through this year, and the closing or idling of many U. S. production plants. And to </w:t>
      </w:r>
      <w:r w:rsidRPr="000523F8">
        <w:rPr>
          <w:rStyle w:val="StyleUnderline"/>
        </w:rPr>
        <w:t>say that the application of this 421 remedy has been overzealous by the U</w:t>
      </w:r>
      <w:r w:rsidRPr="000523F8">
        <w:t xml:space="preserve">nited </w:t>
      </w:r>
      <w:r w:rsidRPr="000523F8">
        <w:rPr>
          <w:rStyle w:val="StyleUnderline"/>
        </w:rPr>
        <w:t>S</w:t>
      </w:r>
      <w:r w:rsidRPr="000523F8">
        <w:t xml:space="preserve">tates </w:t>
      </w:r>
      <w:r w:rsidRPr="000523F8">
        <w:rPr>
          <w:rStyle w:val="StyleUnderline"/>
        </w:rPr>
        <w:t>borders on the absurd. Only six other cases have even been filed under the statute. Of these, the I</w:t>
      </w:r>
      <w:r w:rsidRPr="000523F8">
        <w:t xml:space="preserve">nternational </w:t>
      </w:r>
      <w:r w:rsidRPr="000523F8">
        <w:rPr>
          <w:rStyle w:val="StyleUnderline"/>
        </w:rPr>
        <w:t>T</w:t>
      </w:r>
      <w:r w:rsidRPr="000523F8">
        <w:t xml:space="preserve">rade </w:t>
      </w:r>
      <w:r w:rsidRPr="000523F8">
        <w:rPr>
          <w:rStyle w:val="StyleUnderline"/>
        </w:rPr>
        <w:t>C</w:t>
      </w:r>
      <w:r w:rsidRPr="000523F8">
        <w:t xml:space="preserve">ommission, a bi-partisan independent agency, </w:t>
      </w:r>
      <w:r w:rsidRPr="000523F8">
        <w:rPr>
          <w:rStyle w:val="StyleUnderline"/>
        </w:rPr>
        <w:t>has found injury in four others, but in none of those has the President ever imposed a remedy. This is the first in eight years</w:t>
      </w:r>
      <w:r w:rsidRPr="000523F8">
        <w:t>.</w:t>
      </w:r>
    </w:p>
    <w:p w:rsidR="00B309C5" w:rsidRPr="000523F8" w:rsidRDefault="00B309C5" w:rsidP="00B309C5">
      <w:pPr>
        <w:pStyle w:val="Heading3"/>
      </w:pPr>
      <w:r>
        <w:t>China-U.S. Trade War 2nc</w:t>
      </w:r>
    </w:p>
    <w:p w:rsidR="00B309C5" w:rsidRPr="000523F8" w:rsidRDefault="00B309C5" w:rsidP="00B309C5">
      <w:pPr>
        <w:pStyle w:val="Heading4"/>
      </w:pPr>
      <w:r w:rsidRPr="000523F8">
        <w:t>won’t happen—trade war irrational—like wal mart declaring war on the American consumer—that’s Kaplan</w:t>
      </w:r>
    </w:p>
    <w:p w:rsidR="00B309C5" w:rsidRPr="000523F8" w:rsidRDefault="00B309C5" w:rsidP="00B309C5">
      <w:pPr>
        <w:pStyle w:val="evidencetext"/>
      </w:pPr>
    </w:p>
    <w:p w:rsidR="00B309C5" w:rsidRPr="000523F8" w:rsidRDefault="00B309C5" w:rsidP="00B309C5">
      <w:pPr>
        <w:pStyle w:val="Heading4"/>
      </w:pPr>
      <w:r w:rsidRPr="000523F8">
        <w:t xml:space="preserve">No trade war – neither side wants it </w:t>
      </w:r>
    </w:p>
    <w:p w:rsidR="00B309C5" w:rsidRPr="000523F8" w:rsidRDefault="00B309C5" w:rsidP="00B309C5">
      <w:r>
        <w:rPr>
          <w:rStyle w:val="Style13ptBold"/>
        </w:rPr>
        <w:t>Qingfen 200</w:t>
      </w:r>
      <w:r w:rsidRPr="005134B8">
        <w:rPr>
          <w:rStyle w:val="Style13ptBold"/>
        </w:rPr>
        <w:t>9</w:t>
      </w:r>
      <w:r w:rsidRPr="000523F8">
        <w:t xml:space="preserve"> </w:t>
      </w:r>
      <w:r w:rsidRPr="000523F8">
        <w:rPr>
          <w:sz w:val="12"/>
        </w:rPr>
        <w:t xml:space="preserve">¶ </w:t>
      </w:r>
      <w:r w:rsidRPr="000523F8">
        <w:t>Ding, “China-US trade war unlikely”, 11-14, http://www.chinadaily.com.cn/china/obamavisitchina/2009-11/14/content_8971627.htm</w:t>
      </w:r>
    </w:p>
    <w:p w:rsidR="00B309C5" w:rsidRPr="000523F8" w:rsidRDefault="00B309C5" w:rsidP="00B309C5">
      <w:r w:rsidRPr="000523F8">
        <w:t>Although trade friction</w:t>
      </w:r>
      <w:r w:rsidRPr="000523F8">
        <w:rPr>
          <w:rStyle w:val="StyleUnderline"/>
        </w:rPr>
        <w:t xml:space="preserve"> </w:t>
      </w:r>
      <w:r w:rsidRPr="000523F8">
        <w:t>between China and the United States will likely rise</w:t>
      </w:r>
      <w:r w:rsidRPr="000523F8">
        <w:rPr>
          <w:rStyle w:val="StyleUnderline"/>
        </w:rPr>
        <w:t xml:space="preserve"> </w:t>
      </w:r>
      <w:r w:rsidRPr="000523F8">
        <w:t xml:space="preserve">in the months ahead as the economic recovery of the US remains in limbo, </w:t>
      </w:r>
      <w:r w:rsidRPr="000523F8">
        <w:rPr>
          <w:rStyle w:val="StyleUnderline"/>
          <w:highlight w:val="green"/>
        </w:rPr>
        <w:t xml:space="preserve">there is </w:t>
      </w:r>
      <w:r w:rsidRPr="000523F8">
        <w:rPr>
          <w:rStyle w:val="Emphasis"/>
          <w:highlight w:val="green"/>
        </w:rPr>
        <w:t xml:space="preserve">little possibility </w:t>
      </w:r>
      <w:r w:rsidRPr="000523F8">
        <w:rPr>
          <w:rStyle w:val="StyleUnderline"/>
          <w:highlight w:val="green"/>
        </w:rPr>
        <w:t xml:space="preserve">that the two </w:t>
      </w:r>
      <w:r w:rsidRPr="000523F8">
        <w:t xml:space="preserve">countries </w:t>
      </w:r>
      <w:r w:rsidRPr="000523F8">
        <w:rPr>
          <w:rStyle w:val="StyleUnderline"/>
          <w:highlight w:val="green"/>
        </w:rPr>
        <w:t xml:space="preserve">will become embroiled in a </w:t>
      </w:r>
      <w:r w:rsidRPr="000523F8">
        <w:rPr>
          <w:rStyle w:val="Emphasis"/>
          <w:highlight w:val="green"/>
        </w:rPr>
        <w:t>full-blown trade war,</w:t>
      </w:r>
      <w:r w:rsidRPr="000523F8">
        <w:t xml:space="preserve"> analysts said. Since US President Barack Obama issued a special duty on tire imports from China in September, the first and largest, such maneuver of his administration, trade conflicts between two of the world's most important economies have sharpened and have spread to other areas, particularly in recent days. On Nov 4, the US requested that the World Trade Organization (WTO) establish a dispute settlement panel to rule on China's restraints on exports of raw materials, which the Chinese government insists is consistent with WTO rules. That same day, the US Commerce Department slapped preliminary anti-dumping duties on Chinese steel pipe worth $2.6 billion. The move came after preliminary anti-subsidy duties were put on the pipe, which is used in oil and gas lines, in September. On Nov 5 the US International Trade Commission approved another two probes of imports from China: glossy magazine-quality paper and certain salts. The new levies were approved about one week ahead of Obama's trip to Asia. The trip includes a four-day visit to China, starting Sunday. China is regarded as one of his most important destinations during the trip. "As the unemployment rate is expected to remain high next year, the US will initiate more trade protectionist cases or/and measures against China," said He Weiwen, a senior expert on WTO and China-US trade relations. "China, undoubtedly, is and will remain the major target of the US, and scapegoat of the low recruitment rate and sluggish economy, although the nation should not have been so," said He. Despite news that the US economy has posted positive growth during the third quarter of this year, the world's largest economy is still hamstrung by high unemployment. According to the US Department of Labor, the country's unemployment rate surged to 10.2 percent in October, the highest since 1983 and much higher than had been expected. Most economists predict the job situation will remain grim through 2010. Even Obama has conceded that more Americans will lose their jobs, even as the worst may be over for the economy as a whole. Obama is under great pressure from labor unions, particularly the United Steelworkers, the prime initiator of the recent trade remedy cases against China, including the special guarantee tire case and the steel pipe duties. "Unions have given Obama nice support during the presidential election, and therefore are winning his promise of returning the favor," said </w:t>
      </w:r>
      <w:r w:rsidRPr="000523F8">
        <w:rPr>
          <w:bdr w:val="single" w:sz="4" w:space="0" w:color="auto"/>
        </w:rPr>
        <w:t>Zhang Yuqing, a panelist on the WTO Dispute Settlement Body</w:t>
      </w:r>
      <w:r w:rsidRPr="000523F8">
        <w:t xml:space="preserve">. The healthcare reform package Obama has been pushing forward to expand medical treatment to most Americans also needs the support of unions, Zhang added. The US House of Representatives recently narrowly endorsed healthcare reform legislation, the largest in decades. The Senate, however, has shown signs of balking at the $1 trillion bill. No trade war However </w:t>
      </w:r>
      <w:r w:rsidRPr="000523F8">
        <w:rPr>
          <w:rStyle w:val="Emphasis"/>
          <w:highlight w:val="green"/>
        </w:rPr>
        <w:t>few believe a trade war of any kind will break out</w:t>
      </w:r>
      <w:r w:rsidRPr="000523F8">
        <w:rPr>
          <w:highlight w:val="green"/>
        </w:rPr>
        <w:t>. "</w:t>
      </w:r>
      <w:r w:rsidRPr="000523F8">
        <w:rPr>
          <w:rStyle w:val="StyleUnderline"/>
          <w:highlight w:val="green"/>
        </w:rPr>
        <w:t xml:space="preserve">There is neither sign nor reason that China and the US will turn the conflicts into a war. It's </w:t>
      </w:r>
      <w:r w:rsidRPr="000523F8">
        <w:rPr>
          <w:rStyle w:val="Emphasis"/>
          <w:highlight w:val="green"/>
        </w:rPr>
        <w:t>not good for either party</w:t>
      </w:r>
      <w:r w:rsidRPr="000523F8">
        <w:t xml:space="preserve">," He said. It is estimated that </w:t>
      </w:r>
      <w:r w:rsidRPr="000523F8">
        <w:rPr>
          <w:rStyle w:val="StyleUnderline"/>
          <w:highlight w:val="green"/>
        </w:rPr>
        <w:t>trade remedy cases</w:t>
      </w:r>
      <w:r w:rsidRPr="000523F8">
        <w:rPr>
          <w:highlight w:val="green"/>
        </w:rPr>
        <w:t>,</w:t>
      </w:r>
      <w:r w:rsidRPr="000523F8">
        <w:t xml:space="preserve"> as of late last year, </w:t>
      </w:r>
      <w:r w:rsidRPr="000523F8">
        <w:rPr>
          <w:rStyle w:val="StyleUnderline"/>
          <w:highlight w:val="green"/>
        </w:rPr>
        <w:t xml:space="preserve">only account for </w:t>
      </w:r>
      <w:r w:rsidRPr="000523F8">
        <w:rPr>
          <w:rStyle w:val="Emphasis"/>
          <w:highlight w:val="green"/>
        </w:rPr>
        <w:t>5 percent</w:t>
      </w:r>
      <w:r w:rsidRPr="000523F8">
        <w:rPr>
          <w:rStyle w:val="StyleUnderline"/>
          <w:highlight w:val="green"/>
        </w:rPr>
        <w:t xml:space="preserve"> of </w:t>
      </w:r>
      <w:r w:rsidRPr="000523F8">
        <w:rPr>
          <w:rStyle w:val="StyleUnderline"/>
        </w:rPr>
        <w:t xml:space="preserve">the China-US </w:t>
      </w:r>
      <w:r w:rsidRPr="000523F8">
        <w:rPr>
          <w:rStyle w:val="StyleUnderline"/>
          <w:highlight w:val="green"/>
        </w:rPr>
        <w:t>trade by volume</w:t>
      </w:r>
      <w:r w:rsidRPr="000523F8">
        <w:rPr>
          <w:highlight w:val="green"/>
        </w:rPr>
        <w:t>.</w:t>
      </w:r>
      <w:r w:rsidRPr="000523F8">
        <w:t xml:space="preserve"> </w:t>
      </w:r>
      <w:r w:rsidRPr="000523F8">
        <w:rPr>
          <w:rStyle w:val="StyleUnderline"/>
        </w:rPr>
        <w:t>"</w:t>
      </w:r>
      <w:r w:rsidRPr="000523F8">
        <w:t>They are a minimal part of bilateral trade and happened in a special period. Cases will decrease when the US economy turns good," he said. Most observers believe the US will not launch additional trade remedy cases for fear of antagonizing China. Obama said recently that the US sees China as a vital partner and competitor, but the two countries must address economic imbalances or risk enormous strains on their relationship.</w:t>
      </w:r>
    </w:p>
    <w:p w:rsidR="00B309C5" w:rsidRPr="000816D7" w:rsidRDefault="00B309C5" w:rsidP="00B309C5">
      <w:pPr>
        <w:pStyle w:val="Heading2"/>
      </w:pPr>
      <w:r>
        <w:t>CCP</w:t>
      </w:r>
    </w:p>
    <w:p w:rsidR="00B309C5" w:rsidRDefault="00B309C5" w:rsidP="00B309C5">
      <w:pPr>
        <w:pStyle w:val="Heading3"/>
      </w:pPr>
      <w:r>
        <w:t xml:space="preserve">CCP Collapse 1nc </w:t>
      </w:r>
    </w:p>
    <w:p w:rsidR="002B0C5E" w:rsidRDefault="002B0C5E" w:rsidP="002B0C5E">
      <w:pPr>
        <w:pStyle w:val="Heading4"/>
      </w:pPr>
      <w:r>
        <w:t>Cohesion, competence, and adaptability make the CCP resilient – no viable opposition</w:t>
      </w:r>
    </w:p>
    <w:p w:rsidR="002B0C5E" w:rsidRPr="001370C1" w:rsidRDefault="002B0C5E" w:rsidP="002B0C5E">
      <w:pPr>
        <w:rPr>
          <w:rStyle w:val="Style13ptBold"/>
        </w:rPr>
      </w:pPr>
      <w:r>
        <w:rPr>
          <w:rStyle w:val="Style13ptBold"/>
        </w:rPr>
        <w:t xml:space="preserve">Heath 2015 </w:t>
      </w:r>
      <w:r w:rsidRPr="001370C1">
        <w:t>---</w:t>
      </w:r>
      <w:r>
        <w:t xml:space="preserve"> (Timothy Heath, March 13 2015, “No, China’s Not About to Collapse”, The Diplomat, </w:t>
      </w:r>
      <w:r w:rsidRPr="001370C1">
        <w:t>http://thediplomat.com/2015/03/no-chinas-not-about-to-collapse/</w:t>
      </w:r>
      <w:r>
        <w:t>)//Jmoney</w:t>
      </w:r>
    </w:p>
    <w:p w:rsidR="002B0C5E" w:rsidRPr="001370C1" w:rsidRDefault="002B0C5E" w:rsidP="002B0C5E">
      <w:pPr>
        <w:rPr>
          <w:u w:val="single"/>
        </w:rPr>
      </w:pPr>
      <w:r w:rsidRPr="00E61CB4">
        <w:rPr>
          <w:u w:val="single"/>
        </w:rPr>
        <w:t>Th</w:t>
      </w:r>
      <w:r w:rsidRPr="00E61CB4">
        <w:rPr>
          <w:rStyle w:val="StyleUnderline"/>
        </w:rPr>
        <w:t>e </w:t>
      </w:r>
      <w:hyperlink r:id="rId12" w:tgtFrame="_blank" w:history="1">
        <w:r w:rsidRPr="00E61CB4">
          <w:rPr>
            <w:rStyle w:val="StyleUnderline"/>
          </w:rPr>
          <w:t>CCP’s liabilities</w:t>
        </w:r>
      </w:hyperlink>
      <w:r w:rsidRPr="001370C1">
        <w:rPr>
          <w:u w:val="single"/>
        </w:rPr>
        <w:t> are well known. These include an antiquated political identity, cumbersome ideology, and widespread disenchantment with Marxism among the public (and among more than a few party members). CCP-led government has failed to provide adequate services, ensure rule of law, and has long tolerated corruption, malfeasance, and widening inequality. Many of these vulnerabilities have </w:t>
      </w:r>
      <w:hyperlink r:id="rId13" w:anchor="slide0" w:tgtFrame="_blank" w:history="1">
        <w:r w:rsidRPr="001370C1">
          <w:t>persisted for years</w:t>
        </w:r>
      </w:hyperlink>
      <w:r w:rsidRPr="001370C1">
        <w:rPr>
          <w:u w:val="single"/>
        </w:rPr>
        <w:t>, and some have worsened over time.</w:t>
      </w:r>
    </w:p>
    <w:p w:rsidR="002B0C5E" w:rsidRPr="001370C1" w:rsidRDefault="002B0C5E" w:rsidP="002B0C5E">
      <w:r w:rsidRPr="001370C1">
        <w:rPr>
          <w:u w:val="single"/>
        </w:rPr>
        <w:t xml:space="preserve">The party’s </w:t>
      </w:r>
      <w:r w:rsidRPr="00E61CB4">
        <w:rPr>
          <w:u w:val="single"/>
        </w:rPr>
        <w:t>advantages are less often discussed</w:t>
      </w:r>
      <w:r w:rsidRPr="001370C1">
        <w:rPr>
          <w:u w:val="single"/>
        </w:rPr>
        <w:t>, but these bear reviewing if one is to evaluate the viability of CCP rule.</w:t>
      </w:r>
      <w:r w:rsidRPr="001370C1">
        <w:t xml:space="preserve"> </w:t>
      </w:r>
      <w:r w:rsidRPr="00E61CB4">
        <w:rPr>
          <w:highlight w:val="cyan"/>
          <w:u w:val="single"/>
        </w:rPr>
        <w:t>One of the most</w:t>
      </w:r>
      <w:r w:rsidRPr="00E61CB4">
        <w:rPr>
          <w:u w:val="single"/>
        </w:rPr>
        <w:t xml:space="preserve"> overlooked, but </w:t>
      </w:r>
      <w:r w:rsidRPr="00E61CB4">
        <w:rPr>
          <w:highlight w:val="cyan"/>
          <w:u w:val="single"/>
        </w:rPr>
        <w:t>important, assets is a lack of any credible alternative</w:t>
      </w:r>
      <w:r w:rsidRPr="00E61CB4">
        <w:rPr>
          <w:u w:val="single"/>
        </w:rPr>
        <w:t xml:space="preserve">. The party’s repressive politics prevent the formation of potential candidates, so </w:t>
      </w:r>
      <w:r w:rsidRPr="00E61CB4">
        <w:rPr>
          <w:highlight w:val="cyan"/>
          <w:u w:val="single"/>
        </w:rPr>
        <w:t xml:space="preserve">the alternative </w:t>
      </w:r>
      <w:r w:rsidRPr="00E61CB4">
        <w:rPr>
          <w:u w:val="single"/>
        </w:rPr>
        <w:t xml:space="preserve">to CCP rule for now </w:t>
      </w:r>
      <w:r w:rsidRPr="00E61CB4">
        <w:rPr>
          <w:highlight w:val="cyan"/>
          <w:u w:val="single"/>
        </w:rPr>
        <w:t>is anarchy</w:t>
      </w:r>
      <w:r w:rsidRPr="001370C1">
        <w:rPr>
          <w:u w:val="single"/>
        </w:rPr>
        <w:t xml:space="preserve">. </w:t>
      </w:r>
      <w:r w:rsidRPr="00E61CB4">
        <w:rPr>
          <w:highlight w:val="cyan"/>
          <w:u w:val="single"/>
        </w:rPr>
        <w:t>For a country</w:t>
      </w:r>
      <w:r w:rsidRPr="001370C1">
        <w:rPr>
          <w:u w:val="single"/>
        </w:rPr>
        <w:t xml:space="preserve"> still </w:t>
      </w:r>
      <w:r w:rsidRPr="00E61CB4">
        <w:rPr>
          <w:highlight w:val="cyan"/>
          <w:u w:val="single"/>
        </w:rPr>
        <w:t>traumatized by</w:t>
      </w:r>
      <w:r w:rsidRPr="001370C1">
        <w:rPr>
          <w:u w:val="single"/>
        </w:rPr>
        <w:t xml:space="preserve"> </w:t>
      </w:r>
      <w:r w:rsidRPr="00E61CB4">
        <w:rPr>
          <w:highlight w:val="cyan"/>
          <w:u w:val="single"/>
        </w:rPr>
        <w:t>its</w:t>
      </w:r>
      <w:r w:rsidRPr="001370C1">
        <w:rPr>
          <w:u w:val="single"/>
        </w:rPr>
        <w:t xml:space="preserve"> historic </w:t>
      </w:r>
      <w:r w:rsidRPr="00E61CB4">
        <w:rPr>
          <w:highlight w:val="cyan"/>
          <w:u w:val="single"/>
        </w:rPr>
        <w:t>experience</w:t>
      </w:r>
      <w:r w:rsidRPr="001370C1">
        <w:rPr>
          <w:u w:val="single"/>
        </w:rPr>
        <w:t xml:space="preserve"> </w:t>
      </w:r>
      <w:r w:rsidRPr="00E61CB4">
        <w:rPr>
          <w:highlight w:val="cyan"/>
          <w:u w:val="single"/>
        </w:rPr>
        <w:t>with national breakdown</w:t>
      </w:r>
      <w:r w:rsidRPr="001370C1">
        <w:rPr>
          <w:u w:val="single"/>
        </w:rPr>
        <w:t xml:space="preserve">, </w:t>
      </w:r>
      <w:r w:rsidRPr="00E61CB4">
        <w:rPr>
          <w:highlight w:val="cyan"/>
          <w:u w:val="single"/>
        </w:rPr>
        <w:t>this</w:t>
      </w:r>
      <w:r w:rsidRPr="001370C1">
        <w:rPr>
          <w:u w:val="single"/>
        </w:rPr>
        <w:t xml:space="preserve"> </w:t>
      </w:r>
      <w:r w:rsidRPr="00E61CB4">
        <w:rPr>
          <w:highlight w:val="cyan"/>
          <w:u w:val="single"/>
        </w:rPr>
        <w:t>grants the party no small advantage</w:t>
      </w:r>
      <w:r w:rsidRPr="001370C1">
        <w:t xml:space="preserve">. To truly imperil its authority, </w:t>
      </w:r>
      <w:r w:rsidRPr="001370C1">
        <w:rPr>
          <w:u w:val="single"/>
        </w:rPr>
        <w:t>the CCP would need to behave in so damaging a manner as to make the certainty of political chaos and economic collapse preferable to the continuation of CCP rule.</w:t>
      </w:r>
      <w:r w:rsidRPr="001370C1">
        <w:t xml:space="preserve"> A party that attempted to return to extreme Mao-era policies such as the catastrophic Great Leap Forward could perhaps meet that threshold. But despite the numerous superficial comparisons in Western media, little about the current administration policy agenda resembles classic Maoism.</w:t>
      </w:r>
    </w:p>
    <w:p w:rsidR="002B0C5E" w:rsidRPr="001370C1" w:rsidRDefault="002B0C5E" w:rsidP="002B0C5E">
      <w:pPr>
        <w:rPr>
          <w:u w:val="single"/>
        </w:rPr>
      </w:pPr>
      <w:r w:rsidRPr="00E61CB4">
        <w:rPr>
          <w:u w:val="single"/>
        </w:rPr>
        <w:t>The</w:t>
      </w:r>
      <w:r w:rsidRPr="001370C1">
        <w:rPr>
          <w:u w:val="single"/>
        </w:rPr>
        <w:t xml:space="preserve"> second major political advantage lies in improvements to the party’s effectiveness in recent years</w:t>
      </w:r>
      <w:r w:rsidRPr="001370C1">
        <w:t>. </w:t>
      </w:r>
      <w:hyperlink r:id="rId14" w:tgtFrame="_blank" w:history="1">
        <w:r w:rsidRPr="001370C1">
          <w:t>In a major paradigm shift</w:t>
        </w:r>
      </w:hyperlink>
      <w:r w:rsidRPr="001370C1">
        <w:t xml:space="preserve">, </w:t>
      </w:r>
      <w:r w:rsidRPr="00E61CB4">
        <w:rPr>
          <w:highlight w:val="cyan"/>
          <w:u w:val="single"/>
        </w:rPr>
        <w:t xml:space="preserve">the CCP redefined itself as a “governing party” whose primary responsibility rests in </w:t>
      </w:r>
      <w:r w:rsidRPr="00E61CB4">
        <w:rPr>
          <w:u w:val="single"/>
        </w:rPr>
        <w:t xml:space="preserve">addressing the myriad economic, political, cultural, ecological, and social welfare </w:t>
      </w:r>
      <w:r w:rsidRPr="00E61CB4">
        <w:rPr>
          <w:highlight w:val="cyan"/>
          <w:u w:val="single"/>
        </w:rPr>
        <w:t>demands of the people</w:t>
      </w:r>
      <w:r w:rsidRPr="001370C1">
        <w:t xml:space="preserve">. </w:t>
      </w:r>
      <w:r w:rsidRPr="001370C1">
        <w:rPr>
          <w:u w:val="single"/>
        </w:rPr>
        <w:t>It has carried out ideological and political reforms to improve its competence and effectiveness accordingly.</w:t>
      </w:r>
      <w:r w:rsidRPr="001370C1">
        <w:t xml:space="preserve"> </w:t>
      </w:r>
      <w:r w:rsidRPr="00E61CB4">
        <w:rPr>
          <w:highlight w:val="cyan"/>
          <w:u w:val="single"/>
        </w:rPr>
        <w:t>The Xi administration</w:t>
      </w:r>
      <w:r w:rsidRPr="001370C1">
        <w:rPr>
          <w:u w:val="single"/>
        </w:rPr>
        <w:t xml:space="preserve"> </w:t>
      </w:r>
      <w:r w:rsidRPr="00E61CB4">
        <w:rPr>
          <w:highlight w:val="cyan"/>
          <w:u w:val="single"/>
        </w:rPr>
        <w:t>has</w:t>
      </w:r>
      <w:r w:rsidRPr="001370C1">
        <w:rPr>
          <w:u w:val="single"/>
        </w:rPr>
        <w:t xml:space="preserve"> refined, but </w:t>
      </w:r>
      <w:r w:rsidRPr="00E61CB4">
        <w:rPr>
          <w:highlight w:val="cyan"/>
          <w:u w:val="single"/>
        </w:rPr>
        <w:t>upheld, the focus on increasing the nation’s standard of living</w:t>
      </w:r>
      <w:r w:rsidRPr="001370C1">
        <w:rPr>
          <w:u w:val="single"/>
        </w:rPr>
        <w:t xml:space="preserve"> and realizing national revitalization, objectives embodied in the vision of the “</w:t>
      </w:r>
      <w:hyperlink r:id="rId15" w:tgtFrame="_blank" w:history="1">
        <w:r w:rsidRPr="001370C1">
          <w:t>Chinese dream</w:t>
        </w:r>
      </w:hyperlink>
      <w:r w:rsidRPr="001370C1">
        <w:rPr>
          <w:u w:val="single"/>
        </w:rPr>
        <w:t>.”</w:t>
      </w:r>
      <w:r w:rsidRPr="001370C1">
        <w:t xml:space="preserve"> Although the party has rightly come in for criticism for moving slowly and inadequately on these issues, </w:t>
      </w:r>
      <w:r w:rsidRPr="001370C1">
        <w:rPr>
          <w:u w:val="single"/>
        </w:rPr>
        <w:t>the policy agenda nevertheless appears to resonate with the majority of Chinese citizens.</w:t>
      </w:r>
      <w:r w:rsidRPr="001370C1">
        <w:t xml:space="preserve"> Independent polls consistently show that </w:t>
      </w:r>
      <w:r w:rsidRPr="001370C1">
        <w:rPr>
          <w:u w:val="single"/>
        </w:rPr>
        <w:t>the party has in recent years enjoyed </w:t>
      </w:r>
      <w:hyperlink r:id="rId16" w:tgtFrame="_blank" w:history="1">
        <w:r w:rsidRPr="001370C1">
          <w:t>surprisingly strong public support.</w:t>
        </w:r>
      </w:hyperlink>
    </w:p>
    <w:p w:rsidR="002B0C5E" w:rsidRDefault="002B0C5E" w:rsidP="002B0C5E">
      <w:pPr>
        <w:rPr>
          <w:u w:val="single"/>
        </w:rPr>
      </w:pPr>
      <w:r w:rsidRPr="001370C1">
        <w:rPr>
          <w:u w:val="single"/>
        </w:rPr>
        <w:t xml:space="preserve">When weighing the party’s political liabilities against its assets, therefore, </w:t>
      </w:r>
      <w:r w:rsidRPr="00E61CB4">
        <w:rPr>
          <w:highlight w:val="cyan"/>
          <w:u w:val="single"/>
        </w:rPr>
        <w:t>the evidence suggests that the CCP faces little danger of imminent collapse</w:t>
      </w:r>
      <w:r w:rsidRPr="001370C1">
        <w:t xml:space="preserve">. </w:t>
      </w:r>
      <w:r w:rsidRPr="001370C1">
        <w:rPr>
          <w:u w:val="single"/>
        </w:rPr>
        <w:t>Improvements to its cohesion, competence, and responsiveness, combined with a policy agenda that resonates with most Chinese and the lack of a compelling alternative outweigh the persistent political liabilities</w:t>
      </w:r>
      <w:r w:rsidRPr="001370C1">
        <w:t xml:space="preserve">. </w:t>
      </w:r>
      <w:r w:rsidRPr="001370C1">
        <w:rPr>
          <w:u w:val="single"/>
        </w:rPr>
        <w:t>The party’s overall political stability</w:t>
      </w:r>
      <w:r w:rsidRPr="001370C1">
        <w:t xml:space="preserve"> throughout the 2000s, </w:t>
      </w:r>
      <w:r w:rsidRPr="001370C1">
        <w:rPr>
          <w:u w:val="single"/>
        </w:rPr>
        <w:t>despite massive political unrest generated by breakneck economic growth, underscores this point.</w:t>
      </w:r>
    </w:p>
    <w:p w:rsidR="002B0C5E" w:rsidRPr="002B0C5E" w:rsidRDefault="002B0C5E" w:rsidP="002B0C5E"/>
    <w:p w:rsidR="00B309C5" w:rsidRPr="000816D7" w:rsidRDefault="00B309C5" w:rsidP="00B309C5">
      <w:pPr>
        <w:pStyle w:val="Heading4"/>
      </w:pPr>
      <w:r>
        <w:t xml:space="preserve">No CCP collapse – </w:t>
      </w:r>
      <w:r w:rsidRPr="000816D7">
        <w:t>resilience, meri</w:t>
      </w:r>
      <w:r>
        <w:t xml:space="preserve">tocracy, and legitimacy check. </w:t>
      </w:r>
    </w:p>
    <w:p w:rsidR="00B309C5" w:rsidRPr="000523F8" w:rsidRDefault="00B309C5" w:rsidP="00B309C5">
      <w:r w:rsidRPr="000523F8">
        <w:rPr>
          <w:rStyle w:val="Style13ptBold"/>
        </w:rPr>
        <w:t>Li 13</w:t>
      </w:r>
      <w:r w:rsidRPr="000523F8">
        <w:t xml:space="preserve"> Eric X. Li is a Henry Crown Fellow at the Aspen Institute. He is also a venture capitalist in Shanghai who serves on the board of directors of China Europe International Business School (CEIBS) and is vice chairman of its publishing arm CEIBS Publishing Group. “The Life of the Party,” Foreign Affairs, Jan/Feb, 92.1, EBSCO</w:t>
      </w:r>
    </w:p>
    <w:p w:rsidR="00B309C5" w:rsidRDefault="00B309C5" w:rsidP="00B309C5">
      <w:pPr>
        <w:rPr>
          <w:rStyle w:val="StyleUnderline"/>
        </w:rPr>
      </w:pPr>
      <w:r w:rsidRPr="000816D7">
        <w:t xml:space="preserve">In November 2012, </w:t>
      </w:r>
      <w:r w:rsidRPr="000523F8">
        <w:rPr>
          <w:rStyle w:val="StyleUnderline"/>
        </w:rPr>
        <w:t>the</w:t>
      </w:r>
      <w:r w:rsidRPr="000816D7">
        <w:t xml:space="preserve"> Chinese Communist Party (</w:t>
      </w:r>
      <w:r w:rsidRPr="000523F8">
        <w:rPr>
          <w:rStyle w:val="StyleUnderline"/>
        </w:rPr>
        <w:t>CCP</w:t>
      </w:r>
      <w:r w:rsidRPr="000816D7">
        <w:t xml:space="preserve">) held its 18th National Congress, setting in motion a once-in-a-decade </w:t>
      </w:r>
      <w:r w:rsidRPr="000523F8">
        <w:rPr>
          <w:rStyle w:val="StyleUnderline"/>
        </w:rPr>
        <w:t>transfer of power</w:t>
      </w:r>
      <w:r w:rsidRPr="000816D7">
        <w:t xml:space="preserve"> to a new generation of leaders. As expected, Xi Jinping took over as general secretary and will become the president of the People's Republic this March. The turnover </w:t>
      </w:r>
      <w:r w:rsidRPr="000523F8">
        <w:rPr>
          <w:rStyle w:val="StyleUnderline"/>
        </w:rPr>
        <w:t>was</w:t>
      </w:r>
      <w:r w:rsidRPr="000816D7">
        <w:t xml:space="preserve"> a </w:t>
      </w:r>
      <w:r w:rsidRPr="000523F8">
        <w:rPr>
          <w:rStyle w:val="StyleUnderline"/>
        </w:rPr>
        <w:t>smooth and well-orchestrated</w:t>
      </w:r>
      <w:r w:rsidRPr="000816D7">
        <w:t xml:space="preserve"> demonstration by a confidently rising superpower. </w:t>
      </w:r>
      <w:r w:rsidRPr="000523F8">
        <w:rPr>
          <w:rStyle w:val="StyleUnderline"/>
        </w:rPr>
        <w:t>That didn't stop</w:t>
      </w:r>
      <w:r w:rsidRPr="000816D7">
        <w:t xml:space="preserve"> international </w:t>
      </w:r>
      <w:r w:rsidRPr="000523F8">
        <w:rPr>
          <w:rStyle w:val="StyleUnderline"/>
        </w:rPr>
        <w:t>media</w:t>
      </w:r>
      <w:r w:rsidRPr="000816D7">
        <w:t xml:space="preserve"> and even some Chinese intellectuals, however, </w:t>
      </w:r>
      <w:r w:rsidRPr="000523F8">
        <w:rPr>
          <w:rStyle w:val="StyleUnderline"/>
        </w:rPr>
        <w:t>from portraying it as a moment of crisis.</w:t>
      </w:r>
      <w:r w:rsidRPr="000816D7">
        <w:t xml:space="preserve"> In an issue that was published before the beginning of the congress, for example, The Economist quoted unnamed scholars at a recent conference as saying that China is "unstable at the grass roots, dejected at the middle strata and out of control at the top." To be sure, months before the handover, the scandal surrounding Bo Xilai, the former party boss of the Chongqing municipality, had shattered the CCP'S long-held facade of unity, which had underwritten domestic political stability since the Tiananmen Square upheavals in 1989. To make matters worse, the Chinese economy, which had sustained double-digit GDP growth for two decades, slowed, decelerating for seven straight quarters. China's economic model of rapid industrialization, labor-intensive manufacturing, large-scale government investments in infrastructure, and export growth seemed to have nearly run its course. </w:t>
      </w:r>
      <w:r w:rsidRPr="000523F8">
        <w:rPr>
          <w:rStyle w:val="StyleUnderline"/>
        </w:rPr>
        <w:t>Some</w:t>
      </w:r>
      <w:r w:rsidRPr="000816D7">
        <w:t xml:space="preserve"> in China and the West </w:t>
      </w:r>
      <w:r w:rsidRPr="000523F8">
        <w:rPr>
          <w:rStyle w:val="StyleUnderline"/>
        </w:rPr>
        <w:t>have gone so far as to predict the demise of the one-party state</w:t>
      </w:r>
      <w:r w:rsidRPr="000816D7">
        <w:t xml:space="preserve">, which they allege cannot survive if leading politicians stop delivering economic miracles.¶ </w:t>
      </w:r>
      <w:r w:rsidRPr="000523F8">
        <w:rPr>
          <w:rStyle w:val="StyleUnderline"/>
        </w:rPr>
        <w:t>Such pessimism</w:t>
      </w:r>
      <w:r w:rsidRPr="000816D7">
        <w:t xml:space="preserve">, however, </w:t>
      </w:r>
      <w:r w:rsidRPr="000523F8">
        <w:rPr>
          <w:rStyle w:val="StyleUnderline"/>
        </w:rPr>
        <w:t>is misplaced.</w:t>
      </w:r>
      <w:r w:rsidRPr="000816D7">
        <w:t xml:space="preserve"> There is no doubt that daunting </w:t>
      </w:r>
      <w:r w:rsidRPr="000523F8">
        <w:rPr>
          <w:rStyle w:val="StyleUnderline"/>
        </w:rPr>
        <w:t>challenges await Xi.</w:t>
      </w:r>
      <w:r w:rsidRPr="000816D7">
        <w:t xml:space="preserve"> </w:t>
      </w:r>
      <w:r w:rsidRPr="000523F8">
        <w:rPr>
          <w:rStyle w:val="StyleUnderline"/>
        </w:rPr>
        <w:t xml:space="preserve">But </w:t>
      </w:r>
      <w:r w:rsidRPr="000523F8">
        <w:rPr>
          <w:rStyle w:val="StyleUnderline"/>
          <w:highlight w:val="green"/>
        </w:rPr>
        <w:t>those who suggest</w:t>
      </w:r>
      <w:r w:rsidRPr="000523F8">
        <w:rPr>
          <w:rStyle w:val="StyleUnderline"/>
        </w:rPr>
        <w:t xml:space="preserve"> that </w:t>
      </w:r>
      <w:r w:rsidRPr="000523F8">
        <w:rPr>
          <w:rStyle w:val="StyleUnderline"/>
          <w:highlight w:val="green"/>
        </w:rPr>
        <w:t>the CCP will not be able to deal</w:t>
      </w:r>
      <w:r w:rsidRPr="000523F8">
        <w:rPr>
          <w:rStyle w:val="StyleUnderline"/>
        </w:rPr>
        <w:t xml:space="preserve"> with them </w:t>
      </w:r>
      <w:r w:rsidRPr="000523F8">
        <w:rPr>
          <w:rStyle w:val="Emphasis"/>
          <w:highlight w:val="green"/>
        </w:rPr>
        <w:t xml:space="preserve">fundamentally </w:t>
      </w:r>
      <w:r w:rsidRPr="00E24FBC">
        <w:rPr>
          <w:rStyle w:val="Emphasis"/>
          <w:highlight w:val="green"/>
        </w:rPr>
        <w:t>misread</w:t>
      </w:r>
      <w:r w:rsidRPr="00E24FBC">
        <w:rPr>
          <w:rStyle w:val="StyleUnderline"/>
          <w:highlight w:val="green"/>
        </w:rPr>
        <w:t xml:space="preserve"> China's politics and the</w:t>
      </w:r>
      <w:r w:rsidRPr="000523F8">
        <w:rPr>
          <w:rStyle w:val="StyleUnderline"/>
        </w:rPr>
        <w:t xml:space="preserve"> </w:t>
      </w:r>
      <w:r w:rsidRPr="000523F8">
        <w:rPr>
          <w:rStyle w:val="StyleUnderline"/>
          <w:highlight w:val="green"/>
        </w:rPr>
        <w:t>resilience of its governing institutions.</w:t>
      </w:r>
      <w:r w:rsidRPr="000523F8">
        <w:rPr>
          <w:rStyle w:val="StyleUnderline"/>
        </w:rPr>
        <w:t xml:space="preserve"> </w:t>
      </w:r>
      <w:r w:rsidRPr="000523F8">
        <w:rPr>
          <w:rStyle w:val="StyleUnderline"/>
          <w:highlight w:val="green"/>
        </w:rPr>
        <w:t>Beijing will</w:t>
      </w:r>
      <w:r w:rsidRPr="000523F8">
        <w:rPr>
          <w:rStyle w:val="StyleUnderline"/>
        </w:rPr>
        <w:t xml:space="preserve"> be able to </w:t>
      </w:r>
      <w:r w:rsidRPr="000523F8">
        <w:rPr>
          <w:rStyle w:val="StyleUnderline"/>
          <w:highlight w:val="green"/>
        </w:rPr>
        <w:t>meet the</w:t>
      </w:r>
      <w:r w:rsidRPr="000816D7">
        <w:rPr>
          <w:highlight w:val="green"/>
        </w:rPr>
        <w:t xml:space="preserve"> </w:t>
      </w:r>
      <w:r w:rsidRPr="000523F8">
        <w:rPr>
          <w:rStyle w:val="StyleUnderline"/>
          <w:highlight w:val="green"/>
        </w:rPr>
        <w:t>country's ills with</w:t>
      </w:r>
      <w:r w:rsidRPr="000816D7">
        <w:t xml:space="preserve"> dynamism and </w:t>
      </w:r>
      <w:r w:rsidRPr="000523F8">
        <w:rPr>
          <w:rStyle w:val="Emphasis"/>
          <w:highlight w:val="green"/>
        </w:rPr>
        <w:t>resilience</w:t>
      </w:r>
      <w:r w:rsidRPr="000523F8">
        <w:rPr>
          <w:rStyle w:val="StyleUnderline"/>
          <w:highlight w:val="green"/>
        </w:rPr>
        <w:t xml:space="preserve">, thanks to the </w:t>
      </w:r>
      <w:r w:rsidRPr="00E24FBC">
        <w:rPr>
          <w:rStyle w:val="Emphasis"/>
          <w:highlight w:val="green"/>
        </w:rPr>
        <w:t>CCP'S adaptability</w:t>
      </w:r>
      <w:r w:rsidRPr="000523F8">
        <w:rPr>
          <w:rStyle w:val="StyleUnderline"/>
          <w:highlight w:val="green"/>
        </w:rPr>
        <w:t xml:space="preserve">, system of </w:t>
      </w:r>
      <w:r w:rsidRPr="000523F8">
        <w:rPr>
          <w:rStyle w:val="Emphasis"/>
          <w:highlight w:val="green"/>
        </w:rPr>
        <w:t>meritocracy</w:t>
      </w:r>
      <w:r w:rsidRPr="000523F8">
        <w:rPr>
          <w:rStyle w:val="StyleUnderline"/>
          <w:highlight w:val="green"/>
        </w:rPr>
        <w:t xml:space="preserve">, and </w:t>
      </w:r>
      <w:r w:rsidRPr="000523F8">
        <w:rPr>
          <w:rStyle w:val="Emphasis"/>
          <w:highlight w:val="green"/>
        </w:rPr>
        <w:t>legitimacy</w:t>
      </w:r>
      <w:r w:rsidRPr="000523F8">
        <w:rPr>
          <w:rStyle w:val="StyleUnderline"/>
        </w:rPr>
        <w:t xml:space="preserve"> with the Chinese people. In the next decade</w:t>
      </w:r>
      <w:r w:rsidRPr="000816D7">
        <w:t xml:space="preserve">, China will continue to rise, not fade. </w:t>
      </w:r>
      <w:r w:rsidRPr="000523F8">
        <w:rPr>
          <w:rStyle w:val="StyleUnderline"/>
        </w:rPr>
        <w:t>The country's leaders will consolidate the one-party model and</w:t>
      </w:r>
      <w:r w:rsidRPr="000816D7">
        <w:t xml:space="preserve">, in the process, </w:t>
      </w:r>
      <w:r w:rsidRPr="000523F8">
        <w:rPr>
          <w:rStyle w:val="StyleUnderline"/>
        </w:rPr>
        <w:t>challenge the West's conventional wisdom about</w:t>
      </w:r>
      <w:r w:rsidRPr="000816D7">
        <w:t xml:space="preserve"> political development and the </w:t>
      </w:r>
      <w:r w:rsidRPr="000523F8">
        <w:rPr>
          <w:rStyle w:val="StyleUnderline"/>
        </w:rPr>
        <w:t>inevitable march toward electoral democracy.</w:t>
      </w:r>
      <w:r w:rsidRPr="000816D7">
        <w:t xml:space="preserve"> In the capital of the Middle Kingdom, the world might witness the birth of a post-democratic future.¶ ON-THE-JOB LEARNING¶ </w:t>
      </w:r>
      <w:r w:rsidRPr="000523F8">
        <w:rPr>
          <w:rStyle w:val="StyleUnderline"/>
        </w:rPr>
        <w:t xml:space="preserve">The </w:t>
      </w:r>
      <w:r w:rsidRPr="000523F8">
        <w:rPr>
          <w:rStyle w:val="Emphasis"/>
          <w:highlight w:val="green"/>
        </w:rPr>
        <w:t>assertion</w:t>
      </w:r>
      <w:r w:rsidRPr="000523F8">
        <w:rPr>
          <w:rStyle w:val="StyleUnderline"/>
          <w:highlight w:val="green"/>
        </w:rPr>
        <w:t xml:space="preserve"> that one-party rule is</w:t>
      </w:r>
      <w:r w:rsidRPr="000523F8">
        <w:rPr>
          <w:rStyle w:val="StyleUnderline"/>
        </w:rPr>
        <w:t xml:space="preserve"> inherently </w:t>
      </w:r>
      <w:r w:rsidRPr="000523F8">
        <w:rPr>
          <w:rStyle w:val="StyleUnderline"/>
          <w:highlight w:val="green"/>
        </w:rPr>
        <w:t>incapable of self-correction does not reflect</w:t>
      </w:r>
      <w:r w:rsidRPr="000523F8">
        <w:rPr>
          <w:rStyle w:val="StyleUnderline"/>
        </w:rPr>
        <w:t xml:space="preserve"> the </w:t>
      </w:r>
      <w:r w:rsidRPr="000523F8">
        <w:rPr>
          <w:rStyle w:val="Emphasis"/>
          <w:highlight w:val="green"/>
        </w:rPr>
        <w:t>historical record</w:t>
      </w:r>
      <w:r w:rsidRPr="000523F8">
        <w:rPr>
          <w:rStyle w:val="StyleUnderline"/>
          <w:highlight w:val="green"/>
        </w:rPr>
        <w:t>.</w:t>
      </w:r>
      <w:r w:rsidRPr="000523F8">
        <w:rPr>
          <w:rStyle w:val="StyleUnderline"/>
        </w:rPr>
        <w:t xml:space="preserve"> During its 63 years in power, </w:t>
      </w:r>
      <w:r w:rsidRPr="000523F8">
        <w:rPr>
          <w:rStyle w:val="StyleUnderline"/>
          <w:highlight w:val="green"/>
        </w:rPr>
        <w:t xml:space="preserve">the CCP has shown </w:t>
      </w:r>
      <w:r w:rsidRPr="000523F8">
        <w:rPr>
          <w:rStyle w:val="Emphasis"/>
          <w:highlight w:val="green"/>
        </w:rPr>
        <w:t>extraordinary adaptability.</w:t>
      </w:r>
      <w:r w:rsidRPr="000816D7">
        <w:t xml:space="preserve"> Since its founding in 1949, the People's Republic has pursued a broad range of economic policies. First, the CCP initiated radical land collectivization in the early 1950s. This was followed by the policies of the Great Leap Forward in the late 1950s and the Cultural Revolution in the late 1960s to mid-1970s. After them came the quasi-privatization of farmland in the early 1960s, Deng Xiaoping's market reforms in the late 1970s, and Jiang Zemin's opening up of the CCP'S membership to private businesspeople in the 1990s. </w:t>
      </w:r>
      <w:r w:rsidRPr="000523F8">
        <w:rPr>
          <w:rStyle w:val="StyleUnderline"/>
        </w:rPr>
        <w:t xml:space="preserve">The underlying goal has always been economic health, and </w:t>
      </w:r>
      <w:r w:rsidRPr="000523F8">
        <w:rPr>
          <w:rStyle w:val="StyleUnderline"/>
          <w:highlight w:val="green"/>
        </w:rPr>
        <w:t>when a policy did not work</w:t>
      </w:r>
      <w:r w:rsidRPr="000816D7">
        <w:t xml:space="preserve"> -- for example, the disastrous Great Leap Forward and Cultural Revolution -- </w:t>
      </w:r>
      <w:r w:rsidRPr="000523F8">
        <w:rPr>
          <w:rStyle w:val="Emphasis"/>
          <w:highlight w:val="green"/>
        </w:rPr>
        <w:t>China was able to find something that did</w:t>
      </w:r>
      <w:r w:rsidRPr="000816D7">
        <w:t xml:space="preserve">: for example, Deng's reforms, which catapulted the Chinese economy into the position of second largest in the world.¶ </w:t>
      </w:r>
      <w:r w:rsidRPr="000523F8">
        <w:rPr>
          <w:rStyle w:val="StyleUnderline"/>
        </w:rPr>
        <w:t xml:space="preserve">On the institutional front as well, the CCP has not shied away from reform. </w:t>
      </w:r>
      <w:r w:rsidRPr="000523F8">
        <w:rPr>
          <w:rStyle w:val="StyleUnderline"/>
          <w:highlight w:val="green"/>
        </w:rPr>
        <w:t>One example</w:t>
      </w:r>
      <w:r w:rsidRPr="000523F8">
        <w:rPr>
          <w:rStyle w:val="StyleUnderline"/>
        </w:rPr>
        <w:t xml:space="preserve"> is the </w:t>
      </w:r>
      <w:r w:rsidRPr="000523F8">
        <w:rPr>
          <w:rStyle w:val="StyleUnderline"/>
          <w:highlight w:val="green"/>
        </w:rPr>
        <w:t>introduction</w:t>
      </w:r>
      <w:r w:rsidRPr="000816D7">
        <w:t xml:space="preserve"> in the 1980s and 1990s </w:t>
      </w:r>
      <w:r w:rsidRPr="000523F8">
        <w:rPr>
          <w:rStyle w:val="StyleUnderline"/>
          <w:highlight w:val="green"/>
        </w:rPr>
        <w:t>of term limits</w:t>
      </w:r>
      <w:r w:rsidRPr="000816D7">
        <w:t xml:space="preserve"> for most political positions (and even of age limits, of 68-70, for the party's most senior leadership). Before this, political leaders had been able to use their positions to accumulate power and perpetuate their rules. Mao Zedong was a case in point. He had ended the civil wars that had plagued China and repelled foreign invasions to become the father of modern China. Yet his prolonged rule led to disastrous mistakes, such as the Cultural Revolution. Now, it is nearly impossible for the few at the top to consolidate long-term power. Upward mobility within the party has also increased.¶ In terms of foreign policy, China has also changed course many times to achieve national greatness. It moved from a close alliance with Moscow in the 1950s to a virtual alliance with the United States in the 1970s and 1980s as it sought to contain the Soviet Union. Today, its pursuit of a more independent foreign policy has once more put it at odds with the United States. But in its ongoing quest for greatness, China is seeking to defy recent historical precedents and rise peacefully, avoiding the militarism that plagued Germany and Japan in the first half of the last century.¶ As China undergoes its ten-year transition, calls at home and abroad for another round of political reform have increased. One radical camp in China and abroad is urging the party to allow multiparty elections or at least accept formal intraparty factions. In this view, only full-scale adversarial politics can ensure that China gets the leadership it needs. However sincere, these demands all miss a basic fact: </w:t>
      </w:r>
      <w:r w:rsidRPr="000523F8">
        <w:rPr>
          <w:rStyle w:val="StyleUnderline"/>
        </w:rPr>
        <w:t>the CCP has</w:t>
      </w:r>
      <w:r w:rsidRPr="000816D7">
        <w:t xml:space="preserve"> arguably </w:t>
      </w:r>
      <w:r w:rsidRPr="000523F8">
        <w:rPr>
          <w:rStyle w:val="StyleUnderline"/>
        </w:rPr>
        <w:t>been one of the most self-reforming political organizations in recent world history</w:t>
      </w:r>
      <w:r w:rsidRPr="000816D7">
        <w:t xml:space="preserve">. There is no doubt that Chinas new leaders face a different world than Hu Jintao did when he took over in 2002, but chances are good that </w:t>
      </w:r>
      <w:r w:rsidRPr="000523F8">
        <w:rPr>
          <w:rStyle w:val="StyleUnderline"/>
        </w:rPr>
        <w:t xml:space="preserve">Xi's </w:t>
      </w:r>
      <w:r w:rsidRPr="000523F8">
        <w:rPr>
          <w:rStyle w:val="StyleUnderline"/>
          <w:highlight w:val="green"/>
        </w:rPr>
        <w:t>CCP will</w:t>
      </w:r>
      <w:r w:rsidRPr="000523F8">
        <w:rPr>
          <w:rStyle w:val="StyleUnderline"/>
        </w:rPr>
        <w:t xml:space="preserve"> be able to </w:t>
      </w:r>
      <w:r w:rsidRPr="000523F8">
        <w:rPr>
          <w:rStyle w:val="StyleUnderline"/>
          <w:highlight w:val="green"/>
        </w:rPr>
        <w:t>adapt to</w:t>
      </w:r>
      <w:r w:rsidRPr="000523F8">
        <w:rPr>
          <w:rStyle w:val="StyleUnderline"/>
        </w:rPr>
        <w:t xml:space="preserve"> and </w:t>
      </w:r>
      <w:r w:rsidRPr="000523F8">
        <w:rPr>
          <w:rStyle w:val="StyleUnderline"/>
          <w:highlight w:val="green"/>
        </w:rPr>
        <w:t>meet whatever new challenges</w:t>
      </w:r>
      <w:r w:rsidRPr="000523F8">
        <w:rPr>
          <w:rStyle w:val="StyleUnderline"/>
        </w:rPr>
        <w:t xml:space="preserve"> the rapidly </w:t>
      </w:r>
      <w:r w:rsidRPr="000523F8">
        <w:rPr>
          <w:rStyle w:val="StyleUnderline"/>
          <w:highlight w:val="green"/>
        </w:rPr>
        <w:t>changing</w:t>
      </w:r>
      <w:r w:rsidRPr="000523F8">
        <w:rPr>
          <w:rStyle w:val="StyleUnderline"/>
        </w:rPr>
        <w:t xml:space="preserve"> </w:t>
      </w:r>
      <w:r w:rsidRPr="000523F8">
        <w:rPr>
          <w:rStyle w:val="StyleUnderline"/>
          <w:highlight w:val="green"/>
        </w:rPr>
        <w:t>domestic</w:t>
      </w:r>
      <w:r w:rsidRPr="000816D7">
        <w:t xml:space="preserve"> and international </w:t>
      </w:r>
      <w:r w:rsidRPr="000523F8">
        <w:rPr>
          <w:rStyle w:val="StyleUnderline"/>
          <w:highlight w:val="green"/>
        </w:rPr>
        <w:t>environments pose</w:t>
      </w:r>
      <w:r w:rsidRPr="000816D7">
        <w:t xml:space="preserve">. In part, </w:t>
      </w:r>
      <w:r w:rsidRPr="000523F8">
        <w:rPr>
          <w:rStyle w:val="StyleUnderline"/>
        </w:rPr>
        <w:t>that is because the CCP is heavily meritocratic and promotes those with proven experience and capabilities.</w:t>
      </w:r>
    </w:p>
    <w:p w:rsidR="00B309C5" w:rsidRDefault="00D056AE" w:rsidP="00B309C5">
      <w:pPr>
        <w:pStyle w:val="Heading3"/>
      </w:pPr>
      <w:r>
        <w:t>CCP Collapse 2nc</w:t>
      </w:r>
    </w:p>
    <w:p w:rsidR="00B309C5" w:rsidRDefault="00B309C5" w:rsidP="00B309C5">
      <w:pPr>
        <w:pStyle w:val="Heading4"/>
      </w:pPr>
      <w:r>
        <w:t xml:space="preserve">Extend the Li 2013 evidence – the CCP is extremely adaptable to any political situation. Their legitimacy provides political cover. </w:t>
      </w:r>
    </w:p>
    <w:p w:rsidR="00B309C5" w:rsidRPr="00E24FBC" w:rsidRDefault="00B309C5" w:rsidP="00B309C5"/>
    <w:p w:rsidR="00B309C5" w:rsidRPr="00E24FBC" w:rsidRDefault="00B309C5" w:rsidP="00B309C5">
      <w:pPr>
        <w:pStyle w:val="Heading4"/>
      </w:pPr>
      <w:r w:rsidRPr="00E24FBC">
        <w:t xml:space="preserve">CCP is resilient </w:t>
      </w:r>
      <w:r>
        <w:t xml:space="preserve">– can adapt and control public swings </w:t>
      </w:r>
    </w:p>
    <w:p w:rsidR="00B309C5" w:rsidRPr="00E24FBC" w:rsidRDefault="00B309C5" w:rsidP="00B309C5">
      <w:r w:rsidRPr="00E24FBC">
        <w:rPr>
          <w:rStyle w:val="Style13ptBold"/>
        </w:rPr>
        <w:t xml:space="preserve">Kurlantzick </w:t>
      </w:r>
      <w:r>
        <w:rPr>
          <w:rStyle w:val="Style13ptBold"/>
        </w:rPr>
        <w:t>20</w:t>
      </w:r>
      <w:r w:rsidRPr="00E24FBC">
        <w:rPr>
          <w:rStyle w:val="Style13ptBold"/>
        </w:rPr>
        <w:t>11</w:t>
      </w:r>
      <w:r w:rsidRPr="00E24FBC">
        <w:t>—Fellow at the USC School of Public Diplomacy and the Pacific Council on International Policy.Frmr visiting scholar in the China program at Carnegie.  (Joshua, Beijing has bought itself a respite from middle class revolt, 7 March 2011, http://www.thenational.ae/thenationalconversation/comment/beijing-has-bought-itself-a-respite-from-middle-class-revolt?pageCount=0)</w:t>
      </w:r>
    </w:p>
    <w:p w:rsidR="00B309C5" w:rsidRDefault="00B309C5" w:rsidP="00B309C5">
      <w:pPr>
        <w:rPr>
          <w:rStyle w:val="StyleUnderline"/>
        </w:rPr>
      </w:pPr>
      <w:r w:rsidRPr="000523F8">
        <w:rPr>
          <w:rStyle w:val="StyleUnderline"/>
        </w:rPr>
        <w:t>As governments across North Africa have been overthrown</w:t>
      </w:r>
      <w:r w:rsidRPr="00E24FBC">
        <w:t xml:space="preserve"> or are seemingly near the verge of collapse, </w:t>
      </w:r>
      <w:r w:rsidRPr="000523F8">
        <w:rPr>
          <w:rStyle w:val="StyleUnderline"/>
        </w:rPr>
        <w:t>some Chinese</w:t>
      </w:r>
      <w:r w:rsidRPr="00E24FBC">
        <w:t xml:space="preserve"> writers and </w:t>
      </w:r>
      <w:r w:rsidRPr="000523F8">
        <w:rPr>
          <w:rStyle w:val="StyleUnderline"/>
        </w:rPr>
        <w:t>activists are hopefulthat this</w:t>
      </w:r>
      <w:r w:rsidRPr="00E24FBC">
        <w:t xml:space="preserve"> democratic </w:t>
      </w:r>
      <w:r w:rsidRPr="000523F8">
        <w:rPr>
          <w:rStyle w:val="StyleUnderline"/>
        </w:rPr>
        <w:t>wave might sweep over the world'slargest</w:t>
      </w:r>
      <w:r w:rsidRPr="00E24FBC">
        <w:t xml:space="preserve"> and most powerful authoritarian </w:t>
      </w:r>
      <w:r w:rsidRPr="000523F8">
        <w:rPr>
          <w:rStyle w:val="StyleUnderline"/>
        </w:rPr>
        <w:t>state</w:t>
      </w:r>
      <w:r w:rsidRPr="00E24FBC">
        <w:t xml:space="preserve">. Unknown Chinese activists have anonymously posted an online manifesto calling for their own "Jasmine Revolution". Groups of </w:t>
      </w:r>
      <w:r w:rsidRPr="000523F8">
        <w:rPr>
          <w:rStyle w:val="StyleUnderline"/>
        </w:rPr>
        <w:t>protesters</w:t>
      </w:r>
      <w:r w:rsidRPr="00E24FBC">
        <w:t xml:space="preserve"> - even joined by the American ambassador to China - </w:t>
      </w:r>
      <w:r w:rsidRPr="000523F8">
        <w:rPr>
          <w:rStyle w:val="StyleUnderline"/>
        </w:rPr>
        <w:t>havegathered</w:t>
      </w:r>
      <w:r w:rsidRPr="00E24FBC">
        <w:t xml:space="preserve"> in Beijing </w:t>
      </w:r>
      <w:r w:rsidRPr="000523F8">
        <w:rPr>
          <w:rStyle w:val="StyleUnderline"/>
        </w:rPr>
        <w:t>to heed the call for revolt</w:t>
      </w:r>
      <w:r w:rsidRPr="00E24FBC">
        <w:t xml:space="preserve">.  </w:t>
      </w:r>
      <w:r w:rsidRPr="000523F8">
        <w:rPr>
          <w:rStyle w:val="StyleUnderline"/>
          <w:highlight w:val="green"/>
        </w:rPr>
        <w:t>The Chinese authorities</w:t>
      </w:r>
      <w:r w:rsidRPr="000523F8">
        <w:rPr>
          <w:rStyle w:val="StyleUnderline"/>
        </w:rPr>
        <w:t xml:space="preserve">, taking no chances, </w:t>
      </w:r>
      <w:r w:rsidRPr="000523F8">
        <w:rPr>
          <w:rStyle w:val="StyleUnderline"/>
          <w:highlight w:val="green"/>
        </w:rPr>
        <w:t>quickly shut down protests and</w:t>
      </w:r>
      <w:r w:rsidRPr="00E24FBC">
        <w:t xml:space="preserve"> apparently </w:t>
      </w:r>
      <w:r w:rsidRPr="000523F8">
        <w:rPr>
          <w:rStyle w:val="StyleUnderline"/>
          <w:highlight w:val="green"/>
        </w:rPr>
        <w:t>jailed</w:t>
      </w:r>
      <w:r w:rsidRPr="000523F8">
        <w:rPr>
          <w:rStyle w:val="StyleUnderline"/>
        </w:rPr>
        <w:t xml:space="preserve"> some of the </w:t>
      </w:r>
      <w:r w:rsidRPr="000523F8">
        <w:rPr>
          <w:rStyle w:val="StyleUnderline"/>
          <w:highlight w:val="green"/>
        </w:rPr>
        <w:t>demonstrators. They have</w:t>
      </w:r>
      <w:r w:rsidRPr="000523F8">
        <w:rPr>
          <w:rStyle w:val="StyleUnderline"/>
        </w:rPr>
        <w:t xml:space="preserve"> also </w:t>
      </w:r>
      <w:r w:rsidRPr="000523F8">
        <w:rPr>
          <w:rStyle w:val="StyleUnderline"/>
          <w:highlight w:val="green"/>
        </w:rPr>
        <w:t>been blocking</w:t>
      </w:r>
      <w:r w:rsidRPr="00E24FBC">
        <w:t xml:space="preserve"> any </w:t>
      </w:r>
      <w:r w:rsidRPr="000523F8">
        <w:rPr>
          <w:rStyle w:val="StyleUnderline"/>
          <w:highlight w:val="green"/>
        </w:rPr>
        <w:t>internet discussion</w:t>
      </w:r>
      <w:r w:rsidRPr="00E24FBC">
        <w:t xml:space="preserve"> of activists' "Jasmine Manifesto". But despite Beijing's quick response, </w:t>
      </w:r>
      <w:r w:rsidRPr="000523F8">
        <w:rPr>
          <w:rStyle w:val="StyleUnderline"/>
        </w:rPr>
        <w:t xml:space="preserve">in reality </w:t>
      </w:r>
      <w:r w:rsidRPr="000523F8">
        <w:rPr>
          <w:rStyle w:val="StyleUnderline"/>
          <w:highlight w:val="green"/>
        </w:rPr>
        <w:t>China's leadership has far less to fear than</w:t>
      </w:r>
      <w:r w:rsidRPr="00E24FBC">
        <w:t xml:space="preserve"> Hosni Mubarak or Muammar </w:t>
      </w:r>
      <w:r w:rsidRPr="000523F8">
        <w:rPr>
          <w:rStyle w:val="StyleUnderline"/>
          <w:highlight w:val="green"/>
        </w:rPr>
        <w:t>Qaddafi</w:t>
      </w:r>
      <w:r w:rsidRPr="00E24FBC">
        <w:t xml:space="preserve">. For one thing, </w:t>
      </w:r>
      <w:r w:rsidRPr="000523F8">
        <w:rPr>
          <w:rStyle w:val="StyleUnderline"/>
        </w:rPr>
        <w:t>unlike in</w:t>
      </w:r>
      <w:r w:rsidRPr="00E24FBC">
        <w:t xml:space="preserve"> many parts of </w:t>
      </w:r>
      <w:r w:rsidRPr="000523F8">
        <w:rPr>
          <w:rStyle w:val="StyleUnderline"/>
        </w:rPr>
        <w:t xml:space="preserve">the Middle East, </w:t>
      </w:r>
      <w:r w:rsidRPr="000523F8">
        <w:rPr>
          <w:rStyle w:val="StyleUnderline"/>
          <w:highlight w:val="green"/>
        </w:rPr>
        <w:t>China's urbanised centres haven't turned against the regime</w:t>
      </w:r>
      <w:r w:rsidRPr="00E24FBC">
        <w:t xml:space="preserve">. Instead, </w:t>
      </w:r>
      <w:r w:rsidRPr="000523F8">
        <w:rPr>
          <w:rStyle w:val="StyleUnderline"/>
        </w:rPr>
        <w:t xml:space="preserve">most city residents </w:t>
      </w:r>
      <w:r w:rsidRPr="00E24FBC">
        <w:t xml:space="preserve">essentially </w:t>
      </w:r>
      <w:r w:rsidRPr="000523F8">
        <w:rPr>
          <w:rStyle w:val="StyleUnderline"/>
        </w:rPr>
        <w:t>support, or at least tolerate, the regime</w:t>
      </w:r>
      <w:r w:rsidRPr="00E24FBC">
        <w:t xml:space="preserve">. </w:t>
      </w:r>
      <w:r w:rsidRPr="000523F8">
        <w:rPr>
          <w:rStyle w:val="StyleUnderline"/>
        </w:rPr>
        <w:t xml:space="preserve">And why not? The government has been </w:t>
      </w:r>
      <w:r w:rsidRPr="00E24FBC">
        <w:t xml:space="preserve">very, very </w:t>
      </w:r>
      <w:r w:rsidRPr="000523F8">
        <w:rPr>
          <w:rStyle w:val="StyleUnderline"/>
        </w:rPr>
        <w:t>good to them, as</w:t>
      </w:r>
      <w:r w:rsidRPr="00E24FBC">
        <w:t xml:space="preserve"> Minxin </w:t>
      </w:r>
      <w:r w:rsidRPr="000523F8">
        <w:rPr>
          <w:rStyle w:val="StyleUnderline"/>
        </w:rPr>
        <w:t>Pei, a professorat Claremont McKenna</w:t>
      </w:r>
      <w:r w:rsidRPr="00E24FBC">
        <w:t xml:space="preserve"> College, </w:t>
      </w:r>
      <w:r w:rsidRPr="000523F8">
        <w:rPr>
          <w:rStyle w:val="StyleUnderline"/>
        </w:rPr>
        <w:t>documented</w:t>
      </w:r>
      <w:r w:rsidRPr="00E24FBC">
        <w:t xml:space="preserve"> in his book China's Trapped Transition. </w:t>
      </w:r>
      <w:r w:rsidRPr="000523F8">
        <w:rPr>
          <w:rStyle w:val="StyleUnderline"/>
          <w:highlight w:val="green"/>
        </w:rPr>
        <w:t>After</w:t>
      </w:r>
      <w:r w:rsidRPr="000523F8">
        <w:rPr>
          <w:rStyle w:val="StyleUnderline"/>
        </w:rPr>
        <w:t xml:space="preserve"> the</w:t>
      </w:r>
      <w:r w:rsidRPr="00E24FBC">
        <w:t xml:space="preserve"> 1989 </w:t>
      </w:r>
      <w:r w:rsidRPr="000523F8">
        <w:rPr>
          <w:rStyle w:val="StyleUnderline"/>
          <w:highlight w:val="green"/>
        </w:rPr>
        <w:t>Tiananmen</w:t>
      </w:r>
      <w:r w:rsidRPr="000523F8">
        <w:rPr>
          <w:rStyle w:val="StyleUnderline"/>
        </w:rPr>
        <w:t xml:space="preserve"> protests, </w:t>
      </w:r>
      <w:r w:rsidRPr="000523F8">
        <w:rPr>
          <w:rStyle w:val="StyleUnderline"/>
          <w:highlight w:val="green"/>
        </w:rPr>
        <w:t>the C</w:t>
      </w:r>
      <w:r w:rsidRPr="00E24FBC">
        <w:t xml:space="preserve">hinese </w:t>
      </w:r>
      <w:r w:rsidRPr="000523F8">
        <w:rPr>
          <w:rStyle w:val="StyleUnderline"/>
          <w:highlight w:val="green"/>
        </w:rPr>
        <w:t>C</w:t>
      </w:r>
      <w:r w:rsidRPr="00E24FBC">
        <w:t xml:space="preserve">ommunist </w:t>
      </w:r>
      <w:r w:rsidRPr="000523F8">
        <w:rPr>
          <w:rStyle w:val="StyleUnderline"/>
          <w:highlight w:val="green"/>
        </w:rPr>
        <w:t>P</w:t>
      </w:r>
      <w:r w:rsidRPr="00E24FBC">
        <w:t xml:space="preserve">arty, recognising the power of educated urban protesters, </w:t>
      </w:r>
      <w:r w:rsidRPr="000523F8">
        <w:rPr>
          <w:rStyle w:val="StyleUnderline"/>
          <w:highlight w:val="green"/>
        </w:rPr>
        <w:t xml:space="preserve">delivered a </w:t>
      </w:r>
      <w:r w:rsidRPr="000523F8">
        <w:rPr>
          <w:rStyle w:val="Emphasis"/>
          <w:highlight w:val="green"/>
        </w:rPr>
        <w:t>raft of</w:t>
      </w:r>
      <w:r w:rsidRPr="000523F8">
        <w:rPr>
          <w:rStyle w:val="Emphasis"/>
        </w:rPr>
        <w:t xml:space="preserve"> new </w:t>
      </w:r>
      <w:r w:rsidRPr="000523F8">
        <w:rPr>
          <w:rStyle w:val="Emphasis"/>
          <w:highlight w:val="green"/>
        </w:rPr>
        <w:t xml:space="preserve">incentives to co-opt the </w:t>
      </w:r>
      <w:r w:rsidRPr="000523F8">
        <w:rPr>
          <w:rStyle w:val="Emphasis"/>
        </w:rPr>
        <w:t xml:space="preserve">urban </w:t>
      </w:r>
      <w:r w:rsidRPr="000523F8">
        <w:rPr>
          <w:rStyle w:val="Emphasis"/>
          <w:highlight w:val="green"/>
        </w:rPr>
        <w:t xml:space="preserve">middle class. </w:t>
      </w:r>
      <w:r w:rsidRPr="000523F8">
        <w:rPr>
          <w:rStyle w:val="StyleUnderline"/>
          <w:highlight w:val="green"/>
        </w:rPr>
        <w:t>The government directed growth to urban areas</w:t>
      </w:r>
      <w:r w:rsidRPr="000523F8">
        <w:rPr>
          <w:rStyle w:val="StyleUnderline"/>
        </w:rPr>
        <w:t>, and launched other pro-middle class programmes</w:t>
      </w:r>
      <w:r w:rsidRPr="00E24FBC">
        <w:t xml:space="preserve">. </w:t>
      </w:r>
      <w:r w:rsidRPr="000523F8">
        <w:rPr>
          <w:rStyle w:val="StyleUnderline"/>
        </w:rPr>
        <w:t>These included higher salaries for academics and</w:t>
      </w:r>
      <w:r w:rsidRPr="00E24FBC">
        <w:t xml:space="preserve"> other </w:t>
      </w:r>
      <w:r w:rsidRPr="000523F8">
        <w:rPr>
          <w:rStyle w:val="StyleUnderline"/>
        </w:rPr>
        <w:t>professionals</w:t>
      </w:r>
      <w:r w:rsidRPr="00E24FBC">
        <w:t xml:space="preserve">; </w:t>
      </w:r>
      <w:r w:rsidRPr="000523F8">
        <w:rPr>
          <w:rStyle w:val="StyleUnderline"/>
        </w:rPr>
        <w:t>restrictions on rural people's housing</w:t>
      </w:r>
      <w:r w:rsidRPr="00E24FBC">
        <w:t xml:space="preserve"> and schools </w:t>
      </w:r>
      <w:r w:rsidRPr="000523F8">
        <w:rPr>
          <w:rStyle w:val="StyleUnderline"/>
        </w:rPr>
        <w:t>so</w:t>
      </w:r>
      <w:r w:rsidRPr="00E24FBC">
        <w:t xml:space="preserve"> that </w:t>
      </w:r>
      <w:r w:rsidRPr="000523F8">
        <w:rPr>
          <w:rStyle w:val="StyleUnderline"/>
        </w:rPr>
        <w:t>peasants cannot attend</w:t>
      </w:r>
      <w:r w:rsidRPr="00E24FBC">
        <w:t xml:space="preserve"> many of </w:t>
      </w:r>
      <w:r w:rsidRPr="000523F8">
        <w:rPr>
          <w:rStyle w:val="StyleUnderline"/>
        </w:rPr>
        <w:t>the best</w:t>
      </w:r>
      <w:r w:rsidRPr="00E24FBC">
        <w:t xml:space="preserve"> urban </w:t>
      </w:r>
      <w:r w:rsidRPr="000523F8">
        <w:rPr>
          <w:rStyle w:val="StyleUnderline"/>
        </w:rPr>
        <w:t>institutions; and opening the Party to membership for entrepreneurs</w:t>
      </w:r>
      <w:r w:rsidRPr="00E24FBC">
        <w:t xml:space="preserve">, many of whom eagerly joined as a business networking opportunity. </w:t>
      </w:r>
      <w:r w:rsidRPr="000523F8">
        <w:rPr>
          <w:rStyle w:val="StyleUnderline"/>
          <w:highlight w:val="green"/>
        </w:rPr>
        <w:t xml:space="preserve">The Party reinforces </w:t>
      </w:r>
      <w:r w:rsidRPr="000523F8">
        <w:rPr>
          <w:rStyle w:val="StyleUnderline"/>
        </w:rPr>
        <w:t xml:space="preserve">the middle class </w:t>
      </w:r>
      <w:r w:rsidRPr="000523F8">
        <w:rPr>
          <w:rStyle w:val="StyleUnderline"/>
          <w:highlight w:val="green"/>
        </w:rPr>
        <w:t>content</w:t>
      </w:r>
      <w:r w:rsidRPr="00E24FBC">
        <w:t xml:space="preserve"> with the status quo </w:t>
      </w:r>
      <w:r w:rsidRPr="000523F8">
        <w:rPr>
          <w:rStyle w:val="StyleUnderline"/>
          <w:highlight w:val="green"/>
        </w:rPr>
        <w:t>by using</w:t>
      </w:r>
      <w:r w:rsidRPr="00E24FBC">
        <w:t xml:space="preserve">speeches and </w:t>
      </w:r>
      <w:r w:rsidRPr="000523F8">
        <w:rPr>
          <w:rStyle w:val="StyleUnderline"/>
        </w:rPr>
        <w:t xml:space="preserve">state </w:t>
      </w:r>
      <w:r w:rsidRPr="000523F8">
        <w:rPr>
          <w:rStyle w:val="StyleUnderline"/>
          <w:highlight w:val="green"/>
        </w:rPr>
        <w:t xml:space="preserve">media </w:t>
      </w:r>
      <w:r w:rsidRPr="000523F8">
        <w:rPr>
          <w:rStyle w:val="StyleUnderline"/>
        </w:rPr>
        <w:t>to suggest that, in a democracy, totalfreedom of movement would allow</w:t>
      </w:r>
      <w:r w:rsidRPr="00E24FBC">
        <w:t xml:space="preserve"> rural </w:t>
      </w:r>
      <w:r w:rsidRPr="000523F8">
        <w:rPr>
          <w:rStyle w:val="StyleUnderline"/>
        </w:rPr>
        <w:t>peasants to swamp the cities, ruining the standard of living</w:t>
      </w:r>
      <w:r w:rsidRPr="00E24FBC">
        <w:t xml:space="preserve"> in wealthier urban areas. All these incentives are reasons why </w:t>
      </w:r>
      <w:r w:rsidRPr="000523F8">
        <w:rPr>
          <w:rStyle w:val="StyleUnderline"/>
        </w:rPr>
        <w:t>Chinese</w:t>
      </w:r>
      <w:r w:rsidRPr="00E24FBC">
        <w:t xml:space="preserve"> city </w:t>
      </w:r>
      <w:r w:rsidRPr="000523F8">
        <w:rPr>
          <w:rStyle w:val="StyleUnderline"/>
        </w:rPr>
        <w:t>residents in polls show high appreciation of the</w:t>
      </w:r>
      <w:r w:rsidRPr="00E24FBC">
        <w:t xml:space="preserve"> current </w:t>
      </w:r>
      <w:r w:rsidRPr="000523F8">
        <w:rPr>
          <w:rStyle w:val="StyleUnderline"/>
        </w:rPr>
        <w:t>state</w:t>
      </w:r>
      <w:r w:rsidRPr="00E24FBC">
        <w:t xml:space="preserve"> of affairs. In one recent survey, </w:t>
      </w:r>
      <w:r w:rsidRPr="000523F8">
        <w:rPr>
          <w:rStyle w:val="Emphasis"/>
        </w:rPr>
        <w:t xml:space="preserve">nearly </w:t>
      </w:r>
      <w:r w:rsidRPr="000523F8">
        <w:rPr>
          <w:rStyle w:val="Emphasis"/>
          <w:highlight w:val="green"/>
        </w:rPr>
        <w:t xml:space="preserve">90 per cent of Chinese expressed satisfaction with the </w:t>
      </w:r>
      <w:r w:rsidRPr="000523F8">
        <w:rPr>
          <w:rStyle w:val="Emphasis"/>
        </w:rPr>
        <w:t xml:space="preserve">current station of their </w:t>
      </w:r>
      <w:r w:rsidRPr="000523F8">
        <w:rPr>
          <w:rStyle w:val="Emphasis"/>
          <w:highlight w:val="green"/>
        </w:rPr>
        <w:t>nation</w:t>
      </w:r>
      <w:r w:rsidRPr="00E24FBC">
        <w:t xml:space="preserve">; </w:t>
      </w:r>
      <w:r w:rsidRPr="000523F8">
        <w:rPr>
          <w:rStyle w:val="StyleUnderline"/>
        </w:rPr>
        <w:t>since these polls,</w:t>
      </w:r>
      <w:r w:rsidRPr="00E24FBC">
        <w:t xml:space="preserve"> conducted by telephone, </w:t>
      </w:r>
      <w:r w:rsidRPr="000523F8">
        <w:rPr>
          <w:rStyle w:val="StyleUnderline"/>
        </w:rPr>
        <w:t>are focused on urbanareas</w:t>
      </w:r>
      <w:r w:rsidRPr="00E24FBC">
        <w:t xml:space="preserve">, they represent more closely the views of the urban middle class. </w:t>
      </w:r>
      <w:r w:rsidRPr="000523F8">
        <w:rPr>
          <w:rStyle w:val="StyleUnderline"/>
        </w:rPr>
        <w:t>China's leaders</w:t>
      </w:r>
      <w:r w:rsidRPr="00E24FBC">
        <w:t xml:space="preserve"> also are </w:t>
      </w:r>
      <w:r w:rsidRPr="000523F8">
        <w:rPr>
          <w:rStyle w:val="StyleUnderline"/>
        </w:rPr>
        <w:t>not as out of touch</w:t>
      </w:r>
      <w:r w:rsidRPr="00E24FBC">
        <w:t xml:space="preserve">, isolated or brittle </w:t>
      </w:r>
      <w:r w:rsidRPr="000523F8">
        <w:rPr>
          <w:rStyle w:val="StyleUnderline"/>
        </w:rPr>
        <w:t>as</w:t>
      </w:r>
      <w:r w:rsidRPr="00E24FBC">
        <w:t xml:space="preserve"> some of </w:t>
      </w:r>
      <w:r w:rsidRPr="000523F8">
        <w:rPr>
          <w:rStyle w:val="StyleUnderline"/>
        </w:rPr>
        <w:t>those in the Middle East</w:t>
      </w:r>
      <w:r w:rsidRPr="00E24FBC">
        <w:t xml:space="preserve">. The Communist Party may be an authoritarian regime and there is certainly plenty of corruption - one Chinese scholar estimates that corruption costs China more than $80 billion (Dh294 billion) in growth each year. Still, </w:t>
      </w:r>
      <w:r w:rsidRPr="000523F8">
        <w:rPr>
          <w:rStyle w:val="StyleUnderline"/>
        </w:rPr>
        <w:t>the leadership</w:t>
      </w:r>
      <w:r w:rsidRPr="00E24FBC">
        <w:t xml:space="preserve"> now </w:t>
      </w:r>
      <w:r w:rsidRPr="000523F8">
        <w:rPr>
          <w:rStyle w:val="StyleUnderline"/>
        </w:rPr>
        <w:t>is</w:t>
      </w:r>
      <w:r w:rsidRPr="00E24FBC">
        <w:t xml:space="preserve"> a </w:t>
      </w:r>
      <w:r w:rsidRPr="000523F8">
        <w:rPr>
          <w:rStyle w:val="StyleUnderline"/>
        </w:rPr>
        <w:t>collective</w:t>
      </w:r>
      <w:r w:rsidRPr="00E24FBC">
        <w:t xml:space="preserve"> one, </w:t>
      </w:r>
      <w:r w:rsidRPr="000523F8">
        <w:rPr>
          <w:rStyle w:val="StyleUnderline"/>
        </w:rPr>
        <w:t>and no single official amasses the type of enormous wealth of leaders like</w:t>
      </w:r>
      <w:r w:rsidRPr="00E24FBC">
        <w:t xml:space="preserve"> Tunisia's Zine El Abidine </w:t>
      </w:r>
      <w:r w:rsidRPr="000523F8">
        <w:rPr>
          <w:rStyle w:val="StyleUnderline"/>
        </w:rPr>
        <w:t>Ben Ali</w:t>
      </w:r>
      <w:r w:rsidRPr="00E24FBC">
        <w:t xml:space="preserve">.  </w:t>
      </w:r>
      <w:r w:rsidRPr="000523F8">
        <w:rPr>
          <w:rStyle w:val="StyleUnderline"/>
          <w:highlight w:val="green"/>
        </w:rPr>
        <w:t>China's</w:t>
      </w:r>
      <w:r w:rsidRPr="00E24FBC">
        <w:t xml:space="preserve"> collective </w:t>
      </w:r>
      <w:r w:rsidRPr="000523F8">
        <w:rPr>
          <w:rStyle w:val="StyleUnderline"/>
          <w:highlight w:val="green"/>
        </w:rPr>
        <w:t>leadership</w:t>
      </w:r>
      <w:r w:rsidRPr="00E24FBC">
        <w:t xml:space="preserve">, unlike in Mao's time, also </w:t>
      </w:r>
      <w:r w:rsidRPr="000523F8">
        <w:rPr>
          <w:rStyle w:val="StyleUnderline"/>
          <w:highlight w:val="green"/>
        </w:rPr>
        <w:t>has some ability to</w:t>
      </w:r>
      <w:r w:rsidRPr="000523F8">
        <w:rPr>
          <w:rStyle w:val="StyleUnderline"/>
        </w:rPr>
        <w:t xml:space="preserve"> listen to and </w:t>
      </w:r>
      <w:r w:rsidRPr="000523F8">
        <w:rPr>
          <w:rStyle w:val="StyleUnderline"/>
          <w:highlight w:val="green"/>
        </w:rPr>
        <w:t>respond to public opinion</w:t>
      </w:r>
      <w:r w:rsidRPr="00E24FBC">
        <w:rPr>
          <w:highlight w:val="green"/>
        </w:rPr>
        <w:t xml:space="preserve">.  </w:t>
      </w:r>
      <w:r w:rsidRPr="000523F8">
        <w:rPr>
          <w:rStyle w:val="StyleUnderline"/>
          <w:highlight w:val="green"/>
        </w:rPr>
        <w:t>In 2008,</w:t>
      </w:r>
      <w:r w:rsidRPr="00E24FBC">
        <w:t xml:space="preserve"> for example</w:t>
      </w:r>
      <w:r w:rsidRPr="000523F8">
        <w:rPr>
          <w:rStyle w:val="StyleUnderline"/>
        </w:rPr>
        <w:t xml:space="preserve">, </w:t>
      </w:r>
      <w:r w:rsidRPr="000523F8">
        <w:rPr>
          <w:rStyle w:val="StyleUnderline"/>
          <w:highlight w:val="green"/>
        </w:rPr>
        <w:t xml:space="preserve">protests in Tibet </w:t>
      </w:r>
      <w:r w:rsidRPr="000523F8">
        <w:rPr>
          <w:rStyle w:val="StyleUnderline"/>
        </w:rPr>
        <w:t xml:space="preserve">initially </w:t>
      </w:r>
      <w:r w:rsidRPr="000523F8">
        <w:rPr>
          <w:rStyle w:val="StyleUnderline"/>
          <w:highlight w:val="green"/>
        </w:rPr>
        <w:t>were met by a</w:t>
      </w:r>
      <w:r w:rsidRPr="00E24FBC">
        <w:t xml:space="preserve"> relatively </w:t>
      </w:r>
      <w:r w:rsidRPr="000523F8">
        <w:rPr>
          <w:rStyle w:val="StyleUnderline"/>
          <w:highlight w:val="green"/>
        </w:rPr>
        <w:t>moderate response</w:t>
      </w:r>
      <w:r w:rsidRPr="00E24FBC">
        <w:t xml:space="preserve"> from the central government. </w:t>
      </w:r>
      <w:r w:rsidRPr="000523F8">
        <w:rPr>
          <w:rStyle w:val="StyleUnderline"/>
          <w:highlight w:val="green"/>
        </w:rPr>
        <w:t>But angry</w:t>
      </w:r>
      <w:r w:rsidRPr="000523F8">
        <w:rPr>
          <w:rStyle w:val="StyleUnderline"/>
        </w:rPr>
        <w:t xml:space="preserve"> online </w:t>
      </w:r>
      <w:r w:rsidRPr="000523F8">
        <w:rPr>
          <w:rStyle w:val="StyleUnderline"/>
          <w:highlight w:val="green"/>
        </w:rPr>
        <w:t>sentiment</w:t>
      </w:r>
      <w:r w:rsidRPr="00E24FBC">
        <w:t xml:space="preserve"> - the Chinese blogosphere is highly nationalist and often conservative - partly </w:t>
      </w:r>
      <w:r w:rsidRPr="000523F8">
        <w:rPr>
          <w:rStyle w:val="StyleUnderline"/>
          <w:highlight w:val="green"/>
        </w:rPr>
        <w:t>prompted a</w:t>
      </w:r>
      <w:r w:rsidRPr="000523F8">
        <w:rPr>
          <w:rStyle w:val="StyleUnderline"/>
        </w:rPr>
        <w:t xml:space="preserve"> tougher </w:t>
      </w:r>
      <w:r w:rsidRPr="000523F8">
        <w:rPr>
          <w:rStyle w:val="StyleUnderline"/>
          <w:highlight w:val="green"/>
        </w:rPr>
        <w:t>crackdown</w:t>
      </w:r>
      <w:r w:rsidRPr="00E24FBC">
        <w:t xml:space="preserve">, according to Chinese officials and scholars. Perhaps most importantly, </w:t>
      </w:r>
      <w:r w:rsidRPr="000523F8">
        <w:rPr>
          <w:rStyle w:val="StyleUnderline"/>
        </w:rPr>
        <w:t>unlike</w:t>
      </w:r>
      <w:r w:rsidRPr="00E24FBC">
        <w:t xml:space="preserve"> much of </w:t>
      </w:r>
      <w:r w:rsidRPr="000523F8">
        <w:rPr>
          <w:rStyle w:val="StyleUnderline"/>
        </w:rPr>
        <w:t xml:space="preserve">the Middle East, </w:t>
      </w:r>
      <w:r w:rsidRPr="00E24FBC">
        <w:rPr>
          <w:rStyle w:val="StyleUnderline"/>
        </w:rPr>
        <w:t>China's economy is booming</w:t>
      </w:r>
      <w:r w:rsidRPr="00E24FBC">
        <w:t xml:space="preserve">, </w:t>
      </w:r>
      <w:r w:rsidRPr="00E24FBC">
        <w:rPr>
          <w:rStyle w:val="StyleUnderline"/>
        </w:rPr>
        <w:t>and not simply because of resource extraction</w:t>
      </w:r>
      <w:r w:rsidRPr="00E24FBC">
        <w:t xml:space="preserve">. In Tunisia, and then in Egypt, protests erupted after immolations by young men and women who, although they had undergraduate degrees, were unable to find work in economies that could not keep pace with growing populations. </w:t>
      </w:r>
      <w:r w:rsidRPr="00E24FBC">
        <w:rPr>
          <w:rStyle w:val="StyleUnderline"/>
        </w:rPr>
        <w:t>Although Chinese</w:t>
      </w:r>
      <w:r w:rsidRPr="00E24FBC">
        <w:t xml:space="preserve"> university </w:t>
      </w:r>
      <w:r w:rsidRPr="00E24FBC">
        <w:rPr>
          <w:rStyle w:val="StyleUnderline"/>
        </w:rPr>
        <w:t>graduates</w:t>
      </w:r>
      <w:r w:rsidRPr="00E24FBC">
        <w:t xml:space="preserve"> certainly </w:t>
      </w:r>
      <w:r w:rsidRPr="00E24FBC">
        <w:rPr>
          <w:rStyle w:val="StyleUnderline"/>
        </w:rPr>
        <w:t>have a tougher time finding jobsthan</w:t>
      </w:r>
      <w:r w:rsidRPr="00E24FBC">
        <w:t xml:space="preserve"> they did </w:t>
      </w:r>
      <w:r w:rsidRPr="00E24FBC">
        <w:rPr>
          <w:rStyle w:val="StyleUnderline"/>
        </w:rPr>
        <w:t>several years ago</w:t>
      </w:r>
      <w:r w:rsidRPr="00E24FBC">
        <w:t xml:space="preserve">, </w:t>
      </w:r>
      <w:r w:rsidRPr="00E24FBC">
        <w:rPr>
          <w:rStyle w:val="StyleUnderline"/>
        </w:rPr>
        <w:t xml:space="preserve">the Chinese economy continues to boom:China grew </w:t>
      </w:r>
      <w:r w:rsidRPr="00E24FBC">
        <w:t xml:space="preserve">by more than  </w:t>
      </w:r>
      <w:r w:rsidRPr="00E24FBC">
        <w:rPr>
          <w:rStyle w:val="StyleUnderline"/>
        </w:rPr>
        <w:t>9 percent last year, during a global economic crisis, and will likely grow at least as much this year, a rate it has kept up for roughly three decades</w:t>
      </w:r>
      <w:r w:rsidRPr="00E24FBC">
        <w:t xml:space="preserve"> (the Chinese premier, Wen Jiabao, downgraded that to 7 per cent this week). Educated young men and women still can find high-paying jobs, particularly if they are willing to move to interior cities that have been prioritised by the central government. And, </w:t>
      </w:r>
      <w:r w:rsidRPr="00E24FBC">
        <w:rPr>
          <w:rStyle w:val="StyleUnderline"/>
        </w:rPr>
        <w:t>unlike in</w:t>
      </w:r>
      <w:r w:rsidRPr="00E24FBC">
        <w:t xml:space="preserve"> places like </w:t>
      </w:r>
      <w:r w:rsidRPr="00E24FBC">
        <w:rPr>
          <w:rStyle w:val="StyleUnderline"/>
        </w:rPr>
        <w:t>Egypt</w:t>
      </w:r>
      <w:r w:rsidRPr="00E24FBC">
        <w:t xml:space="preserve">, </w:t>
      </w:r>
      <w:r w:rsidRPr="00E24FBC">
        <w:rPr>
          <w:rStyle w:val="StyleUnderline"/>
        </w:rPr>
        <w:t xml:space="preserve">foreign powers </w:t>
      </w:r>
      <w:r w:rsidRPr="00E24FBC">
        <w:t xml:space="preserve">such as the United States - which has sold roughly $2 trillion in government debt to China - </w:t>
      </w:r>
      <w:r w:rsidRPr="00E24FBC">
        <w:rPr>
          <w:rStyle w:val="StyleUnderline"/>
        </w:rPr>
        <w:t>do not have much leverage over the People's Republic</w:t>
      </w:r>
      <w:r w:rsidRPr="00E24FBC">
        <w:t xml:space="preserve">. In the early 1990s, when </w:t>
      </w:r>
      <w:r w:rsidRPr="00E24FBC">
        <w:rPr>
          <w:rStyle w:val="StyleUnderline"/>
        </w:rPr>
        <w:t>China</w:t>
      </w:r>
      <w:r w:rsidRPr="00E24FBC">
        <w:t xml:space="preserve"> remained a global pariah because of the 1989 Tiananmen crackdown, America had more leverage to push Beijing on human rights and democracy, and President Bill Clinton, during a visit to the country, publicly and harshly criticised China's record on rights. Today, the story is much different. Dependent on China not only to keep the American economy propped up but also for cooperation on global issues like trade and climate change, the Obama administration has taken a much softer approach to Beijing. When Barack Obama headed to China for the first time as president in the fall of 2009, he agreed to a "press conference" with the Chinese president Hu Jintao at which the two actually took no questions, and when the American president held a town forum with Chinese students, he delivered none of the broadsides against China's rights record that his predecessor had. </w:t>
      </w:r>
      <w:r w:rsidRPr="00E24FBC">
        <w:rPr>
          <w:rStyle w:val="StyleUnderline"/>
        </w:rPr>
        <w:t>Any change that happens in China in the future is going to come from domestic events, not from external pressure. But don't expect that change to happen anytime soon.</w:t>
      </w:r>
    </w:p>
    <w:p w:rsidR="00B309C5" w:rsidRPr="000523F8" w:rsidRDefault="00B309C5" w:rsidP="00B309C5">
      <w:pPr>
        <w:pStyle w:val="Heading3"/>
        <w:rPr>
          <w:rStyle w:val="StyleUnderline"/>
        </w:rPr>
      </w:pPr>
      <w:r>
        <w:t xml:space="preserve">CCP lashout 1nc </w:t>
      </w:r>
    </w:p>
    <w:p w:rsidR="00B309C5" w:rsidRPr="000816D7" w:rsidRDefault="00B309C5" w:rsidP="00B309C5">
      <w:pPr>
        <w:pStyle w:val="Heading4"/>
      </w:pPr>
      <w:r w:rsidRPr="000816D7">
        <w:t>no lashout</w:t>
      </w:r>
    </w:p>
    <w:p w:rsidR="00B309C5" w:rsidRPr="000816D7" w:rsidRDefault="00B309C5" w:rsidP="00B309C5">
      <w:r w:rsidRPr="000816D7">
        <w:rPr>
          <w:rStyle w:val="Style13ptBold"/>
        </w:rPr>
        <w:t>Gilley 5</w:t>
      </w:r>
      <w:r w:rsidRPr="000816D7">
        <w:t xml:space="preserve"> (Bruce, Professor of International Affairs @ New School University and Former Contributing Editor @ the Far Eastern Economic Review, “China’s Democratic Future,”)</w:t>
      </w:r>
    </w:p>
    <w:p w:rsidR="00B309C5" w:rsidRPr="000523F8" w:rsidRDefault="00B309C5" w:rsidP="00B309C5">
      <w:pPr>
        <w:rPr>
          <w:rStyle w:val="StyleUnderline"/>
        </w:rPr>
      </w:pPr>
      <w:r w:rsidRPr="00527C7C">
        <w:t xml:space="preserve">More ominous </w:t>
      </w:r>
      <w:r w:rsidRPr="000F0E6F">
        <w:rPr>
          <w:rStyle w:val="StyleUnderline"/>
        </w:rPr>
        <w:t xml:space="preserve">as </w:t>
      </w:r>
      <w:r w:rsidRPr="000F0E6F">
        <w:rPr>
          <w:rStyle w:val="StyleUnderline"/>
          <w:highlight w:val="green"/>
        </w:rPr>
        <w:t>a piece of "last ditchism" would be an attack on Taiwan</w:t>
      </w:r>
      <w:r w:rsidRPr="00527C7C">
        <w:t xml:space="preserve">. U.S. officials and many overseas democrats believe that there is a significant chance of an attack on Taiwan if the CCP is embattled at home. Indeed, China's strategic journals make frequent reference to this contingency: "The need for military preparations against Taiwan is all the more pressing in light of China's growing social tensions and unstable factors which some people, including the U.S. might take advantage of under the flag of 'humanism' to paralyze the Chinese government," one wrote. Such a move would allow the government to impose martial law on the country as part of war preparations, making the crushing of protest easier. It would also offer the possibility, if successful, of CCP survival through enhanced nationalist legitimacy. </w:t>
      </w:r>
      <w:r w:rsidRPr="000F0E6F">
        <w:rPr>
          <w:rStyle w:val="Emphasis"/>
          <w:highlight w:val="green"/>
        </w:rPr>
        <w:t>Yet the risks, even to a dying regime, may be too high</w:t>
      </w:r>
      <w:r w:rsidRPr="00527C7C">
        <w:rPr>
          <w:highlight w:val="green"/>
        </w:rPr>
        <w:t xml:space="preserve">. </w:t>
      </w:r>
      <w:r w:rsidRPr="000523F8">
        <w:rPr>
          <w:rStyle w:val="StyleUnderline"/>
          <w:highlight w:val="green"/>
        </w:rPr>
        <w:t>An</w:t>
      </w:r>
      <w:r w:rsidRPr="000523F8">
        <w:rPr>
          <w:rStyle w:val="StyleUnderline"/>
        </w:rPr>
        <w:t xml:space="preserve"> unprovoked </w:t>
      </w:r>
      <w:r w:rsidRPr="000523F8">
        <w:rPr>
          <w:rStyle w:val="StyleUnderline"/>
          <w:highlight w:val="green"/>
        </w:rPr>
        <w:t>attack</w:t>
      </w:r>
      <w:r w:rsidRPr="000523F8">
        <w:rPr>
          <w:rStyle w:val="StyleUnderline"/>
        </w:rPr>
        <w:t xml:space="preserve"> on Taiwan </w:t>
      </w:r>
      <w:r w:rsidRPr="000523F8">
        <w:rPr>
          <w:rStyle w:val="StyleUnderline"/>
          <w:highlight w:val="green"/>
        </w:rPr>
        <w:t>would</w:t>
      </w:r>
      <w:r w:rsidRPr="000523F8">
        <w:rPr>
          <w:rStyle w:val="StyleUnderline"/>
        </w:rPr>
        <w:t xml:space="preserve"> almost certainly </w:t>
      </w:r>
      <w:r w:rsidRPr="000523F8">
        <w:rPr>
          <w:rStyle w:val="StyleUnderline"/>
          <w:highlight w:val="green"/>
        </w:rPr>
        <w:t>bring the U.S.</w:t>
      </w:r>
      <w:r w:rsidRPr="000523F8">
        <w:rPr>
          <w:rStyle w:val="StyleUnderline"/>
        </w:rPr>
        <w:t xml:space="preserve"> and its allies </w:t>
      </w:r>
      <w:r w:rsidRPr="000523F8">
        <w:rPr>
          <w:rStyle w:val="StyleUnderline"/>
          <w:highlight w:val="green"/>
        </w:rPr>
        <w:t>to the</w:t>
      </w:r>
      <w:r w:rsidRPr="000523F8">
        <w:rPr>
          <w:rStyle w:val="StyleUnderline"/>
        </w:rPr>
        <w:t xml:space="preserve"> island's </w:t>
      </w:r>
      <w:r w:rsidRPr="000523F8">
        <w:rPr>
          <w:rStyle w:val="StyleUnderline"/>
          <w:highlight w:val="green"/>
        </w:rPr>
        <w:t>rescue</w:t>
      </w:r>
      <w:r w:rsidRPr="00527C7C">
        <w:rPr>
          <w:highlight w:val="green"/>
        </w:rPr>
        <w:t xml:space="preserve">. </w:t>
      </w:r>
      <w:r w:rsidRPr="000523F8">
        <w:rPr>
          <w:rStyle w:val="StyleUnderline"/>
          <w:highlight w:val="green"/>
        </w:rPr>
        <w:t>Those forces</w:t>
      </w:r>
      <w:r w:rsidRPr="000523F8">
        <w:rPr>
          <w:rStyle w:val="StyleUnderline"/>
        </w:rPr>
        <w:t xml:space="preserve"> would not stop at Taiwan but </w:t>
      </w:r>
      <w:r w:rsidRPr="000523F8">
        <w:rPr>
          <w:rStyle w:val="StyleUnderline"/>
          <w:highlight w:val="green"/>
        </w:rPr>
        <w:t>might</w:t>
      </w:r>
      <w:r w:rsidRPr="000523F8">
        <w:rPr>
          <w:rStyle w:val="StyleUnderline"/>
        </w:rPr>
        <w:t xml:space="preserve"> march on Beijing and </w:t>
      </w:r>
      <w:r w:rsidRPr="000523F8">
        <w:rPr>
          <w:rStyle w:val="StyleUnderline"/>
          <w:highlight w:val="green"/>
        </w:rPr>
        <w:t>oust the CCP</w:t>
      </w:r>
      <w:r w:rsidRPr="00527C7C">
        <w:t xml:space="preserve">, </w:t>
      </w:r>
      <w:r w:rsidRPr="000523F8">
        <w:rPr>
          <w:rStyle w:val="StyleUnderline"/>
        </w:rPr>
        <w:t>or attempt to do so through stiff sanctions,</w:t>
      </w:r>
      <w:r w:rsidRPr="00527C7C">
        <w:t xml:space="preserve"> calling it a threat to regional and world peace. </w:t>
      </w:r>
      <w:r w:rsidRPr="000523F8">
        <w:rPr>
          <w:rStyle w:val="StyleUnderline"/>
        </w:rPr>
        <w:t>Such an attack might also face the opposition of the peoples of Fujian, who would be expected to</w:t>
      </w:r>
      <w:r w:rsidRPr="00527C7C">
        <w:t xml:space="preserve"> provide logistical support and possibly </w:t>
      </w:r>
      <w:r w:rsidRPr="000523F8">
        <w:rPr>
          <w:rStyle w:val="StyleUnderline"/>
        </w:rPr>
        <w:t>bear the worst burdens of war. They, like much of coastal China, look to Taiwan for investment and culture and have a close affinity with the island</w:t>
      </w:r>
      <w:r w:rsidRPr="00527C7C">
        <w:t xml:space="preserve">. As a result, </w:t>
      </w:r>
      <w:r w:rsidRPr="000523F8">
        <w:rPr>
          <w:rStyle w:val="StyleUnderline"/>
        </w:rPr>
        <w:t>there are doubts about whether such a plan could be put into action</w:t>
      </w:r>
      <w:r w:rsidRPr="00527C7C">
        <w:t xml:space="preserve">. </w:t>
      </w:r>
      <w:r w:rsidRPr="000523F8">
        <w:rPr>
          <w:rStyle w:val="StyleUnderline"/>
        </w:rPr>
        <w:t>A failed war would prompt a Taiwan declarationof independence and a further backlash against the CCP</w:t>
      </w:r>
      <w:r w:rsidRPr="00527C7C">
        <w:t xml:space="preserve"> at home, just as the May Fourth students of 1919 berated the Republican government for weakness in the face of foreign powers. </w:t>
      </w:r>
      <w:r w:rsidRPr="000523F8">
        <w:rPr>
          <w:rStyle w:val="StyleUnderline"/>
        </w:rPr>
        <w:t>Failed wars brought down authoritarian regimes in Greece and Portugal</w:t>
      </w:r>
      <w:r w:rsidRPr="00527C7C">
        <w:t xml:space="preserve"> in 1974 </w:t>
      </w:r>
      <w:r w:rsidRPr="000523F8">
        <w:rPr>
          <w:rStyle w:val="StyleUnderline"/>
        </w:rPr>
        <w:t xml:space="preserve">and </w:t>
      </w:r>
      <w:r w:rsidRPr="00527C7C">
        <w:t>in</w:t>
      </w:r>
      <w:r w:rsidRPr="000523F8">
        <w:rPr>
          <w:rStyle w:val="StyleUnderline"/>
        </w:rPr>
        <w:t xml:space="preserve"> Argentina</w:t>
      </w:r>
      <w:r w:rsidRPr="00527C7C">
        <w:t xml:space="preserve"> in 1983. </w:t>
      </w:r>
      <w:r w:rsidRPr="000523F8">
        <w:rPr>
          <w:rStyle w:val="StyleUnderline"/>
          <w:highlight w:val="green"/>
        </w:rPr>
        <w:t>Even if CCP leaders wanted war, it is unlikely that the PLA would oblige</w:t>
      </w:r>
      <w:r w:rsidRPr="000523F8">
        <w:rPr>
          <w:rStyle w:val="StyleUnderline"/>
        </w:rPr>
        <w:t>. Top</w:t>
      </w:r>
      <w:r>
        <w:rPr>
          <w:rStyle w:val="StyleUnderline"/>
        </w:rPr>
        <w:t xml:space="preserve"> </w:t>
      </w:r>
      <w:r w:rsidRPr="000523F8">
        <w:rPr>
          <w:rStyle w:val="StyleUnderline"/>
          <w:highlight w:val="green"/>
        </w:rPr>
        <w:t>officers would see the disastrous implications</w:t>
      </w:r>
      <w:r w:rsidRPr="000523F8">
        <w:rPr>
          <w:rStyle w:val="StyleUnderline"/>
        </w:rPr>
        <w:t xml:space="preserve"> of attacking Taiwan. </w:t>
      </w:r>
      <w:r w:rsidRPr="000523F8">
        <w:rPr>
          <w:rStyle w:val="StyleUnderline"/>
          <w:highlight w:val="green"/>
        </w:rPr>
        <w:t>Military caution would</w:t>
      </w:r>
      <w:r w:rsidRPr="00527C7C">
        <w:t xml:space="preserve"> also </w:t>
      </w:r>
      <w:r w:rsidRPr="000523F8">
        <w:rPr>
          <w:rStyle w:val="StyleUnderline"/>
          <w:highlight w:val="green"/>
        </w:rPr>
        <w:t>guard against the</w:t>
      </w:r>
      <w:r w:rsidRPr="000523F8">
        <w:rPr>
          <w:rStyle w:val="StyleUnderline"/>
        </w:rPr>
        <w:t xml:space="preserve"> even </w:t>
      </w:r>
      <w:r w:rsidRPr="000523F8">
        <w:rPr>
          <w:rStyle w:val="StyleUnderline"/>
          <w:highlight w:val="green"/>
        </w:rPr>
        <w:t>wilder scenario of the use of</w:t>
      </w:r>
      <w:r>
        <w:rPr>
          <w:rStyle w:val="StyleUnderline"/>
          <w:highlight w:val="green"/>
        </w:rPr>
        <w:t xml:space="preserve"> </w:t>
      </w:r>
      <w:r w:rsidRPr="000523F8">
        <w:rPr>
          <w:rStyle w:val="StyleUnderline"/>
          <w:highlight w:val="green"/>
        </w:rPr>
        <w:t>nuclear weapons against</w:t>
      </w:r>
      <w:r w:rsidRPr="000523F8">
        <w:rPr>
          <w:rStyle w:val="StyleUnderline"/>
        </w:rPr>
        <w:t xml:space="preserve"> Japan </w:t>
      </w:r>
      <w:r w:rsidRPr="000F0E6F">
        <w:rPr>
          <w:rStyle w:val="StyleUnderline"/>
        </w:rPr>
        <w:t>or the U. S.</w:t>
      </w:r>
      <w:r w:rsidRPr="00527C7C">
        <w:t xml:space="preserve">At the height of the Tiananmen protests it appears there was consideration given to the use of nuclear weapons in case the battle to suppress the protestors drew in outside Countries .41 But even then, the threats did not appear to gain even minimal support. </w:t>
      </w:r>
      <w:r w:rsidRPr="000523F8">
        <w:rPr>
          <w:rStyle w:val="StyleUnderline"/>
        </w:rPr>
        <w:t xml:space="preserve">In an atmosphere in which </w:t>
      </w:r>
      <w:r w:rsidRPr="000523F8">
        <w:rPr>
          <w:rStyle w:val="StyleUnderline"/>
          <w:highlight w:val="green"/>
        </w:rPr>
        <w:t>the military is thinking about its future</w:t>
      </w:r>
      <w:r w:rsidRPr="000523F8">
        <w:rPr>
          <w:rStyle w:val="StyleUnderline"/>
        </w:rPr>
        <w:t xml:space="preserve">, the </w:t>
      </w:r>
      <w:r w:rsidRPr="000523F8">
        <w:rPr>
          <w:rStyle w:val="StyleUnderline"/>
          <w:highlight w:val="green"/>
        </w:rPr>
        <w:t>resort to nuclear confrontation would not make sense.</w:t>
      </w:r>
    </w:p>
    <w:p w:rsidR="00B309C5" w:rsidRDefault="00816145" w:rsidP="00816145">
      <w:pPr>
        <w:pStyle w:val="Heading3"/>
        <w:tabs>
          <w:tab w:val="left" w:pos="4353"/>
          <w:tab w:val="center" w:pos="7326"/>
        </w:tabs>
        <w:jc w:val="left"/>
      </w:pPr>
      <w:r>
        <w:tab/>
      </w:r>
      <w:r>
        <w:tab/>
      </w:r>
      <w:r w:rsidR="00B309C5">
        <w:t xml:space="preserve">CCP lashout 2nc </w:t>
      </w:r>
    </w:p>
    <w:p w:rsidR="00B309C5" w:rsidRDefault="00B309C5" w:rsidP="00B309C5">
      <w:pPr>
        <w:pStyle w:val="Heading4"/>
      </w:pPr>
      <w:r>
        <w:t xml:space="preserve">Extend the Gilley 2005 evidence – CCP lashout is extremely unlikely, lack PLA support and deterrence checks opportunism </w:t>
      </w:r>
    </w:p>
    <w:p w:rsidR="00B309C5" w:rsidRPr="000F0E6F" w:rsidRDefault="00B309C5" w:rsidP="00B309C5"/>
    <w:p w:rsidR="00B309C5" w:rsidRPr="00527C7C" w:rsidRDefault="00B309C5" w:rsidP="00B309C5">
      <w:pPr>
        <w:pStyle w:val="Heading4"/>
      </w:pPr>
      <w:r w:rsidRPr="00527C7C">
        <w:t>CCP turns inward</w:t>
      </w:r>
    </w:p>
    <w:p w:rsidR="00B309C5" w:rsidRPr="00527C7C" w:rsidRDefault="00B309C5" w:rsidP="00B309C5">
      <w:r w:rsidRPr="00527C7C">
        <w:rPr>
          <w:rStyle w:val="Style13ptBold"/>
        </w:rPr>
        <w:t>Feng 2010</w:t>
      </w:r>
      <w:r w:rsidRPr="00527C7C">
        <w:t xml:space="preserve"> [5/10, Zhu, PhD, Professor of School of International Studies and Director of the Center for International &amp; Strategic Studies @ Peking University, has served as research fellow @ Washington based CSIS &amp; Fairbank Center for East Asian Studies @ Harvard University, visiting scholar @ Durham University in UK, “An Emerging Trend in East Asia: Military Budget Increases and Their Impact”, May 10, 2010, http://www.fpif.org/articles/an_emerging_trend_in_east_asia]</w:t>
      </w:r>
    </w:p>
    <w:p w:rsidR="00B309C5" w:rsidRPr="000F0E6F" w:rsidRDefault="00B309C5" w:rsidP="00B309C5">
      <w:r w:rsidRPr="000523F8">
        <w:rPr>
          <w:rStyle w:val="StyleUnderline"/>
          <w:highlight w:val="green"/>
        </w:rPr>
        <w:t>Many</w:t>
      </w:r>
      <w:r w:rsidRPr="000523F8">
        <w:rPr>
          <w:rStyle w:val="StyleUnderline"/>
        </w:rPr>
        <w:t xml:space="preserve"> </w:t>
      </w:r>
      <w:r w:rsidRPr="00527C7C">
        <w:t xml:space="preserve">China watchers in the West </w:t>
      </w:r>
      <w:r w:rsidRPr="000523F8">
        <w:rPr>
          <w:rStyle w:val="StyleUnderline"/>
          <w:highlight w:val="green"/>
        </w:rPr>
        <w:t>contend</w:t>
      </w:r>
      <w:r w:rsidRPr="000523F8">
        <w:rPr>
          <w:rStyle w:val="StyleUnderline"/>
        </w:rPr>
        <w:t xml:space="preserve"> </w:t>
      </w:r>
      <w:r w:rsidRPr="00527C7C">
        <w:t xml:space="preserve">that the </w:t>
      </w:r>
      <w:r w:rsidRPr="000523F8">
        <w:rPr>
          <w:rStyle w:val="StyleUnderline"/>
          <w:highlight w:val="green"/>
        </w:rPr>
        <w:t>weak</w:t>
      </w:r>
      <w:r w:rsidRPr="000523F8">
        <w:rPr>
          <w:rStyle w:val="StyleUnderline"/>
        </w:rPr>
        <w:t xml:space="preserve"> </w:t>
      </w:r>
      <w:r w:rsidRPr="00527C7C">
        <w:t>legitimacy of the Chinese Communist Party (</w:t>
      </w:r>
      <w:r w:rsidRPr="000523F8">
        <w:rPr>
          <w:rStyle w:val="StyleUnderline"/>
          <w:highlight w:val="green"/>
        </w:rPr>
        <w:t>CCP) has spurred</w:t>
      </w:r>
      <w:r w:rsidRPr="000523F8">
        <w:rPr>
          <w:rStyle w:val="StyleUnderline"/>
        </w:rPr>
        <w:t xml:space="preserve"> its </w:t>
      </w:r>
      <w:r w:rsidRPr="000523F8">
        <w:rPr>
          <w:rStyle w:val="StyleUnderline"/>
          <w:highlight w:val="green"/>
        </w:rPr>
        <w:t>military buildup</w:t>
      </w:r>
      <w:r w:rsidRPr="000523F8">
        <w:rPr>
          <w:rStyle w:val="StyleUnderline"/>
        </w:rPr>
        <w:t xml:space="preserve">. </w:t>
      </w:r>
      <w:r w:rsidRPr="00527C7C">
        <w:t xml:space="preserve">But this is mostly an attribution error. </w:t>
      </w:r>
      <w:r w:rsidRPr="000523F8">
        <w:rPr>
          <w:rStyle w:val="StyleUnderline"/>
          <w:highlight w:val="green"/>
        </w:rPr>
        <w:t>Despite</w:t>
      </w:r>
      <w:r w:rsidRPr="000523F8">
        <w:rPr>
          <w:rStyle w:val="StyleUnderline"/>
        </w:rPr>
        <w:t xml:space="preserve"> </w:t>
      </w:r>
      <w:r w:rsidRPr="00527C7C">
        <w:t xml:space="preserve">a great number of </w:t>
      </w:r>
      <w:r w:rsidRPr="000523F8">
        <w:rPr>
          <w:rStyle w:val="StyleUnderline"/>
          <w:highlight w:val="green"/>
        </w:rPr>
        <w:t>challenges</w:t>
      </w:r>
      <w:r w:rsidRPr="000523F8">
        <w:rPr>
          <w:rStyle w:val="StyleUnderline"/>
        </w:rPr>
        <w:t xml:space="preserve"> </w:t>
      </w:r>
      <w:r w:rsidRPr="00527C7C">
        <w:t xml:space="preserve">from home and abroad, </w:t>
      </w:r>
      <w:r w:rsidRPr="000523F8">
        <w:rPr>
          <w:rStyle w:val="StyleUnderline"/>
        </w:rPr>
        <w:t xml:space="preserve">the CCP’s ruling  </w:t>
      </w:r>
      <w:r w:rsidRPr="000523F8">
        <w:rPr>
          <w:rStyle w:val="StyleUnderline"/>
          <w:highlight w:val="green"/>
        </w:rPr>
        <w:t>legitimacy has not suffered from any shock. The Chinese people do not believe that a change of ruling party</w:t>
      </w:r>
      <w:r w:rsidRPr="00527C7C">
        <w:t xml:space="preserve">or the party’s relinquishing of power </w:t>
      </w:r>
      <w:r w:rsidRPr="000523F8">
        <w:rPr>
          <w:rStyle w:val="StyleUnderline"/>
          <w:highlight w:val="green"/>
        </w:rPr>
        <w:t>will resolve their complaints</w:t>
      </w:r>
      <w:r w:rsidRPr="00527C7C">
        <w:rPr>
          <w:highlight w:val="green"/>
        </w:rPr>
        <w:t xml:space="preserve">.  </w:t>
      </w:r>
      <w:r w:rsidRPr="000523F8">
        <w:rPr>
          <w:rStyle w:val="StyleUnderline"/>
          <w:highlight w:val="green"/>
        </w:rPr>
        <w:t>Even if domestic unrest flares</w:t>
      </w:r>
      <w:r w:rsidRPr="000523F8">
        <w:rPr>
          <w:rStyle w:val="StyleUnderline"/>
        </w:rPr>
        <w:t xml:space="preserve"> up, </w:t>
      </w:r>
      <w:r w:rsidRPr="000523F8">
        <w:rPr>
          <w:rStyle w:val="StyleUnderline"/>
          <w:highlight w:val="green"/>
        </w:rPr>
        <w:t>China would likely turn inward rather than outward, even at the cost of</w:t>
      </w:r>
      <w:r w:rsidRPr="000523F8">
        <w:rPr>
          <w:rStyle w:val="StyleUnderline"/>
        </w:rPr>
        <w:t xml:space="preserve"> effectively muting</w:t>
      </w:r>
      <w:r w:rsidRPr="00527C7C">
        <w:t xml:space="preserve"> an assertive </w:t>
      </w:r>
      <w:r w:rsidRPr="000523F8">
        <w:rPr>
          <w:rStyle w:val="StyleUnderline"/>
          <w:highlight w:val="green"/>
        </w:rPr>
        <w:t>foreign policy</w:t>
      </w:r>
      <w:r w:rsidRPr="00527C7C">
        <w:t xml:space="preserve">. </w:t>
      </w:r>
    </w:p>
    <w:p w:rsidR="00B309C5" w:rsidRPr="000523F8" w:rsidRDefault="00A94EDE" w:rsidP="00B309C5">
      <w:pPr>
        <w:pStyle w:val="Heading2"/>
      </w:pPr>
      <w:r>
        <w:t xml:space="preserve">China </w:t>
      </w:r>
      <w:r w:rsidR="00B309C5">
        <w:t xml:space="preserve">Economy </w:t>
      </w:r>
    </w:p>
    <w:p w:rsidR="00B309C5" w:rsidRPr="000523F8" w:rsidRDefault="00B309C5" w:rsidP="00B309C5">
      <w:pPr>
        <w:pStyle w:val="Heading3"/>
        <w:rPr>
          <w:lang w:val="es-ES"/>
        </w:rPr>
      </w:pPr>
      <w:r>
        <w:rPr>
          <w:lang w:val="es-ES"/>
        </w:rPr>
        <w:t>China Economy 1nc</w:t>
      </w:r>
    </w:p>
    <w:p w:rsidR="00B309C5" w:rsidRPr="00527C7C" w:rsidRDefault="00B309C5" w:rsidP="00B309C5">
      <w:pPr>
        <w:pStyle w:val="Heading4"/>
      </w:pPr>
      <w:r w:rsidRPr="00527C7C">
        <w:t>China econ’s resilient</w:t>
      </w:r>
    </w:p>
    <w:p w:rsidR="00B309C5" w:rsidRPr="00527C7C" w:rsidRDefault="00B309C5" w:rsidP="00B309C5">
      <w:r w:rsidRPr="00751C79">
        <w:rPr>
          <w:rStyle w:val="Style13ptBold"/>
        </w:rPr>
        <w:t>Katsenelson 9</w:t>
      </w:r>
      <w:r w:rsidRPr="00527C7C">
        <w:t xml:space="preserve"> – Vitaliy N., director of research at </w:t>
      </w:r>
      <w:hyperlink r:id="rId17" w:tgtFrame="_blank" w:history="1">
        <w:r w:rsidRPr="00527C7C">
          <w:rPr>
            <w:rStyle w:val="Hyperlink"/>
          </w:rPr>
          <w:t>Investment Management Associates</w:t>
        </w:r>
      </w:hyperlink>
      <w:r w:rsidRPr="00527C7C">
        <w:t> in Denver, Colo., and the author of </w:t>
      </w:r>
      <w:hyperlink r:id="rId18" w:tgtFrame="_blank" w:history="1">
        <w:r w:rsidRPr="00527C7C">
          <w:rPr>
            <w:rStyle w:val="Hyperlink"/>
          </w:rPr>
          <w:t>Active Value Investing: Making Money in Range-Bound Markets</w:t>
        </w:r>
      </w:hyperlink>
      <w:r w:rsidRPr="00527C7C">
        <w:t xml:space="preserve">, 7/23/09, “The China Bubble's Coming -- But Not the One You Think”, Foreign Policy,  </w:t>
      </w:r>
      <w:hyperlink r:id="rId19" w:history="1">
        <w:r w:rsidRPr="00124B2F">
          <w:rPr>
            <w:rStyle w:val="Hyperlink"/>
          </w:rPr>
          <w:t>http://www.foreignpolicy.com/articles/2009/07/23/the_china_bubbles_coming_but_not_the_one_you_think</w:t>
        </w:r>
      </w:hyperlink>
    </w:p>
    <w:p w:rsidR="00B309C5" w:rsidRDefault="00B309C5" w:rsidP="00B309C5">
      <w:pPr>
        <w:rPr>
          <w:rStyle w:val="StyleUnderline"/>
        </w:rPr>
      </w:pPr>
      <w:r w:rsidRPr="000523F8">
        <w:rPr>
          <w:rStyle w:val="StyleUnderline"/>
        </w:rPr>
        <w:t xml:space="preserve">Despite everything, the </w:t>
      </w:r>
      <w:r w:rsidRPr="000523F8">
        <w:rPr>
          <w:rStyle w:val="StyleUnderline"/>
          <w:highlight w:val="green"/>
        </w:rPr>
        <w:t>Chinese economy has shown incredible resilience</w:t>
      </w:r>
      <w:r w:rsidRPr="00751C79">
        <w:t xml:space="preserve"> recently. </w:t>
      </w:r>
      <w:r w:rsidRPr="000523F8">
        <w:rPr>
          <w:rStyle w:val="StyleUnderline"/>
        </w:rPr>
        <w:t>Although its biggest customers</w:t>
      </w:r>
      <w:r w:rsidRPr="00751C79">
        <w:t xml:space="preserve"> -- the United States and Europe -- </w:t>
      </w:r>
      <w:r w:rsidRPr="000523F8">
        <w:rPr>
          <w:rStyle w:val="StyleUnderline"/>
        </w:rPr>
        <w:t>are struggling</w:t>
      </w:r>
      <w:r w:rsidRPr="00751C79">
        <w:t xml:space="preserve"> (to say the least) </w:t>
      </w:r>
      <w:r w:rsidRPr="000523F8">
        <w:rPr>
          <w:rStyle w:val="StyleUnderline"/>
        </w:rPr>
        <w:t>and its exports are down more than 20 percent</w:t>
      </w:r>
      <w:r w:rsidRPr="00751C79">
        <w:t xml:space="preserve">, </w:t>
      </w:r>
      <w:r w:rsidRPr="000523F8">
        <w:rPr>
          <w:rStyle w:val="StyleUnderline"/>
          <w:highlight w:val="green"/>
        </w:rPr>
        <w:t>China is still spitting out economic growth numbers as if there weren't a worry in the world.</w:t>
      </w:r>
      <w:r w:rsidRPr="000523F8">
        <w:rPr>
          <w:rStyle w:val="StyleUnderline"/>
        </w:rPr>
        <w:t xml:space="preserve"> The most recent estimate put annual growth at </w:t>
      </w:r>
      <w:r w:rsidRPr="00751C79">
        <w:t xml:space="preserve">nearly </w:t>
      </w:r>
      <w:r w:rsidRPr="000523F8">
        <w:rPr>
          <w:rStyle w:val="StyleUnderline"/>
        </w:rPr>
        <w:t>8 percent.</w:t>
      </w:r>
      <w:r w:rsidRPr="00751C79">
        <w:t xml:space="preserve"> Is the Chinese economy operating in a different economic reality?  Will it continue to grow, no matter what the global economy is doing?  The answer to both questions is no. China's fortunes over the past decade are reminiscent of Lucent Technologies in the 1990s. Lucent sold computer equipment to dot-coms. At first, its growth was natural, the result of selling goods to traditional, cash-generating companies. After opportunities with cash-generating customers dried out, it moved to start-ups -- and its growth became slightly artificial. These dot-coms were able to buy Lucent's equipment only by raising money through private equity and equity markets, since their business models didn't factor in the necessity of cash-flow generation. Funds to buy Lucent's equipment quickly dried up, and its growth should have decelerated or declined. Instead, Lucent offered its own financing to dot-coms by borrowing and lending money on the cheap to finance the purchase of its own equipment. This worked well enough, until it came time to pay back the loans. The United States, of course, isn't a dot-com. But a great portion of its growth came from borrowing Chinese money to buy Chinese goods, which means that Chinese growth was dependent on that very same borrowing. Now the United States and the rest of the world is retrenching, corporations are slashing their spending, and consumers are closing their pocket books. This means that the consumption of Chinese goods is on the decline. And this is where the dot-com analogy breaks down. </w:t>
      </w:r>
      <w:r w:rsidRPr="000523F8">
        <w:rPr>
          <w:rStyle w:val="StyleUnderline"/>
        </w:rPr>
        <w:t>Unlike Lucent, China has nuclear weapons. It can print money at will and can simply order its banks to lend. It is a communist command economy, after all.</w:t>
      </w:r>
      <w:r w:rsidRPr="00751C79">
        <w:t xml:space="preserve"> Lucent is now a $2 stock. China won't go down that easily. </w:t>
      </w:r>
      <w:r w:rsidRPr="000523F8">
        <w:rPr>
          <w:rStyle w:val="StyleUnderline"/>
          <w:highlight w:val="green"/>
        </w:rPr>
        <w:t>The Chinese</w:t>
      </w:r>
      <w:r w:rsidRPr="000523F8">
        <w:rPr>
          <w:rStyle w:val="StyleUnderline"/>
        </w:rPr>
        <w:t xml:space="preserve"> central </w:t>
      </w:r>
      <w:r w:rsidRPr="000523F8">
        <w:rPr>
          <w:rStyle w:val="StyleUnderline"/>
          <w:highlight w:val="green"/>
        </w:rPr>
        <w:t>bank has a significant advantage</w:t>
      </w:r>
      <w:r w:rsidRPr="000523F8">
        <w:rPr>
          <w:rStyle w:val="StyleUnderline"/>
        </w:rPr>
        <w:t xml:space="preserve"> over the U.S. Federal Reserve.</w:t>
      </w:r>
      <w:r w:rsidRPr="00751C79">
        <w:t xml:space="preserve"> Chairman Ben </w:t>
      </w:r>
      <w:r w:rsidRPr="000523F8">
        <w:rPr>
          <w:rStyle w:val="StyleUnderline"/>
        </w:rPr>
        <w:t>Bernanke</w:t>
      </w:r>
      <w:r w:rsidRPr="00751C79">
        <w:t xml:space="preserve"> and his cohort </w:t>
      </w:r>
      <w:r w:rsidRPr="000523F8">
        <w:rPr>
          <w:rStyle w:val="StyleUnderline"/>
        </w:rPr>
        <w:t>may print a lot of money</w:t>
      </w:r>
      <w:r w:rsidRPr="00751C79">
        <w:t xml:space="preserve"> (and they did), </w:t>
      </w:r>
      <w:r w:rsidRPr="000523F8">
        <w:rPr>
          <w:rStyle w:val="StyleUnderline"/>
        </w:rPr>
        <w:t>but there's</w:t>
      </w:r>
      <w:r w:rsidRPr="00751C79">
        <w:t xml:space="preserve"> almost </w:t>
      </w:r>
      <w:r w:rsidRPr="000523F8">
        <w:rPr>
          <w:rStyle w:val="StyleUnderline"/>
        </w:rPr>
        <w:t>nothing they can do to speed the velocity of money. They simply cannot force banks to lend without nationalizing them</w:t>
      </w:r>
      <w:r w:rsidRPr="00751C79">
        <w:t xml:space="preserve"> (and only the government-sponsored enterprises have been nationalized). </w:t>
      </w:r>
      <w:r w:rsidRPr="000523F8">
        <w:rPr>
          <w:rStyle w:val="StyleUnderline"/>
        </w:rPr>
        <w:t xml:space="preserve">They also cannot force corporations and consumers to spend. Since China isn't a democracy, it doesn't suffer these problems. China's </w:t>
      </w:r>
      <w:r w:rsidRPr="000523F8">
        <w:rPr>
          <w:rStyle w:val="StyleUnderline"/>
          <w:highlight w:val="green"/>
        </w:rPr>
        <w:t>communist government owns</w:t>
      </w:r>
      <w:r w:rsidRPr="000523F8">
        <w:rPr>
          <w:rStyle w:val="StyleUnderline"/>
        </w:rPr>
        <w:t xml:space="preserve"> a large part of </w:t>
      </w:r>
      <w:r w:rsidRPr="000523F8">
        <w:rPr>
          <w:rStyle w:val="StyleUnderline"/>
          <w:highlight w:val="green"/>
        </w:rPr>
        <w:t xml:space="preserve">the money-creation and </w:t>
      </w:r>
      <w:r w:rsidRPr="000523F8">
        <w:rPr>
          <w:rStyle w:val="StyleUnderline"/>
        </w:rPr>
        <w:t>money</w:t>
      </w:r>
      <w:r w:rsidRPr="000523F8">
        <w:rPr>
          <w:rStyle w:val="StyleUnderline"/>
          <w:highlight w:val="green"/>
        </w:rPr>
        <w:t>-spending apparatus</w:t>
      </w:r>
      <w:r w:rsidRPr="000523F8">
        <w:rPr>
          <w:rStyle w:val="StyleUnderline"/>
        </w:rPr>
        <w:t>. Money supply</w:t>
      </w:r>
      <w:r w:rsidRPr="00751C79">
        <w:t xml:space="preserve"> therefore </w:t>
      </w:r>
      <w:r w:rsidRPr="000523F8">
        <w:rPr>
          <w:rStyle w:val="StyleUnderline"/>
        </w:rPr>
        <w:t>shot up 28.5 percent</w:t>
      </w:r>
      <w:r w:rsidRPr="00751C79">
        <w:t xml:space="preserve"> in June. </w:t>
      </w:r>
      <w:r w:rsidRPr="000523F8">
        <w:rPr>
          <w:rStyle w:val="StyleUnderline"/>
          <w:highlight w:val="green"/>
        </w:rPr>
        <w:t>Since it controls the banks, it can force them to lend</w:t>
      </w:r>
      <w:r w:rsidRPr="00751C79">
        <w:t xml:space="preserve">, which it has also done. Finally, </w:t>
      </w:r>
      <w:r w:rsidRPr="000523F8">
        <w:rPr>
          <w:rStyle w:val="StyleUnderline"/>
          <w:highlight w:val="green"/>
        </w:rPr>
        <w:t>China can force</w:t>
      </w:r>
      <w:r w:rsidRPr="000523F8">
        <w:rPr>
          <w:rStyle w:val="StyleUnderline"/>
        </w:rPr>
        <w:t xml:space="preserve"> government-owned corporate </w:t>
      </w:r>
      <w:r w:rsidRPr="000523F8">
        <w:rPr>
          <w:rStyle w:val="StyleUnderline"/>
          <w:highlight w:val="green"/>
        </w:rPr>
        <w:t>entities to borrow and spend,</w:t>
      </w:r>
      <w:r w:rsidRPr="000523F8">
        <w:rPr>
          <w:rStyle w:val="StyleUnderline"/>
        </w:rPr>
        <w:t xml:space="preserve"> and spend quickly itself.</w:t>
      </w:r>
      <w:r w:rsidRPr="00751C79">
        <w:t xml:space="preserve"> This isn't some slow-moving, touchy-feely democracy. If the Chinese government decides to build a highway, it simply draws a straight line on the map. Any obstacle -- like a hospital, a school, or a Politburo member's house -- can become a casualty of the greater good. (Okay -- maybe not the Politburo member's house). </w:t>
      </w:r>
      <w:r w:rsidRPr="000523F8">
        <w:rPr>
          <w:rStyle w:val="StyleUnderline"/>
        </w:rPr>
        <w:t>Although China can't control consumer spending, the consumer is a comparatively smallpart of its economy. Plus, currency control diminishes the consumer's buying power.</w:t>
      </w:r>
      <w:r w:rsidRPr="00751C79">
        <w:t xml:space="preserve"> All of this makes the United States' TARP plans look like child's play. </w:t>
      </w:r>
      <w:r w:rsidRPr="000523F8">
        <w:rPr>
          <w:rStyle w:val="StyleUnderline"/>
          <w:highlight w:val="green"/>
        </w:rPr>
        <w:t>If China wants to stimulate the economy, it does so</w:t>
      </w:r>
      <w:r w:rsidRPr="000523F8">
        <w:rPr>
          <w:rStyle w:val="StyleUnderline"/>
        </w:rPr>
        <w:t xml:space="preserve"> -- and </w:t>
      </w:r>
      <w:r w:rsidRPr="000523F8">
        <w:rPr>
          <w:rStyle w:val="StyleUnderline"/>
          <w:highlight w:val="green"/>
        </w:rPr>
        <w:t>fast</w:t>
      </w:r>
      <w:r w:rsidRPr="000523F8">
        <w:rPr>
          <w:rStyle w:val="StyleUnderline"/>
        </w:rPr>
        <w:t>. That's why the country is producing such robust economic numbers.</w:t>
      </w:r>
    </w:p>
    <w:p w:rsidR="00FF5725" w:rsidRDefault="00FF5725" w:rsidP="00FF5725">
      <w:pPr>
        <w:pStyle w:val="Heading4"/>
        <w:rPr>
          <w:rStyle w:val="Style13ptBold"/>
        </w:rPr>
      </w:pPr>
      <w:r>
        <w:rPr>
          <w:rStyle w:val="Style13ptBold"/>
        </w:rPr>
        <w:t>Econ will be resilient</w:t>
      </w:r>
    </w:p>
    <w:p w:rsidR="00D2726D" w:rsidRPr="00FF5725" w:rsidRDefault="00FF5725" w:rsidP="00FF5725">
      <w:r w:rsidRPr="00FF5725">
        <w:rPr>
          <w:rStyle w:val="Style13ptBold"/>
        </w:rPr>
        <w:t>Xinhua, 3-5</w:t>
      </w:r>
      <w:r w:rsidRPr="00FF5725">
        <w:t xml:space="preserve">-2016, "Opinion: China's economy shows strong resilience despite downward pressure," </w:t>
      </w:r>
      <w:hyperlink r:id="rId20" w:history="1">
        <w:r w:rsidR="00856CC5" w:rsidRPr="000970F5">
          <w:rPr>
            <w:rStyle w:val="Hyperlink"/>
          </w:rPr>
          <w:t>http://news.xinhuanet.com/english/2016-03/05/c_135159087.htm</w:t>
        </w:r>
      </w:hyperlink>
      <w:r w:rsidR="00856CC5">
        <w:t xml:space="preserve"> RB </w:t>
      </w:r>
    </w:p>
    <w:p w:rsidR="00D2726D" w:rsidRPr="00D056AE" w:rsidRDefault="00D2726D" w:rsidP="00D2726D">
      <w:r w:rsidRPr="00D2726D">
        <w:rPr>
          <w:rStyle w:val="StyleUnderline"/>
        </w:rPr>
        <w:t xml:space="preserve">Despite the current slowdown in growth, </w:t>
      </w:r>
      <w:r w:rsidRPr="005C1478">
        <w:rPr>
          <w:rStyle w:val="StyleUnderline"/>
          <w:highlight w:val="cyan"/>
        </w:rPr>
        <w:t>China's economy has been showing strong resilience and great development potential</w:t>
      </w:r>
      <w:r w:rsidRPr="00D2726D">
        <w:rPr>
          <w:rStyle w:val="StyleUnderline"/>
        </w:rPr>
        <w:t xml:space="preserve">, </w:t>
      </w:r>
      <w:r w:rsidRPr="005C1478">
        <w:rPr>
          <w:rStyle w:val="StyleUnderline"/>
          <w:highlight w:val="cyan"/>
        </w:rPr>
        <w:t>as the government still has plenty of tools at its "toolbox" to bolster economic growth</w:t>
      </w:r>
      <w:r w:rsidRPr="00D2726D">
        <w:rPr>
          <w:rStyle w:val="StyleUnderline"/>
        </w:rPr>
        <w:t>.</w:t>
      </w:r>
      <w:r>
        <w:rPr>
          <w:rStyle w:val="StyleUnderline"/>
        </w:rPr>
        <w:t xml:space="preserve"> </w:t>
      </w:r>
      <w:r>
        <w:t xml:space="preserve">Premier Li Keqiang said Saturday at the annual parliamentary session in Beijing that China will increase the deficit-to-GDP ratio to 3 percent this year from 2.3 percent in 2015. The moderate increase in the government deficit, which is projected primarily to cover tax and fee reductions for enterprises, is just one of the many policy tools at the government's disposal to pump up economy. The world's second largest economy has been slightly slowing down its pace of growth recently while seeking to rebalance its economy towards better-quality, consumption-led growth from a traditional reliance on exports and investment. The slower pace of growth, which is still the envy of most major economies, has however caused jitters in global financial markets. This week, Moody's Investors Service cut its outlook on China's government credit rating from stable to negative, citing "uncertainty about the authorities' capacity to implement reforms." The concerns and Moody's move reflect a lingering pessimism over the Chinese economy among some overseas investors and institutions, a miscalculation due to a lack of understanding and vision on China's fiscal stability. </w:t>
      </w:r>
      <w:r w:rsidRPr="00D2726D">
        <w:rPr>
          <w:rStyle w:val="StyleUnderline"/>
        </w:rPr>
        <w:t xml:space="preserve">As many economists pointed out, despite a slowdown of growth, </w:t>
      </w:r>
      <w:r w:rsidRPr="005C1478">
        <w:rPr>
          <w:rStyle w:val="StyleUnderline"/>
          <w:highlight w:val="cyan"/>
        </w:rPr>
        <w:t>the Chinese economy</w:t>
      </w:r>
      <w:r w:rsidRPr="00D2726D">
        <w:rPr>
          <w:rStyle w:val="StyleUnderline"/>
        </w:rPr>
        <w:t xml:space="preserve"> still </w:t>
      </w:r>
      <w:r w:rsidRPr="005C1478">
        <w:rPr>
          <w:rStyle w:val="StyleUnderline"/>
          <w:highlight w:val="cyan"/>
        </w:rPr>
        <w:t>has great potential and the government has a string of tools to support the economy</w:t>
      </w:r>
      <w:r w:rsidRPr="00D2726D">
        <w:rPr>
          <w:rStyle w:val="StyleUnderline"/>
        </w:rPr>
        <w:t xml:space="preserve">, </w:t>
      </w:r>
      <w:r w:rsidRPr="005C1478">
        <w:rPr>
          <w:rStyle w:val="StyleUnderline"/>
          <w:highlight w:val="cyan"/>
        </w:rPr>
        <w:t>such as st</w:t>
      </w:r>
      <w:r w:rsidRPr="00D2726D">
        <w:rPr>
          <w:rStyle w:val="StyleUnderline"/>
        </w:rPr>
        <w:t>rategies for implementing the initiatives on the construction of the Silk Road Economic Belt and the 21st Century Maritime Silk Road (</w:t>
      </w:r>
      <w:r w:rsidRPr="005C1478">
        <w:rPr>
          <w:rStyle w:val="StyleUnderline"/>
          <w:highlight w:val="cyan"/>
        </w:rPr>
        <w:t>the Belt and Road Initiatives</w:t>
      </w:r>
      <w:r w:rsidRPr="00D2726D">
        <w:rPr>
          <w:rStyle w:val="StyleUnderline"/>
        </w:rPr>
        <w:t>), industrial upgrading, tax cuts, stimulating investment and lowering interest rates and the reserve requirement ratio</w:t>
      </w:r>
      <w:r>
        <w:t xml:space="preserve">. Among all the reasons for the economists to remain upbeat, </w:t>
      </w:r>
      <w:r w:rsidRPr="006B3343">
        <w:rPr>
          <w:rStyle w:val="StyleUnderline"/>
          <w:highlight w:val="cyan"/>
        </w:rPr>
        <w:t>the primary source of their confidence</w:t>
      </w:r>
      <w:r w:rsidRPr="00D2726D">
        <w:rPr>
          <w:rStyle w:val="StyleUnderline"/>
        </w:rPr>
        <w:t xml:space="preserve"> in China's economy comes from the fact that the country's long-term economic fundamentals have remained unchanged and there </w:t>
      </w:r>
      <w:r w:rsidRPr="006B3343">
        <w:rPr>
          <w:rStyle w:val="StyleUnderline"/>
          <w:highlight w:val="cyan"/>
        </w:rPr>
        <w:t>is ample room for the government to maneuver</w:t>
      </w:r>
      <w:r w:rsidRPr="00D2726D">
        <w:rPr>
          <w:rStyle w:val="StyleUnderline"/>
        </w:rPr>
        <w:t>.</w:t>
      </w:r>
      <w:r>
        <w:rPr>
          <w:rStyle w:val="StyleUnderline"/>
        </w:rPr>
        <w:t xml:space="preserve"> </w:t>
      </w:r>
      <w:r>
        <w:t xml:space="preserve">First of all, China is still halfway towards urbanization and industrialization, and the </w:t>
      </w:r>
      <w:r w:rsidRPr="006B3343">
        <w:rPr>
          <w:rStyle w:val="StyleUnderline"/>
          <w:highlight w:val="cyan"/>
        </w:rPr>
        <w:t>potential for economic expansion is vast</w:t>
      </w:r>
      <w:r w:rsidRPr="00D2726D">
        <w:rPr>
          <w:rStyle w:val="StyleUnderline"/>
        </w:rPr>
        <w:t>.</w:t>
      </w:r>
      <w:r>
        <w:rPr>
          <w:rStyle w:val="StyleUnderline"/>
        </w:rPr>
        <w:t xml:space="preserve"> </w:t>
      </w:r>
      <w:r w:rsidRPr="00D2726D">
        <w:rPr>
          <w:rStyle w:val="StyleUnderline"/>
        </w:rPr>
        <w:t xml:space="preserve">The new type of industrialization, </w:t>
      </w:r>
      <w:r w:rsidRPr="006B3343">
        <w:rPr>
          <w:rStyle w:val="StyleUnderline"/>
          <w:highlight w:val="cyan"/>
        </w:rPr>
        <w:t>I</w:t>
      </w:r>
      <w:r w:rsidRPr="00D2726D">
        <w:rPr>
          <w:rStyle w:val="StyleUnderline"/>
        </w:rPr>
        <w:t xml:space="preserve">T application and agricultural </w:t>
      </w:r>
      <w:r w:rsidRPr="006B3343">
        <w:rPr>
          <w:rStyle w:val="StyleUnderline"/>
          <w:highlight w:val="cyan"/>
        </w:rPr>
        <w:t>modernization that is in full swing have generated strong domestic demand and great potential for future growth, and have also made the economy more resilient and adaptable</w:t>
      </w:r>
      <w:r>
        <w:t xml:space="preserve">. </w:t>
      </w:r>
      <w:r w:rsidRPr="00D2726D">
        <w:rPr>
          <w:rStyle w:val="StyleUnderline"/>
        </w:rPr>
        <w:t>All this, coupled with deepening structural reforms, means that China will have very promising economic prospects.</w:t>
      </w:r>
      <w:r>
        <w:rPr>
          <w:rStyle w:val="StyleUnderline"/>
        </w:rPr>
        <w:t xml:space="preserve"> </w:t>
      </w:r>
      <w:r>
        <w:t>The second reason for optimism is the country's stable job market</w:t>
      </w:r>
      <w:r w:rsidRPr="00D2726D">
        <w:rPr>
          <w:rStyle w:val="StyleUnderline"/>
        </w:rPr>
        <w:t>. Official data showed that the country's employment remained steady in 2015 despite the economic slowdown, with the unemployment rate in China's cities standing at 4.05 percent at the end of 2015, unchanged from three months earlier.</w:t>
      </w:r>
      <w:r>
        <w:rPr>
          <w:rStyle w:val="StyleUnderline"/>
        </w:rPr>
        <w:t xml:space="preserve"> </w:t>
      </w:r>
      <w:r>
        <w:t>Throughout the year, the government created 13.12 million new jobs for urban residents, exceeding the official target, and there were no large-scale layoffs though certain sectors did cut jobs. Moreover, a variety of new growth engines in recent years have been taking shape thanks to the government's reform and pro-growth measures. New industries and businesses are emerging rapidly in China nowadays, and official figures showed that a booming service sector accounted for 50.5 percent of the country's GDP growth in 2015. Meanwhile, as traditional engines such as exports and investment lost steam, policymakers turned their attention to innovation and entrepreneurship, which have unlocked people's creativity and are becoming a powerhouse for economic growth. China has a labor force of 900 million, and every year has over 7 million college graduates, with a growing number of them becoming entrepreneurs and joining innovation industries.</w:t>
      </w:r>
    </w:p>
    <w:p w:rsidR="00B309C5" w:rsidRPr="000523F8" w:rsidRDefault="00B309C5" w:rsidP="00B309C5">
      <w:pPr>
        <w:pStyle w:val="Heading3"/>
      </w:pPr>
      <w:r>
        <w:t xml:space="preserve">China Economy 2nc </w:t>
      </w:r>
    </w:p>
    <w:p w:rsidR="00B309C5" w:rsidRPr="000523F8" w:rsidRDefault="00B309C5" w:rsidP="00B309C5"/>
    <w:p w:rsidR="00B309C5" w:rsidRPr="000523F8" w:rsidRDefault="00B309C5" w:rsidP="00B309C5">
      <w:pPr>
        <w:pStyle w:val="Heading4"/>
      </w:pPr>
      <w:r w:rsidRPr="000523F8">
        <w:t>resilient—china’s government can force banks to lend and controls fiscal and monetary stimulus—that's Katsenelson</w:t>
      </w:r>
    </w:p>
    <w:p w:rsidR="00B309C5" w:rsidRPr="00751C79" w:rsidRDefault="00B309C5" w:rsidP="00B309C5"/>
    <w:p w:rsidR="00B309C5" w:rsidRPr="00751C79" w:rsidRDefault="00B309C5" w:rsidP="00B309C5">
      <w:pPr>
        <w:pStyle w:val="Heading4"/>
      </w:pPr>
      <w:r w:rsidRPr="00751C79">
        <w:t>resilient--stimulus, monetary shifts, currency reserves—and not key to global econ</w:t>
      </w:r>
    </w:p>
    <w:p w:rsidR="00B309C5" w:rsidRPr="00751C79" w:rsidRDefault="00B309C5" w:rsidP="00B309C5">
      <w:r w:rsidRPr="00751C79">
        <w:rPr>
          <w:rStyle w:val="Style13ptBold"/>
        </w:rPr>
        <w:t>Coonan 8</w:t>
      </w:r>
      <w:r w:rsidRPr="00751C79">
        <w:t xml:space="preserve"> (10/25, Clifford, IrishTimes.com, “China's stalling boom has globe worried,” http://www.irishtimes.com/newspaper/opinion/2008/1025/1224838827729.html)</w:t>
      </w:r>
    </w:p>
    <w:p w:rsidR="00B309C5" w:rsidRPr="00751C79" w:rsidRDefault="00B309C5" w:rsidP="00B309C5">
      <w:r w:rsidRPr="00751C79">
        <w:t xml:space="preserve">All of this downbeat news feeds into a growing suspicion that China has had its cake and eaten for way too long, and that there is simply no precedent for a country growing and growing without some kind of respite. Establishing what that pause will look like and what it means to the rest of the world is the latest challenge facing global analysts. A hangover is considered inevitable and the Olympics, while meaningless economically, are widely considered the psychological trigger for China to face a slowdown. Despite all this gloom, however, writing China off is premature. </w:t>
      </w:r>
      <w:r w:rsidRPr="000523F8">
        <w:rPr>
          <w:rStyle w:val="StyleUnderline"/>
          <w:highlight w:val="green"/>
        </w:rPr>
        <w:t>The Beijing government is well placed to help protect the economy fro</w:t>
      </w:r>
      <w:r w:rsidRPr="000523F8">
        <w:rPr>
          <w:rStyle w:val="StyleUnderline"/>
        </w:rPr>
        <w:t xml:space="preserve">m the worst ravages of a global downturn. </w:t>
      </w:r>
      <w:r w:rsidRPr="000523F8">
        <w:rPr>
          <w:rStyle w:val="StyleUnderline"/>
          <w:highlight w:val="green"/>
        </w:rPr>
        <w:t>It</w:t>
      </w:r>
      <w:r w:rsidRPr="000523F8">
        <w:rPr>
          <w:rStyle w:val="StyleUnderline"/>
        </w:rPr>
        <w:t xml:space="preserve"> has </w:t>
      </w:r>
      <w:r w:rsidRPr="000523F8">
        <w:rPr>
          <w:rStyle w:val="StyleUnderline"/>
          <w:highlight w:val="green"/>
        </w:rPr>
        <w:t>spent</w:t>
      </w:r>
      <w:r w:rsidRPr="000523F8">
        <w:rPr>
          <w:rStyle w:val="StyleUnderline"/>
        </w:rPr>
        <w:t xml:space="preserve"> the last </w:t>
      </w:r>
      <w:r w:rsidRPr="000523F8">
        <w:rPr>
          <w:rStyle w:val="StyleUnderline"/>
          <w:highlight w:val="green"/>
        </w:rPr>
        <w:t>two years trying to fight inflation and cool the overheating economy</w:t>
      </w:r>
      <w:r w:rsidRPr="000523F8">
        <w:rPr>
          <w:rStyle w:val="StyleUnderline"/>
        </w:rPr>
        <w:t xml:space="preserve">, so </w:t>
      </w:r>
      <w:r w:rsidRPr="000523F8">
        <w:rPr>
          <w:rStyle w:val="StyleUnderline"/>
          <w:highlight w:val="green"/>
        </w:rPr>
        <w:t>it's a lot easier for it to take the foot off the brakes</w:t>
      </w:r>
      <w:r w:rsidRPr="000523F8">
        <w:rPr>
          <w:rStyle w:val="StyleUnderline"/>
        </w:rPr>
        <w:t xml:space="preserve"> than it is to put them on in the first place. </w:t>
      </w:r>
      <w:r w:rsidRPr="000523F8">
        <w:rPr>
          <w:rStyle w:val="StyleUnderline"/>
          <w:highlight w:val="green"/>
        </w:rPr>
        <w:t>The central bank has lowered its</w:t>
      </w:r>
      <w:r w:rsidRPr="000523F8">
        <w:rPr>
          <w:rStyle w:val="StyleUnderline"/>
        </w:rPr>
        <w:t xml:space="preserve"> benchmark </w:t>
      </w:r>
      <w:r w:rsidRPr="000523F8">
        <w:rPr>
          <w:rStyle w:val="StyleUnderline"/>
          <w:highlight w:val="green"/>
        </w:rPr>
        <w:t>interest rate</w:t>
      </w:r>
      <w:r w:rsidRPr="000523F8">
        <w:rPr>
          <w:rStyle w:val="StyleUnderline"/>
        </w:rPr>
        <w:t xml:space="preserve"> twice in the past two months, the first time in six years. </w:t>
      </w:r>
      <w:r w:rsidRPr="000523F8">
        <w:rPr>
          <w:rStyle w:val="StyleUnderline"/>
          <w:highlight w:val="green"/>
        </w:rPr>
        <w:t>The State Council is increasing spending on infrastructure,</w:t>
      </w:r>
      <w:r w:rsidRPr="000523F8">
        <w:rPr>
          <w:rStyle w:val="StyleUnderline"/>
        </w:rPr>
        <w:t xml:space="preserve"> offering tax rebates for exporters and allowing state-controlled prices for agricultural products to rise. Expect significant measures to kick-start the property market to avoid house prices falling too drastically. China has a lot of plus points to help out. Chinese banks did not issue subprime loans as a rule, and </w:t>
      </w:r>
      <w:r w:rsidRPr="000523F8">
        <w:rPr>
          <w:rStyle w:val="StyleUnderline"/>
          <w:highlight w:val="green"/>
        </w:rPr>
        <w:t>the country's</w:t>
      </w:r>
      <w:r w:rsidRPr="000523F8">
        <w:rPr>
          <w:rStyle w:val="StyleUnderline"/>
        </w:rPr>
        <w:t xml:space="preserve"> €1.43 trillion in </w:t>
      </w:r>
      <w:r w:rsidRPr="000523F8">
        <w:rPr>
          <w:rStyle w:val="StyleUnderline"/>
          <w:highlight w:val="green"/>
        </w:rPr>
        <w:t>hard-currency reserves is a useful war chest to call on in a downturn. The currency is stable and there are high liquidity levels</w:t>
      </w:r>
      <w:r w:rsidRPr="000523F8">
        <w:rPr>
          <w:rStyle w:val="StyleUnderline"/>
        </w:rPr>
        <w:t xml:space="preserve">, all of </w:t>
      </w:r>
      <w:r w:rsidRPr="000523F8">
        <w:rPr>
          <w:rStyle w:val="StyleUnderline"/>
          <w:highlight w:val="green"/>
        </w:rPr>
        <w:t>which give China</w:t>
      </w:r>
      <w:r w:rsidRPr="000523F8">
        <w:rPr>
          <w:rStyle w:val="StyleUnderline"/>
        </w:rPr>
        <w:t xml:space="preserve"> the most </w:t>
      </w:r>
      <w:r w:rsidRPr="000523F8">
        <w:rPr>
          <w:rStyle w:val="StyleUnderline"/>
          <w:highlight w:val="green"/>
        </w:rPr>
        <w:t>flexibility</w:t>
      </w:r>
      <w:r w:rsidRPr="000523F8">
        <w:rPr>
          <w:rStyle w:val="StyleUnderline"/>
        </w:rPr>
        <w:t xml:space="preserve"> in the world </w:t>
      </w:r>
      <w:r w:rsidRPr="000523F8">
        <w:rPr>
          <w:rStyle w:val="StyleUnderline"/>
          <w:highlight w:val="green"/>
        </w:rPr>
        <w:t>to fend off the impact of the</w:t>
      </w:r>
      <w:r w:rsidRPr="000523F8">
        <w:rPr>
          <w:rStyle w:val="StyleUnderline"/>
        </w:rPr>
        <w:t xml:space="preserve"> global financial </w:t>
      </w:r>
      <w:r w:rsidRPr="000523F8">
        <w:rPr>
          <w:rStyle w:val="StyleUnderline"/>
          <w:highlight w:val="green"/>
        </w:rPr>
        <w:t>crisis</w:t>
      </w:r>
      <w:r w:rsidRPr="00751C79">
        <w:t xml:space="preserve">, says JP Morgan economist Frank Gong. China is now a globalised economy, but its domestic market is still massively underexploited, and it is to this market that the government will most likely turn. While it is a globalised economy committed to the WTO, China is also a centralised economy run by the Communist Party, and it has no real political opposition at home to stop it acting however it sees fit to stop sliding growth. Should the economy start to worsen significantly, public anger will increase, but China has been so successful in keeping a tight leash on the internet and the media that it is difficult for opposition to organise itself in a meaningful way. Recent years of surging growth in China have certainly done a lot to keep global economic data looking rosy, but perhaps </w:t>
      </w:r>
      <w:r w:rsidRPr="000523F8">
        <w:rPr>
          <w:rStyle w:val="StyleUnderline"/>
          <w:highlight w:val="green"/>
        </w:rPr>
        <w:t>China's influence has been</w:t>
      </w:r>
      <w:r w:rsidRPr="000523F8">
        <w:rPr>
          <w:rStyle w:val="StyleUnderline"/>
        </w:rPr>
        <w:t xml:space="preserve"> somewhat </w:t>
      </w:r>
      <w:r w:rsidRPr="000523F8">
        <w:rPr>
          <w:rStyle w:val="StyleUnderline"/>
          <w:highlight w:val="green"/>
        </w:rPr>
        <w:t>oversold. It is not a big enough economy</w:t>
      </w:r>
      <w:r w:rsidRPr="000523F8">
        <w:rPr>
          <w:rStyle w:val="StyleUnderline"/>
        </w:rPr>
        <w:t xml:space="preserve"> by itself </w:t>
      </w:r>
      <w:r w:rsidRPr="000523F8">
        <w:rPr>
          <w:rStyle w:val="StyleUnderline"/>
          <w:highlight w:val="green"/>
        </w:rPr>
        <w:t>to keep the global economy ticking</w:t>
      </w:r>
      <w:r w:rsidRPr="000523F8">
        <w:rPr>
          <w:rStyle w:val="StyleUnderline"/>
        </w:rPr>
        <w:t xml:space="preserve"> </w:t>
      </w:r>
      <w:r w:rsidRPr="00751C79">
        <w:t>over, accounting for 5 per cent of the world economy, compared to the United States with a muscular 28 per cent. And whatever about slowing growth, 9 per cent is still an admirable rate, one that European leaders gathered this weekend in Beijing for the Asian-Europe Meeting would give their eye teeth to be able to present to their constituencies.</w:t>
      </w:r>
    </w:p>
    <w:p w:rsidR="00B309C5" w:rsidRDefault="00B309C5" w:rsidP="00B309C5"/>
    <w:p w:rsidR="00B309C5" w:rsidRPr="00751C79" w:rsidRDefault="00B309C5" w:rsidP="00B309C5">
      <w:pPr>
        <w:pStyle w:val="Heading4"/>
      </w:pPr>
      <w:r w:rsidRPr="00751C79">
        <w:t>Alt cause- corruption and poverty doom the economy- AND prevent other sectors from solving</w:t>
      </w:r>
    </w:p>
    <w:p w:rsidR="00B309C5" w:rsidRPr="00751C79" w:rsidRDefault="00B309C5" w:rsidP="00B309C5">
      <w:pPr>
        <w:rPr>
          <w:b/>
          <w:bCs/>
          <w:sz w:val="26"/>
        </w:rPr>
      </w:pPr>
      <w:r w:rsidRPr="00751C79">
        <w:rPr>
          <w:rStyle w:val="Style13ptBold"/>
        </w:rPr>
        <w:t xml:space="preserve">Kashmir Times, 12 </w:t>
      </w:r>
      <w:r>
        <w:rPr>
          <w:rStyle w:val="Style13ptBold"/>
        </w:rPr>
        <w:t xml:space="preserve"> </w:t>
      </w:r>
      <w:r w:rsidRPr="00751C79">
        <w:t>("Independence Day poser," 8-14-12, l/n, accessed 10-27-12, mss)</w:t>
      </w:r>
    </w:p>
    <w:p w:rsidR="00B309C5" w:rsidRPr="00751C79" w:rsidRDefault="00B309C5" w:rsidP="00B309C5"/>
    <w:p w:rsidR="00B309C5" w:rsidRPr="00751C79" w:rsidRDefault="00B309C5" w:rsidP="00B309C5">
      <w:r w:rsidRPr="00751C79">
        <w:t xml:space="preserve">But </w:t>
      </w:r>
      <w:r w:rsidRPr="000523F8">
        <w:rPr>
          <w:rStyle w:val="StyleUnderline"/>
        </w:rPr>
        <w:t>outward appearance</w:t>
      </w:r>
      <w:r w:rsidRPr="00751C79">
        <w:t xml:space="preserve">, good as it may be, should not-and </w:t>
      </w:r>
      <w:r w:rsidRPr="000523F8">
        <w:rPr>
          <w:rStyle w:val="StyleUnderline"/>
        </w:rPr>
        <w:t>does not-hide the troubling facts</w:t>
      </w:r>
      <w:r w:rsidRPr="00751C79">
        <w:t xml:space="preserve"> about the country's internal state of affairs. </w:t>
      </w:r>
      <w:r w:rsidRPr="000523F8">
        <w:rPr>
          <w:rStyle w:val="StyleUnderline"/>
        </w:rPr>
        <w:t>Mismanagement at the top stands out</w:t>
      </w:r>
      <w:r w:rsidRPr="00751C79">
        <w:t xml:space="preserve"> like a sore thumb. </w:t>
      </w:r>
      <w:r w:rsidRPr="000523F8">
        <w:rPr>
          <w:rStyle w:val="StyleUnderline"/>
          <w:highlight w:val="green"/>
        </w:rPr>
        <w:t>Corruption</w:t>
      </w:r>
      <w:r w:rsidRPr="00751C79">
        <w:t xml:space="preserve">has become a way of life even as it continues to </w:t>
      </w:r>
      <w:r w:rsidRPr="000523F8">
        <w:rPr>
          <w:rStyle w:val="StyleUnderline"/>
          <w:highlight w:val="green"/>
        </w:rPr>
        <w:t>erode the gains achieved on other fronts</w:t>
      </w:r>
      <w:r w:rsidRPr="000523F8">
        <w:rPr>
          <w:rStyle w:val="StyleUnderline"/>
        </w:rPr>
        <w:t>.</w:t>
      </w:r>
      <w:r w:rsidRPr="00751C79">
        <w:t xml:space="preserve"> Social disparities have aggravated rather than getting reduced with the progress in the economic sphere. </w:t>
      </w:r>
      <w:r w:rsidRPr="000523F8">
        <w:rPr>
          <w:rStyle w:val="StyleUnderline"/>
          <w:highlight w:val="green"/>
        </w:rPr>
        <w:t>Poverty remains a</w:t>
      </w:r>
      <w:r w:rsidRPr="00751C79">
        <w:t xml:space="preserve">s </w:t>
      </w:r>
      <w:r w:rsidRPr="000523F8">
        <w:rPr>
          <w:rStyle w:val="StyleUnderline"/>
          <w:highlight w:val="green"/>
        </w:rPr>
        <w:t>serious</w:t>
      </w:r>
      <w:r w:rsidRPr="00751C79">
        <w:t xml:space="preserve">a </w:t>
      </w:r>
      <w:r w:rsidRPr="000523F8">
        <w:rPr>
          <w:rStyle w:val="StyleUnderline"/>
          <w:highlight w:val="green"/>
        </w:rPr>
        <w:t>problem</w:t>
      </w:r>
      <w:r w:rsidRPr="00751C79">
        <w:t xml:space="preserve">as it ever was. Conflicts rooted in communal, caste, regional and ethnic factors continue to surface menacingly and take a toll of the national fabric. These are the symptoms of degradation in the quality of governance. And </w:t>
      </w:r>
      <w:r w:rsidRPr="000523F8">
        <w:rPr>
          <w:rStyle w:val="StyleUnderline"/>
        </w:rPr>
        <w:t>this</w:t>
      </w:r>
      <w:r w:rsidRPr="00751C79">
        <w:t xml:space="preserve">, more than anything else, </w:t>
      </w:r>
      <w:r w:rsidRPr="000523F8">
        <w:rPr>
          <w:rStyle w:val="StyleUnderline"/>
        </w:rPr>
        <w:t>is</w:t>
      </w:r>
      <w:r w:rsidRPr="00751C79">
        <w:t xml:space="preserve"> today </w:t>
      </w:r>
      <w:r w:rsidRPr="000523F8">
        <w:rPr>
          <w:rStyle w:val="StyleUnderline"/>
        </w:rPr>
        <w:t>India's problem number one</w:t>
      </w:r>
      <w:r w:rsidRPr="00751C79">
        <w:t xml:space="preserve">. Having moved away from its traditional ideological moorings in the glare and glitz of ruthless market economy, India seems to have lost its way. The present </w:t>
      </w:r>
      <w:r w:rsidRPr="000523F8">
        <w:rPr>
          <w:rStyle w:val="StyleUnderline"/>
          <w:highlight w:val="green"/>
        </w:rPr>
        <w:t>policy paralysis is a natural consequence</w:t>
      </w:r>
      <w:r w:rsidRPr="000523F8">
        <w:rPr>
          <w:rStyle w:val="StyleUnderline"/>
        </w:rPr>
        <w:t>.</w:t>
      </w:r>
      <w:r w:rsidRPr="00751C79">
        <w:t xml:space="preserve"> Decision making apparatus has lost its dazzle which it used to flaunt, evidently in the reflected glory of some distant object. Vicious </w:t>
      </w:r>
      <w:r w:rsidRPr="000523F8">
        <w:rPr>
          <w:rStyle w:val="StyleUnderline"/>
          <w:highlight w:val="green"/>
        </w:rPr>
        <w:t>recession</w:t>
      </w:r>
      <w:r w:rsidRPr="00751C79">
        <w:t xml:space="preserve">, claiming one country after another from amongst the supposedly prosperous nations, </w:t>
      </w:r>
      <w:r w:rsidRPr="000523F8">
        <w:rPr>
          <w:rStyle w:val="StyleUnderline"/>
          <w:highlight w:val="green"/>
        </w:rPr>
        <w:t>has given</w:t>
      </w:r>
      <w:r w:rsidRPr="000523F8">
        <w:rPr>
          <w:rStyle w:val="StyleUnderline"/>
        </w:rPr>
        <w:t xml:space="preserve"> a couple of </w:t>
      </w:r>
      <w:r w:rsidRPr="000523F8">
        <w:rPr>
          <w:rStyle w:val="StyleUnderline"/>
          <w:highlight w:val="green"/>
        </w:rPr>
        <w:t>body blows to Indian econ</w:t>
      </w:r>
      <w:r w:rsidRPr="000523F8">
        <w:rPr>
          <w:rStyle w:val="StyleUnderline"/>
        </w:rPr>
        <w:t>omy</w:t>
      </w:r>
      <w:r w:rsidRPr="00751C79">
        <w:t xml:space="preserve"> as well. </w:t>
      </w:r>
      <w:r w:rsidRPr="000523F8">
        <w:rPr>
          <w:rStyle w:val="StyleUnderline"/>
        </w:rPr>
        <w:t xml:space="preserve">The </w:t>
      </w:r>
      <w:r w:rsidRPr="000523F8">
        <w:rPr>
          <w:rStyle w:val="StyleUnderline"/>
          <w:highlight w:val="green"/>
        </w:rPr>
        <w:t>falling rupee</w:t>
      </w:r>
      <w:r w:rsidRPr="00751C79">
        <w:t xml:space="preserve">, falling </w:t>
      </w:r>
      <w:r w:rsidRPr="000523F8">
        <w:rPr>
          <w:rStyle w:val="StyleUnderline"/>
          <w:highlight w:val="green"/>
        </w:rPr>
        <w:t>exports and</w:t>
      </w:r>
      <w:r w:rsidRPr="00751C79">
        <w:rPr>
          <w:highlight w:val="green"/>
        </w:rPr>
        <w:t xml:space="preserve">, </w:t>
      </w:r>
      <w:r w:rsidRPr="00751C79">
        <w:t xml:space="preserve">more importantly, fall in the rate of economic </w:t>
      </w:r>
      <w:r w:rsidRPr="000523F8">
        <w:rPr>
          <w:rStyle w:val="StyleUnderline"/>
          <w:highlight w:val="green"/>
        </w:rPr>
        <w:t>growthare disturbing</w:t>
      </w:r>
      <w:r w:rsidRPr="00751C79">
        <w:t>features.</w:t>
      </w:r>
    </w:p>
    <w:p w:rsidR="00B309C5" w:rsidRPr="000523F8" w:rsidRDefault="00B309C5" w:rsidP="00B309C5"/>
    <w:p w:rsidR="00B309C5" w:rsidRPr="00751C79" w:rsidRDefault="00B309C5" w:rsidP="00B309C5">
      <w:pPr>
        <w:pStyle w:val="Heading4"/>
      </w:pPr>
      <w:r w:rsidRPr="00751C79">
        <w:t>alt cause--Real Estate bubble devastates Chinese econ</w:t>
      </w:r>
    </w:p>
    <w:p w:rsidR="00B309C5" w:rsidRPr="00751C79" w:rsidRDefault="00B309C5" w:rsidP="00B309C5">
      <w:r w:rsidRPr="00751C79">
        <w:rPr>
          <w:rStyle w:val="Style13ptBold"/>
        </w:rPr>
        <w:t>Yang 10/3</w:t>
      </w:r>
      <w:r w:rsidRPr="00751C79">
        <w:t xml:space="preserve"> (Jia Lynn Yang, Associated Press, “As China's Economy Slows, Real Estate Bubble Looms (Beijing)”, </w:t>
      </w:r>
      <w:hyperlink r:id="rId21" w:history="1">
        <w:r w:rsidRPr="00751C79">
          <w:rPr>
            <w:rStyle w:val="Hyperlink"/>
          </w:rPr>
          <w:t>http://www.northjersey.com/news/international/172550731_As_China_s_Economy_Slows__Real_Estate_Bubble_Looms__Beijing_.html?page=all</w:t>
        </w:r>
      </w:hyperlink>
      <w:r w:rsidRPr="00751C79">
        <w:t>, October 3, 2012)</w:t>
      </w:r>
    </w:p>
    <w:p w:rsidR="00B309C5" w:rsidRPr="000523F8" w:rsidRDefault="00B309C5" w:rsidP="00B309C5">
      <w:pPr>
        <w:pStyle w:val="evidencetext"/>
      </w:pPr>
    </w:p>
    <w:p w:rsidR="00B309C5" w:rsidRPr="00751C79" w:rsidRDefault="00B309C5" w:rsidP="00B309C5">
      <w:r w:rsidRPr="00751C79">
        <w:t xml:space="preserve">BEIJING — Sitting on the floor of his apartment surrounded by the toys of his 1-year-old son, GuoHui tallied the homes he and his wife had acquired over the years. There was this place, in a compound a half-hour from downtown Beijing. There was a second apartment to the north, a third place near the site of the 2008 Olympics, and a fourth home, close to the Forbidden City, that was given to him by his parents. Guo gestured to the wall behind his couch. His neighbor? He owns six apartments in this compound alone. Guo's friends, too, all own at least two homes each. </w:t>
      </w:r>
      <w:r w:rsidRPr="000523F8">
        <w:rPr>
          <w:rStyle w:val="Emphasis"/>
        </w:rPr>
        <w:t>"</w:t>
      </w:r>
      <w:r w:rsidRPr="000523F8">
        <w:rPr>
          <w:rStyle w:val="Emphasis"/>
          <w:highlight w:val="green"/>
        </w:rPr>
        <w:t>There is definitely a bubble</w:t>
      </w:r>
      <w:r w:rsidRPr="000523F8">
        <w:rPr>
          <w:rStyle w:val="Emphasis"/>
        </w:rPr>
        <w:t>,"</w:t>
      </w:r>
      <w:r w:rsidRPr="00751C79">
        <w:t xml:space="preserve"> said Guo, whose homes have tripled in value in roughly a decade. </w:t>
      </w:r>
      <w:r w:rsidRPr="000523F8">
        <w:rPr>
          <w:rStyle w:val="StyleUnderline"/>
        </w:rPr>
        <w:t>As home prices have skyrocketed</w:t>
      </w:r>
      <w:r w:rsidRPr="00751C79">
        <w:t xml:space="preserve">, </w:t>
      </w:r>
      <w:r w:rsidRPr="000523F8">
        <w:rPr>
          <w:rStyle w:val="StyleUnderline"/>
        </w:rPr>
        <w:t xml:space="preserve">many Chinese households have gone all in on real estate by pouring years of savings into buying as many homes as they can. But as </w:t>
      </w:r>
      <w:r w:rsidRPr="000523F8">
        <w:rPr>
          <w:rStyle w:val="StyleUnderline"/>
          <w:highlight w:val="green"/>
        </w:rPr>
        <w:t xml:space="preserve">the country's economy slows to </w:t>
      </w:r>
      <w:r w:rsidRPr="000523F8">
        <w:rPr>
          <w:rStyle w:val="Emphasis"/>
          <w:highlight w:val="green"/>
        </w:rPr>
        <w:t>its worst pace in years</w:t>
      </w:r>
      <w:r w:rsidRPr="00751C79">
        <w:t xml:space="preserve">, </w:t>
      </w:r>
      <w:r w:rsidRPr="000523F8">
        <w:rPr>
          <w:rStyle w:val="StyleUnderline"/>
        </w:rPr>
        <w:t xml:space="preserve">China's dependence on </w:t>
      </w:r>
      <w:r w:rsidRPr="000523F8">
        <w:rPr>
          <w:rStyle w:val="StyleUnderline"/>
          <w:highlight w:val="green"/>
        </w:rPr>
        <w:t>real estate</w:t>
      </w:r>
      <w:r w:rsidRPr="000523F8">
        <w:rPr>
          <w:rStyle w:val="StyleUnderline"/>
        </w:rPr>
        <w:t xml:space="preserve"> for growth</w:t>
      </w:r>
      <w:r w:rsidRPr="00751C79">
        <w:t xml:space="preserve"> - </w:t>
      </w:r>
      <w:r w:rsidRPr="000523F8">
        <w:rPr>
          <w:rStyle w:val="Emphasis"/>
          <w:highlight w:val="green"/>
        </w:rPr>
        <w:t>it's a bigger driver than even exports now</w:t>
      </w:r>
      <w:r w:rsidRPr="00751C79">
        <w:t xml:space="preserve"> - </w:t>
      </w:r>
      <w:r w:rsidRPr="000523F8">
        <w:rPr>
          <w:rStyle w:val="StyleUnderline"/>
        </w:rPr>
        <w:t xml:space="preserve">has </w:t>
      </w:r>
      <w:r w:rsidRPr="000523F8">
        <w:rPr>
          <w:rStyle w:val="StyleUnderline"/>
          <w:highlight w:val="green"/>
        </w:rPr>
        <w:t>put the government in a tough position.</w:t>
      </w:r>
      <w:r w:rsidRPr="000523F8">
        <w:rPr>
          <w:rStyle w:val="StyleUnderline"/>
        </w:rPr>
        <w:t xml:space="preserve"> Allow prices to continue rising and help the economy in the near-term, and </w:t>
      </w:r>
      <w:r w:rsidRPr="000523F8">
        <w:rPr>
          <w:rStyle w:val="StyleUnderline"/>
          <w:highlight w:val="green"/>
        </w:rPr>
        <w:t>the</w:t>
      </w:r>
      <w:r w:rsidRPr="000523F8">
        <w:rPr>
          <w:rStyle w:val="StyleUnderline"/>
        </w:rPr>
        <w:t xml:space="preserve"> real estate </w:t>
      </w:r>
      <w:r w:rsidRPr="000523F8">
        <w:rPr>
          <w:rStyle w:val="StyleUnderline"/>
          <w:highlight w:val="green"/>
        </w:rPr>
        <w:t>bubble gets worse</w:t>
      </w:r>
      <w:r w:rsidRPr="000523F8">
        <w:rPr>
          <w:rStyle w:val="StyleUnderline"/>
        </w:rPr>
        <w:t xml:space="preserve">. Cool things off, and the entire economy slackens too much. </w:t>
      </w:r>
      <w:r w:rsidRPr="000523F8">
        <w:rPr>
          <w:rStyle w:val="StyleUnderline"/>
          <w:highlight w:val="green"/>
        </w:rPr>
        <w:t>The nightmare scenario</w:t>
      </w:r>
      <w:r w:rsidRPr="00751C79">
        <w:t xml:space="preserve">, though, </w:t>
      </w:r>
      <w:r w:rsidRPr="000523F8">
        <w:rPr>
          <w:rStyle w:val="StyleUnderline"/>
          <w:highlight w:val="green"/>
        </w:rPr>
        <w:t>is a</w:t>
      </w:r>
      <w:r w:rsidRPr="000523F8">
        <w:rPr>
          <w:rStyle w:val="StyleUnderline"/>
        </w:rPr>
        <w:t xml:space="preserve"> bubble that </w:t>
      </w:r>
      <w:r w:rsidRPr="000523F8">
        <w:rPr>
          <w:rStyle w:val="StyleUnderline"/>
          <w:highlight w:val="green"/>
        </w:rPr>
        <w:t>bursts</w:t>
      </w:r>
      <w:r w:rsidRPr="00751C79">
        <w:t xml:space="preserve">. A </w:t>
      </w:r>
      <w:r w:rsidRPr="000523F8">
        <w:rPr>
          <w:rStyle w:val="StyleUnderline"/>
        </w:rPr>
        <w:t xml:space="preserve">major </w:t>
      </w:r>
      <w:r w:rsidRPr="000523F8">
        <w:rPr>
          <w:rStyle w:val="StyleUnderline"/>
          <w:highlight w:val="green"/>
        </w:rPr>
        <w:t>drop</w:t>
      </w:r>
      <w:r w:rsidRPr="000523F8">
        <w:rPr>
          <w:rStyle w:val="StyleUnderline"/>
        </w:rPr>
        <w:t xml:space="preserve"> in prices </w:t>
      </w:r>
      <w:r w:rsidRPr="000523F8">
        <w:rPr>
          <w:rStyle w:val="StyleUnderline"/>
          <w:highlight w:val="green"/>
        </w:rPr>
        <w:t xml:space="preserve">would </w:t>
      </w:r>
      <w:r w:rsidRPr="000523F8">
        <w:rPr>
          <w:rStyle w:val="Emphasis"/>
          <w:highlight w:val="green"/>
        </w:rPr>
        <w:t>ripple</w:t>
      </w:r>
      <w:r w:rsidRPr="000523F8">
        <w:rPr>
          <w:rStyle w:val="StyleUnderline"/>
          <w:highlight w:val="green"/>
        </w:rPr>
        <w:t xml:space="preserve"> through</w:t>
      </w:r>
      <w:r w:rsidRPr="000523F8">
        <w:rPr>
          <w:rStyle w:val="StyleUnderline"/>
        </w:rPr>
        <w:t xml:space="preserve"> the Chinese </w:t>
      </w:r>
      <w:r w:rsidRPr="000523F8">
        <w:rPr>
          <w:rStyle w:val="StyleUnderline"/>
          <w:highlight w:val="green"/>
        </w:rPr>
        <w:t>economyand</w:t>
      </w:r>
      <w:r w:rsidRPr="000523F8">
        <w:rPr>
          <w:rStyle w:val="StyleUnderline"/>
        </w:rPr>
        <w:t xml:space="preserve"> potentially</w:t>
      </w:r>
      <w:r w:rsidRPr="000523F8">
        <w:rPr>
          <w:rStyle w:val="Emphasis"/>
          <w:highlight w:val="green"/>
        </w:rPr>
        <w:t>the rest of the world</w:t>
      </w:r>
      <w:r w:rsidRPr="00751C79">
        <w:t xml:space="preserve">. </w:t>
      </w:r>
      <w:r w:rsidRPr="000523F8">
        <w:rPr>
          <w:rStyle w:val="StyleUnderline"/>
          <w:highlight w:val="green"/>
        </w:rPr>
        <w:t>Real estate</w:t>
      </w:r>
      <w:r w:rsidRPr="000523F8">
        <w:rPr>
          <w:rStyle w:val="StyleUnderline"/>
        </w:rPr>
        <w:t xml:space="preserve"> investment constituted 13 percent of the country's g</w:t>
      </w:r>
      <w:r w:rsidRPr="00751C79">
        <w:t xml:space="preserve">ross </w:t>
      </w:r>
      <w:r w:rsidRPr="000523F8">
        <w:rPr>
          <w:rStyle w:val="StyleUnderline"/>
        </w:rPr>
        <w:t>d</w:t>
      </w:r>
      <w:r w:rsidRPr="00751C79">
        <w:t xml:space="preserve">omestic </w:t>
      </w:r>
      <w:r w:rsidRPr="000523F8">
        <w:rPr>
          <w:rStyle w:val="StyleUnderline"/>
        </w:rPr>
        <w:t>p</w:t>
      </w:r>
      <w:r w:rsidRPr="00751C79">
        <w:t xml:space="preserve">roduct last year. </w:t>
      </w:r>
      <w:r w:rsidRPr="000523F8">
        <w:rPr>
          <w:rStyle w:val="StyleUnderline"/>
        </w:rPr>
        <w:t xml:space="preserve">The sector </w:t>
      </w:r>
      <w:r w:rsidRPr="000523F8">
        <w:rPr>
          <w:rStyle w:val="Emphasis"/>
          <w:highlight w:val="green"/>
        </w:rPr>
        <w:t>feeds</w:t>
      </w:r>
      <w:r w:rsidRPr="000523F8">
        <w:rPr>
          <w:rStyle w:val="Emphasis"/>
        </w:rPr>
        <w:t xml:space="preserve"> steel, concrete and </w:t>
      </w:r>
      <w:r w:rsidRPr="000523F8">
        <w:rPr>
          <w:rStyle w:val="Emphasis"/>
          <w:highlight w:val="green"/>
        </w:rPr>
        <w:t>dozens of other industries.</w:t>
      </w:r>
      <w:r w:rsidRPr="000523F8">
        <w:rPr>
          <w:rStyle w:val="StyleUnderline"/>
        </w:rPr>
        <w:t xml:space="preserve">A </w:t>
      </w:r>
      <w:r w:rsidRPr="000523F8">
        <w:rPr>
          <w:rStyle w:val="StyleUnderline"/>
          <w:highlight w:val="green"/>
        </w:rPr>
        <w:t>downturn</w:t>
      </w:r>
      <w:r w:rsidRPr="000523F8">
        <w:rPr>
          <w:rStyle w:val="StyleUnderline"/>
        </w:rPr>
        <w:t xml:space="preserve"> would also </w:t>
      </w:r>
      <w:r w:rsidRPr="000523F8">
        <w:rPr>
          <w:rStyle w:val="StyleUnderline"/>
          <w:highlight w:val="green"/>
        </w:rPr>
        <w:t xml:space="preserve">be </w:t>
      </w:r>
      <w:r w:rsidRPr="000523F8">
        <w:rPr>
          <w:rStyle w:val="Emphasis"/>
          <w:highlight w:val="green"/>
        </w:rPr>
        <w:t>devastating</w:t>
      </w:r>
      <w:r w:rsidRPr="000523F8">
        <w:rPr>
          <w:rStyle w:val="StyleUnderline"/>
          <w:highlight w:val="green"/>
        </w:rPr>
        <w:t>to</w:t>
      </w:r>
      <w:r w:rsidRPr="000523F8">
        <w:rPr>
          <w:rStyle w:val="StyleUnderline"/>
        </w:rPr>
        <w:t xml:space="preserve"> the </w:t>
      </w:r>
      <w:r w:rsidRPr="000523F8">
        <w:rPr>
          <w:rStyle w:val="StyleUnderline"/>
          <w:highlight w:val="green"/>
        </w:rPr>
        <w:t>wealth</w:t>
      </w:r>
      <w:r w:rsidRPr="000523F8">
        <w:rPr>
          <w:rStyle w:val="StyleUnderline"/>
        </w:rPr>
        <w:t xml:space="preserve"> of Chinese households. Urban housing stock made up 41 percent of Chinese household wealth in 2011, </w:t>
      </w:r>
      <w:r w:rsidRPr="00751C79">
        <w:t xml:space="preserve">compared with 26 percent in the United States, according to Nicholas Lardy, a senior fellow at the Peterson Institute for International Economics. Lower home values could drive Chinese consumers to rein in their spending, making it tougher for U.S. and foreign firms to sell their products here. </w:t>
      </w:r>
      <w:r w:rsidRPr="000523F8">
        <w:rPr>
          <w:rStyle w:val="StyleUnderline"/>
        </w:rPr>
        <w:t>The Chinese government has acknowledged that real estate prices have gotten too high</w:t>
      </w:r>
      <w:r w:rsidRPr="00751C79">
        <w:t>, adding some rules in the past few years to limit how many homes people can buy and requiring people to put more money down. This helped bring prices down starting last year, although they edged back up this summer. These policies, though, have had a limited effect. Chinese home buyers have been accumulating houses for years, mainly because they have few options for safely stashing their savings. The stock market has lost money in recent years. People are wary of putting money into savings accounts, because low interest rates are not even keeping up with inflation. The obsession with real estate is also embedded in the culture. People are expected to own homes before they get married, and there is a deep faith that real estate is a foolproof investment. Since private homeownership has existed here only since the 1990s, no one has ever seen firsthand what happens when housing prices start dropping. "Just like in the U.S., that's what the speculators thought in Vegas and Florida, that there's only one way to go but up," Lardy said. "Expectations could change very dramatically." Unlike U.S. home buyers, who took advantage of zero-down-payment loans in the mid-2000s, Chinese home buyers usually put down at least 20 percent or 30 percent, if they aren't buying their homes outright with cash. This means it would take a far bigger drop in real estate prices to cause people to default on their loans and therefore destabilize the banking sector. Still, the amount of household debt as a percentage of disposable income has risen sharply in recent years, from 31.3 percent in 2008 to 53.6 percent last year, according to Lardy. He added that the current figure is high next to countries with comparable per-capita GDP. Those who play down concerns about a bubble say there is real demand for housing in China's cities that justifies the high prices. But the astronomical cost - homes in cities cost on average $1,378 per square meter - has left many unable to afford a house, whereas others accumulate more than they need. "It's like the way other people collect watches," said Anne Stevenson-Yang, co-founder of the research firm J Capital. People have bought so many homes for investment that they often leave them sitting empty. On a recent evening, driving around the outer edges of Beijing, it was easy to spot residential high-rise buildings along the highway that did not have a single window with a light on. In an area called Daxing, one hour south of the city's center, two security guards stood in front of a gate leading into a massive compound of 545 Italian-style, million-dollar mansions, almost all of them empty. The compound, WeilaideVille, boasted a clock tower, a grocery store and a giant fountain past the entrance gates. But just after dinnertime, there was little sign of life. The houses, row after row of them, were darkened, silent hulks. Some areas of the compound were so empty that the street lamps were turned off to save electricity. There are 3.8 million vacant houses in Beijing, according to a report in June by the Beijing Municipal Public Security Bureau, though officials later tried toargue that the number was probably too high. "What gets to me is the incredible waste of it all," Stevenson-Yang said. After years of nonstop growth, the market has started to wobble. Home prices in China's top 10 cities have dropped 1.5 percent since last year, according to the China Real Estate Index System. Some owners are trying to offload their properties. ZaoYaohua, a Beijing real estate agent handling some home sales at Weilai, said there is an owner selling his home there for about $645,000. "He needs the money urgently," Zao said. Guo, the prolific homeowner in Beijing, said he will sell at least one of his apartments when he moves his family to the United States in the next few years. They're going there so his son can get an American education. And he has his next real estate investment lined up. His wife's brother has a home in Houston, and Guo has already bought a share of it.</w:t>
      </w:r>
    </w:p>
    <w:p w:rsidR="00B309C5" w:rsidRPr="000523F8" w:rsidRDefault="00B309C5" w:rsidP="00B309C5"/>
    <w:p w:rsidR="00B309C5" w:rsidRPr="00473B37" w:rsidRDefault="00B309C5" w:rsidP="00B309C5">
      <w:pPr>
        <w:pStyle w:val="Heading4"/>
      </w:pPr>
      <w:r w:rsidRPr="00473B37">
        <w:t>It’s resilient</w:t>
      </w:r>
    </w:p>
    <w:p w:rsidR="00B309C5" w:rsidRPr="00473B37" w:rsidRDefault="00B309C5" w:rsidP="00B309C5">
      <w:r w:rsidRPr="00473B37">
        <w:rPr>
          <w:rStyle w:val="Style13ptBold"/>
        </w:rPr>
        <w:t>Overholt 4</w:t>
      </w:r>
      <w:r w:rsidRPr="00473B37">
        <w:t xml:space="preserve"> (Dr. William H., Asia Policy Chair – Center for Asia Pacific Policy at the RAND Corporation, “China’s Economy, Resilience and Challenge”, Harvard China Review, Spring, http://www.rand.org/pubs/reprints/2005/RP1116.pdf)</w:t>
      </w:r>
    </w:p>
    <w:p w:rsidR="00B309C5" w:rsidRPr="00473B37" w:rsidRDefault="00B309C5" w:rsidP="00B309C5"/>
    <w:p w:rsidR="00B309C5" w:rsidRPr="000523F8" w:rsidRDefault="00B309C5" w:rsidP="00B309C5">
      <w:r w:rsidRPr="000523F8">
        <w:rPr>
          <w:rStyle w:val="StyleUnderline"/>
          <w:highlight w:val="green"/>
        </w:rPr>
        <w:t>China's economy has demonstratedextraordinary resiliencein the face of</w:t>
      </w:r>
      <w:r w:rsidRPr="000523F8">
        <w:t xml:space="preserve">the </w:t>
      </w:r>
      <w:r w:rsidRPr="000523F8">
        <w:rPr>
          <w:rStyle w:val="StyleUnderline"/>
        </w:rPr>
        <w:t>global</w:t>
      </w:r>
      <w:r w:rsidRPr="000523F8">
        <w:rPr>
          <w:rStyle w:val="StyleUnderline"/>
          <w:highlight w:val="green"/>
        </w:rPr>
        <w:t>economy slowdown</w:t>
      </w:r>
      <w:r w:rsidRPr="000523F8">
        <w:t xml:space="preserve">, the </w:t>
      </w:r>
      <w:r w:rsidRPr="000523F8">
        <w:rPr>
          <w:rStyle w:val="StyleUnderline"/>
          <w:highlight w:val="green"/>
        </w:rPr>
        <w:t>SARS</w:t>
      </w:r>
      <w:r w:rsidRPr="000523F8">
        <w:t xml:space="preserve"> tragedy, </w:t>
      </w:r>
      <w:r w:rsidRPr="000523F8">
        <w:rPr>
          <w:rStyle w:val="StyleUnderline"/>
          <w:highlight w:val="green"/>
        </w:rPr>
        <w:t>and the stresses of WTO entry</w:t>
      </w:r>
      <w:r w:rsidRPr="000523F8">
        <w:t xml:space="preserve">. This </w:t>
      </w:r>
      <w:r w:rsidRPr="000523F8">
        <w:rPr>
          <w:rStyle w:val="StyleUnderline"/>
          <w:highlight w:val="green"/>
        </w:rPr>
        <w:t>resilience results from</w:t>
      </w:r>
      <w:r w:rsidRPr="000523F8">
        <w:t xml:space="preserve">the successful shift to domestic-led growth and from rising productivity caused by </w:t>
      </w:r>
      <w:r w:rsidRPr="000523F8">
        <w:rPr>
          <w:rStyle w:val="StyleUnderline"/>
          <w:highlight w:val="green"/>
        </w:rPr>
        <w:t>economic reform</w:t>
      </w:r>
      <w:r w:rsidRPr="000523F8">
        <w:t xml:space="preserve">, rising competition, and highly entrepreneurial economic structure, </w:t>
      </w:r>
      <w:r w:rsidRPr="000523F8">
        <w:rPr>
          <w:rStyle w:val="StyleUnderline"/>
          <w:highlight w:val="green"/>
        </w:rPr>
        <w:t>and high levels of foreign direct investment</w:t>
      </w:r>
      <w:r w:rsidRPr="000523F8">
        <w:t xml:space="preserve">. </w:t>
      </w:r>
      <w:r w:rsidRPr="000523F8">
        <w:rPr>
          <w:rStyle w:val="StyleUnderline"/>
        </w:rPr>
        <w:t xml:space="preserve">China's successes are being achieved by </w:t>
      </w:r>
      <w:r w:rsidRPr="000523F8">
        <w:rPr>
          <w:rStyle w:val="StyleUnderline"/>
          <w:highlight w:val="green"/>
        </w:rPr>
        <w:t xml:space="preserve">reforms </w:t>
      </w:r>
      <w:r w:rsidRPr="000523F8">
        <w:rPr>
          <w:rStyle w:val="StyleUnderline"/>
        </w:rPr>
        <w:t>that</w:t>
      </w:r>
      <w:r w:rsidRPr="000523F8">
        <w:rPr>
          <w:rStyle w:val="StyleUnderline"/>
          <w:highlight w:val="green"/>
        </w:rPr>
        <w:t>overcome severe challenges</w:t>
      </w:r>
      <w:r w:rsidRPr="000523F8">
        <w:rPr>
          <w:highlight w:val="green"/>
        </w:rPr>
        <w:t>.</w:t>
      </w:r>
      <w:r w:rsidRPr="000523F8">
        <w:t xml:space="preserve"> Among these challenges are a pressures on China to revalue its currency and China's rapidly expanding money supply and overheating economic expansion. What distinguishes China from other countries facing similar challenges is that it has chosen a process of gradual reform and opening that has proved successful in other Asia countries. It has also demonstrated an ability to form a workable leadership consensus regarding its most important problems, to implement solutions in the face of great political and social stress, and to overcome the stress by delivering large benefits for most of the Chinese people.</w:t>
      </w:r>
    </w:p>
    <w:p w:rsidR="00B309C5" w:rsidRDefault="00B309C5" w:rsidP="00B309C5"/>
    <w:p w:rsidR="00B309C5" w:rsidRPr="00473B37" w:rsidRDefault="00B309C5" w:rsidP="00B309C5">
      <w:pPr>
        <w:pStyle w:val="Heading4"/>
      </w:pPr>
      <w:r w:rsidRPr="00473B37">
        <w:t>Chinese growth will slow- declining growth, aging crisis</w:t>
      </w:r>
    </w:p>
    <w:p w:rsidR="00B309C5" w:rsidRPr="00473B37" w:rsidRDefault="00B309C5" w:rsidP="00B309C5">
      <w:r w:rsidRPr="00473B37">
        <w:rPr>
          <w:rStyle w:val="Style13ptBold"/>
        </w:rPr>
        <w:t>LeVine</w:t>
      </w:r>
      <w:r>
        <w:rPr>
          <w:rStyle w:val="Style13ptBold"/>
        </w:rPr>
        <w:t xml:space="preserve"> 2012</w:t>
      </w:r>
      <w:r w:rsidRPr="00473B37">
        <w:t>, author @ The National Interest, 2012,</w:t>
      </w:r>
      <w:r>
        <w:t xml:space="preserve"> </w:t>
      </w:r>
      <w:r w:rsidRPr="00473B37">
        <w:t>10-12, Jonathan, The National Interest. “China's Uncertain Path,” http://nationalinterest.org/commentary/chinas-uncertain-path-7583</w:t>
      </w:r>
    </w:p>
    <w:p w:rsidR="00B309C5" w:rsidRPr="00473B37" w:rsidRDefault="00B309C5" w:rsidP="00B309C5"/>
    <w:p w:rsidR="00B309C5" w:rsidRPr="000523F8" w:rsidRDefault="00B309C5" w:rsidP="00B309C5">
      <w:r w:rsidRPr="000523F8">
        <w:t>The End of the Miracle</w:t>
      </w:r>
      <w:r w:rsidRPr="000523F8">
        <w:rPr>
          <w:sz w:val="12"/>
        </w:rPr>
        <w:t>¶</w:t>
      </w:r>
      <w:r w:rsidRPr="000523F8">
        <w:t xml:space="preserve"> Doomsayers have been predicting the end of China almost since the beginning of China as we know it in the late 1970s. They have been wrong for over thirty years, and those still predicting the elusive “hard landing” and subsequent collapse probably are still mistaken. However, that does not mean </w:t>
      </w:r>
      <w:r w:rsidRPr="000523F8">
        <w:rPr>
          <w:rStyle w:val="StyleUnderline"/>
          <w:highlight w:val="green"/>
        </w:rPr>
        <w:t>China’s growth will</w:t>
      </w:r>
      <w:r w:rsidRPr="000523F8">
        <w:t xml:space="preserve"> not </w:t>
      </w:r>
      <w:r w:rsidRPr="000523F8">
        <w:rPr>
          <w:rStyle w:val="StyleUnderline"/>
          <w:highlight w:val="green"/>
        </w:rPr>
        <w:t>slow</w:t>
      </w:r>
      <w:r w:rsidRPr="000523F8">
        <w:rPr>
          <w:rStyle w:val="StyleUnderline"/>
        </w:rPr>
        <w:t xml:space="preserve"> down</w:t>
      </w:r>
      <w:r w:rsidRPr="000523F8">
        <w:t xml:space="preserve">, perhaps </w:t>
      </w:r>
      <w:r w:rsidRPr="000523F8">
        <w:rPr>
          <w:rStyle w:val="Emphasis"/>
          <w:highlight w:val="green"/>
        </w:rPr>
        <w:t>considerably</w:t>
      </w:r>
      <w:r w:rsidRPr="000523F8">
        <w:t xml:space="preserve">in the coming years. The last thirty years in China have been described as an economic miracle, and anyone on the ground can attest that this is no exaggeration. Yet </w:t>
      </w:r>
      <w:r w:rsidRPr="000523F8">
        <w:rPr>
          <w:rStyle w:val="StyleUnderline"/>
        </w:rPr>
        <w:t xml:space="preserve">it is very likely that </w:t>
      </w:r>
      <w:r w:rsidRPr="000523F8">
        <w:rPr>
          <w:rStyle w:val="StyleUnderline"/>
          <w:highlight w:val="green"/>
        </w:rPr>
        <w:t>we are at the end of the miracle</w:t>
      </w:r>
      <w:r w:rsidRPr="000523F8">
        <w:t xml:space="preserve">, and </w:t>
      </w:r>
      <w:r w:rsidRPr="000523F8">
        <w:rPr>
          <w:rStyle w:val="StyleUnderline"/>
        </w:rPr>
        <w:t>that future Chinese growth,</w:t>
      </w:r>
      <w:r w:rsidRPr="000523F8">
        <w:t xml:space="preserve"> like that in all developing countries, </w:t>
      </w:r>
      <w:r w:rsidRPr="000523F8">
        <w:rPr>
          <w:rStyle w:val="StyleUnderline"/>
        </w:rPr>
        <w:t>will slow to lower</w:t>
      </w:r>
      <w:r w:rsidRPr="000523F8">
        <w:t xml:space="preserve"> and more sustainable </w:t>
      </w:r>
      <w:r w:rsidRPr="000523F8">
        <w:rPr>
          <w:rStyle w:val="StyleUnderline"/>
        </w:rPr>
        <w:t>levels</w:t>
      </w:r>
      <w:r w:rsidRPr="000523F8">
        <w:t>.</w:t>
      </w:r>
      <w:r w:rsidRPr="000523F8">
        <w:rPr>
          <w:sz w:val="12"/>
        </w:rPr>
        <w:t>¶</w:t>
      </w:r>
      <w:r w:rsidRPr="000523F8">
        <w:t xml:space="preserve"> The most salient factor in this slowing growth is China’s size. Unlike other nations that have experienced breakneck growth and then slowed—like Japan or Germany—</w:t>
      </w:r>
      <w:r w:rsidRPr="000523F8">
        <w:rPr>
          <w:rStyle w:val="StyleUnderline"/>
          <w:highlight w:val="green"/>
        </w:rPr>
        <w:t>China’s uniquely large population presents</w:t>
      </w:r>
      <w:r w:rsidRPr="000523F8">
        <w:rPr>
          <w:rStyle w:val="StyleUnderline"/>
        </w:rPr>
        <w:t xml:space="preserve"> obvious </w:t>
      </w:r>
      <w:r w:rsidRPr="000523F8">
        <w:rPr>
          <w:rStyle w:val="StyleUnderline"/>
          <w:highlight w:val="green"/>
        </w:rPr>
        <w:t>difficulties</w:t>
      </w:r>
      <w:r w:rsidRPr="000523F8">
        <w:rPr>
          <w:rStyle w:val="StyleUnderline"/>
        </w:rPr>
        <w:t>.</w:t>
      </w:r>
      <w:r w:rsidRPr="000523F8">
        <w:t xml:space="preserve"> Germany’s population of around eighty million is roughly equivalent to the population of Sichuan Province, China’s fourth largest. All normal indicators must be adjusted for China’s vastness. As a result, </w:t>
      </w:r>
      <w:r w:rsidRPr="000523F8">
        <w:rPr>
          <w:rStyle w:val="StyleUnderline"/>
          <w:highlight w:val="green"/>
        </w:rPr>
        <w:t>even if China’s growth slows</w:t>
      </w:r>
      <w:r w:rsidRPr="000523F8">
        <w:rPr>
          <w:rStyle w:val="StyleUnderline"/>
        </w:rPr>
        <w:t xml:space="preserve"> to 6 percent a year</w:t>
      </w:r>
      <w:r w:rsidRPr="000523F8">
        <w:t>—still an enviable figure in any absolute sense—</w:t>
      </w:r>
      <w:r w:rsidRPr="000523F8">
        <w:rPr>
          <w:rStyle w:val="StyleUnderline"/>
          <w:highlight w:val="green"/>
        </w:rPr>
        <w:t>it would have the effect of</w:t>
      </w:r>
      <w:r w:rsidRPr="000523F8">
        <w:rPr>
          <w:rStyle w:val="StyleUnderline"/>
        </w:rPr>
        <w:t xml:space="preserve"> creating </w:t>
      </w:r>
      <w:r w:rsidRPr="000523F8">
        <w:rPr>
          <w:rStyle w:val="StyleUnderline"/>
          <w:highlight w:val="green"/>
        </w:rPr>
        <w:t xml:space="preserve">a </w:t>
      </w:r>
      <w:r w:rsidRPr="000523F8">
        <w:rPr>
          <w:rStyle w:val="Emphasis"/>
          <w:highlight w:val="green"/>
        </w:rPr>
        <w:t>functional recession</w:t>
      </w:r>
      <w:r w:rsidRPr="000523F8">
        <w:rPr>
          <w:rStyle w:val="StyleUnderline"/>
          <w:highlight w:val="green"/>
        </w:rPr>
        <w:t>for a population</w:t>
      </w:r>
      <w:r w:rsidRPr="000523F8">
        <w:rPr>
          <w:rStyle w:val="StyleUnderline"/>
        </w:rPr>
        <w:t xml:space="preserve"> long </w:t>
      </w:r>
      <w:r w:rsidRPr="000523F8">
        <w:rPr>
          <w:rStyle w:val="StyleUnderline"/>
          <w:highlight w:val="green"/>
        </w:rPr>
        <w:t xml:space="preserve">engorged on 10 percent growth </w:t>
      </w:r>
      <w:r w:rsidRPr="000523F8">
        <w:rPr>
          <w:rStyle w:val="StyleUnderline"/>
        </w:rPr>
        <w:t>and a skyrocketing standard of living.¶</w:t>
      </w:r>
      <w:r w:rsidRPr="000523F8">
        <w:t xml:space="preserve"> The Chinese challenge is best summed up in a telling anecdote from Decision Points, the memoir of President George W. Bush, who recounted asking Chinese president Hu Jintao “what keeps him awake at night.” The Communist Party chairman did not need to think very hard. “Creating 25 million jobs a year,” he replied.</w:t>
      </w:r>
      <w:r w:rsidRPr="000523F8">
        <w:rPr>
          <w:sz w:val="12"/>
        </w:rPr>
        <w:t>¶</w:t>
      </w:r>
      <w:r w:rsidRPr="000523F8">
        <w:rPr>
          <w:rStyle w:val="StyleUnderline"/>
          <w:highlight w:val="green"/>
        </w:rPr>
        <w:t>IfChinese</w:t>
      </w:r>
      <w:r w:rsidRPr="000523F8">
        <w:rPr>
          <w:rStyle w:val="StyleUnderline"/>
        </w:rPr>
        <w:t xml:space="preserve"> economic </w:t>
      </w:r>
      <w:r w:rsidRPr="000523F8">
        <w:rPr>
          <w:rStyle w:val="StyleUnderline"/>
          <w:highlight w:val="green"/>
        </w:rPr>
        <w:t>growth cannot produce those jobs</w:t>
      </w:r>
      <w:r w:rsidRPr="000523F8">
        <w:rPr>
          <w:rStyle w:val="StyleUnderline"/>
        </w:rPr>
        <w:t xml:space="preserve"> for the next generation, </w:t>
      </w:r>
      <w:r w:rsidRPr="000523F8">
        <w:rPr>
          <w:rStyle w:val="StyleUnderline"/>
          <w:highlight w:val="green"/>
        </w:rPr>
        <w:t>it will undermine thecentral argument for the</w:t>
      </w:r>
      <w:r w:rsidRPr="000523F8">
        <w:rPr>
          <w:rStyle w:val="StyleUnderline"/>
        </w:rPr>
        <w:t xml:space="preserve"> Communist </w:t>
      </w:r>
      <w:r w:rsidRPr="000523F8">
        <w:rPr>
          <w:rStyle w:val="StyleUnderline"/>
          <w:highlight w:val="green"/>
        </w:rPr>
        <w:t>Party’s</w:t>
      </w:r>
      <w:r w:rsidRPr="000523F8">
        <w:rPr>
          <w:rStyle w:val="StyleUnderline"/>
        </w:rPr>
        <w:t xml:space="preserve"> continued </w:t>
      </w:r>
      <w:r w:rsidRPr="000523F8">
        <w:rPr>
          <w:rStyle w:val="StyleUnderline"/>
          <w:highlight w:val="green"/>
        </w:rPr>
        <w:t>existence</w:t>
      </w:r>
      <w:r w:rsidRPr="000523F8">
        <w:t xml:space="preserve">. The shotgun social contract—economic growth in exchange for one-party rule—could become untenable. </w:t>
      </w:r>
      <w:r w:rsidRPr="000523F8">
        <w:rPr>
          <w:rStyle w:val="StyleUnderline"/>
          <w:highlight w:val="green"/>
        </w:rPr>
        <w:t>Slowing global demand</w:t>
      </w:r>
      <w:r w:rsidRPr="000523F8">
        <w:rPr>
          <w:rStyle w:val="StyleUnderline"/>
        </w:rPr>
        <w:t xml:space="preserve">, slowing </w:t>
      </w:r>
      <w:r w:rsidRPr="000523F8">
        <w:rPr>
          <w:rStyle w:val="StyleUnderline"/>
          <w:highlight w:val="green"/>
        </w:rPr>
        <w:t>direct investment</w:t>
      </w:r>
      <w:r w:rsidRPr="000523F8">
        <w:rPr>
          <w:rStyle w:val="StyleUnderline"/>
        </w:rPr>
        <w:t xml:space="preserve">, </w:t>
      </w:r>
      <w:r w:rsidRPr="000523F8">
        <w:rPr>
          <w:rStyle w:val="StyleUnderline"/>
          <w:highlight w:val="green"/>
        </w:rPr>
        <w:t>a deflating housing bubble</w:t>
      </w:r>
      <w:r w:rsidRPr="000523F8">
        <w:rPr>
          <w:rStyle w:val="StyleUnderline"/>
        </w:rPr>
        <w:t xml:space="preserve">, </w:t>
      </w:r>
      <w:r w:rsidRPr="000523F8">
        <w:rPr>
          <w:rStyle w:val="StyleUnderline"/>
          <w:highlight w:val="green"/>
        </w:rPr>
        <w:t>immature financial instruments and bloated public spending are only the most apparent drags</w:t>
      </w:r>
      <w:r w:rsidRPr="000523F8">
        <w:rPr>
          <w:rStyle w:val="StyleUnderline"/>
        </w:rPr>
        <w:t xml:space="preserve"> that </w:t>
      </w:r>
      <w:r w:rsidRPr="000523F8">
        <w:rPr>
          <w:rStyle w:val="StyleUnderline"/>
          <w:highlight w:val="green"/>
        </w:rPr>
        <w:t>the</w:t>
      </w:r>
      <w:r w:rsidRPr="000523F8">
        <w:rPr>
          <w:rStyle w:val="StyleUnderline"/>
        </w:rPr>
        <w:t xml:space="preserve"> new Chinese </w:t>
      </w:r>
      <w:r w:rsidRPr="000523F8">
        <w:rPr>
          <w:rStyle w:val="StyleUnderline"/>
          <w:highlight w:val="green"/>
        </w:rPr>
        <w:t>leadership will have to ameliorate</w:t>
      </w:r>
      <w:r w:rsidRPr="000523F8">
        <w:rPr>
          <w:rStyle w:val="StyleUnderline"/>
        </w:rPr>
        <w:t xml:space="preserve"> or accommodate going forward.¶</w:t>
      </w:r>
      <w:r w:rsidRPr="000523F8">
        <w:t xml:space="preserve"> The Devil in Demography</w:t>
      </w:r>
      <w:r w:rsidRPr="000523F8">
        <w:rPr>
          <w:sz w:val="12"/>
        </w:rPr>
        <w:t>¶</w:t>
      </w:r>
      <w:r w:rsidRPr="000523F8">
        <w:t xml:space="preserve"> U.S. policy makers look to the soon-to-be-retiring baby-boomer generation with nothing short of terror. Now on the cusp of an entitlement windfall, they are well on track to overwhelm the entire federal budget unless those programs are reformed. Yet as bleak as our situation is, the Chinese soon will confront the same problem on a scale of biblical proportions.</w:t>
      </w:r>
      <w:r w:rsidRPr="000523F8">
        <w:rPr>
          <w:sz w:val="12"/>
        </w:rPr>
        <w:t>¶</w:t>
      </w:r>
      <w:r w:rsidRPr="000523F8">
        <w:t xml:space="preserve"> China’s one-child policy by some estimates may have prevented up to four hundred million births, but it has also brought the long-term fertility rate to historic lows. Today it is roughly 1.56, well below the rate of replacement of about 2.1, the size required to keep the population relatively constant. This has generated a vicious phenomenon known as 4:2:1—one child, two parents, four grandparents. </w:t>
      </w:r>
      <w:r w:rsidRPr="000523F8">
        <w:rPr>
          <w:rStyle w:val="StyleUnderline"/>
        </w:rPr>
        <w:t xml:space="preserve">Even with thirty years of supersonic growth, </w:t>
      </w:r>
      <w:r w:rsidRPr="000523F8">
        <w:rPr>
          <w:rStyle w:val="StyleUnderline"/>
          <w:highlight w:val="green"/>
        </w:rPr>
        <w:t>China is not wealthy enough to offset</w:t>
      </w:r>
      <w:r w:rsidRPr="000523F8">
        <w:rPr>
          <w:rStyle w:val="StyleUnderline"/>
        </w:rPr>
        <w:t xml:space="preserve"> the effect of </w:t>
      </w:r>
      <w:r w:rsidRPr="000523F8">
        <w:rPr>
          <w:rStyle w:val="StyleUnderline"/>
          <w:highlight w:val="green"/>
        </w:rPr>
        <w:t>the avalanche of pensions and insurance claims</w:t>
      </w:r>
      <w:r w:rsidRPr="000523F8">
        <w:rPr>
          <w:rStyle w:val="StyleUnderline"/>
        </w:rPr>
        <w:t xml:space="preserve"> that are on the horizon</w:t>
      </w:r>
      <w:r w:rsidRPr="000523F8">
        <w:t xml:space="preserve">. As The Economist succinctly put it, </w:t>
      </w:r>
      <w:r w:rsidRPr="000523F8">
        <w:rPr>
          <w:rStyle w:val="StyleUnderline"/>
        </w:rPr>
        <w:t>China will become old before it becomes rich</w:t>
      </w:r>
      <w:r w:rsidRPr="000523F8">
        <w:t xml:space="preserve">. For the youth, who are culturally enjoined to tend to their elders, </w:t>
      </w:r>
      <w:r w:rsidRPr="000523F8">
        <w:rPr>
          <w:rStyle w:val="Emphasis"/>
          <w:highlight w:val="green"/>
        </w:rPr>
        <w:t>it will be an enormous and lasting burden</w:t>
      </w:r>
      <w:r w:rsidRPr="000523F8">
        <w:rPr>
          <w:rStyle w:val="Emphasis"/>
        </w:rPr>
        <w:t>.¶</w:t>
      </w:r>
      <w:r w:rsidRPr="000523F8">
        <w:t xml:space="preserve">Much was made recently when China surpassed Japan to become the world’s second-largest economy as measured by overall GDP. Given China’s size, this milestone was inevitable, just as it is equally inevitable that China will one day surpass the United States by this metric. Lost in the weeds, however, was the real number that matters, </w:t>
      </w:r>
      <w:r w:rsidRPr="000523F8">
        <w:rPr>
          <w:rStyle w:val="StyleUnderline"/>
        </w:rPr>
        <w:t>GDP per capita. Here China is losing big</w:t>
      </w:r>
      <w:r w:rsidRPr="000523F8">
        <w:t xml:space="preserve">. According to the CIA World Factbook, the United States and Japan, both of whom face rapidly aging societies, have GDPs per capita of $49,000 and $35,200. </w:t>
      </w:r>
      <w:r w:rsidRPr="000523F8">
        <w:rPr>
          <w:rStyle w:val="StyleUnderline"/>
        </w:rPr>
        <w:t>China</w:t>
      </w:r>
      <w:r w:rsidRPr="000523F8">
        <w:t xml:space="preserve">, by contrast, </w:t>
      </w:r>
      <w:r w:rsidRPr="000523F8">
        <w:rPr>
          <w:rStyle w:val="StyleUnderline"/>
        </w:rPr>
        <w:t>languishes at $8,500 [GDP per capita]. This translates to an individual living standard comparable to Bosnia or East Timor</w:t>
      </w:r>
      <w:r w:rsidRPr="000523F8">
        <w:t>. In other words, Japan, despite its perennial hangover from the lost decade and its being on track to become the oldest society the world has ever known, will be more than capable of managing its aged, as will the United States. For China, this is far from certain.</w:t>
      </w:r>
    </w:p>
    <w:p w:rsidR="00B309C5" w:rsidRPr="000523F8" w:rsidRDefault="00B309C5" w:rsidP="00B309C5">
      <w:pPr>
        <w:pStyle w:val="evidencetext"/>
      </w:pPr>
    </w:p>
    <w:p w:rsidR="00B309C5" w:rsidRPr="000523F8" w:rsidRDefault="00B309C5" w:rsidP="00B309C5">
      <w:pPr>
        <w:pStyle w:val="Heading2"/>
      </w:pPr>
      <w:r>
        <w:t xml:space="preserve">Expansionism </w:t>
      </w:r>
    </w:p>
    <w:p w:rsidR="00B309C5" w:rsidRPr="000523F8" w:rsidRDefault="00B309C5" w:rsidP="00B309C5">
      <w:pPr>
        <w:pStyle w:val="Heading3"/>
      </w:pPr>
      <w:r>
        <w:t>China Expansionism 1nc</w:t>
      </w:r>
    </w:p>
    <w:p w:rsidR="00B309C5" w:rsidRPr="000523F8" w:rsidRDefault="00B309C5" w:rsidP="00B309C5">
      <w:pPr>
        <w:pStyle w:val="Heading4"/>
      </w:pPr>
      <w:r w:rsidRPr="000523F8">
        <w:t>China isn’t expansionist</w:t>
      </w:r>
    </w:p>
    <w:p w:rsidR="00B309C5" w:rsidRPr="000523F8" w:rsidRDefault="00B309C5" w:rsidP="00B309C5">
      <w:r w:rsidRPr="000523F8">
        <w:t xml:space="preserve">Nuno P. </w:t>
      </w:r>
      <w:r w:rsidRPr="000523F8">
        <w:rPr>
          <w:rStyle w:val="Style13ptBold"/>
        </w:rPr>
        <w:t>Monteiro</w:t>
      </w:r>
      <w:r>
        <w:rPr>
          <w:rStyle w:val="Style13ptBold"/>
        </w:rPr>
        <w:t xml:space="preserve"> 2014</w:t>
      </w:r>
      <w:r w:rsidRPr="000523F8">
        <w:t xml:space="preserve"> is an Assistant Professor of Political Science at Yale University, where he teaches International Relations theory and security studies. He earned his Ph.D. in Political Science from the University of Chicago in 2009. “Theory of Unipolar Politics”  (Cambridge University Press) </w:t>
      </w:r>
      <w:r w:rsidRPr="00473B37">
        <w:t>April 2014 Chapter 5, p. 113--143</w:t>
      </w:r>
    </w:p>
    <w:p w:rsidR="00B309C5" w:rsidRPr="000523F8" w:rsidRDefault="00B309C5" w:rsidP="00B309C5">
      <w:r w:rsidRPr="000523F8">
        <w:t>To conclude</w:t>
      </w:r>
      <w:r w:rsidRPr="0035674B">
        <w:t xml:space="preserve">, </w:t>
      </w:r>
      <w:r w:rsidRPr="0035674B">
        <w:rPr>
          <w:rStyle w:val="StyleUnderline"/>
        </w:rPr>
        <w:t xml:space="preserve">China's economy is growing </w:t>
      </w:r>
      <w:r w:rsidRPr="0035674B">
        <w:rPr>
          <w:rStyle w:val="Emphasis"/>
        </w:rPr>
        <w:t>remarkably</w:t>
      </w:r>
      <w:r w:rsidRPr="000523F8">
        <w:rPr>
          <w:rStyle w:val="Emphasis"/>
        </w:rPr>
        <w:t xml:space="preserve"> fast,</w:t>
      </w:r>
      <w:r w:rsidRPr="000523F8">
        <w:t xml:space="preserve"> a process aided by a U.S. strategy of accommodation</w:t>
      </w:r>
      <w:r w:rsidRPr="0035674B">
        <w:t xml:space="preserve">. </w:t>
      </w:r>
      <w:r w:rsidRPr="0035674B">
        <w:rPr>
          <w:rStyle w:val="StyleUnderline"/>
        </w:rPr>
        <w:t xml:space="preserve">Yet, </w:t>
      </w:r>
      <w:r w:rsidRPr="000523F8">
        <w:rPr>
          <w:rStyle w:val="StyleUnderline"/>
          <w:highlight w:val="green"/>
        </w:rPr>
        <w:t xml:space="preserve">China is investing in its military </w:t>
      </w:r>
      <w:r w:rsidRPr="000523F8">
        <w:rPr>
          <w:rStyle w:val="StyleUnderline"/>
        </w:rPr>
        <w:t>far less than it could - and</w:t>
      </w:r>
      <w:r w:rsidRPr="000523F8">
        <w:t xml:space="preserve"> indeed </w:t>
      </w:r>
      <w:r w:rsidRPr="000523F8">
        <w:rPr>
          <w:rStyle w:val="Emphasis"/>
          <w:highlight w:val="green"/>
        </w:rPr>
        <w:t>far less than</w:t>
      </w:r>
      <w:r w:rsidRPr="000523F8">
        <w:rPr>
          <w:rStyle w:val="StyleUnderline"/>
          <w:highlight w:val="green"/>
        </w:rPr>
        <w:t xml:space="preserve"> would be necessary to </w:t>
      </w:r>
      <w:r w:rsidRPr="000523F8">
        <w:rPr>
          <w:rStyle w:val="StyleUnderline"/>
        </w:rPr>
        <w:t xml:space="preserve">mount a full-fledged military </w:t>
      </w:r>
      <w:r w:rsidRPr="000523F8">
        <w:rPr>
          <w:rStyle w:val="StyleUnderline"/>
          <w:highlight w:val="green"/>
        </w:rPr>
        <w:t xml:space="preserve">challenge to the </w:t>
      </w:r>
      <w:r w:rsidRPr="000523F8">
        <w:rPr>
          <w:rStyle w:val="Emphasis"/>
          <w:highlight w:val="green"/>
        </w:rPr>
        <w:t>U</w:t>
      </w:r>
      <w:r w:rsidRPr="000523F8">
        <w:rPr>
          <w:rStyle w:val="StyleUnderline"/>
        </w:rPr>
        <w:t xml:space="preserve">nited </w:t>
      </w:r>
      <w:r w:rsidRPr="000523F8">
        <w:rPr>
          <w:rStyle w:val="Emphasis"/>
          <w:highlight w:val="green"/>
        </w:rPr>
        <w:t>S</w:t>
      </w:r>
      <w:r w:rsidRPr="000523F8">
        <w:rPr>
          <w:rStyle w:val="StyleUnderline"/>
        </w:rPr>
        <w:t xml:space="preserve">tates. At the nuclear level, </w:t>
      </w:r>
      <w:r w:rsidRPr="000523F8">
        <w:rPr>
          <w:rStyle w:val="StyleUnderline"/>
          <w:highlight w:val="green"/>
        </w:rPr>
        <w:t>Beijing</w:t>
      </w:r>
      <w:r w:rsidRPr="000523F8">
        <w:rPr>
          <w:rStyle w:val="StyleUnderline"/>
        </w:rPr>
        <w:t xml:space="preserve"> has </w:t>
      </w:r>
      <w:r w:rsidRPr="000523F8">
        <w:rPr>
          <w:rStyle w:val="StyleUnderline"/>
          <w:highlight w:val="green"/>
        </w:rPr>
        <w:t>opted for a</w:t>
      </w:r>
      <w:r w:rsidRPr="000523F8">
        <w:rPr>
          <w:rStyle w:val="StyleUnderline"/>
        </w:rPr>
        <w:t xml:space="preserve"> relatively </w:t>
      </w:r>
      <w:r w:rsidRPr="000523F8">
        <w:rPr>
          <w:rStyle w:val="Emphasis"/>
          <w:highlight w:val="green"/>
        </w:rPr>
        <w:t>small deterrent</w:t>
      </w:r>
      <w:r w:rsidRPr="000523F8">
        <w:rPr>
          <w:rStyle w:val="StyleUnderline"/>
        </w:rPr>
        <w:t xml:space="preserve"> force, capable of </w:t>
      </w:r>
      <w:r w:rsidRPr="000523F8">
        <w:rPr>
          <w:rStyle w:val="StyleUnderline"/>
          <w:highlight w:val="green"/>
        </w:rPr>
        <w:t>assuring</w:t>
      </w:r>
      <w:r w:rsidRPr="000523F8">
        <w:rPr>
          <w:rStyle w:val="StyleUnderline"/>
        </w:rPr>
        <w:t xml:space="preserve"> China's </w:t>
      </w:r>
      <w:r w:rsidRPr="000523F8">
        <w:rPr>
          <w:rStyle w:val="StyleUnderline"/>
          <w:highlight w:val="green"/>
        </w:rPr>
        <w:t>survival without triggering an arms race</w:t>
      </w:r>
      <w:r w:rsidRPr="000523F8">
        <w:rPr>
          <w:rStyle w:val="StyleUnderline"/>
        </w:rPr>
        <w:t xml:space="preserve"> in the region or with the United States. At the conventional level, China is modernizing its forces to increase its ability to counter U.S. military preponderance in the Asia Pacific region. </w:t>
      </w:r>
      <w:r w:rsidRPr="000523F8">
        <w:rPr>
          <w:rStyle w:val="Emphasis"/>
          <w:highlight w:val="green"/>
        </w:rPr>
        <w:t>None of the</w:t>
      </w:r>
      <w:r w:rsidRPr="000523F8">
        <w:t xml:space="preserve">se </w:t>
      </w:r>
      <w:r w:rsidRPr="000523F8">
        <w:rPr>
          <w:rStyle w:val="Emphasis"/>
          <w:highlight w:val="green"/>
        </w:rPr>
        <w:t>trends</w:t>
      </w:r>
      <w:r w:rsidRPr="000523F8">
        <w:rPr>
          <w:rStyle w:val="StyleUnderline"/>
          <w:highlight w:val="green"/>
        </w:rPr>
        <w:t xml:space="preserve"> point to a path of Chinese</w:t>
      </w:r>
      <w:r w:rsidRPr="000523F8">
        <w:rPr>
          <w:rStyle w:val="StyleUnderline"/>
        </w:rPr>
        <w:t xml:space="preserve"> global </w:t>
      </w:r>
      <w:r w:rsidRPr="000523F8">
        <w:rPr>
          <w:rStyle w:val="StyleUnderline"/>
          <w:highlight w:val="green"/>
        </w:rPr>
        <w:t>military expansion</w:t>
      </w:r>
      <w:r w:rsidRPr="000523F8">
        <w:rPr>
          <w:rStyle w:val="StyleUnderline"/>
        </w:rPr>
        <w:t xml:space="preserve"> or competition with the United States. Having its survival guaranteed by a small but robust nuclear deterrent, </w:t>
      </w:r>
      <w:r w:rsidRPr="000523F8">
        <w:rPr>
          <w:rStyle w:val="StyleUnderline"/>
          <w:highlight w:val="green"/>
        </w:rPr>
        <w:t xml:space="preserve">China is likely to focus on </w:t>
      </w:r>
      <w:r w:rsidRPr="000523F8">
        <w:rPr>
          <w:rStyle w:val="Emphasis"/>
          <w:highlight w:val="green"/>
        </w:rPr>
        <w:t>economic growth</w:t>
      </w:r>
      <w:r w:rsidRPr="000523F8">
        <w:rPr>
          <w:rStyle w:val="StyleUnderline"/>
          <w:highlight w:val="green"/>
        </w:rPr>
        <w:t xml:space="preserve"> through </w:t>
      </w:r>
      <w:r w:rsidRPr="000523F8">
        <w:rPr>
          <w:rStyle w:val="Emphasis"/>
          <w:highlight w:val="green"/>
        </w:rPr>
        <w:t>cooperation</w:t>
      </w:r>
      <w:r w:rsidRPr="000523F8">
        <w:rPr>
          <w:rStyle w:val="StyleUnderline"/>
        </w:rPr>
        <w:t xml:space="preserve"> with the United States </w:t>
      </w:r>
      <w:r w:rsidRPr="000523F8">
        <w:t>for as long as the latter continues to ensure the international conditions conducive to this goal.</w:t>
      </w:r>
      <w:r w:rsidRPr="000523F8">
        <w:rPr>
          <w:rStyle w:val="StyleUnderline"/>
          <w:sz w:val="12"/>
        </w:rPr>
        <w:t xml:space="preserve">¶ </w:t>
      </w:r>
      <w:r w:rsidRPr="000523F8">
        <w:rPr>
          <w:rStyle w:val="StyleUnderline"/>
        </w:rPr>
        <w:t>The United States has consistently implemented a strategy of defensive accommodation vis-a-vis China</w:t>
      </w:r>
      <w:r w:rsidRPr="000523F8">
        <w:t xml:space="preserve">. Knowing that, in the nuclear age, any other strategy will incur a competition cost by prompting China to balance until U.S. military power is no longer preponderant, </w:t>
      </w:r>
      <w:r w:rsidRPr="000523F8">
        <w:rPr>
          <w:rStyle w:val="StyleUnderline"/>
        </w:rPr>
        <w:t>Washington has opted for allowing the Chinese economy to grow unfettered and has refrained from attempting to revise the status quo in the Asia Pacific region further in the United States'favor</w:t>
      </w:r>
      <w:r w:rsidRPr="000523F8">
        <w:t>. As we see in Chapter 7, this strategy has entailed a conflict cost for the United States. For the first two-and-a-half decades of its power preponderance, however, Washington has judged the conflict cost of defensive accommodation</w:t>
      </w:r>
      <w:r w:rsidRPr="000816D7">
        <w:t xml:space="preserve">¶ </w:t>
      </w:r>
      <w:r w:rsidRPr="000523F8">
        <w:t>to be outweighed by the benefits it extracts from its position as the unipole. I return to this strategic calculation in Chapter 8.</w:t>
      </w:r>
      <w:r w:rsidRPr="000816D7">
        <w:t xml:space="preserve">¶ </w:t>
      </w:r>
      <w:r w:rsidRPr="000523F8">
        <w:rPr>
          <w:rStyle w:val="StyleUnderline"/>
          <w:highlight w:val="green"/>
        </w:rPr>
        <w:t>For the foreseeable future</w:t>
      </w:r>
      <w:r w:rsidRPr="000523F8">
        <w:t xml:space="preserve">, then, </w:t>
      </w:r>
      <w:r w:rsidRPr="000523F8">
        <w:rPr>
          <w:rStyle w:val="StyleUnderline"/>
        </w:rPr>
        <w:t xml:space="preserve">and </w:t>
      </w:r>
      <w:r w:rsidRPr="000523F8">
        <w:rPr>
          <w:rStyle w:val="Emphasis"/>
          <w:highlight w:val="green"/>
        </w:rPr>
        <w:t>even after</w:t>
      </w:r>
      <w:r w:rsidRPr="000523F8">
        <w:rPr>
          <w:rStyle w:val="StyleUnderline"/>
        </w:rPr>
        <w:t xml:space="preserve"> the time when </w:t>
      </w:r>
      <w:r w:rsidRPr="000523F8">
        <w:rPr>
          <w:rStyle w:val="StyleUnderline"/>
          <w:highlight w:val="green"/>
        </w:rPr>
        <w:t>China may become the largest economy</w:t>
      </w:r>
      <w:r w:rsidRPr="000523F8">
        <w:rPr>
          <w:rStyle w:val="StyleUnderline"/>
        </w:rPr>
        <w:t xml:space="preserve"> on earth, the United States will continue to be the only state capable of engaging in prolonged politico-military operations in regions beyond its own. Although it is possible that Washington will have to devote a growing share of its military assets to the Asia Pacific to ensure the maintenance of U.S. preponderance in the face of Chinese military modernization, for as long as Beijing lacks the capability to project power beyond its region, the </w:t>
      </w:r>
      <w:r w:rsidRPr="000523F8">
        <w:rPr>
          <w:rStyle w:val="Emphasis"/>
        </w:rPr>
        <w:t>U</w:t>
      </w:r>
      <w:r w:rsidRPr="000523F8">
        <w:rPr>
          <w:rStyle w:val="StyleUnderline"/>
        </w:rPr>
        <w:t xml:space="preserve">nited </w:t>
      </w:r>
      <w:r w:rsidRPr="000523F8">
        <w:rPr>
          <w:rStyle w:val="Emphasis"/>
        </w:rPr>
        <w:t>S</w:t>
      </w:r>
      <w:r w:rsidRPr="000523F8">
        <w:rPr>
          <w:rStyle w:val="StyleUnderline"/>
        </w:rPr>
        <w:t xml:space="preserve">tates will remain a preponderant power and </w:t>
      </w:r>
      <w:r w:rsidRPr="000523F8">
        <w:rPr>
          <w:rStyle w:val="Emphasis"/>
        </w:rPr>
        <w:t>the world will continue to be unipolar</w:t>
      </w:r>
      <w:r w:rsidRPr="000523F8">
        <w:rPr>
          <w:rStyle w:val="StyleUnderline"/>
        </w:rPr>
        <w:t>.</w:t>
      </w:r>
      <w:r w:rsidRPr="000523F8">
        <w:rPr>
          <w:rStyle w:val="StyleUnderline"/>
          <w:sz w:val="12"/>
        </w:rPr>
        <w:t xml:space="preserve">¶ </w:t>
      </w:r>
      <w:r w:rsidRPr="000523F8">
        <w:t xml:space="preserve">This does not, of course, mean that U.S.-China relations will be always fully cooperative or even cordial. Chinese accommodation of a continued U.S. role as a global preponderant power does not require that Beijing adopt the logic of the U.S.-led liberal international order. To the contrary, it is possible and even likely that China will continue to espouse different political principles and to orient its foreign policy in opposition to many goals pursued by the United States. All my theory predicts is that, despite these opposing interests at the margins, </w:t>
      </w:r>
      <w:r w:rsidRPr="000523F8">
        <w:rPr>
          <w:rStyle w:val="Emphasis"/>
          <w:highlight w:val="green"/>
        </w:rPr>
        <w:t>China will not engage in a militarized challenge to the global status quo</w:t>
      </w:r>
      <w:r w:rsidRPr="000523F8">
        <w:rPr>
          <w:rStyle w:val="StyleUnderline"/>
        </w:rPr>
        <w:t xml:space="preserve"> and will therefore allow the United States to remain in its unipolar position</w:t>
      </w:r>
      <w:r w:rsidRPr="000523F8">
        <w:t>.</w:t>
      </w:r>
    </w:p>
    <w:p w:rsidR="00B309C5" w:rsidRPr="000523F8" w:rsidRDefault="00B309C5" w:rsidP="00B309C5">
      <w:pPr>
        <w:pStyle w:val="Heading3"/>
      </w:pPr>
      <w:r>
        <w:t>China Expansionism 2nc</w:t>
      </w:r>
    </w:p>
    <w:p w:rsidR="00B309C5" w:rsidRPr="000523F8" w:rsidRDefault="00B309C5" w:rsidP="00B309C5">
      <w:pPr>
        <w:pStyle w:val="Heading4"/>
      </w:pPr>
      <w:r w:rsidRPr="000523F8">
        <w:t>China isn’t expansionist—best data shows they are investing less than would be necessary and opt for small deterrent forces to avoid arms races which hurt its growth—that’s Montiero</w:t>
      </w:r>
    </w:p>
    <w:p w:rsidR="00B309C5" w:rsidRPr="000523F8" w:rsidRDefault="00B309C5" w:rsidP="00B309C5"/>
    <w:p w:rsidR="00B309C5" w:rsidRPr="000523F8" w:rsidRDefault="00B309C5" w:rsidP="00B309C5">
      <w:pPr>
        <w:pStyle w:val="Heading4"/>
      </w:pPr>
      <w:r w:rsidRPr="000523F8">
        <w:t>China is defensive</w:t>
      </w:r>
      <w:r>
        <w:t xml:space="preserve"> – seek defensive posturing not offensive </w:t>
      </w:r>
    </w:p>
    <w:p w:rsidR="00B309C5" w:rsidRPr="000523F8" w:rsidRDefault="00B309C5" w:rsidP="00B309C5">
      <w:r w:rsidRPr="000523F8">
        <w:t xml:space="preserve">Nuno P. </w:t>
      </w:r>
      <w:r w:rsidRPr="000523F8">
        <w:rPr>
          <w:rStyle w:val="Style13ptBold"/>
        </w:rPr>
        <w:t>Monteiro</w:t>
      </w:r>
      <w:r>
        <w:rPr>
          <w:rStyle w:val="Style13ptBold"/>
        </w:rPr>
        <w:t xml:space="preserve"> 2014</w:t>
      </w:r>
      <w:r w:rsidRPr="000523F8">
        <w:t xml:space="preserve"> is an Assistant Professor of Political Science at Yale University, where he teaches International Relations theory and security studies. He earned his Ph.D. in Political Science </w:t>
      </w:r>
      <w:r w:rsidRPr="00473B37">
        <w:t>from the University of Chicago in 2009. “Theory of Unipolar Politics”  (Cambridge University Press) April 2014 Chapter 5, p. 113--143</w:t>
      </w:r>
    </w:p>
    <w:p w:rsidR="00B309C5" w:rsidRPr="000523F8" w:rsidRDefault="00B309C5" w:rsidP="00B309C5">
      <w:r w:rsidRPr="000523F8">
        <w:rPr>
          <w:rStyle w:val="StyleUnderline"/>
        </w:rPr>
        <w:t xml:space="preserve">Beyond mere numbers, </w:t>
      </w:r>
      <w:r w:rsidRPr="000523F8">
        <w:rPr>
          <w:rStyle w:val="StyleUnderline"/>
          <w:highlight w:val="green"/>
        </w:rPr>
        <w:t xml:space="preserve">China pursues a national security policy that is </w:t>
      </w:r>
      <w:r w:rsidRPr="000523F8">
        <w:rPr>
          <w:rStyle w:val="Emphasis"/>
          <w:highlight w:val="green"/>
        </w:rPr>
        <w:t>defensive</w:t>
      </w:r>
      <w:r w:rsidRPr="000523F8">
        <w:rPr>
          <w:rStyle w:val="StyleUnderline"/>
        </w:rPr>
        <w:t xml:space="preserve"> in nature </w:t>
      </w:r>
      <w:r w:rsidRPr="000523F8">
        <w:rPr>
          <w:rStyle w:val="StyleUnderline"/>
          <w:highlight w:val="green"/>
        </w:rPr>
        <w:t xml:space="preserve">and </w:t>
      </w:r>
      <w:r w:rsidRPr="000523F8">
        <w:rPr>
          <w:rStyle w:val="Emphasis"/>
          <w:highlight w:val="green"/>
        </w:rPr>
        <w:t>regional</w:t>
      </w:r>
      <w:r w:rsidRPr="000523F8">
        <w:rPr>
          <w:rStyle w:val="StyleUnderline"/>
        </w:rPr>
        <w:t xml:space="preserve"> in scope.61 </w:t>
      </w:r>
      <w:r w:rsidRPr="000523F8">
        <w:rPr>
          <w:rStyle w:val="StyleUnderline"/>
          <w:highlight w:val="green"/>
        </w:rPr>
        <w:t>China's geostrategic goals focus on "sustaining a security environment conducive to China's national development.</w:t>
      </w:r>
      <w:r w:rsidRPr="000523F8">
        <w:rPr>
          <w:highlight w:val="green"/>
        </w:rPr>
        <w:t xml:space="preserve">"6' </w:t>
      </w:r>
      <w:r w:rsidRPr="000523F8">
        <w:rPr>
          <w:rStyle w:val="StyleUnderline"/>
          <w:highlight w:val="green"/>
        </w:rPr>
        <w:t xml:space="preserve">This aim requires </w:t>
      </w:r>
      <w:r w:rsidRPr="000523F8">
        <w:rPr>
          <w:rStyle w:val="Emphasis"/>
          <w:highlight w:val="green"/>
        </w:rPr>
        <w:t>avoiding</w:t>
      </w:r>
      <w:r w:rsidRPr="000523F8">
        <w:rPr>
          <w:rStyle w:val="StyleUnderline"/>
          <w:highlight w:val="green"/>
        </w:rPr>
        <w:t xml:space="preserve"> a crisis over Taiwan a</w:t>
      </w:r>
      <w:r w:rsidRPr="000523F8">
        <w:rPr>
          <w:rStyle w:val="StyleUnderline"/>
        </w:rPr>
        <w:t xml:space="preserve">s well as furthering Chinese maritime territorial and economic interests in the South and East China seas. </w:t>
      </w:r>
      <w:r w:rsidRPr="000523F8">
        <w:rPr>
          <w:rStyle w:val="StyleUnderline"/>
          <w:highlight w:val="green"/>
        </w:rPr>
        <w:t>China</w:t>
      </w:r>
      <w:r w:rsidRPr="000523F8">
        <w:rPr>
          <w:rStyle w:val="StyleUnderline"/>
        </w:rPr>
        <w:t xml:space="preserve"> has </w:t>
      </w:r>
      <w:r w:rsidRPr="000523F8">
        <w:rPr>
          <w:rStyle w:val="StyleUnderline"/>
          <w:highlight w:val="green"/>
        </w:rPr>
        <w:t>implemented</w:t>
      </w:r>
      <w:r w:rsidRPr="000523F8">
        <w:rPr>
          <w:rStyle w:val="StyleUnderline"/>
        </w:rPr>
        <w:t xml:space="preserve"> a strategy of "</w:t>
      </w:r>
      <w:r w:rsidRPr="000523F8">
        <w:rPr>
          <w:rStyle w:val="Emphasis"/>
          <w:highlight w:val="green"/>
        </w:rPr>
        <w:t>offshore active defense</w:t>
      </w:r>
      <w:r w:rsidRPr="000523F8">
        <w:rPr>
          <w:rStyle w:val="StyleUnderline"/>
          <w:highlight w:val="green"/>
        </w:rPr>
        <w:t xml:space="preserve">," assuming a force posture aimed at </w:t>
      </w:r>
      <w:r w:rsidRPr="000523F8">
        <w:rPr>
          <w:rStyle w:val="Emphasis"/>
          <w:highlight w:val="green"/>
        </w:rPr>
        <w:t>regional</w:t>
      </w:r>
      <w:r w:rsidRPr="000523F8">
        <w:rPr>
          <w:rStyle w:val="StyleUnderline"/>
        </w:rPr>
        <w:t xml:space="preserve"> anti-access area-denial (</w:t>
      </w:r>
      <w:r w:rsidRPr="000523F8">
        <w:rPr>
          <w:rStyle w:val="StyleUnderline"/>
          <w:highlight w:val="green"/>
        </w:rPr>
        <w:t>A2AD</w:t>
      </w:r>
      <w:r w:rsidRPr="000523F8">
        <w:rPr>
          <w:rStyle w:val="StyleUnderline"/>
        </w:rPr>
        <w:t xml:space="preserve">) goals, capable of denying U.S. access to its region for a limited time in case of a conflict. </w:t>
      </w:r>
      <w:r w:rsidRPr="000523F8">
        <w:rPr>
          <w:rStyle w:val="StyleUnderline"/>
          <w:highlight w:val="green"/>
        </w:rPr>
        <w:t>Yet, U.S.-China relations</w:t>
      </w:r>
      <w:r w:rsidRPr="000523F8">
        <w:rPr>
          <w:rStyle w:val="StyleUnderline"/>
        </w:rPr>
        <w:t xml:space="preserve">, although varying in tone, </w:t>
      </w:r>
      <w:r w:rsidRPr="000523F8">
        <w:rPr>
          <w:rStyle w:val="Emphasis"/>
          <w:highlight w:val="green"/>
        </w:rPr>
        <w:t xml:space="preserve">have consistently been positive, </w:t>
      </w:r>
      <w:r w:rsidRPr="000523F8">
        <w:rPr>
          <w:rStyle w:val="StyleUnderline"/>
          <w:highlight w:val="green"/>
        </w:rPr>
        <w:t>reflecting the high potential costs and risks of a competitive relationship between them.</w:t>
      </w:r>
      <w:r w:rsidRPr="000523F8">
        <w:t xml:space="preserve"> During the first two-and-a-half decades of U.S. power preponderance, </w:t>
      </w:r>
      <w:r w:rsidRPr="000523F8">
        <w:rPr>
          <w:rStyle w:val="StyleUnderline"/>
        </w:rPr>
        <w:t>Beijing's leadership has adopted an overall cooperative posture toward U.S. global leadership</w:t>
      </w:r>
      <w:r w:rsidRPr="000523F8">
        <w:t xml:space="preserve">.64 </w:t>
      </w:r>
    </w:p>
    <w:p w:rsidR="00B309C5" w:rsidRPr="000523F8" w:rsidRDefault="00B309C5" w:rsidP="00B309C5">
      <w:pPr>
        <w:pStyle w:val="Heading4"/>
      </w:pPr>
      <w:r w:rsidRPr="000523F8">
        <w:t>China is not aggressive – US military power advances faster</w:t>
      </w:r>
    </w:p>
    <w:p w:rsidR="00B309C5" w:rsidRPr="000523F8" w:rsidRDefault="00B309C5" w:rsidP="00B309C5">
      <w:r w:rsidRPr="000523F8">
        <w:t xml:space="preserve">Nuno P. </w:t>
      </w:r>
      <w:r w:rsidRPr="000523F8">
        <w:rPr>
          <w:rStyle w:val="Style13ptBold"/>
        </w:rPr>
        <w:t>Monteiro</w:t>
      </w:r>
      <w:r>
        <w:rPr>
          <w:rStyle w:val="Style13ptBold"/>
        </w:rPr>
        <w:t xml:space="preserve"> 2014</w:t>
      </w:r>
      <w:r w:rsidRPr="000523F8">
        <w:t xml:space="preserve"> is an Assistant Professor of Political Science at Yale University, where he teaches International Relations theory and security studies. He earned his Ph.D. in Political Science </w:t>
      </w:r>
      <w:r w:rsidRPr="00473B37">
        <w:t>from the University of Chicago in 2009. “Theory of Unipolar Politics”  (Cambridge University Press) April 2014 Chapter 5, p. 113--143</w:t>
      </w:r>
    </w:p>
    <w:p w:rsidR="00B309C5" w:rsidRPr="000F0E6F" w:rsidRDefault="00B309C5" w:rsidP="00B309C5">
      <w:pPr>
        <w:rPr>
          <w:u w:val="single"/>
        </w:rPr>
      </w:pPr>
      <w:r w:rsidRPr="000523F8">
        <w:rPr>
          <w:rStyle w:val="StyleUnderline"/>
        </w:rPr>
        <w:t>China's military efforts are geared toward fulfilling its core mission of naval A2/AD vis-a-vis the United States, with no indication that Beijing will pursue more ambitious blue-water expeditionary goals, to say nothing of global power-projection objectives.</w:t>
      </w:r>
      <w:r w:rsidRPr="000523F8">
        <w:t>65 As Andrew Erickson puts it, "</w:t>
      </w:r>
      <w:r w:rsidRPr="000523F8">
        <w:rPr>
          <w:rStyle w:val="StyleUnderline"/>
          <w:highlight w:val="green"/>
        </w:rPr>
        <w:t>China's naval development</w:t>
      </w:r>
      <w:r w:rsidRPr="000523F8">
        <w:rPr>
          <w:rStyle w:val="StyleUnderline"/>
        </w:rPr>
        <w:t xml:space="preserve"> thus far </w:t>
      </w:r>
      <w:r w:rsidRPr="000523F8">
        <w:rPr>
          <w:rStyle w:val="StyleUnderline"/>
          <w:highlight w:val="green"/>
        </w:rPr>
        <w:t>has been focused</w:t>
      </w:r>
      <w:r w:rsidRPr="000523F8">
        <w:rPr>
          <w:rStyle w:val="StyleUnderline"/>
        </w:rPr>
        <w:t xml:space="preserve"> largely </w:t>
      </w:r>
      <w:r w:rsidRPr="000523F8">
        <w:rPr>
          <w:rStyle w:val="StyleUnderline"/>
          <w:highlight w:val="green"/>
        </w:rPr>
        <w:t>on</w:t>
      </w:r>
      <w:r w:rsidRPr="000523F8">
        <w:rPr>
          <w:rStyle w:val="StyleUnderline"/>
        </w:rPr>
        <w:t xml:space="preserve"> </w:t>
      </w:r>
      <w:r w:rsidRPr="000523F8">
        <w:rPr>
          <w:rStyle w:val="StyleUnderline"/>
          <w:highlight w:val="green"/>
        </w:rPr>
        <w:t>developing</w:t>
      </w:r>
      <w:r w:rsidRPr="000523F8">
        <w:rPr>
          <w:rStyle w:val="StyleUnderline"/>
        </w:rPr>
        <w:t xml:space="preserve"> a variant of </w:t>
      </w:r>
      <w:r w:rsidRPr="000523F8">
        <w:rPr>
          <w:rStyle w:val="StyleUnderline"/>
          <w:highlight w:val="green"/>
        </w:rPr>
        <w:t>regional anti-access</w:t>
      </w:r>
      <w:r w:rsidRPr="000523F8">
        <w:rPr>
          <w:rStyle w:val="StyleUnderline"/>
        </w:rPr>
        <w:t xml:space="preserve"> to prevent Taiwan from declaring independence," while remaining "far from supporting a substantial SLOC [sea lanes of communication] security posture</w:t>
      </w:r>
      <w:r w:rsidRPr="000523F8">
        <w:t xml:space="preserve">."66 Furthermore, Chinese defense modernization efforts do not take place in a strategic vacuum. </w:t>
      </w:r>
      <w:r w:rsidRPr="000523F8">
        <w:rPr>
          <w:rStyle w:val="StyleUnderline"/>
        </w:rPr>
        <w:t>As China modernizes its forces, so does the United States. Reacting to China's emerging A2/AD capabilities, the U.S. military has decided to implement a new "air-sea battle" concept aimed at maintaining U.S. supremacy even in China's region</w:t>
      </w:r>
      <w:r w:rsidRPr="000523F8">
        <w:t xml:space="preserve">.67 In addition, </w:t>
      </w:r>
      <w:r w:rsidRPr="000523F8">
        <w:rPr>
          <w:rStyle w:val="StyleUnderline"/>
        </w:rPr>
        <w:t>the U.S. military is implementing its</w:t>
      </w:r>
      <w:r w:rsidRPr="000523F8">
        <w:t xml:space="preserve"> "conventional prompt global strike" (</w:t>
      </w:r>
      <w:r w:rsidRPr="000523F8">
        <w:rPr>
          <w:rStyle w:val="StyleUnderline"/>
        </w:rPr>
        <w:t>CPGS</w:t>
      </w:r>
      <w:r w:rsidRPr="000523F8">
        <w:t xml:space="preserve">) concept, </w:t>
      </w:r>
      <w:r w:rsidRPr="000523F8">
        <w:rPr>
          <w:rStyle w:val="StyleUnderline"/>
        </w:rPr>
        <w:t>which "calls for a U.S. capability to deliver conventional strikes anywhere in the world in approximately an hour</w:t>
      </w:r>
      <w:r w:rsidRPr="000523F8">
        <w:t xml:space="preserve">."68 When considered together, </w:t>
      </w:r>
      <w:r w:rsidRPr="000523F8">
        <w:rPr>
          <w:rStyle w:val="StyleUnderline"/>
        </w:rPr>
        <w:t xml:space="preserve">these </w:t>
      </w:r>
      <w:r w:rsidRPr="000523F8">
        <w:rPr>
          <w:rStyle w:val="StyleUnderline"/>
          <w:highlight w:val="green"/>
        </w:rPr>
        <w:t>developments</w:t>
      </w:r>
      <w:r w:rsidRPr="000523F8">
        <w:t xml:space="preserve"> may well </w:t>
      </w:r>
      <w:r w:rsidRPr="000523F8">
        <w:rPr>
          <w:rStyle w:val="Emphasis"/>
          <w:highlight w:val="green"/>
        </w:rPr>
        <w:t>ensure</w:t>
      </w:r>
      <w:r w:rsidRPr="000523F8">
        <w:rPr>
          <w:highlight w:val="green"/>
        </w:rPr>
        <w:t xml:space="preserve"> </w:t>
      </w:r>
      <w:r w:rsidRPr="000523F8">
        <w:rPr>
          <w:rStyle w:val="StyleUnderline"/>
          <w:highlight w:val="green"/>
        </w:rPr>
        <w:t xml:space="preserve">that the gap between U.S. and Chinese power-projection capabilities beyond their respective regions is actually </w:t>
      </w:r>
      <w:r w:rsidRPr="000523F8">
        <w:rPr>
          <w:rStyle w:val="Emphasis"/>
          <w:highlight w:val="green"/>
        </w:rPr>
        <w:t>increasing</w:t>
      </w:r>
      <w:r w:rsidRPr="000523F8">
        <w:rPr>
          <w:rStyle w:val="StyleUnderline"/>
          <w:highlight w:val="green"/>
        </w:rPr>
        <w:t xml:space="preserve">, </w:t>
      </w:r>
      <w:r w:rsidRPr="000523F8">
        <w:rPr>
          <w:rStyle w:val="Emphasis"/>
          <w:highlight w:val="green"/>
        </w:rPr>
        <w:t>reinforcing</w:t>
      </w:r>
      <w:r w:rsidRPr="000523F8">
        <w:rPr>
          <w:rStyle w:val="StyleUnderline"/>
          <w:highlight w:val="green"/>
        </w:rPr>
        <w:t xml:space="preserve"> the United States' position</w:t>
      </w:r>
      <w:r w:rsidRPr="000523F8">
        <w:rPr>
          <w:rStyle w:val="StyleUnderline"/>
        </w:rPr>
        <w:t xml:space="preserve"> as a unipole.</w:t>
      </w:r>
    </w:p>
    <w:p w:rsidR="00B309C5" w:rsidRPr="000523F8" w:rsidRDefault="00B309C5" w:rsidP="00B309C5">
      <w:pPr>
        <w:pStyle w:val="Heading3"/>
      </w:pPr>
      <w:r>
        <w:t xml:space="preserve">China – </w:t>
      </w:r>
      <w:r w:rsidRPr="000523F8">
        <w:t>S</w:t>
      </w:r>
      <w:r>
        <w:t>CS 1nc</w:t>
      </w:r>
    </w:p>
    <w:p w:rsidR="00B309C5" w:rsidRPr="00A32382" w:rsidRDefault="00B309C5" w:rsidP="00B309C5">
      <w:pPr>
        <w:pStyle w:val="Heading4"/>
      </w:pPr>
      <w:r w:rsidRPr="00A32382">
        <w:t>Regional trade ties prevent conflict</w:t>
      </w:r>
    </w:p>
    <w:p w:rsidR="00B309C5" w:rsidRPr="00A32382" w:rsidRDefault="00B309C5" w:rsidP="00B309C5">
      <w:r w:rsidRPr="00A32382">
        <w:rPr>
          <w:rStyle w:val="Style13ptBold"/>
        </w:rPr>
        <w:t>Jenny</w:t>
      </w:r>
      <w:r>
        <w:rPr>
          <w:rStyle w:val="Style13ptBold"/>
        </w:rPr>
        <w:t xml:space="preserve"> 2015</w:t>
      </w:r>
      <w:r w:rsidRPr="00A32382">
        <w:t xml:space="preserve"> contributor – Global Risk Insights, </w:t>
      </w:r>
      <w:r>
        <w:t>1/28/</w:t>
      </w:r>
      <w:r w:rsidRPr="00A32382">
        <w:t>15</w:t>
      </w:r>
      <w:r>
        <w:t xml:space="preserve"> </w:t>
      </w:r>
      <w:r w:rsidRPr="00A32382">
        <w:t xml:space="preserve">(Nicolas, “Trade Goes on as Usual in the South China Sea”, </w:t>
      </w:r>
      <w:hyperlink r:id="rId22" w:history="1">
        <w:r w:rsidRPr="00A32382">
          <w:rPr>
            <w:rStyle w:val="Hyperlink"/>
          </w:rPr>
          <w:t>http://www.realclearworld.com/articles/2015/01/28/trade_goes_on_as_usual_in_the_south_china_sea_110939.html</w:t>
        </w:r>
      </w:hyperlink>
      <w:r w:rsidRPr="00A32382">
        <w:t>)</w:t>
      </w:r>
    </w:p>
    <w:p w:rsidR="00B309C5" w:rsidRPr="00A32382" w:rsidRDefault="00B309C5" w:rsidP="00B309C5">
      <w:r w:rsidRPr="00A32382">
        <w:t xml:space="preserve">China's various government agencies tasked with enforcing Beijing's claims in the South China Sea progressively stepped up their actions over the course of 2014 in what has been termed ‘incremental assertiveness'. From eschewing legal challenges at the international tribunal to creating new islands out of dredged sand, China has never seemed more determined to effectively turn the South China Sea into a ‘Chinese Lake'. </w:t>
      </w:r>
      <w:r w:rsidRPr="004F6E8A">
        <w:rPr>
          <w:rStyle w:val="Emphasis"/>
        </w:rPr>
        <w:t>I</w:t>
      </w:r>
      <w:r w:rsidRPr="00A32382">
        <w:t xml:space="preserve">nternational </w:t>
      </w:r>
      <w:r w:rsidRPr="004F6E8A">
        <w:rPr>
          <w:rStyle w:val="Emphasis"/>
        </w:rPr>
        <w:t>r</w:t>
      </w:r>
      <w:r w:rsidRPr="00A32382">
        <w:t xml:space="preserve">elations </w:t>
      </w:r>
      <w:r w:rsidRPr="004F6E8A">
        <w:rPr>
          <w:u w:val="single"/>
        </w:rPr>
        <w:t>scholars and journalists have intensely debated</w:t>
      </w:r>
      <w:r w:rsidRPr="00A32382">
        <w:t xml:space="preserve"> the </w:t>
      </w:r>
      <w:r w:rsidRPr="004F6E8A">
        <w:rPr>
          <w:u w:val="single"/>
        </w:rPr>
        <w:t xml:space="preserve">reasons behind China's increased assertiveness in the </w:t>
      </w:r>
      <w:r w:rsidRPr="004F6E8A">
        <w:rPr>
          <w:rStyle w:val="Emphasis"/>
        </w:rPr>
        <w:t>S</w:t>
      </w:r>
      <w:r w:rsidRPr="00A32382">
        <w:t xml:space="preserve">outh </w:t>
      </w:r>
      <w:r w:rsidRPr="004F6E8A">
        <w:rPr>
          <w:rStyle w:val="Emphasis"/>
        </w:rPr>
        <w:t>C</w:t>
      </w:r>
      <w:r w:rsidRPr="00A32382">
        <w:t xml:space="preserve">hina </w:t>
      </w:r>
      <w:r w:rsidRPr="004F6E8A">
        <w:rPr>
          <w:rStyle w:val="Emphasis"/>
        </w:rPr>
        <w:t>S</w:t>
      </w:r>
      <w:r w:rsidRPr="00A32382">
        <w:t xml:space="preserve">ea. But Beijing's foreign policy actions in the region have made most countries suspicious if not completely resentful of China. </w:t>
      </w:r>
      <w:r w:rsidRPr="004F6E8A">
        <w:rPr>
          <w:u w:val="single"/>
        </w:rPr>
        <w:t>This has led some to claim that, ‘China</w:t>
      </w:r>
      <w:r w:rsidRPr="00A32382">
        <w:t xml:space="preserve"> today </w:t>
      </w:r>
      <w:r w:rsidRPr="004F6E8A">
        <w:rPr>
          <w:u w:val="single"/>
        </w:rPr>
        <w:t>faces the worst regional environment since Tiananmen</w:t>
      </w:r>
      <w:r w:rsidRPr="00A32382">
        <w:t xml:space="preserve">. Its </w:t>
      </w:r>
      <w:r w:rsidRPr="004F6E8A">
        <w:rPr>
          <w:u w:val="single"/>
        </w:rPr>
        <w:t>relations with Japan are at a</w:t>
      </w:r>
      <w:r w:rsidRPr="00A32382">
        <w:t xml:space="preserve"> record </w:t>
      </w:r>
      <w:r w:rsidRPr="004F6E8A">
        <w:rPr>
          <w:u w:val="single"/>
        </w:rPr>
        <w:t>low</w:t>
      </w:r>
      <w:r w:rsidRPr="00A32382">
        <w:t xml:space="preserve">; </w:t>
      </w:r>
      <w:r w:rsidRPr="004F6E8A">
        <w:rPr>
          <w:u w:val="single"/>
        </w:rPr>
        <w:t>China-</w:t>
      </w:r>
      <w:r>
        <w:rPr>
          <w:u w:val="single"/>
        </w:rPr>
        <w:t>ASEAN</w:t>
      </w:r>
      <w:r w:rsidRPr="004F6E8A">
        <w:rPr>
          <w:u w:val="single"/>
        </w:rPr>
        <w:t xml:space="preserve"> ties have</w:t>
      </w:r>
      <w:r w:rsidRPr="00A32382">
        <w:t xml:space="preserve"> similarly </w:t>
      </w:r>
      <w:r w:rsidRPr="004F6E8A">
        <w:rPr>
          <w:u w:val="single"/>
        </w:rPr>
        <w:t>deteriorated</w:t>
      </w:r>
      <w:r w:rsidRPr="00A32382">
        <w:t xml:space="preserve"> due to the South China Sea disputes and China's heavy-handed use of its clout to divide ASEAN.' </w:t>
      </w:r>
      <w:r w:rsidRPr="004F6E8A">
        <w:rPr>
          <w:u w:val="single"/>
        </w:rPr>
        <w:t>Despite this</w:t>
      </w:r>
      <w:r w:rsidRPr="00A32382">
        <w:t xml:space="preserve"> resentment, </w:t>
      </w:r>
      <w:r w:rsidRPr="00A32382">
        <w:rPr>
          <w:highlight w:val="green"/>
          <w:u w:val="single"/>
        </w:rPr>
        <w:t>analysts</w:t>
      </w:r>
      <w:r w:rsidRPr="004F6E8A">
        <w:rPr>
          <w:u w:val="single"/>
        </w:rPr>
        <w:t xml:space="preserve"> have </w:t>
      </w:r>
      <w:r w:rsidRPr="00A32382">
        <w:rPr>
          <w:b/>
          <w:highlight w:val="green"/>
          <w:u w:val="single"/>
        </w:rPr>
        <w:t>largely overlooked</w:t>
      </w:r>
      <w:r w:rsidRPr="00A32382">
        <w:t xml:space="preserve"> the </w:t>
      </w:r>
      <w:r w:rsidRPr="00A32382">
        <w:rPr>
          <w:rStyle w:val="Emphasis"/>
          <w:highlight w:val="green"/>
        </w:rPr>
        <w:t>trade dynamics</w:t>
      </w:r>
      <w:r w:rsidRPr="00A32382">
        <w:t xml:space="preserve"> between China and other claimants in the South China Sea dispute. </w:t>
      </w:r>
      <w:r w:rsidRPr="00A32382">
        <w:rPr>
          <w:highlight w:val="green"/>
          <w:u w:val="single"/>
        </w:rPr>
        <w:t>One would</w:t>
      </w:r>
      <w:r w:rsidRPr="004F6E8A">
        <w:rPr>
          <w:u w:val="single"/>
        </w:rPr>
        <w:t xml:space="preserve"> naturally </w:t>
      </w:r>
      <w:r w:rsidRPr="00A32382">
        <w:rPr>
          <w:highlight w:val="green"/>
          <w:u w:val="single"/>
        </w:rPr>
        <w:t>assume that</w:t>
      </w:r>
      <w:r w:rsidRPr="004F6E8A">
        <w:rPr>
          <w:u w:val="single"/>
        </w:rPr>
        <w:t xml:space="preserve"> deep </w:t>
      </w:r>
      <w:r w:rsidRPr="00A32382">
        <w:rPr>
          <w:highlight w:val="green"/>
          <w:u w:val="single"/>
        </w:rPr>
        <w:t>suspicions</w:t>
      </w:r>
      <w:r w:rsidRPr="00A32382">
        <w:t xml:space="preserve"> or resentment of Beijing </w:t>
      </w:r>
      <w:r w:rsidRPr="00A32382">
        <w:rPr>
          <w:highlight w:val="green"/>
          <w:u w:val="single"/>
        </w:rPr>
        <w:t>would translate into diminishing trade ties</w:t>
      </w:r>
      <w:r w:rsidRPr="004F6E8A">
        <w:rPr>
          <w:u w:val="single"/>
        </w:rPr>
        <w:t xml:space="preserve">, yet </w:t>
      </w:r>
      <w:r w:rsidRPr="00A32382">
        <w:rPr>
          <w:rStyle w:val="Emphasis"/>
          <w:highlight w:val="green"/>
        </w:rPr>
        <w:t>the opposite has taken place</w:t>
      </w:r>
      <w:r w:rsidRPr="00A32382">
        <w:t xml:space="preserve">. For example, </w:t>
      </w:r>
      <w:r w:rsidRPr="004F6E8A">
        <w:rPr>
          <w:u w:val="single"/>
        </w:rPr>
        <w:t>Vietnam recorded an 18.9% increase in Chinese imports</w:t>
      </w:r>
      <w:r w:rsidRPr="00A32382">
        <w:t xml:space="preserve"> in 2014 despite Hanoi's attempts to broaden its import partners. The issue became particularly relevant following China's decision to place an oil rig in disputed waters earlier in 2014. </w:t>
      </w:r>
      <w:r w:rsidRPr="004F6E8A">
        <w:rPr>
          <w:u w:val="single"/>
        </w:rPr>
        <w:t>The Philippines</w:t>
      </w:r>
      <w:r w:rsidRPr="00A32382">
        <w:t xml:space="preserve">, no stranger to Chinese pressure in the South China Sea, </w:t>
      </w:r>
      <w:r w:rsidRPr="004F6E8A">
        <w:rPr>
          <w:u w:val="single"/>
        </w:rPr>
        <w:t>also reported a 12.4% increase of exports</w:t>
      </w:r>
      <w:r w:rsidRPr="00A32382">
        <w:t xml:space="preserve"> to China during the first nine months of 2014. Coincidentally, China is also the Philippines' third largest, and Vietnam's largest trading partner. While </w:t>
      </w:r>
      <w:r w:rsidRPr="00A32382">
        <w:rPr>
          <w:highlight w:val="green"/>
          <w:u w:val="single"/>
        </w:rPr>
        <w:t>smaller East Asian states</w:t>
      </w:r>
      <w:r w:rsidRPr="00A32382">
        <w:t xml:space="preserve"> continue to hedge their bets against China, there is a resounding pattern in their trade statistics - they </w:t>
      </w:r>
      <w:r w:rsidRPr="004F6E8A">
        <w:rPr>
          <w:u w:val="single"/>
        </w:rPr>
        <w:t xml:space="preserve">all </w:t>
      </w:r>
      <w:r w:rsidRPr="00A32382">
        <w:rPr>
          <w:highlight w:val="green"/>
          <w:u w:val="single"/>
        </w:rPr>
        <w:t>present a strong trade deficit in China's favour</w:t>
      </w:r>
      <w:r w:rsidRPr="00A32382">
        <w:rPr>
          <w:highlight w:val="green"/>
        </w:rPr>
        <w:t>.</w:t>
      </w:r>
      <w:r w:rsidRPr="00A32382">
        <w:t xml:space="preserve"> Vietnam's trade deficit with China reached a record high in 2014 while the Philippines' highest trade deficit is with China, representing 16% of imports, a 35% increase from previous years. </w:t>
      </w:r>
      <w:r w:rsidRPr="004F6E8A">
        <w:rPr>
          <w:u w:val="single"/>
        </w:rPr>
        <w:t>Herein lays the conundrum</w:t>
      </w:r>
      <w:r w:rsidRPr="00A32382">
        <w:t xml:space="preserve"> of the South China Sea dispute: </w:t>
      </w:r>
      <w:r w:rsidRPr="00A32382">
        <w:rPr>
          <w:highlight w:val="green"/>
          <w:u w:val="single"/>
        </w:rPr>
        <w:t>while claimant states rally against Beijing</w:t>
      </w:r>
      <w:r w:rsidRPr="004F6E8A">
        <w:rPr>
          <w:u w:val="single"/>
        </w:rPr>
        <w:t xml:space="preserve">'s nine-dash line, economically, </w:t>
      </w:r>
      <w:r w:rsidRPr="00A32382">
        <w:rPr>
          <w:b/>
          <w:highlight w:val="green"/>
          <w:u w:val="single"/>
        </w:rPr>
        <w:t xml:space="preserve">they need China </w:t>
      </w:r>
      <w:r w:rsidRPr="00A32382">
        <w:rPr>
          <w:rStyle w:val="Emphasis"/>
          <w:highlight w:val="green"/>
        </w:rPr>
        <w:t>more than China needs them</w:t>
      </w:r>
      <w:r w:rsidRPr="00A32382">
        <w:rPr>
          <w:highlight w:val="green"/>
        </w:rPr>
        <w:t xml:space="preserve">. </w:t>
      </w:r>
      <w:r w:rsidRPr="00A32382">
        <w:rPr>
          <w:highlight w:val="green"/>
          <w:u w:val="single"/>
        </w:rPr>
        <w:t>Access to China's market</w:t>
      </w:r>
      <w:r w:rsidRPr="004F6E8A">
        <w:rPr>
          <w:u w:val="single"/>
        </w:rPr>
        <w:t xml:space="preserve"> has </w:t>
      </w:r>
      <w:r w:rsidRPr="00A32382">
        <w:rPr>
          <w:highlight w:val="green"/>
          <w:u w:val="single"/>
        </w:rPr>
        <w:t>forced</w:t>
      </w:r>
      <w:r w:rsidRPr="00A32382">
        <w:t xml:space="preserve"> foreign </w:t>
      </w:r>
      <w:r w:rsidRPr="00A32382">
        <w:rPr>
          <w:highlight w:val="green"/>
          <w:u w:val="single"/>
        </w:rPr>
        <w:t>companies and</w:t>
      </w:r>
      <w:r w:rsidRPr="00A32382">
        <w:t xml:space="preserve"> their </w:t>
      </w:r>
      <w:r w:rsidRPr="00A32382">
        <w:rPr>
          <w:highlight w:val="green"/>
          <w:u w:val="single"/>
        </w:rPr>
        <w:t>governments to compromise</w:t>
      </w:r>
      <w:r w:rsidRPr="00A32382">
        <w:t xml:space="preserve"> on politics. While European companies have compromised on issues such as internet censorship, Southeast Asia's governments have been forced to compromise on sovereignty in the South China Sea. This economic fact of life for Southeast Asian states has produced ripple effects across policy. For example, following the deadly anti-China riots in Vietnam, Hanoi promised to reimburse and rebuild China's factories damaged by the protests. Similarly, the Philippines' economy suffered tremendously in 2012 when China drastically cut banana imports. China will soon have successfully leveraged its economic power to reach political ends - the </w:t>
      </w:r>
      <w:r w:rsidRPr="00A32382">
        <w:rPr>
          <w:highlight w:val="green"/>
          <w:u w:val="single"/>
        </w:rPr>
        <w:t>consolidation</w:t>
      </w:r>
      <w:r w:rsidRPr="004F6E8A">
        <w:rPr>
          <w:u w:val="single"/>
        </w:rPr>
        <w:t xml:space="preserve"> of the </w:t>
      </w:r>
      <w:r w:rsidRPr="004F6E8A">
        <w:rPr>
          <w:rStyle w:val="Emphasis"/>
        </w:rPr>
        <w:t>S</w:t>
      </w:r>
      <w:r w:rsidRPr="00A32382">
        <w:t xml:space="preserve">outh </w:t>
      </w:r>
      <w:r w:rsidRPr="004F6E8A">
        <w:rPr>
          <w:rStyle w:val="Emphasis"/>
        </w:rPr>
        <w:t>C</w:t>
      </w:r>
      <w:r w:rsidRPr="00A32382">
        <w:t xml:space="preserve">hina </w:t>
      </w:r>
      <w:r w:rsidRPr="004F6E8A">
        <w:rPr>
          <w:rStyle w:val="Emphasis"/>
        </w:rPr>
        <w:t>S</w:t>
      </w:r>
      <w:r w:rsidRPr="00A32382">
        <w:t xml:space="preserve">ea as Beijing's core interest. It </w:t>
      </w:r>
      <w:r w:rsidRPr="00A32382">
        <w:rPr>
          <w:highlight w:val="green"/>
          <w:u w:val="single"/>
        </w:rPr>
        <w:t xml:space="preserve">will </w:t>
      </w:r>
      <w:r w:rsidRPr="00A32382">
        <w:rPr>
          <w:rStyle w:val="Emphasis"/>
          <w:highlight w:val="green"/>
        </w:rPr>
        <w:t>not</w:t>
      </w:r>
      <w:r w:rsidRPr="00A32382">
        <w:rPr>
          <w:highlight w:val="green"/>
          <w:u w:val="single"/>
        </w:rPr>
        <w:t xml:space="preserve"> have</w:t>
      </w:r>
      <w:r w:rsidRPr="00A32382">
        <w:t xml:space="preserve"> primarily </w:t>
      </w:r>
      <w:r w:rsidRPr="00A32382">
        <w:rPr>
          <w:highlight w:val="green"/>
          <w:u w:val="single"/>
        </w:rPr>
        <w:t>been through</w:t>
      </w:r>
      <w:r w:rsidRPr="00A32382">
        <w:t xml:space="preserve"> vast </w:t>
      </w:r>
      <w:r w:rsidRPr="00A32382">
        <w:rPr>
          <w:highlight w:val="green"/>
          <w:u w:val="single"/>
        </w:rPr>
        <w:t>military expansion</w:t>
      </w:r>
      <w:r w:rsidRPr="004F6E8A">
        <w:rPr>
          <w:u w:val="single"/>
        </w:rPr>
        <w:t xml:space="preserve"> as many</w:t>
      </w:r>
      <w:r w:rsidRPr="00A32382">
        <w:t xml:space="preserve"> had </w:t>
      </w:r>
      <w:r w:rsidRPr="004F6E8A">
        <w:rPr>
          <w:u w:val="single"/>
        </w:rPr>
        <w:t xml:space="preserve">predicted, </w:t>
      </w:r>
      <w:r w:rsidRPr="00A32382">
        <w:rPr>
          <w:highlight w:val="green"/>
          <w:u w:val="single"/>
        </w:rPr>
        <w:t>but</w:t>
      </w:r>
      <w:r w:rsidRPr="004F6E8A">
        <w:rPr>
          <w:u w:val="single"/>
        </w:rPr>
        <w:t xml:space="preserve"> rather through</w:t>
      </w:r>
      <w:r w:rsidRPr="00A32382">
        <w:t xml:space="preserve"> its </w:t>
      </w:r>
      <w:r w:rsidRPr="00A32382">
        <w:rPr>
          <w:highlight w:val="green"/>
          <w:u w:val="single"/>
        </w:rPr>
        <w:t>economic might</w:t>
      </w:r>
      <w:r w:rsidRPr="00A32382">
        <w:rPr>
          <w:highlight w:val="green"/>
        </w:rPr>
        <w:t xml:space="preserve">. </w:t>
      </w:r>
      <w:r w:rsidRPr="00A32382">
        <w:rPr>
          <w:highlight w:val="green"/>
          <w:u w:val="single"/>
        </w:rPr>
        <w:t>Trade has</w:t>
      </w:r>
      <w:r w:rsidRPr="00A32382">
        <w:t xml:space="preserve"> arguably </w:t>
      </w:r>
      <w:r w:rsidRPr="00A32382">
        <w:rPr>
          <w:highlight w:val="green"/>
          <w:u w:val="single"/>
        </w:rPr>
        <w:t xml:space="preserve">been China's most </w:t>
      </w:r>
      <w:r w:rsidRPr="00A32382">
        <w:rPr>
          <w:rStyle w:val="Emphasis"/>
          <w:highlight w:val="green"/>
        </w:rPr>
        <w:t>widely used foreign policy tool</w:t>
      </w:r>
      <w:r w:rsidRPr="00A32382">
        <w:t xml:space="preserve"> and </w:t>
      </w:r>
      <w:r w:rsidRPr="004F6E8A">
        <w:rPr>
          <w:u w:val="single"/>
        </w:rPr>
        <w:t>as China's wealth increases, this is</w:t>
      </w:r>
      <w:r w:rsidRPr="00A32382">
        <w:t xml:space="preserve"> only </w:t>
      </w:r>
      <w:r w:rsidRPr="004F6E8A">
        <w:rPr>
          <w:u w:val="single"/>
        </w:rPr>
        <w:t>set to continue</w:t>
      </w:r>
      <w:r w:rsidRPr="00A32382">
        <w:t xml:space="preserve">. As it should be remembered, </w:t>
      </w:r>
      <w:r w:rsidRPr="004F6E8A">
        <w:rPr>
          <w:u w:val="single"/>
        </w:rPr>
        <w:t xml:space="preserve">the </w:t>
      </w:r>
      <w:r w:rsidRPr="004F6E8A">
        <w:rPr>
          <w:rStyle w:val="Emphasis"/>
        </w:rPr>
        <w:t>S</w:t>
      </w:r>
      <w:r w:rsidRPr="00A32382">
        <w:t xml:space="preserve">outh </w:t>
      </w:r>
      <w:r w:rsidRPr="004F6E8A">
        <w:rPr>
          <w:rStyle w:val="Emphasis"/>
        </w:rPr>
        <w:t>C</w:t>
      </w:r>
      <w:r w:rsidRPr="00A32382">
        <w:t xml:space="preserve">hina </w:t>
      </w:r>
      <w:r w:rsidRPr="004F6E8A">
        <w:rPr>
          <w:rStyle w:val="Emphasis"/>
        </w:rPr>
        <w:t>S</w:t>
      </w:r>
      <w:r w:rsidRPr="00A32382">
        <w:t xml:space="preserve">ea dispute </w:t>
      </w:r>
      <w:r w:rsidRPr="004F6E8A">
        <w:rPr>
          <w:u w:val="single"/>
        </w:rPr>
        <w:t>is not all about</w:t>
      </w:r>
      <w:r w:rsidRPr="00A32382">
        <w:t xml:space="preserve"> potential </w:t>
      </w:r>
      <w:r w:rsidRPr="004F6E8A">
        <w:rPr>
          <w:u w:val="single"/>
        </w:rPr>
        <w:t>energy deposits</w:t>
      </w:r>
      <w:r w:rsidRPr="00A32382">
        <w:t xml:space="preserve"> in the region. It is a dispute over competing visions of the South China Sea and a weary China who sees itself surrounded. </w:t>
      </w:r>
      <w:r w:rsidRPr="00A32382">
        <w:rPr>
          <w:b/>
          <w:highlight w:val="green"/>
          <w:u w:val="single"/>
        </w:rPr>
        <w:t>Heightened trade flows</w:t>
      </w:r>
      <w:r w:rsidRPr="00A32382">
        <w:t xml:space="preserve"> between China and the claimant states </w:t>
      </w:r>
      <w:r w:rsidRPr="00A32382">
        <w:rPr>
          <w:highlight w:val="green"/>
          <w:u w:val="single"/>
        </w:rPr>
        <w:t xml:space="preserve">can </w:t>
      </w:r>
      <w:r w:rsidRPr="00A32382">
        <w:rPr>
          <w:rStyle w:val="Emphasis"/>
          <w:highlight w:val="green"/>
        </w:rPr>
        <w:t>assure</w:t>
      </w:r>
      <w:r w:rsidRPr="00A32382">
        <w:t xml:space="preserve"> a certain amount of </w:t>
      </w:r>
      <w:r w:rsidRPr="00A32382">
        <w:rPr>
          <w:rStyle w:val="Emphasis"/>
          <w:highlight w:val="green"/>
        </w:rPr>
        <w:t>stability</w:t>
      </w:r>
      <w:r w:rsidRPr="004F6E8A">
        <w:rPr>
          <w:rStyle w:val="Emphasis"/>
        </w:rPr>
        <w:t xml:space="preserve"> in the region</w:t>
      </w:r>
      <w:r w:rsidRPr="00A32382">
        <w:t xml:space="preserve">. And although </w:t>
      </w:r>
      <w:r w:rsidRPr="004F6E8A">
        <w:rPr>
          <w:u w:val="single"/>
        </w:rPr>
        <w:t>many are quick to remind us that trade cannot serve as a deterrent</w:t>
      </w:r>
      <w:r w:rsidRPr="00A32382">
        <w:t xml:space="preserve"> to conflict, </w:t>
      </w:r>
      <w:r w:rsidRPr="004F6E8A">
        <w:rPr>
          <w:u w:val="single"/>
        </w:rPr>
        <w:t xml:space="preserve">today's globalised world stands in </w:t>
      </w:r>
      <w:r w:rsidRPr="004F6E8A">
        <w:rPr>
          <w:rStyle w:val="Emphasis"/>
        </w:rPr>
        <w:t>stark contrast</w:t>
      </w:r>
      <w:r w:rsidRPr="004F6E8A">
        <w:rPr>
          <w:u w:val="single"/>
        </w:rPr>
        <w:t xml:space="preserve"> to the</w:t>
      </w:r>
      <w:r w:rsidRPr="00A32382">
        <w:t xml:space="preserve"> beginning of the </w:t>
      </w:r>
      <w:r w:rsidRPr="004F6E8A">
        <w:rPr>
          <w:u w:val="single"/>
        </w:rPr>
        <w:t>20th century</w:t>
      </w:r>
      <w:r w:rsidRPr="00A32382">
        <w:t xml:space="preserve">. Even the Philippine president, </w:t>
      </w:r>
      <w:r w:rsidRPr="004F6E8A">
        <w:rPr>
          <w:u w:val="single"/>
        </w:rPr>
        <w:t xml:space="preserve">Aquino, argued that </w:t>
      </w:r>
      <w:r w:rsidRPr="00A32382">
        <w:rPr>
          <w:highlight w:val="green"/>
          <w:u w:val="single"/>
        </w:rPr>
        <w:t>territorial disputes</w:t>
      </w:r>
      <w:r w:rsidRPr="00A32382">
        <w:t xml:space="preserve"> in the South China Sea </w:t>
      </w:r>
      <w:r w:rsidRPr="00A32382">
        <w:rPr>
          <w:highlight w:val="green"/>
          <w:u w:val="single"/>
        </w:rPr>
        <w:t xml:space="preserve">were </w:t>
      </w:r>
      <w:r w:rsidRPr="00A32382">
        <w:rPr>
          <w:rStyle w:val="Emphasis"/>
          <w:highlight w:val="green"/>
        </w:rPr>
        <w:t>unlikely</w:t>
      </w:r>
      <w:r w:rsidRPr="00A32382">
        <w:rPr>
          <w:highlight w:val="green"/>
          <w:u w:val="single"/>
        </w:rPr>
        <w:t xml:space="preserve"> to lead to conflict</w:t>
      </w:r>
      <w:r w:rsidRPr="00A32382">
        <w:t xml:space="preserve"> because </w:t>
      </w:r>
      <w:r w:rsidRPr="004F6E8A">
        <w:rPr>
          <w:u w:val="single"/>
        </w:rPr>
        <w:t>no one was willing to sacrifice</w:t>
      </w:r>
      <w:r w:rsidRPr="00A32382">
        <w:t xml:space="preserve"> the </w:t>
      </w:r>
      <w:r w:rsidRPr="004F6E8A">
        <w:rPr>
          <w:u w:val="single"/>
        </w:rPr>
        <w:t>huge trade flows</w:t>
      </w:r>
      <w:r w:rsidRPr="00A32382">
        <w:t xml:space="preserve"> in the region. Therefore, </w:t>
      </w:r>
      <w:r w:rsidRPr="004F6E8A">
        <w:rPr>
          <w:u w:val="single"/>
        </w:rPr>
        <w:t>despite</w:t>
      </w:r>
      <w:r w:rsidRPr="00A32382">
        <w:t xml:space="preserve"> the issues over sovereignty and </w:t>
      </w:r>
      <w:r w:rsidRPr="004F6E8A">
        <w:rPr>
          <w:u w:val="single"/>
        </w:rPr>
        <w:t>the occasional flare-ups</w:t>
      </w:r>
      <w:r w:rsidRPr="00A32382">
        <w:t xml:space="preserve"> between various claimants, </w:t>
      </w:r>
      <w:r w:rsidRPr="004F6E8A">
        <w:rPr>
          <w:b/>
          <w:u w:val="single"/>
        </w:rPr>
        <w:t>peace</w:t>
      </w:r>
      <w:r w:rsidRPr="00A32382">
        <w:t xml:space="preserve">, no matter how precarious, </w:t>
      </w:r>
      <w:r w:rsidRPr="004F6E8A">
        <w:rPr>
          <w:b/>
          <w:u w:val="single"/>
        </w:rPr>
        <w:t>will prevail</w:t>
      </w:r>
      <w:r w:rsidRPr="00A32382">
        <w:t xml:space="preserve"> - </w:t>
      </w:r>
      <w:r w:rsidRPr="004F6E8A">
        <w:rPr>
          <w:b/>
          <w:u w:val="single"/>
        </w:rPr>
        <w:t xml:space="preserve">no country is ready, </w:t>
      </w:r>
      <w:r w:rsidRPr="004F6E8A">
        <w:rPr>
          <w:rStyle w:val="Emphasis"/>
        </w:rPr>
        <w:t>particularly China</w:t>
      </w:r>
      <w:r w:rsidRPr="004F6E8A">
        <w:rPr>
          <w:u w:val="single"/>
        </w:rPr>
        <w:t>, to sacrifice trade at the expense of stability</w:t>
      </w:r>
      <w:r w:rsidRPr="00A32382">
        <w:t>.</w:t>
      </w:r>
    </w:p>
    <w:p w:rsidR="00B309C5" w:rsidRPr="00A32382" w:rsidRDefault="00B309C5" w:rsidP="00B309C5">
      <w:pPr>
        <w:pStyle w:val="Heading4"/>
      </w:pPr>
      <w:r w:rsidRPr="00A32382">
        <w:t xml:space="preserve">No conflict or escalation – </w:t>
      </w:r>
      <w:r>
        <w:t xml:space="preserve">evidence is just hype and china will not risk it </w:t>
      </w:r>
    </w:p>
    <w:p w:rsidR="00B309C5" w:rsidRPr="000523F8" w:rsidRDefault="00B309C5" w:rsidP="00B309C5">
      <w:r w:rsidRPr="000523F8">
        <w:rPr>
          <w:b/>
          <w:bCs/>
          <w:sz w:val="24"/>
        </w:rPr>
        <w:t>Kania 13</w:t>
      </w:r>
      <w:r w:rsidRPr="000523F8">
        <w:t xml:space="preserve"> – The Harvard Political Review is a journal of politics and public policy published by the Institute of Politics, cites Andrew Ring, a former Weatherhead Center for International Affairs Fellow, and Peter Dutton, Director of the China Maritime Studies Institute at the U.S. Naval War College (Elsa, 01/11, “The South China Sea: Flashpoints and the U.S. Pivot,” http://harvardpolitics.com/world/the-south-china-sea-flashpoints-and-the-u-s-pivot/)</w:t>
      </w:r>
    </w:p>
    <w:p w:rsidR="00B309C5" w:rsidRDefault="00B309C5" w:rsidP="00B309C5">
      <w:pPr>
        <w:rPr>
          <w:rStyle w:val="Emphasis"/>
        </w:rPr>
      </w:pPr>
      <w:r w:rsidRPr="00A32382">
        <w:t xml:space="preserve">Equilibrium and Interdependence? One paradox at the heart of the South China Sea is the uneasy equilibrium that has largely been maintained. </w:t>
      </w:r>
      <w:r w:rsidRPr="000523F8">
        <w:rPr>
          <w:rStyle w:val="Emphasis"/>
          <w:highlight w:val="green"/>
        </w:rPr>
        <w:t>Despite</w:t>
      </w:r>
      <w:r w:rsidRPr="00A32382">
        <w:t xml:space="preserve"> the occasional confrontation and </w:t>
      </w:r>
      <w:r w:rsidRPr="000523F8">
        <w:rPr>
          <w:rStyle w:val="Emphasis"/>
          <w:highlight w:val="green"/>
        </w:rPr>
        <w:t>frequent</w:t>
      </w:r>
      <w:r w:rsidRPr="00A32382">
        <w:t xml:space="preserve"> diplomatic </w:t>
      </w:r>
      <w:r w:rsidRPr="000523F8">
        <w:rPr>
          <w:rStyle w:val="Emphasis"/>
          <w:highlight w:val="green"/>
        </w:rPr>
        <w:t xml:space="preserve">squabbling, the situation has never escalated into full-blown </w:t>
      </w:r>
      <w:r w:rsidRPr="000523F8">
        <w:rPr>
          <w:rStyle w:val="Emphasis"/>
        </w:rPr>
        <w:t xml:space="preserve">physical </w:t>
      </w:r>
      <w:r w:rsidRPr="000523F8">
        <w:rPr>
          <w:rStyle w:val="Emphasis"/>
          <w:highlight w:val="green"/>
        </w:rPr>
        <w:t>conflict</w:t>
      </w:r>
      <w:r w:rsidRPr="000523F8">
        <w:rPr>
          <w:rStyle w:val="StyleUnderline"/>
          <w:highlight w:val="green"/>
        </w:rPr>
        <w:t>.</w:t>
      </w:r>
      <w:r w:rsidRPr="00A32382">
        <w:t xml:space="preserve"> The main stabilizing factor has been that </w:t>
      </w:r>
      <w:r w:rsidRPr="000523F8">
        <w:rPr>
          <w:rStyle w:val="StyleUnderline"/>
          <w:highlight w:val="green"/>
        </w:rPr>
        <w:t xml:space="preserve">the countries involved have </w:t>
      </w:r>
      <w:r w:rsidRPr="000523F8">
        <w:rPr>
          <w:rStyle w:val="Emphasis"/>
          <w:highlight w:val="green"/>
        </w:rPr>
        <w:t>too much to lose</w:t>
      </w:r>
      <w:r w:rsidRPr="000523F8">
        <w:rPr>
          <w:rStyle w:val="StyleUnderline"/>
          <w:highlight w:val="green"/>
        </w:rPr>
        <w:t xml:space="preserve"> </w:t>
      </w:r>
      <w:r w:rsidRPr="000523F8">
        <w:rPr>
          <w:rStyle w:val="StyleUnderline"/>
        </w:rPr>
        <w:t>from turmoil,</w:t>
      </w:r>
      <w:r w:rsidRPr="000523F8">
        <w:rPr>
          <w:rStyle w:val="StyleUnderline"/>
          <w:highlight w:val="green"/>
        </w:rPr>
        <w:t xml:space="preserve"> and </w:t>
      </w:r>
      <w:r w:rsidRPr="000523F8">
        <w:rPr>
          <w:rStyle w:val="Emphasis"/>
          <w:highlight w:val="green"/>
        </w:rPr>
        <w:t>so much to gain</w:t>
      </w:r>
      <w:r w:rsidRPr="000523F8">
        <w:rPr>
          <w:rStyle w:val="StyleUnderline"/>
          <w:highlight w:val="green"/>
        </w:rPr>
        <w:t xml:space="preserve"> from tranquility.</w:t>
      </w:r>
      <w:r w:rsidRPr="00A32382">
        <w:t xml:space="preserve"> Andrew Ring—former Weatherhead Center for International Affairs Fellow—emphasized that “With respect to the South China Sea, we all have the same goals” in terms of regional stability and development. </w:t>
      </w:r>
      <w:r w:rsidRPr="000523F8">
        <w:rPr>
          <w:rStyle w:val="StyleUnderline"/>
          <w:highlight w:val="green"/>
        </w:rPr>
        <w:t>With</w:t>
      </w:r>
      <w:r w:rsidRPr="00A32382">
        <w:t xml:space="preserve"> regional </w:t>
      </w:r>
      <w:r w:rsidRPr="000523F8">
        <w:rPr>
          <w:rStyle w:val="Emphasis"/>
          <w:highlight w:val="green"/>
        </w:rPr>
        <w:t>trade flows and interdependence</w:t>
      </w:r>
      <w:r w:rsidRPr="000523F8">
        <w:rPr>
          <w:rStyle w:val="StyleUnderline"/>
          <w:highlight w:val="green"/>
        </w:rPr>
        <w:t xml:space="preserve"> critical to the region’s</w:t>
      </w:r>
      <w:r w:rsidRPr="00A32382">
        <w:t xml:space="preserve"> growing </w:t>
      </w:r>
      <w:r w:rsidRPr="000523F8">
        <w:rPr>
          <w:rStyle w:val="StyleUnderline"/>
          <w:highlight w:val="green"/>
        </w:rPr>
        <w:t>economies, conflict could be devastating. Even</w:t>
      </w:r>
      <w:r w:rsidRPr="00A32382">
        <w:t xml:space="preserve"> for </w:t>
      </w:r>
      <w:r w:rsidRPr="000523F8">
        <w:rPr>
          <w:rStyle w:val="StyleUnderline"/>
          <w:highlight w:val="green"/>
        </w:rPr>
        <w:t>China—</w:t>
      </w:r>
      <w:r w:rsidRPr="00A32382">
        <w:t xml:space="preserve">the actor </w:t>
      </w:r>
      <w:r w:rsidRPr="000523F8">
        <w:rPr>
          <w:rStyle w:val="StyleUnderline"/>
          <w:highlight w:val="green"/>
        </w:rPr>
        <w:t>with by far the most to gain</w:t>
      </w:r>
      <w:r w:rsidRPr="00A32382">
        <w:t xml:space="preserve"> from such a dispute</w:t>
      </w:r>
      <w:r w:rsidRPr="000523F8">
        <w:rPr>
          <w:rStyle w:val="StyleUnderline"/>
          <w:highlight w:val="green"/>
        </w:rPr>
        <w:t xml:space="preserve">—taking unilateral action would </w:t>
      </w:r>
      <w:r w:rsidRPr="000523F8">
        <w:rPr>
          <w:rStyle w:val="Emphasis"/>
          <w:highlight w:val="green"/>
        </w:rPr>
        <w:t>irreparably tarnish its image</w:t>
      </w:r>
      <w:r w:rsidRPr="00A32382">
        <w:t xml:space="preserve"> in the eyes of the international community. With the predominant narrative of a “rising” and “assertive China”—referred to as a potential adversary by President Obama in the third presidential debate—</w:t>
      </w:r>
      <w:r w:rsidRPr="000523F8">
        <w:rPr>
          <w:rStyle w:val="StyleUnderline"/>
          <w:highlight w:val="green"/>
        </w:rPr>
        <w:t xml:space="preserve">China’s behavior in the </w:t>
      </w:r>
      <w:r w:rsidRPr="000523F8">
        <w:rPr>
          <w:rStyle w:val="Emphasis"/>
          <w:highlight w:val="green"/>
        </w:rPr>
        <w:t>S</w:t>
      </w:r>
      <w:r w:rsidRPr="000523F8">
        <w:rPr>
          <w:rStyle w:val="StyleUnderline"/>
        </w:rPr>
        <w:t xml:space="preserve">outh </w:t>
      </w:r>
      <w:r w:rsidRPr="000523F8">
        <w:rPr>
          <w:rStyle w:val="Emphasis"/>
          <w:highlight w:val="green"/>
        </w:rPr>
        <w:t>C</w:t>
      </w:r>
      <w:r w:rsidRPr="000523F8">
        <w:rPr>
          <w:rStyle w:val="StyleUnderline"/>
        </w:rPr>
        <w:t>hina</w:t>
      </w:r>
      <w:r w:rsidRPr="000523F8">
        <w:rPr>
          <w:rStyle w:val="StyleUnderline"/>
          <w:highlight w:val="green"/>
        </w:rPr>
        <w:t xml:space="preserve"> </w:t>
      </w:r>
      <w:r w:rsidRPr="000523F8">
        <w:rPr>
          <w:rStyle w:val="Emphasis"/>
          <w:highlight w:val="green"/>
        </w:rPr>
        <w:t>S</w:t>
      </w:r>
      <w:r w:rsidRPr="000523F8">
        <w:rPr>
          <w:rStyle w:val="StyleUnderline"/>
        </w:rPr>
        <w:t xml:space="preserve">ea </w:t>
      </w:r>
      <w:r w:rsidRPr="000523F8">
        <w:rPr>
          <w:rStyle w:val="StyleUnderline"/>
          <w:highlight w:val="green"/>
        </w:rPr>
        <w:t>may be</w:t>
      </w:r>
      <w:r w:rsidRPr="00A32382">
        <w:t xml:space="preserve"> sometimes </w:t>
      </w:r>
      <w:r w:rsidRPr="000523F8">
        <w:rPr>
          <w:rStyle w:val="Emphasis"/>
          <w:highlight w:val="green"/>
        </w:rPr>
        <w:t>exaggerated or sensationalized</w:t>
      </w:r>
      <w:r w:rsidRPr="000523F8">
        <w:rPr>
          <w:rStyle w:val="StyleUnderline"/>
          <w:highlight w:val="green"/>
        </w:rPr>
        <w:t>.</w:t>
      </w:r>
      <w:r w:rsidRPr="00A32382">
        <w:t xml:space="preserve"> Dr. Auer, former Naval officer and currently Director of the Center for U.S.-Japan Studies and Cooperation at the Vanderbilt Institute for Public Policy Studies, told the HPR that “China has not indicated any willingness to negotiate multilaterally” and remains “very uncooperative.” Across its maritime territorial disputes—particularly through recent tensions with Japan in the East China Sea—Auer sees China as having taken a very aggressive stance, and he claims that “Chinese behavior is not understandable or clear.” Nonetheless, in recent incidents, such as a standoff between China and the Philippines over the Scarborough Shoal this past April, as Bonnie Glaser, Senior Adviser for Asia at the Center for Strategic and International Studies, emphasized, “this is not an either or.” </w:t>
      </w:r>
      <w:r w:rsidRPr="000523F8">
        <w:rPr>
          <w:rStyle w:val="StyleUnderline"/>
        </w:rPr>
        <w:t>Multiple parties are responsible for</w:t>
      </w:r>
      <w:r w:rsidRPr="00A32382">
        <w:t xml:space="preserve"> the </w:t>
      </w:r>
      <w:r w:rsidRPr="000523F8">
        <w:rPr>
          <w:rStyle w:val="StyleUnderline"/>
        </w:rPr>
        <w:t xml:space="preserve">tensions, yet </w:t>
      </w:r>
      <w:r w:rsidRPr="000523F8">
        <w:rPr>
          <w:rStyle w:val="StyleUnderline"/>
          <w:highlight w:val="green"/>
        </w:rPr>
        <w:t xml:space="preserve">the cycle of action and reaction is </w:t>
      </w:r>
      <w:r w:rsidRPr="000523F8">
        <w:rPr>
          <w:rStyle w:val="Emphasis"/>
          <w:highlight w:val="green"/>
        </w:rPr>
        <w:t>often obscured</w:t>
      </w:r>
      <w:r w:rsidRPr="000523F8">
        <w:rPr>
          <w:rStyle w:val="StyleUnderline"/>
          <w:highlight w:val="green"/>
        </w:rPr>
        <w:t>.</w:t>
      </w:r>
      <w:r w:rsidRPr="00A32382">
        <w:t xml:space="preserve"> Nonetheless, Glaser believes that “The Chinese have in every one of these cases overreacted—they have sought to take advantage of the missteps of other countries,” responding with disproportionate coercion. In addition, China has begun to use methods of “economic coercion” to assert its interests against trade partners. A Tipping Point? Has the dynamic in the South China Sea shifted recently? Perhaps not in a fundamental sense. But with the regional military buildup, governments have developed a greater capacity to pursue longstanding objectives. According to Peter Dutton, Director of the China Maritime Studies Institute at the U.S. Naval War College, “China’s recent behavior in the East China Sea and assertive policy in the South China Sea” is “a serious concern.” He believes that China’s willingness to resort to force in defense of its territorial claims has been increasing over time, partially as a consequence of its rising power. As such, Dutton sees the situation as reaching a “tipping point in which China is…no longer satisfied with shelving the dispute.” Is confrontation or resolution imminent? Worryingly, Dutton observes, “the international dynamic in the region is motivated largely by fear and anger.” However, </w:t>
      </w:r>
      <w:r w:rsidRPr="000523F8">
        <w:rPr>
          <w:rStyle w:val="Emphasis"/>
          <w:highlight w:val="green"/>
        </w:rPr>
        <w:t>the use of unilateral military force would be a lose-lose for China</w:t>
      </w:r>
      <w:r w:rsidRPr="00A32382">
        <w:t xml:space="preserve">,” particularly in terms of its credibility, both among its neighbors and in the international community. The Pivot in the South China Sea From a U.S. perspective, a sustained American presence in the region has long been the underpinning of peace and stability. However, excessive U.S. intervention could disrupt the delicate balance that has been established. Although the U.S. has always sought to maintain a position of neutrality in territorial disputes, remarks by Secretary of State Hillary Clinton that referred to the South China Sea as the “West Philippine Sea” led China to challenge U.S. impartiality. If the U.S. engages with its regional allies without seeking enhanced engagement with China, then U.S. actions in the region may be perceived by China as efforts at containment. Moreover, as the U.S. strengthens ties to partners in the region, there is risk of entanglement if conflict were to break out. There has long been an undercurrent of tension between the Philippines and China—most recently displayed in the standoff over the Scarborough Shoal in May 2012. Shortly thereafter, in a visit to Washington D.C., President Aquino sought U.S. commitment to military support of the Philippines in the event of conflict with China on the basis of the 1952 Mutual Defense Treaty. However, despite providing further military and naval support, the U.S. has refrained from making concrete commitments. Although the U.S. would not necessarily be dragged into a dispute, if a confrontation did break out, it might feel compelled to respond militarily to maintain the credibility of commitments to allies and partners in the region. Strong ties to the U.S. and enhanced military capacity could also provoke more confrontational behavior from U.S. partners. Yet, Ring emphasizes that </w:t>
      </w:r>
      <w:r w:rsidRPr="000523F8">
        <w:rPr>
          <w:rStyle w:val="StyleUnderline"/>
          <w:highlight w:val="green"/>
        </w:rPr>
        <w:t>the U.S. navy and military are</w:t>
      </w:r>
      <w:r w:rsidRPr="00A32382">
        <w:t xml:space="preserve"> also </w:t>
      </w:r>
      <w:r w:rsidRPr="000523F8">
        <w:rPr>
          <w:rStyle w:val="StyleUnderline"/>
          <w:highlight w:val="green"/>
        </w:rPr>
        <w:t>unique in the “ability to facilitate military cooperation and communication</w:t>
      </w:r>
      <w:r w:rsidRPr="00A32382">
        <w:t xml:space="preserve"> among all of the claimants” and particularly to “be that bridge…uniquely situated to build some flows of communication” </w:t>
      </w:r>
      <w:r w:rsidRPr="000523F8">
        <w:rPr>
          <w:rStyle w:val="Emphasis"/>
          <w:highlight w:val="green"/>
        </w:rPr>
        <w:t>that could facilitate a peaceful resolution to future incidents.</w:t>
      </w:r>
    </w:p>
    <w:p w:rsidR="00B309C5" w:rsidRPr="000523F8" w:rsidRDefault="00B309C5" w:rsidP="00B309C5">
      <w:pPr>
        <w:pStyle w:val="Heading3"/>
      </w:pPr>
      <w:r>
        <w:t xml:space="preserve">China – </w:t>
      </w:r>
      <w:r w:rsidRPr="000523F8">
        <w:t>S</w:t>
      </w:r>
      <w:r>
        <w:t>CS 2nc</w:t>
      </w:r>
    </w:p>
    <w:p w:rsidR="00B309C5" w:rsidRDefault="00B309C5" w:rsidP="00B309C5">
      <w:pPr>
        <w:pStyle w:val="Heading4"/>
      </w:pPr>
      <w:r>
        <w:t xml:space="preserve">No SCS war – regional trade blocs assure cooperation and china will no risk image over the islands – </w:t>
      </w:r>
      <w:r w:rsidRPr="000523F8">
        <w:t>that’s Kania</w:t>
      </w:r>
    </w:p>
    <w:p w:rsidR="00B309C5" w:rsidRPr="00A32382" w:rsidRDefault="00B309C5" w:rsidP="00B309C5"/>
    <w:p w:rsidR="00B309C5" w:rsidRPr="00A32382" w:rsidRDefault="00B309C5" w:rsidP="00B309C5">
      <w:pPr>
        <w:pStyle w:val="Heading4"/>
      </w:pPr>
      <w:r w:rsidRPr="00A32382">
        <w:t>No escalation or draw-in</w:t>
      </w:r>
    </w:p>
    <w:p w:rsidR="00B309C5" w:rsidRPr="00A32382" w:rsidRDefault="00B309C5" w:rsidP="00B309C5">
      <w:r w:rsidRPr="00A32382">
        <w:rPr>
          <w:rStyle w:val="Style13ptBold"/>
        </w:rPr>
        <w:t>Taylor</w:t>
      </w:r>
      <w:r>
        <w:rPr>
          <w:rStyle w:val="Style13ptBold"/>
        </w:rPr>
        <w:t xml:space="preserve"> 2014</w:t>
      </w:r>
      <w:r w:rsidRPr="00A32382">
        <w:t xml:space="preserve">, Head of the Strategic and Defense Studies Center – Australian National University, Spring </w:t>
      </w:r>
      <w:r>
        <w:t>’</w:t>
      </w:r>
      <w:r w:rsidRPr="00A32382">
        <w:t>14</w:t>
      </w:r>
      <w:r>
        <w:t xml:space="preserve"> </w:t>
      </w:r>
      <w:r w:rsidRPr="00A32382">
        <w:t xml:space="preserve">(Brendan, “The South China Sea is Not a Flashpoint”, </w:t>
      </w:r>
      <w:hyperlink r:id="rId23" w:history="1">
        <w:r w:rsidRPr="00A32382">
          <w:rPr>
            <w:rStyle w:val="Hyperlink"/>
          </w:rPr>
          <w:t>https://twq.elliott.gwu.edu/sites/twq.elliott.gwu.edu/files/downloads/Taylor_PDF.pdf</w:t>
        </w:r>
      </w:hyperlink>
      <w:r w:rsidRPr="00A32382">
        <w:t>)</w:t>
      </w:r>
    </w:p>
    <w:p w:rsidR="00B309C5" w:rsidRPr="00A32382" w:rsidRDefault="00B309C5" w:rsidP="00B309C5">
      <w:r w:rsidRPr="00B606B5">
        <w:rPr>
          <w:b/>
          <w:u w:val="single"/>
        </w:rPr>
        <w:t>History</w:t>
      </w:r>
      <w:r w:rsidRPr="00A32382">
        <w:t xml:space="preserve"> initially </w:t>
      </w:r>
      <w:r w:rsidRPr="00B606B5">
        <w:rPr>
          <w:b/>
          <w:u w:val="single"/>
        </w:rPr>
        <w:t>suggests</w:t>
      </w:r>
      <w:r w:rsidRPr="00A32382">
        <w:t xml:space="preserve"> that </w:t>
      </w:r>
      <w:r w:rsidRPr="00A32382">
        <w:rPr>
          <w:rStyle w:val="Emphasis"/>
          <w:highlight w:val="green"/>
        </w:rPr>
        <w:t>the South China Sea is not a flashpoint.</w:t>
      </w:r>
      <w:r w:rsidRPr="00A32382">
        <w:t xml:space="preserve"> The </w:t>
      </w:r>
      <w:r w:rsidRPr="00B606B5">
        <w:rPr>
          <w:u w:val="single"/>
        </w:rPr>
        <w:t>loss of life resulting from</w:t>
      </w:r>
      <w:r w:rsidRPr="00A32382">
        <w:t xml:space="preserve"> the </w:t>
      </w:r>
      <w:r w:rsidRPr="00B606B5">
        <w:rPr>
          <w:u w:val="single"/>
        </w:rPr>
        <w:t>use of force there pales in comparison to</w:t>
      </w:r>
      <w:r w:rsidRPr="00A32382">
        <w:t xml:space="preserve"> those in </w:t>
      </w:r>
      <w:r w:rsidRPr="00B606B5">
        <w:rPr>
          <w:u w:val="single"/>
        </w:rPr>
        <w:t>East Asia’s traditional flashpoints</w:t>
      </w:r>
      <w:r w:rsidRPr="00A32382">
        <w:t xml:space="preserve">. For instance, in the unresolved Korean War (1950–53), which remains at the heart of continuing tensions on the Korean Peninsula, an estimated two million military personnel were either killed or unaccounted for.7 A comparable number of casualties occurred in the Chinese Civil War (1946–1949), which left today’s Taiwan flashpoint as a direct product.8 Further, at a time when some analysts are talking up the prospects of war between China and Japan over the Senkaku/Diaoyu Islands, it is worth recalling that an estimated 15–35 million perished during the course of the second Sino–Japanese War (1937–45).9 While history is not destiny, more recent estimates suggest that the combustion of any one of these flashpoints today could prove equally devastating. Richard Bush and Michael O’Hanlon of the Brookings Institution, for example, predict that a conflict over Taiwan could spark a nuclear war involving 1.5 billion people and produce a fundamental change in the international order.10 Similar estimates produced at the time of the 1993–94 North Korean nuclear crisis suggested that war on the Korean Peninsula could cost half a million lives and up to US$1 trillion in its first ninety days.11 Conflict between Asia’s two most powerful navies in the East China Sea could prove equally devastating, particularly given that China and Japan are also the world’s second- and third-largest economies, respectively. Total trade between these two historical great powers of East Asia currently stands at U.S. $345 billion.12 </w:t>
      </w:r>
      <w:r w:rsidRPr="00A32382">
        <w:rPr>
          <w:highlight w:val="green"/>
          <w:u w:val="single"/>
        </w:rPr>
        <w:t xml:space="preserve">It is </w:t>
      </w:r>
      <w:r w:rsidRPr="00A32382">
        <w:rPr>
          <w:b/>
          <w:highlight w:val="green"/>
          <w:u w:val="single"/>
        </w:rPr>
        <w:t>hard to envisage a</w:t>
      </w:r>
      <w:r w:rsidRPr="00B606B5">
        <w:rPr>
          <w:b/>
          <w:u w:val="single"/>
        </w:rPr>
        <w:t xml:space="preserve"> credible </w:t>
      </w:r>
      <w:r w:rsidRPr="00A32382">
        <w:rPr>
          <w:b/>
          <w:highlight w:val="green"/>
          <w:u w:val="single"/>
        </w:rPr>
        <w:t>scenario</w:t>
      </w:r>
      <w:r w:rsidRPr="00A32382">
        <w:rPr>
          <w:highlight w:val="green"/>
          <w:u w:val="single"/>
        </w:rPr>
        <w:t xml:space="preserve"> where</w:t>
      </w:r>
      <w:r w:rsidRPr="00B606B5">
        <w:rPr>
          <w:u w:val="single"/>
        </w:rPr>
        <w:t xml:space="preserve"> a </w:t>
      </w:r>
      <w:r w:rsidRPr="00A32382">
        <w:rPr>
          <w:highlight w:val="green"/>
          <w:u w:val="single"/>
        </w:rPr>
        <w:t xml:space="preserve">skirmish in the </w:t>
      </w:r>
      <w:r w:rsidRPr="00A32382">
        <w:rPr>
          <w:rStyle w:val="Emphasis"/>
          <w:highlight w:val="green"/>
        </w:rPr>
        <w:t>S</w:t>
      </w:r>
      <w:r w:rsidRPr="00A32382">
        <w:t xml:space="preserve">outh </w:t>
      </w:r>
      <w:r w:rsidRPr="00A32382">
        <w:rPr>
          <w:rStyle w:val="Emphasis"/>
          <w:highlight w:val="green"/>
        </w:rPr>
        <w:t>C</w:t>
      </w:r>
      <w:r w:rsidRPr="00A32382">
        <w:t xml:space="preserve">hina </w:t>
      </w:r>
      <w:r w:rsidRPr="00A32382">
        <w:rPr>
          <w:rStyle w:val="Emphasis"/>
          <w:highlight w:val="green"/>
        </w:rPr>
        <w:t>S</w:t>
      </w:r>
      <w:r w:rsidRPr="00A32382">
        <w:t xml:space="preserve">ea </w:t>
      </w:r>
      <w:r w:rsidRPr="00A32382">
        <w:rPr>
          <w:highlight w:val="green"/>
          <w:u w:val="single"/>
        </w:rPr>
        <w:t>could erupt into</w:t>
      </w:r>
      <w:r w:rsidRPr="00B606B5">
        <w:rPr>
          <w:u w:val="single"/>
        </w:rPr>
        <w:t xml:space="preserve"> a </w:t>
      </w:r>
      <w:r w:rsidRPr="00A32382">
        <w:rPr>
          <w:highlight w:val="green"/>
          <w:u w:val="single"/>
        </w:rPr>
        <w:t>conflict</w:t>
      </w:r>
      <w:r w:rsidRPr="00B606B5">
        <w:rPr>
          <w:u w:val="single"/>
        </w:rPr>
        <w:t xml:space="preserve"> of similar proportions</w:t>
      </w:r>
      <w:r w:rsidRPr="00A32382">
        <w:t xml:space="preserve">. </w:t>
      </w:r>
      <w:r w:rsidRPr="00A32382">
        <w:rPr>
          <w:highlight w:val="green"/>
          <w:u w:val="single"/>
        </w:rPr>
        <w:t>The</w:t>
      </w:r>
      <w:r w:rsidRPr="00B606B5">
        <w:rPr>
          <w:u w:val="single"/>
        </w:rPr>
        <w:t xml:space="preserve"> nationalist </w:t>
      </w:r>
      <w:r w:rsidRPr="00A32382">
        <w:rPr>
          <w:highlight w:val="green"/>
          <w:u w:val="single"/>
        </w:rPr>
        <w:t>foundations of these disputes are</w:t>
      </w:r>
      <w:r w:rsidRPr="00B606B5">
        <w:rPr>
          <w:u w:val="single"/>
        </w:rPr>
        <w:t xml:space="preserve"> </w:t>
      </w:r>
      <w:r w:rsidRPr="00B606B5">
        <w:rPr>
          <w:b/>
          <w:u w:val="single"/>
        </w:rPr>
        <w:t xml:space="preserve">fundamentally </w:t>
      </w:r>
      <w:r w:rsidRPr="00A32382">
        <w:rPr>
          <w:b/>
          <w:highlight w:val="green"/>
          <w:u w:val="single"/>
        </w:rPr>
        <w:t>different</w:t>
      </w:r>
      <w:r w:rsidRPr="00A32382">
        <w:rPr>
          <w:highlight w:val="green"/>
          <w:u w:val="single"/>
        </w:rPr>
        <w:t xml:space="preserve"> from those underpinning</w:t>
      </w:r>
      <w:r w:rsidRPr="00B606B5">
        <w:rPr>
          <w:u w:val="single"/>
        </w:rPr>
        <w:t xml:space="preserve"> East Asia’s </w:t>
      </w:r>
      <w:r w:rsidRPr="00A32382">
        <w:rPr>
          <w:highlight w:val="green"/>
          <w:u w:val="single"/>
        </w:rPr>
        <w:t>traditional flashpoints</w:t>
      </w:r>
      <w:r w:rsidRPr="00A32382">
        <w:t xml:space="preserve">. By way of example, recent polling suggests that 87 percent of the Chinese public view Japan negatively, whilst 50 percent anticipate a military dispute with Japan.13 Reflecting this sentiment, when Tokyo announced its decision to purchase contested Islands in the East China Sea from their private owner in September 2012, this sparked widespread anti-Japanese protests across China that spread to more than 100 cities.14 Such </w:t>
      </w:r>
      <w:r w:rsidRPr="00051C30">
        <w:rPr>
          <w:u w:val="single"/>
        </w:rPr>
        <w:t>public displays of nationalist sentiment stand in marked contrast to June 2013 anti-China protests in Hanoi following</w:t>
      </w:r>
      <w:r w:rsidRPr="00A32382">
        <w:t xml:space="preserve"> Vietnamese </w:t>
      </w:r>
      <w:r w:rsidRPr="00051C30">
        <w:rPr>
          <w:u w:val="single"/>
        </w:rPr>
        <w:t>allegations that a Chinese vessel had rammed and damaged a Vietnamese fishing boat</w:t>
      </w:r>
      <w:r w:rsidRPr="00A32382">
        <w:t xml:space="preserve">. Subsequently, </w:t>
      </w:r>
      <w:r w:rsidRPr="00051C30">
        <w:rPr>
          <w:u w:val="single"/>
        </w:rPr>
        <w:t xml:space="preserve">a </w:t>
      </w:r>
      <w:r w:rsidRPr="00051C30">
        <w:rPr>
          <w:b/>
          <w:u w:val="single"/>
        </w:rPr>
        <w:t>mere 150 protesters</w:t>
      </w:r>
      <w:r w:rsidRPr="00051C30">
        <w:rPr>
          <w:u w:val="single"/>
        </w:rPr>
        <w:t xml:space="preserve"> gathered in the city center</w:t>
      </w:r>
      <w:r w:rsidRPr="00A32382">
        <w:t xml:space="preserve">.15 </w:t>
      </w:r>
      <w:r w:rsidRPr="00051C30">
        <w:rPr>
          <w:u w:val="single"/>
        </w:rPr>
        <w:t>Crowds of comparable size have attended anti-Chinese protests in the Philippines</w:t>
      </w:r>
      <w:r w:rsidRPr="00A32382">
        <w:t xml:space="preserve">. For instance, a March 2012 protest outside the Chinese Embassy in Manila that organizers expected to draw 1,000 protesters attracted barely half that number.16 The </w:t>
      </w:r>
      <w:r w:rsidRPr="00A32382">
        <w:rPr>
          <w:highlight w:val="green"/>
          <w:u w:val="single"/>
        </w:rPr>
        <w:t>strategic geography</w:t>
      </w:r>
      <w:r w:rsidRPr="00A32382">
        <w:t xml:space="preserve"> of the South China Sea </w:t>
      </w:r>
      <w:r w:rsidRPr="006A7B4B">
        <w:rPr>
          <w:u w:val="single"/>
        </w:rPr>
        <w:t xml:space="preserve">also </w:t>
      </w:r>
      <w:r w:rsidRPr="00EF7083">
        <w:rPr>
          <w:b/>
          <w:highlight w:val="green"/>
          <w:u w:val="single"/>
        </w:rPr>
        <w:t>militates against it being a genuine flashpoint</w:t>
      </w:r>
      <w:r w:rsidRPr="00A32382">
        <w:t xml:space="preserve">. </w:t>
      </w:r>
      <w:r w:rsidRPr="006A7B4B">
        <w:rPr>
          <w:u w:val="single"/>
        </w:rPr>
        <w:t xml:space="preserve">Throughout history, </w:t>
      </w:r>
      <w:r w:rsidRPr="00EF7083">
        <w:rPr>
          <w:highlight w:val="green"/>
          <w:u w:val="single"/>
        </w:rPr>
        <w:t>large bodies of water</w:t>
      </w:r>
      <w:r w:rsidRPr="006A7B4B">
        <w:rPr>
          <w:u w:val="single"/>
        </w:rPr>
        <w:t xml:space="preserve"> have tended to </w:t>
      </w:r>
      <w:r w:rsidRPr="00EF7083">
        <w:rPr>
          <w:highlight w:val="green"/>
          <w:u w:val="single"/>
        </w:rPr>
        <w:t>inhibit</w:t>
      </w:r>
      <w:r w:rsidRPr="00A32382">
        <w:t xml:space="preserve"> the </w:t>
      </w:r>
      <w:r w:rsidRPr="00EF7083">
        <w:rPr>
          <w:b/>
          <w:highlight w:val="green"/>
          <w:u w:val="single"/>
        </w:rPr>
        <w:t>willingness</w:t>
      </w:r>
      <w:r w:rsidRPr="00EF7083">
        <w:rPr>
          <w:highlight w:val="green"/>
          <w:u w:val="single"/>
        </w:rPr>
        <w:t xml:space="preserve"> and </w:t>
      </w:r>
      <w:r w:rsidRPr="00EF7083">
        <w:rPr>
          <w:b/>
          <w:highlight w:val="green"/>
          <w:u w:val="single"/>
        </w:rPr>
        <w:t>ability</w:t>
      </w:r>
      <w:r w:rsidRPr="006A7B4B">
        <w:rPr>
          <w:u w:val="single"/>
        </w:rPr>
        <w:t xml:space="preserve"> of adversaries </w:t>
      </w:r>
      <w:r w:rsidRPr="00EF7083">
        <w:rPr>
          <w:highlight w:val="green"/>
          <w:u w:val="single"/>
        </w:rPr>
        <w:t>to wage war</w:t>
      </w:r>
      <w:r w:rsidRPr="00EF7083">
        <w:rPr>
          <w:highlight w:val="green"/>
        </w:rPr>
        <w:t>.</w:t>
      </w:r>
      <w:r w:rsidRPr="00A32382">
        <w:t xml:space="preserve"> In The Tragedy of Great Power Politics, for instance, John Mearsheimer refers to “the stopping power of water,” writing of the limits that large bodies of water place on the capacity of states to project military power—relative, at least, to when they share common land borders.17 </w:t>
      </w:r>
      <w:r w:rsidRPr="006A7B4B">
        <w:rPr>
          <w:u w:val="single"/>
        </w:rPr>
        <w:t xml:space="preserve">Even when </w:t>
      </w:r>
      <w:r w:rsidRPr="00EF7083">
        <w:rPr>
          <w:highlight w:val="green"/>
          <w:u w:val="single"/>
        </w:rPr>
        <w:t>clashes</w:t>
      </w:r>
      <w:r w:rsidRPr="00A32382">
        <w:t xml:space="preserve"> at sea </w:t>
      </w:r>
      <w:r w:rsidRPr="006A7B4B">
        <w:rPr>
          <w:u w:val="single"/>
        </w:rPr>
        <w:t>do occur</w:t>
      </w:r>
      <w:r w:rsidRPr="00A32382">
        <w:t xml:space="preserve">, </w:t>
      </w:r>
      <w:r w:rsidRPr="006A7B4B">
        <w:rPr>
          <w:u w:val="single"/>
        </w:rPr>
        <w:t>history suggests</w:t>
      </w:r>
      <w:r w:rsidRPr="00A32382">
        <w:t xml:space="preserve"> that </w:t>
      </w:r>
      <w:r w:rsidRPr="006A7B4B">
        <w:rPr>
          <w:u w:val="single"/>
        </w:rPr>
        <w:t xml:space="preserve">these generally </w:t>
      </w:r>
      <w:r w:rsidRPr="00EF7083">
        <w:rPr>
          <w:highlight w:val="green"/>
          <w:u w:val="single"/>
        </w:rPr>
        <w:t xml:space="preserve">afford statesmen </w:t>
      </w:r>
      <w:r w:rsidRPr="00EF7083">
        <w:rPr>
          <w:b/>
          <w:highlight w:val="green"/>
          <w:u w:val="single"/>
        </w:rPr>
        <w:t>greater time and space to find diplomatic solutions</w:t>
      </w:r>
      <w:r w:rsidRPr="00A32382">
        <w:t>. As Robert Ross observes, in such cases “</w:t>
      </w:r>
      <w:r w:rsidRPr="00EF7083">
        <w:rPr>
          <w:highlight w:val="green"/>
          <w:u w:val="single"/>
        </w:rPr>
        <w:t>neither side has to fear</w:t>
      </w:r>
      <w:r w:rsidRPr="006A7B4B">
        <w:rPr>
          <w:u w:val="single"/>
        </w:rPr>
        <w:t xml:space="preserve"> that</w:t>
      </w:r>
      <w:r w:rsidRPr="00A32382">
        <w:t xml:space="preserve"> the other’s </w:t>
      </w:r>
      <w:r w:rsidRPr="00EF7083">
        <w:rPr>
          <w:highlight w:val="green"/>
          <w:u w:val="single"/>
        </w:rPr>
        <w:t>provocative diplomacy or movement of troops is a prelude to attack</w:t>
      </w:r>
      <w:r w:rsidRPr="00A32382">
        <w:t xml:space="preserve"> and immediately escalate to heightened military readiness. </w:t>
      </w:r>
      <w:r w:rsidRPr="00EF7083">
        <w:rPr>
          <w:highlight w:val="green"/>
          <w:u w:val="single"/>
        </w:rPr>
        <w:t xml:space="preserve">Tension can be </w:t>
      </w:r>
      <w:r w:rsidRPr="00EF7083">
        <w:rPr>
          <w:rStyle w:val="Emphasis"/>
          <w:highlight w:val="green"/>
        </w:rPr>
        <w:t>slower to develop</w:t>
      </w:r>
      <w:r w:rsidRPr="00EF7083">
        <w:rPr>
          <w:highlight w:val="green"/>
          <w:u w:val="single"/>
        </w:rPr>
        <w:t>, allowing</w:t>
      </w:r>
      <w:r w:rsidRPr="00A32382">
        <w:t xml:space="preserve"> the protagonists </w:t>
      </w:r>
      <w:r w:rsidRPr="00EF7083">
        <w:rPr>
          <w:highlight w:val="green"/>
          <w:u w:val="single"/>
        </w:rPr>
        <w:t xml:space="preserve">time to </w:t>
      </w:r>
      <w:r w:rsidRPr="00EF7083">
        <w:rPr>
          <w:rStyle w:val="Emphasis"/>
          <w:highlight w:val="green"/>
        </w:rPr>
        <w:t>manage</w:t>
      </w:r>
      <w:r w:rsidRPr="00EF7083">
        <w:rPr>
          <w:highlight w:val="green"/>
          <w:u w:val="single"/>
        </w:rPr>
        <w:t xml:space="preserve"> and </w:t>
      </w:r>
      <w:r w:rsidRPr="00EF7083">
        <w:rPr>
          <w:rStyle w:val="Emphasis"/>
          <w:highlight w:val="green"/>
        </w:rPr>
        <w:t>avoid</w:t>
      </w:r>
      <w:r w:rsidRPr="006A7B4B">
        <w:rPr>
          <w:u w:val="single"/>
        </w:rPr>
        <w:t xml:space="preserve"> unnecessary </w:t>
      </w:r>
      <w:r w:rsidRPr="00EF7083">
        <w:rPr>
          <w:highlight w:val="green"/>
          <w:u w:val="single"/>
        </w:rPr>
        <w:t>escalation</w:t>
      </w:r>
      <w:r w:rsidRPr="00A32382">
        <w:t xml:space="preserve">.”18 </w:t>
      </w:r>
      <w:r w:rsidRPr="006A7B4B">
        <w:rPr>
          <w:u w:val="single"/>
        </w:rPr>
        <w:t>Ross’ observation</w:t>
      </w:r>
      <w:r w:rsidRPr="00A32382">
        <w:t xml:space="preserve">, in turn, </w:t>
      </w:r>
      <w:r w:rsidRPr="006A7B4B">
        <w:rPr>
          <w:u w:val="single"/>
        </w:rPr>
        <w:t>dovetails</w:t>
      </w:r>
      <w:r w:rsidRPr="00A32382">
        <w:t xml:space="preserve"> elegantly </w:t>
      </w:r>
      <w:r w:rsidRPr="006A7B4B">
        <w:rPr>
          <w:u w:val="single"/>
        </w:rPr>
        <w:t>with the issue of proximity</w:t>
      </w:r>
      <w:r w:rsidRPr="00A32382">
        <w:t xml:space="preserve">, which Hoyt regards as a defining feature of a flashpoint. </w:t>
      </w:r>
      <w:r w:rsidRPr="006A7B4B">
        <w:rPr>
          <w:u w:val="single"/>
        </w:rPr>
        <w:t xml:space="preserve">The </w:t>
      </w:r>
      <w:r w:rsidRPr="00EF7083">
        <w:rPr>
          <w:highlight w:val="green"/>
          <w:u w:val="single"/>
        </w:rPr>
        <w:t>antagonists</w:t>
      </w:r>
      <w:r w:rsidRPr="006A7B4B">
        <w:rPr>
          <w:u w:val="single"/>
        </w:rPr>
        <w:t xml:space="preserve"> in the </w:t>
      </w:r>
      <w:r w:rsidRPr="006A7B4B">
        <w:rPr>
          <w:rStyle w:val="Emphasis"/>
        </w:rPr>
        <w:t>S</w:t>
      </w:r>
      <w:r w:rsidRPr="00A32382">
        <w:t xml:space="preserve">outh </w:t>
      </w:r>
      <w:r w:rsidRPr="006A7B4B">
        <w:rPr>
          <w:rStyle w:val="Emphasis"/>
        </w:rPr>
        <w:t>C</w:t>
      </w:r>
      <w:r w:rsidRPr="00A32382">
        <w:t xml:space="preserve">hina </w:t>
      </w:r>
      <w:r w:rsidRPr="006A7B4B">
        <w:rPr>
          <w:rStyle w:val="Emphasis"/>
        </w:rPr>
        <w:t>S</w:t>
      </w:r>
      <w:r w:rsidRPr="00A32382">
        <w:t xml:space="preserve">ea disputes </w:t>
      </w:r>
      <w:r w:rsidRPr="00EF7083">
        <w:rPr>
          <w:highlight w:val="green"/>
          <w:u w:val="single"/>
        </w:rPr>
        <w:t xml:space="preserve">are </w:t>
      </w:r>
      <w:r w:rsidRPr="00EF7083">
        <w:rPr>
          <w:b/>
          <w:highlight w:val="green"/>
          <w:u w:val="single"/>
        </w:rPr>
        <w:t>less proximate</w:t>
      </w:r>
      <w:r w:rsidRPr="00A32382">
        <w:t xml:space="preserve"> than in the case of the Korean Peninsula—where the two Koreas share a land border that remains the most militarized on earth. The same can be said of the Taiwan flashpoint. Indeed, the proximity of Taiwan to the mainland affords Beijing </w:t>
      </w:r>
      <w:r w:rsidRPr="00EF7083">
        <w:rPr>
          <w:highlight w:val="green"/>
          <w:u w:val="single"/>
        </w:rPr>
        <w:t>credible strategic options</w:t>
      </w:r>
      <w:r w:rsidRPr="00EF7083">
        <w:rPr>
          <w:highlight w:val="green"/>
        </w:rPr>
        <w:t xml:space="preserve">— </w:t>
      </w:r>
      <w:r w:rsidRPr="00EF7083">
        <w:rPr>
          <w:highlight w:val="green"/>
          <w:u w:val="single"/>
        </w:rPr>
        <w:t>and</w:t>
      </w:r>
      <w:r w:rsidRPr="00A32382">
        <w:t xml:space="preserve"> arguably even </w:t>
      </w:r>
      <w:r w:rsidRPr="00EF7083">
        <w:rPr>
          <w:highlight w:val="green"/>
          <w:u w:val="single"/>
        </w:rPr>
        <w:t>incentives</w:t>
      </w:r>
      <w:r w:rsidRPr="00EF7083">
        <w:rPr>
          <w:highlight w:val="green"/>
        </w:rPr>
        <w:t>—</w:t>
      </w:r>
      <w:r w:rsidRPr="00EF7083">
        <w:rPr>
          <w:highlight w:val="green"/>
          <w:u w:val="single"/>
        </w:rPr>
        <w:t>involving</w:t>
      </w:r>
      <w:r w:rsidRPr="00A32382">
        <w:t xml:space="preserve"> the </w:t>
      </w:r>
      <w:r w:rsidRPr="003F1CA2">
        <w:rPr>
          <w:u w:val="single"/>
        </w:rPr>
        <w:t xml:space="preserve">use of </w:t>
      </w:r>
      <w:r w:rsidRPr="00EF7083">
        <w:rPr>
          <w:highlight w:val="green"/>
          <w:u w:val="single"/>
        </w:rPr>
        <w:t>force</w:t>
      </w:r>
      <w:r w:rsidRPr="00A32382">
        <w:t xml:space="preserve"> that </w:t>
      </w:r>
      <w:r w:rsidRPr="00EF7083">
        <w:rPr>
          <w:highlight w:val="green"/>
          <w:u w:val="single"/>
        </w:rPr>
        <w:t xml:space="preserve">are </w:t>
      </w:r>
      <w:r w:rsidRPr="00EF7083">
        <w:rPr>
          <w:b/>
          <w:highlight w:val="green"/>
          <w:u w:val="single"/>
        </w:rPr>
        <w:t>not available</w:t>
      </w:r>
      <w:r w:rsidRPr="00A32382">
        <w:t xml:space="preserve"> to it </w:t>
      </w:r>
      <w:r w:rsidRPr="003F1CA2">
        <w:rPr>
          <w:u w:val="single"/>
        </w:rPr>
        <w:t xml:space="preserve">in the </w:t>
      </w:r>
      <w:r w:rsidRPr="003F1CA2">
        <w:rPr>
          <w:rStyle w:val="Emphasis"/>
        </w:rPr>
        <w:t>S</w:t>
      </w:r>
      <w:r w:rsidRPr="00A32382">
        <w:t xml:space="preserve">outh </w:t>
      </w:r>
      <w:r w:rsidRPr="003F1CA2">
        <w:rPr>
          <w:rStyle w:val="Emphasis"/>
        </w:rPr>
        <w:t>C</w:t>
      </w:r>
      <w:r w:rsidRPr="00A32382">
        <w:t xml:space="preserve">hina </w:t>
      </w:r>
      <w:r w:rsidRPr="003F1CA2">
        <w:rPr>
          <w:rStyle w:val="Emphasis"/>
        </w:rPr>
        <w:t>S</w:t>
      </w:r>
      <w:r w:rsidRPr="00A32382">
        <w:t xml:space="preserve">ea.19 Finally, and related to the third of Hoyt’s criteria, </w:t>
      </w:r>
      <w:r w:rsidRPr="00EF7083">
        <w:rPr>
          <w:highlight w:val="green"/>
          <w:u w:val="single"/>
        </w:rPr>
        <w:t xml:space="preserve">the </w:t>
      </w:r>
      <w:r w:rsidRPr="00EF7083">
        <w:rPr>
          <w:rStyle w:val="Emphasis"/>
          <w:highlight w:val="green"/>
        </w:rPr>
        <w:t>S</w:t>
      </w:r>
      <w:r w:rsidRPr="00A32382">
        <w:t xml:space="preserve">outh </w:t>
      </w:r>
      <w:r w:rsidRPr="00EF7083">
        <w:rPr>
          <w:rStyle w:val="Emphasis"/>
          <w:highlight w:val="green"/>
        </w:rPr>
        <w:t>C</w:t>
      </w:r>
      <w:r w:rsidRPr="00A32382">
        <w:t xml:space="preserve">hina </w:t>
      </w:r>
      <w:r w:rsidRPr="00EF7083">
        <w:rPr>
          <w:rStyle w:val="Emphasis"/>
          <w:highlight w:val="green"/>
        </w:rPr>
        <w:t>S</w:t>
      </w:r>
      <w:r w:rsidRPr="00A32382">
        <w:t xml:space="preserve">ea </w:t>
      </w:r>
      <w:r w:rsidRPr="00EF7083">
        <w:rPr>
          <w:b/>
          <w:highlight w:val="green"/>
          <w:u w:val="single"/>
        </w:rPr>
        <w:t>cannot be said to engage the vital interests of</w:t>
      </w:r>
      <w:r w:rsidRPr="003F1CA2">
        <w:rPr>
          <w:b/>
          <w:u w:val="single"/>
        </w:rPr>
        <w:t xml:space="preserve"> Asia’s </w:t>
      </w:r>
      <w:r w:rsidRPr="00EF7083">
        <w:rPr>
          <w:b/>
          <w:highlight w:val="green"/>
          <w:u w:val="single"/>
        </w:rPr>
        <w:t>great powers</w:t>
      </w:r>
      <w:r w:rsidRPr="00A32382">
        <w:t xml:space="preserve">. To be sure, much has been made of India’s growing interests in this part of the world— particularly following reports of a July 2011 face-off between a Chinese ship and an Indian naval vessel that was leaving Vietnamese waters.20 However, </w:t>
      </w:r>
      <w:r w:rsidRPr="003F1CA2">
        <w:rPr>
          <w:u w:val="single"/>
        </w:rPr>
        <w:t>New Delhi’s interests</w:t>
      </w:r>
      <w:r w:rsidRPr="00A32382">
        <w:t xml:space="preserve"> in the South China Sea </w:t>
      </w:r>
      <w:r w:rsidRPr="003F1CA2">
        <w:rPr>
          <w:u w:val="single"/>
        </w:rPr>
        <w:t>remain overwhelmingly economic, not strategic, driven</w:t>
      </w:r>
      <w:r w:rsidRPr="00A32382">
        <w:t xml:space="preserve"> as they are by the search for oil. Moreover, even if New Delhi had anything more than secondary strategic interests at stake in the geographically distant South China Sea, it is widely accepted that India’s armed forces will for some time lack the capacity to credibly defend these.21 Similarly, while much has been made of Tokyo’s willingness to assist Manila with improving its maritime surveillance capabilities,22 for reasons of history and geography, </w:t>
      </w:r>
      <w:r w:rsidRPr="003F1CA2">
        <w:rPr>
          <w:u w:val="single"/>
        </w:rPr>
        <w:t>Tokyo’s interests in the Senkaku</w:t>
      </w:r>
      <w:r w:rsidRPr="00A32382">
        <w:t xml:space="preserve">/Diaoyu </w:t>
      </w:r>
      <w:r w:rsidRPr="003F1CA2">
        <w:rPr>
          <w:u w:val="single"/>
        </w:rPr>
        <w:t>Islands</w:t>
      </w:r>
      <w:r w:rsidRPr="00A32382">
        <w:t xml:space="preserve"> dispute, the </w:t>
      </w:r>
      <w:r w:rsidRPr="003F1CA2">
        <w:rPr>
          <w:u w:val="single"/>
        </w:rPr>
        <w:t>Korean Peninsula, and</w:t>
      </w:r>
      <w:r w:rsidRPr="00A32382">
        <w:t xml:space="preserve"> even the </w:t>
      </w:r>
      <w:r w:rsidRPr="003F1CA2">
        <w:rPr>
          <w:u w:val="single"/>
        </w:rPr>
        <w:t>Taiwan</w:t>
      </w:r>
      <w:r w:rsidRPr="00A32382">
        <w:t xml:space="preserve"> flashpoint </w:t>
      </w:r>
      <w:r w:rsidRPr="003F1CA2">
        <w:rPr>
          <w:b/>
          <w:u w:val="single"/>
        </w:rPr>
        <w:t>dwarf those</w:t>
      </w:r>
      <w:r w:rsidRPr="00A32382">
        <w:t xml:space="preserve"> which </w:t>
      </w:r>
      <w:r w:rsidRPr="003F1CA2">
        <w:rPr>
          <w:b/>
          <w:u w:val="single"/>
        </w:rPr>
        <w:t>it has at stake in the</w:t>
      </w:r>
      <w:r w:rsidRPr="00A32382">
        <w:t xml:space="preserve"> more </w:t>
      </w:r>
      <w:r w:rsidRPr="003F1CA2">
        <w:rPr>
          <w:b/>
          <w:u w:val="single"/>
        </w:rPr>
        <w:t xml:space="preserve">distant </w:t>
      </w:r>
      <w:r w:rsidRPr="003F1CA2">
        <w:rPr>
          <w:rStyle w:val="Emphasis"/>
        </w:rPr>
        <w:t>S</w:t>
      </w:r>
      <w:r w:rsidRPr="00A32382">
        <w:t xml:space="preserve">outh </w:t>
      </w:r>
      <w:r w:rsidRPr="003F1CA2">
        <w:rPr>
          <w:rStyle w:val="Emphasis"/>
        </w:rPr>
        <w:t>C</w:t>
      </w:r>
      <w:r w:rsidRPr="00A32382">
        <w:t xml:space="preserve">hina </w:t>
      </w:r>
      <w:r w:rsidRPr="003F1CA2">
        <w:rPr>
          <w:rStyle w:val="Emphasis"/>
        </w:rPr>
        <w:t>S</w:t>
      </w:r>
      <w:r w:rsidRPr="00A32382">
        <w:t xml:space="preserve">ea. </w:t>
      </w:r>
      <w:r w:rsidRPr="003F1CA2">
        <w:rPr>
          <w:u w:val="single"/>
        </w:rPr>
        <w:t>The extent to which this body of water</w:t>
      </w:r>
      <w:r w:rsidRPr="00A32382">
        <w:t xml:space="preserve"> genuinely </w:t>
      </w:r>
      <w:r w:rsidRPr="003F1CA2">
        <w:rPr>
          <w:u w:val="single"/>
        </w:rPr>
        <w:t>engages</w:t>
      </w:r>
      <w:r w:rsidRPr="00A32382">
        <w:t xml:space="preserve"> the </w:t>
      </w:r>
      <w:r w:rsidRPr="003F1CA2">
        <w:rPr>
          <w:u w:val="single"/>
        </w:rPr>
        <w:t xml:space="preserve">vital interests of China and the </w:t>
      </w:r>
      <w:r w:rsidRPr="003F1CA2">
        <w:rPr>
          <w:rStyle w:val="Emphasis"/>
        </w:rPr>
        <w:t>U</w:t>
      </w:r>
      <w:r w:rsidRPr="00A32382">
        <w:t xml:space="preserve">nited </w:t>
      </w:r>
      <w:r w:rsidRPr="003F1CA2">
        <w:rPr>
          <w:rStyle w:val="Emphasis"/>
        </w:rPr>
        <w:t>S</w:t>
      </w:r>
      <w:r w:rsidRPr="00A32382">
        <w:t xml:space="preserve">tates </w:t>
      </w:r>
      <w:r w:rsidRPr="003F1CA2">
        <w:rPr>
          <w:b/>
          <w:u w:val="single"/>
        </w:rPr>
        <w:t>continues to be overstated</w:t>
      </w:r>
      <w:r w:rsidRPr="00A32382">
        <w:t>.</w:t>
      </w:r>
    </w:p>
    <w:p w:rsidR="00B309C5" w:rsidRPr="00A32382" w:rsidRDefault="00B309C5" w:rsidP="00B309C5">
      <w:pPr>
        <w:pStyle w:val="Heading4"/>
      </w:pPr>
      <w:r w:rsidRPr="00A32382">
        <w:t>No risk of escalation</w:t>
      </w:r>
    </w:p>
    <w:p w:rsidR="00B309C5" w:rsidRDefault="00B309C5" w:rsidP="00B309C5">
      <w:r w:rsidRPr="00A32382">
        <w:rPr>
          <w:rStyle w:val="Style13ptBold"/>
        </w:rPr>
        <w:t>Mirski</w:t>
      </w:r>
      <w:r>
        <w:rPr>
          <w:rStyle w:val="Style13ptBold"/>
        </w:rPr>
        <w:t xml:space="preserve"> 2015</w:t>
      </w:r>
      <w:r w:rsidRPr="00A32382">
        <w:t>, third-year student – Harvard Law School, Supreme Court Chair – Harvard Law Review, 2/4/’15</w:t>
      </w:r>
      <w:r>
        <w:t xml:space="preserve"> </w:t>
      </w:r>
      <w:r w:rsidRPr="00A32382">
        <w:t xml:space="preserve">(Sean, “Crowded Waters: The South China Sea's Next Big Flashpoint?”, </w:t>
      </w:r>
      <w:hyperlink r:id="rId24" w:history="1">
        <w:r w:rsidRPr="00A32382">
          <w:rPr>
            <w:rStyle w:val="Hyperlink"/>
          </w:rPr>
          <w:t>http://nationalinterest.org/feature/crowded-waters-the-south-china-seas-next-big-flashpoint-12184?page=4</w:t>
        </w:r>
      </w:hyperlink>
      <w:r w:rsidRPr="00A32382">
        <w:t>)</w:t>
      </w:r>
    </w:p>
    <w:p w:rsidR="00B309C5" w:rsidRPr="00A32382" w:rsidRDefault="00B309C5" w:rsidP="00B309C5">
      <w:r w:rsidRPr="00225FFD">
        <w:rPr>
          <w:u w:val="single"/>
        </w:rPr>
        <w:t xml:space="preserve">The </w:t>
      </w:r>
      <w:r w:rsidRPr="00225FFD">
        <w:rPr>
          <w:rStyle w:val="Emphasis"/>
        </w:rPr>
        <w:t>S</w:t>
      </w:r>
      <w:r w:rsidRPr="00A32382">
        <w:t xml:space="preserve">outh </w:t>
      </w:r>
      <w:r w:rsidRPr="00225FFD">
        <w:rPr>
          <w:rStyle w:val="Emphasis"/>
        </w:rPr>
        <w:t>C</w:t>
      </w:r>
      <w:r w:rsidRPr="00A32382">
        <w:t xml:space="preserve">hina </w:t>
      </w:r>
      <w:r w:rsidRPr="00225FFD">
        <w:rPr>
          <w:rStyle w:val="Emphasis"/>
        </w:rPr>
        <w:t>S</w:t>
      </w:r>
      <w:r w:rsidRPr="00A32382">
        <w:t xml:space="preserve">ea </w:t>
      </w:r>
      <w:r w:rsidRPr="00225FFD">
        <w:rPr>
          <w:u w:val="single"/>
        </w:rPr>
        <w:t>ranks high on any list of</w:t>
      </w:r>
      <w:r w:rsidRPr="00A32382">
        <w:t xml:space="preserve"> the world’s geopolitical </w:t>
      </w:r>
      <w:r w:rsidRPr="00225FFD">
        <w:rPr>
          <w:u w:val="single"/>
        </w:rPr>
        <w:t>hotspots</w:t>
      </w:r>
      <w:r w:rsidRPr="00A32382">
        <w:t xml:space="preserve">. But though </w:t>
      </w:r>
      <w:r w:rsidRPr="00EF7083">
        <w:rPr>
          <w:highlight w:val="green"/>
          <w:u w:val="single"/>
        </w:rPr>
        <w:t>the region has been volatile for centuries</w:t>
      </w:r>
      <w:r w:rsidRPr="00EF7083">
        <w:rPr>
          <w:highlight w:val="green"/>
        </w:rPr>
        <w:t>,</w:t>
      </w:r>
      <w:r w:rsidRPr="00A32382">
        <w:t xml:space="preserve"> the last two decades have witnessed a subtle shift in the underlying drivers of conflict. Through most of the second half of the twentieth century, the biggest threats to regional stability were claimant states angling to carve out their own slices of the Sea. </w:t>
      </w:r>
      <w:r w:rsidRPr="00225FFD">
        <w:rPr>
          <w:u w:val="single"/>
        </w:rPr>
        <w:t xml:space="preserve">Today, </w:t>
      </w:r>
      <w:r w:rsidRPr="00EF7083">
        <w:rPr>
          <w:highlight w:val="green"/>
          <w:u w:val="single"/>
        </w:rPr>
        <w:t>states continue to covet islands</w:t>
      </w:r>
      <w:r w:rsidRPr="00225FFD">
        <w:rPr>
          <w:u w:val="single"/>
        </w:rPr>
        <w:t xml:space="preserve"> controlled by</w:t>
      </w:r>
      <w:r w:rsidRPr="00A32382">
        <w:t xml:space="preserve"> their </w:t>
      </w:r>
      <w:r w:rsidRPr="00225FFD">
        <w:rPr>
          <w:u w:val="single"/>
        </w:rPr>
        <w:t>neighbors</w:t>
      </w:r>
      <w:r w:rsidRPr="00A32382">
        <w:t xml:space="preserve">, but </w:t>
      </w:r>
      <w:r w:rsidRPr="00EF7083">
        <w:rPr>
          <w:rStyle w:val="Emphasis"/>
          <w:highlight w:val="green"/>
        </w:rPr>
        <w:t>none is willing to run a</w:t>
      </w:r>
      <w:r w:rsidRPr="00A32382">
        <w:t xml:space="preserve"> significant </w:t>
      </w:r>
      <w:r w:rsidRPr="00EF7083">
        <w:rPr>
          <w:rStyle w:val="Emphasis"/>
          <w:highlight w:val="green"/>
        </w:rPr>
        <w:t>risk of war</w:t>
      </w:r>
      <w:r w:rsidRPr="00225FFD">
        <w:rPr>
          <w:u w:val="single"/>
        </w:rPr>
        <w:t xml:space="preserve"> in order to improve its position</w:t>
      </w:r>
      <w:r w:rsidRPr="00A32382">
        <w:t xml:space="preserve"> vis-à-vis the others. Unfortunately, this good news has been offset by the rise of a different risk factor. Propelled by a combination of waning marine resources and misguided government policies, fishermen are sailing further from their shores and into disputed areas. There, they are increasingly likely to bump prows with either foreign competitors or antagonistic coast guards. The outcome in either case could be disastrous. Accordingly, Washington has fallen short in its most recent proposal asking states to “freeze” the status quo. Rather than focusing their diplomatic energies exclusively on the behavior of foreign navies, American policy makers should recognize that the next crisis could inadvertently start in the waters between a fishing trawler and a zealous coast-guard cutter. Past Is Not Prologue In the last century, states wrote the most important chapters in the South China Sea saga. The script was tense and sometimes even sanguinary: claimants raced to consolidate control over unoccupied islands, and in extreme cases, they attempted to wrest dominion from owners caught off-guard. These policies involved running a serious risk of outright conflict, but it was a gamble that states were willing to take. Hostilities crested in 1988, when Beijing and Hanoi battled over Johnson South Reef. China had trained for the landing extensively, anticipating violence. It got what it expected: after killing over seventy Vietnamese soldiers, China raised its flag over the barren rock. (Recommended: China's 50,000 Weapons in the South China Sea?) Today, in contrast, the </w:t>
      </w:r>
      <w:r w:rsidRPr="00EF7083">
        <w:rPr>
          <w:highlight w:val="green"/>
          <w:u w:val="single"/>
        </w:rPr>
        <w:t xml:space="preserve">claimants have shown </w:t>
      </w:r>
      <w:r w:rsidRPr="00EF7083">
        <w:rPr>
          <w:rStyle w:val="Emphasis"/>
          <w:highlight w:val="green"/>
        </w:rPr>
        <w:t>little appetite for bloodshed</w:t>
      </w:r>
      <w:r w:rsidRPr="00A32382">
        <w:t xml:space="preserve">. To be sure, each state is trying to shore up its claims through proactive strategies that are, for the most part, premised on a negative-sum approach to the dispute. As a result, </w:t>
      </w:r>
      <w:r w:rsidRPr="00225FFD">
        <w:rPr>
          <w:u w:val="single"/>
        </w:rPr>
        <w:t>the modern-day</w:t>
      </w:r>
      <w:r w:rsidRPr="00A32382">
        <w:t xml:space="preserve"> South China Sea </w:t>
      </w:r>
      <w:r w:rsidRPr="00225FFD">
        <w:rPr>
          <w:u w:val="single"/>
        </w:rPr>
        <w:t>story features high-strung states busy stockpiling arms and playing at war</w:t>
      </w:r>
      <w:r w:rsidRPr="00A32382">
        <w:t xml:space="preserve"> at every available opportunity. </w:t>
      </w:r>
      <w:r w:rsidRPr="00225FFD">
        <w:rPr>
          <w:u w:val="single"/>
        </w:rPr>
        <w:t xml:space="preserve">But </w:t>
      </w:r>
      <w:r w:rsidRPr="00EF7083">
        <w:rPr>
          <w:highlight w:val="green"/>
          <w:u w:val="single"/>
        </w:rPr>
        <w:t xml:space="preserve">each nation has </w:t>
      </w:r>
      <w:r w:rsidRPr="00EF7083">
        <w:rPr>
          <w:b/>
          <w:highlight w:val="green"/>
          <w:u w:val="single"/>
        </w:rPr>
        <w:t>more to lose than to gain</w:t>
      </w:r>
      <w:r w:rsidRPr="00225FFD">
        <w:rPr>
          <w:u w:val="single"/>
        </w:rPr>
        <w:t xml:space="preserve"> from</w:t>
      </w:r>
      <w:r w:rsidRPr="00A32382">
        <w:t xml:space="preserve"> a violent </w:t>
      </w:r>
      <w:r w:rsidRPr="00225FFD">
        <w:rPr>
          <w:u w:val="single"/>
        </w:rPr>
        <w:t>confrontation</w:t>
      </w:r>
      <w:r w:rsidRPr="00A32382">
        <w:t xml:space="preserve">. </w:t>
      </w:r>
      <w:r w:rsidRPr="00225FFD">
        <w:rPr>
          <w:u w:val="single"/>
        </w:rPr>
        <w:t xml:space="preserve">For China, </w:t>
      </w:r>
      <w:r w:rsidRPr="00EF7083">
        <w:rPr>
          <w:highlight w:val="green"/>
          <w:u w:val="single"/>
        </w:rPr>
        <w:t>any military clash</w:t>
      </w:r>
      <w:r w:rsidRPr="00A32382">
        <w:t>—no matter how brief—</w:t>
      </w:r>
      <w:r w:rsidRPr="00EF7083">
        <w:rPr>
          <w:highlight w:val="green"/>
          <w:u w:val="single"/>
        </w:rPr>
        <w:t>could torpedo</w:t>
      </w:r>
      <w:r w:rsidRPr="00225FFD">
        <w:rPr>
          <w:u w:val="single"/>
        </w:rPr>
        <w:t xml:space="preserve"> the permissive international environment that has assisted its</w:t>
      </w:r>
      <w:r w:rsidRPr="00A32382">
        <w:t xml:space="preserve"> rapid </w:t>
      </w:r>
      <w:r w:rsidRPr="00EF7083">
        <w:rPr>
          <w:rStyle w:val="StyleUnderline"/>
          <w:highlight w:val="green"/>
        </w:rPr>
        <w:t>economic rise.</w:t>
      </w:r>
      <w:r w:rsidRPr="00A32382">
        <w:t xml:space="preserve"> And in an era where growth is tapering, </w:t>
      </w:r>
      <w:r w:rsidRPr="00EF7083">
        <w:rPr>
          <w:highlight w:val="green"/>
          <w:u w:val="single"/>
        </w:rPr>
        <w:t xml:space="preserve">Beijing would suffer </w:t>
      </w:r>
      <w:r w:rsidRPr="00EF7083">
        <w:rPr>
          <w:rStyle w:val="Emphasis"/>
          <w:highlight w:val="green"/>
        </w:rPr>
        <w:t>massive reputational costs</w:t>
      </w:r>
      <w:r w:rsidRPr="00A32382">
        <w:t xml:space="preserve"> from a conflict—costs </w:t>
      </w:r>
      <w:r w:rsidRPr="00EF7083">
        <w:rPr>
          <w:highlight w:val="green"/>
          <w:u w:val="single"/>
        </w:rPr>
        <w:t>that might imperil</w:t>
      </w:r>
      <w:r w:rsidRPr="00A32382">
        <w:t xml:space="preserve"> its </w:t>
      </w:r>
      <w:r w:rsidRPr="00225FFD">
        <w:rPr>
          <w:u w:val="single"/>
        </w:rPr>
        <w:t xml:space="preserve">future </w:t>
      </w:r>
      <w:r w:rsidRPr="00EF7083">
        <w:rPr>
          <w:highlight w:val="green"/>
          <w:u w:val="single"/>
        </w:rPr>
        <w:t>prosperity and expansion</w:t>
      </w:r>
      <w:r w:rsidRPr="00A32382">
        <w:t xml:space="preserve"> by pushing its neighbors into the arms of China’s strategic rival: the United States. (Recommended: 5 Chinese Weapons of War America Should Fear) The </w:t>
      </w:r>
      <w:r w:rsidRPr="00EF7083">
        <w:rPr>
          <w:highlight w:val="green"/>
          <w:u w:val="single"/>
        </w:rPr>
        <w:t>other claimants have even more to lose</w:t>
      </w:r>
      <w:r w:rsidRPr="00A32382">
        <w:t xml:space="preserve"> from a violent confrontation. Protracted </w:t>
      </w:r>
      <w:r w:rsidRPr="00EF7083">
        <w:rPr>
          <w:highlight w:val="green"/>
          <w:u w:val="single"/>
        </w:rPr>
        <w:t>infighting would undermine the</w:t>
      </w:r>
      <w:r w:rsidRPr="00225FFD">
        <w:rPr>
          <w:u w:val="single"/>
        </w:rPr>
        <w:t xml:space="preserve"> united </w:t>
      </w:r>
      <w:r w:rsidRPr="00EF7083">
        <w:rPr>
          <w:highlight w:val="green"/>
          <w:u w:val="single"/>
        </w:rPr>
        <w:t>front necessary to</w:t>
      </w:r>
      <w:r w:rsidRPr="00A32382">
        <w:t xml:space="preserve"> effectively </w:t>
      </w:r>
      <w:r w:rsidRPr="00EF7083">
        <w:rPr>
          <w:highlight w:val="green"/>
          <w:u w:val="single"/>
        </w:rPr>
        <w:t>oppose</w:t>
      </w:r>
      <w:r w:rsidRPr="00A32382">
        <w:t xml:space="preserve"> the real threat to their claims: </w:t>
      </w:r>
      <w:r w:rsidRPr="00225FFD">
        <w:rPr>
          <w:u w:val="single"/>
        </w:rPr>
        <w:t>Chinese encroachment</w:t>
      </w:r>
      <w:r w:rsidRPr="00A32382">
        <w:t xml:space="preserve">. And </w:t>
      </w:r>
      <w:r w:rsidRPr="00225FFD">
        <w:rPr>
          <w:u w:val="single"/>
        </w:rPr>
        <w:t>if they tangled</w:t>
      </w:r>
      <w:r w:rsidRPr="00A32382">
        <w:t xml:space="preserve"> directly </w:t>
      </w:r>
      <w:r w:rsidRPr="00225FFD">
        <w:rPr>
          <w:u w:val="single"/>
        </w:rPr>
        <w:t xml:space="preserve">with </w:t>
      </w:r>
      <w:r w:rsidRPr="00EF7083">
        <w:rPr>
          <w:highlight w:val="green"/>
          <w:u w:val="single"/>
        </w:rPr>
        <w:t>China</w:t>
      </w:r>
      <w:r w:rsidRPr="00A32382">
        <w:t xml:space="preserve">, then these </w:t>
      </w:r>
      <w:r w:rsidRPr="00225FFD">
        <w:rPr>
          <w:u w:val="single"/>
        </w:rPr>
        <w:t>other states would</w:t>
      </w:r>
      <w:r w:rsidRPr="00A32382">
        <w:t xml:space="preserve"> almost certainly </w:t>
      </w:r>
      <w:r w:rsidRPr="00225FFD">
        <w:rPr>
          <w:u w:val="single"/>
        </w:rPr>
        <w:t>experience a quick</w:t>
      </w:r>
      <w:r w:rsidRPr="00A32382">
        <w:t xml:space="preserve"> and humiliating </w:t>
      </w:r>
      <w:r w:rsidRPr="00225FFD">
        <w:rPr>
          <w:u w:val="single"/>
        </w:rPr>
        <w:t>military defeat</w:t>
      </w:r>
      <w:r w:rsidRPr="00A32382">
        <w:t xml:space="preserve">. Even as China was capsizing their navies, it would also be playing havoc with their economies. And on top of military losses and economic sanctions, </w:t>
      </w:r>
      <w:r w:rsidRPr="00225FFD">
        <w:rPr>
          <w:u w:val="single"/>
        </w:rPr>
        <w:t>these</w:t>
      </w:r>
      <w:r w:rsidRPr="00A32382">
        <w:t xml:space="preserve"> other </w:t>
      </w:r>
      <w:r w:rsidRPr="00225FFD">
        <w:rPr>
          <w:u w:val="single"/>
        </w:rPr>
        <w:t>claimants would</w:t>
      </w:r>
      <w:r w:rsidRPr="00A32382">
        <w:t xml:space="preserve"> also likely </w:t>
      </w:r>
      <w:r w:rsidRPr="00225FFD">
        <w:rPr>
          <w:u w:val="single"/>
        </w:rPr>
        <w:t>suffer strategic setbacks</w:t>
      </w:r>
      <w:r w:rsidRPr="00A32382">
        <w:t xml:space="preserve"> as they surrendered hard-earned “ground” in the South China Sea. This dismal calculus might come out differently if these nations could assure themselves of American involvement, but no state is willing to rely entirely on the promise of American assistance. (Recommended: 5 American Weapons of War China Should Fear) Accordingly, </w:t>
      </w:r>
      <w:r w:rsidRPr="00EF7083">
        <w:rPr>
          <w:rStyle w:val="Emphasis"/>
          <w:highlight w:val="green"/>
        </w:rPr>
        <w:t>no state</w:t>
      </w:r>
      <w:r w:rsidRPr="00EF7083">
        <w:rPr>
          <w:highlight w:val="green"/>
          <w:u w:val="single"/>
        </w:rPr>
        <w:t xml:space="preserve"> wants to pick a fight in the </w:t>
      </w:r>
      <w:r w:rsidRPr="00EF7083">
        <w:rPr>
          <w:rStyle w:val="Emphasis"/>
          <w:highlight w:val="green"/>
        </w:rPr>
        <w:t>S</w:t>
      </w:r>
      <w:r w:rsidRPr="00A32382">
        <w:t xml:space="preserve">outh </w:t>
      </w:r>
      <w:r w:rsidRPr="00EF7083">
        <w:rPr>
          <w:rStyle w:val="Emphasis"/>
          <w:highlight w:val="green"/>
        </w:rPr>
        <w:t>C</w:t>
      </w:r>
      <w:r w:rsidRPr="00A32382">
        <w:t xml:space="preserve">hina </w:t>
      </w:r>
      <w:r w:rsidRPr="00EF7083">
        <w:rPr>
          <w:rStyle w:val="Emphasis"/>
          <w:highlight w:val="green"/>
        </w:rPr>
        <w:t>S</w:t>
      </w:r>
      <w:r w:rsidRPr="00A32382">
        <w:t xml:space="preserve">ea. This may change in a few years: Chinese policy makers may move from an assertive grand strategy to an aggressive one, or a smaller player may reach new levels of desperation. But at least </w:t>
      </w:r>
      <w:r w:rsidRPr="00225FFD">
        <w:rPr>
          <w:u w:val="single"/>
        </w:rPr>
        <w:t xml:space="preserve">for now, any crisis is </w:t>
      </w:r>
      <w:r w:rsidRPr="00225FFD">
        <w:rPr>
          <w:b/>
          <w:u w:val="single"/>
        </w:rPr>
        <w:t>unlikely</w:t>
      </w:r>
      <w:r w:rsidRPr="00225FFD">
        <w:rPr>
          <w:u w:val="single"/>
        </w:rPr>
        <w:t xml:space="preserve"> to be state-engineered</w:t>
      </w:r>
      <w:r w:rsidRPr="00A32382">
        <w:t>.</w:t>
      </w:r>
    </w:p>
    <w:p w:rsidR="00B309C5" w:rsidRPr="000523F8" w:rsidRDefault="00B309C5" w:rsidP="00B309C5">
      <w:pPr>
        <w:pStyle w:val="Heading4"/>
      </w:pPr>
      <w:r w:rsidRPr="000523F8">
        <w:t xml:space="preserve">The SCS is </w:t>
      </w:r>
      <w:r w:rsidRPr="000523F8">
        <w:rPr>
          <w:u w:val="single"/>
        </w:rPr>
        <w:t>utterly irrelevant</w:t>
      </w:r>
    </w:p>
    <w:p w:rsidR="00B309C5" w:rsidRPr="000523F8" w:rsidRDefault="00B309C5" w:rsidP="00B309C5">
      <w:r w:rsidRPr="000523F8">
        <w:rPr>
          <w:rStyle w:val="Style13ptBold"/>
        </w:rPr>
        <w:t>Goldstein, 2011</w:t>
      </w:r>
      <w:r w:rsidRPr="000523F8">
        <w:rPr>
          <w:b/>
        </w:rPr>
        <w:t xml:space="preserve">, </w:t>
      </w:r>
      <w:r w:rsidRPr="000523F8">
        <w:t xml:space="preserve">Lyle, associate professor in the China Maritime Studies Institute at the U.S. Naval War College in Newport, R.I. He is co-editor of the recent volumes China, the United States and 21st-Century Sea Power: Defining a Maritime Security Partnership and Chinese Aerospace Power: Evolving Maritime Roles. “The South China Sea's Georgia Scenario,” </w:t>
      </w:r>
      <w:hyperlink r:id="rId25" w:history="1">
        <w:r w:rsidRPr="000523F8">
          <w:rPr>
            <w:rStyle w:val="Hyperlink"/>
          </w:rPr>
          <w:t>http://www.foreignpolicy.com/articles/2011/07/11/the_south_china_seas_georgia_scenario?page=0,2</w:t>
        </w:r>
      </w:hyperlink>
    </w:p>
    <w:p w:rsidR="00B309C5" w:rsidRPr="008C63E0" w:rsidRDefault="00B309C5" w:rsidP="00B309C5">
      <w:pPr>
        <w:rPr>
          <w:rStyle w:val="StyleUnderline"/>
          <w:u w:val="none"/>
        </w:rPr>
      </w:pPr>
      <w:r w:rsidRPr="000523F8">
        <w:t xml:space="preserve">The brutal truth, however, is </w:t>
      </w:r>
      <w:r w:rsidRPr="000523F8">
        <w:rPr>
          <w:rStyle w:val="StyleUnderline"/>
        </w:rPr>
        <w:t xml:space="preserve">that </w:t>
      </w:r>
      <w:r w:rsidRPr="000523F8">
        <w:rPr>
          <w:rStyle w:val="StyleUnderline"/>
          <w:highlight w:val="green"/>
        </w:rPr>
        <w:t xml:space="preserve">Southeast Asia matters </w:t>
      </w:r>
      <w:r w:rsidRPr="000523F8">
        <w:rPr>
          <w:rStyle w:val="Emphasis"/>
          <w:highlight w:val="green"/>
        </w:rPr>
        <w:t>not a whit</w:t>
      </w:r>
      <w:r w:rsidRPr="000523F8">
        <w:rPr>
          <w:rStyle w:val="StyleUnderline"/>
          <w:highlight w:val="green"/>
        </w:rPr>
        <w:t xml:space="preserve"> in the global balance of power. </w:t>
      </w:r>
      <w:r w:rsidRPr="000523F8">
        <w:rPr>
          <w:rStyle w:val="StyleUnderline"/>
        </w:rPr>
        <w:t xml:space="preserve">Most of </w:t>
      </w:r>
      <w:r w:rsidRPr="000523F8">
        <w:rPr>
          <w:rStyle w:val="StyleUnderline"/>
          <w:highlight w:val="green"/>
        </w:rPr>
        <w:t xml:space="preserve">the region comprises small, poor countries of </w:t>
      </w:r>
      <w:r w:rsidRPr="000523F8">
        <w:rPr>
          <w:rStyle w:val="Emphasis"/>
          <w:highlight w:val="green"/>
        </w:rPr>
        <w:t>no consequence</w:t>
      </w:r>
      <w:r w:rsidRPr="000523F8">
        <w:t xml:space="preserve"> whatsoever, but the medium powers in the region, such as Vietnam, Indonesia, and Australia will all naturally and of their own accord stand up against a potentially more aggressive China. </w:t>
      </w:r>
      <w:r w:rsidRPr="000523F8">
        <w:rPr>
          <w:rStyle w:val="StyleUnderline"/>
          <w:highlight w:val="green"/>
        </w:rPr>
        <w:t>If China and Vietnam go to war over some rocks in the ocean</w:t>
      </w:r>
      <w:r w:rsidRPr="000523F8">
        <w:rPr>
          <w:rStyle w:val="StyleUnderline"/>
        </w:rPr>
        <w:t xml:space="preserve">, they will inevitably both suffer a wide range of deleterious consequences, but </w:t>
      </w:r>
      <w:r w:rsidRPr="000523F8">
        <w:rPr>
          <w:rStyle w:val="StyleUnderline"/>
          <w:highlight w:val="green"/>
        </w:rPr>
        <w:t xml:space="preserve">it will have only a </w:t>
      </w:r>
      <w:r w:rsidRPr="000523F8">
        <w:rPr>
          <w:rStyle w:val="Emphasis"/>
          <w:highlight w:val="green"/>
        </w:rPr>
        <w:t>marginal impact</w:t>
      </w:r>
      <w:r w:rsidRPr="000523F8">
        <w:rPr>
          <w:rStyle w:val="StyleUnderline"/>
          <w:highlight w:val="green"/>
        </w:rPr>
        <w:t xml:space="preserve"> on </w:t>
      </w:r>
      <w:r w:rsidRPr="000523F8">
        <w:rPr>
          <w:rStyle w:val="StyleUnderline"/>
        </w:rPr>
        <w:t xml:space="preserve">U.S. national </w:t>
      </w:r>
      <w:r w:rsidRPr="000523F8">
        <w:rPr>
          <w:rStyle w:val="StyleUnderline"/>
          <w:highlight w:val="green"/>
        </w:rPr>
        <w:t>security</w:t>
      </w:r>
      <w:r w:rsidRPr="000523F8">
        <w:rPr>
          <w:rStyle w:val="StyleUnderline"/>
        </w:rPr>
        <w:t>.</w:t>
      </w:r>
      <w:r w:rsidRPr="000523F8">
        <w:t xml:space="preserve"> True, these sea lanes are critical to the</w:t>
      </w:r>
      <w:r w:rsidRPr="000523F8">
        <w:rPr>
          <w:rStyle w:val="StyleUnderline"/>
          <w:highlight w:val="green"/>
        </w:rPr>
        <w:t xml:space="preserve"> Japan</w:t>
      </w:r>
      <w:r w:rsidRPr="000523F8">
        <w:t>ese</w:t>
      </w:r>
      <w:r w:rsidRPr="000523F8">
        <w:rPr>
          <w:rStyle w:val="StyleUnderline"/>
          <w:highlight w:val="green"/>
        </w:rPr>
        <w:t xml:space="preserve"> and South Korea</w:t>
      </w:r>
      <w:r w:rsidRPr="000523F8">
        <w:t xml:space="preserve">n </w:t>
      </w:r>
      <w:r w:rsidRPr="000523F8">
        <w:rPr>
          <w:rStyle w:val="StyleUnderline"/>
        </w:rPr>
        <w:t xml:space="preserve">economies, but both of these states </w:t>
      </w:r>
      <w:r w:rsidRPr="000523F8">
        <w:rPr>
          <w:rStyle w:val="StyleUnderline"/>
          <w:highlight w:val="green"/>
        </w:rPr>
        <w:t xml:space="preserve">are endowed with </w:t>
      </w:r>
      <w:r w:rsidRPr="000523F8">
        <w:rPr>
          <w:rStyle w:val="Emphasis"/>
          <w:highlight w:val="green"/>
        </w:rPr>
        <w:t>large</w:t>
      </w:r>
      <w:r w:rsidRPr="000523F8">
        <w:rPr>
          <w:rStyle w:val="StyleUnderline"/>
        </w:rPr>
        <w:t xml:space="preserve"> and </w:t>
      </w:r>
      <w:r w:rsidRPr="000523F8">
        <w:rPr>
          <w:rStyle w:val="Emphasis"/>
          <w:highlight w:val="green"/>
        </w:rPr>
        <w:t>capable fleets</w:t>
      </w:r>
      <w:r w:rsidRPr="000523F8">
        <w:rPr>
          <w:rStyle w:val="StyleUnderline"/>
        </w:rPr>
        <w:t xml:space="preserve"> -- yet </w:t>
      </w:r>
      <w:r w:rsidRPr="000523F8">
        <w:rPr>
          <w:rStyle w:val="Emphasis"/>
          <w:highlight w:val="green"/>
        </w:rPr>
        <w:t>another check</w:t>
      </w:r>
      <w:r w:rsidRPr="000523F8">
        <w:rPr>
          <w:rStyle w:val="StyleUnderline"/>
          <w:highlight w:val="green"/>
        </w:rPr>
        <w:t xml:space="preserve"> on Beijing's ambitions. </w:t>
      </w:r>
      <w:r w:rsidRPr="000523F8">
        <w:rPr>
          <w:rStyle w:val="StyleUnderline"/>
        </w:rPr>
        <w:t>China, moreover, is all too aware of what happened to Georgia in 2008</w:t>
      </w:r>
      <w:r w:rsidRPr="000523F8">
        <w:t xml:space="preserve">. In that unfortunate case, the United States showered a new ally with high-level attention and military advisors. But when Russian tanks rolled in, effectively annexing a large section of the country and utterly destroying Tbilisi's armed forces, </w:t>
      </w:r>
      <w:r w:rsidRPr="000523F8">
        <w:rPr>
          <w:rStyle w:val="StyleUnderline"/>
        </w:rPr>
        <w:t xml:space="preserve">Washington's response amounted to a whimper: There was, in the end, no appetite for risking a wider conflict </w:t>
      </w:r>
      <w:r w:rsidRPr="000523F8">
        <w:t>with Moscow over a country of marginal strategic interest. The lessons for Southeast Asia should be clear. Washington must avoid the temptation -- despite local states cheering it on at every opportunity -- to overplay its hand</w:t>
      </w:r>
      <w:r w:rsidRPr="000523F8">
        <w:rPr>
          <w:rStyle w:val="StyleUnderline"/>
        </w:rPr>
        <w:t xml:space="preserve">. </w:t>
      </w:r>
      <w:r w:rsidRPr="000523F8">
        <w:rPr>
          <w:rStyle w:val="StyleUnderline"/>
          <w:highlight w:val="green"/>
        </w:rPr>
        <w:t xml:space="preserve">The </w:t>
      </w:r>
      <w:r w:rsidRPr="000523F8">
        <w:rPr>
          <w:rStyle w:val="StyleUnderline"/>
        </w:rPr>
        <w:t xml:space="preserve">main </w:t>
      </w:r>
      <w:r w:rsidRPr="000523F8">
        <w:rPr>
          <w:rStyle w:val="StyleUnderline"/>
          <w:highlight w:val="green"/>
        </w:rPr>
        <w:t xml:space="preserve">principle guiding U.S. policy regarding the </w:t>
      </w:r>
      <w:r w:rsidRPr="000523F8">
        <w:rPr>
          <w:rStyle w:val="Emphasis"/>
          <w:highlight w:val="green"/>
        </w:rPr>
        <w:t>S</w:t>
      </w:r>
      <w:r w:rsidRPr="000523F8">
        <w:rPr>
          <w:rStyle w:val="StyleUnderline"/>
        </w:rPr>
        <w:t xml:space="preserve">outh </w:t>
      </w:r>
      <w:r w:rsidRPr="000523F8">
        <w:rPr>
          <w:rStyle w:val="Emphasis"/>
          <w:highlight w:val="green"/>
        </w:rPr>
        <w:t>C</w:t>
      </w:r>
      <w:r w:rsidRPr="000523F8">
        <w:rPr>
          <w:rStyle w:val="StyleUnderline"/>
        </w:rPr>
        <w:t xml:space="preserve">hina </w:t>
      </w:r>
      <w:r w:rsidRPr="000523F8">
        <w:rPr>
          <w:rStyle w:val="Emphasis"/>
          <w:highlight w:val="green"/>
        </w:rPr>
        <w:t>S</w:t>
      </w:r>
      <w:r w:rsidRPr="000523F8">
        <w:rPr>
          <w:rStyle w:val="StyleUnderline"/>
        </w:rPr>
        <w:t xml:space="preserve">ea </w:t>
      </w:r>
      <w:r w:rsidRPr="000523F8">
        <w:rPr>
          <w:rStyle w:val="StyleUnderline"/>
          <w:highlight w:val="green"/>
        </w:rPr>
        <w:t xml:space="preserve">has </w:t>
      </w:r>
      <w:r w:rsidRPr="000523F8">
        <w:t>been and should remain</w:t>
      </w:r>
      <w:r w:rsidRPr="000523F8">
        <w:rPr>
          <w:rStyle w:val="StyleUnderline"/>
        </w:rPr>
        <w:t xml:space="preserve"> </w:t>
      </w:r>
      <w:r w:rsidRPr="000523F8">
        <w:rPr>
          <w:rStyle w:val="Emphasis"/>
          <w:highlight w:val="green"/>
        </w:rPr>
        <w:t>nonintervention</w:t>
      </w:r>
      <w:r w:rsidRPr="000523F8">
        <w:rPr>
          <w:rStyle w:val="StyleUnderline"/>
        </w:rPr>
        <w:t>.</w:t>
      </w:r>
      <w:r w:rsidRPr="000523F8">
        <w:t xml:space="preserve"> Resource disputes are inherently messy and will not likely be decided by grand proclamations or multilateral summitry. Rather, progress will be a combination of backroom diplomacy backed by the occasional show of force by one or more of the claimants. In fact, </w:t>
      </w:r>
      <w:r w:rsidRPr="000523F8">
        <w:rPr>
          <w:rStyle w:val="StyleUnderline"/>
          <w:highlight w:val="green"/>
        </w:rPr>
        <w:t>Beijing's record of conflict resolution over</w:t>
      </w:r>
      <w:r w:rsidRPr="000523F8">
        <w:rPr>
          <w:rStyle w:val="StyleUnderline"/>
        </w:rPr>
        <w:t xml:space="preserve"> the last </w:t>
      </w:r>
      <w:r w:rsidRPr="000523F8">
        <w:rPr>
          <w:rStyle w:val="StyleUnderline"/>
          <w:highlight w:val="green"/>
        </w:rPr>
        <w:t>30 years is</w:t>
      </w:r>
      <w:r w:rsidRPr="000523F8">
        <w:rPr>
          <w:rStyle w:val="StyleUnderline"/>
        </w:rPr>
        <w:t xml:space="preserve"> rather </w:t>
      </w:r>
      <w:r w:rsidRPr="000523F8">
        <w:rPr>
          <w:rStyle w:val="StyleUnderline"/>
          <w:highlight w:val="green"/>
        </w:rPr>
        <w:t xml:space="preserve">encouraging: China has </w:t>
      </w:r>
      <w:r w:rsidRPr="000523F8">
        <w:rPr>
          <w:rStyle w:val="Emphasis"/>
          <w:highlight w:val="green"/>
        </w:rPr>
        <w:t>not resorted to</w:t>
      </w:r>
      <w:r w:rsidRPr="000523F8">
        <w:rPr>
          <w:rStyle w:val="StyleUnderline"/>
        </w:rPr>
        <w:t xml:space="preserve"> a major use of </w:t>
      </w:r>
      <w:r w:rsidRPr="000523F8">
        <w:rPr>
          <w:rStyle w:val="Emphasis"/>
          <w:highlight w:val="green"/>
        </w:rPr>
        <w:t>force</w:t>
      </w:r>
      <w:r w:rsidRPr="000523F8">
        <w:rPr>
          <w:rStyle w:val="StyleUnderline"/>
          <w:highlight w:val="green"/>
        </w:rPr>
        <w:t xml:space="preserve"> since </w:t>
      </w:r>
      <w:r w:rsidRPr="000523F8">
        <w:rPr>
          <w:rStyle w:val="StyleUnderline"/>
        </w:rPr>
        <w:t>19</w:t>
      </w:r>
      <w:r w:rsidRPr="000523F8">
        <w:rPr>
          <w:rStyle w:val="Emphasis"/>
          <w:highlight w:val="green"/>
        </w:rPr>
        <w:t>79</w:t>
      </w:r>
      <w:r w:rsidRPr="000523F8">
        <w:t>.</w:t>
      </w:r>
    </w:p>
    <w:p w:rsidR="00B309C5" w:rsidRPr="000523F8" w:rsidRDefault="00B309C5" w:rsidP="00B309C5">
      <w:pPr>
        <w:pStyle w:val="Heading4"/>
      </w:pPr>
      <w:r w:rsidRPr="000523F8">
        <w:t xml:space="preserve">There is </w:t>
      </w:r>
      <w:r w:rsidRPr="000523F8">
        <w:rPr>
          <w:u w:val="single"/>
        </w:rPr>
        <w:t>zero risk</w:t>
      </w:r>
    </w:p>
    <w:p w:rsidR="00B309C5" w:rsidRPr="000523F8" w:rsidRDefault="00B309C5" w:rsidP="00B309C5">
      <w:r w:rsidRPr="000523F8">
        <w:t xml:space="preserve">Wang </w:t>
      </w:r>
      <w:r w:rsidRPr="000523F8">
        <w:rPr>
          <w:rStyle w:val="Style13ptBold"/>
        </w:rPr>
        <w:t>Shuo 12</w:t>
      </w:r>
      <w:r w:rsidRPr="000523F8">
        <w:t>, managing editor of Caixin Media, "Closer Look: Why War Is Not an Option," September 12, Caixin Online, english.caixin.com/2012-09-12/100436770.html</w:t>
      </w:r>
    </w:p>
    <w:p w:rsidR="00B309C5" w:rsidRPr="000523F8" w:rsidRDefault="00B309C5" w:rsidP="00B309C5">
      <w:r w:rsidRPr="000523F8">
        <w:rPr>
          <w:rStyle w:val="Emphasis"/>
          <w:highlight w:val="green"/>
        </w:rPr>
        <w:t>There won't be a war in East Asia</w:t>
      </w:r>
      <w:r w:rsidRPr="000523F8">
        <w:t>.</w:t>
      </w:r>
      <w:r w:rsidRPr="000816D7">
        <w:t>¶</w:t>
      </w:r>
      <w:r w:rsidRPr="000523F8">
        <w:t xml:space="preserve"> </w:t>
      </w:r>
      <w:r w:rsidRPr="000523F8">
        <w:rPr>
          <w:rStyle w:val="StyleUnderline"/>
        </w:rPr>
        <w:t>The United States has five military alliances in the western Pacific</w:t>
      </w:r>
      <w:r w:rsidRPr="000523F8">
        <w:t xml:space="preserve">: with South Korea, Japan, Thailand, the Philippines and Singapore, and American battleships are busy patrolling the seas. </w:t>
      </w:r>
      <w:r w:rsidRPr="000523F8">
        <w:rPr>
          <w:rStyle w:val="Emphasis"/>
          <w:highlight w:val="green"/>
        </w:rPr>
        <w:t>Without a go-ahead from Washingto</w:t>
      </w:r>
      <w:r w:rsidRPr="000523F8">
        <w:rPr>
          <w:rStyle w:val="StyleUnderline"/>
          <w:highlight w:val="green"/>
        </w:rPr>
        <w:t xml:space="preserve">n, there is </w:t>
      </w:r>
      <w:r w:rsidRPr="000523F8">
        <w:rPr>
          <w:rStyle w:val="Emphasis"/>
          <w:highlight w:val="green"/>
        </w:rPr>
        <w:t>no possibility</w:t>
      </w:r>
      <w:r w:rsidRPr="000523F8">
        <w:rPr>
          <w:rStyle w:val="StyleUnderline"/>
          <w:highlight w:val="green"/>
        </w:rPr>
        <w:t xml:space="preserve"> of a hot war</w:t>
      </w:r>
      <w:r w:rsidRPr="000523F8">
        <w:rPr>
          <w:rStyle w:val="StyleUnderline"/>
        </w:rPr>
        <w:t xml:space="preserve"> between battleships of sovereign countries here</w:t>
      </w:r>
      <w:r w:rsidRPr="000523F8">
        <w:t>. As to conflicts between fishing boats and patrol boats, that's not really a big deal.</w:t>
      </w:r>
      <w:r w:rsidRPr="000816D7">
        <w:t>¶</w:t>
      </w:r>
      <w:r w:rsidRPr="000523F8">
        <w:t xml:space="preserve"> </w:t>
      </w:r>
      <w:r w:rsidRPr="000523F8">
        <w:rPr>
          <w:rStyle w:val="StyleUnderline"/>
        </w:rPr>
        <w:t>The Chinese have to ponder several questions: If the country has battleship wars with Japan, can it win without using ground-based missiles? Will the war escalate if missiles are deployed? What will happen if the war continues with no victory in sight?¶</w:t>
      </w:r>
      <w:r w:rsidRPr="000523F8">
        <w:t xml:space="preserve"> In the last few days, one country bought islands, and the other announced the base points and the baselines of its territorial waters. But look closely, </w:t>
      </w:r>
      <w:r w:rsidRPr="000523F8">
        <w:rPr>
          <w:rStyle w:val="StyleUnderline"/>
        </w:rPr>
        <w:t>China and Japan</w:t>
      </w:r>
      <w:r w:rsidRPr="000523F8">
        <w:t xml:space="preserve"> have at least two things in common in this hostile exchange: </w:t>
      </w:r>
      <w:r w:rsidRPr="000523F8">
        <w:rPr>
          <w:rStyle w:val="StyleUnderline"/>
        </w:rPr>
        <w:t>At home they fan up nationalism, and in the international arena no activities have exceeded the scope of previous, respective claims on sovereignty</w:t>
      </w:r>
      <w:r w:rsidRPr="000523F8">
        <w:t>.</w:t>
      </w:r>
      <w:r w:rsidRPr="000816D7">
        <w:t>¶</w:t>
      </w:r>
      <w:r w:rsidRPr="000523F8">
        <w:t xml:space="preserve"> </w:t>
      </w:r>
      <w:r w:rsidRPr="000523F8">
        <w:rPr>
          <w:rStyle w:val="StyleUnderline"/>
        </w:rPr>
        <w:t xml:space="preserve">This means </w:t>
      </w:r>
      <w:r w:rsidRPr="000523F8">
        <w:rPr>
          <w:rStyle w:val="Emphasis"/>
          <w:highlight w:val="green"/>
        </w:rPr>
        <w:t>there is no possibility of a war in East Asia, not even remotely</w:t>
      </w:r>
      <w:r w:rsidRPr="000523F8">
        <w:t xml:space="preserve">. </w:t>
      </w:r>
    </w:p>
    <w:p w:rsidR="00B309C5" w:rsidRPr="000523F8" w:rsidRDefault="00B309C5" w:rsidP="00B309C5">
      <w:pPr>
        <w:pStyle w:val="Heading4"/>
      </w:pPr>
      <w:r w:rsidRPr="000523F8">
        <w:t>Threat of escalation deters conflict</w:t>
      </w:r>
    </w:p>
    <w:p w:rsidR="00B309C5" w:rsidRPr="000523F8" w:rsidRDefault="00B309C5" w:rsidP="00B309C5">
      <w:r w:rsidRPr="000523F8">
        <w:t xml:space="preserve">Khanh </w:t>
      </w:r>
      <w:r w:rsidRPr="00163E8F">
        <w:rPr>
          <w:rStyle w:val="Style13ptBold"/>
        </w:rPr>
        <w:t>Vu Duc 12</w:t>
      </w:r>
      <w:r w:rsidRPr="000523F8">
        <w:t xml:space="preserve">, lawyer focusing on various areas of law with research in International Relations and International Law, "Will the South China Sea Lead to War?" April 13, Asia Sentinel, </w:t>
      </w:r>
      <w:hyperlink r:id="rId26" w:history="1">
        <w:r w:rsidRPr="000523F8">
          <w:rPr>
            <w:rStyle w:val="Hyperlink"/>
          </w:rPr>
          <w:t>www.asiasentinel.com/index.php?option=com_content&amp;task=view&amp;id=4417&amp;Itemid=390</w:t>
        </w:r>
      </w:hyperlink>
    </w:p>
    <w:p w:rsidR="00B309C5" w:rsidRPr="000523F8" w:rsidRDefault="00B309C5" w:rsidP="00B309C5">
      <w:r w:rsidRPr="000523F8">
        <w:rPr>
          <w:rStyle w:val="StyleUnderline"/>
        </w:rPr>
        <w:t>As these disputes grow beyond territorial possessions to include the vast, untapped natural resources of the sea, so too do the parties involved</w:t>
      </w:r>
      <w:r w:rsidRPr="000523F8">
        <w:t>. Last year India ventured into the South China Sea to explore resources alongside Vietnam, much to the chagrin of China. Now Russia has joined the fray, adding to Beijing’s growing headache despite China's best efforts to limit the number of nations involved in the region. OAO Gazprom, the world’s biggest natural-gas producer, plans to develop two blocks with PetroVietnam, which takes 49 percent of a joint venture project while PetroVietnam holds the majority share, according to Bloomberg, which reported that PetroVietnam and Gazprom are already exploring for oil and gas together offshore.</w:t>
      </w:r>
      <w:r w:rsidRPr="000816D7">
        <w:t>¶</w:t>
      </w:r>
      <w:r w:rsidRPr="000523F8">
        <w:t xml:space="preserve"> </w:t>
      </w:r>
      <w:r w:rsidRPr="000523F8">
        <w:rPr>
          <w:rStyle w:val="StyleUnderline"/>
          <w:highlight w:val="green"/>
        </w:rPr>
        <w:t>With the inclusion of India, Russia, and</w:t>
      </w:r>
      <w:r w:rsidRPr="000523F8">
        <w:t xml:space="preserve">, of course, </w:t>
      </w:r>
      <w:r w:rsidRPr="000523F8">
        <w:rPr>
          <w:rStyle w:val="StyleUnderline"/>
          <w:highlight w:val="green"/>
        </w:rPr>
        <w:t>the U</w:t>
      </w:r>
      <w:r w:rsidRPr="000523F8">
        <w:rPr>
          <w:rStyle w:val="StyleUnderline"/>
        </w:rPr>
        <w:t xml:space="preserve">nited </w:t>
      </w:r>
      <w:r w:rsidRPr="000523F8">
        <w:rPr>
          <w:rStyle w:val="StyleUnderline"/>
          <w:highlight w:val="green"/>
        </w:rPr>
        <w:t>S</w:t>
      </w:r>
      <w:r w:rsidRPr="000523F8">
        <w:rPr>
          <w:rStyle w:val="StyleUnderline"/>
        </w:rPr>
        <w:t xml:space="preserve">tates, </w:t>
      </w:r>
      <w:r w:rsidRPr="000523F8">
        <w:rPr>
          <w:rStyle w:val="StyleUnderline"/>
          <w:highlight w:val="green"/>
        </w:rPr>
        <w:t>it</w:t>
      </w:r>
      <w:r w:rsidRPr="000523F8">
        <w:rPr>
          <w:rStyle w:val="StyleUnderline"/>
        </w:rPr>
        <w:t xml:space="preserve"> therefore </w:t>
      </w:r>
      <w:r w:rsidRPr="000523F8">
        <w:rPr>
          <w:rStyle w:val="StyleUnderline"/>
          <w:highlight w:val="green"/>
        </w:rPr>
        <w:t xml:space="preserve">seems unlikely </w:t>
      </w:r>
      <w:r w:rsidRPr="000523F8">
        <w:rPr>
          <w:rStyle w:val="StyleUnderline"/>
        </w:rPr>
        <w:t xml:space="preserve">that </w:t>
      </w:r>
      <w:r w:rsidRPr="000523F8">
        <w:rPr>
          <w:rStyle w:val="StyleUnderline"/>
          <w:highlight w:val="green"/>
        </w:rPr>
        <w:t xml:space="preserve">the </w:t>
      </w:r>
      <w:r w:rsidRPr="000523F8">
        <w:rPr>
          <w:rStyle w:val="Emphasis"/>
          <w:highlight w:val="green"/>
        </w:rPr>
        <w:t>S</w:t>
      </w:r>
      <w:r w:rsidRPr="000523F8">
        <w:rPr>
          <w:rStyle w:val="StyleUnderline"/>
        </w:rPr>
        <w:t>outh</w:t>
      </w:r>
      <w:r w:rsidRPr="000523F8">
        <w:rPr>
          <w:rStyle w:val="StyleUnderline"/>
          <w:highlight w:val="green"/>
        </w:rPr>
        <w:t xml:space="preserve"> </w:t>
      </w:r>
      <w:r w:rsidRPr="000523F8">
        <w:rPr>
          <w:rStyle w:val="Emphasis"/>
          <w:highlight w:val="green"/>
        </w:rPr>
        <w:t>C</w:t>
      </w:r>
      <w:r w:rsidRPr="000523F8">
        <w:rPr>
          <w:rStyle w:val="StyleUnderline"/>
        </w:rPr>
        <w:t xml:space="preserve">hina </w:t>
      </w:r>
      <w:r w:rsidRPr="000523F8">
        <w:rPr>
          <w:rStyle w:val="Emphasis"/>
          <w:highlight w:val="green"/>
        </w:rPr>
        <w:t>S</w:t>
      </w:r>
      <w:r w:rsidRPr="000523F8">
        <w:rPr>
          <w:rStyle w:val="StyleUnderline"/>
        </w:rPr>
        <w:t xml:space="preserve">ea </w:t>
      </w:r>
      <w:r w:rsidRPr="000523F8">
        <w:rPr>
          <w:rStyle w:val="StyleUnderline"/>
          <w:highlight w:val="green"/>
        </w:rPr>
        <w:t>disputes will lead to conflict</w:t>
      </w:r>
      <w:r w:rsidRPr="000523F8">
        <w:t xml:space="preserve">—at least with not any of these countries listed. </w:t>
      </w:r>
      <w:r w:rsidRPr="000523F8">
        <w:rPr>
          <w:rStyle w:val="Emphasis"/>
          <w:highlight w:val="green"/>
        </w:rPr>
        <w:t>China will not</w:t>
      </w:r>
      <w:r w:rsidRPr="000523F8">
        <w:rPr>
          <w:rStyle w:val="StyleUnderline"/>
        </w:rPr>
        <w:t xml:space="preserve"> so </w:t>
      </w:r>
      <w:r w:rsidRPr="000523F8">
        <w:rPr>
          <w:rStyle w:val="Emphasis"/>
          <w:highlight w:val="green"/>
        </w:rPr>
        <w:t xml:space="preserve">recklessly engage </w:t>
      </w:r>
      <w:r w:rsidRPr="000523F8">
        <w:rPr>
          <w:rStyle w:val="StyleUnderline"/>
          <w:highlight w:val="green"/>
        </w:rPr>
        <w:t xml:space="preserve">in armed conflict with countries whose arsenal includes </w:t>
      </w:r>
      <w:r w:rsidRPr="000523F8">
        <w:rPr>
          <w:rStyle w:val="Emphasis"/>
          <w:highlight w:val="green"/>
        </w:rPr>
        <w:t>nuclear deterrence capabilities</w:t>
      </w:r>
      <w:r w:rsidRPr="000523F8">
        <w:t xml:space="preserve">, never mind that they are not claimant states in the maritime and territorial disputes themselves. </w:t>
      </w:r>
      <w:r w:rsidRPr="000523F8">
        <w:rPr>
          <w:rStyle w:val="StyleUnderline"/>
          <w:highlight w:val="green"/>
        </w:rPr>
        <w:t xml:space="preserve">They are </w:t>
      </w:r>
      <w:r w:rsidRPr="000523F8">
        <w:rPr>
          <w:rStyle w:val="StyleUnderline"/>
        </w:rPr>
        <w:t xml:space="preserve">simply </w:t>
      </w:r>
      <w:r w:rsidRPr="000523F8">
        <w:rPr>
          <w:rStyle w:val="Emphasis"/>
          <w:highlight w:val="green"/>
        </w:rPr>
        <w:t>not worth the effort</w:t>
      </w:r>
      <w:r w:rsidRPr="000523F8">
        <w:t>. China may, however, flex its muscles with a less capable nation.</w:t>
      </w:r>
    </w:p>
    <w:p w:rsidR="00B309C5" w:rsidRDefault="00B309C5" w:rsidP="00B309C5">
      <w:pPr>
        <w:pStyle w:val="Heading3"/>
      </w:pPr>
      <w:r>
        <w:t xml:space="preserve">China – Senkakus </w:t>
      </w:r>
    </w:p>
    <w:p w:rsidR="00B309C5" w:rsidRPr="0035674B" w:rsidRDefault="00B309C5" w:rsidP="00B309C5">
      <w:pPr>
        <w:pStyle w:val="Heading4"/>
      </w:pPr>
      <w:r w:rsidRPr="0035674B">
        <w:t>No war over the Senkakus</w:t>
      </w:r>
    </w:p>
    <w:p w:rsidR="00B309C5" w:rsidRPr="0035674B" w:rsidRDefault="00B309C5" w:rsidP="00B309C5">
      <w:r w:rsidRPr="0035674B">
        <w:rPr>
          <w:rStyle w:val="Style13ptBold"/>
        </w:rPr>
        <w:t>Panda</w:t>
      </w:r>
      <w:r>
        <w:rPr>
          <w:rStyle w:val="Style13ptBold"/>
        </w:rPr>
        <w:t xml:space="preserve"> 2015</w:t>
      </w:r>
      <w:r w:rsidRPr="0035674B">
        <w:t>, foreign affairs analyst, writer, and editor – The Diplomat, 3/16/’15</w:t>
      </w:r>
      <w:r>
        <w:t xml:space="preserve"> </w:t>
      </w:r>
      <w:r w:rsidRPr="0035674B">
        <w:t>(Ankit, “Japan-China Maritime Crisis Management Talks Are On the Horizon”, http://thediplomat.com/2015/03/japan-china-maritime-crisis-management-talks-are-on-the-horizon/)</w:t>
      </w:r>
    </w:p>
    <w:p w:rsidR="00B309C5" w:rsidRPr="0035674B" w:rsidRDefault="00B309C5" w:rsidP="00B309C5">
      <w:r w:rsidRPr="0035674B">
        <w:t>This month</w:t>
      </w:r>
      <w:r w:rsidRPr="00412D9B">
        <w:rPr>
          <w:u w:val="single"/>
        </w:rPr>
        <w:t xml:space="preserve">, </w:t>
      </w:r>
      <w:r w:rsidRPr="00A32382">
        <w:rPr>
          <w:highlight w:val="green"/>
          <w:u w:val="single"/>
        </w:rPr>
        <w:t>Japan and China resumed</w:t>
      </w:r>
      <w:r w:rsidRPr="00412D9B">
        <w:rPr>
          <w:u w:val="single"/>
        </w:rPr>
        <w:t xml:space="preserve"> their </w:t>
      </w:r>
      <w:r w:rsidRPr="00A32382">
        <w:rPr>
          <w:b/>
          <w:highlight w:val="green"/>
          <w:u w:val="single"/>
        </w:rPr>
        <w:t>high-level security dialogue</w:t>
      </w:r>
      <w:r w:rsidRPr="00412D9B">
        <w:rPr>
          <w:u w:val="single"/>
        </w:rPr>
        <w:t xml:space="preserve"> after a hiatus of about </w:t>
      </w:r>
      <w:r w:rsidRPr="00412D9B">
        <w:rPr>
          <w:rStyle w:val="Emphasis"/>
        </w:rPr>
        <w:t>four years</w:t>
      </w:r>
      <w:r w:rsidRPr="0035674B">
        <w:t xml:space="preserve"> — a period of time in which tensions over the disputed Senkaku/Diaoyu Islands in the East China Sea skyrocketed following Japan’s decision to nationalize them in 2012. </w:t>
      </w:r>
      <w:r w:rsidRPr="00412D9B">
        <w:rPr>
          <w:u w:val="single"/>
        </w:rPr>
        <w:t>Representatives from the China, Japan, and South Korea were in Seoul to discuss regional issues</w:t>
      </w:r>
      <w:r w:rsidRPr="0035674B">
        <w:t xml:space="preserve"> last week. Soon, the Chinese Assistant Foreign Minister,Liu Jianchao, will travel to Tokyo to meet his counterpart for security talks. Meanwhile, the Japan Times reports that </w:t>
      </w:r>
      <w:r w:rsidRPr="00412D9B">
        <w:rPr>
          <w:u w:val="single"/>
        </w:rPr>
        <w:t xml:space="preserve">senior </w:t>
      </w:r>
      <w:r w:rsidRPr="00A32382">
        <w:rPr>
          <w:highlight w:val="green"/>
          <w:u w:val="single"/>
        </w:rPr>
        <w:t>officials</w:t>
      </w:r>
      <w:r w:rsidRPr="00412D9B">
        <w:rPr>
          <w:u w:val="single"/>
        </w:rPr>
        <w:t xml:space="preserve"> from Japan and China are </w:t>
      </w:r>
      <w:r w:rsidRPr="00A32382">
        <w:rPr>
          <w:highlight w:val="green"/>
          <w:u w:val="single"/>
        </w:rPr>
        <w:t>plan</w:t>
      </w:r>
      <w:r w:rsidRPr="00412D9B">
        <w:rPr>
          <w:u w:val="single"/>
        </w:rPr>
        <w:t xml:space="preserve">ning </w:t>
      </w:r>
      <w:r w:rsidRPr="00A32382">
        <w:rPr>
          <w:highlight w:val="green"/>
          <w:u w:val="single"/>
        </w:rPr>
        <w:t xml:space="preserve">on meeting </w:t>
      </w:r>
      <w:r w:rsidRPr="000B17E5">
        <w:rPr>
          <w:u w:val="single"/>
        </w:rPr>
        <w:t>in</w:t>
      </w:r>
      <w:r w:rsidRPr="0035674B">
        <w:t xml:space="preserve"> Singapore in </w:t>
      </w:r>
      <w:r w:rsidRPr="00412D9B">
        <w:rPr>
          <w:u w:val="single"/>
        </w:rPr>
        <w:t xml:space="preserve">May </w:t>
      </w:r>
      <w:r w:rsidRPr="00A32382">
        <w:rPr>
          <w:highlight w:val="green"/>
          <w:u w:val="single"/>
        </w:rPr>
        <w:t>to continue talks on</w:t>
      </w:r>
      <w:r w:rsidRPr="0035674B">
        <w:t xml:space="preserve"> a </w:t>
      </w:r>
      <w:r w:rsidRPr="00412D9B">
        <w:rPr>
          <w:u w:val="single"/>
        </w:rPr>
        <w:t xml:space="preserve">bilateral </w:t>
      </w:r>
      <w:r w:rsidRPr="00A32382">
        <w:rPr>
          <w:highlight w:val="green"/>
          <w:u w:val="single"/>
        </w:rPr>
        <w:t>maritime crisis management</w:t>
      </w:r>
      <w:r w:rsidRPr="00412D9B">
        <w:rPr>
          <w:u w:val="single"/>
        </w:rPr>
        <w:t xml:space="preserve"> mechanism, a device that would allow Tokyo and Beijing </w:t>
      </w:r>
      <w:r w:rsidRPr="00A32382">
        <w:rPr>
          <w:highlight w:val="green"/>
          <w:u w:val="single"/>
        </w:rPr>
        <w:t xml:space="preserve">to </w:t>
      </w:r>
      <w:r w:rsidRPr="00A32382">
        <w:rPr>
          <w:b/>
          <w:highlight w:val="green"/>
          <w:u w:val="single"/>
        </w:rPr>
        <w:t xml:space="preserve">prevent any </w:t>
      </w:r>
      <w:r w:rsidRPr="00A32382">
        <w:rPr>
          <w:rStyle w:val="Emphasis"/>
          <w:highlight w:val="green"/>
        </w:rPr>
        <w:t>miscalculations</w:t>
      </w:r>
      <w:r w:rsidRPr="00412D9B">
        <w:rPr>
          <w:u w:val="single"/>
        </w:rPr>
        <w:t xml:space="preserve"> in the </w:t>
      </w:r>
      <w:r w:rsidRPr="00412D9B">
        <w:rPr>
          <w:rStyle w:val="Emphasis"/>
        </w:rPr>
        <w:t>E</w:t>
      </w:r>
      <w:r w:rsidRPr="0035674B">
        <w:t xml:space="preserve">ast </w:t>
      </w:r>
      <w:r w:rsidRPr="00412D9B">
        <w:rPr>
          <w:rStyle w:val="Emphasis"/>
        </w:rPr>
        <w:t>C</w:t>
      </w:r>
      <w:r w:rsidRPr="0035674B">
        <w:t xml:space="preserve">hina </w:t>
      </w:r>
      <w:r w:rsidRPr="00412D9B">
        <w:rPr>
          <w:rStyle w:val="Emphasis"/>
        </w:rPr>
        <w:t>S</w:t>
      </w:r>
      <w:r w:rsidRPr="0035674B">
        <w:t xml:space="preserve">ea. </w:t>
      </w:r>
      <w:r w:rsidRPr="00A32382">
        <w:rPr>
          <w:highlight w:val="green"/>
          <w:u w:val="single"/>
        </w:rPr>
        <w:t>May’s talks will continue</w:t>
      </w:r>
      <w:r w:rsidRPr="00412D9B">
        <w:rPr>
          <w:u w:val="single"/>
        </w:rPr>
        <w:t xml:space="preserve"> an important process of</w:t>
      </w:r>
      <w:r w:rsidRPr="0035674B">
        <w:t xml:space="preserve"> slow and </w:t>
      </w:r>
      <w:r w:rsidRPr="00A32382">
        <w:rPr>
          <w:highlight w:val="green"/>
          <w:u w:val="single"/>
        </w:rPr>
        <w:t>steady rapprochement</w:t>
      </w:r>
      <w:r w:rsidRPr="0035674B">
        <w:t xml:space="preserve"> that began in November 2014 with the Japan-China “four point consensus” document. </w:t>
      </w:r>
      <w:r w:rsidRPr="00412D9B">
        <w:rPr>
          <w:u w:val="single"/>
        </w:rPr>
        <w:t>Officials</w:t>
      </w:r>
      <w:r w:rsidRPr="0035674B">
        <w:t xml:space="preserve"> on both sides </w:t>
      </w:r>
      <w:r w:rsidRPr="00412D9B">
        <w:rPr>
          <w:u w:val="single"/>
        </w:rPr>
        <w:t>are eager to finalize a</w:t>
      </w:r>
      <w:r w:rsidRPr="0035674B">
        <w:t xml:space="preserve"> consultative maritime </w:t>
      </w:r>
      <w:r w:rsidRPr="00412D9B">
        <w:rPr>
          <w:b/>
          <w:u w:val="single"/>
        </w:rPr>
        <w:t>crisis</w:t>
      </w:r>
      <w:r w:rsidRPr="0035674B">
        <w:t xml:space="preserve"> management </w:t>
      </w:r>
      <w:r w:rsidRPr="00412D9B">
        <w:rPr>
          <w:b/>
          <w:u w:val="single"/>
        </w:rPr>
        <w:t>hotline</w:t>
      </w:r>
      <w:r w:rsidRPr="0035674B">
        <w:t xml:space="preserve"> — </w:t>
      </w:r>
      <w:r w:rsidRPr="00412D9B">
        <w:rPr>
          <w:u w:val="single"/>
        </w:rPr>
        <w:t>a crucial step toward stabilizing the</w:t>
      </w:r>
      <w:r w:rsidRPr="0035674B">
        <w:t xml:space="preserve"> air and water over and around the </w:t>
      </w:r>
      <w:r w:rsidRPr="00412D9B">
        <w:rPr>
          <w:u w:val="single"/>
        </w:rPr>
        <w:t>Senkaku/Diaoyu Islands</w:t>
      </w:r>
      <w:r w:rsidRPr="0035674B">
        <w:t xml:space="preserve">. While the political issues relating to the actual sovereignty dispute at hand are no closer to being addressed in a bilateral forum (Japan still acknowledges no dispute), </w:t>
      </w:r>
      <w:r w:rsidRPr="00A32382">
        <w:rPr>
          <w:highlight w:val="green"/>
          <w:u w:val="single"/>
        </w:rPr>
        <w:t>the</w:t>
      </w:r>
      <w:r w:rsidRPr="0035674B">
        <w:t xml:space="preserve"> consultative </w:t>
      </w:r>
      <w:r w:rsidRPr="00A32382">
        <w:rPr>
          <w:highlight w:val="green"/>
          <w:u w:val="single"/>
        </w:rPr>
        <w:t xml:space="preserve">mechanism would </w:t>
      </w:r>
      <w:r w:rsidRPr="00A32382">
        <w:rPr>
          <w:rStyle w:val="Emphasis"/>
          <w:highlight w:val="green"/>
        </w:rPr>
        <w:t>increase confidence</w:t>
      </w:r>
      <w:r w:rsidRPr="00412D9B">
        <w:rPr>
          <w:u w:val="single"/>
        </w:rPr>
        <w:t xml:space="preserve"> on both sides</w:t>
      </w:r>
      <w:r w:rsidRPr="0035674B">
        <w:t xml:space="preserve"> of this major bilateral relationship. As The Diplomat noted earlier this month, </w:t>
      </w:r>
      <w:r w:rsidRPr="00C03247">
        <w:rPr>
          <w:u w:val="single"/>
        </w:rPr>
        <w:t>one Chinese general has indicated</w:t>
      </w:r>
      <w:r w:rsidRPr="0035674B">
        <w:t xml:space="preserve"> that </w:t>
      </w:r>
      <w:r w:rsidRPr="00A32382">
        <w:rPr>
          <w:highlight w:val="green"/>
          <w:u w:val="single"/>
        </w:rPr>
        <w:t>the current state of</w:t>
      </w:r>
      <w:r w:rsidRPr="00C03247">
        <w:rPr>
          <w:u w:val="single"/>
        </w:rPr>
        <w:t xml:space="preserve"> China-Japan </w:t>
      </w:r>
      <w:r w:rsidRPr="00A32382">
        <w:rPr>
          <w:highlight w:val="green"/>
          <w:u w:val="single"/>
        </w:rPr>
        <w:t>talks</w:t>
      </w:r>
      <w:r w:rsidRPr="0035674B">
        <w:t xml:space="preserve"> on this issue </w:t>
      </w:r>
      <w:r w:rsidRPr="00A32382">
        <w:rPr>
          <w:highlight w:val="green"/>
          <w:u w:val="single"/>
        </w:rPr>
        <w:t xml:space="preserve">is </w:t>
      </w:r>
      <w:r w:rsidRPr="00A32382">
        <w:rPr>
          <w:rStyle w:val="Emphasis"/>
          <w:highlight w:val="green"/>
        </w:rPr>
        <w:t>promising</w:t>
      </w:r>
      <w:r w:rsidRPr="00A32382">
        <w:rPr>
          <w:highlight w:val="green"/>
          <w:u w:val="single"/>
        </w:rPr>
        <w:t xml:space="preserve">, with </w:t>
      </w:r>
      <w:r w:rsidRPr="00A32382">
        <w:rPr>
          <w:b/>
          <w:highlight w:val="green"/>
          <w:u w:val="single"/>
        </w:rPr>
        <w:t>all “the basic technical conditions” in place</w:t>
      </w:r>
      <w:r w:rsidRPr="00A32382">
        <w:rPr>
          <w:highlight w:val="green"/>
        </w:rPr>
        <w:t>.</w:t>
      </w:r>
      <w:r w:rsidRPr="0035674B">
        <w:t xml:space="preserve"> In Singapore, </w:t>
      </w:r>
      <w:r w:rsidRPr="00C03247">
        <w:rPr>
          <w:u w:val="single"/>
        </w:rPr>
        <w:t>officials will “aim to agree on how the mechanism should operate</w:t>
      </w:r>
      <w:r w:rsidRPr="0035674B">
        <w:t xml:space="preserve">, with an eye to </w:t>
      </w:r>
      <w:r w:rsidRPr="00C03247">
        <w:rPr>
          <w:u w:val="single"/>
        </w:rPr>
        <w:t>putting it into practice by the end of the year</w:t>
      </w:r>
      <w:r w:rsidRPr="0035674B">
        <w:t xml:space="preserve">,” according to sources that spoke to the Japan Times. Specifically, sources note that the two sides will specify the scope of the new crisis management mechanism and the level at which Japanese Defense Ministry and Chinese military officials will communicate. Currently, Japanese and Chinese ships and planes use a common radio frequency to reduce the chance of a misunderstanding. Japan, however, regularly continues to scramble jets from Okinawa to patrol the skies over the Senkaku/Diaoyu Islands. China, meanwhile, continues to enforce its East China Sea air defense identification zone (ADIZ), demanding that Japanese civilian aircraft contact Chinese authorities on entering the air space claimed by China. In any case, </w:t>
      </w:r>
      <w:r w:rsidRPr="00A32382">
        <w:rPr>
          <w:highlight w:val="green"/>
          <w:u w:val="single"/>
        </w:rPr>
        <w:t>where unilateralism was the norm</w:t>
      </w:r>
      <w:r w:rsidRPr="0035674B">
        <w:t xml:space="preserve"> in the East China Sea </w:t>
      </w:r>
      <w:r w:rsidRPr="00C03247">
        <w:rPr>
          <w:u w:val="single"/>
        </w:rPr>
        <w:t xml:space="preserve">from late-2012 to mid-2014, </w:t>
      </w:r>
      <w:r w:rsidRPr="00A32382">
        <w:rPr>
          <w:rStyle w:val="Emphasis"/>
          <w:highlight w:val="green"/>
        </w:rPr>
        <w:t>bilateralism</w:t>
      </w:r>
      <w:r w:rsidRPr="00A32382">
        <w:rPr>
          <w:b/>
          <w:highlight w:val="green"/>
          <w:u w:val="single"/>
        </w:rPr>
        <w:t xml:space="preserve"> seems to be making a</w:t>
      </w:r>
      <w:r w:rsidRPr="0035674B">
        <w:t xml:space="preserve"> slow </w:t>
      </w:r>
      <w:r w:rsidRPr="00A32382">
        <w:rPr>
          <w:rStyle w:val="Emphasis"/>
          <w:highlight w:val="green"/>
        </w:rPr>
        <w:t>comeback</w:t>
      </w:r>
      <w:r w:rsidRPr="0035674B">
        <w:t>.</w:t>
      </w:r>
    </w:p>
    <w:p w:rsidR="00B309C5" w:rsidRPr="0035674B" w:rsidRDefault="00B309C5" w:rsidP="00B309C5"/>
    <w:p w:rsidR="00B309C5" w:rsidRPr="000523F8" w:rsidRDefault="00B309C5" w:rsidP="00B309C5">
      <w:pPr>
        <w:pStyle w:val="Heading2"/>
      </w:pPr>
      <w:r>
        <w:t xml:space="preserve">China VS others  </w:t>
      </w:r>
    </w:p>
    <w:p w:rsidR="00B309C5" w:rsidRDefault="00B309C5" w:rsidP="00B309C5">
      <w:pPr>
        <w:pStyle w:val="Heading3"/>
      </w:pPr>
      <w:r>
        <w:t xml:space="preserve">China-India war 1nc </w:t>
      </w:r>
    </w:p>
    <w:p w:rsidR="00B309C5" w:rsidRPr="00EF7083" w:rsidRDefault="00B309C5" w:rsidP="00B309C5">
      <w:pPr>
        <w:pStyle w:val="Heading4"/>
      </w:pPr>
      <w:r w:rsidRPr="00EF7083">
        <w:t>No Sino-India conflict—conventional and nuclear deterrence check</w:t>
      </w:r>
    </w:p>
    <w:p w:rsidR="00B309C5" w:rsidRPr="00EF7083" w:rsidRDefault="00B309C5" w:rsidP="00B309C5">
      <w:r>
        <w:rPr>
          <w:rStyle w:val="Style13ptBold"/>
        </w:rPr>
        <w:t>Richards 20</w:t>
      </w:r>
      <w:r w:rsidRPr="00EF7083">
        <w:rPr>
          <w:rStyle w:val="Style13ptBold"/>
        </w:rPr>
        <w:t>15</w:t>
      </w:r>
      <w:r w:rsidRPr="00EF7083">
        <w:t xml:space="preserve"> – Marine Engineer Officer who has served in the Royal Australian Navy for 26 Years</w:t>
      </w:r>
      <w:r>
        <w:t xml:space="preserve"> </w:t>
      </w:r>
      <w:r w:rsidRPr="00EF7083">
        <w:t xml:space="preserve">(Commodore Katherine, February, China-India: An analysis of the Himalayan territorial dispute, The Centre for Defence and Strategic Studies, </w:t>
      </w:r>
      <w:hyperlink r:id="rId27" w:history="1">
        <w:r w:rsidRPr="00EF7083">
          <w:rPr>
            <w:rStyle w:val="Hyperlink"/>
          </w:rPr>
          <w:t>http://www.defence.gov.au/ADC/Publications/IndoPac/Richards%20final%20IPSD%20paper.pdf</w:t>
        </w:r>
      </w:hyperlink>
      <w:r w:rsidRPr="00EF7083">
        <w:t>)</w:t>
      </w:r>
    </w:p>
    <w:p w:rsidR="00B309C5" w:rsidRPr="00EF7083" w:rsidRDefault="00B309C5" w:rsidP="00B309C5">
      <w:r w:rsidRPr="00EF7083">
        <w:t xml:space="preserve">However, Fravel counters this view and states that </w:t>
      </w:r>
      <w:r w:rsidRPr="00EF7083">
        <w:rPr>
          <w:rStyle w:val="StyleUnderline"/>
          <w:highlight w:val="cyan"/>
        </w:rPr>
        <w:t>China has been ‘less belligerent than leading</w:t>
      </w:r>
      <w:r w:rsidRPr="00EF7083">
        <w:rPr>
          <w:rStyle w:val="StyleUnderline"/>
          <w:sz w:val="12"/>
          <w:highlight w:val="cyan"/>
          <w:u w:val="none"/>
        </w:rPr>
        <w:t>¶</w:t>
      </w:r>
      <w:r w:rsidRPr="00EF7083">
        <w:rPr>
          <w:rStyle w:val="StyleUnderline"/>
          <w:highlight w:val="cyan"/>
        </w:rPr>
        <w:t xml:space="preserve"> theories</w:t>
      </w:r>
      <w:r w:rsidRPr="00EF7083">
        <w:rPr>
          <w:rStyle w:val="StyleUnderline"/>
        </w:rPr>
        <w:t xml:space="preserve"> of international relations </w:t>
      </w:r>
      <w:r w:rsidRPr="00EF7083">
        <w:rPr>
          <w:rStyle w:val="StyleUnderline"/>
          <w:highlight w:val="cyan"/>
        </w:rPr>
        <w:t>might have predicted</w:t>
      </w:r>
      <w:r w:rsidRPr="00EF7083">
        <w:rPr>
          <w:rStyle w:val="StyleUnderline"/>
        </w:rPr>
        <w:t xml:space="preserve"> for a state with its characteristics</w:t>
      </w:r>
      <w:r w:rsidRPr="00EF7083">
        <w:rPr>
          <w:rStyle w:val="TitleChar"/>
          <w:sz w:val="16"/>
        </w:rPr>
        <w:t>’</w:t>
      </w:r>
      <w:r w:rsidRPr="00EF7083">
        <w:t>,</w:t>
      </w:r>
      <w:r w:rsidRPr="00EF7083">
        <w:rPr>
          <w:sz w:val="12"/>
        </w:rPr>
        <w:t>¶</w:t>
      </w:r>
      <w:r w:rsidRPr="00EF7083">
        <w:t xml:space="preserve"> further noting that:</w:t>
      </w:r>
      <w:r w:rsidRPr="00EF7083">
        <w:rPr>
          <w:sz w:val="12"/>
        </w:rPr>
        <w:t>¶</w:t>
      </w:r>
      <w:r w:rsidRPr="00EF7083">
        <w:t xml:space="preserve"> For scholars of offensive realism, </w:t>
      </w:r>
      <w:r w:rsidRPr="00EF7083">
        <w:rPr>
          <w:rStyle w:val="StyleUnderline"/>
          <w:highlight w:val="cyan"/>
        </w:rPr>
        <w:t>China has rarely exploited its military superiority</w:t>
      </w:r>
      <w:r w:rsidRPr="00EF7083">
        <w:rPr>
          <w:rStyle w:val="StyleUnderline"/>
        </w:rPr>
        <w:t xml:space="preserve"> either </w:t>
      </w:r>
      <w:r w:rsidRPr="00EF7083">
        <w:rPr>
          <w:rStyle w:val="StyleUnderline"/>
          <w:highlight w:val="cyan"/>
        </w:rPr>
        <w:t>to</w:t>
      </w:r>
      <w:r w:rsidRPr="00EF7083">
        <w:rPr>
          <w:rStyle w:val="StyleUnderline"/>
          <w:sz w:val="12"/>
          <w:highlight w:val="cyan"/>
          <w:u w:val="none"/>
        </w:rPr>
        <w:t>¶</w:t>
      </w:r>
      <w:r w:rsidRPr="00EF7083">
        <w:rPr>
          <w:rStyle w:val="StyleUnderline"/>
          <w:highlight w:val="cyan"/>
        </w:rPr>
        <w:t xml:space="preserve"> bargain hard territory</w:t>
      </w:r>
      <w:r w:rsidRPr="00EF7083">
        <w:rPr>
          <w:rStyle w:val="StyleUnderline"/>
        </w:rPr>
        <w:t xml:space="preserve"> that it claims </w:t>
      </w:r>
      <w:r w:rsidRPr="00EF7083">
        <w:rPr>
          <w:rStyle w:val="StyleUnderline"/>
          <w:highlight w:val="cyan"/>
        </w:rPr>
        <w:t>or to seize it through force</w:t>
      </w:r>
      <w:r w:rsidRPr="00EF7083">
        <w:rPr>
          <w:rStyle w:val="StyleUnderline"/>
        </w:rPr>
        <w:t>. China has likewise not become</w:t>
      </w:r>
      <w:r w:rsidRPr="00EF7083">
        <w:rPr>
          <w:rStyle w:val="StyleUnderline"/>
          <w:sz w:val="12"/>
          <w:u w:val="none"/>
        </w:rPr>
        <w:t>¶</w:t>
      </w:r>
      <w:r w:rsidRPr="00EF7083">
        <w:rPr>
          <w:rStyle w:val="StyleUnderline"/>
        </w:rPr>
        <w:t xml:space="preserve"> increasingly aggressive in managing its territorial disputes as its relative military and economic</w:t>
      </w:r>
      <w:r w:rsidRPr="00EF7083">
        <w:rPr>
          <w:rStyle w:val="StyleUnderline"/>
          <w:sz w:val="12"/>
          <w:u w:val="none"/>
        </w:rPr>
        <w:t>¶</w:t>
      </w:r>
      <w:r w:rsidRPr="00EF7083">
        <w:rPr>
          <w:rStyle w:val="StyleUnderline"/>
        </w:rPr>
        <w:t xml:space="preserve"> power has grown</w:t>
      </w:r>
      <w:r w:rsidRPr="00EF7083">
        <w:t xml:space="preserve"> since 1990.199</w:t>
      </w:r>
      <w:r w:rsidRPr="00EF7083">
        <w:rPr>
          <w:sz w:val="12"/>
        </w:rPr>
        <w:t>¶</w:t>
      </w:r>
      <w:r w:rsidRPr="00EF7083">
        <w:t xml:space="preserve"> Moreover, Jonathan Holslag surmises that </w:t>
      </w:r>
      <w:r w:rsidRPr="00EF7083">
        <w:rPr>
          <w:rStyle w:val="StyleUnderline"/>
          <w:highlight w:val="cyan"/>
        </w:rPr>
        <w:t>the overall strategy of both nations is to maintain the</w:t>
      </w:r>
      <w:r w:rsidRPr="00EF7083">
        <w:rPr>
          <w:rStyle w:val="StyleUnderline"/>
          <w:sz w:val="12"/>
          <w:highlight w:val="cyan"/>
          <w:u w:val="none"/>
        </w:rPr>
        <w:t>¶</w:t>
      </w:r>
      <w:r w:rsidRPr="00EF7083">
        <w:rPr>
          <w:rStyle w:val="StyleUnderline"/>
          <w:highlight w:val="cyan"/>
        </w:rPr>
        <w:t xml:space="preserve"> balance of power</w:t>
      </w:r>
      <w:r w:rsidRPr="00EF7083">
        <w:rPr>
          <w:rStyle w:val="StyleUnderline"/>
        </w:rPr>
        <w:t xml:space="preserve"> in the border area and that this balance is ‘nourished’ by small-scale incursions</w:t>
      </w:r>
      <w:r w:rsidRPr="00EF7083">
        <w:rPr>
          <w:rStyle w:val="StyleUnderline"/>
          <w:sz w:val="12"/>
          <w:u w:val="none"/>
        </w:rPr>
        <w:t>¶</w:t>
      </w:r>
      <w:r w:rsidRPr="00EF7083">
        <w:rPr>
          <w:rStyle w:val="StyleUnderline"/>
        </w:rPr>
        <w:t xml:space="preserve"> and the build-up of military infrastructure</w:t>
      </w:r>
      <w:r w:rsidRPr="00EF7083">
        <w:t xml:space="preserve">.200 He further argues that </w:t>
      </w:r>
      <w:r w:rsidRPr="00EF7083">
        <w:rPr>
          <w:rStyle w:val="StyleUnderline"/>
        </w:rPr>
        <w:t>both sides are not looking</w:t>
      </w:r>
      <w:r w:rsidRPr="00EF7083">
        <w:rPr>
          <w:rStyle w:val="StyleUnderline"/>
          <w:sz w:val="12"/>
          <w:u w:val="none"/>
        </w:rPr>
        <w:t>¶</w:t>
      </w:r>
      <w:r w:rsidRPr="00EF7083">
        <w:rPr>
          <w:rStyle w:val="StyleUnderline"/>
        </w:rPr>
        <w:t xml:space="preserve"> for military supremacy along the border</w:t>
      </w:r>
      <w:r w:rsidRPr="00EF7083">
        <w:t>, although ‘they are seeking … to develop the capability to</w:t>
      </w:r>
      <w:r w:rsidRPr="00EF7083">
        <w:rPr>
          <w:sz w:val="12"/>
        </w:rPr>
        <w:t>¶</w:t>
      </w:r>
      <w:r w:rsidRPr="00EF7083">
        <w:t xml:space="preserve"> react flexibly on a wide range of challenges’.201 For China, such challenges include combating</w:t>
      </w:r>
      <w:r w:rsidRPr="00EF7083">
        <w:rPr>
          <w:sz w:val="12"/>
        </w:rPr>
        <w:t>¶</w:t>
      </w:r>
      <w:r w:rsidRPr="00EF7083">
        <w:t xml:space="preserve"> Tibetan separatism, while for India, Pakistan continues to be a constant source of irritation.</w:t>
      </w:r>
      <w:r w:rsidRPr="00EF7083">
        <w:rPr>
          <w:sz w:val="12"/>
        </w:rPr>
        <w:t>¶</w:t>
      </w:r>
      <w:r w:rsidRPr="00EF7083">
        <w:t xml:space="preserve"> On balance, ‘</w:t>
      </w:r>
      <w:r w:rsidRPr="00EF7083">
        <w:rPr>
          <w:rStyle w:val="StyleUnderline"/>
          <w:highlight w:val="cyan"/>
        </w:rPr>
        <w:t>an all-out conflict</w:t>
      </w:r>
      <w:r w:rsidRPr="00EF7083">
        <w:rPr>
          <w:rStyle w:val="StyleUnderline"/>
        </w:rPr>
        <w:t>,</w:t>
      </w:r>
      <w:r w:rsidRPr="00EF7083">
        <w:t xml:space="preserve"> although possible, </w:t>
      </w:r>
      <w:r w:rsidRPr="00EF7083">
        <w:rPr>
          <w:rStyle w:val="StyleUnderline"/>
          <w:highlight w:val="cyan"/>
        </w:rPr>
        <w:t>appears improbable because it</w:t>
      </w:r>
      <w:r w:rsidRPr="00EF7083">
        <w:rPr>
          <w:rStyle w:val="StyleUnderline"/>
        </w:rPr>
        <w:t xml:space="preserve"> could spiral into</w:t>
      </w:r>
      <w:r w:rsidRPr="00EF7083">
        <w:rPr>
          <w:rStyle w:val="StyleUnderline"/>
          <w:sz w:val="12"/>
          <w:u w:val="none"/>
        </w:rPr>
        <w:t>¶</w:t>
      </w:r>
      <w:r w:rsidRPr="00EF7083">
        <w:rPr>
          <w:rStyle w:val="StyleUnderline"/>
        </w:rPr>
        <w:t xml:space="preserve"> nuclear war and </w:t>
      </w:r>
      <w:r w:rsidRPr="00EF7083">
        <w:rPr>
          <w:rStyle w:val="StyleUnderline"/>
          <w:highlight w:val="cyan"/>
        </w:rPr>
        <w:t>would upset</w:t>
      </w:r>
      <w:r w:rsidRPr="00EF7083">
        <w:rPr>
          <w:rStyle w:val="StyleUnderline"/>
        </w:rPr>
        <w:t xml:space="preserve"> the prevailing harmonious </w:t>
      </w:r>
      <w:r w:rsidRPr="00EF7083">
        <w:rPr>
          <w:rStyle w:val="StyleUnderline"/>
          <w:highlight w:val="cyan"/>
        </w:rPr>
        <w:t>development</w:t>
      </w:r>
      <w:r w:rsidRPr="00EF7083">
        <w:rPr>
          <w:rStyle w:val="StyleUnderline"/>
        </w:rPr>
        <w:t xml:space="preserve"> model adopted by both</w:t>
      </w:r>
      <w:r w:rsidRPr="00EF7083">
        <w:rPr>
          <w:rStyle w:val="StyleUnderline"/>
          <w:sz w:val="12"/>
          <w:u w:val="none"/>
        </w:rPr>
        <w:t>¶</w:t>
      </w:r>
      <w:r w:rsidRPr="00EF7083">
        <w:rPr>
          <w:rStyle w:val="StyleUnderline"/>
        </w:rPr>
        <w:t xml:space="preserve"> sides’.</w:t>
      </w:r>
      <w:r w:rsidRPr="00EF7083">
        <w:t xml:space="preserve">202 Hence </w:t>
      </w:r>
      <w:r w:rsidRPr="005E1EBA">
        <w:rPr>
          <w:rStyle w:val="Emphasis"/>
          <w:highlight w:val="cyan"/>
        </w:rPr>
        <w:t>a combination of conventional and nuclear deterrence serves to keep hostilities</w:t>
      </w:r>
      <w:r w:rsidRPr="00EF7083">
        <w:rPr>
          <w:sz w:val="12"/>
          <w:highlight w:val="cyan"/>
        </w:rPr>
        <w:t>¶</w:t>
      </w:r>
      <w:r w:rsidRPr="00EF7083">
        <w:rPr>
          <w:highlight w:val="cyan"/>
        </w:rPr>
        <w:t xml:space="preserve"> </w:t>
      </w:r>
      <w:r w:rsidRPr="005E1EBA">
        <w:rPr>
          <w:rStyle w:val="Emphasis"/>
          <w:highlight w:val="cyan"/>
        </w:rPr>
        <w:t>in check</w:t>
      </w:r>
      <w:r w:rsidRPr="00EF7083">
        <w:t xml:space="preserve">. Furthermore, </w:t>
      </w:r>
      <w:r w:rsidRPr="00EF7083">
        <w:rPr>
          <w:rStyle w:val="StyleUnderline"/>
        </w:rPr>
        <w:t>as China and India are both ‘vulnerable to potential acts of hostility’, a</w:t>
      </w:r>
      <w:r w:rsidRPr="00EF7083">
        <w:rPr>
          <w:rStyle w:val="StyleUnderline"/>
          <w:sz w:val="12"/>
          <w:u w:val="none"/>
        </w:rPr>
        <w:t>¶</w:t>
      </w:r>
      <w:r w:rsidRPr="00EF7083">
        <w:rPr>
          <w:rStyle w:val="StyleUnderline"/>
        </w:rPr>
        <w:t xml:space="preserve"> ‘multi-level soft deterrence’ is now a feature of the relationship.203 In the border dispute, </w:t>
      </w:r>
      <w:r w:rsidRPr="00EF7083">
        <w:rPr>
          <w:rStyle w:val="StyleUnderline"/>
          <w:highlight w:val="cyan"/>
        </w:rPr>
        <w:t>China’s</w:t>
      </w:r>
      <w:r w:rsidRPr="00EF7083">
        <w:rPr>
          <w:rStyle w:val="StyleUnderline"/>
          <w:sz w:val="12"/>
          <w:highlight w:val="cyan"/>
          <w:u w:val="none"/>
        </w:rPr>
        <w:t>¶</w:t>
      </w:r>
      <w:r w:rsidRPr="00EF7083">
        <w:rPr>
          <w:rStyle w:val="StyleUnderline"/>
          <w:highlight w:val="cyan"/>
        </w:rPr>
        <w:t xml:space="preserve"> key vulnerability is Tibet and India’s is Pakistan, which makes the potential cost of conflict</w:t>
      </w:r>
      <w:r w:rsidRPr="00EF7083">
        <w:rPr>
          <w:rStyle w:val="StyleUnderline"/>
          <w:sz w:val="12"/>
          <w:highlight w:val="cyan"/>
          <w:u w:val="none"/>
        </w:rPr>
        <w:t>¶</w:t>
      </w:r>
      <w:r w:rsidRPr="00EF7083">
        <w:rPr>
          <w:rStyle w:val="StyleUnderline"/>
          <w:highlight w:val="cyan"/>
        </w:rPr>
        <w:t xml:space="preserve"> extremely high</w:t>
      </w:r>
      <w:r w:rsidRPr="00EF7083">
        <w:rPr>
          <w:rStyle w:val="StyleUnderline"/>
        </w:rPr>
        <w:t xml:space="preserve"> for both nations.</w:t>
      </w:r>
      <w:r w:rsidRPr="00EF7083">
        <w:rPr>
          <w:rStyle w:val="StyleUnderline"/>
          <w:sz w:val="12"/>
          <w:u w:val="none"/>
        </w:rPr>
        <w:t>¶</w:t>
      </w:r>
      <w:r w:rsidRPr="00EF7083">
        <w:t xml:space="preserve"> Thus </w:t>
      </w:r>
      <w:r w:rsidRPr="00EF7083">
        <w:rPr>
          <w:rStyle w:val="StyleUnderline"/>
        </w:rPr>
        <w:t xml:space="preserve">India’s and China’s </w:t>
      </w:r>
      <w:r w:rsidRPr="00EF7083">
        <w:rPr>
          <w:rStyle w:val="StyleUnderline"/>
          <w:highlight w:val="cyan"/>
        </w:rPr>
        <w:t>military modernisations have created a ‘stronger security</w:t>
      </w:r>
      <w:r w:rsidRPr="00EF7083">
        <w:rPr>
          <w:rStyle w:val="StyleUnderline"/>
          <w:sz w:val="12"/>
          <w:highlight w:val="cyan"/>
          <w:u w:val="none"/>
        </w:rPr>
        <w:t>¶</w:t>
      </w:r>
      <w:r w:rsidRPr="00EF7083">
        <w:rPr>
          <w:rStyle w:val="StyleUnderline"/>
          <w:highlight w:val="cyan"/>
        </w:rPr>
        <w:t xml:space="preserve"> interdependence’</w:t>
      </w:r>
      <w:r w:rsidRPr="00EF7083">
        <w:rPr>
          <w:rStyle w:val="StyleUnderline"/>
        </w:rPr>
        <w:t xml:space="preserve">, </w:t>
      </w:r>
      <w:r w:rsidRPr="00EF7083">
        <w:rPr>
          <w:rStyle w:val="StyleUnderline"/>
          <w:highlight w:val="cyan"/>
        </w:rPr>
        <w:t>suggesting the current security dilemma</w:t>
      </w:r>
      <w:r w:rsidRPr="00EF7083">
        <w:t xml:space="preserve"> ‘will not bring peace, but it </w:t>
      </w:r>
      <w:r w:rsidRPr="00EF7083">
        <w:rPr>
          <w:rStyle w:val="StyleUnderline"/>
          <w:highlight w:val="cyan"/>
        </w:rPr>
        <w:t>will lead</w:t>
      </w:r>
      <w:r w:rsidRPr="00EF7083">
        <w:rPr>
          <w:rStyle w:val="StyleUnderline"/>
          <w:sz w:val="12"/>
          <w:highlight w:val="cyan"/>
          <w:u w:val="none"/>
        </w:rPr>
        <w:t>¶</w:t>
      </w:r>
      <w:r w:rsidRPr="00EF7083">
        <w:rPr>
          <w:rStyle w:val="StyleUnderline"/>
          <w:highlight w:val="cyan"/>
        </w:rPr>
        <w:t xml:space="preserve"> to</w:t>
      </w:r>
      <w:r w:rsidRPr="00EF7083">
        <w:t xml:space="preserve"> a precarious form of </w:t>
      </w:r>
      <w:r w:rsidRPr="00EF7083">
        <w:rPr>
          <w:rStyle w:val="StyleUnderline"/>
          <w:highlight w:val="cyan"/>
        </w:rPr>
        <w:t>stability as the costs of war rise significantly</w:t>
      </w:r>
      <w:r w:rsidRPr="00EF7083">
        <w:rPr>
          <w:rStyle w:val="StyleUnderline"/>
        </w:rPr>
        <w:t xml:space="preserve"> on both sides of the</w:t>
      </w:r>
      <w:r w:rsidRPr="00EF7083">
        <w:rPr>
          <w:rStyle w:val="StyleUnderline"/>
          <w:sz w:val="12"/>
          <w:u w:val="none"/>
        </w:rPr>
        <w:t>¶</w:t>
      </w:r>
      <w:r w:rsidRPr="00EF7083">
        <w:rPr>
          <w:rStyle w:val="StyleUnderline"/>
        </w:rPr>
        <w:t xml:space="preserve"> Himalayas’.204 In effect, the military power of both nations will assist in perpetuating the</w:t>
      </w:r>
      <w:r w:rsidRPr="00EF7083">
        <w:rPr>
          <w:rStyle w:val="StyleUnderline"/>
          <w:sz w:val="12"/>
          <w:u w:val="none"/>
        </w:rPr>
        <w:t>¶</w:t>
      </w:r>
      <w:r w:rsidRPr="00EF7083">
        <w:rPr>
          <w:rStyle w:val="StyleUnderline"/>
        </w:rPr>
        <w:t xml:space="preserve"> stalemate, wherein the dispute will continue to fester, albeit within bounds.</w:t>
      </w:r>
      <w:r w:rsidRPr="00EF7083">
        <w:rPr>
          <w:rStyle w:val="StyleUnderline"/>
          <w:sz w:val="12"/>
          <w:u w:val="none"/>
        </w:rPr>
        <w:t>¶</w:t>
      </w:r>
      <w:r w:rsidRPr="00EF7083">
        <w:t xml:space="preserve"> In many ways, the Sino-Indian border dispute highlights the limitations of military power. Yet</w:t>
      </w:r>
      <w:r w:rsidRPr="00EF7083">
        <w:rPr>
          <w:sz w:val="12"/>
        </w:rPr>
        <w:t>¶</w:t>
      </w:r>
      <w:r w:rsidRPr="00EF7083">
        <w:t xml:space="preserve"> today, </w:t>
      </w:r>
      <w:r w:rsidRPr="00EF7083">
        <w:rPr>
          <w:rStyle w:val="StyleUnderline"/>
        </w:rPr>
        <w:t>China and India are also bound by ‘the challenge of piloting a third of the world’s</w:t>
      </w:r>
      <w:r w:rsidRPr="00EF7083">
        <w:rPr>
          <w:rStyle w:val="StyleUnderline"/>
          <w:sz w:val="12"/>
          <w:u w:val="none"/>
        </w:rPr>
        <w:t>¶</w:t>
      </w:r>
      <w:r w:rsidRPr="00EF7083">
        <w:rPr>
          <w:rStyle w:val="StyleUnderline"/>
        </w:rPr>
        <w:t xml:space="preserve"> population into the global economy’</w:t>
      </w:r>
      <w:r w:rsidRPr="00EF7083">
        <w:t>.205 So what does this great economic endeavor mean for</w:t>
      </w:r>
      <w:r w:rsidRPr="00EF7083">
        <w:rPr>
          <w:sz w:val="12"/>
        </w:rPr>
        <w:t>¶</w:t>
      </w:r>
      <w:r w:rsidRPr="00EF7083">
        <w:t xml:space="preserve"> their relationship and, more specifically, for the prospects of resolution of the dispute? The next</w:t>
      </w:r>
      <w:r w:rsidRPr="00EF7083">
        <w:rPr>
          <w:sz w:val="12"/>
        </w:rPr>
        <w:t>¶</w:t>
      </w:r>
      <w:r w:rsidRPr="00EF7083">
        <w:t xml:space="preserve"> part of this paper examines the role of economic forces and whether or not these forces could aid</w:t>
      </w:r>
      <w:r w:rsidRPr="00EF7083">
        <w:rPr>
          <w:sz w:val="12"/>
        </w:rPr>
        <w:t>¶</w:t>
      </w:r>
      <w:r w:rsidRPr="00EF7083">
        <w:t xml:space="preserve"> in breaking the deadlock.</w:t>
      </w:r>
    </w:p>
    <w:p w:rsidR="00B309C5" w:rsidRDefault="00B309C5" w:rsidP="00B309C5">
      <w:pPr>
        <w:pStyle w:val="Heading4"/>
      </w:pPr>
      <w:r>
        <w:t xml:space="preserve">No confrontation – multiple checks </w:t>
      </w:r>
    </w:p>
    <w:p w:rsidR="00B309C5" w:rsidRDefault="00B309C5" w:rsidP="00B309C5">
      <w:r>
        <w:t>---</w:t>
      </w:r>
      <w:r w:rsidRPr="00EF7083">
        <w:t xml:space="preserve">diplomatic relations ease tensions, </w:t>
      </w:r>
    </w:p>
    <w:p w:rsidR="00B309C5" w:rsidRDefault="00B309C5" w:rsidP="00B309C5">
      <w:r>
        <w:t>---</w:t>
      </w:r>
      <w:r w:rsidRPr="00EF7083">
        <w:t xml:space="preserve">incidents don’t spillover, </w:t>
      </w:r>
    </w:p>
    <w:p w:rsidR="00B309C5" w:rsidRDefault="00B309C5" w:rsidP="00B309C5">
      <w:r>
        <w:t>---</w:t>
      </w:r>
      <w:r w:rsidRPr="00EF7083">
        <w:t xml:space="preserve">Indian officials are committed to the relationship, </w:t>
      </w:r>
    </w:p>
    <w:p w:rsidR="00B309C5" w:rsidRDefault="00B309C5" w:rsidP="00B309C5">
      <w:r>
        <w:t>---</w:t>
      </w:r>
      <w:r w:rsidRPr="00EF7083">
        <w:t xml:space="preserve">China doesn’t worry about India’s pro-American stance, </w:t>
      </w:r>
    </w:p>
    <w:p w:rsidR="00B309C5" w:rsidRPr="00EF7083" w:rsidRDefault="00B309C5" w:rsidP="00B309C5">
      <w:r>
        <w:t>---</w:t>
      </w:r>
      <w:r w:rsidRPr="00EF7083">
        <w:t>mechanisms f</w:t>
      </w:r>
      <w:r>
        <w:t>or dispute resolution in place</w:t>
      </w:r>
    </w:p>
    <w:p w:rsidR="00B309C5" w:rsidRPr="00EF7083" w:rsidRDefault="00B309C5" w:rsidP="00B309C5">
      <w:r>
        <w:rPr>
          <w:rStyle w:val="Style13ptBold"/>
        </w:rPr>
        <w:t>Gupta</w:t>
      </w:r>
      <w:r w:rsidRPr="00D242A8">
        <w:rPr>
          <w:rStyle w:val="Style13ptBold"/>
        </w:rPr>
        <w:t xml:space="preserve"> </w:t>
      </w:r>
      <w:r>
        <w:rPr>
          <w:rStyle w:val="Style13ptBold"/>
        </w:rPr>
        <w:t>20</w:t>
      </w:r>
      <w:r w:rsidRPr="00D242A8">
        <w:rPr>
          <w:rStyle w:val="Style13ptBold"/>
        </w:rPr>
        <w:t>13</w:t>
      </w:r>
      <w:r w:rsidRPr="00EF7083">
        <w:t xml:space="preserve"> (Sourabh Gupta – Senior Research Associate at Samuels International Associates, Inc., 5/19, “China–India ties: lessons from a Himalayan standoff”, East Asia Forum, </w:t>
      </w:r>
      <w:hyperlink r:id="rId28" w:history="1">
        <w:r w:rsidRPr="00EF7083">
          <w:rPr>
            <w:rStyle w:val="Hyperlink"/>
          </w:rPr>
          <w:t>http://www.eastasiaforum.org/2013</w:t>
        </w:r>
      </w:hyperlink>
      <w:r w:rsidRPr="00EF7083">
        <w:t xml:space="preserve"> /05/19/china-india-ties-lessons-from-a-himalayan-standoff/)</w:t>
      </w:r>
    </w:p>
    <w:p w:rsidR="00B309C5" w:rsidRPr="00214618" w:rsidRDefault="00B309C5" w:rsidP="00B309C5">
      <w:pPr>
        <w:rPr>
          <w:bCs/>
          <w:u w:val="single"/>
        </w:rPr>
      </w:pPr>
      <w:r w:rsidRPr="00EF7083">
        <w:t xml:space="preserve">It is remarkable the sort of anxiety that a handful of lightly armed People’s Liberation Army (PLA) soldiers and their dog can educe on a disputed frontier. On 15 April </w:t>
      </w:r>
      <w:r w:rsidRPr="00214618">
        <w:rPr>
          <w:bCs/>
          <w:u w:val="single"/>
        </w:rPr>
        <w:t>three dozen</w:t>
      </w:r>
      <w:r w:rsidRPr="00EF7083">
        <w:t xml:space="preserve"> or so such </w:t>
      </w:r>
      <w:r w:rsidRPr="00214618">
        <w:rPr>
          <w:bCs/>
          <w:u w:val="single"/>
        </w:rPr>
        <w:t>soldiers</w:t>
      </w:r>
      <w:r w:rsidRPr="00EF7083">
        <w:t xml:space="preserve">, many miles removed from reinforcement or logistical support, </w:t>
      </w:r>
      <w:r w:rsidRPr="00214618">
        <w:rPr>
          <w:bCs/>
          <w:u w:val="single"/>
        </w:rPr>
        <w:t>pitched their tents</w:t>
      </w:r>
      <w:r w:rsidRPr="00EF7083">
        <w:t xml:space="preserve"> in a demonstrative assertion of presence at a barren — albeit sensitive — frontier point </w:t>
      </w:r>
      <w:r w:rsidRPr="00214618">
        <w:rPr>
          <w:bCs/>
          <w:u w:val="single"/>
        </w:rPr>
        <w:t>a dozen miles inside</w:t>
      </w:r>
      <w:r w:rsidRPr="00EF7083">
        <w:t xml:space="preserve"> what New Delhi considers to be </w:t>
      </w:r>
      <w:r w:rsidRPr="00EF7083">
        <w:rPr>
          <w:rStyle w:val="StyleUnderline"/>
        </w:rPr>
        <w:t>the Line of Actual Control</w:t>
      </w:r>
      <w:r w:rsidRPr="00EF7083">
        <w:t xml:space="preserve"> (LAC) on their disputed border. Alarmist commentary immediately latched on to familiar tropes of Chinese assertiveness, territorial revisionism and the need for President Xi to establish his hard-line credentials, among others. Just as opinion was being softened to contemplate a prolonged occupation along supposedly the most dangerous border in the world, </w:t>
      </w:r>
      <w:r w:rsidRPr="00214618">
        <w:rPr>
          <w:bCs/>
          <w:highlight w:val="yellow"/>
          <w:u w:val="single"/>
        </w:rPr>
        <w:t>a telephone call</w:t>
      </w:r>
      <w:r w:rsidRPr="00214618">
        <w:rPr>
          <w:bCs/>
          <w:u w:val="single"/>
        </w:rPr>
        <w:t xml:space="preserve"> from</w:t>
      </w:r>
      <w:r w:rsidRPr="00EF7083">
        <w:t xml:space="preserve"> </w:t>
      </w:r>
      <w:r w:rsidRPr="00EF7083">
        <w:rPr>
          <w:rStyle w:val="StyleUnderline"/>
        </w:rPr>
        <w:t>National Security Advisor</w:t>
      </w:r>
      <w:r w:rsidRPr="00EF7083">
        <w:t xml:space="preserve"> Shivshankar </w:t>
      </w:r>
      <w:r w:rsidRPr="00214618">
        <w:rPr>
          <w:bCs/>
          <w:u w:val="single"/>
        </w:rPr>
        <w:t>Menon to</w:t>
      </w:r>
      <w:r w:rsidRPr="00EF7083">
        <w:t xml:space="preserve"> his counterpart in Beijing, </w:t>
      </w:r>
      <w:r w:rsidRPr="00214618">
        <w:rPr>
          <w:bCs/>
          <w:u w:val="single"/>
        </w:rPr>
        <w:t>State Councillor</w:t>
      </w:r>
      <w:r w:rsidRPr="00EF7083">
        <w:t xml:space="preserve"> Yang </w:t>
      </w:r>
      <w:r w:rsidRPr="00214618">
        <w:rPr>
          <w:bCs/>
          <w:u w:val="single"/>
        </w:rPr>
        <w:t>Jiechi,</w:t>
      </w:r>
      <w:r w:rsidRPr="00EF7083">
        <w:t xml:space="preserve"> </w:t>
      </w:r>
      <w:r w:rsidRPr="00214618">
        <w:rPr>
          <w:bCs/>
          <w:highlight w:val="yellow"/>
          <w:u w:val="single"/>
        </w:rPr>
        <w:t>wound down the</w:t>
      </w:r>
      <w:r w:rsidRPr="00EF7083">
        <w:t xml:space="preserve"> three-week-long </w:t>
      </w:r>
      <w:r w:rsidRPr="00214618">
        <w:rPr>
          <w:bCs/>
          <w:highlight w:val="yellow"/>
          <w:u w:val="single"/>
        </w:rPr>
        <w:t>impasse</w:t>
      </w:r>
      <w:r w:rsidRPr="00EF7083">
        <w:t xml:space="preserve"> to the satisfaction of both sides. </w:t>
      </w:r>
      <w:r w:rsidRPr="00214618">
        <w:rPr>
          <w:bCs/>
          <w:highlight w:val="yellow"/>
          <w:u w:val="single"/>
        </w:rPr>
        <w:t>Crisis communications channels</w:t>
      </w:r>
      <w:r w:rsidRPr="00EF7083">
        <w:t xml:space="preserve"> institutionalised during a recent warming trend in relations — a foreign ministry director general-level border mechanism, special representatives-level links — </w:t>
      </w:r>
      <w:r w:rsidRPr="00214618">
        <w:rPr>
          <w:bCs/>
          <w:highlight w:val="yellow"/>
          <w:u w:val="single"/>
        </w:rPr>
        <w:t>functioned as intended</w:t>
      </w:r>
      <w:r w:rsidRPr="00EF7083">
        <w:t xml:space="preserve">. Activation of the prime ministers-level hotline was not required. By comparison, China’s months-long control of the disputed Scarborough Shoal in the South China Sea and its law enforcement assertions in Senkaku territorial waters continue unabated with institutional mechanisms to manage such crises practically non-existent. Frosty bilateral relations make this state of affairs unlikely to be reversed. A code of conduct in the South China Sea and a maritime communication mechanism in the East China Sea will first require that Manila and Tokyo engender an element of political quiet and trust in their respective relationships with Beijing. The origins of the stand-off in the Ladakh Himalayas are in the recent construction of permanent structures by the Indian side at a (separate but) similarly sensitive forward observation point in the disputed western sector — a violation, for the Chinese side, of long-standing border protocols. That the Indian post abuts an arterial road link (Aksai Chin highway) that connects Xinjiang to Tibet prompted Beijing to establish its own skeletal presence barely two-dozen miles removed from the strategic China-India-Pakistan border tri-junction area. With both sides having telegraphed their respective strengths and sensitivities, the PLA presence and the Indian construction activity were thereafter withdrawn. Provocative probes and presence-marking operations that were implicitly directed at undermining China’s control of the strategic Aksai Chin highway, a core strategic interest, at a time when Tibet was in ferment, had been a key precipitating cause of the Sino-Indian war of 1962. Rather than submit to the errors of the past, as some quarters short-sightedly counselled, the Manmohan Singh government displayed exemplary patience and sensitivity in acknowledging the shared nature of the strategic vulnerabilities along the Sino-Indian frontier. That </w:t>
      </w:r>
      <w:r w:rsidRPr="00214618">
        <w:rPr>
          <w:bCs/>
          <w:highlight w:val="yellow"/>
          <w:u w:val="single"/>
        </w:rPr>
        <w:t>India’s</w:t>
      </w:r>
      <w:r w:rsidRPr="00214618">
        <w:rPr>
          <w:bCs/>
          <w:u w:val="single"/>
        </w:rPr>
        <w:t xml:space="preserve"> boundary </w:t>
      </w:r>
      <w:r w:rsidRPr="00214618">
        <w:rPr>
          <w:bCs/>
          <w:highlight w:val="yellow"/>
          <w:u w:val="single"/>
        </w:rPr>
        <w:t>policy is framed with</w:t>
      </w:r>
      <w:r w:rsidRPr="00EF7083">
        <w:t xml:space="preserve">in a </w:t>
      </w:r>
      <w:r w:rsidRPr="00EF7083">
        <w:rPr>
          <w:rStyle w:val="Emphasis"/>
          <w:highlight w:val="yellow"/>
        </w:rPr>
        <w:t>long-standing</w:t>
      </w:r>
      <w:r w:rsidRPr="00EF7083">
        <w:t xml:space="preserve"> context of </w:t>
      </w:r>
      <w:r w:rsidRPr="00214618">
        <w:rPr>
          <w:bCs/>
          <w:u w:val="single"/>
        </w:rPr>
        <w:t xml:space="preserve">strict </w:t>
      </w:r>
      <w:r w:rsidRPr="00214618">
        <w:rPr>
          <w:bCs/>
          <w:highlight w:val="yellow"/>
          <w:u w:val="single"/>
        </w:rPr>
        <w:t>bilateralism</w:t>
      </w:r>
      <w:r w:rsidRPr="00EF7083">
        <w:t xml:space="preserve"> with no scope for third-party interference or instigation — despite the asymmetry in power — was surely a helpful factor too. Both </w:t>
      </w:r>
      <w:r w:rsidRPr="00214618">
        <w:rPr>
          <w:bCs/>
          <w:highlight w:val="yellow"/>
          <w:u w:val="single"/>
        </w:rPr>
        <w:t>China and India</w:t>
      </w:r>
      <w:r w:rsidRPr="00EF7083">
        <w:t xml:space="preserve"> have </w:t>
      </w:r>
      <w:r w:rsidRPr="00214618">
        <w:rPr>
          <w:bCs/>
          <w:highlight w:val="yellow"/>
          <w:u w:val="single"/>
        </w:rPr>
        <w:t>sought to minimise the incident as</w:t>
      </w:r>
      <w:r w:rsidRPr="00EF7083">
        <w:t xml:space="preserve"> an </w:t>
      </w:r>
      <w:r w:rsidRPr="00EF7083">
        <w:rPr>
          <w:rStyle w:val="Emphasis"/>
          <w:highlight w:val="yellow"/>
        </w:rPr>
        <w:t>isolated</w:t>
      </w:r>
      <w:r w:rsidRPr="00EF7083">
        <w:t xml:space="preserve"> case. Beijing’s known irritation for some time though over the Indian forward observation post in eastern Ladakh suggests that the timing of the stand-off — coming in the advent of Premier Li Keqiang’s inaugural visit to India — was anything but </w:t>
      </w:r>
      <w:r w:rsidRPr="00214618">
        <w:rPr>
          <w:bCs/>
          <w:u w:val="single"/>
        </w:rPr>
        <w:t>accident</w:t>
      </w:r>
      <w:r w:rsidRPr="00EF7083">
        <w:t xml:space="preserve">al. Rather it was intended to </w:t>
      </w:r>
      <w:r w:rsidRPr="00214618">
        <w:rPr>
          <w:bCs/>
          <w:u w:val="single"/>
        </w:rPr>
        <w:t>politically test</w:t>
      </w:r>
      <w:r w:rsidRPr="00EF7083">
        <w:t xml:space="preserve"> and establish </w:t>
      </w:r>
      <w:r w:rsidRPr="00214618">
        <w:rPr>
          <w:bCs/>
          <w:u w:val="single"/>
        </w:rPr>
        <w:t>the Singh government’s commitment</w:t>
      </w:r>
      <w:r w:rsidRPr="00EF7083">
        <w:t xml:space="preserve"> at its highest reaches </w:t>
      </w:r>
      <w:r w:rsidRPr="00214618">
        <w:rPr>
          <w:bCs/>
          <w:u w:val="single"/>
        </w:rPr>
        <w:t>to Sino-Indian relationship management</w:t>
      </w:r>
      <w:r w:rsidRPr="00EF7083">
        <w:t xml:space="preserve"> </w:t>
      </w:r>
      <w:r w:rsidRPr="00214618">
        <w:rPr>
          <w:bCs/>
          <w:u w:val="single"/>
        </w:rPr>
        <w:t>as well as anticipate the</w:t>
      </w:r>
      <w:r w:rsidRPr="00EF7083">
        <w:t xml:space="preserve"> degree of </w:t>
      </w:r>
      <w:r w:rsidRPr="00214618">
        <w:rPr>
          <w:bCs/>
          <w:u w:val="single"/>
        </w:rPr>
        <w:t>reciprocity</w:t>
      </w:r>
      <w:r w:rsidRPr="00EF7083">
        <w:t xml:space="preserve"> that </w:t>
      </w:r>
      <w:r w:rsidRPr="00214618">
        <w:rPr>
          <w:bCs/>
          <w:u w:val="single"/>
        </w:rPr>
        <w:t>Beijing can expect as it embarks on</w:t>
      </w:r>
      <w:r w:rsidRPr="00EF7083">
        <w:t xml:space="preserve"> what is likely to be </w:t>
      </w:r>
      <w:r w:rsidRPr="00214618">
        <w:rPr>
          <w:bCs/>
          <w:u w:val="single"/>
        </w:rPr>
        <w:t>a</w:t>
      </w:r>
      <w:r w:rsidRPr="00EF7083">
        <w:t xml:space="preserve">n active —and </w:t>
      </w:r>
      <w:r w:rsidRPr="00214618">
        <w:rPr>
          <w:bCs/>
          <w:u w:val="single"/>
        </w:rPr>
        <w:t>favourable</w:t>
      </w:r>
      <w:r w:rsidRPr="00EF7083">
        <w:t xml:space="preserve"> — </w:t>
      </w:r>
      <w:r w:rsidRPr="00214618">
        <w:rPr>
          <w:bCs/>
          <w:u w:val="single"/>
        </w:rPr>
        <w:t>phase in</w:t>
      </w:r>
      <w:r w:rsidRPr="00EF7083">
        <w:t xml:space="preserve"> Sino-Indian </w:t>
      </w:r>
      <w:r w:rsidRPr="00214618">
        <w:rPr>
          <w:bCs/>
          <w:u w:val="single"/>
        </w:rPr>
        <w:t>boundary negotiations</w:t>
      </w:r>
      <w:r w:rsidRPr="00EF7083">
        <w:t xml:space="preserve">. In Shivshankar </w:t>
      </w:r>
      <w:r w:rsidRPr="00214618">
        <w:rPr>
          <w:bCs/>
          <w:u w:val="single"/>
        </w:rPr>
        <w:t>Menon</w:t>
      </w:r>
      <w:r w:rsidRPr="00EF7083">
        <w:t xml:space="preserve">, </w:t>
      </w:r>
      <w:r w:rsidRPr="00214618">
        <w:rPr>
          <w:bCs/>
          <w:u w:val="single"/>
        </w:rPr>
        <w:t xml:space="preserve">New </w:t>
      </w:r>
      <w:r w:rsidRPr="00EF7083">
        <w:rPr>
          <w:rStyle w:val="StyleUnderline"/>
        </w:rPr>
        <w:t>Delhi’s Special Representative</w:t>
      </w:r>
      <w:r w:rsidRPr="00EF7083">
        <w:t xml:space="preserve"> (SR) on the boundary talks, Beijing will find a willing counterpart </w:t>
      </w:r>
      <w:r w:rsidRPr="00214618">
        <w:rPr>
          <w:bCs/>
          <w:u w:val="single"/>
        </w:rPr>
        <w:t>consummately versed in resolving</w:t>
      </w:r>
      <w:r w:rsidRPr="00EF7083">
        <w:t xml:space="preserve"> the </w:t>
      </w:r>
      <w:r w:rsidRPr="00214618">
        <w:rPr>
          <w:bCs/>
          <w:u w:val="single"/>
        </w:rPr>
        <w:t>dispute</w:t>
      </w:r>
      <w:r w:rsidRPr="00EF7083">
        <w:t xml:space="preserve"> from a principles-based, strategic perspective </w:t>
      </w:r>
      <w:r w:rsidRPr="00214618">
        <w:rPr>
          <w:bCs/>
          <w:u w:val="single"/>
        </w:rPr>
        <w:t>and</w:t>
      </w:r>
      <w:r w:rsidRPr="00EF7083">
        <w:t xml:space="preserve"> w</w:t>
      </w:r>
      <w:r w:rsidRPr="00EF7083">
        <w:rPr>
          <w:highlight w:val="yellow"/>
        </w:rPr>
        <w:t xml:space="preserve">holly committed </w:t>
      </w:r>
      <w:r w:rsidRPr="00214618">
        <w:rPr>
          <w:bCs/>
          <w:highlight w:val="yellow"/>
          <w:u w:val="single"/>
        </w:rPr>
        <w:t>to fashioning a productive equation</w:t>
      </w:r>
      <w:r w:rsidRPr="00EF7083">
        <w:t xml:space="preserve"> with rising Chinese power. As </w:t>
      </w:r>
      <w:r w:rsidRPr="00214618">
        <w:rPr>
          <w:bCs/>
          <w:highlight w:val="yellow"/>
          <w:u w:val="single"/>
        </w:rPr>
        <w:t>Beijing’s</w:t>
      </w:r>
      <w:r w:rsidRPr="00EF7083">
        <w:t xml:space="preserve"> earlier </w:t>
      </w:r>
      <w:r w:rsidRPr="00214618">
        <w:rPr>
          <w:bCs/>
          <w:highlight w:val="yellow"/>
          <w:u w:val="single"/>
        </w:rPr>
        <w:t>misgivings</w:t>
      </w:r>
      <w:r w:rsidRPr="00214618">
        <w:rPr>
          <w:bCs/>
          <w:u w:val="single"/>
        </w:rPr>
        <w:t xml:space="preserve"> of</w:t>
      </w:r>
      <w:r w:rsidRPr="00EF7083">
        <w:t xml:space="preserve"> a </w:t>
      </w:r>
      <w:r w:rsidRPr="00214618">
        <w:rPr>
          <w:bCs/>
          <w:u w:val="single"/>
        </w:rPr>
        <w:t>pro-American</w:t>
      </w:r>
      <w:r w:rsidRPr="00EF7083">
        <w:t xml:space="preserve"> tilt in </w:t>
      </w:r>
      <w:r w:rsidRPr="00214618">
        <w:rPr>
          <w:bCs/>
          <w:u w:val="single"/>
        </w:rPr>
        <w:t>India</w:t>
      </w:r>
      <w:r w:rsidRPr="00EF7083">
        <w:t xml:space="preserve">’s strategic orientation </w:t>
      </w:r>
      <w:r w:rsidRPr="00214618">
        <w:rPr>
          <w:bCs/>
          <w:highlight w:val="yellow"/>
          <w:u w:val="single"/>
        </w:rPr>
        <w:t>have eased</w:t>
      </w:r>
      <w:r w:rsidRPr="00EF7083">
        <w:t xml:space="preserve">, a </w:t>
      </w:r>
      <w:r w:rsidRPr="00214618">
        <w:rPr>
          <w:bCs/>
          <w:u w:val="single"/>
        </w:rPr>
        <w:t xml:space="preserve">horizon of opportunity </w:t>
      </w:r>
      <w:r w:rsidRPr="00214618">
        <w:rPr>
          <w:bCs/>
          <w:highlight w:val="yellow"/>
          <w:u w:val="single"/>
        </w:rPr>
        <w:t>to reach</w:t>
      </w:r>
      <w:r w:rsidRPr="00EF7083">
        <w:rPr>
          <w:highlight w:val="yellow"/>
        </w:rPr>
        <w:t xml:space="preserve"> </w:t>
      </w:r>
      <w:r w:rsidRPr="00EF7083">
        <w:rPr>
          <w:rStyle w:val="Emphasis"/>
          <w:highlight w:val="yellow"/>
        </w:rPr>
        <w:t>workable</w:t>
      </w:r>
      <w:r w:rsidRPr="00EF7083">
        <w:t xml:space="preserve"> transitional </w:t>
      </w:r>
      <w:r w:rsidRPr="00EF7083">
        <w:rPr>
          <w:rStyle w:val="Emphasis"/>
          <w:highlight w:val="yellow"/>
        </w:rPr>
        <w:t>solutions</w:t>
      </w:r>
      <w:r w:rsidRPr="00EF7083">
        <w:t xml:space="preserve"> to the boundary dispute </w:t>
      </w:r>
      <w:r w:rsidRPr="00214618">
        <w:rPr>
          <w:bCs/>
          <w:u w:val="single"/>
        </w:rPr>
        <w:t>has</w:t>
      </w:r>
      <w:r w:rsidRPr="00EF7083">
        <w:t xml:space="preserve"> also </w:t>
      </w:r>
      <w:r w:rsidRPr="00214618">
        <w:rPr>
          <w:bCs/>
          <w:u w:val="single"/>
        </w:rPr>
        <w:t>opened up</w:t>
      </w:r>
      <w:r w:rsidRPr="00EF7083">
        <w:t xml:space="preserve">. New Delhi’s reluctance to be appended to a revised Quadrilateral Initiative in any way, shape or form suggests that it too shares a similar view of the opportunity at hand. New Delhi’s casual flirtation with the Quad and its China-encirclement connotations in May 2007, it bears remembering, was a key trigger for the cyclical downturn in ties. In January 2012, a </w:t>
      </w:r>
      <w:r w:rsidRPr="00214618">
        <w:rPr>
          <w:bCs/>
          <w:u w:val="single"/>
        </w:rPr>
        <w:t>Working Mechanism for Consultation and Coordination on India-China Border Affairs was finalised</w:t>
      </w:r>
      <w:r w:rsidRPr="00EF7083">
        <w:t xml:space="preserve"> following an in-principle understanding reached at the 2011 Sanya BRICS Summit. When Prime Minister </w:t>
      </w:r>
      <w:r w:rsidRPr="00214618">
        <w:rPr>
          <w:bCs/>
          <w:highlight w:val="yellow"/>
          <w:u w:val="single"/>
        </w:rPr>
        <w:t>Singh</w:t>
      </w:r>
      <w:r w:rsidRPr="00EF7083">
        <w:t xml:space="preserve"> pays a return </w:t>
      </w:r>
      <w:r w:rsidRPr="00214618">
        <w:rPr>
          <w:bCs/>
          <w:highlight w:val="yellow"/>
          <w:u w:val="single"/>
        </w:rPr>
        <w:t>visit</w:t>
      </w:r>
      <w:r w:rsidRPr="00EF7083">
        <w:t xml:space="preserve"> to </w:t>
      </w:r>
      <w:r w:rsidRPr="00214618">
        <w:rPr>
          <w:bCs/>
          <w:highlight w:val="yellow"/>
          <w:u w:val="single"/>
        </w:rPr>
        <w:t>China</w:t>
      </w:r>
      <w:r w:rsidRPr="00EF7083">
        <w:t xml:space="preserve"> later </w:t>
      </w:r>
      <w:r w:rsidRPr="00214618">
        <w:rPr>
          <w:bCs/>
          <w:highlight w:val="yellow"/>
          <w:u w:val="single"/>
        </w:rPr>
        <w:t>this year</w:t>
      </w:r>
      <w:r w:rsidRPr="00EF7083">
        <w:t xml:space="preserve"> — </w:t>
      </w:r>
      <w:r w:rsidRPr="00214618">
        <w:rPr>
          <w:bCs/>
          <w:highlight w:val="yellow"/>
          <w:u w:val="single"/>
        </w:rPr>
        <w:t>a</w:t>
      </w:r>
      <w:r w:rsidRPr="00EF7083">
        <w:t xml:space="preserve"> rare </w:t>
      </w:r>
      <w:r w:rsidRPr="00214618">
        <w:rPr>
          <w:bCs/>
          <w:highlight w:val="yellow"/>
          <w:u w:val="single"/>
        </w:rPr>
        <w:t>instance of</w:t>
      </w:r>
      <w:r w:rsidRPr="00EF7083">
        <w:rPr>
          <w:highlight w:val="yellow"/>
        </w:rPr>
        <w:t xml:space="preserve"> </w:t>
      </w:r>
      <w:r w:rsidRPr="00EF7083">
        <w:rPr>
          <w:rStyle w:val="Emphasis"/>
          <w:highlight w:val="yellow"/>
        </w:rPr>
        <w:t>back-to-back premier-level visits</w:t>
      </w:r>
      <w:r w:rsidRPr="00EF7083">
        <w:t xml:space="preserve"> that has </w:t>
      </w:r>
      <w:r w:rsidRPr="00214618">
        <w:rPr>
          <w:bCs/>
          <w:u w:val="single"/>
        </w:rPr>
        <w:t>not occurred since 1954</w:t>
      </w:r>
      <w:r w:rsidRPr="00EF7083">
        <w:t xml:space="preserve"> — a Beijing-prompted </w:t>
      </w:r>
      <w:r w:rsidRPr="00EF7083">
        <w:rPr>
          <w:rStyle w:val="StyleUnderline"/>
        </w:rPr>
        <w:t>Border Defence Cooperation Agreement</w:t>
      </w:r>
      <w:r w:rsidRPr="00EF7083">
        <w:t xml:space="preserve"> (BDCA), </w:t>
      </w:r>
      <w:r w:rsidRPr="00214618">
        <w:rPr>
          <w:bCs/>
          <w:u w:val="single"/>
        </w:rPr>
        <w:t>which does away with</w:t>
      </w:r>
      <w:r w:rsidRPr="00EF7083">
        <w:t xml:space="preserve"> the most </w:t>
      </w:r>
      <w:r w:rsidRPr="00214618">
        <w:rPr>
          <w:bCs/>
          <w:u w:val="single"/>
        </w:rPr>
        <w:t>persistent day-to-day irritants</w:t>
      </w:r>
      <w:r w:rsidRPr="00EF7083">
        <w:t xml:space="preserve"> along the LAC, </w:t>
      </w:r>
      <w:r w:rsidRPr="00214618">
        <w:rPr>
          <w:bCs/>
          <w:u w:val="single"/>
        </w:rPr>
        <w:t>is expected to be signed</w:t>
      </w:r>
      <w:r w:rsidRPr="00EF7083">
        <w:t xml:space="preserve">. A </w:t>
      </w:r>
      <w:r w:rsidRPr="00214618">
        <w:rPr>
          <w:bCs/>
          <w:highlight w:val="yellow"/>
          <w:u w:val="single"/>
        </w:rPr>
        <w:t>joint agreed record</w:t>
      </w:r>
      <w:r w:rsidRPr="00EF7083">
        <w:t xml:space="preserve"> of the SR-level boundary deliberations, </w:t>
      </w:r>
      <w:r w:rsidRPr="00214618">
        <w:rPr>
          <w:bCs/>
          <w:u w:val="single"/>
        </w:rPr>
        <w:t>serving as a guidepost for future negotiations</w:t>
      </w:r>
      <w:r w:rsidRPr="00EF7083">
        <w:t xml:space="preserve"> and a basis for working out an understanding on the alignment of the LAC, </w:t>
      </w:r>
      <w:r w:rsidRPr="00214618">
        <w:rPr>
          <w:bCs/>
          <w:highlight w:val="yellow"/>
          <w:u w:val="single"/>
        </w:rPr>
        <w:t>is</w:t>
      </w:r>
      <w:r w:rsidRPr="00214618">
        <w:rPr>
          <w:bCs/>
          <w:u w:val="single"/>
        </w:rPr>
        <w:t xml:space="preserve"> </w:t>
      </w:r>
      <w:r w:rsidRPr="00EF7083">
        <w:t xml:space="preserve">also </w:t>
      </w:r>
      <w:r w:rsidRPr="00214618">
        <w:rPr>
          <w:bCs/>
          <w:highlight w:val="yellow"/>
          <w:u w:val="single"/>
        </w:rPr>
        <w:t>expected to be finalised</w:t>
      </w:r>
      <w:r w:rsidRPr="00214618">
        <w:rPr>
          <w:bCs/>
          <w:u w:val="single"/>
        </w:rPr>
        <w:t>.</w:t>
      </w:r>
    </w:p>
    <w:p w:rsidR="00B309C5" w:rsidRPr="00EF7083" w:rsidRDefault="00B309C5" w:rsidP="00B309C5"/>
    <w:p w:rsidR="00B309C5" w:rsidRPr="000523F8" w:rsidRDefault="00B309C5" w:rsidP="00B309C5">
      <w:pPr>
        <w:pStyle w:val="Heading3"/>
      </w:pPr>
      <w:r>
        <w:t>China-India war 2nc</w:t>
      </w:r>
    </w:p>
    <w:p w:rsidR="00B309C5" w:rsidRPr="002B1422" w:rsidRDefault="00B309C5" w:rsidP="00B309C5">
      <w:pPr>
        <w:pStyle w:val="Heading4"/>
      </w:pPr>
      <w:r w:rsidRPr="002B1422">
        <w:t>No Sino/Indian conflict - self-interest prevents it</w:t>
      </w:r>
    </w:p>
    <w:p w:rsidR="00B309C5" w:rsidRPr="002B1422" w:rsidRDefault="00B309C5" w:rsidP="00B309C5">
      <w:r w:rsidRPr="002B1422">
        <w:rPr>
          <w:rStyle w:val="Style13ptBold"/>
        </w:rPr>
        <w:t xml:space="preserve">Malik 9 </w:t>
      </w:r>
      <w:r w:rsidRPr="002B1422">
        <w:t>(Mohan Malik, professor of Asian Security at the Asia-Pacific Center for Security Studies in Honolulu, 10/15/09, Bordering on Danger, WSJ,</w:t>
      </w:r>
    </w:p>
    <w:p w:rsidR="00B309C5" w:rsidRPr="002B1422" w:rsidRDefault="00B309C5" w:rsidP="00B309C5">
      <w:r w:rsidRPr="000523F8">
        <w:t xml:space="preserve">However, all this misses the fact that </w:t>
      </w:r>
      <w:r w:rsidRPr="000523F8">
        <w:rPr>
          <w:rStyle w:val="StyleUnderline"/>
          <w:highlight w:val="green"/>
        </w:rPr>
        <w:t>China and India are both</w:t>
      </w:r>
      <w:r w:rsidRPr="000523F8">
        <w:rPr>
          <w:rStyle w:val="StyleUnderline"/>
        </w:rPr>
        <w:t xml:space="preserve"> nuclear-armed </w:t>
      </w:r>
      <w:r w:rsidRPr="000523F8">
        <w:rPr>
          <w:rStyle w:val="StyleUnderline"/>
          <w:highlight w:val="green"/>
        </w:rPr>
        <w:t>nations with enormous stakes in maintaining peace</w:t>
      </w:r>
      <w:r w:rsidRPr="000523F8">
        <w:t>. Burgeoning trade ties and collaboration on issues like climate change have shown both capitals the benefits of cooperation even as border tensions rise.</w:t>
      </w:r>
      <w:r w:rsidRPr="000523F8">
        <w:rPr>
          <w:rStyle w:val="StyleUnderline"/>
        </w:rPr>
        <w:t xml:space="preserve"> </w:t>
      </w:r>
      <w:r w:rsidRPr="000523F8">
        <w:rPr>
          <w:rStyle w:val="StyleUnderline"/>
          <w:highlight w:val="green"/>
        </w:rPr>
        <w:t>For Beijing, a hardline approach</w:t>
      </w:r>
      <w:r w:rsidRPr="000523F8">
        <w:rPr>
          <w:rStyle w:val="StyleUnderline"/>
        </w:rPr>
        <w:t xml:space="preserve"> to India </w:t>
      </w:r>
      <w:r w:rsidRPr="000523F8">
        <w:rPr>
          <w:rStyle w:val="StyleUnderline"/>
          <w:highlight w:val="green"/>
        </w:rPr>
        <w:t>could</w:t>
      </w:r>
      <w:r w:rsidRPr="000523F8">
        <w:rPr>
          <w:rStyle w:val="StyleUnderline"/>
        </w:rPr>
        <w:t xml:space="preserve"> backfire and </w:t>
      </w:r>
      <w:r w:rsidRPr="000523F8">
        <w:rPr>
          <w:rStyle w:val="StyleUnderline"/>
          <w:highlight w:val="green"/>
        </w:rPr>
        <w:t>drive</w:t>
      </w:r>
      <w:r w:rsidRPr="000523F8">
        <w:rPr>
          <w:rStyle w:val="StyleUnderline"/>
        </w:rPr>
        <w:t xml:space="preserve"> India and its other </w:t>
      </w:r>
      <w:r w:rsidRPr="000523F8">
        <w:rPr>
          <w:rStyle w:val="StyleUnderline"/>
          <w:highlight w:val="green"/>
        </w:rPr>
        <w:t>Asian neighbors into stronger opposition to China and deeper alignment with Washington and Tokyo</w:t>
      </w:r>
      <w:r w:rsidRPr="000523F8">
        <w:rPr>
          <w:rStyle w:val="StyleUnderline"/>
        </w:rPr>
        <w:t xml:space="preserve">. The pursuit of </w:t>
      </w:r>
      <w:r w:rsidRPr="000523F8">
        <w:rPr>
          <w:rStyle w:val="StyleUnderline"/>
          <w:highlight w:val="green"/>
        </w:rPr>
        <w:t>aggressive foreign adventures would destroy the benign "peaceful rise" image that China is</w:t>
      </w:r>
      <w:r w:rsidRPr="000523F8">
        <w:rPr>
          <w:rStyle w:val="StyleUnderline"/>
        </w:rPr>
        <w:t xml:space="preserve"> so </w:t>
      </w:r>
      <w:r w:rsidRPr="000523F8">
        <w:rPr>
          <w:rStyle w:val="StyleUnderline"/>
          <w:highlight w:val="green"/>
        </w:rPr>
        <w:t>assiduously striving to achieve. A conflict will cost India dearly in</w:t>
      </w:r>
      <w:r w:rsidRPr="000523F8">
        <w:rPr>
          <w:rStyle w:val="StyleUnderline"/>
        </w:rPr>
        <w:t xml:space="preserve"> terms of </w:t>
      </w:r>
      <w:r w:rsidRPr="000523F8">
        <w:rPr>
          <w:rStyle w:val="StyleUnderline"/>
          <w:highlight w:val="green"/>
        </w:rPr>
        <w:t>economic development</w:t>
      </w:r>
      <w:r w:rsidRPr="000523F8">
        <w:rPr>
          <w:rStyle w:val="StyleUnderline"/>
        </w:rPr>
        <w:t xml:space="preserve">al objectives </w:t>
      </w:r>
      <w:r w:rsidRPr="000523F8">
        <w:rPr>
          <w:rStyle w:val="StyleUnderline"/>
          <w:highlight w:val="green"/>
        </w:rPr>
        <w:t>and political ambition</w:t>
      </w:r>
      <w:r w:rsidRPr="000523F8">
        <w:rPr>
          <w:rStyle w:val="StyleUnderline"/>
        </w:rPr>
        <w:t xml:space="preserve"> of emerging as a great power in a multipolar Asia.</w:t>
      </w:r>
      <w:r w:rsidRPr="000523F8">
        <w:t xml:space="preserve">  Other countries, particularly the U.S., can play a vital role in preventing escalation. Washington enjoys close ties with both China and India and could exert diplomatic pressure on both sides to reach a settlement. But ultimately this is a border dispute between two large countries, and they alone have it in their combined power to resolve their differences peacefully. It's in both their interests to do so. </w:t>
      </w:r>
    </w:p>
    <w:p w:rsidR="00B309C5" w:rsidRPr="002B1422" w:rsidRDefault="00B309C5" w:rsidP="00B309C5">
      <w:pPr>
        <w:pStyle w:val="Heading4"/>
      </w:pPr>
      <w:r w:rsidRPr="002B1422">
        <w:t>Diplomacy and CBMs check</w:t>
      </w:r>
    </w:p>
    <w:p w:rsidR="00B309C5" w:rsidRPr="002B1422" w:rsidRDefault="00B309C5" w:rsidP="00B309C5">
      <w:r w:rsidRPr="002B1422">
        <w:rPr>
          <w:rStyle w:val="Style13ptBold"/>
        </w:rPr>
        <w:t>The Hindu</w:t>
      </w:r>
      <w:r w:rsidRPr="002B1422">
        <w:t>, 1-8-</w:t>
      </w:r>
      <w:r w:rsidRPr="002B1422">
        <w:rPr>
          <w:rStyle w:val="Style13ptBold"/>
        </w:rPr>
        <w:t>2010,</w:t>
      </w:r>
      <w:r w:rsidRPr="002B1422">
        <w:t xml:space="preserve"> Ties with china on even keel, http://beta.thehindu.com/news/national/article77301.ece</w:t>
      </w:r>
    </w:p>
    <w:p w:rsidR="00B309C5" w:rsidRPr="00D242A8" w:rsidRDefault="00B309C5" w:rsidP="00B309C5">
      <w:pPr>
        <w:rPr>
          <w:sz w:val="12"/>
          <w:szCs w:val="12"/>
        </w:rPr>
      </w:pPr>
      <w:r w:rsidRPr="000523F8">
        <w:rPr>
          <w:rStyle w:val="StyleUnderline"/>
        </w:rPr>
        <w:t>While maintaining that ties with China were on an even keel, India</w:t>
      </w:r>
      <w:r w:rsidRPr="000523F8">
        <w:rPr>
          <w:sz w:val="12"/>
          <w:szCs w:val="12"/>
        </w:rPr>
        <w:t xml:space="preserve"> on </w:t>
      </w:r>
      <w:r w:rsidRPr="000523F8">
        <w:rPr>
          <w:rStyle w:val="StyleUnderline"/>
        </w:rPr>
        <w:t>Thursday was hopeful of amicably settling the border dispute through dialogue</w:t>
      </w:r>
      <w:r w:rsidRPr="000523F8">
        <w:rPr>
          <w:sz w:val="12"/>
          <w:szCs w:val="12"/>
        </w:rPr>
        <w:t>. “We have a long border with China and talks are being held between the Special Representatives. We are looking forward to an amicable settlement,” said External Affairs Minister S.M. Krishna here on Thursday.</w:t>
      </w:r>
      <w:r>
        <w:rPr>
          <w:sz w:val="12"/>
          <w:szCs w:val="12"/>
        </w:rPr>
        <w:t xml:space="preserve"> </w:t>
      </w:r>
      <w:r w:rsidRPr="000523F8">
        <w:rPr>
          <w:sz w:val="12"/>
          <w:szCs w:val="12"/>
        </w:rPr>
        <w:t xml:space="preserve">The complicated issue was being handled by seasoned diplomats proficient in issues relating to national security, he said in response to a spate of media questions on alleged Chinese </w:t>
      </w:r>
      <w:r w:rsidRPr="000523F8">
        <w:rPr>
          <w:rStyle w:val="StyleUnderline"/>
        </w:rPr>
        <w:t>intrusions in the eastern and western sec</w:t>
      </w:r>
      <w:r>
        <w:rPr>
          <w:rStyle w:val="StyleUnderline"/>
        </w:rPr>
        <w:t xml:space="preserve">tions of the Sino-India border. </w:t>
      </w:r>
      <w:r w:rsidRPr="000523F8">
        <w:rPr>
          <w:rStyle w:val="StyleUnderline"/>
          <w:highlight w:val="green"/>
        </w:rPr>
        <w:t>Dialogue</w:t>
      </w:r>
      <w:r w:rsidRPr="000523F8">
        <w:rPr>
          <w:rStyle w:val="StyleUnderline"/>
        </w:rPr>
        <w:t xml:space="preserve"> with China </w:t>
      </w:r>
      <w:r w:rsidRPr="000523F8">
        <w:rPr>
          <w:rStyle w:val="StyleUnderline"/>
          <w:highlight w:val="green"/>
        </w:rPr>
        <w:t>had helped preserve peace</w:t>
      </w:r>
      <w:r w:rsidRPr="000523F8">
        <w:rPr>
          <w:rStyle w:val="StyleUnderline"/>
        </w:rPr>
        <w:t xml:space="preserve"> and tranquillity </w:t>
      </w:r>
      <w:r w:rsidRPr="000523F8">
        <w:rPr>
          <w:rStyle w:val="StyleUnderline"/>
          <w:highlight w:val="green"/>
        </w:rPr>
        <w:t>on the border for over two decades</w:t>
      </w:r>
      <w:r w:rsidRPr="000523F8">
        <w:rPr>
          <w:rStyle w:val="StyleUnderline"/>
        </w:rPr>
        <w:t xml:space="preserve"> and the </w:t>
      </w:r>
      <w:r w:rsidRPr="000523F8">
        <w:rPr>
          <w:rStyle w:val="StyleUnderline"/>
          <w:highlight w:val="green"/>
        </w:rPr>
        <w:t>confidence building measures</w:t>
      </w:r>
      <w:r w:rsidRPr="000523F8">
        <w:rPr>
          <w:rStyle w:val="StyleUnderline"/>
        </w:rPr>
        <w:t xml:space="preserve"> intended to </w:t>
      </w:r>
      <w:r w:rsidRPr="000523F8">
        <w:rPr>
          <w:rStyle w:val="StyleUnderline"/>
          <w:highlight w:val="green"/>
        </w:rPr>
        <w:t>reduce</w:t>
      </w:r>
      <w:r w:rsidRPr="000523F8">
        <w:rPr>
          <w:rStyle w:val="StyleUnderline"/>
        </w:rPr>
        <w:t xml:space="preserve"> or eliminate the </w:t>
      </w:r>
      <w:r w:rsidRPr="000523F8">
        <w:rPr>
          <w:rStyle w:val="StyleUnderline"/>
          <w:highlight w:val="green"/>
        </w:rPr>
        <w:t>perception of threat from each other</w:t>
      </w:r>
      <w:r w:rsidRPr="000523F8">
        <w:rPr>
          <w:rStyle w:val="StyleUnderline"/>
        </w:rPr>
        <w:t xml:space="preserve"> had worked satisfactorily well.</w:t>
      </w:r>
      <w:r w:rsidRPr="000523F8">
        <w:rPr>
          <w:sz w:val="12"/>
          <w:szCs w:val="12"/>
        </w:rPr>
        <w:t xml:space="preserve"> “Let me reiterate that India does not view China or its development as a threat. That said, however, we recognise that cooperation and competition can overlap, as it is not possible to have a perfect </w:t>
      </w:r>
      <w:r w:rsidRPr="000523F8">
        <w:rPr>
          <w:rStyle w:val="StyleUnderline"/>
        </w:rPr>
        <w:t xml:space="preserve">congruence of interests between two nations as vast and diverse as India and China. Such competition or </w:t>
      </w:r>
      <w:r w:rsidRPr="000523F8">
        <w:rPr>
          <w:rStyle w:val="StyleUnderline"/>
          <w:highlight w:val="green"/>
        </w:rPr>
        <w:t>lack of cooperation must not be misunderstood as antagonism</w:t>
      </w:r>
      <w:r w:rsidRPr="000523F8">
        <w:rPr>
          <w:rStyle w:val="StyleUnderline"/>
        </w:rPr>
        <w:t>. Our differences, when they exist, must be handled with dialogue and diplomacy,”</w:t>
      </w:r>
      <w:r w:rsidRPr="000523F8">
        <w:rPr>
          <w:sz w:val="12"/>
          <w:szCs w:val="12"/>
        </w:rPr>
        <w:t xml:space="preserve"> he said.</w:t>
      </w:r>
      <w:r>
        <w:rPr>
          <w:sz w:val="12"/>
          <w:szCs w:val="12"/>
        </w:rPr>
        <w:t xml:space="preserve"> </w:t>
      </w:r>
      <w:r w:rsidRPr="000523F8">
        <w:rPr>
          <w:sz w:val="12"/>
          <w:szCs w:val="12"/>
        </w:rPr>
        <w:t xml:space="preserve">As the border is not marked, both sides go by perceptions. And there are differences in this, he said, while agreeing with a questioner on the lack of understanding in India about the contours of the relationship. </w:t>
      </w:r>
    </w:p>
    <w:p w:rsidR="00B309C5" w:rsidRDefault="00B309C5" w:rsidP="00B309C5">
      <w:pPr>
        <w:pStyle w:val="Heading3"/>
      </w:pPr>
      <w:r>
        <w:t xml:space="preserve">China-Russia War 1nc </w:t>
      </w:r>
    </w:p>
    <w:p w:rsidR="00B309C5" w:rsidRDefault="00B309C5" w:rsidP="00B309C5">
      <w:pPr>
        <w:pStyle w:val="Heading4"/>
      </w:pPr>
      <w:r>
        <w:t>No China-Russia war</w:t>
      </w:r>
    </w:p>
    <w:p w:rsidR="00B309C5" w:rsidRPr="009F3E2B" w:rsidRDefault="00B309C5" w:rsidP="00B309C5">
      <w:r>
        <w:t xml:space="preserve">Ruan </w:t>
      </w:r>
      <w:r w:rsidRPr="009F3E2B">
        <w:rPr>
          <w:rStyle w:val="Style13ptBold"/>
        </w:rPr>
        <w:t>Zongze 14</w:t>
      </w:r>
      <w:r>
        <w:t>, China Institute of International Studies, What Kind of Neighborhood Will China Build?, http://www.ciis.org.cn/english/2014-05/28/content_6942279.htm</w:t>
      </w:r>
    </w:p>
    <w:p w:rsidR="00B309C5" w:rsidRPr="00EF7083" w:rsidRDefault="00B309C5" w:rsidP="00B309C5">
      <w:pPr>
        <w:rPr>
          <w:u w:val="single"/>
        </w:rPr>
      </w:pPr>
      <w:r w:rsidRPr="00EF7083">
        <w:t xml:space="preserve">2. Benevolent interactions with major countries </w:t>
      </w:r>
      <w:r w:rsidRPr="00EF7083">
        <w:rPr>
          <w:rStyle w:val="StyleUnderline"/>
          <w:highlight w:val="green"/>
        </w:rPr>
        <w:t>China is actively exploring</w:t>
      </w:r>
      <w:r w:rsidRPr="009F3E2B">
        <w:rPr>
          <w:rStyle w:val="StyleUnderline"/>
        </w:rPr>
        <w:t xml:space="preserve"> the path of major-country </w:t>
      </w:r>
      <w:r w:rsidRPr="00EF7083">
        <w:rPr>
          <w:rStyle w:val="StyleUnderline"/>
          <w:highlight w:val="green"/>
        </w:rPr>
        <w:t>diplomacy</w:t>
      </w:r>
      <w:r w:rsidRPr="009F3E2B">
        <w:rPr>
          <w:rStyle w:val="StyleUnderline"/>
        </w:rPr>
        <w:t xml:space="preserve"> with Chinese characteristics, </w:t>
      </w:r>
      <w:r w:rsidRPr="00EF7083">
        <w:rPr>
          <w:rStyle w:val="StyleUnderline"/>
          <w:highlight w:val="green"/>
        </w:rPr>
        <w:t>and</w:t>
      </w:r>
      <w:r w:rsidRPr="0079450C">
        <w:rPr>
          <w:rStyle w:val="StyleUnderline"/>
        </w:rPr>
        <w:t xml:space="preserve"> </w:t>
      </w:r>
      <w:r w:rsidRPr="00F723B0">
        <w:rPr>
          <w:rStyle w:val="StyleUnderline"/>
        </w:rPr>
        <w:t xml:space="preserve">it </w:t>
      </w:r>
      <w:r w:rsidRPr="00EF7083">
        <w:rPr>
          <w:rStyle w:val="StyleUnderline"/>
          <w:highlight w:val="green"/>
        </w:rPr>
        <w:t>will</w:t>
      </w:r>
      <w:r w:rsidRPr="009F3E2B">
        <w:rPr>
          <w:rStyle w:val="StyleUnderline"/>
        </w:rPr>
        <w:t xml:space="preserve"> actively </w:t>
      </w:r>
      <w:r w:rsidRPr="00EF7083">
        <w:rPr>
          <w:rStyle w:val="StyleUnderline"/>
          <w:highlight w:val="green"/>
        </w:rPr>
        <w:t>build a new</w:t>
      </w:r>
      <w:r w:rsidRPr="009F3E2B">
        <w:rPr>
          <w:rStyle w:val="StyleUnderline"/>
        </w:rPr>
        <w:t xml:space="preserve"> model </w:t>
      </w:r>
      <w:r w:rsidRPr="00EF7083">
        <w:rPr>
          <w:rStyle w:val="StyleUnderline"/>
          <w:highlight w:val="green"/>
        </w:rPr>
        <w:t>of</w:t>
      </w:r>
      <w:r w:rsidRPr="009F3E2B">
        <w:rPr>
          <w:rStyle w:val="StyleUnderline"/>
        </w:rPr>
        <w:t xml:space="preserve"> major-country </w:t>
      </w:r>
      <w:r w:rsidRPr="00EF7083">
        <w:rPr>
          <w:rStyle w:val="StyleUnderline"/>
          <w:highlight w:val="green"/>
        </w:rPr>
        <w:t>relations and work relentlessly for</w:t>
      </w:r>
      <w:r w:rsidRPr="0079450C">
        <w:rPr>
          <w:rStyle w:val="StyleUnderline"/>
        </w:rPr>
        <w:t xml:space="preserve"> </w:t>
      </w:r>
      <w:r w:rsidRPr="00F723B0">
        <w:rPr>
          <w:rStyle w:val="StyleUnderline"/>
        </w:rPr>
        <w:t xml:space="preserve">a sustainable world </w:t>
      </w:r>
      <w:r w:rsidRPr="00EF7083">
        <w:rPr>
          <w:rStyle w:val="StyleUnderline"/>
          <w:highlight w:val="green"/>
        </w:rPr>
        <w:t>peace.</w:t>
      </w:r>
      <w:r w:rsidRPr="00EF7083">
        <w:t xml:space="preserve"> At the invitation of Russian President Vladimir Putin, Chinese President Xi Jinping flew to Sochi on February 6, 2014 to attend the opening ceremony of the 22nd Winter Olympics. It was the first attendance by a Chinese Head of State at the opening ceremony of a major overseas sporting event</w:t>
      </w:r>
      <w:r w:rsidRPr="009F3E2B">
        <w:rPr>
          <w:rStyle w:val="StyleUnderline"/>
        </w:rPr>
        <w:t xml:space="preserve">. </w:t>
      </w:r>
      <w:r w:rsidRPr="00EF7083">
        <w:rPr>
          <w:rStyle w:val="StyleUnderline"/>
          <w:highlight w:val="green"/>
        </w:rPr>
        <w:t xml:space="preserve">Xi's visit demonstrates the “high level and uniqueness” of </w:t>
      </w:r>
      <w:r w:rsidRPr="00EF7083">
        <w:rPr>
          <w:rStyle w:val="Emphasis"/>
          <w:highlight w:val="green"/>
        </w:rPr>
        <w:t>Sino-Russian ties,</w:t>
      </w:r>
      <w:r w:rsidRPr="0079450C">
        <w:rPr>
          <w:rStyle w:val="Emphasis"/>
        </w:rPr>
        <w:t xml:space="preserve"> </w:t>
      </w:r>
      <w:r w:rsidRPr="009F3E2B">
        <w:rPr>
          <w:rStyle w:val="StyleUnderline"/>
        </w:rPr>
        <w:t>as well as the good working relationship and friendship between the leaders of the two countries.</w:t>
      </w:r>
      <w:r>
        <w:rPr>
          <w:rStyle w:val="StyleUnderline"/>
        </w:rPr>
        <w:t xml:space="preserve"> </w:t>
      </w:r>
      <w:r w:rsidRPr="00EF7083">
        <w:t xml:space="preserve">In 2013, President Xi Jinping and Premier Li Keqiang undertook their diplomatic “debuts” in China’s neighborhood. President </w:t>
      </w:r>
      <w:r w:rsidRPr="00EF7083">
        <w:rPr>
          <w:rStyle w:val="StyleUnderline"/>
          <w:highlight w:val="green"/>
        </w:rPr>
        <w:t>Xi</w:t>
      </w:r>
      <w:r w:rsidRPr="00BF0E51">
        <w:rPr>
          <w:rStyle w:val="StyleUnderline"/>
        </w:rPr>
        <w:t xml:space="preserve"> Jinping</w:t>
      </w:r>
      <w:r w:rsidRPr="009F3E2B">
        <w:rPr>
          <w:rStyle w:val="StyleUnderline"/>
        </w:rPr>
        <w:t xml:space="preserve"> </w:t>
      </w:r>
      <w:r w:rsidRPr="00EF7083">
        <w:rPr>
          <w:rStyle w:val="StyleUnderline"/>
          <w:highlight w:val="green"/>
        </w:rPr>
        <w:t xml:space="preserve">chose Russia as his first </w:t>
      </w:r>
      <w:r w:rsidRPr="00F723B0">
        <w:rPr>
          <w:rStyle w:val="StyleUnderline"/>
        </w:rPr>
        <w:t xml:space="preserve">foreign </w:t>
      </w:r>
      <w:r w:rsidRPr="00EF7083">
        <w:rPr>
          <w:rStyle w:val="StyleUnderline"/>
          <w:highlight w:val="green"/>
        </w:rPr>
        <w:t xml:space="preserve">destination, firmly </w:t>
      </w:r>
      <w:r w:rsidRPr="00EF7083">
        <w:rPr>
          <w:rStyle w:val="Emphasis"/>
          <w:highlight w:val="green"/>
        </w:rPr>
        <w:t>cementing the</w:t>
      </w:r>
      <w:r w:rsidRPr="009F3E2B">
        <w:rPr>
          <w:rStyle w:val="Emphasis"/>
        </w:rPr>
        <w:t xml:space="preserve"> Sino-Russian comprehensive strategic </w:t>
      </w:r>
      <w:r w:rsidRPr="00EF7083">
        <w:rPr>
          <w:rStyle w:val="Emphasis"/>
          <w:highlight w:val="green"/>
        </w:rPr>
        <w:t>partnership</w:t>
      </w:r>
      <w:r w:rsidRPr="00EF7083">
        <w:rPr>
          <w:rStyle w:val="StyleUnderline"/>
          <w:highlight w:val="green"/>
        </w:rPr>
        <w:t>. The two</w:t>
      </w:r>
      <w:r w:rsidRPr="008F36E9">
        <w:rPr>
          <w:rStyle w:val="StyleUnderline"/>
        </w:rPr>
        <w:t xml:space="preserve"> countries </w:t>
      </w:r>
      <w:r w:rsidRPr="00EF7083">
        <w:rPr>
          <w:rStyle w:val="StyleUnderline"/>
          <w:highlight w:val="green"/>
        </w:rPr>
        <w:t>signed the “Joint Statement</w:t>
      </w:r>
      <w:r w:rsidRPr="009F3E2B">
        <w:rPr>
          <w:rStyle w:val="StyleUnderline"/>
        </w:rPr>
        <w:t xml:space="preserve"> of the People's Republic of China and the Russian Federat</w:t>
      </w:r>
      <w:r w:rsidRPr="00BF0E51">
        <w:rPr>
          <w:rStyle w:val="StyleUnderline"/>
        </w:rPr>
        <w:t xml:space="preserve">ion </w:t>
      </w:r>
      <w:r w:rsidRPr="00EF7083">
        <w:rPr>
          <w:rStyle w:val="StyleUnderline"/>
          <w:highlight w:val="green"/>
        </w:rPr>
        <w:t>on Win-Win Cooperation</w:t>
      </w:r>
      <w:r w:rsidRPr="00BF0E51">
        <w:rPr>
          <w:rStyle w:val="StyleUnderline"/>
        </w:rPr>
        <w:t xml:space="preserve"> and the Deepening of the Comprehensive Strategic Partnership.”</w:t>
      </w:r>
      <w:r w:rsidRPr="00EF7083">
        <w:t xml:space="preserve"> </w:t>
      </w:r>
      <w:r w:rsidRPr="00BF0E51">
        <w:rPr>
          <w:rStyle w:val="StyleUnderline"/>
        </w:rPr>
        <w:t>Politically speaking</w:t>
      </w:r>
      <w:r w:rsidRPr="009F3E2B">
        <w:rPr>
          <w:rStyle w:val="StyleUnderline"/>
        </w:rPr>
        <w:t xml:space="preserve">, both </w:t>
      </w:r>
      <w:r w:rsidRPr="00EF7083">
        <w:rPr>
          <w:rStyle w:val="StyleUnderline"/>
          <w:highlight w:val="green"/>
        </w:rPr>
        <w:t xml:space="preserve">Russia and China share </w:t>
      </w:r>
      <w:r w:rsidRPr="00EF7083">
        <w:rPr>
          <w:rStyle w:val="Emphasis"/>
          <w:highlight w:val="green"/>
        </w:rPr>
        <w:t>mutual respect</w:t>
      </w:r>
      <w:r w:rsidRPr="00BF0E51">
        <w:rPr>
          <w:rStyle w:val="StyleUnderline"/>
        </w:rPr>
        <w:t xml:space="preserve"> and treat each other equally. </w:t>
      </w:r>
      <w:r w:rsidRPr="00EF7083">
        <w:rPr>
          <w:rStyle w:val="StyleUnderline"/>
          <w:highlight w:val="green"/>
        </w:rPr>
        <w:t>Economically, they seek mutual benefit</w:t>
      </w:r>
      <w:r w:rsidRPr="009F3E2B">
        <w:rPr>
          <w:rStyle w:val="StyleUnderline"/>
        </w:rPr>
        <w:t xml:space="preserve"> and win-win results. In terms of security</w:t>
      </w:r>
      <w:r w:rsidRPr="00BF0E51">
        <w:rPr>
          <w:rStyle w:val="StyleUnderline"/>
        </w:rPr>
        <w:t xml:space="preserve">, </w:t>
      </w:r>
      <w:r w:rsidRPr="00EF7083">
        <w:rPr>
          <w:rStyle w:val="StyleUnderline"/>
          <w:highlight w:val="green"/>
        </w:rPr>
        <w:t>they</w:t>
      </w:r>
      <w:r w:rsidRPr="00BF0E51">
        <w:rPr>
          <w:rStyle w:val="StyleUnderline"/>
        </w:rPr>
        <w:t xml:space="preserve"> share responsibility and they accommodate and </w:t>
      </w:r>
      <w:r w:rsidRPr="00EF7083">
        <w:rPr>
          <w:rStyle w:val="StyleUnderline"/>
          <w:highlight w:val="green"/>
        </w:rPr>
        <w:t>learn from each other culturally.</w:t>
      </w:r>
    </w:p>
    <w:p w:rsidR="00B309C5" w:rsidRPr="000523F8" w:rsidRDefault="00B309C5" w:rsidP="00B309C5">
      <w:pPr>
        <w:pStyle w:val="Heading4"/>
      </w:pPr>
      <w:r w:rsidRPr="000523F8">
        <w:t>No China-Russia war</w:t>
      </w:r>
    </w:p>
    <w:p w:rsidR="00B309C5" w:rsidRPr="003B0B67" w:rsidRDefault="00B309C5" w:rsidP="00B309C5">
      <w:r w:rsidRPr="003B0B67">
        <w:rPr>
          <w:rStyle w:val="Style13ptBold"/>
        </w:rPr>
        <w:t>Spears</w:t>
      </w:r>
      <w:r>
        <w:rPr>
          <w:rStyle w:val="Style13ptBold"/>
        </w:rPr>
        <w:t xml:space="preserve"> 2009</w:t>
      </w:r>
      <w:r w:rsidRPr="003B0B67">
        <w:t>, chief foreign policy writer – Brooks Foreign Policy Review, 5/1/’9</w:t>
      </w:r>
      <w:r>
        <w:t xml:space="preserve"> </w:t>
      </w:r>
      <w:r w:rsidRPr="003B0B67">
        <w:t xml:space="preserve">(Collin, </w:t>
      </w:r>
      <w:hyperlink r:id="rId29" w:history="1">
        <w:r w:rsidRPr="003B0B67">
          <w:rPr>
            <w:rStyle w:val="Hyperlink"/>
          </w:rPr>
          <w:t>http://brooksreview.wordpress.com/2009/05/01/leery-bear-rising-dragon-life-along-the-sino-russian-border/</w:t>
        </w:r>
      </w:hyperlink>
      <w:r w:rsidRPr="003B0B67">
        <w:t>)</w:t>
      </w:r>
    </w:p>
    <w:p w:rsidR="00B309C5" w:rsidRPr="003B0B67" w:rsidRDefault="00B309C5" w:rsidP="00B309C5">
      <w:pPr>
        <w:rPr>
          <w:u w:val="single"/>
        </w:rPr>
      </w:pPr>
      <w:r w:rsidRPr="000523F8">
        <w:rPr>
          <w:rStyle w:val="StyleUnderline"/>
        </w:rPr>
        <w:t>Although China is facing water shortages and will need</w:t>
      </w:r>
      <w:r w:rsidRPr="000523F8">
        <w:t xml:space="preserve"> inordinate amounts of </w:t>
      </w:r>
      <w:r w:rsidRPr="000523F8">
        <w:rPr>
          <w:rStyle w:val="StyleUnderline"/>
        </w:rPr>
        <w:t>resources</w:t>
      </w:r>
      <w:r w:rsidRPr="000523F8">
        <w:t xml:space="preserve"> to keep its economy growing, </w:t>
      </w:r>
      <w:r w:rsidRPr="000523F8">
        <w:rPr>
          <w:rStyle w:val="StyleUnderline"/>
          <w:highlight w:val="green"/>
        </w:rPr>
        <w:t>there is no evidence the Chinese government is</w:t>
      </w:r>
      <w:r w:rsidRPr="000523F8">
        <w:t xml:space="preserve"> purposefully </w:t>
      </w:r>
      <w:r w:rsidRPr="000523F8">
        <w:rPr>
          <w:rStyle w:val="StyleUnderline"/>
          <w:highlight w:val="green"/>
        </w:rPr>
        <w:t>moving “settler populations” into Russia to prepare for</w:t>
      </w:r>
      <w:r w:rsidRPr="000523F8">
        <w:t xml:space="preserve"> impending </w:t>
      </w:r>
      <w:r w:rsidRPr="000523F8">
        <w:rPr>
          <w:rStyle w:val="StyleUnderline"/>
          <w:highlight w:val="green"/>
        </w:rPr>
        <w:t>annexation</w:t>
      </w:r>
      <w:r w:rsidRPr="000523F8">
        <w:rPr>
          <w:rStyle w:val="StyleUnderline"/>
        </w:rPr>
        <w:t xml:space="preserve"> of the Far East</w:t>
      </w:r>
      <w:r w:rsidRPr="000523F8">
        <w:t xml:space="preserve"> or Siberia. In addition, </w:t>
      </w:r>
      <w:r w:rsidRPr="000523F8">
        <w:rPr>
          <w:rStyle w:val="StyleUnderline"/>
          <w:highlight w:val="green"/>
        </w:rPr>
        <w:t>China has shown no interest in territorial expansion</w:t>
      </w:r>
      <w:r w:rsidRPr="000523F8">
        <w:t xml:space="preserve"> since the Qing Dynasty. For the last decade, </w:t>
      </w:r>
      <w:r w:rsidRPr="000523F8">
        <w:rPr>
          <w:rStyle w:val="StyleUnderline"/>
          <w:highlight w:val="green"/>
        </w:rPr>
        <w:t>China’s primary interest has been</w:t>
      </w:r>
      <w:r w:rsidRPr="000523F8">
        <w:rPr>
          <w:rStyle w:val="StyleUnderline"/>
        </w:rPr>
        <w:t xml:space="preserve"> to secure </w:t>
      </w:r>
      <w:r w:rsidRPr="000523F8">
        <w:rPr>
          <w:rStyle w:val="StyleUnderline"/>
          <w:highlight w:val="green"/>
        </w:rPr>
        <w:t>a stable border</w:t>
      </w:r>
      <w:r w:rsidRPr="000523F8">
        <w:rPr>
          <w:rStyle w:val="StyleUnderline"/>
        </w:rPr>
        <w:t xml:space="preserve"> to its</w:t>
      </w:r>
      <w:r w:rsidRPr="000523F8">
        <w:t xml:space="preserve"> West and </w:t>
      </w:r>
      <w:r w:rsidRPr="000523F8">
        <w:rPr>
          <w:rStyle w:val="StyleUnderline"/>
        </w:rPr>
        <w:t>North, where it can gain access to energy supplies and expand its political and economic reach</w:t>
      </w:r>
      <w:r w:rsidRPr="000523F8">
        <w:t xml:space="preserve"> into East and Southeast Asia. Any move at colonization by China could result in a very destruction war that could become nuclear. In fact</w:t>
      </w:r>
      <w:r w:rsidRPr="000523F8">
        <w:rPr>
          <w:bCs/>
        </w:rPr>
        <w:t xml:space="preserve">, </w:t>
      </w:r>
      <w:r w:rsidRPr="000523F8">
        <w:rPr>
          <w:rStyle w:val="StyleUnderline"/>
          <w:highlight w:val="green"/>
        </w:rPr>
        <w:t>Russia’s vast nuclear deterrent is its security guarantee</w:t>
      </w:r>
      <w:r w:rsidRPr="000523F8">
        <w:rPr>
          <w:rStyle w:val="StyleUnderline"/>
        </w:rPr>
        <w:t xml:space="preserve"> for the region, </w:t>
      </w:r>
      <w:r w:rsidRPr="000523F8">
        <w:rPr>
          <w:rStyle w:val="StyleUnderline"/>
          <w:highlight w:val="green"/>
        </w:rPr>
        <w:t>as China has proved to be a rational actor</w:t>
      </w:r>
      <w:r w:rsidRPr="000523F8">
        <w:rPr>
          <w:rStyle w:val="StyleUnderline"/>
        </w:rPr>
        <w:t>.</w:t>
      </w:r>
    </w:p>
    <w:p w:rsidR="00B309C5" w:rsidRPr="000523F8" w:rsidRDefault="00B309C5" w:rsidP="00B309C5">
      <w:pPr>
        <w:pStyle w:val="Heading3"/>
      </w:pPr>
      <w:r>
        <w:t>China-Russia War 2nc</w:t>
      </w:r>
    </w:p>
    <w:p w:rsidR="00B309C5" w:rsidRPr="000523F8" w:rsidRDefault="00B309C5" w:rsidP="00B309C5">
      <w:pPr>
        <w:pStyle w:val="Heading4"/>
        <w:rPr>
          <w:rFonts w:cs="Arial"/>
        </w:rPr>
      </w:pPr>
      <w:r w:rsidRPr="000523F8">
        <w:rPr>
          <w:rFonts w:cs="Arial"/>
        </w:rPr>
        <w:t>Deterrence checks and no extinction</w:t>
      </w:r>
    </w:p>
    <w:p w:rsidR="00B309C5" w:rsidRPr="000523F8" w:rsidRDefault="00B309C5" w:rsidP="00B309C5">
      <w:pPr>
        <w:rPr>
          <w:rFonts w:eastAsia="Calibri"/>
        </w:rPr>
      </w:pPr>
      <w:r w:rsidRPr="000523F8">
        <w:rPr>
          <w:rStyle w:val="Style13ptBold"/>
        </w:rPr>
        <w:t>Karlin 10</w:t>
      </w:r>
      <w:r w:rsidRPr="000523F8">
        <w:rPr>
          <w:rFonts w:eastAsia="Calibri"/>
        </w:rPr>
        <w:t xml:space="preserve"> (8/17/10, Anatoly Karlin is a San Francisco based independent writer, political analyst and media critic. He is the author of the blog Sublime Oblivion focusing on the Russia, geopolitics and future global trends. “Why China and Russia won’t fight” </w:t>
      </w:r>
      <w:hyperlink r:id="rId30" w:history="1">
        <w:r w:rsidRPr="000523F8">
          <w:rPr>
            <w:rFonts w:eastAsia="Calibri"/>
          </w:rPr>
          <w:t>http://www.sublimeoblivion.com/2010/10/17/russia-china-no-war/</w:t>
        </w:r>
      </w:hyperlink>
      <w:r w:rsidRPr="000523F8">
        <w:rPr>
          <w:rFonts w:eastAsia="Calibri"/>
        </w:rPr>
        <w:t>)</w:t>
      </w:r>
    </w:p>
    <w:p w:rsidR="00B309C5" w:rsidRDefault="00B309C5" w:rsidP="00B309C5">
      <w:pPr>
        <w:ind w:right="288"/>
        <w:rPr>
          <w:rStyle w:val="StyleUnderline"/>
        </w:rPr>
      </w:pPr>
      <w:r w:rsidRPr="00D056AE">
        <w:t xml:space="preserve">Every so often </w:t>
      </w:r>
      <w:r w:rsidRPr="000523F8">
        <w:rPr>
          <w:rStyle w:val="StyleUnderline"/>
          <w:highlight w:val="green"/>
        </w:rPr>
        <w:t>there appear claims</w:t>
      </w:r>
      <w:r w:rsidRPr="00D056AE">
        <w:t xml:space="preserve">, not only in the Western press but the Russian one, that (rising but overpopulated) </w:t>
      </w:r>
      <w:r w:rsidRPr="000523F8">
        <w:rPr>
          <w:rStyle w:val="StyleUnderline"/>
          <w:highlight w:val="green"/>
        </w:rPr>
        <w:t>China is destined to fight</w:t>
      </w:r>
      <w:r w:rsidRPr="00D056AE">
        <w:t xml:space="preserve"> an (ailing and creaking) </w:t>
      </w:r>
      <w:r w:rsidRPr="000523F8">
        <w:rPr>
          <w:rStyle w:val="StyleUnderline"/>
          <w:highlight w:val="green"/>
        </w:rPr>
        <w:t>Russia</w:t>
      </w:r>
      <w:r w:rsidRPr="000523F8">
        <w:rPr>
          <w:rStyle w:val="StyleUnderline"/>
        </w:rPr>
        <w:t xml:space="preserve"> for</w:t>
      </w:r>
      <w:r w:rsidRPr="00D056AE">
        <w:t xml:space="preserve"> possession of its </w:t>
      </w:r>
      <w:r w:rsidRPr="000523F8">
        <w:rPr>
          <w:rStyle w:val="StyleUnderline"/>
        </w:rPr>
        <w:t>resources</w:t>
      </w:r>
      <w:r w:rsidRPr="00D056AE">
        <w:t xml:space="preserve"> in the Far East*. For reasons that should be obvious, </w:t>
      </w:r>
      <w:r w:rsidRPr="000523F8">
        <w:rPr>
          <w:rStyle w:val="StyleUnderline"/>
          <w:highlight w:val="green"/>
        </w:rPr>
        <w:t>this is</w:t>
      </w:r>
      <w:r w:rsidRPr="00D056AE">
        <w:t xml:space="preserve"> almost </w:t>
      </w:r>
      <w:r w:rsidRPr="000523F8">
        <w:rPr>
          <w:rStyle w:val="StyleUnderline"/>
          <w:highlight w:val="green"/>
        </w:rPr>
        <w:t>completely implausible</w:t>
      </w:r>
      <w:r w:rsidRPr="00D056AE">
        <w:t xml:space="preserve"> for the next few decades. But let’s spell them out nonetheless. 1. </w:t>
      </w:r>
      <w:r w:rsidRPr="000523F8">
        <w:rPr>
          <w:rStyle w:val="StyleUnderline"/>
        </w:rPr>
        <w:t>China regards India, Japan, and above all the USA as its</w:t>
      </w:r>
      <w:r w:rsidRPr="00D056AE">
        <w:t xml:space="preserve"> prime potential </w:t>
      </w:r>
      <w:r w:rsidRPr="000523F8">
        <w:rPr>
          <w:rStyle w:val="StyleUnderline"/>
        </w:rPr>
        <w:t>enemies</w:t>
      </w:r>
      <w:r w:rsidRPr="00D056AE">
        <w:t xml:space="preserve">. This is tied in to its three geopolitical goals: (1) keep the country together and under CCP hegemony – an enterprise most threatened by its adversaries stirring up ethnic nationalism (India – Tibetans, Turkey – Uyghurs) or buying the loyalties of the seaboard commercial elites (Japan, USA), (2) returning Taiwan into the fold and (3) acquiring hegemony over the South China Sea and ensuring the security of the sea routes supplying it with natural resources. The major obstacles to the latter two are the “dangerous democracies” of Japan and India, with the US hovering in the background. In contrast, </w:t>
      </w:r>
      <w:r w:rsidRPr="000523F8">
        <w:rPr>
          <w:rStyle w:val="StyleUnderline"/>
          <w:highlight w:val="green"/>
        </w:rPr>
        <w:t>the</w:t>
      </w:r>
      <w:r w:rsidRPr="000523F8">
        <w:rPr>
          <w:rStyle w:val="StyleUnderline"/>
        </w:rPr>
        <w:t xml:space="preserve"> northern </w:t>
      </w:r>
      <w:r w:rsidRPr="000523F8">
        <w:rPr>
          <w:rStyle w:val="StyleUnderline"/>
          <w:highlight w:val="green"/>
        </w:rPr>
        <w:t xml:space="preserve">border is </w:t>
      </w:r>
      <w:r w:rsidRPr="000523F8">
        <w:rPr>
          <w:rStyle w:val="StyleUnderline"/>
        </w:rPr>
        <w:t xml:space="preserve">considered </w:t>
      </w:r>
      <w:r w:rsidRPr="000523F8">
        <w:rPr>
          <w:rStyle w:val="StyleUnderline"/>
          <w:highlight w:val="green"/>
        </w:rPr>
        <w:t>secure, and</w:t>
      </w:r>
      <w:r w:rsidRPr="00D056AE">
        <w:t xml:space="preserve"> more generally, </w:t>
      </w:r>
      <w:r w:rsidRPr="000523F8">
        <w:rPr>
          <w:rStyle w:val="StyleUnderline"/>
          <w:highlight w:val="green"/>
        </w:rPr>
        <w:t>Russia</w:t>
      </w:r>
      <w:r w:rsidRPr="000523F8">
        <w:rPr>
          <w:rStyle w:val="StyleUnderline"/>
        </w:rPr>
        <w:t xml:space="preserve"> </w:t>
      </w:r>
      <w:r w:rsidRPr="00D056AE">
        <w:t xml:space="preserve">and Central Asia are </w:t>
      </w:r>
      <w:r w:rsidRPr="000523F8">
        <w:rPr>
          <w:rStyle w:val="StyleUnderline"/>
          <w:highlight w:val="green"/>
        </w:rPr>
        <w:t>seen as sources of natural resource supplies</w:t>
      </w:r>
      <w:r w:rsidRPr="000523F8">
        <w:rPr>
          <w:rStyle w:val="StyleUnderline"/>
        </w:rPr>
        <w:t xml:space="preserve"> that are more secure than</w:t>
      </w:r>
      <w:r w:rsidRPr="00D056AE">
        <w:t xml:space="preserve"> the </w:t>
      </w:r>
      <w:r w:rsidRPr="000523F8">
        <w:rPr>
          <w:rStyle w:val="StyleUnderline"/>
        </w:rPr>
        <w:t>oceanic routes.</w:t>
      </w:r>
      <w:r w:rsidRPr="00D056AE">
        <w:t xml:space="preserve"> 2. But let’s ignore all that. It’s true that </w:t>
      </w:r>
      <w:r w:rsidRPr="000523F8">
        <w:rPr>
          <w:rStyle w:val="StyleUnderline"/>
        </w:rPr>
        <w:t>in</w:t>
      </w:r>
      <w:r w:rsidRPr="00D056AE">
        <w:t xml:space="preserve"> a purely conventional </w:t>
      </w:r>
      <w:r w:rsidRPr="000523F8">
        <w:rPr>
          <w:rStyle w:val="StyleUnderline"/>
        </w:rPr>
        <w:t>war</w:t>
      </w:r>
      <w:r w:rsidRPr="00D056AE">
        <w:t xml:space="preserve">, it is now very likely that </w:t>
      </w:r>
      <w:r w:rsidRPr="000523F8">
        <w:rPr>
          <w:rStyle w:val="StyleUnderline"/>
        </w:rPr>
        <w:t>Russia will not be able to defend its Far East</w:t>
      </w:r>
      <w:r w:rsidRPr="00D056AE">
        <w:t xml:space="preserve"> possessions </w:t>
      </w:r>
      <w:r w:rsidRPr="000523F8">
        <w:rPr>
          <w:rStyle w:val="StyleUnderline"/>
        </w:rPr>
        <w:t>thanks to China’s</w:t>
      </w:r>
      <w:r w:rsidRPr="00D056AE">
        <w:t xml:space="preserve"> (mostly complete) qualitative equalization, (very substantial) quantitative </w:t>
      </w:r>
      <w:r w:rsidRPr="000523F8">
        <w:rPr>
          <w:rStyle w:val="StyleUnderline"/>
        </w:rPr>
        <w:t>superiority,</w:t>
      </w:r>
      <w:r w:rsidRPr="00D056AE">
        <w:t xml:space="preserve"> and (huge) positional advantage. </w:t>
      </w:r>
      <w:r w:rsidRPr="000523F8">
        <w:rPr>
          <w:rStyle w:val="StyleUnderline"/>
        </w:rPr>
        <w:t>Short of the US and Japan interfering – which is unlikely</w:t>
      </w:r>
      <w:r w:rsidRPr="00D056AE">
        <w:t xml:space="preserve">, if not impossible if Russia were to make big concessions (e.g. on Kuriles ownership, rights to the Siberian resource base) – </w:t>
      </w:r>
      <w:r w:rsidRPr="000523F8">
        <w:rPr>
          <w:rStyle w:val="StyleUnderline"/>
        </w:rPr>
        <w:t>defeat</w:t>
      </w:r>
      <w:r w:rsidRPr="00D056AE">
        <w:t xml:space="preserve"> and occupation </w:t>
      </w:r>
      <w:r w:rsidRPr="000523F8">
        <w:rPr>
          <w:rStyle w:val="StyleUnderline"/>
        </w:rPr>
        <w:t>are assured</w:t>
      </w:r>
      <w:r w:rsidRPr="00D056AE">
        <w:t xml:space="preserve">. BUT… This ignores the all-important nuclear dimension. In the wake of post-Soviet demilitarization, it has become clear that any war with either NATO or China would likely end up going nuclear. The official military doctrine allows for the use of nuclear weapons against other nuclear powers in defense against conventional attack; post-Soviet military exercises explicitly model usage of tactical nukes to blunt enemy spearheads as Russian military formations beat a scorched-earth retreat. Though the quantity of Russia’s tactical nukes is now substantially smaller than their 16,000 peak, there are still probably thousands of them remaining (unlike strategic platforms these are not subject to inspection and verification procedures), and it’s difficult to see how a Chinese invasion could effectively counter them. (But why would the Russians use nukes on their own territory, one might ask? The Russian Far East is very lightly populated, and in any case air bursts – which is presumably what they’ll be using against the enemy divisions – produce little radioactive fallout). 3. Aleksandr Khramchikhin goes on to argue that: … Unfortunately, nuclear weapons don’t guarantee salvation either, since China also has them. Yes, at the time we have superiority in strategic forces, but it’s rapidly diminishing. Furthermore </w:t>
      </w:r>
      <w:r w:rsidRPr="000523F8">
        <w:rPr>
          <w:rStyle w:val="StyleUnderline"/>
        </w:rPr>
        <w:t>we don’t have medium range missiles, but China</w:t>
      </w:r>
      <w:r w:rsidRPr="00D056AE">
        <w:t xml:space="preserve"> </w:t>
      </w:r>
      <w:r w:rsidRPr="000523F8">
        <w:rPr>
          <w:rStyle w:val="StyleUnderline"/>
        </w:rPr>
        <w:t>has them</w:t>
      </w:r>
      <w:r w:rsidRPr="00D056AE">
        <w:t xml:space="preserve">, which almost makes null their inferiority in ICBM’s… What concerns a strategic nuclear exchange, then </w:t>
      </w:r>
      <w:r w:rsidRPr="000523F8">
        <w:rPr>
          <w:rStyle w:val="StyleUnderline"/>
          <w:highlight w:val="green"/>
        </w:rPr>
        <w:t xml:space="preserve">the Chinese potential is more than enough to destroy the </w:t>
      </w:r>
      <w:r w:rsidRPr="000523F8">
        <w:rPr>
          <w:rStyle w:val="StyleUnderline"/>
        </w:rPr>
        <w:t xml:space="preserve">main </w:t>
      </w:r>
      <w:r w:rsidRPr="000523F8">
        <w:rPr>
          <w:rStyle w:val="StyleUnderline"/>
          <w:highlight w:val="green"/>
        </w:rPr>
        <w:t>cities of</w:t>
      </w:r>
      <w:r w:rsidRPr="000523F8">
        <w:rPr>
          <w:rStyle w:val="StyleUnderline"/>
        </w:rPr>
        <w:t xml:space="preserve"> European</w:t>
      </w:r>
      <w:r w:rsidRPr="00D056AE">
        <w:t xml:space="preserve"> </w:t>
      </w:r>
      <w:r w:rsidRPr="000523F8">
        <w:rPr>
          <w:rStyle w:val="StyleUnderline"/>
          <w:highlight w:val="green"/>
        </w:rPr>
        <w:t>Russia</w:t>
      </w:r>
      <w:r w:rsidRPr="00D056AE">
        <w:t xml:space="preserve">, which they don’t need anyway (it has a lot of people and few resources). There’s a strong argument to be made that, </w:t>
      </w:r>
      <w:r w:rsidRPr="000523F8">
        <w:rPr>
          <w:rStyle w:val="StyleUnderline"/>
          <w:highlight w:val="green"/>
        </w:rPr>
        <w:t>understanding this, the Kremlin will not use nuclear weapons</w:t>
      </w:r>
      <w:r w:rsidRPr="00D056AE">
        <w:t xml:space="preserve">.Therefore nuclear deterrenece with respect to China is a complete myth. This is wrong on most points: (A) As far as is known, </w:t>
      </w:r>
      <w:r w:rsidRPr="000523F8">
        <w:rPr>
          <w:rStyle w:val="StyleUnderline"/>
        </w:rPr>
        <w:t>China maintains</w:t>
      </w:r>
      <w:r w:rsidRPr="00D056AE">
        <w:t xml:space="preserve"> a position of </w:t>
      </w:r>
      <w:r w:rsidRPr="000523F8">
        <w:rPr>
          <w:rStyle w:val="StyleUnderline"/>
        </w:rPr>
        <w:t>limited deterrence</w:t>
      </w:r>
      <w:r w:rsidRPr="00D056AE">
        <w:t xml:space="preserve">, its nuclear forces being constantly modernized but remaining small in comparison with those of the US and Russia (this may or may not change in the future). The big post-Soviet decline in Russia’s arsenal has largely run itself out and on recent trends is unlikely to resume. This shouldn’t be surprising, since Russia no doubt realizes that it is precisely its nuclear forces that do most to guarantee its current day security. (B) Apart from the fact that China’s medium-range rocket forces still can’t reach deep into European Russia, even accounting for them it is still very much inferior to Russia: “In July 2010 the Russian strategic forces were estimated to have 605 strategic delivery platforms, which can carry up to 2667 nuclear warheads.” As of 2010, </w:t>
      </w:r>
      <w:r w:rsidRPr="000523F8">
        <w:rPr>
          <w:rStyle w:val="StyleUnderline"/>
        </w:rPr>
        <w:t>China</w:t>
      </w:r>
      <w:r w:rsidRPr="00D056AE">
        <w:t xml:space="preserve"> is estimated to have (non-MIRVed) 90 intercontinental ballistic missiles (i.e. can reach European Russian cities) and a few hundreds of medium and short range </w:t>
      </w:r>
      <w:r w:rsidRPr="000523F8">
        <w:rPr>
          <w:rStyle w:val="StyleUnderline"/>
        </w:rPr>
        <w:t>ballistic missiles</w:t>
      </w:r>
      <w:r w:rsidRPr="00D056AE">
        <w:t xml:space="preserve">. The latter </w:t>
      </w:r>
      <w:r w:rsidRPr="000523F8">
        <w:rPr>
          <w:rStyle w:val="StyleUnderline"/>
        </w:rPr>
        <w:t xml:space="preserve">will </w:t>
      </w:r>
      <w:r w:rsidRPr="00D056AE">
        <w:t xml:space="preserve">comprehensively </w:t>
      </w:r>
      <w:r w:rsidRPr="000523F8">
        <w:rPr>
          <w:rStyle w:val="StyleUnderline"/>
        </w:rPr>
        <w:t>devastate</w:t>
      </w:r>
      <w:r w:rsidRPr="00D056AE">
        <w:t xml:space="preserve"> the populated regions of the </w:t>
      </w:r>
      <w:r w:rsidRPr="000523F8">
        <w:rPr>
          <w:rStyle w:val="StyleUnderline"/>
        </w:rPr>
        <w:t>Russia</w:t>
      </w:r>
      <w:r w:rsidRPr="00D056AE">
        <w:t>n Far East, and to a lesser extent east of the Urals, but these aren’t core Russian territories and have relatively small concentrations of population and industry. In any case, if anything these are likely to be used not against Siberian cities, but against Russian military and strategic objects. (C) One must also include ballistic missile defense, civil defense and geography into the equation. Though China has more S-300 type missile systems and has recently demonstrated an ability to shoot down ballistic missiles in controlled tests, there is little doubt that Russia is still ahead in this sphere. The S-400 now replacing the S-300 has intrinsic anti-ICBM capabilities, and the A-135 system around Moscow – with its nuclear-tipped interceptor missiles – makes it better than even odds that the capital would survive intact. Both China and Russia have substantial civil defense measures. The USSR in 1986 had shelter space for around 11.2% of its urban population, according to CIA estimates. As of 2001, it was estimated to be 50% in Moscow, and construction of bunkers continues. China too has a large-scale civil defense plan of building bunkers in its larger cities. At first glance, it would appear that geography-wise, China has an advantage in its huge population, large size, and greater rural population as a percentage of the whole. In contrast, Russia’s population is largely urban, and seemingly more vulnerable. This however is misleading. Most of China’s population, fertile land and industry is concentrated on its eastern seaboard and along its great river valleys. Agricultural productivity will plummet in the years following a large-scale exchange, resulting in famine, and as so often in Chinese history, perhaps anarchy and the end of political dynasties – in this case the CCP. Even if the Russian Far East is “won” in time, it is unlikely that it could alleviate the suddenly critical population pressures, for building up the infrastructure for mass human accommodation in that cold, barren and mountainous will take decades. Since Russian agriculture happens over a greater area, is less intensive / reliant on machinery and fertilizer inputs, and generates a substantial export surplus in most year, it isn’t as likely as China to dip into all out famine. (D) As things stand</w:t>
      </w:r>
      <w:r w:rsidRPr="000523F8">
        <w:rPr>
          <w:rStyle w:val="StyleUnderline"/>
        </w:rPr>
        <w:t xml:space="preserve">, </w:t>
      </w:r>
      <w:r w:rsidRPr="000523F8">
        <w:rPr>
          <w:rStyle w:val="StyleUnderline"/>
          <w:highlight w:val="green"/>
        </w:rPr>
        <w:t>the</w:t>
      </w:r>
      <w:r w:rsidRPr="00D056AE">
        <w:t xml:space="preserve"> real </w:t>
      </w:r>
      <w:r w:rsidRPr="000523F8">
        <w:rPr>
          <w:rStyle w:val="StyleUnderline"/>
          <w:highlight w:val="green"/>
        </w:rPr>
        <w:t>result of a nuclear war between Russia and China would be</w:t>
      </w:r>
      <w:r w:rsidRPr="00D056AE">
        <w:t xml:space="preserve"> (1) </w:t>
      </w:r>
      <w:r w:rsidRPr="000523F8">
        <w:rPr>
          <w:rStyle w:val="StyleUnderline"/>
        </w:rPr>
        <w:t>a crippled Russia with</w:t>
      </w:r>
      <w:r w:rsidRPr="00D056AE">
        <w:t xml:space="preserve"> 20-</w:t>
      </w:r>
      <w:r w:rsidRPr="000523F8">
        <w:rPr>
          <w:rStyle w:val="StyleUnderline"/>
          <w:highlight w:val="green"/>
        </w:rPr>
        <w:t>30 million fewer people</w:t>
      </w:r>
      <w:r w:rsidRPr="000523F8">
        <w:rPr>
          <w:rStyle w:val="StyleUnderline"/>
        </w:rPr>
        <w:t xml:space="preserve">, </w:t>
      </w:r>
      <w:r w:rsidRPr="00D056AE">
        <w:t xml:space="preserve">with many tens of millions more at the edge of subsistence, shorn of its Far East territories, </w:t>
      </w:r>
      <w:r w:rsidRPr="000523F8">
        <w:rPr>
          <w:rStyle w:val="StyleUnderline"/>
          <w:highlight w:val="green"/>
        </w:rPr>
        <w:t>but with an intact state</w:t>
      </w:r>
      <w:r w:rsidRPr="00D056AE">
        <w:t xml:space="preserve"> still endowed with a nuclear deterrent, and (2) </w:t>
      </w:r>
      <w:r w:rsidRPr="000523F8">
        <w:rPr>
          <w:rStyle w:val="StyleUnderline"/>
        </w:rPr>
        <w:t xml:space="preserve">a </w:t>
      </w:r>
      <w:r w:rsidRPr="00D056AE">
        <w:t xml:space="preserve">collapsed and c.90% </w:t>
      </w:r>
      <w:r w:rsidRPr="000523F8">
        <w:rPr>
          <w:rStyle w:val="StyleUnderline"/>
        </w:rPr>
        <w:t>deindustrialized China</w:t>
      </w:r>
      <w:r w:rsidRPr="00D056AE">
        <w:t xml:space="preserve"> rapidly descending into mass famine and anarchy and knocked out of the Great Power game for the foreseeable future. Two tragic, but nonetheless distinguishable, postwar environments, as Herman Kahn would have said. 4. Obviously </w:t>
      </w:r>
      <w:r w:rsidRPr="000523F8">
        <w:rPr>
          <w:rStyle w:val="StyleUnderline"/>
        </w:rPr>
        <w:t>Chinese strategists comprehend these arguments, and</w:t>
      </w:r>
      <w:r w:rsidRPr="00D056AE">
        <w:t xml:space="preserve"> as such </w:t>
      </w:r>
      <w:r w:rsidRPr="000523F8">
        <w:rPr>
          <w:rStyle w:val="StyleUnderline"/>
        </w:rPr>
        <w:t>cannot have any</w:t>
      </w:r>
      <w:r w:rsidRPr="00D056AE">
        <w:t xml:space="preserve"> serious medium-term </w:t>
      </w:r>
      <w:r w:rsidRPr="000523F8">
        <w:rPr>
          <w:rStyle w:val="StyleUnderline"/>
        </w:rPr>
        <w:t>designs on Russian territory</w:t>
      </w:r>
      <w:r w:rsidRPr="00D056AE">
        <w:t xml:space="preserve">. This is not the case for Taiwan and the South China Sea, where Chinese interests are greater, and don’t fundamentally infringe on US security to the extent that it will contemplate using its far superior nuclear arsenal against China, as that would risk Los Angeles and San Francisco and a dozen other cities on the West Coast getting annihilated. This fulfills the main purpose of China’s long-range “minimal deterrence” strategy. 5. The strategic balance isn’t fixed in stone, and future developments may make the situation more precarious by 2030-50: (1) The development of truly effective ABM systems, (2) growing sustanance pressures in China due to climate change and the depletion of coal reserves, and (3) the opening of the Russian Far East and Siberian interiors to intensive settlement thanks to global warming. But this remains speculation, and the facts are that </w:t>
      </w:r>
      <w:r w:rsidRPr="000523F8">
        <w:rPr>
          <w:rStyle w:val="StyleUnderline"/>
          <w:highlight w:val="green"/>
        </w:rPr>
        <w:t>since both</w:t>
      </w:r>
      <w:r w:rsidRPr="000523F8">
        <w:rPr>
          <w:rStyle w:val="StyleUnderline"/>
        </w:rPr>
        <w:t xml:space="preserve"> Chinese and Russians </w:t>
      </w:r>
      <w:r w:rsidRPr="000523F8">
        <w:rPr>
          <w:rStyle w:val="StyleUnderline"/>
          <w:highlight w:val="green"/>
        </w:rPr>
        <w:t>are</w:t>
      </w:r>
      <w:r w:rsidRPr="000523F8">
        <w:rPr>
          <w:rStyle w:val="StyleUnderline"/>
        </w:rPr>
        <w:t xml:space="preserve"> more or less </w:t>
      </w:r>
      <w:r w:rsidRPr="000523F8">
        <w:rPr>
          <w:rStyle w:val="StyleUnderline"/>
          <w:highlight w:val="green"/>
        </w:rPr>
        <w:t>rational actors, the chances of</w:t>
      </w:r>
      <w:r w:rsidRPr="000523F8">
        <w:rPr>
          <w:rStyle w:val="StyleUnderline"/>
        </w:rPr>
        <w:t xml:space="preserve"> large-scale </w:t>
      </w:r>
      <w:r w:rsidRPr="000523F8">
        <w:rPr>
          <w:rStyle w:val="StyleUnderline"/>
          <w:highlight w:val="green"/>
        </w:rPr>
        <w:t>war</w:t>
      </w:r>
      <w:r w:rsidRPr="000523F8">
        <w:rPr>
          <w:rStyle w:val="StyleUnderline"/>
        </w:rPr>
        <w:t xml:space="preserve"> between them</w:t>
      </w:r>
      <w:r w:rsidRPr="00D056AE">
        <w:t xml:space="preserve"> in the next few decades </w:t>
      </w:r>
      <w:r w:rsidRPr="000523F8">
        <w:rPr>
          <w:rStyle w:val="StyleUnderline"/>
          <w:highlight w:val="green"/>
        </w:rPr>
        <w:t>is</w:t>
      </w:r>
      <w:r w:rsidRPr="000523F8">
        <w:rPr>
          <w:rStyle w:val="StyleUnderline"/>
        </w:rPr>
        <w:t xml:space="preserve"> </w:t>
      </w:r>
      <w:r w:rsidRPr="00D056AE">
        <w:t xml:space="preserve">very </w:t>
      </w:r>
      <w:r w:rsidRPr="000523F8">
        <w:rPr>
          <w:rStyle w:val="StyleUnderline"/>
          <w:highlight w:val="green"/>
        </w:rPr>
        <w:t>close to zero</w:t>
      </w:r>
      <w:r w:rsidRPr="000523F8">
        <w:rPr>
          <w:rStyle w:val="StyleUnderline"/>
        </w:rPr>
        <w:t xml:space="preserve"> </w:t>
      </w:r>
      <w:r w:rsidRPr="00D056AE">
        <w:t>– no matter what the sensationalists claim.</w:t>
      </w:r>
      <w:r w:rsidRPr="000523F8">
        <w:rPr>
          <w:rStyle w:val="StyleUnderline"/>
        </w:rPr>
        <w:t xml:space="preserve"> </w:t>
      </w:r>
    </w:p>
    <w:p w:rsidR="00712458" w:rsidRDefault="00712458" w:rsidP="00712458">
      <w:pPr>
        <w:pStyle w:val="Heading3"/>
      </w:pPr>
      <w:r>
        <w:t>Japan China War</w:t>
      </w:r>
      <w:r>
        <w:t xml:space="preserve"> 1nc</w:t>
      </w:r>
    </w:p>
    <w:p w:rsidR="00712458" w:rsidRDefault="00712458" w:rsidP="00712458">
      <w:pPr>
        <w:pStyle w:val="Heading4"/>
      </w:pPr>
      <w:r>
        <w:t xml:space="preserve">No China-Japan war </w:t>
      </w:r>
    </w:p>
    <w:p w:rsidR="00712458" w:rsidRPr="00C149AA" w:rsidRDefault="00712458" w:rsidP="00712458">
      <w:pPr>
        <w:rPr>
          <w:rFonts w:cs="Arial"/>
          <w:sz w:val="14"/>
        </w:rPr>
      </w:pPr>
      <w:r w:rsidRPr="00C149AA">
        <w:rPr>
          <w:b/>
          <w:u w:val="single"/>
        </w:rPr>
        <w:t>Carlson 13</w:t>
      </w:r>
      <w:r w:rsidRPr="00C149AA">
        <w:rPr>
          <w:sz w:val="14"/>
        </w:rPr>
        <w:t xml:space="preserve"> –</w:t>
      </w:r>
      <w:r w:rsidRPr="00C149AA">
        <w:rPr>
          <w:rFonts w:cs="Arial"/>
          <w:sz w:val="14"/>
        </w:rPr>
        <w:t xml:space="preserve"> Associate Professor in the Government Department of Cornell University. </w:t>
      </w:r>
      <w:hyperlink r:id="rId31" w:history="1">
        <w:r w:rsidRPr="00C149AA">
          <w:rPr>
            <w:rStyle w:val="Hyperlink"/>
            <w:rFonts w:eastAsiaTheme="majorEastAsia"/>
            <w:sz w:val="14"/>
          </w:rPr>
          <w:t>(Allan, “China Keeps the Peace at Sea” http://www.foreignaffairs.com/articles/139024/allen-carlson/china-keeps-the-peace-at-sea</w:t>
        </w:r>
      </w:hyperlink>
      <w:r w:rsidRPr="00C149AA">
        <w:rPr>
          <w:sz w:val="14"/>
        </w:rPr>
        <w:t xml:space="preserve">) Jacome </w:t>
      </w:r>
    </w:p>
    <w:p w:rsidR="00712458" w:rsidRPr="00C149AA" w:rsidRDefault="00712458" w:rsidP="00712458"/>
    <w:p w:rsidR="00712458" w:rsidRPr="00C149AA" w:rsidRDefault="00712458" w:rsidP="00712458">
      <w:pPr>
        <w:jc w:val="both"/>
      </w:pPr>
      <w:r w:rsidRPr="00C149AA">
        <w:rPr>
          <w:rFonts w:cs="Arial"/>
        </w:rPr>
        <w:t xml:space="preserve">In the past few months, </w:t>
      </w:r>
      <w:r w:rsidRPr="00C149AA">
        <w:rPr>
          <w:rStyle w:val="StyleUnderline"/>
        </w:rPr>
        <w:t xml:space="preserve">China and Japan have appeared to come close to blows over disputed islands in the East China Sea. Yet </w:t>
      </w:r>
      <w:r w:rsidRPr="00C149AA">
        <w:rPr>
          <w:rStyle w:val="StyleUnderline"/>
          <w:highlight w:val="yellow"/>
        </w:rPr>
        <w:t xml:space="preserve">an outbreak of fighting is unlikely. </w:t>
      </w:r>
      <w:r w:rsidRPr="00C149AA">
        <w:rPr>
          <w:rStyle w:val="StyleUnderline"/>
        </w:rPr>
        <w:t>War would run counter to Beijing's two most fundamental national interests: promoting stability in Asia to foster China's economic growth, and preventing the escalation of radical nationalist sentiment at home</w:t>
      </w:r>
      <w:r w:rsidRPr="00C149AA">
        <w:rPr>
          <w:rFonts w:cs="Arial"/>
        </w:rPr>
        <w:t xml:space="preserve">. So </w:t>
      </w:r>
      <w:r w:rsidRPr="00C149AA">
        <w:rPr>
          <w:rStyle w:val="StyleUnderline"/>
        </w:rPr>
        <w:t xml:space="preserve">don't expect China to unsheathe its sword </w:t>
      </w:r>
      <w:r w:rsidRPr="00C149AA">
        <w:rPr>
          <w:rFonts w:cs="Arial"/>
        </w:rPr>
        <w:t>any time soon. </w:t>
      </w:r>
    </w:p>
    <w:p w:rsidR="00712458" w:rsidRPr="00C149AA" w:rsidRDefault="00712458" w:rsidP="00712458">
      <w:pPr>
        <w:jc w:val="both"/>
        <w:rPr>
          <w:sz w:val="14"/>
          <w:szCs w:val="14"/>
        </w:rPr>
      </w:pPr>
      <w:r w:rsidRPr="00C149AA">
        <w:rPr>
          <w:rFonts w:cs="Arial"/>
          <w:sz w:val="14"/>
          <w:szCs w:val="14"/>
        </w:rPr>
        <w:t>Until recently, Asian countries' competing claims in the seas around China did not cause outright conflict. But now that drilling technology can tap gas and oil beds there, Asia capitals are stepping up their games. </w:t>
      </w:r>
    </w:p>
    <w:p w:rsidR="00712458" w:rsidRPr="00C149AA" w:rsidRDefault="00712458" w:rsidP="00712458">
      <w:pPr>
        <w:jc w:val="both"/>
        <w:rPr>
          <w:sz w:val="14"/>
        </w:rPr>
      </w:pPr>
      <w:r w:rsidRPr="00C149AA">
        <w:rPr>
          <w:rFonts w:cs="Arial"/>
          <w:sz w:val="14"/>
        </w:rPr>
        <w:t xml:space="preserve">With little fanfare, </w:t>
      </w:r>
      <w:r w:rsidRPr="00C149AA">
        <w:rPr>
          <w:rStyle w:val="StyleUnderline"/>
          <w:highlight w:val="yellow"/>
        </w:rPr>
        <w:t>Beijing has</w:t>
      </w:r>
      <w:r w:rsidRPr="00C149AA">
        <w:rPr>
          <w:rStyle w:val="StyleUnderline"/>
        </w:rPr>
        <w:t xml:space="preserve"> recently </w:t>
      </w:r>
      <w:r w:rsidRPr="00C149AA">
        <w:rPr>
          <w:rStyle w:val="StyleUnderline"/>
          <w:highlight w:val="yellow"/>
        </w:rPr>
        <w:t>taken an unusually moderate approach</w:t>
      </w:r>
      <w:r w:rsidRPr="00C149AA">
        <w:rPr>
          <w:rStyle w:val="StyleUnderline"/>
        </w:rPr>
        <w:t xml:space="preserve"> in the seas surrounding its territory</w:t>
      </w:r>
      <w:r w:rsidRPr="00C149AA">
        <w:rPr>
          <w:rFonts w:cs="Arial"/>
          <w:sz w:val="14"/>
        </w:rPr>
        <w:t xml:space="preserve">. </w:t>
      </w:r>
      <w:r w:rsidRPr="00C149AA">
        <w:rPr>
          <w:rStyle w:val="StyleUnderline"/>
        </w:rPr>
        <w:t xml:space="preserve">With the friendlier policy, </w:t>
      </w:r>
      <w:r w:rsidRPr="00C149AA">
        <w:rPr>
          <w:rStyle w:val="StyleUnderline"/>
          <w:highlight w:val="yellow"/>
        </w:rPr>
        <w:t>the country hopes to restore its tarnished image</w:t>
      </w:r>
      <w:r w:rsidRPr="00C149AA">
        <w:rPr>
          <w:rStyle w:val="StyleUnderline"/>
        </w:rPr>
        <w:t xml:space="preserve"> in East Asia </w:t>
      </w:r>
      <w:r w:rsidRPr="00C149AA">
        <w:rPr>
          <w:rStyle w:val="StyleUnderline"/>
          <w:highlight w:val="yellow"/>
        </w:rPr>
        <w:t xml:space="preserve">and reduce </w:t>
      </w:r>
      <w:r w:rsidRPr="00C149AA">
        <w:rPr>
          <w:rStyle w:val="StyleUnderline"/>
        </w:rPr>
        <w:t xml:space="preserve">the </w:t>
      </w:r>
      <w:r w:rsidRPr="00C149AA">
        <w:rPr>
          <w:rStyle w:val="StyleUnderline"/>
          <w:highlight w:val="yellow"/>
        </w:rPr>
        <w:t>temptation for Washington to take a</w:t>
      </w:r>
      <w:r w:rsidRPr="00C149AA">
        <w:rPr>
          <w:rStyle w:val="StyleUnderline"/>
        </w:rPr>
        <w:t xml:space="preserve"> more </w:t>
      </w:r>
      <w:r w:rsidRPr="00C149AA">
        <w:rPr>
          <w:rStyle w:val="StyleUnderline"/>
          <w:highlight w:val="yellow"/>
        </w:rPr>
        <w:t>active role</w:t>
      </w:r>
      <w:r w:rsidRPr="00C149AA">
        <w:rPr>
          <w:rStyle w:val="StyleUnderline"/>
        </w:rPr>
        <w:t xml:space="preserve"> there</w:t>
      </w:r>
      <w:r w:rsidRPr="00C149AA">
        <w:rPr>
          <w:rFonts w:cs="Arial"/>
          <w:sz w:val="14"/>
        </w:rPr>
        <w:t>. </w:t>
      </w:r>
    </w:p>
    <w:p w:rsidR="00712458" w:rsidRPr="00C149AA" w:rsidRDefault="00712458" w:rsidP="00712458">
      <w:pPr>
        <w:jc w:val="both"/>
        <w:rPr>
          <w:sz w:val="14"/>
        </w:rPr>
      </w:pPr>
      <w:r w:rsidRPr="00C149AA">
        <w:rPr>
          <w:rFonts w:cs="Arial"/>
          <w:sz w:val="14"/>
        </w:rPr>
        <w:t xml:space="preserve">At times in the past few months, China and Japan have appeared almost ready to do battle over the Senkaku (Diaoyu) Islands --which are administered by Tokyo but claimed by both countries -- and to ignite a war that could be bigger than any since World War II. Although </w:t>
      </w:r>
      <w:r w:rsidRPr="00C149AA">
        <w:rPr>
          <w:rStyle w:val="StyleUnderline"/>
          <w:highlight w:val="yellow"/>
        </w:rPr>
        <w:t>Tokyo and Beijing have been shadowboxing</w:t>
      </w:r>
      <w:r w:rsidRPr="00C149AA">
        <w:rPr>
          <w:rStyle w:val="StyleUnderline"/>
        </w:rPr>
        <w:t xml:space="preserve"> over</w:t>
      </w:r>
      <w:r w:rsidRPr="00C149AA">
        <w:rPr>
          <w:rFonts w:cs="Arial"/>
          <w:sz w:val="14"/>
        </w:rPr>
        <w:t xml:space="preserve"> the </w:t>
      </w:r>
      <w:r w:rsidRPr="00C149AA">
        <w:rPr>
          <w:rStyle w:val="StyleUnderline"/>
        </w:rPr>
        <w:t xml:space="preserve">territory </w:t>
      </w:r>
      <w:r w:rsidRPr="00C149AA">
        <w:rPr>
          <w:rStyle w:val="StyleUnderline"/>
          <w:highlight w:val="yellow"/>
        </w:rPr>
        <w:t>for years</w:t>
      </w:r>
      <w:r w:rsidRPr="00C149AA">
        <w:rPr>
          <w:rFonts w:cs="Arial"/>
          <w:sz w:val="14"/>
        </w:rPr>
        <w:t>, the standoff reached a new low in the fall, when the Japanese government nationalized some of the islands by purchasing them from a private owner. The decision set off a wave of violent anti-Japanese demonstrations across China. </w:t>
      </w:r>
    </w:p>
    <w:p w:rsidR="00712458" w:rsidRPr="00C149AA" w:rsidRDefault="00712458" w:rsidP="00712458">
      <w:pPr>
        <w:jc w:val="both"/>
        <w:rPr>
          <w:bCs/>
          <w:u w:val="single"/>
        </w:rPr>
      </w:pPr>
      <w:r w:rsidRPr="00C149AA">
        <w:rPr>
          <w:rFonts w:cs="Arial"/>
          <w:sz w:val="14"/>
        </w:rPr>
        <w:t xml:space="preserve">In the wake of these events, the conflict quickly reached what political scientists call a state of equivalent retaliation -- a situation in which both countries believe that it is imperative to respond in kind to any and all perceived slights. As a result, it may have seemed that armed engagement was imminent. </w:t>
      </w:r>
      <w:r w:rsidRPr="00C149AA">
        <w:rPr>
          <w:rStyle w:val="StyleUnderline"/>
          <w:highlight w:val="yellow"/>
        </w:rPr>
        <w:t>Yet</w:t>
      </w:r>
      <w:r w:rsidRPr="00C149AA">
        <w:rPr>
          <w:rFonts w:cs="Arial"/>
          <w:sz w:val="14"/>
        </w:rPr>
        <w:t xml:space="preserve">, months later, </w:t>
      </w:r>
      <w:r w:rsidRPr="00C149AA">
        <w:rPr>
          <w:rStyle w:val="StyleUnderline"/>
          <w:highlight w:val="yellow"/>
        </w:rPr>
        <w:t>nothing has happened</w:t>
      </w:r>
      <w:r w:rsidRPr="00C149AA">
        <w:rPr>
          <w:rStyle w:val="StyleUnderline"/>
        </w:rPr>
        <w:t xml:space="preserve">. And despite their aggressive posturing in the disputed territory, </w:t>
      </w:r>
      <w:r w:rsidRPr="00C149AA">
        <w:rPr>
          <w:rStyle w:val="StyleUnderline"/>
          <w:highlight w:val="yellow"/>
        </w:rPr>
        <w:t>both sides</w:t>
      </w:r>
      <w:r w:rsidRPr="00C149AA">
        <w:rPr>
          <w:rStyle w:val="StyleUnderline"/>
        </w:rPr>
        <w:t xml:space="preserve"> now </w:t>
      </w:r>
      <w:r w:rsidRPr="00C149AA">
        <w:rPr>
          <w:rStyle w:val="StyleUnderline"/>
          <w:highlight w:val="yellow"/>
        </w:rPr>
        <w:t>show</w:t>
      </w:r>
      <w:r w:rsidRPr="00C149AA">
        <w:rPr>
          <w:rStyle w:val="StyleUnderline"/>
        </w:rPr>
        <w:t xml:space="preserve"> glimmers of </w:t>
      </w:r>
      <w:r w:rsidRPr="00C149AA">
        <w:rPr>
          <w:rStyle w:val="StyleUnderline"/>
          <w:highlight w:val="yellow"/>
        </w:rPr>
        <w:t>willingness to dial down hostilities</w:t>
      </w:r>
      <w:r w:rsidRPr="00C149AA">
        <w:rPr>
          <w:rStyle w:val="StyleUnderline"/>
        </w:rPr>
        <w:t xml:space="preserve"> and to reestablish stability. </w:t>
      </w:r>
    </w:p>
    <w:p w:rsidR="00712458" w:rsidRPr="00C149AA" w:rsidRDefault="00712458" w:rsidP="00712458">
      <w:pPr>
        <w:jc w:val="both"/>
        <w:rPr>
          <w:sz w:val="14"/>
        </w:rPr>
      </w:pPr>
      <w:r w:rsidRPr="00C149AA">
        <w:rPr>
          <w:rStyle w:val="StyleUnderline"/>
        </w:rPr>
        <w:t xml:space="preserve">Some </w:t>
      </w:r>
      <w:r w:rsidRPr="00C149AA">
        <w:rPr>
          <w:rStyle w:val="StyleUnderline"/>
          <w:highlight w:val="yellow"/>
        </w:rPr>
        <w:t>analysts</w:t>
      </w:r>
      <w:r w:rsidRPr="00C149AA">
        <w:rPr>
          <w:rStyle w:val="StyleUnderline"/>
        </w:rPr>
        <w:t xml:space="preserve"> have </w:t>
      </w:r>
      <w:r w:rsidRPr="00C149AA">
        <w:rPr>
          <w:rStyle w:val="StyleUnderline"/>
          <w:highlight w:val="yellow"/>
        </w:rPr>
        <w:t>cited North Korea's</w:t>
      </w:r>
      <w:r w:rsidRPr="00C149AA">
        <w:rPr>
          <w:rStyle w:val="StyleUnderline"/>
        </w:rPr>
        <w:t xml:space="preserve"> recent </w:t>
      </w:r>
      <w:r w:rsidRPr="00C149AA">
        <w:rPr>
          <w:rStyle w:val="StyleUnderline"/>
          <w:highlight w:val="yellow"/>
        </w:rPr>
        <w:t>nuclear test as a factor</w:t>
      </w:r>
      <w:r w:rsidRPr="00C149AA">
        <w:rPr>
          <w:rStyle w:val="StyleUnderline"/>
        </w:rPr>
        <w:t xml:space="preserve"> in the countries' reluctance to engage in military conflict. They argue that </w:t>
      </w:r>
      <w:r w:rsidRPr="00C149AA">
        <w:rPr>
          <w:rStyle w:val="StyleUnderline"/>
          <w:highlight w:val="yellow"/>
        </w:rPr>
        <w:t>the detonation</w:t>
      </w:r>
      <w:r w:rsidRPr="00C149AA">
        <w:rPr>
          <w:rStyle w:val="StyleUnderline"/>
        </w:rPr>
        <w:t xml:space="preserve">, and Kim Jong Un's belligerence, </w:t>
      </w:r>
      <w:r w:rsidRPr="00C149AA">
        <w:rPr>
          <w:rStyle w:val="StyleUnderline"/>
          <w:highlight w:val="yellow"/>
        </w:rPr>
        <w:t>brought China and Japan together</w:t>
      </w:r>
      <w:r w:rsidRPr="00C149AA">
        <w:rPr>
          <w:rStyle w:val="StyleUnderline"/>
        </w:rPr>
        <w:t xml:space="preserve">, unsettling them and </w:t>
      </w:r>
      <w:r w:rsidRPr="00C149AA">
        <w:rPr>
          <w:rStyle w:val="StyleUnderline"/>
          <w:highlight w:val="yellow"/>
        </w:rPr>
        <w:t>placing their differences in a scarier context.</w:t>
      </w:r>
      <w:r w:rsidRPr="00C149AA">
        <w:rPr>
          <w:rStyle w:val="StyleUnderline"/>
        </w:rPr>
        <w:t xml:space="preserve"> </w:t>
      </w:r>
      <w:r w:rsidRPr="00C149AA">
        <w:rPr>
          <w:rFonts w:cs="Arial"/>
          <w:sz w:val="14"/>
        </w:rPr>
        <w:t xml:space="preserve">Rory Medcalf, a senior fellow at the Brookings Institution, </w:t>
      </w:r>
      <w:hyperlink r:id="rId32" w:history="1">
        <w:r w:rsidRPr="00C149AA">
          <w:rPr>
            <w:rStyle w:val="Hyperlink"/>
            <w:rFonts w:eastAsiaTheme="majorEastAsia" w:cs="Arial"/>
            <w:sz w:val="14"/>
          </w:rPr>
          <w:t>explained</w:t>
        </w:r>
      </w:hyperlink>
      <w:r w:rsidRPr="00C149AA">
        <w:rPr>
          <w:rFonts w:cs="Arial"/>
          <w:sz w:val="14"/>
        </w:rPr>
        <w:t xml:space="preserve"> that "the nuclear test gives the leadership in both Beijing and Tokyo a chance to focus on a foreign and security policy challenge where their interests are not diametrically at odds." </w:t>
      </w:r>
    </w:p>
    <w:p w:rsidR="00712458" w:rsidRPr="00C149AA" w:rsidRDefault="00712458" w:rsidP="00712458">
      <w:pPr>
        <w:jc w:val="both"/>
        <w:rPr>
          <w:sz w:val="14"/>
        </w:rPr>
      </w:pPr>
      <w:r w:rsidRPr="00C149AA">
        <w:rPr>
          <w:rFonts w:cs="Arial"/>
          <w:sz w:val="14"/>
        </w:rPr>
        <w:t xml:space="preserve">The nuclear test, though, is a </w:t>
      </w:r>
      <w:r w:rsidRPr="00C149AA">
        <w:rPr>
          <w:sz w:val="14"/>
        </w:rPr>
        <w:t>red herring</w:t>
      </w:r>
      <w:r w:rsidRPr="00C149AA">
        <w:rPr>
          <w:rFonts w:cs="Arial"/>
          <w:sz w:val="14"/>
        </w:rPr>
        <w:t xml:space="preserve"> in terms of the conflict over the disputed islands. In truth, the roots of the conflict -- and the reasons it has not yet exploded -- are much deeper. Put simply, </w:t>
      </w:r>
      <w:r w:rsidRPr="00C149AA">
        <w:rPr>
          <w:rStyle w:val="StyleUnderline"/>
          <w:highlight w:val="yellow"/>
        </w:rPr>
        <w:t>China cannot afford military conflict</w:t>
      </w:r>
      <w:r w:rsidRPr="00C149AA">
        <w:rPr>
          <w:rStyle w:val="StyleUnderline"/>
        </w:rPr>
        <w:t xml:space="preserve"> with any of its Asian neighbors</w:t>
      </w:r>
      <w:r w:rsidRPr="00C149AA">
        <w:rPr>
          <w:rFonts w:cs="Arial"/>
          <w:sz w:val="14"/>
        </w:rPr>
        <w:t>. </w:t>
      </w:r>
    </w:p>
    <w:p w:rsidR="00712458" w:rsidRPr="00C149AA" w:rsidRDefault="00712458" w:rsidP="00712458">
      <w:pPr>
        <w:jc w:val="both"/>
        <w:rPr>
          <w:bCs/>
          <w:u w:val="single"/>
        </w:rPr>
      </w:pPr>
      <w:r w:rsidRPr="00C149AA">
        <w:rPr>
          <w:rStyle w:val="StyleUnderline"/>
        </w:rPr>
        <w:t>It is not that China believes it would lose such a spat</w:t>
      </w:r>
      <w:r w:rsidRPr="00C149AA">
        <w:rPr>
          <w:sz w:val="14"/>
        </w:rPr>
        <w:t>; the country increasingly enjoys strategic superiority over the entire region, and it is difficult to imagine that its forces would be beaten in a direct engagement over the islands, in the South China Sea or in the disputed regions along the Sino-Indian border</w:t>
      </w:r>
      <w:r w:rsidRPr="00C149AA">
        <w:rPr>
          <w:rFonts w:cs="Arial"/>
          <w:sz w:val="14"/>
        </w:rPr>
        <w:t xml:space="preserve">. However, </w:t>
      </w:r>
      <w:r w:rsidRPr="00C149AA">
        <w:rPr>
          <w:rStyle w:val="StyleUnderline"/>
        </w:rPr>
        <w:t xml:space="preserve">Chinese </w:t>
      </w:r>
      <w:r w:rsidRPr="00C149AA">
        <w:rPr>
          <w:rStyle w:val="StyleUnderline"/>
          <w:highlight w:val="yellow"/>
        </w:rPr>
        <w:t>officials see</w:t>
      </w:r>
      <w:r w:rsidRPr="00C149AA">
        <w:rPr>
          <w:rStyle w:val="StyleUnderline"/>
        </w:rPr>
        <w:t xml:space="preserve"> that even the most pronounced </w:t>
      </w:r>
      <w:r w:rsidRPr="00C149AA">
        <w:rPr>
          <w:rStyle w:val="StyleUnderline"/>
          <w:highlight w:val="yellow"/>
        </w:rPr>
        <w:t>victory would be outweighed by</w:t>
      </w:r>
      <w:r w:rsidRPr="00C149AA">
        <w:rPr>
          <w:rStyle w:val="StyleUnderline"/>
        </w:rPr>
        <w:t xml:space="preserve"> the collateral </w:t>
      </w:r>
      <w:r w:rsidRPr="00C149AA">
        <w:rPr>
          <w:rStyle w:val="StyleUnderline"/>
          <w:highlight w:val="yellow"/>
        </w:rPr>
        <w:t>damage that</w:t>
      </w:r>
      <w:r w:rsidRPr="00C149AA">
        <w:rPr>
          <w:rStyle w:val="StyleUnderline"/>
        </w:rPr>
        <w:t xml:space="preserve"> such a use of </w:t>
      </w:r>
      <w:r w:rsidRPr="00C149AA">
        <w:rPr>
          <w:rStyle w:val="StyleUnderline"/>
          <w:highlight w:val="yellow"/>
        </w:rPr>
        <w:t>force would cause to Beijing's two</w:t>
      </w:r>
      <w:r w:rsidRPr="00C149AA">
        <w:rPr>
          <w:rStyle w:val="StyleUnderline"/>
        </w:rPr>
        <w:t xml:space="preserve"> most </w:t>
      </w:r>
      <w:r w:rsidRPr="00C149AA">
        <w:rPr>
          <w:rStyle w:val="StyleUnderline"/>
          <w:highlight w:val="yellow"/>
        </w:rPr>
        <w:t>fundamental national interests</w:t>
      </w:r>
      <w:r w:rsidRPr="00C149AA">
        <w:rPr>
          <w:rStyle w:val="StyleUnderline"/>
        </w:rPr>
        <w:t xml:space="preserve"> -- economic </w:t>
      </w:r>
      <w:r w:rsidRPr="00C149AA">
        <w:rPr>
          <w:rStyle w:val="StyleUnderline"/>
          <w:highlight w:val="yellow"/>
        </w:rPr>
        <w:t>growth and preventing</w:t>
      </w:r>
      <w:r w:rsidRPr="00C149AA">
        <w:rPr>
          <w:rStyle w:val="StyleUnderline"/>
        </w:rPr>
        <w:t xml:space="preserve"> the escalation of radical </w:t>
      </w:r>
      <w:r w:rsidRPr="00C149AA">
        <w:rPr>
          <w:rStyle w:val="StyleUnderline"/>
          <w:highlight w:val="yellow"/>
        </w:rPr>
        <w:t>nationalist sentiment</w:t>
      </w:r>
      <w:r w:rsidRPr="00C149AA">
        <w:rPr>
          <w:rStyle w:val="StyleUnderline"/>
        </w:rPr>
        <w:t xml:space="preserve"> at home. </w:t>
      </w:r>
      <w:r w:rsidRPr="00C149AA">
        <w:rPr>
          <w:rStyle w:val="StyleUnderline"/>
          <w:highlight w:val="yellow"/>
        </w:rPr>
        <w:t>These</w:t>
      </w:r>
      <w:r w:rsidRPr="00C149AA">
        <w:rPr>
          <w:rStyle w:val="StyleUnderline"/>
        </w:rPr>
        <w:t xml:space="preserve"> constraints,</w:t>
      </w:r>
      <w:r w:rsidRPr="00C149AA">
        <w:rPr>
          <w:rFonts w:cs="Arial"/>
          <w:sz w:val="14"/>
        </w:rPr>
        <w:t xml:space="preserve"> rather than any external deterrent, </w:t>
      </w:r>
      <w:r w:rsidRPr="00C149AA">
        <w:rPr>
          <w:rStyle w:val="StyleUnderline"/>
          <w:highlight w:val="yellow"/>
        </w:rPr>
        <w:t>will keep</w:t>
      </w:r>
      <w:r w:rsidRPr="00C149AA">
        <w:rPr>
          <w:rStyle w:val="StyleUnderline"/>
        </w:rPr>
        <w:t xml:space="preserve"> </w:t>
      </w:r>
      <w:r w:rsidRPr="00C149AA">
        <w:rPr>
          <w:rFonts w:cs="Arial"/>
          <w:sz w:val="14"/>
        </w:rPr>
        <w:t xml:space="preserve">Xi Jinping, </w:t>
      </w:r>
      <w:r w:rsidRPr="00C149AA">
        <w:rPr>
          <w:rStyle w:val="StyleUnderline"/>
          <w:highlight w:val="yellow"/>
        </w:rPr>
        <w:t>China's</w:t>
      </w:r>
      <w:r w:rsidRPr="00C149AA">
        <w:rPr>
          <w:rStyle w:val="StyleUnderline"/>
        </w:rPr>
        <w:t xml:space="preserve"> new </w:t>
      </w:r>
      <w:r w:rsidRPr="00C149AA">
        <w:rPr>
          <w:rStyle w:val="StyleUnderline"/>
          <w:highlight w:val="yellow"/>
        </w:rPr>
        <w:t>leader, from</w:t>
      </w:r>
      <w:r w:rsidRPr="00C149AA">
        <w:rPr>
          <w:rStyle w:val="StyleUnderline"/>
        </w:rPr>
        <w:t xml:space="preserve"> authorizing the use of deadly </w:t>
      </w:r>
      <w:r w:rsidRPr="00C149AA">
        <w:rPr>
          <w:rStyle w:val="StyleUnderline"/>
          <w:highlight w:val="yellow"/>
        </w:rPr>
        <w:t>force</w:t>
      </w:r>
      <w:r w:rsidRPr="00C149AA">
        <w:rPr>
          <w:rStyle w:val="StyleUnderline"/>
        </w:rPr>
        <w:t xml:space="preserve"> </w:t>
      </w:r>
      <w:r w:rsidRPr="00C149AA">
        <w:rPr>
          <w:sz w:val="14"/>
        </w:rPr>
        <w:t>in the Diaoyu Islands theater.</w:t>
      </w:r>
      <w:r w:rsidRPr="00C149AA">
        <w:rPr>
          <w:rStyle w:val="StyleUnderline"/>
        </w:rPr>
        <w:t> </w:t>
      </w:r>
    </w:p>
    <w:p w:rsidR="00712458" w:rsidRPr="00C149AA" w:rsidRDefault="00712458" w:rsidP="00712458">
      <w:pPr>
        <w:jc w:val="both"/>
        <w:rPr>
          <w:sz w:val="14"/>
        </w:rPr>
      </w:pPr>
      <w:r w:rsidRPr="00C149AA">
        <w:rPr>
          <w:rStyle w:val="StyleUnderline"/>
        </w:rPr>
        <w:t xml:space="preserve">For over three decades, </w:t>
      </w:r>
      <w:r w:rsidRPr="00C149AA">
        <w:rPr>
          <w:rStyle w:val="StyleUnderline"/>
          <w:highlight w:val="yellow"/>
        </w:rPr>
        <w:t>Beijing</w:t>
      </w:r>
      <w:r w:rsidRPr="00C149AA">
        <w:rPr>
          <w:rStyle w:val="StyleUnderline"/>
        </w:rPr>
        <w:t xml:space="preserve"> has </w:t>
      </w:r>
      <w:r w:rsidRPr="00C149AA">
        <w:rPr>
          <w:rStyle w:val="StyleUnderline"/>
          <w:highlight w:val="yellow"/>
        </w:rPr>
        <w:t>promoted peace</w:t>
      </w:r>
      <w:r w:rsidRPr="00C149AA">
        <w:rPr>
          <w:rStyle w:val="StyleUnderline"/>
        </w:rPr>
        <w:t xml:space="preserve"> and stability in Asia </w:t>
      </w:r>
      <w:r w:rsidRPr="00C149AA">
        <w:rPr>
          <w:rStyle w:val="StyleUnderline"/>
          <w:highlight w:val="yellow"/>
        </w:rPr>
        <w:t>to facilitate</w:t>
      </w:r>
      <w:r w:rsidRPr="00C149AA">
        <w:rPr>
          <w:rStyle w:val="StyleUnderline"/>
        </w:rPr>
        <w:t xml:space="preserve"> conditions amenable to China's economic </w:t>
      </w:r>
      <w:r w:rsidRPr="00C149AA">
        <w:rPr>
          <w:rStyle w:val="StyleUnderline"/>
          <w:highlight w:val="yellow"/>
        </w:rPr>
        <w:t>development</w:t>
      </w:r>
      <w:r w:rsidRPr="00C149AA">
        <w:rPr>
          <w:rStyle w:val="StyleUnderline"/>
        </w:rPr>
        <w:t>.</w:t>
      </w:r>
      <w:r w:rsidRPr="00C149AA">
        <w:rPr>
          <w:rFonts w:cs="Arial"/>
          <w:sz w:val="14"/>
        </w:rPr>
        <w:t xml:space="preserve"> The origins of the policy can be traced back to the late 1970s, when Deng Xiaoping repeatedly contended that to move beyond the economically debilitating Maoist period, China would have to seek a common ground with its neighbors. </w:t>
      </w:r>
      <w:r w:rsidRPr="00C149AA">
        <w:rPr>
          <w:rStyle w:val="StyleUnderline"/>
        </w:rPr>
        <w:t xml:space="preserve">Promoting </w:t>
      </w:r>
      <w:r w:rsidRPr="00C149AA">
        <w:rPr>
          <w:rStyle w:val="StyleUnderline"/>
          <w:highlight w:val="yellow"/>
        </w:rPr>
        <w:t>cooperation</w:t>
      </w:r>
      <w:r w:rsidRPr="00C149AA">
        <w:rPr>
          <w:rStyle w:val="StyleUnderline"/>
        </w:rPr>
        <w:t xml:space="preserve"> in the region </w:t>
      </w:r>
      <w:r w:rsidRPr="00C149AA">
        <w:rPr>
          <w:rStyle w:val="StyleUnderline"/>
          <w:highlight w:val="yellow"/>
        </w:rPr>
        <w:t>would allow China to spend less on military</w:t>
      </w:r>
      <w:r w:rsidRPr="00C149AA">
        <w:rPr>
          <w:rStyle w:val="StyleUnderline"/>
        </w:rPr>
        <w:t xml:space="preserve"> preparedness, </w:t>
      </w:r>
      <w:r w:rsidRPr="00C149AA">
        <w:rPr>
          <w:rStyle w:val="StyleUnderline"/>
          <w:highlight w:val="yellow"/>
        </w:rPr>
        <w:t>focus on</w:t>
      </w:r>
      <w:r w:rsidRPr="00C149AA">
        <w:rPr>
          <w:rStyle w:val="StyleUnderline"/>
        </w:rPr>
        <w:t xml:space="preserve"> making the country a more welcoming destination for foreign </w:t>
      </w:r>
      <w:r w:rsidRPr="00C149AA">
        <w:rPr>
          <w:rStyle w:val="StyleUnderline"/>
          <w:highlight w:val="yellow"/>
        </w:rPr>
        <w:t>investment, and foster</w:t>
      </w:r>
      <w:r w:rsidRPr="00C149AA">
        <w:rPr>
          <w:rStyle w:val="StyleUnderline"/>
        </w:rPr>
        <w:t xml:space="preserve"> better </w:t>
      </w:r>
      <w:r w:rsidRPr="00C149AA">
        <w:rPr>
          <w:rStyle w:val="StyleUnderline"/>
          <w:highlight w:val="yellow"/>
        </w:rPr>
        <w:t>trade</w:t>
      </w:r>
      <w:r w:rsidRPr="00C149AA">
        <w:rPr>
          <w:rStyle w:val="StyleUnderline"/>
        </w:rPr>
        <w:t xml:space="preserve"> relations. All of this would strengthen the Chinese economy</w:t>
      </w:r>
      <w:r w:rsidRPr="00C149AA">
        <w:rPr>
          <w:rFonts w:cs="Arial"/>
          <w:sz w:val="14"/>
        </w:rPr>
        <w:t>. Deng was right. Today, China's economy is second only to that of the United States. </w:t>
      </w:r>
    </w:p>
    <w:p w:rsidR="00712458" w:rsidRPr="00C149AA" w:rsidRDefault="00712458" w:rsidP="00712458">
      <w:pPr>
        <w:jc w:val="both"/>
        <w:rPr>
          <w:bCs/>
          <w:u w:val="single"/>
        </w:rPr>
      </w:pPr>
      <w:r w:rsidRPr="00C149AA">
        <w:rPr>
          <w:rFonts w:cs="Arial"/>
          <w:sz w:val="14"/>
        </w:rPr>
        <w:t xml:space="preserve">The fundamentals of Deng's grand economic strategy are still revered in Beijing. But </w:t>
      </w:r>
      <w:r w:rsidRPr="00C149AA">
        <w:rPr>
          <w:rStyle w:val="StyleUnderline"/>
          <w:highlight w:val="yellow"/>
        </w:rPr>
        <w:t>any war</w:t>
      </w:r>
      <w:r w:rsidRPr="00C149AA">
        <w:rPr>
          <w:rStyle w:val="StyleUnderline"/>
        </w:rPr>
        <w:t xml:space="preserve"> in the region </w:t>
      </w:r>
      <w:r w:rsidRPr="00C149AA">
        <w:rPr>
          <w:rStyle w:val="StyleUnderline"/>
          <w:highlight w:val="yellow"/>
        </w:rPr>
        <w:t>would erode the hard-won,</w:t>
      </w:r>
      <w:r w:rsidRPr="00C149AA">
        <w:rPr>
          <w:rStyle w:val="StyleUnderline"/>
        </w:rPr>
        <w:t xml:space="preserve"> and precariously held, </w:t>
      </w:r>
      <w:r w:rsidRPr="00C149AA">
        <w:rPr>
          <w:rStyle w:val="StyleUnderline"/>
          <w:highlight w:val="yellow"/>
        </w:rPr>
        <w:t>political capital</w:t>
      </w:r>
      <w:r w:rsidRPr="00C149AA">
        <w:rPr>
          <w:rStyle w:val="StyleUnderline"/>
        </w:rPr>
        <w:t xml:space="preserve"> that </w:t>
      </w:r>
      <w:r w:rsidRPr="00C149AA">
        <w:rPr>
          <w:rStyle w:val="StyleUnderline"/>
          <w:highlight w:val="yellow"/>
        </w:rPr>
        <w:t>China has gained</w:t>
      </w:r>
      <w:r w:rsidRPr="00C149AA">
        <w:rPr>
          <w:rStyle w:val="StyleUnderline"/>
        </w:rPr>
        <w:t xml:space="preserve"> in the last several decades.</w:t>
      </w:r>
      <w:r w:rsidRPr="00C149AA">
        <w:rPr>
          <w:rFonts w:cs="Arial"/>
          <w:sz w:val="14"/>
        </w:rPr>
        <w:t xml:space="preserve"> It would also disrupt trade relations, complicate efforts to promote the yuan as an international currency, and send shock waves through the country's economic system at a time when it can ill afford them. </w:t>
      </w:r>
      <w:r w:rsidRPr="00C149AA">
        <w:rPr>
          <w:rStyle w:val="StyleUnderline"/>
          <w:highlight w:val="yellow"/>
        </w:rPr>
        <w:t>There is</w:t>
      </w:r>
      <w:r w:rsidRPr="00C149AA">
        <w:rPr>
          <w:rStyle w:val="StyleUnderline"/>
        </w:rPr>
        <w:t xml:space="preserve"> thus </w:t>
      </w:r>
      <w:r w:rsidRPr="00C149AA">
        <w:rPr>
          <w:rStyle w:val="StyleUnderline"/>
          <w:highlight w:val="yellow"/>
        </w:rPr>
        <w:t>little reason</w:t>
      </w:r>
      <w:r w:rsidRPr="00C149AA">
        <w:rPr>
          <w:rStyle w:val="StyleUnderline"/>
        </w:rPr>
        <w:t xml:space="preserve"> to think that </w:t>
      </w:r>
      <w:r w:rsidRPr="00C149AA">
        <w:rPr>
          <w:rStyle w:val="StyleUnderline"/>
          <w:highlight w:val="yellow"/>
        </w:rPr>
        <w:t>China is readying for war with Japan.</w:t>
      </w:r>
      <w:r w:rsidRPr="00C149AA">
        <w:rPr>
          <w:rStyle w:val="StyleUnderline"/>
        </w:rPr>
        <w:t> </w:t>
      </w:r>
    </w:p>
    <w:p w:rsidR="00712458" w:rsidRPr="00C149AA" w:rsidRDefault="00712458" w:rsidP="00712458">
      <w:pPr>
        <w:jc w:val="both"/>
        <w:rPr>
          <w:sz w:val="14"/>
        </w:rPr>
      </w:pPr>
      <w:r w:rsidRPr="00C149AA">
        <w:rPr>
          <w:rFonts w:cs="Arial"/>
          <w:sz w:val="14"/>
        </w:rPr>
        <w:t xml:space="preserve">At the same time, </w:t>
      </w:r>
      <w:r w:rsidRPr="00C149AA">
        <w:rPr>
          <w:rStyle w:val="StyleUnderline"/>
          <w:highlight w:val="yellow"/>
        </w:rPr>
        <w:t>the specter of</w:t>
      </w:r>
      <w:r w:rsidRPr="00C149AA">
        <w:rPr>
          <w:rStyle w:val="StyleUnderline"/>
        </w:rPr>
        <w:t xml:space="preserve"> rising Chinese </w:t>
      </w:r>
      <w:r w:rsidRPr="00C149AA">
        <w:rPr>
          <w:rStyle w:val="StyleUnderline"/>
          <w:highlight w:val="yellow"/>
        </w:rPr>
        <w:t>nationalism</w:t>
      </w:r>
      <w:r w:rsidRPr="00C149AA">
        <w:rPr>
          <w:rFonts w:cs="Arial"/>
          <w:sz w:val="14"/>
        </w:rPr>
        <w:t xml:space="preserve">, although often seen as a promoter of conflict, further </w:t>
      </w:r>
      <w:r w:rsidRPr="00C149AA">
        <w:rPr>
          <w:rStyle w:val="StyleUnderline"/>
          <w:highlight w:val="yellow"/>
        </w:rPr>
        <w:t>limits</w:t>
      </w:r>
      <w:r w:rsidRPr="00C149AA">
        <w:rPr>
          <w:rStyle w:val="StyleUnderline"/>
        </w:rPr>
        <w:t xml:space="preserve"> the </w:t>
      </w:r>
      <w:r w:rsidRPr="00C149AA">
        <w:rPr>
          <w:rStyle w:val="StyleUnderline"/>
          <w:highlight w:val="yellow"/>
        </w:rPr>
        <w:t>prospects for</w:t>
      </w:r>
      <w:r w:rsidRPr="00C149AA">
        <w:rPr>
          <w:rStyle w:val="StyleUnderline"/>
        </w:rPr>
        <w:t xml:space="preserve"> armed </w:t>
      </w:r>
      <w:r w:rsidRPr="00C149AA">
        <w:rPr>
          <w:rStyle w:val="StyleUnderline"/>
          <w:highlight w:val="yellow"/>
        </w:rPr>
        <w:t>engagement</w:t>
      </w:r>
      <w:r w:rsidRPr="00C149AA">
        <w:rPr>
          <w:rFonts w:cs="Arial"/>
          <w:sz w:val="14"/>
        </w:rPr>
        <w:t xml:space="preserve">. This is because </w:t>
      </w:r>
      <w:r w:rsidRPr="00C149AA">
        <w:rPr>
          <w:rStyle w:val="StyleUnderline"/>
          <w:highlight w:val="yellow"/>
        </w:rPr>
        <w:t>Beijing will try to discourage nationalism</w:t>
      </w:r>
      <w:r w:rsidRPr="00C149AA">
        <w:rPr>
          <w:rStyle w:val="StyleUnderline"/>
        </w:rPr>
        <w:t xml:space="preserve"> if it fears it may lose control or be forced by popular sentiment to take an action it deems unwise</w:t>
      </w:r>
      <w:r w:rsidRPr="00C149AA">
        <w:rPr>
          <w:rFonts w:cs="Arial"/>
          <w:sz w:val="14"/>
        </w:rPr>
        <w:t xml:space="preserve">. Ever since </w:t>
      </w:r>
      <w:r w:rsidRPr="00C149AA">
        <w:rPr>
          <w:rStyle w:val="StyleUnderline"/>
          <w:highlight w:val="yellow"/>
        </w:rPr>
        <w:t>the Tiananmen Square massacre put questions about the C</w:t>
      </w:r>
      <w:r w:rsidRPr="00C149AA">
        <w:rPr>
          <w:rStyle w:val="StyleUnderline"/>
        </w:rPr>
        <w:t xml:space="preserve">hinese </w:t>
      </w:r>
      <w:r w:rsidRPr="00C149AA">
        <w:rPr>
          <w:rStyle w:val="StyleUnderline"/>
          <w:highlight w:val="yellow"/>
        </w:rPr>
        <w:t>C</w:t>
      </w:r>
      <w:r w:rsidRPr="00C149AA">
        <w:rPr>
          <w:rStyle w:val="StyleUnderline"/>
        </w:rPr>
        <w:t xml:space="preserve">ommunist </w:t>
      </w:r>
      <w:r w:rsidRPr="00C149AA">
        <w:rPr>
          <w:rStyle w:val="StyleUnderline"/>
          <w:highlight w:val="yellow"/>
        </w:rPr>
        <w:t>P</w:t>
      </w:r>
      <w:r w:rsidRPr="00C149AA">
        <w:rPr>
          <w:rStyle w:val="StyleUnderline"/>
        </w:rPr>
        <w:t>arty</w:t>
      </w:r>
      <w:r w:rsidRPr="00C149AA">
        <w:rPr>
          <w:rStyle w:val="StyleUnderline"/>
          <w:highlight w:val="yellow"/>
        </w:rPr>
        <w:t>'s right to govern</w:t>
      </w:r>
      <w:r w:rsidRPr="00C149AA">
        <w:rPr>
          <w:rFonts w:cs="Arial"/>
          <w:sz w:val="14"/>
        </w:rPr>
        <w:t xml:space="preserve"> before the population, successive generations of </w:t>
      </w:r>
      <w:r w:rsidRPr="00C149AA">
        <w:rPr>
          <w:rStyle w:val="StyleUnderline"/>
        </w:rPr>
        <w:t>Chinese leaders have carefully negotiated a balance between promoting nationalist sentiment and preventing it from boiling over</w:t>
      </w:r>
      <w:r w:rsidRPr="00C149AA">
        <w:rPr>
          <w:rFonts w:cs="Arial"/>
          <w:sz w:val="14"/>
        </w:rPr>
        <w:t xml:space="preserve">. In the process, they cemented the legitimacy of their rule. </w:t>
      </w:r>
      <w:r w:rsidRPr="00C149AA">
        <w:rPr>
          <w:rStyle w:val="StyleUnderline"/>
          <w:highlight w:val="yellow"/>
        </w:rPr>
        <w:t>A war</w:t>
      </w:r>
      <w:r w:rsidRPr="00C149AA">
        <w:rPr>
          <w:rStyle w:val="StyleUnderline"/>
        </w:rPr>
        <w:t xml:space="preserve"> with Japan </w:t>
      </w:r>
      <w:r w:rsidRPr="00C149AA">
        <w:rPr>
          <w:rStyle w:val="StyleUnderline"/>
          <w:highlight w:val="yellow"/>
        </w:rPr>
        <w:t>could</w:t>
      </w:r>
      <w:r w:rsidRPr="00C149AA">
        <w:rPr>
          <w:rStyle w:val="StyleUnderline"/>
        </w:rPr>
        <w:t xml:space="preserve"> easily upset that balance by </w:t>
      </w:r>
      <w:r w:rsidRPr="00C149AA">
        <w:rPr>
          <w:rStyle w:val="StyleUnderline"/>
          <w:highlight w:val="yellow"/>
        </w:rPr>
        <w:t>inflam</w:t>
      </w:r>
      <w:r w:rsidRPr="00C149AA">
        <w:rPr>
          <w:rStyle w:val="StyleUnderline"/>
        </w:rPr>
        <w:t xml:space="preserve">ing </w:t>
      </w:r>
      <w:r w:rsidRPr="00C149AA">
        <w:rPr>
          <w:rStyle w:val="StyleUnderline"/>
          <w:highlight w:val="yellow"/>
        </w:rPr>
        <w:t>nationalism that could blow</w:t>
      </w:r>
      <w:r w:rsidRPr="00C149AA">
        <w:rPr>
          <w:rStyle w:val="StyleUnderline"/>
        </w:rPr>
        <w:t xml:space="preserve"> back </w:t>
      </w:r>
      <w:r w:rsidRPr="00C149AA">
        <w:rPr>
          <w:rStyle w:val="StyleUnderline"/>
          <w:highlight w:val="yellow"/>
        </w:rPr>
        <w:t>against China</w:t>
      </w:r>
      <w:r w:rsidRPr="00C149AA">
        <w:rPr>
          <w:rStyle w:val="StyleUnderline"/>
        </w:rPr>
        <w:t>'s leaders</w:t>
      </w:r>
      <w:r w:rsidRPr="00C149AA">
        <w:rPr>
          <w:rFonts w:cs="Arial"/>
          <w:sz w:val="14"/>
        </w:rPr>
        <w:t>. Consider a hypothetical scenario in which a uniformed Chinese military member is killed during a firefight with Japanese soldiers. Regardless of the specific circumstances, the casualty would create a new martyr in China and, almost as quickly, catalyze popular protests against Japan. </w:t>
      </w:r>
    </w:p>
    <w:p w:rsidR="00712458" w:rsidRPr="00C149AA" w:rsidRDefault="00712458" w:rsidP="00712458">
      <w:pPr>
        <w:jc w:val="both"/>
        <w:rPr>
          <w:sz w:val="14"/>
        </w:rPr>
      </w:pPr>
      <w:r w:rsidRPr="00C149AA">
        <w:rPr>
          <w:rFonts w:cs="Arial"/>
          <w:sz w:val="14"/>
        </w:rPr>
        <w:t xml:space="preserve">Demonstrators would call for blood, and if the government (fearing economic instability) did not extract enough, </w:t>
      </w:r>
      <w:r w:rsidRPr="00C149AA">
        <w:rPr>
          <w:rStyle w:val="StyleUnderline"/>
        </w:rPr>
        <w:t>citizens would agitate against Beijing itself</w:t>
      </w:r>
      <w:r w:rsidRPr="00C149AA">
        <w:rPr>
          <w:rFonts w:cs="Arial"/>
          <w:sz w:val="14"/>
        </w:rPr>
        <w:t>. Those in Zhongnanhai, the Chinese leadership compound in Beijing, would find themselves between a rock and a hard place. </w:t>
      </w:r>
    </w:p>
    <w:p w:rsidR="00712458" w:rsidRPr="00C149AA" w:rsidRDefault="00712458" w:rsidP="00712458">
      <w:pPr>
        <w:jc w:val="both"/>
        <w:rPr>
          <w:sz w:val="14"/>
          <w:szCs w:val="14"/>
        </w:rPr>
      </w:pPr>
      <w:r w:rsidRPr="00C149AA">
        <w:rPr>
          <w:rFonts w:cs="Arial"/>
          <w:sz w:val="14"/>
          <w:szCs w:val="14"/>
        </w:rPr>
        <w:t>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w:t>
      </w:r>
    </w:p>
    <w:p w:rsidR="00712458" w:rsidRPr="00C149AA" w:rsidRDefault="00712458" w:rsidP="00712458">
      <w:pPr>
        <w:jc w:val="both"/>
        <w:rPr>
          <w:rStyle w:val="StyleUnderline"/>
        </w:rPr>
      </w:pPr>
      <w:r w:rsidRPr="00C149AA">
        <w:rPr>
          <w:rFonts w:cs="Arial"/>
          <w:sz w:val="14"/>
        </w:rPr>
        <w:t xml:space="preserve">But </w:t>
      </w:r>
      <w:r w:rsidRPr="00C149AA">
        <w:rPr>
          <w:rStyle w:val="StyleUnderline"/>
          <w:highlight w:val="yellow"/>
        </w:rPr>
        <w:t>Xi does not seem blind to the principles that have served Beijing</w:t>
      </w:r>
      <w:r w:rsidRPr="00C149AA">
        <w:rPr>
          <w:rStyle w:val="StyleUnderline"/>
        </w:rPr>
        <w:t xml:space="preserve"> so </w:t>
      </w:r>
      <w:r w:rsidRPr="00C149AA">
        <w:rPr>
          <w:rStyle w:val="StyleUnderline"/>
          <w:highlight w:val="yellow"/>
        </w:rPr>
        <w:t>well</w:t>
      </w:r>
      <w:r w:rsidRPr="00C149AA">
        <w:rPr>
          <w:rStyle w:val="StyleUnderline"/>
        </w:rPr>
        <w:t xml:space="preserve"> over the last few decades. </w:t>
      </w:r>
      <w:r w:rsidRPr="00C149AA">
        <w:rPr>
          <w:rFonts w:cs="Arial"/>
          <w:sz w:val="14"/>
        </w:rPr>
        <w:t>Indeed, although he recently</w:t>
      </w:r>
      <w:hyperlink r:id="rId33" w:history="1">
        <w:r w:rsidRPr="00C149AA">
          <w:rPr>
            <w:rStyle w:val="Hyperlink"/>
            <w:rFonts w:eastAsiaTheme="majorEastAsia" w:cs="Arial"/>
            <w:sz w:val="14"/>
          </w:rPr>
          <w:t xml:space="preserve"> warned unnamed others</w:t>
        </w:r>
      </w:hyperlink>
      <w:r w:rsidRPr="00C149AA">
        <w:rPr>
          <w:rFonts w:cs="Arial"/>
          <w:sz w:val="14"/>
        </w:rPr>
        <w:t xml:space="preserve"> about infringing upon China's "national core interests" during a foreign policy speech to members of the Politburo, </w:t>
      </w:r>
      <w:r w:rsidRPr="00C149AA">
        <w:rPr>
          <w:rStyle w:val="StyleUnderline"/>
          <w:highlight w:val="yellow"/>
        </w:rPr>
        <w:t>he</w:t>
      </w:r>
      <w:r w:rsidRPr="00C149AA">
        <w:rPr>
          <w:rFonts w:cs="Arial"/>
          <w:sz w:val="14"/>
        </w:rPr>
        <w:t xml:space="preserve"> also </w:t>
      </w:r>
      <w:r w:rsidRPr="00C149AA">
        <w:rPr>
          <w:rStyle w:val="StyleUnderline"/>
          <w:highlight w:val="yellow"/>
        </w:rPr>
        <w:t>underscored</w:t>
      </w:r>
      <w:r w:rsidRPr="00C149AA">
        <w:rPr>
          <w:rStyle w:val="StyleUnderline"/>
        </w:rPr>
        <w:t xml:space="preserve"> China's </w:t>
      </w:r>
      <w:r w:rsidRPr="00C149AA">
        <w:rPr>
          <w:rStyle w:val="StyleUnderline"/>
          <w:highlight w:val="yellow"/>
        </w:rPr>
        <w:t>commitment to</w:t>
      </w:r>
      <w:r w:rsidRPr="00C149AA">
        <w:rPr>
          <w:rStyle w:val="StyleUnderline"/>
        </w:rPr>
        <w:t xml:space="preserve"> "never pursue development at the cost of sacrificing other country's interests" and to </w:t>
      </w:r>
      <w:r w:rsidRPr="00C149AA">
        <w:rPr>
          <w:rStyle w:val="StyleUnderline"/>
          <w:highlight w:val="yellow"/>
        </w:rPr>
        <w:t>never</w:t>
      </w:r>
      <w:r w:rsidRPr="00C149AA">
        <w:rPr>
          <w:rStyle w:val="StyleUnderline"/>
        </w:rPr>
        <w:t xml:space="preserve"> "benefit ourselves at others' expense or </w:t>
      </w:r>
      <w:r w:rsidRPr="00C149AA">
        <w:rPr>
          <w:rStyle w:val="StyleUnderline"/>
          <w:highlight w:val="yellow"/>
        </w:rPr>
        <w:t>do harm to any neighbor</w:t>
      </w:r>
      <w:r w:rsidRPr="00C149AA">
        <w:rPr>
          <w:rStyle w:val="StyleUnderline"/>
        </w:rPr>
        <w:t>." </w:t>
      </w:r>
    </w:p>
    <w:p w:rsidR="00712458" w:rsidRPr="00712458" w:rsidRDefault="00712458" w:rsidP="00712458"/>
    <w:p w:rsidR="00712458" w:rsidRDefault="00712458" w:rsidP="00712458">
      <w:pPr>
        <w:pStyle w:val="Heading3"/>
      </w:pPr>
      <w:r>
        <w:t xml:space="preserve">China-Japan War 2nc </w:t>
      </w:r>
    </w:p>
    <w:p w:rsidR="00712458" w:rsidRDefault="00712458" w:rsidP="00712458">
      <w:pPr>
        <w:pStyle w:val="Heading4"/>
      </w:pPr>
      <w:r>
        <w:t>They’ve worked out their differences</w:t>
      </w:r>
    </w:p>
    <w:p w:rsidR="00712458" w:rsidRDefault="00712458" w:rsidP="00712458">
      <w:r w:rsidRPr="000B141C">
        <w:rPr>
          <w:b/>
        </w:rPr>
        <w:t>Tweed and Reynolds 15</w:t>
      </w:r>
      <w:r>
        <w:t xml:space="preserve"> [David and Isabel, “China and Japan Are Getting on Better. Will It Last?” July 1, 2015, </w:t>
      </w:r>
      <w:r w:rsidRPr="000B141C">
        <w:t>http://www.bloomberg.com/news/articles/2015-07-01/china-and-japan-are-getting-on-better-how-long-will-it-last-</w:t>
      </w:r>
      <w:r>
        <w:br/>
      </w:r>
    </w:p>
    <w:p w:rsidR="00712458" w:rsidRPr="00EF6702" w:rsidRDefault="00712458" w:rsidP="00712458">
      <w:r w:rsidRPr="00E723BF">
        <w:rPr>
          <w:rStyle w:val="StyleUnderline"/>
          <w:highlight w:val="yellow"/>
        </w:rPr>
        <w:t>Money and power</w:t>
      </w:r>
      <w:r w:rsidRPr="000B141C">
        <w:rPr>
          <w:rStyle w:val="StyleUnderline"/>
        </w:rPr>
        <w:t xml:space="preserve"> are combining to </w:t>
      </w:r>
      <w:r w:rsidRPr="00E723BF">
        <w:rPr>
          <w:rStyle w:val="StyleUnderline"/>
          <w:highlight w:val="yellow"/>
        </w:rPr>
        <w:t xml:space="preserve">create a </w:t>
      </w:r>
      <w:r w:rsidRPr="00E723BF">
        <w:rPr>
          <w:rStyle w:val="Emphasis"/>
        </w:rPr>
        <w:t xml:space="preserve">tentative </w:t>
      </w:r>
      <w:r w:rsidRPr="00E723BF">
        <w:rPr>
          <w:rStyle w:val="Emphasis"/>
          <w:highlight w:val="yellow"/>
        </w:rPr>
        <w:t>thaw</w:t>
      </w:r>
      <w:r w:rsidRPr="000B141C">
        <w:rPr>
          <w:rStyle w:val="StyleUnderline"/>
        </w:rPr>
        <w:t xml:space="preserve"> in the relationship </w:t>
      </w:r>
      <w:r w:rsidRPr="00E723BF">
        <w:rPr>
          <w:rStyle w:val="StyleUnderline"/>
          <w:highlight w:val="yellow"/>
        </w:rPr>
        <w:t xml:space="preserve">between Asia’s </w:t>
      </w:r>
      <w:r w:rsidRPr="00E723BF">
        <w:rPr>
          <w:rStyle w:val="Emphasis"/>
          <w:highlight w:val="yellow"/>
        </w:rPr>
        <w:t>two biggest economies</w:t>
      </w:r>
      <w:r w:rsidRPr="00EF6702">
        <w:t>.</w:t>
      </w:r>
    </w:p>
    <w:p w:rsidR="00712458" w:rsidRPr="00EF6702" w:rsidRDefault="00712458" w:rsidP="00712458">
      <w:r w:rsidRPr="00EF6702">
        <w:t xml:space="preserve">After more than two years of tensions, Chinese President Xi </w:t>
      </w:r>
      <w:r w:rsidRPr="00E723BF">
        <w:rPr>
          <w:rStyle w:val="StyleUnderline"/>
          <w:highlight w:val="yellow"/>
        </w:rPr>
        <w:t>Jinping is making a</w:t>
      </w:r>
      <w:r w:rsidRPr="000B141C">
        <w:rPr>
          <w:rStyle w:val="StyleUnderline"/>
        </w:rPr>
        <w:t xml:space="preserve"> </w:t>
      </w:r>
      <w:r w:rsidRPr="000B141C">
        <w:rPr>
          <w:rStyle w:val="Emphasis"/>
        </w:rPr>
        <w:t xml:space="preserve">careful </w:t>
      </w:r>
      <w:r w:rsidRPr="00E723BF">
        <w:rPr>
          <w:rStyle w:val="Emphasis"/>
          <w:highlight w:val="yellow"/>
        </w:rPr>
        <w:t>rapprochement</w:t>
      </w:r>
      <w:r w:rsidRPr="00E723BF">
        <w:rPr>
          <w:highlight w:val="yellow"/>
        </w:rPr>
        <w:t xml:space="preserve"> </w:t>
      </w:r>
      <w:r w:rsidRPr="00E723BF">
        <w:rPr>
          <w:rStyle w:val="StyleUnderline"/>
          <w:highlight w:val="yellow"/>
        </w:rPr>
        <w:t>with</w:t>
      </w:r>
      <w:r w:rsidRPr="00EF6702">
        <w:t xml:space="preserve"> Japanese counterpart Shinzo </w:t>
      </w:r>
      <w:r w:rsidRPr="00E723BF">
        <w:rPr>
          <w:rStyle w:val="Emphasis"/>
          <w:highlight w:val="yellow"/>
        </w:rPr>
        <w:t>Abe</w:t>
      </w:r>
      <w:r w:rsidRPr="00EF6702">
        <w:t xml:space="preserve">, </w:t>
      </w:r>
      <w:r w:rsidRPr="00E723BF">
        <w:rPr>
          <w:rStyle w:val="StyleUnderline"/>
          <w:highlight w:val="yellow"/>
        </w:rPr>
        <w:t xml:space="preserve">who has </w:t>
      </w:r>
      <w:r w:rsidRPr="00E723BF">
        <w:rPr>
          <w:rStyle w:val="Emphasis"/>
        </w:rPr>
        <w:t>long</w:t>
      </w:r>
      <w:r w:rsidRPr="000B141C">
        <w:rPr>
          <w:rStyle w:val="Emphasis"/>
        </w:rPr>
        <w:t xml:space="preserve"> </w:t>
      </w:r>
      <w:r w:rsidRPr="00E723BF">
        <w:rPr>
          <w:rStyle w:val="Emphasis"/>
          <w:highlight w:val="yellow"/>
        </w:rPr>
        <w:t>called for improved ties</w:t>
      </w:r>
      <w:r w:rsidRPr="00EF6702">
        <w:t>. Whether it lasts depends much on what Abe says in August about his country’s wartime past.</w:t>
      </w:r>
    </w:p>
    <w:p w:rsidR="00712458" w:rsidRPr="00EF6702" w:rsidRDefault="00712458" w:rsidP="00712458">
      <w:r w:rsidRPr="00EF6702">
        <w:rPr>
          <w:rStyle w:val="StyleUnderline"/>
        </w:rPr>
        <w:t>A number of factors have spurred the shift. China’s economic growth is slowing while Japan</w:t>
      </w:r>
      <w:r w:rsidRPr="00EF6702">
        <w:t xml:space="preserve">, a big investor, </w:t>
      </w:r>
      <w:r w:rsidRPr="00EF6702">
        <w:rPr>
          <w:rStyle w:val="StyleUnderline"/>
        </w:rPr>
        <w:t xml:space="preserve">is </w:t>
      </w:r>
      <w:r w:rsidRPr="00EF6702">
        <w:rPr>
          <w:rStyle w:val="Emphasis"/>
        </w:rPr>
        <w:t>sending less money</w:t>
      </w:r>
      <w:r w:rsidRPr="00EF6702">
        <w:rPr>
          <w:rStyle w:val="StyleUnderline"/>
        </w:rPr>
        <w:t xml:space="preserve"> in</w:t>
      </w:r>
      <w:r w:rsidRPr="00EF6702">
        <w:t xml:space="preserve">. And </w:t>
      </w:r>
      <w:r w:rsidRPr="00EF6702">
        <w:rPr>
          <w:rStyle w:val="StyleUnderline"/>
        </w:rPr>
        <w:t>Xi has consolidated enough power</w:t>
      </w:r>
      <w:r w:rsidRPr="00EF6702">
        <w:t xml:space="preserve"> within the Communist Party and military </w:t>
      </w:r>
      <w:r w:rsidRPr="00EF6702">
        <w:rPr>
          <w:rStyle w:val="StyleUnderline"/>
        </w:rPr>
        <w:t>to take a softer stance on a long-time foe with less risk of a backlash at home</w:t>
      </w:r>
      <w:r w:rsidRPr="00EF6702">
        <w:t>.</w:t>
      </w:r>
    </w:p>
    <w:p w:rsidR="00712458" w:rsidRPr="00EF6702" w:rsidRDefault="00712458" w:rsidP="00712458">
      <w:r w:rsidRPr="00EF6702">
        <w:t xml:space="preserve">The </w:t>
      </w:r>
      <w:r w:rsidRPr="00EF6702">
        <w:rPr>
          <w:rStyle w:val="StyleUnderline"/>
        </w:rPr>
        <w:t>ramifications are potentially significant</w:t>
      </w:r>
      <w:r w:rsidRPr="00EF6702">
        <w:t xml:space="preserve">. </w:t>
      </w:r>
      <w:r w:rsidRPr="00EF6702">
        <w:rPr>
          <w:rStyle w:val="StyleUnderline"/>
        </w:rPr>
        <w:t xml:space="preserve">Lowering tensions will provide room for a </w:t>
      </w:r>
      <w:r w:rsidRPr="00EF6702">
        <w:rPr>
          <w:rStyle w:val="Emphasis"/>
        </w:rPr>
        <w:t>pickup</w:t>
      </w:r>
      <w:r w:rsidRPr="00EF6702">
        <w:rPr>
          <w:rStyle w:val="StyleUnderline"/>
        </w:rPr>
        <w:t xml:space="preserve"> in </w:t>
      </w:r>
      <w:r w:rsidRPr="00EF6702">
        <w:rPr>
          <w:rStyle w:val="Emphasis"/>
        </w:rPr>
        <w:t>trade and investment</w:t>
      </w:r>
      <w:r w:rsidRPr="00EF6702">
        <w:t xml:space="preserve">. </w:t>
      </w:r>
      <w:r w:rsidRPr="00E723BF">
        <w:rPr>
          <w:rStyle w:val="StyleUnderline"/>
          <w:highlight w:val="yellow"/>
        </w:rPr>
        <w:t>China and Japan may work more closely to contain the rogue regime of North Korea</w:t>
      </w:r>
      <w:r w:rsidRPr="00EF6702">
        <w:t xml:space="preserve">. </w:t>
      </w:r>
      <w:r w:rsidRPr="00EF6702">
        <w:rPr>
          <w:rStyle w:val="StyleUnderline"/>
        </w:rPr>
        <w:t>It could also limit the friction between China and the U.S.</w:t>
      </w:r>
      <w:r w:rsidRPr="00EF6702">
        <w:t xml:space="preserve"> -- a key ally of Japan that’s obliged to defend it in the event of a conflict.</w:t>
      </w:r>
    </w:p>
    <w:p w:rsidR="00712458" w:rsidRPr="00EF6702" w:rsidRDefault="00712458" w:rsidP="00712458">
      <w:r w:rsidRPr="00EF6702">
        <w:rPr>
          <w:rStyle w:val="StyleUnderline"/>
        </w:rPr>
        <w:t>The next test will come in August when Abe issues a statement to mark the 70th anniversary of World War II.</w:t>
      </w:r>
      <w:r w:rsidRPr="00EF6702">
        <w:t xml:space="preserve"> He has said he stands by, but won’t repeat, past apologies. </w:t>
      </w:r>
      <w:r w:rsidRPr="00EF6702">
        <w:rPr>
          <w:rStyle w:val="StyleUnderline"/>
        </w:rPr>
        <w:t>Whether that is enough for China</w:t>
      </w:r>
      <w:r w:rsidRPr="00EF6702">
        <w:t xml:space="preserve"> -- a country Japan invaded -- </w:t>
      </w:r>
      <w:r w:rsidRPr="00EF6702">
        <w:rPr>
          <w:rStyle w:val="StyleUnderline"/>
        </w:rPr>
        <w:t>is open for debate</w:t>
      </w:r>
      <w:r w:rsidRPr="00EF6702">
        <w:t xml:space="preserve">, </w:t>
      </w:r>
      <w:r w:rsidRPr="00EF6702">
        <w:rPr>
          <w:rStyle w:val="StyleUnderline"/>
        </w:rPr>
        <w:t>though Abe also avoided a direct apology</w:t>
      </w:r>
      <w:r w:rsidRPr="00EF6702">
        <w:t xml:space="preserve"> in a speech in Jakarta </w:t>
      </w:r>
      <w:r w:rsidRPr="00EF6702">
        <w:rPr>
          <w:rStyle w:val="StyleUnderline"/>
        </w:rPr>
        <w:t>and still sat down with Xi shortly afterward</w:t>
      </w:r>
      <w:r w:rsidRPr="00EF6702">
        <w:t>.</w:t>
      </w:r>
    </w:p>
    <w:p w:rsidR="00712458" w:rsidRDefault="00712458" w:rsidP="00712458">
      <w:r w:rsidRPr="00EF6702">
        <w:t>“</w:t>
      </w:r>
      <w:r w:rsidRPr="00E723BF">
        <w:rPr>
          <w:rStyle w:val="Emphasis"/>
          <w:highlight w:val="yellow"/>
        </w:rPr>
        <w:t>Things have got considerably better</w:t>
      </w:r>
      <w:r w:rsidRPr="00EF6702">
        <w:t xml:space="preserve">,” said Wang Xueping, an associate professor at Toyo University in Tokyo. “In particular, rather than the Japanese side, </w:t>
      </w:r>
      <w:r w:rsidRPr="00EF6702">
        <w:rPr>
          <w:rStyle w:val="StyleUnderline"/>
        </w:rPr>
        <w:t xml:space="preserve">we can see </w:t>
      </w:r>
      <w:r w:rsidRPr="00E723BF">
        <w:rPr>
          <w:rStyle w:val="StyleUnderline"/>
          <w:highlight w:val="yellow"/>
        </w:rPr>
        <w:t>a softening of the Xi administration’s policy</w:t>
      </w:r>
      <w:r w:rsidRPr="00EF6702">
        <w:rPr>
          <w:rStyle w:val="StyleUnderline"/>
        </w:rPr>
        <w:t xml:space="preserve"> toward the Japanese government,</w:t>
      </w:r>
      <w:r w:rsidRPr="00EF6702">
        <w:t xml:space="preserve">” she said. “The Xi administration’s policy toward Japan had been rigid, but recently </w:t>
      </w:r>
      <w:r w:rsidRPr="00EF6702">
        <w:rPr>
          <w:rStyle w:val="StyleUnderline"/>
        </w:rPr>
        <w:t>they have begun to treat the Japanese government and the people separately</w:t>
      </w:r>
      <w:r w:rsidRPr="00EF6702">
        <w:t>.”</w:t>
      </w:r>
    </w:p>
    <w:p w:rsidR="00712458" w:rsidRDefault="00712458" w:rsidP="00712458"/>
    <w:p w:rsidR="00712458" w:rsidRPr="00712458" w:rsidRDefault="00712458" w:rsidP="00712458"/>
    <w:p w:rsidR="00712458" w:rsidRPr="00856CC5" w:rsidRDefault="00712458" w:rsidP="00712458"/>
    <w:p w:rsidR="00712458" w:rsidRPr="002B0C5E" w:rsidRDefault="00712458" w:rsidP="00712458"/>
    <w:p w:rsidR="00712458" w:rsidRPr="000523F8" w:rsidRDefault="00712458" w:rsidP="00712458"/>
    <w:p w:rsidR="00712458" w:rsidRPr="00B55AD5" w:rsidRDefault="00712458" w:rsidP="00712458"/>
    <w:p w:rsidR="0009453B" w:rsidRDefault="0009453B" w:rsidP="0009453B">
      <w:pPr>
        <w:pStyle w:val="Heading2"/>
        <w:rPr>
          <w:rStyle w:val="StyleUnderline"/>
        </w:rPr>
      </w:pPr>
      <w:r>
        <w:rPr>
          <w:rStyle w:val="StyleUnderline"/>
        </w:rPr>
        <w:t>SCS Conflict</w:t>
      </w:r>
    </w:p>
    <w:p w:rsidR="00A10EC0" w:rsidRDefault="00A10EC0" w:rsidP="00A10EC0">
      <w:pPr>
        <w:pStyle w:val="Heading3"/>
      </w:pPr>
      <w:r>
        <w:t>1NC</w:t>
      </w:r>
    </w:p>
    <w:p w:rsidR="00A10EC0" w:rsidRPr="007252F4" w:rsidRDefault="00A10EC0" w:rsidP="00A10EC0">
      <w:pPr>
        <w:pStyle w:val="Heading4"/>
        <w:rPr>
          <w:rFonts w:asciiTheme="majorHAnsi" w:hAnsiTheme="majorHAnsi"/>
          <w:sz w:val="28"/>
        </w:rPr>
      </w:pPr>
      <w:r w:rsidRPr="007252F4">
        <w:rPr>
          <w:rFonts w:asciiTheme="majorHAnsi" w:hAnsiTheme="majorHAnsi"/>
          <w:sz w:val="28"/>
        </w:rPr>
        <w:t xml:space="preserve">Military management drills in the SCS solve miscalc and escalation, even if “tension rises” </w:t>
      </w:r>
    </w:p>
    <w:p w:rsidR="00A10EC0" w:rsidRPr="007252F4" w:rsidRDefault="00A10EC0" w:rsidP="00A10EC0">
      <w:pPr>
        <w:rPr>
          <w:rFonts w:asciiTheme="majorHAnsi" w:hAnsiTheme="majorHAnsi"/>
          <w:sz w:val="24"/>
        </w:rPr>
      </w:pPr>
      <w:r w:rsidRPr="007252F4">
        <w:rPr>
          <w:rFonts w:asciiTheme="majorHAnsi" w:hAnsiTheme="majorHAnsi"/>
          <w:b/>
          <w:sz w:val="24"/>
        </w:rPr>
        <w:t>Vien 7/8</w:t>
      </w:r>
      <w:r w:rsidRPr="007252F4">
        <w:rPr>
          <w:rFonts w:asciiTheme="majorHAnsi" w:hAnsiTheme="majorHAnsi"/>
          <w:sz w:val="24"/>
        </w:rPr>
        <w:t>/16 --- an East Asia analyst at Stratfor, where he has written on everything from China's anti-corruption campaign to Japanese intelligence reforms. Prior to joining Stratfor, he worked as a researcher at the Center for Strategic and International Studies. He holds a bachelor's degree in economics and a master's in international affairs from Texas A&amp;M University. (“As Frictions Rise, China and U.S. Cultivate Deeper Naval Ties”, Thomas Vien, Stratfor, July 8, 2016, https://www.stratfor.com/analysis/frictions-rise-china-and-us-cultivate-deeper-naval-ties)//chiragjain</w:t>
      </w:r>
    </w:p>
    <w:p w:rsidR="00A10EC0" w:rsidRPr="007252F4" w:rsidRDefault="00A10EC0" w:rsidP="00A10EC0">
      <w:pPr>
        <w:rPr>
          <w:rFonts w:asciiTheme="majorHAnsi" w:hAnsiTheme="majorHAnsi"/>
          <w:sz w:val="14"/>
        </w:rPr>
      </w:pPr>
      <w:r w:rsidRPr="007252F4">
        <w:rPr>
          <w:rFonts w:asciiTheme="majorHAnsi" w:hAnsiTheme="majorHAnsi"/>
          <w:sz w:val="14"/>
        </w:rPr>
        <w:t xml:space="preserve">Forecast Though </w:t>
      </w:r>
      <w:r w:rsidRPr="007252F4">
        <w:rPr>
          <w:rStyle w:val="StyleUnderline"/>
          <w:rFonts w:asciiTheme="majorHAnsi" w:hAnsiTheme="majorHAnsi"/>
        </w:rPr>
        <w:t>tension</w:t>
      </w:r>
      <w:r w:rsidRPr="007252F4">
        <w:rPr>
          <w:rFonts w:asciiTheme="majorHAnsi" w:hAnsiTheme="majorHAnsi"/>
          <w:sz w:val="14"/>
        </w:rPr>
        <w:t xml:space="preserve"> is rising </w:t>
      </w:r>
      <w:r w:rsidRPr="007252F4">
        <w:rPr>
          <w:rStyle w:val="StyleUnderline"/>
          <w:rFonts w:asciiTheme="majorHAnsi" w:hAnsiTheme="majorHAnsi"/>
        </w:rPr>
        <w:t>in the South China Sea</w:t>
      </w:r>
      <w:r w:rsidRPr="007252F4">
        <w:rPr>
          <w:rFonts w:asciiTheme="majorHAnsi" w:hAnsiTheme="majorHAnsi"/>
          <w:sz w:val="14"/>
        </w:rPr>
        <w:t>, it</w:t>
      </w:r>
      <w:r w:rsidRPr="007252F4">
        <w:rPr>
          <w:rStyle w:val="StyleUnderline"/>
          <w:rFonts w:asciiTheme="majorHAnsi" w:hAnsiTheme="majorHAnsi"/>
        </w:rPr>
        <w:t xml:space="preserve"> </w:t>
      </w:r>
      <w:r w:rsidRPr="00A40382">
        <w:rPr>
          <w:rStyle w:val="StyleUnderline"/>
          <w:rFonts w:asciiTheme="majorHAnsi" w:hAnsiTheme="majorHAnsi"/>
          <w:highlight w:val="yellow"/>
        </w:rPr>
        <w:t>will not lead to a break in military ties</w:t>
      </w:r>
      <w:r w:rsidRPr="007252F4">
        <w:rPr>
          <w:rStyle w:val="StyleUnderline"/>
          <w:rFonts w:asciiTheme="majorHAnsi" w:hAnsiTheme="majorHAnsi"/>
        </w:rPr>
        <w:t xml:space="preserve"> between the United States and China</w:t>
      </w:r>
      <w:r w:rsidRPr="007252F4">
        <w:rPr>
          <w:rFonts w:asciiTheme="majorHAnsi" w:hAnsiTheme="majorHAnsi"/>
          <w:sz w:val="14"/>
        </w:rPr>
        <w:t xml:space="preserve">. Rim of the Pacific (RIMPAC) 2016 will serve as a crucial venue for the U.S. and Chinese navies to practice common operational procedures and build relationships among personnel. China's military reform will somewhat disrupt the institutionalized channels of communication between the two as the organizational structure of the People's Liberation Army changes. Analysis The Rim of the Pacific (RIMPAC) biennial naval exercise is in full swing, and this year's has already proved to be an occasion of many firsts. Not only is RIMPAC 2016 the largest of its kind to date, but the navies of Denmark, Italy and Germany — none traditionally considered a Pacific power — are also making initial appearances in the exercise. Moreover, for the first time in RIMPAC's history, a non-American ship (in this case, a Singaporean frigate) led the multinational group comprising vessels from the United States, Japan, Indonesia and India from the Western Pacific to Hawaii, the site of the exercises. The move was a subtle message from </w:t>
      </w:r>
      <w:r w:rsidRPr="007252F4">
        <w:rPr>
          <w:rStyle w:val="StyleUnderline"/>
          <w:rFonts w:asciiTheme="majorHAnsi" w:hAnsiTheme="majorHAnsi"/>
        </w:rPr>
        <w:t xml:space="preserve">Washington </w:t>
      </w:r>
      <w:r w:rsidRPr="007252F4">
        <w:rPr>
          <w:rFonts w:asciiTheme="majorHAnsi" w:hAnsiTheme="majorHAnsi"/>
          <w:sz w:val="14"/>
        </w:rPr>
        <w:t>that it</w:t>
      </w:r>
      <w:r w:rsidRPr="007252F4">
        <w:rPr>
          <w:rStyle w:val="StyleUnderline"/>
          <w:rFonts w:asciiTheme="majorHAnsi" w:hAnsiTheme="majorHAnsi"/>
        </w:rPr>
        <w:t xml:space="preserve"> wants its Asian partners to take the lead in securing the region. </w:t>
      </w:r>
      <w:r w:rsidRPr="007252F4">
        <w:rPr>
          <w:rFonts w:asciiTheme="majorHAnsi" w:hAnsiTheme="majorHAnsi"/>
          <w:sz w:val="14"/>
        </w:rPr>
        <w:t xml:space="preserve">Yet despite these notable firsts, it is China's second showing at the exercise that is attracting the most attention. The </w:t>
      </w:r>
      <w:r w:rsidRPr="007252F4">
        <w:rPr>
          <w:rStyle w:val="StyleUnderline"/>
          <w:rFonts w:asciiTheme="majorHAnsi" w:hAnsiTheme="majorHAnsi"/>
        </w:rPr>
        <w:t>relationship between Beijing and Washington has come under increasing strain in recent months amid Chinese displays of force and U.S. naval activity near Beijing's claims in the South China Sea</w:t>
      </w:r>
      <w:r w:rsidRPr="007252F4">
        <w:rPr>
          <w:rFonts w:asciiTheme="majorHAnsi" w:hAnsiTheme="majorHAnsi"/>
          <w:sz w:val="14"/>
        </w:rPr>
        <w:t xml:space="preserve">. As tension between the two countries continues to mount, </w:t>
      </w:r>
      <w:r w:rsidRPr="00A40382">
        <w:rPr>
          <w:rStyle w:val="StyleUnderline"/>
          <w:rFonts w:asciiTheme="majorHAnsi" w:hAnsiTheme="majorHAnsi"/>
          <w:highlight w:val="yellow"/>
        </w:rPr>
        <w:t>both will search for ways to avoid crises while managing those that do arise</w:t>
      </w:r>
      <w:r w:rsidRPr="007252F4">
        <w:rPr>
          <w:rStyle w:val="StyleUnderline"/>
          <w:rFonts w:asciiTheme="majorHAnsi" w:hAnsiTheme="majorHAnsi"/>
        </w:rPr>
        <w:t xml:space="preserve">. Joint exercises such as RIMPAC 2016 may be just the answer they are looking for. </w:t>
      </w:r>
      <w:r w:rsidRPr="007252F4">
        <w:rPr>
          <w:rFonts w:asciiTheme="majorHAnsi" w:hAnsiTheme="majorHAnsi"/>
          <w:sz w:val="14"/>
        </w:rPr>
        <w:t xml:space="preserve">Lasting Imperatives Outweigh Temporary Friction During the past few months, </w:t>
      </w:r>
      <w:r w:rsidRPr="007252F4">
        <w:rPr>
          <w:rStyle w:val="StyleUnderline"/>
          <w:rFonts w:asciiTheme="majorHAnsi" w:hAnsiTheme="majorHAnsi"/>
        </w:rPr>
        <w:t>Beijing has heatedly opposed the U.S. role in the South China Sea</w:t>
      </w:r>
      <w:r w:rsidRPr="007252F4">
        <w:rPr>
          <w:rFonts w:asciiTheme="majorHAnsi" w:hAnsiTheme="majorHAnsi"/>
          <w:sz w:val="14"/>
        </w:rPr>
        <w:t xml:space="preserve">, and in April it symbolically snubbed Washington by denying the USS John C. Stennis a visit to Hong Kong. In the lead-up to the June 3-5 Shangri-La Dialogue, one of Asia's biggest security summits, it was clear that the relationship between the two countries was on the rocks. Though Chinese state media outlets enthusiastically reported on meetings between lead Chinese delegate Adm. Sun Jianguo and dignitaries from at least eight other countries, they made no mention of talks between him and U.S. Secretary of Defense Ash Carter or U.S. Pacific Command chief Adm. Harry Harris. In fact, </w:t>
      </w:r>
      <w:r w:rsidRPr="007252F4">
        <w:rPr>
          <w:rStyle w:val="StyleUnderline"/>
          <w:rFonts w:asciiTheme="majorHAnsi" w:hAnsiTheme="majorHAnsi"/>
        </w:rPr>
        <w:t>it was far from certain whether China would</w:t>
      </w:r>
      <w:r w:rsidRPr="007252F4">
        <w:rPr>
          <w:rFonts w:asciiTheme="majorHAnsi" w:hAnsiTheme="majorHAnsi"/>
          <w:sz w:val="14"/>
        </w:rPr>
        <w:t xml:space="preserve"> </w:t>
      </w:r>
      <w:r w:rsidRPr="007252F4">
        <w:rPr>
          <w:rStyle w:val="StyleUnderline"/>
          <w:rFonts w:asciiTheme="majorHAnsi" w:hAnsiTheme="majorHAnsi"/>
        </w:rPr>
        <w:t>even be asked to attend RIMPAC</w:t>
      </w:r>
      <w:r w:rsidRPr="007252F4">
        <w:rPr>
          <w:rFonts w:asciiTheme="majorHAnsi" w:hAnsiTheme="majorHAnsi"/>
          <w:sz w:val="14"/>
        </w:rPr>
        <w:t xml:space="preserve"> 2016. In response to deteriorating ties, </w:t>
      </w:r>
      <w:r w:rsidRPr="007252F4">
        <w:rPr>
          <w:rStyle w:val="StyleUnderline"/>
          <w:rFonts w:asciiTheme="majorHAnsi" w:hAnsiTheme="majorHAnsi"/>
        </w:rPr>
        <w:t>members of Congress and many U.S. think tanks pressured</w:t>
      </w:r>
      <w:r w:rsidRPr="007252F4">
        <w:rPr>
          <w:rFonts w:asciiTheme="majorHAnsi" w:hAnsiTheme="majorHAnsi"/>
          <w:sz w:val="14"/>
        </w:rPr>
        <w:t xml:space="preserve"> President Barack </w:t>
      </w:r>
      <w:r w:rsidRPr="007252F4">
        <w:rPr>
          <w:rStyle w:val="StyleUnderline"/>
          <w:rFonts w:asciiTheme="majorHAnsi" w:hAnsiTheme="majorHAnsi"/>
        </w:rPr>
        <w:t>Obama to withdraw Beijing's invitation</w:t>
      </w:r>
      <w:r w:rsidRPr="007252F4">
        <w:rPr>
          <w:rFonts w:asciiTheme="majorHAnsi" w:hAnsiTheme="majorHAnsi"/>
          <w:sz w:val="14"/>
        </w:rPr>
        <w:t xml:space="preserve">. But ultimately, </w:t>
      </w:r>
      <w:r w:rsidRPr="00A40382">
        <w:rPr>
          <w:rStyle w:val="StyleUnderline"/>
          <w:rFonts w:asciiTheme="majorHAnsi" w:hAnsiTheme="majorHAnsi"/>
          <w:highlight w:val="yellow"/>
        </w:rPr>
        <w:t>Obama chose to prioritize maintaining close military ties with China,</w:t>
      </w:r>
      <w:r w:rsidRPr="007252F4">
        <w:rPr>
          <w:rFonts w:asciiTheme="majorHAnsi" w:hAnsiTheme="majorHAnsi"/>
          <w:sz w:val="14"/>
        </w:rPr>
        <w:t xml:space="preserve"> and Carter eventually announced that two U.S. Navy ships would sail from Guam alongside five Chinese warships on their way to the RIMPAC exercise. </w:t>
      </w:r>
      <w:r w:rsidRPr="007252F4">
        <w:rPr>
          <w:rStyle w:val="StyleUnderline"/>
          <w:rFonts w:asciiTheme="majorHAnsi" w:hAnsiTheme="majorHAnsi"/>
        </w:rPr>
        <w:t>Despite the diplomatic</w:t>
      </w:r>
      <w:r w:rsidRPr="007252F4">
        <w:rPr>
          <w:rFonts w:asciiTheme="majorHAnsi" w:hAnsiTheme="majorHAnsi"/>
          <w:sz w:val="14"/>
        </w:rPr>
        <w:t xml:space="preserve"> </w:t>
      </w:r>
      <w:r w:rsidRPr="007252F4">
        <w:rPr>
          <w:rStyle w:val="StyleUnderline"/>
          <w:rFonts w:asciiTheme="majorHAnsi" w:hAnsiTheme="majorHAnsi"/>
        </w:rPr>
        <w:t xml:space="preserve">jabs the two countries have traded, </w:t>
      </w:r>
      <w:r w:rsidRPr="00A40382">
        <w:rPr>
          <w:rStyle w:val="StyleUnderline"/>
          <w:rFonts w:asciiTheme="majorHAnsi" w:hAnsiTheme="majorHAnsi"/>
          <w:highlight w:val="yellow"/>
        </w:rPr>
        <w:t>they appear to have reached an understanding of sorts</w:t>
      </w:r>
      <w:r w:rsidRPr="007252F4">
        <w:rPr>
          <w:rStyle w:val="StyleUnderline"/>
          <w:rFonts w:asciiTheme="majorHAnsi" w:hAnsiTheme="majorHAnsi"/>
        </w:rPr>
        <w:t xml:space="preserve">. </w:t>
      </w:r>
      <w:r w:rsidRPr="007252F4">
        <w:rPr>
          <w:rFonts w:asciiTheme="majorHAnsi" w:hAnsiTheme="majorHAnsi"/>
          <w:sz w:val="14"/>
        </w:rPr>
        <w:t xml:space="preserve">Although each has immutable strategic goals that conflict with the other's, </w:t>
      </w:r>
      <w:r w:rsidRPr="007252F4">
        <w:rPr>
          <w:rStyle w:val="StyleUnderline"/>
          <w:rFonts w:asciiTheme="majorHAnsi" w:hAnsiTheme="majorHAnsi"/>
        </w:rPr>
        <w:t xml:space="preserve">China and the United States </w:t>
      </w:r>
      <w:r w:rsidRPr="00A40382">
        <w:rPr>
          <w:rStyle w:val="StyleUnderline"/>
          <w:rFonts w:asciiTheme="majorHAnsi" w:hAnsiTheme="majorHAnsi"/>
          <w:highlight w:val="yellow"/>
        </w:rPr>
        <w:t>agree that they need to manage their difference</w:t>
      </w:r>
      <w:r w:rsidRPr="007252F4">
        <w:rPr>
          <w:rStyle w:val="StyleUnderline"/>
          <w:rFonts w:asciiTheme="majorHAnsi" w:hAnsiTheme="majorHAnsi"/>
        </w:rPr>
        <w:t>s</w:t>
      </w:r>
      <w:r w:rsidRPr="007252F4">
        <w:rPr>
          <w:rFonts w:asciiTheme="majorHAnsi" w:hAnsiTheme="majorHAnsi"/>
          <w:sz w:val="14"/>
        </w:rPr>
        <w:t xml:space="preserve"> as well as they can </w:t>
      </w:r>
      <w:r w:rsidRPr="00A40382">
        <w:rPr>
          <w:rStyle w:val="StyleUnderline"/>
          <w:rFonts w:asciiTheme="majorHAnsi" w:hAnsiTheme="majorHAnsi"/>
          <w:highlight w:val="yellow"/>
        </w:rPr>
        <w:t>to avoid a complete breakdown in tie</w:t>
      </w:r>
      <w:r w:rsidRPr="007252F4">
        <w:rPr>
          <w:rStyle w:val="StyleUnderline"/>
          <w:rFonts w:asciiTheme="majorHAnsi" w:hAnsiTheme="majorHAnsi"/>
        </w:rPr>
        <w:t xml:space="preserve">s </w:t>
      </w:r>
      <w:r w:rsidRPr="007252F4">
        <w:rPr>
          <w:rFonts w:asciiTheme="majorHAnsi" w:hAnsiTheme="majorHAnsi"/>
          <w:sz w:val="14"/>
        </w:rPr>
        <w:t xml:space="preserve">— a development that, for two nuclear powers, would be disastrous. This mutual arrangement has been made possible in part by Chinese President Xi Jinping, who has shown greater receptiveness than his predecessor, Hu Jintao, to the idea of normalizing his country's military relationship with the United States. His positive approach was made clear in December 2015, when Washington's approval of a $1.83 billion arms sale to Taiwan provoked a pro forma response from Xi's administration, rather than the cutoff in military cooperation that was customary under Hu. Indeed, </w:t>
      </w:r>
      <w:r w:rsidRPr="007252F4">
        <w:rPr>
          <w:rStyle w:val="StyleUnderline"/>
          <w:rFonts w:asciiTheme="majorHAnsi" w:hAnsiTheme="majorHAnsi"/>
        </w:rPr>
        <w:t>the past year marked many milestones in confidence building between the U.S. and Chinese militaries</w:t>
      </w:r>
      <w:r w:rsidRPr="007252F4">
        <w:rPr>
          <w:rFonts w:asciiTheme="majorHAnsi" w:hAnsiTheme="majorHAnsi"/>
          <w:sz w:val="14"/>
        </w:rPr>
        <w:t xml:space="preserve">. In September 2015, </w:t>
      </w:r>
      <w:r w:rsidRPr="007252F4">
        <w:rPr>
          <w:rStyle w:val="StyleUnderline"/>
          <w:rFonts w:asciiTheme="majorHAnsi" w:hAnsiTheme="majorHAnsi"/>
        </w:rPr>
        <w:t>Washington and Beijing signed two annexes to a 2014 memorandum of understanding on safe conduct in air and maritime encounters</w:t>
      </w:r>
      <w:r w:rsidRPr="007252F4">
        <w:rPr>
          <w:rFonts w:asciiTheme="majorHAnsi" w:hAnsiTheme="majorHAnsi"/>
          <w:sz w:val="14"/>
        </w:rPr>
        <w:t xml:space="preserve">, one of which set procedures for the use of a defense telephone link between U.S. and Chinese officials. A month later, Chinese Adm. Wu Shengli used the hotline to contact U.S. Adm. John Richardson three days after the USS Lassen conducted a freedom of navigation operation within 12 nautical miles of the Spratly Islands' Subi Reef, which Beijing claims. Though the incident did not demonstrate the hotline's real-time use during a crisis, it did show China's initiative in using the new tools available to communicate with the United States. This year's </w:t>
      </w:r>
      <w:r w:rsidRPr="006000C7">
        <w:rPr>
          <w:rStyle w:val="StyleUnderline"/>
          <w:rFonts w:asciiTheme="majorHAnsi" w:hAnsiTheme="majorHAnsi"/>
        </w:rPr>
        <w:t>RIMPAC exercise will smooth their interactions even more</w:t>
      </w:r>
      <w:r w:rsidRPr="006000C7">
        <w:rPr>
          <w:rFonts w:asciiTheme="majorHAnsi" w:hAnsiTheme="majorHAnsi"/>
          <w:sz w:val="14"/>
        </w:rPr>
        <w:t>. It took the U.S. and Chinese naval ships several days to reach Hawaii from</w:t>
      </w:r>
      <w:r w:rsidRPr="007252F4">
        <w:rPr>
          <w:rFonts w:asciiTheme="majorHAnsi" w:hAnsiTheme="majorHAnsi"/>
          <w:sz w:val="14"/>
        </w:rPr>
        <w:t xml:space="preserve"> Guam, affording plenty of opportunities to practice joint maneuvering drills and implement the Code for Unplanned Encounters at Sea. The code, a set of protocols signed in 2014 that governs the communications and conduct of naval ships to minimize the risk of accidents, is particularly important as U.S. and Chinese vessels encounter one another more frequently in the South China Sea. At the exercise itself, which began on June 30 and will last until Aug. 4, the U.S. and Chinese navies will participate in several drills on anti-piracy, gunnery, and search and rescue operations. Sailors and officers will also have the chance to work with one another and with their foreign peers in structured and unstructured activities onshore. Though such interaction is undoubtedly meant to generate positive publicity, it also speaks to one of RIMPAC's lesser-known functions: promoting personal relationships between sailors and officers of different navies that will endure as they move up through the ranks. Putting It Into Practice The </w:t>
      </w:r>
      <w:r w:rsidRPr="007252F4">
        <w:rPr>
          <w:rStyle w:val="StyleUnderline"/>
          <w:rFonts w:asciiTheme="majorHAnsi" w:hAnsiTheme="majorHAnsi"/>
        </w:rPr>
        <w:t>primary value of joint exercises — familiarizing working-level military officials with one another and with the protocols that streamline communication — makes military interactions more predictable</w:t>
      </w:r>
      <w:r w:rsidRPr="007252F4">
        <w:rPr>
          <w:rFonts w:asciiTheme="majorHAnsi" w:hAnsiTheme="majorHAnsi"/>
          <w:sz w:val="14"/>
        </w:rPr>
        <w:t xml:space="preserve">. This will be crucial in the coming years as the United States and China enter periods of political transition. The United States, for its part, is preparing to hold its presidential election, while China is readying itself for the 19th Communist Party Congress in 2017, when many senior military leaders are likely to be replaced. The </w:t>
      </w:r>
      <w:r w:rsidRPr="00A40382">
        <w:rPr>
          <w:rStyle w:val="StyleUnderline"/>
          <w:rFonts w:asciiTheme="majorHAnsi" w:hAnsiTheme="majorHAnsi"/>
          <w:highlight w:val="yellow"/>
        </w:rPr>
        <w:t>cultivation of stable ties between the militaries' lower ranks will ensure that relations continue to be well regulated</w:t>
      </w:r>
      <w:r w:rsidRPr="007252F4">
        <w:rPr>
          <w:rFonts w:asciiTheme="majorHAnsi" w:hAnsiTheme="majorHAnsi"/>
          <w:sz w:val="14"/>
        </w:rPr>
        <w:t xml:space="preserve"> in the face of what could be a politically delicate time.</w:t>
      </w:r>
    </w:p>
    <w:p w:rsidR="00A10EC0" w:rsidRPr="007252F4" w:rsidRDefault="00A10EC0" w:rsidP="00A10EC0">
      <w:pPr>
        <w:rPr>
          <w:rFonts w:asciiTheme="majorHAnsi" w:hAnsiTheme="majorHAnsi"/>
          <w:sz w:val="14"/>
        </w:rPr>
      </w:pPr>
    </w:p>
    <w:p w:rsidR="00A10EC0" w:rsidRDefault="00A10EC0" w:rsidP="00A10EC0">
      <w:pPr>
        <w:pStyle w:val="Heading3"/>
      </w:pPr>
      <w:r>
        <w:t xml:space="preserve">2NC </w:t>
      </w:r>
    </w:p>
    <w:p w:rsidR="00A10EC0" w:rsidRPr="007252F4" w:rsidRDefault="00A10EC0" w:rsidP="00A10EC0">
      <w:pPr>
        <w:pStyle w:val="Heading4"/>
        <w:rPr>
          <w:rFonts w:asciiTheme="majorHAnsi" w:hAnsiTheme="majorHAnsi"/>
          <w:sz w:val="28"/>
        </w:rPr>
      </w:pPr>
      <w:r w:rsidRPr="007252F4">
        <w:rPr>
          <w:rFonts w:asciiTheme="majorHAnsi" w:hAnsiTheme="majorHAnsi"/>
          <w:sz w:val="28"/>
        </w:rPr>
        <w:t>A litany of checks prevent a war in the SCS</w:t>
      </w:r>
    </w:p>
    <w:p w:rsidR="00A10EC0" w:rsidRPr="007252F4" w:rsidRDefault="00A10EC0" w:rsidP="00A10EC0">
      <w:pPr>
        <w:rPr>
          <w:rFonts w:asciiTheme="majorHAnsi" w:hAnsiTheme="majorHAnsi"/>
          <w:sz w:val="24"/>
        </w:rPr>
      </w:pPr>
      <w:r w:rsidRPr="007252F4">
        <w:rPr>
          <w:rStyle w:val="Style13ptBold"/>
          <w:rFonts w:asciiTheme="majorHAnsi" w:hAnsiTheme="majorHAnsi"/>
          <w:sz w:val="28"/>
        </w:rPr>
        <w:t>Wang 2016</w:t>
      </w:r>
      <w:r w:rsidRPr="007252F4">
        <w:rPr>
          <w:rFonts w:asciiTheme="majorHAnsi" w:hAnsiTheme="majorHAnsi"/>
          <w:sz w:val="24"/>
        </w:rPr>
        <w:t xml:space="preserve"> - Exec Dean of Chongyang Institute for Financial Studies, Renmin University </w:t>
      </w:r>
      <w:r w:rsidRPr="007252F4">
        <w:rPr>
          <w:rFonts w:asciiTheme="majorHAnsi" w:hAnsiTheme="majorHAnsi"/>
          <w:sz w:val="24"/>
        </w:rPr>
        <w:br/>
        <w:t>Wen and Chen Xiaochen, "The South China Sea Won't Stop China-ASEAN Economic Ties," Jul 7, thediplomat.com/2016/07/the-south-china-sea-wont-stop-china-asean-economic-ties/</w:t>
      </w:r>
    </w:p>
    <w:p w:rsidR="00A10EC0" w:rsidRPr="007252F4" w:rsidRDefault="00A10EC0" w:rsidP="00A10EC0">
      <w:pPr>
        <w:rPr>
          <w:rStyle w:val="StyleUnderline"/>
          <w:rFonts w:asciiTheme="majorHAnsi" w:hAnsiTheme="majorHAnsi"/>
        </w:rPr>
      </w:pPr>
      <w:r w:rsidRPr="007252F4">
        <w:rPr>
          <w:rFonts w:asciiTheme="majorHAnsi" w:hAnsiTheme="majorHAnsi"/>
          <w:sz w:val="18"/>
        </w:rPr>
        <w:t xml:space="preserve">Although </w:t>
      </w:r>
      <w:r w:rsidRPr="007252F4">
        <w:rPr>
          <w:rStyle w:val="StyleUnderline"/>
          <w:rFonts w:asciiTheme="majorHAnsi" w:hAnsiTheme="majorHAnsi"/>
        </w:rPr>
        <w:t xml:space="preserve">the South China Sea </w:t>
      </w:r>
      <w:r w:rsidRPr="007252F4">
        <w:rPr>
          <w:rFonts w:asciiTheme="majorHAnsi" w:hAnsiTheme="majorHAnsi"/>
          <w:sz w:val="18"/>
        </w:rPr>
        <w:t>issue may have some negative effects on OBOR, these</w:t>
      </w:r>
      <w:r w:rsidRPr="007252F4">
        <w:rPr>
          <w:rStyle w:val="StyleUnderline"/>
          <w:rFonts w:asciiTheme="majorHAnsi" w:hAnsiTheme="majorHAnsi"/>
        </w:rPr>
        <w:t xml:space="preserve"> impacts are limited and manageable,</w:t>
      </w:r>
      <w:r w:rsidRPr="007252F4">
        <w:rPr>
          <w:rFonts w:asciiTheme="majorHAnsi" w:hAnsiTheme="majorHAnsi"/>
          <w:sz w:val="18"/>
        </w:rPr>
        <w:t xml:space="preserve"> and ultimately will not radically hinder the initiative. First, </w:t>
      </w:r>
      <w:r w:rsidRPr="007252F4">
        <w:rPr>
          <w:rStyle w:val="StyleUnderline"/>
          <w:rFonts w:asciiTheme="majorHAnsi" w:hAnsiTheme="majorHAnsi"/>
        </w:rPr>
        <w:t xml:space="preserve">the </w:t>
      </w:r>
      <w:r w:rsidRPr="00A40382">
        <w:rPr>
          <w:rStyle w:val="StyleUnderline"/>
          <w:rFonts w:asciiTheme="majorHAnsi" w:hAnsiTheme="majorHAnsi"/>
          <w:highlight w:val="yellow"/>
        </w:rPr>
        <w:t>S</w:t>
      </w:r>
      <w:r w:rsidRPr="006000C7">
        <w:rPr>
          <w:rStyle w:val="StyleUnderline"/>
          <w:rFonts w:asciiTheme="majorHAnsi" w:hAnsiTheme="majorHAnsi"/>
        </w:rPr>
        <w:t xml:space="preserve">outh </w:t>
      </w:r>
      <w:r w:rsidRPr="00A40382">
        <w:rPr>
          <w:rStyle w:val="StyleUnderline"/>
          <w:rFonts w:asciiTheme="majorHAnsi" w:hAnsiTheme="majorHAnsi"/>
          <w:highlight w:val="yellow"/>
        </w:rPr>
        <w:t>C</w:t>
      </w:r>
      <w:r w:rsidRPr="006000C7">
        <w:rPr>
          <w:rStyle w:val="StyleUnderline"/>
          <w:rFonts w:asciiTheme="majorHAnsi" w:hAnsiTheme="majorHAnsi"/>
        </w:rPr>
        <w:t xml:space="preserve">hina </w:t>
      </w:r>
      <w:r w:rsidRPr="00A40382">
        <w:rPr>
          <w:rStyle w:val="StyleUnderline"/>
          <w:rFonts w:asciiTheme="majorHAnsi" w:hAnsiTheme="majorHAnsi"/>
          <w:highlight w:val="yellow"/>
        </w:rPr>
        <w:t>S</w:t>
      </w:r>
      <w:r w:rsidRPr="006000C7">
        <w:rPr>
          <w:rStyle w:val="StyleUnderline"/>
          <w:rFonts w:asciiTheme="majorHAnsi" w:hAnsiTheme="majorHAnsi"/>
        </w:rPr>
        <w:t>ea</w:t>
      </w:r>
      <w:r w:rsidRPr="00A40382">
        <w:rPr>
          <w:rStyle w:val="StyleUnderline"/>
          <w:rFonts w:asciiTheme="majorHAnsi" w:hAnsiTheme="majorHAnsi"/>
          <w:highlight w:val="yellow"/>
        </w:rPr>
        <w:t xml:space="preserve"> dispute is an issue of a temporary nature</w:t>
      </w:r>
      <w:r w:rsidRPr="00A40382">
        <w:rPr>
          <w:rFonts w:asciiTheme="majorHAnsi" w:hAnsiTheme="majorHAnsi"/>
          <w:sz w:val="18"/>
          <w:highlight w:val="yellow"/>
        </w:rPr>
        <w:t>.</w:t>
      </w:r>
      <w:r w:rsidRPr="007252F4">
        <w:rPr>
          <w:rFonts w:asciiTheme="majorHAnsi" w:hAnsiTheme="majorHAnsi"/>
          <w:sz w:val="18"/>
        </w:rPr>
        <w:t xml:space="preserve"> </w:t>
      </w:r>
      <w:r w:rsidRPr="007252F4">
        <w:rPr>
          <w:rStyle w:val="StyleUnderline"/>
          <w:rFonts w:asciiTheme="majorHAnsi" w:hAnsiTheme="majorHAnsi"/>
        </w:rPr>
        <w:t>Though tensions may seem to rise, the possibility of an armed conflict in the region remains relatively low.</w:t>
      </w:r>
      <w:r w:rsidRPr="007252F4">
        <w:rPr>
          <w:rFonts w:asciiTheme="majorHAnsi" w:hAnsiTheme="majorHAnsi"/>
          <w:sz w:val="18"/>
        </w:rPr>
        <w:t xml:space="preserve"> The U.S. military and political elites understand perfectly well the risk of military intervention in the political realm, and thus are not willing to spark military conflict with China. In fact, both the military budget and presidential election campaign are affecting U.S. military activities in the region, </w:t>
      </w:r>
      <w:r w:rsidRPr="007252F4">
        <w:rPr>
          <w:rStyle w:val="StyleUnderline"/>
          <w:rFonts w:asciiTheme="majorHAnsi" w:hAnsiTheme="majorHAnsi"/>
        </w:rPr>
        <w:t xml:space="preserve">but </w:t>
      </w:r>
      <w:r w:rsidRPr="00A40382">
        <w:rPr>
          <w:rStyle w:val="StyleUnderline"/>
          <w:rFonts w:asciiTheme="majorHAnsi" w:hAnsiTheme="majorHAnsi"/>
          <w:highlight w:val="yellow"/>
        </w:rPr>
        <w:t>the South China Sea should not be an area for Sino-American confrontation</w:t>
      </w:r>
      <w:r w:rsidRPr="007252F4">
        <w:rPr>
          <w:rStyle w:val="StyleUnderline"/>
          <w:rFonts w:asciiTheme="majorHAnsi" w:hAnsiTheme="majorHAnsi"/>
        </w:rPr>
        <w:t xml:space="preserve">. That means tensions are likely to fall again from their current peak. </w:t>
      </w:r>
      <w:r w:rsidRPr="007252F4">
        <w:rPr>
          <w:rFonts w:asciiTheme="majorHAnsi" w:hAnsiTheme="majorHAnsi"/>
          <w:sz w:val="18"/>
        </w:rPr>
        <w:t xml:space="preserve">Moreover, </w:t>
      </w:r>
      <w:r w:rsidRPr="00A40382">
        <w:rPr>
          <w:rStyle w:val="StyleUnderline"/>
          <w:rFonts w:asciiTheme="majorHAnsi" w:hAnsiTheme="majorHAnsi"/>
          <w:highlight w:val="yellow"/>
        </w:rPr>
        <w:t>tensions in the South China Sea are manageable</w:t>
      </w:r>
      <w:r w:rsidRPr="007252F4">
        <w:rPr>
          <w:rStyle w:val="StyleUnderline"/>
          <w:rFonts w:asciiTheme="majorHAnsi" w:hAnsiTheme="majorHAnsi"/>
        </w:rPr>
        <w:t>.</w:t>
      </w:r>
      <w:r w:rsidRPr="007252F4">
        <w:rPr>
          <w:rFonts w:asciiTheme="majorHAnsi" w:hAnsiTheme="majorHAnsi"/>
          <w:sz w:val="18"/>
        </w:rPr>
        <w:t xml:space="preserve"> While the temporary nature of the South China Sea issue may not guarantee an ultimate solution to solve the dispute</w:t>
      </w:r>
      <w:r w:rsidRPr="007252F4">
        <w:rPr>
          <w:rStyle w:val="StyleUnderline"/>
          <w:rFonts w:asciiTheme="majorHAnsi" w:hAnsiTheme="majorHAnsi"/>
        </w:rPr>
        <w:t>, the issue itself is nevertheless relatively stable in the sense that none of the parties concerned can easily change the structure of the problem. Given</w:t>
      </w:r>
      <w:r w:rsidRPr="007252F4">
        <w:rPr>
          <w:rFonts w:asciiTheme="majorHAnsi" w:hAnsiTheme="majorHAnsi"/>
          <w:sz w:val="18"/>
        </w:rPr>
        <w:t xml:space="preserve"> this, the concerned parties would either tend to extend the dimensions of the issue by strengthening communication and dialogue to avoid conflict (such as holding think tank dialogues and routine joint exercises), or develop new connections by expanding economic and trade cooperation for mutual benefit, and backing peaceful solutions to the South China Sea issue. Furthermore, </w:t>
      </w:r>
      <w:r w:rsidRPr="00A40382">
        <w:rPr>
          <w:rStyle w:val="StyleUnderline"/>
          <w:rFonts w:asciiTheme="majorHAnsi" w:hAnsiTheme="majorHAnsi"/>
          <w:highlight w:val="yellow"/>
        </w:rPr>
        <w:t>tensions i</w:t>
      </w:r>
      <w:r w:rsidRPr="007252F4">
        <w:rPr>
          <w:rStyle w:val="StyleUnderline"/>
          <w:rFonts w:asciiTheme="majorHAnsi" w:hAnsiTheme="majorHAnsi"/>
        </w:rPr>
        <w:t xml:space="preserve">n the South China Sea </w:t>
      </w:r>
      <w:r w:rsidRPr="00A40382">
        <w:rPr>
          <w:rStyle w:val="StyleUnderline"/>
          <w:rFonts w:asciiTheme="majorHAnsi" w:hAnsiTheme="majorHAnsi"/>
          <w:highlight w:val="yellow"/>
        </w:rPr>
        <w:t>are localized</w:t>
      </w:r>
      <w:r w:rsidRPr="007252F4">
        <w:rPr>
          <w:rStyle w:val="StyleUnderline"/>
          <w:rFonts w:asciiTheme="majorHAnsi" w:hAnsiTheme="majorHAnsi"/>
        </w:rPr>
        <w:t>. Focusing on territorial disputes and geopolitical issues in the South China Sea would only lead to a “zero sum game</w:t>
      </w:r>
      <w:r w:rsidRPr="007252F4">
        <w:rPr>
          <w:rFonts w:asciiTheme="majorHAnsi" w:hAnsiTheme="majorHAnsi"/>
          <w:sz w:val="18"/>
        </w:rPr>
        <w:t xml:space="preserve">.” Meanwhile, </w:t>
      </w:r>
      <w:r w:rsidRPr="00A40382">
        <w:rPr>
          <w:rStyle w:val="StyleUnderline"/>
          <w:rFonts w:asciiTheme="majorHAnsi" w:hAnsiTheme="majorHAnsi"/>
          <w:highlight w:val="yellow"/>
        </w:rPr>
        <w:t>economic cooperation</w:t>
      </w:r>
      <w:r w:rsidRPr="007252F4">
        <w:rPr>
          <w:rStyle w:val="StyleUnderline"/>
          <w:rFonts w:asciiTheme="majorHAnsi" w:hAnsiTheme="majorHAnsi"/>
        </w:rPr>
        <w:t xml:space="preserve"> under </w:t>
      </w:r>
      <w:r w:rsidRPr="007252F4">
        <w:rPr>
          <w:rFonts w:asciiTheme="majorHAnsi" w:hAnsiTheme="majorHAnsi"/>
          <w:sz w:val="18"/>
        </w:rPr>
        <w:t xml:space="preserve">the framework of </w:t>
      </w:r>
      <w:r w:rsidRPr="007252F4">
        <w:rPr>
          <w:rStyle w:val="StyleUnderline"/>
          <w:rFonts w:asciiTheme="majorHAnsi" w:hAnsiTheme="majorHAnsi"/>
        </w:rPr>
        <w:t>an institutional design</w:t>
      </w:r>
      <w:r w:rsidRPr="007252F4">
        <w:rPr>
          <w:rFonts w:asciiTheme="majorHAnsi" w:hAnsiTheme="majorHAnsi"/>
          <w:sz w:val="18"/>
        </w:rPr>
        <w:t xml:space="preserve"> of regional integration </w:t>
      </w:r>
      <w:r w:rsidRPr="007252F4">
        <w:rPr>
          <w:rStyle w:val="StyleUnderline"/>
          <w:rFonts w:asciiTheme="majorHAnsi" w:hAnsiTheme="majorHAnsi"/>
        </w:rPr>
        <w:t xml:space="preserve">could </w:t>
      </w:r>
      <w:r w:rsidRPr="00A40382">
        <w:rPr>
          <w:rStyle w:val="StyleUnderline"/>
          <w:rFonts w:asciiTheme="majorHAnsi" w:hAnsiTheme="majorHAnsi"/>
          <w:highlight w:val="yellow"/>
        </w:rPr>
        <w:t>best serve the interest of all parties</w:t>
      </w:r>
      <w:r w:rsidRPr="007252F4">
        <w:rPr>
          <w:rFonts w:asciiTheme="majorHAnsi" w:hAnsiTheme="majorHAnsi"/>
          <w:sz w:val="18"/>
        </w:rPr>
        <w:t xml:space="preserve"> — a “positive sum game.” Nevertheless, if the negative spillover effects of security issues come to undermine the basis of economic and trade cooperation in the region, ASEAN would obviously be the first to be affected. The China-proposed OBOR initiative shows the exactly right solution to all the problems above. </w:t>
      </w:r>
      <w:r w:rsidRPr="007252F4">
        <w:rPr>
          <w:rStyle w:val="StyleUnderline"/>
          <w:rFonts w:asciiTheme="majorHAnsi" w:hAnsiTheme="majorHAnsi"/>
        </w:rPr>
        <w:t xml:space="preserve">Chinese Foreign Minister Wang Yi considers ASEAN as the priority cooperation partner in the following four areas: the </w:t>
      </w:r>
      <w:r w:rsidRPr="007252F4">
        <w:rPr>
          <w:rFonts w:asciiTheme="majorHAnsi" w:hAnsiTheme="majorHAnsi"/>
          <w:sz w:val="18"/>
        </w:rPr>
        <w:t xml:space="preserve">priority area for the </w:t>
      </w:r>
      <w:r w:rsidRPr="007252F4">
        <w:rPr>
          <w:rStyle w:val="StyleUnderline"/>
          <w:rFonts w:asciiTheme="majorHAnsi" w:hAnsiTheme="majorHAnsi"/>
        </w:rPr>
        <w:t>construction of OBOR</w:t>
      </w:r>
      <w:r w:rsidRPr="007252F4">
        <w:rPr>
          <w:rFonts w:asciiTheme="majorHAnsi" w:hAnsiTheme="majorHAnsi"/>
          <w:sz w:val="18"/>
        </w:rPr>
        <w:t xml:space="preserve">, which includes the construction of the China-Laos railway, China-Thailand railway and Jakarta-Bandung high speed railway in Indonesia.; </w:t>
      </w:r>
      <w:r w:rsidRPr="007252F4">
        <w:rPr>
          <w:rStyle w:val="StyleUnderline"/>
          <w:rFonts w:asciiTheme="majorHAnsi" w:hAnsiTheme="majorHAnsi"/>
        </w:rPr>
        <w:t>the priority cooperation partner for free trade agreements</w:t>
      </w:r>
      <w:r w:rsidRPr="007252F4">
        <w:rPr>
          <w:rFonts w:asciiTheme="majorHAnsi" w:hAnsiTheme="majorHAnsi"/>
          <w:sz w:val="18"/>
        </w:rPr>
        <w:t xml:space="preserve">, as the both sides have agreed to upgrade the China-ASEAN FTA to boost greater trade and investment ties, while RCEP is being negotiated; the priority partner for regional cooperation, including the Lancang-Mekong sub-regional development; </w:t>
      </w:r>
      <w:r w:rsidRPr="006000C7">
        <w:rPr>
          <w:rStyle w:val="StyleUnderline"/>
          <w:rFonts w:asciiTheme="majorHAnsi" w:hAnsiTheme="majorHAnsi"/>
        </w:rPr>
        <w:t xml:space="preserve">and </w:t>
      </w:r>
      <w:r w:rsidRPr="00A40382">
        <w:rPr>
          <w:rStyle w:val="StyleUnderline"/>
          <w:rFonts w:asciiTheme="majorHAnsi" w:hAnsiTheme="majorHAnsi"/>
          <w:highlight w:val="yellow"/>
        </w:rPr>
        <w:t>the priority partner for maritime cooperation, including maritime security cooperation and marine environmental cooperation</w:t>
      </w:r>
      <w:r w:rsidRPr="007252F4">
        <w:rPr>
          <w:rStyle w:val="StyleUnderline"/>
          <w:rFonts w:asciiTheme="majorHAnsi" w:hAnsiTheme="majorHAnsi"/>
        </w:rPr>
        <w:t>. All</w:t>
      </w:r>
      <w:r w:rsidRPr="007252F4">
        <w:rPr>
          <w:rFonts w:asciiTheme="majorHAnsi" w:hAnsiTheme="majorHAnsi"/>
          <w:sz w:val="18"/>
        </w:rPr>
        <w:t xml:space="preserve"> these indicate that cooperation is still the mainstream in the region and provides an alternative approach to ease the tensions. Based on the analysis above, we have every reason to believe that the South China Sea issue should not and will not radically hinder the progress of </w:t>
      </w:r>
      <w:r w:rsidRPr="007252F4">
        <w:rPr>
          <w:rStyle w:val="StyleUnderline"/>
          <w:rFonts w:asciiTheme="majorHAnsi" w:hAnsiTheme="majorHAnsi"/>
        </w:rPr>
        <w:t xml:space="preserve">OBOR </w:t>
      </w:r>
      <w:r w:rsidRPr="007252F4">
        <w:rPr>
          <w:rFonts w:asciiTheme="majorHAnsi" w:hAnsiTheme="majorHAnsi"/>
          <w:sz w:val="18"/>
        </w:rPr>
        <w:t xml:space="preserve">in Southeast Asia. On the contrary, the initiaitve </w:t>
      </w:r>
      <w:r w:rsidRPr="007252F4">
        <w:rPr>
          <w:rStyle w:val="StyleUnderline"/>
          <w:rFonts w:asciiTheme="majorHAnsi" w:hAnsiTheme="majorHAnsi"/>
        </w:rPr>
        <w:t xml:space="preserve">will fundamentally promote peace and stability in the region. </w:t>
      </w:r>
    </w:p>
    <w:p w:rsidR="00A10EC0" w:rsidRPr="007252F4" w:rsidRDefault="00A10EC0" w:rsidP="00A10EC0">
      <w:pPr>
        <w:rPr>
          <w:rFonts w:asciiTheme="majorHAnsi" w:hAnsiTheme="majorHAnsi"/>
          <w:sz w:val="24"/>
        </w:rPr>
      </w:pPr>
    </w:p>
    <w:p w:rsidR="0009453B" w:rsidRPr="0009453B" w:rsidRDefault="0009453B" w:rsidP="0009453B"/>
    <w:sectPr w:rsidR="0009453B" w:rsidRPr="00094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imes New Roman Bold">
    <w:panose1 w:val="02020803070505020304"/>
    <w:charset w:val="00"/>
    <w:family w:val="roman"/>
    <w:pitch w:val="default"/>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ooper Black">
    <w:panose1 w:val="0208090404030B0204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Palatino">
    <w:altName w:val="Book Antiqua"/>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Times">
    <w:panose1 w:val="02020603050405020304"/>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ヒラギノ角ゴ Pro W3">
    <w:altName w:val="MS Mincho"/>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DejaVu Sans">
    <w:altName w:val="Times New Roman"/>
    <w:charset w:val="00"/>
    <w:family w:val="auto"/>
    <w:pitch w:val="variable"/>
    <w:sig w:usb0="00000003" w:usb1="08070000" w:usb2="00000010" w:usb3="00000000" w:csb0="00020001"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oundry Sterling">
    <w:altName w:val="Cambria"/>
    <w:panose1 w:val="00000000000000000000"/>
    <w:charset w:val="00"/>
    <w:family w:val="swiss"/>
    <w:notTrueType/>
    <w:pitch w:val="default"/>
    <w:sig w:usb0="00000003" w:usb1="00000000" w:usb2="00000000" w:usb3="00000000" w:csb0="00000001" w:csb1="00000000"/>
  </w:font>
  <w:font w:name="Andale Sans UI">
    <w:charset w:val="00"/>
    <w:family w:val="auto"/>
    <w:pitch w:val="variable"/>
  </w:font>
  <w:font w:name="Copperplate">
    <w:altName w:val="Courier New"/>
    <w:charset w:val="00"/>
    <w:family w:val="auto"/>
    <w:pitch w:val="variable"/>
    <w:sig w:usb0="03000000" w:usb1="00000000" w:usb2="00000000" w:usb3="00000000" w:csb0="00000001" w:csb1="00000000"/>
  </w:font>
  <w:font w:name="ESBAYY+MyriadPro-LightIt">
    <w:altName w:val="Myriad Pro"/>
    <w:panose1 w:val="00000000000000000000"/>
    <w:charset w:val="00"/>
    <w:family w:val="swiss"/>
    <w:notTrueType/>
    <w:pitch w:val="default"/>
    <w:sig w:usb0="00000003" w:usb1="00000000" w:usb2="00000000" w:usb3="00000000" w:csb0="00000001" w:csb1="00000000"/>
  </w:font>
  <w:font w:name="WGZEQO+MyriadPro-Regular">
    <w:altName w:val="Myriad Pro"/>
    <w:panose1 w:val="00000000000000000000"/>
    <w:charset w:val="00"/>
    <w:family w:val="swiss"/>
    <w:notTrueType/>
    <w:pitch w:val="default"/>
    <w:sig w:usb0="00000003" w:usb1="00000000" w:usb2="00000000" w:usb3="00000000" w:csb0="00000001" w:csb1="00000000"/>
  </w:font>
  <w:font w:name="GADHJZ+GoudyOldStyleBT-Roman">
    <w:altName w:val="Goudy Old Style"/>
    <w:panose1 w:val="00000000000000000000"/>
    <w:charset w:val="00"/>
    <w:family w:val="roman"/>
    <w:notTrueType/>
    <w:pitch w:val="default"/>
    <w:sig w:usb0="00000003"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eridien-Italic">
    <w:panose1 w:val="00000000000000000000"/>
    <w:charset w:val="00"/>
    <w:family w:val="roman"/>
    <w:notTrueType/>
    <w:pitch w:val="default"/>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Adobe Garamond Pro">
    <w:panose1 w:val="00000000000000000000"/>
    <w:charset w:val="00"/>
    <w:family w:val="roman"/>
    <w:notTrueType/>
    <w:pitch w:val="variable"/>
    <w:sig w:usb0="00000007" w:usb1="00000001" w:usb2="00000000" w:usb3="00000000" w:csb0="00000093" w:csb1="00000000"/>
  </w:font>
  <w:font w:name="Helvetica Neue">
    <w:altName w:val="Corbel"/>
    <w:charset w:val="00"/>
    <w:family w:val="auto"/>
    <w:pitch w:val="variable"/>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Avenir 35 Light">
    <w:altName w:val="Avenir 35 Light"/>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ell MT">
    <w:panose1 w:val="02020503060305020303"/>
    <w:charset w:val="00"/>
    <w:family w:val="roman"/>
    <w:pitch w:val="variable"/>
    <w:sig w:usb0="00000003"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ITC Franklin Gothic Book">
    <w:altName w:val="ITC Franklin Gothic Book"/>
    <w:panose1 w:val="00000000000000000000"/>
    <w:charset w:val="00"/>
    <w:family w:val="swiss"/>
    <w:notTrueType/>
    <w:pitch w:val="default"/>
    <w:sig w:usb0="00000003" w:usb1="00000000" w:usb2="00000000" w:usb3="00000000" w:csb0="00000001" w:csb1="00000000"/>
  </w:font>
  <w:font w:name="FrankRuehl">
    <w:panose1 w:val="020E05030601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CordiaUPC">
    <w:panose1 w:val="020B0304020202020204"/>
    <w:charset w:val="00"/>
    <w:family w:val="swiss"/>
    <w:pitch w:val="variable"/>
    <w:sig w:usb0="81000003" w:usb1="00000000" w:usb2="00000000" w:usb3="00000000" w:csb0="00010001" w:csb1="00000000"/>
  </w:font>
  <w:font w:name="Gungsuh">
    <w:panose1 w:val="02030600000101010101"/>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Baskerville">
    <w:altName w:val="Times New Roman"/>
    <w:charset w:val="00"/>
    <w:family w:val="auto"/>
    <w:pitch w:val="variable"/>
    <w:sig w:usb0="00000000" w:usb1="00000000" w:usb2="00000000" w:usb3="00000000" w:csb0="000001FB"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entaur">
    <w:panose1 w:val="02030504050205020304"/>
    <w:charset w:val="00"/>
    <w:family w:val="roman"/>
    <w:pitch w:val="variable"/>
    <w:sig w:usb0="00000003" w:usb1="00000000" w:usb2="0000000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Droid Sans Fallback">
    <w:altName w:val="ＭＳ 明朝"/>
    <w:charset w:val="80"/>
    <w:family w:val="auto"/>
    <w:pitch w:val="variable"/>
  </w:font>
  <w:font w:name="Lohit Hindi">
    <w:altName w:val="Times New Roman"/>
    <w:charset w:val="00"/>
    <w:family w:val="auto"/>
    <w:pitch w:val="default"/>
  </w:font>
  <w:font w:name="AppleMyungjo">
    <w:charset w:val="4F"/>
    <w:family w:val="auto"/>
    <w:pitch w:val="variable"/>
    <w:sig w:usb0="00000801" w:usb1="09060000" w:usb2="00000010" w:usb3="00000000" w:csb0="0008002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DF1C43"/>
    <w:multiLevelType w:val="hybridMultilevel"/>
    <w:tmpl w:val="03F6455E"/>
    <w:lvl w:ilvl="0" w:tplc="4212235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5523C0A"/>
    <w:multiLevelType w:val="hybridMultilevel"/>
    <w:tmpl w:val="6248F9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BB4248F"/>
    <w:multiLevelType w:val="hybridMultilevel"/>
    <w:tmpl w:val="491E83A2"/>
    <w:lvl w:ilvl="0" w:tplc="04090015">
      <w:start w:val="1"/>
      <w:numFmt w:val="upperLetter"/>
      <w:pStyle w:val="Lettered"/>
      <w:lvlText w:val="%1."/>
      <w:lvlJc w:val="left"/>
      <w:pPr>
        <w:tabs>
          <w:tab w:val="num" w:pos="720"/>
        </w:tabs>
        <w:ind w:left="720" w:hanging="360"/>
      </w:pPr>
      <w:rPr>
        <w:rFonts w:hint="default"/>
      </w:rPr>
    </w:lvl>
    <w:lvl w:ilvl="1" w:tplc="CEF29584">
      <w:start w:val="1"/>
      <w:numFmt w:val="decimal"/>
      <w:lvlText w:val="%2."/>
      <w:lvlJc w:val="left"/>
      <w:pPr>
        <w:tabs>
          <w:tab w:val="num" w:pos="1440"/>
        </w:tabs>
        <w:ind w:left="1440" w:hanging="360"/>
      </w:pPr>
      <w:rPr>
        <w:rFonts w:hint="default"/>
      </w:rPr>
    </w:lvl>
    <w:lvl w:ilvl="2" w:tplc="7CE6E94E">
      <w:start w:val="2"/>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0D24EF7"/>
    <w:multiLevelType w:val="hybridMultilevel"/>
    <w:tmpl w:val="7AE2A2D8"/>
    <w:lvl w:ilvl="0" w:tplc="3F6699C4">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2D57178E"/>
    <w:multiLevelType w:val="hybridMultilevel"/>
    <w:tmpl w:val="74EAA9D0"/>
    <w:lvl w:ilvl="0" w:tplc="0409000F">
      <w:start w:val="1"/>
      <w:numFmt w:val="bullet"/>
      <w:pStyle w:val="Bullets-squares"/>
      <w:lvlText w:val=""/>
      <w:lvlJc w:val="left"/>
      <w:pPr>
        <w:tabs>
          <w:tab w:val="num" w:pos="567"/>
        </w:tabs>
        <w:ind w:left="567" w:hanging="567"/>
      </w:pPr>
      <w:rPr>
        <w:rFonts w:ascii="Wingdings" w:hAnsi="Wingdings" w:hint="default"/>
        <w:sz w:val="16"/>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307063AC"/>
    <w:multiLevelType w:val="hybridMultilevel"/>
    <w:tmpl w:val="60B4426C"/>
    <w:lvl w:ilvl="0" w:tplc="FFFFFFFF">
      <w:numFmt w:val="bullet"/>
      <w:lvlText w:val="-"/>
      <w:lvlJc w:val="left"/>
      <w:pPr>
        <w:ind w:left="720" w:hanging="360"/>
      </w:pPr>
      <w:rPr>
        <w:rFonts w:ascii="Times New Roman" w:eastAsia="Cambria" w:hAnsi="Times New Roman" w:cs="Times New Roman"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35F825DB"/>
    <w:multiLevelType w:val="hybridMultilevel"/>
    <w:tmpl w:val="CB4818F4"/>
    <w:lvl w:ilvl="0" w:tplc="E16A4CCE">
      <w:start w:val="1"/>
      <w:numFmt w:val="upperLetter"/>
      <w:pStyle w:val="Numb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8">
    <w:nsid w:val="37212ABD"/>
    <w:multiLevelType w:val="hybridMultilevel"/>
    <w:tmpl w:val="834EE6B8"/>
    <w:lvl w:ilvl="0" w:tplc="A880D3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165D85"/>
    <w:multiLevelType w:val="hybridMultilevel"/>
    <w:tmpl w:val="9E767C62"/>
    <w:lvl w:ilvl="0" w:tplc="0409000F">
      <w:start w:val="1"/>
      <w:numFmt w:val="upperLetter"/>
      <w:pStyle w:val="IndentedLett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0">
    <w:nsid w:val="454F2880"/>
    <w:multiLevelType w:val="hybridMultilevel"/>
    <w:tmpl w:val="83BADE4C"/>
    <w:lvl w:ilvl="0" w:tplc="B68E01A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904ED3"/>
    <w:multiLevelType w:val="hybridMultilevel"/>
    <w:tmpl w:val="FBFEC2F8"/>
    <w:lvl w:ilvl="0" w:tplc="3CD2B874">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C1F0460"/>
    <w:multiLevelType w:val="hybridMultilevel"/>
    <w:tmpl w:val="9A7E4BC4"/>
    <w:lvl w:ilvl="0" w:tplc="F036E6AA">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FAD77FB"/>
    <w:multiLevelType w:val="hybridMultilevel"/>
    <w:tmpl w:val="B0DEAD5C"/>
    <w:lvl w:ilvl="0" w:tplc="DADCBAAA">
      <w:start w:val="3"/>
      <w:numFmt w:val="upperLetter"/>
      <w:pStyle w:val="Numbered"/>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585467DD"/>
    <w:multiLevelType w:val="hybridMultilevel"/>
    <w:tmpl w:val="E2BE11DA"/>
    <w:lvl w:ilvl="0" w:tplc="9918D3C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9E1432F"/>
    <w:multiLevelType w:val="hybridMultilevel"/>
    <w:tmpl w:val="D66220C8"/>
    <w:lvl w:ilvl="0" w:tplc="EECE08B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E0B1F14"/>
    <w:multiLevelType w:val="hybridMultilevel"/>
    <w:tmpl w:val="27125636"/>
    <w:styleLink w:val="1ai1"/>
    <w:lvl w:ilvl="0" w:tplc="503CA25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834B6E"/>
    <w:multiLevelType w:val="hybridMultilevel"/>
    <w:tmpl w:val="8572D77C"/>
    <w:lvl w:ilvl="0" w:tplc="2360A4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29508E"/>
    <w:multiLevelType w:val="hybridMultilevel"/>
    <w:tmpl w:val="3D8A213A"/>
    <w:lvl w:ilvl="0" w:tplc="F432E842">
      <w:start w:val="1"/>
      <w:numFmt w:val="upperLetter"/>
      <w:lvlText w:val="%1)"/>
      <w:lvlJc w:val="left"/>
      <w:pPr>
        <w:tabs>
          <w:tab w:val="num" w:pos="720"/>
        </w:tabs>
        <w:ind w:left="720" w:hanging="360"/>
      </w:pPr>
      <w:rPr>
        <w:rFonts w:hint="default"/>
      </w:rPr>
    </w:lvl>
    <w:lvl w:ilvl="1" w:tplc="04090019" w:tentative="1">
      <w:start w:val="1"/>
      <w:numFmt w:val="lowerLetter"/>
      <w:pStyle w:val="NoteLevel2"/>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7A20D21"/>
    <w:multiLevelType w:val="hybridMultilevel"/>
    <w:tmpl w:val="E078DC78"/>
    <w:lvl w:ilvl="0" w:tplc="2684F316">
      <w:start w:val="1"/>
      <w:numFmt w:val="lowerLetter"/>
      <w:pStyle w:val="IndentedNumbering"/>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6A1C1559"/>
    <w:multiLevelType w:val="multilevel"/>
    <w:tmpl w:val="639AA374"/>
    <w:styleLink w:val="1ai11"/>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1"/>
  </w:num>
  <w:num w:numId="12">
    <w:abstractNumId w:val="23"/>
  </w:num>
  <w:num w:numId="13">
    <w:abstractNumId w:val="12"/>
  </w:num>
  <w:num w:numId="14">
    <w:abstractNumId w:val="29"/>
  </w:num>
  <w:num w:numId="15">
    <w:abstractNumId w:val="19"/>
  </w:num>
  <w:num w:numId="16">
    <w:abstractNumId w:val="17"/>
  </w:num>
  <w:num w:numId="17">
    <w:abstractNumId w:val="28"/>
  </w:num>
  <w:num w:numId="18">
    <w:abstractNumId w:val="14"/>
  </w:num>
  <w:num w:numId="19">
    <w:abstractNumId w:val="16"/>
  </w:num>
  <w:num w:numId="20">
    <w:abstractNumId w:val="26"/>
  </w:num>
  <w:num w:numId="21">
    <w:abstractNumId w:val="30"/>
  </w:num>
  <w:num w:numId="2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num>
  <w:num w:numId="24">
    <w:abstractNumId w:val="27"/>
  </w:num>
  <w:num w:numId="25">
    <w:abstractNumId w:val="10"/>
  </w:num>
  <w:num w:numId="26">
    <w:abstractNumId w:val="20"/>
  </w:num>
  <w:num w:numId="27">
    <w:abstractNumId w:val="22"/>
  </w:num>
  <w:num w:numId="28">
    <w:abstractNumId w:val="13"/>
  </w:num>
  <w:num w:numId="29">
    <w:abstractNumId w:val="24"/>
  </w:num>
  <w:num w:numId="30">
    <w:abstractNumId w:val="25"/>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B309C5"/>
    <w:rsid w:val="000139A3"/>
    <w:rsid w:val="00074813"/>
    <w:rsid w:val="0009453B"/>
    <w:rsid w:val="00100833"/>
    <w:rsid w:val="00104529"/>
    <w:rsid w:val="00105942"/>
    <w:rsid w:val="00107396"/>
    <w:rsid w:val="00144A4C"/>
    <w:rsid w:val="00176AB0"/>
    <w:rsid w:val="00177B7D"/>
    <w:rsid w:val="0018322D"/>
    <w:rsid w:val="001B5776"/>
    <w:rsid w:val="001E527A"/>
    <w:rsid w:val="001F78CE"/>
    <w:rsid w:val="002141E3"/>
    <w:rsid w:val="00251FC7"/>
    <w:rsid w:val="002855A7"/>
    <w:rsid w:val="002B0C5E"/>
    <w:rsid w:val="002B146A"/>
    <w:rsid w:val="002B5E17"/>
    <w:rsid w:val="00315690"/>
    <w:rsid w:val="00316B75"/>
    <w:rsid w:val="00325646"/>
    <w:rsid w:val="003460F2"/>
    <w:rsid w:val="0038158C"/>
    <w:rsid w:val="003902BA"/>
    <w:rsid w:val="003A09E2"/>
    <w:rsid w:val="00407037"/>
    <w:rsid w:val="004605D6"/>
    <w:rsid w:val="0049249F"/>
    <w:rsid w:val="004C60E8"/>
    <w:rsid w:val="004E3579"/>
    <w:rsid w:val="004E728B"/>
    <w:rsid w:val="004F39E0"/>
    <w:rsid w:val="00537BD5"/>
    <w:rsid w:val="0057268A"/>
    <w:rsid w:val="005C1478"/>
    <w:rsid w:val="005C24F0"/>
    <w:rsid w:val="005D2912"/>
    <w:rsid w:val="006065BD"/>
    <w:rsid w:val="00645FA9"/>
    <w:rsid w:val="00647866"/>
    <w:rsid w:val="00665003"/>
    <w:rsid w:val="006A2AD0"/>
    <w:rsid w:val="006B3343"/>
    <w:rsid w:val="006C2375"/>
    <w:rsid w:val="006D4ECC"/>
    <w:rsid w:val="00712458"/>
    <w:rsid w:val="00722258"/>
    <w:rsid w:val="007243E5"/>
    <w:rsid w:val="00766EA0"/>
    <w:rsid w:val="00790B6E"/>
    <w:rsid w:val="007A2226"/>
    <w:rsid w:val="007F5B66"/>
    <w:rsid w:val="00816145"/>
    <w:rsid w:val="00823A1C"/>
    <w:rsid w:val="00845B9D"/>
    <w:rsid w:val="00856CC5"/>
    <w:rsid w:val="00860984"/>
    <w:rsid w:val="008B3ECB"/>
    <w:rsid w:val="008B4E85"/>
    <w:rsid w:val="008C1B2E"/>
    <w:rsid w:val="0091627E"/>
    <w:rsid w:val="0097032B"/>
    <w:rsid w:val="009D2EAD"/>
    <w:rsid w:val="009D54B2"/>
    <w:rsid w:val="009E1922"/>
    <w:rsid w:val="009F7ED2"/>
    <w:rsid w:val="00A10EC0"/>
    <w:rsid w:val="00A862F5"/>
    <w:rsid w:val="00A93661"/>
    <w:rsid w:val="00A94EDE"/>
    <w:rsid w:val="00A95652"/>
    <w:rsid w:val="00AC0AB8"/>
    <w:rsid w:val="00AF3118"/>
    <w:rsid w:val="00B309C5"/>
    <w:rsid w:val="00B33C6D"/>
    <w:rsid w:val="00B4508F"/>
    <w:rsid w:val="00B55AD5"/>
    <w:rsid w:val="00B77C4F"/>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56AE"/>
    <w:rsid w:val="00D20F62"/>
    <w:rsid w:val="00D2726D"/>
    <w:rsid w:val="00D325A9"/>
    <w:rsid w:val="00D36A8A"/>
    <w:rsid w:val="00D61409"/>
    <w:rsid w:val="00D6691E"/>
    <w:rsid w:val="00D71170"/>
    <w:rsid w:val="00DA1C92"/>
    <w:rsid w:val="00DA25D4"/>
    <w:rsid w:val="00DA6538"/>
    <w:rsid w:val="00E15E75"/>
    <w:rsid w:val="00E5262C"/>
    <w:rsid w:val="00E61CB4"/>
    <w:rsid w:val="00EC7DC4"/>
    <w:rsid w:val="00ED30CF"/>
    <w:rsid w:val="00F176EF"/>
    <w:rsid w:val="00F45E10"/>
    <w:rsid w:val="00F6364A"/>
    <w:rsid w:val="00F9113A"/>
    <w:rsid w:val="00FE2546"/>
    <w:rsid w:val="00FF53A6"/>
    <w:rsid w:val="00FF5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qFormat="1"/>
    <w:lsdException w:name="index heading" w:uiPriority="0"/>
    <w:lsdException w:name="caption" w:uiPriority="0" w:qFormat="1"/>
    <w:lsdException w:name="envelope address" w:uiPriority="0"/>
    <w:lsdException w:name="envelope return" w:uiPriority="0"/>
    <w:lsdException w:name="endnote reference" w:uiPriority="0"/>
    <w:lsdException w:name="List Bullet" w:uiPriority="0"/>
    <w:lsdException w:name="List 2" w:uiPriority="0"/>
    <w:lsdException w:name="List Bullet 2" w:uiPriority="0"/>
    <w:lsdException w:name="Title" w:uiPriority="6" w:qFormat="1"/>
    <w:lsdException w:name="Default Paragraph Font" w:uiPriority="1"/>
    <w:lsdException w:name="Body Text" w:uiPriority="0" w:qFormat="1"/>
    <w:lsdException w:name="Body Text Indent" w:uiPriority="0"/>
    <w:lsdException w:name="Subtitle" w:uiPriority="11" w:qFormat="1"/>
    <w:lsdException w:name="Body Text 2" w:uiPriority="0"/>
    <w:lsdException w:name="Body Text 3" w:uiPriority="0"/>
    <w:lsdException w:name="Body Text Indent 2" w:uiPriority="0"/>
    <w:lsdException w:name="Body Text Indent 3" w:uiPriority="0"/>
    <w:lsdException w:name="Block Text" w:uiPriority="0"/>
    <w:lsdException w:name="Strong" w:uiPriority="22" w:qFormat="1"/>
    <w:lsdException w:name="Emphasis" w:semiHidden="0" w:uiPriority="7" w:unhideWhenUsed="0" w:qFormat="1"/>
    <w:lsdException w:name="Plain Text" w:uiPriority="0"/>
    <w:lsdException w:name="HTML Top of Form" w:uiPriority="0"/>
    <w:lsdException w:name="HTML Bottom of Form" w:uiPriority="0"/>
    <w:lsdException w:name="Normal (Web)" w:qFormat="1"/>
    <w:lsdException w:name="HTML Acronym" w:uiPriority="0"/>
    <w:lsdException w:name="HTML Typewriter" w:uiPriority="0"/>
    <w:lsdException w:name="Outline List 1" w:uiPriority="0"/>
    <w:lsdException w:name="Table Grid" w:semiHidden="0" w:uiPriority="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1"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0" w:qFormat="1"/>
    <w:lsdException w:name="Intense Quote" w:uiPriority="0" w:qFormat="1"/>
    <w:lsdException w:name="Medium List 2 Accent 1" w:semiHidden="0" w:uiPriority="66" w:unhideWhenUsed="0"/>
    <w:lsdException w:name="Medium Grid 1 Accent 1" w:semiHidden="0" w:uiPriority="67" w:unhideWhenUsed="0"/>
    <w:lsdException w:name="Medium Grid 2 Accent 1" w:semiHidden="0" w:uiPriority="0"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29"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0" w:qFormat="1"/>
    <w:lsdException w:name="TOC Heading" w:uiPriority="39" w:qFormat="1"/>
  </w:latentStyles>
  <w:style w:type="paragraph" w:default="1" w:styleId="Normal">
    <w:name w:val="Normal"/>
    <w:aliases w:val="Normal/Card"/>
    <w:uiPriority w:val="4"/>
    <w:qFormat/>
    <w:rsid w:val="00712458"/>
    <w:rPr>
      <w:rFonts w:ascii="Georgia" w:hAnsi="Georgia"/>
      <w:sz w:val="16"/>
    </w:rPr>
  </w:style>
  <w:style w:type="paragraph" w:styleId="Heading1">
    <w:name w:val="heading 1"/>
    <w:aliases w:val="Pocket,Heading 1 Char2 Char,Heading 1 Char1 Char Char,Heading 1 Char Char Char Char,Heading 1 Char Char1 Char,Heading 1 Char2,Heading 1 Char1 Char,Heading 1 Char Char Char,Heading 1 Char Char1, Char,Char,Block Name,Heading 1 Char1,ALEX,Titles"/>
    <w:basedOn w:val="Normal"/>
    <w:next w:val="Normal"/>
    <w:link w:val="Heading1Char"/>
    <w:qFormat/>
    <w:rsid w:val="007124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TAG,Hats, 1,C"/>
    <w:basedOn w:val="Normal"/>
    <w:next w:val="Normal"/>
    <w:link w:val="Heading2Char"/>
    <w:uiPriority w:val="1"/>
    <w:unhideWhenUsed/>
    <w:qFormat/>
    <w:rsid w:val="007124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Underline Char Char Char,Heading 3 Char Char Char Char Char Char Char Char Char,Bold Cite Char,Block Writing Char,Heading 3 Char Char Char Char,Heading 3 Char Char Char1,Index Headers Char,3: Cite,Char1,Underlines,Index Headers"/>
    <w:basedOn w:val="Normal"/>
    <w:next w:val="Normal"/>
    <w:link w:val="Heading3Char"/>
    <w:uiPriority w:val="2"/>
    <w:unhideWhenUsed/>
    <w:qFormat/>
    <w:rsid w:val="007124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 Ch,t,Ta,small space,T,Heading 41,Ca"/>
    <w:basedOn w:val="Normal"/>
    <w:next w:val="Normal"/>
    <w:link w:val="Heading4Char"/>
    <w:uiPriority w:val="3"/>
    <w:unhideWhenUsed/>
    <w:qFormat/>
    <w:rsid w:val="00712458"/>
    <w:pPr>
      <w:keepNext/>
      <w:keepLines/>
      <w:spacing w:before="40" w:after="0"/>
      <w:outlineLvl w:val="3"/>
    </w:pPr>
    <w:rPr>
      <w:rFonts w:eastAsiaTheme="majorEastAsia" w:cstheme="majorBidi"/>
      <w:b/>
      <w:iCs/>
      <w:sz w:val="24"/>
    </w:rPr>
  </w:style>
  <w:style w:type="paragraph" w:styleId="Heading5">
    <w:name w:val="heading 5"/>
    <w:aliases w:val="Blocks"/>
    <w:basedOn w:val="Normal"/>
    <w:next w:val="Normal"/>
    <w:link w:val="Heading5Char"/>
    <w:qFormat/>
    <w:rsid w:val="00B309C5"/>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aliases w:val="Title (no index)"/>
    <w:basedOn w:val="Normal"/>
    <w:next w:val="Normal"/>
    <w:link w:val="Heading6Char"/>
    <w:uiPriority w:val="9"/>
    <w:qFormat/>
    <w:rsid w:val="00B309C5"/>
    <w:pPr>
      <w:spacing w:before="240" w:after="60"/>
      <w:outlineLvl w:val="5"/>
    </w:pPr>
    <w:rPr>
      <w:rFonts w:ascii="Times New Roman" w:hAnsi="Times New Roman"/>
      <w:b/>
      <w:bCs/>
      <w:lang w:eastAsia="zh-CN"/>
    </w:rPr>
  </w:style>
  <w:style w:type="paragraph" w:styleId="Heading7">
    <w:name w:val="heading 7"/>
    <w:basedOn w:val="Normal"/>
    <w:next w:val="Normal"/>
    <w:link w:val="Heading7Char"/>
    <w:qFormat/>
    <w:rsid w:val="00B309C5"/>
    <w:pPr>
      <w:keepNext/>
      <w:outlineLvl w:val="6"/>
    </w:pPr>
    <w:rPr>
      <w:rFonts w:ascii="Times New Roman" w:hAnsi="Times New Roman"/>
      <w:b/>
      <w:bCs/>
      <w:smallCaps/>
      <w:color w:val="000000"/>
      <w:u w:val="single"/>
      <w:lang w:bidi="en-US"/>
    </w:rPr>
  </w:style>
  <w:style w:type="paragraph" w:styleId="Heading8">
    <w:name w:val="heading 8"/>
    <w:basedOn w:val="Normal"/>
    <w:next w:val="Normal"/>
    <w:link w:val="Heading8Char"/>
    <w:qFormat/>
    <w:rsid w:val="00B309C5"/>
    <w:pPr>
      <w:spacing w:before="240" w:after="60"/>
      <w:outlineLvl w:val="7"/>
    </w:pPr>
    <w:rPr>
      <w:rFonts w:ascii="Times New Roman" w:hAnsi="Times New Roman"/>
      <w:i/>
      <w:iCs/>
      <w:sz w:val="24"/>
    </w:rPr>
  </w:style>
  <w:style w:type="paragraph" w:styleId="Heading9">
    <w:name w:val="heading 9"/>
    <w:basedOn w:val="Normal"/>
    <w:next w:val="Normal"/>
    <w:link w:val="Heading9Char"/>
    <w:qFormat/>
    <w:rsid w:val="00B309C5"/>
    <w:pPr>
      <w:spacing w:before="240" w:after="60"/>
      <w:outlineLvl w:val="8"/>
    </w:pPr>
    <w:rPr>
      <w:rFonts w:ascii="Times New Roman" w:hAnsi="Times New Roman"/>
    </w:rPr>
  </w:style>
  <w:style w:type="character" w:default="1" w:styleId="DefaultParagraphFont">
    <w:name w:val="Default Paragraph Font"/>
    <w:uiPriority w:val="1"/>
    <w:semiHidden/>
    <w:unhideWhenUsed/>
    <w:rsid w:val="007124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2458"/>
  </w:style>
  <w:style w:type="character" w:customStyle="1" w:styleId="Heading1Char">
    <w:name w:val="Heading 1 Char"/>
    <w:aliases w:val="Pocket Char,Heading 1 Char2 Char Char2,Heading 1 Char1 Char Char Char2,Heading 1 Char Char Char Char Char2,Heading 1 Char Char1 Char Char2,Heading 1 Char2 Char3,Heading 1 Char1 Char Char3,Heading 1 Char Char Char Char4, Char Char"/>
    <w:basedOn w:val="DefaultParagraphFont"/>
    <w:link w:val="Heading1"/>
    <w:rsid w:val="00712458"/>
    <w:rPr>
      <w:rFonts w:ascii="Georgia" w:eastAsiaTheme="majorEastAsia" w:hAnsi="Georgia" w:cstheme="majorBidi"/>
      <w:b/>
      <w:sz w:val="52"/>
      <w:szCs w:val="32"/>
    </w:rPr>
  </w:style>
  <w:style w:type="character" w:customStyle="1" w:styleId="Heading2Char">
    <w:name w:val="Heading 2 Char"/>
    <w:aliases w:val="Hat Char,Heading 2 Char2 Char Char5,Heading 2 Char1 Char Char Char2,Heading 2 Char Char Char Char Char4,Heading 2 Char Char1 Char Char4,Heading 2 Char2 Char5,Heading 2 Char1 Char Char2,Heading 2 Char Char Char Char2,Heading 21 Char2"/>
    <w:basedOn w:val="DefaultParagraphFont"/>
    <w:link w:val="Heading2"/>
    <w:uiPriority w:val="1"/>
    <w:rsid w:val="00712458"/>
    <w:rPr>
      <w:rFonts w:ascii="Georgia" w:eastAsiaTheme="majorEastAsia" w:hAnsi="Georgia" w:cstheme="majorBidi"/>
      <w:b/>
      <w:sz w:val="44"/>
      <w:szCs w:val="26"/>
      <w:u w:val="double"/>
    </w:rPr>
  </w:style>
  <w:style w:type="character" w:customStyle="1" w:styleId="Heading3Char">
    <w:name w:val="Heading 3 Char"/>
    <w:aliases w:val="Block Char,Tags v 2 Char2,Underline Char Char Char Char2,Heading 3 Char Char Char Char Char Char Char Char Char Char2,Bold Cite Char Char2,Block Writing Char Char2,Heading 3 Char Char Char Char Char2,Heading 3 Char Char Char1 Char"/>
    <w:basedOn w:val="DefaultParagraphFont"/>
    <w:link w:val="Heading3"/>
    <w:uiPriority w:val="2"/>
    <w:rsid w:val="00712458"/>
    <w:rPr>
      <w:rFonts w:ascii="Georgia" w:eastAsiaTheme="majorEastAsia" w:hAnsi="Georgia" w:cstheme="majorBidi"/>
      <w:b/>
      <w:sz w:val="32"/>
      <w:szCs w:val="24"/>
      <w:u w:val="single"/>
    </w:rPr>
  </w:style>
  <w:style w:type="character" w:customStyle="1" w:styleId="Heading4Char">
    <w:name w:val="Heading 4 Char"/>
    <w:aliases w:val="Tag Char,Big card Char,Normal Tag Char1,heading 2 Char1,Ch Char, Ch Char,t Char,Ta Char,small space Char,T Char,Heading 41 Char,Ca Char"/>
    <w:basedOn w:val="DefaultParagraphFont"/>
    <w:link w:val="Heading4"/>
    <w:uiPriority w:val="3"/>
    <w:rsid w:val="00712458"/>
    <w:rPr>
      <w:rFonts w:ascii="Georgia" w:eastAsiaTheme="majorEastAsia" w:hAnsi="Georgia" w:cstheme="majorBidi"/>
      <w:b/>
      <w:iCs/>
      <w:sz w:val="24"/>
    </w:rPr>
  </w:style>
  <w:style w:type="character" w:styleId="Emphasis">
    <w:name w:val="Emphasis"/>
    <w:aliases w:val="emphasis in card,Evidence,Minimized,minimized,Highlighted,tag2,Size 10,CD Card,ED - Tag,Emphasis!!,emphasis,Qualifications,normal card text,Shrunk,qualifications in card,qualifications,Text 8"/>
    <w:basedOn w:val="DefaultParagraphFont"/>
    <w:uiPriority w:val="7"/>
    <w:qFormat/>
    <w:rsid w:val="00712458"/>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712458"/>
    <w:rPr>
      <w:b/>
      <w:bCs/>
      <w:sz w:val="24"/>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c,B,9.5,9.5 "/>
    <w:basedOn w:val="DefaultParagraphFont"/>
    <w:uiPriority w:val="6"/>
    <w:qFormat/>
    <w:rsid w:val="00712458"/>
    <w:rPr>
      <w:b w:val="0"/>
      <w:sz w:val="24"/>
      <w:u w:val="single"/>
    </w:rPr>
  </w:style>
  <w:style w:type="character" w:styleId="Hyperlink">
    <w:name w:val="Hyperlink"/>
    <w:aliases w:val="heading 1 (block title),Read,Important,Internet Link,Analytic Text"/>
    <w:basedOn w:val="DefaultParagraphFont"/>
    <w:uiPriority w:val="99"/>
    <w:unhideWhenUsed/>
    <w:rsid w:val="00712458"/>
    <w:rPr>
      <w:color w:val="auto"/>
      <w:u w:val="none"/>
    </w:rPr>
  </w:style>
  <w:style w:type="character" w:styleId="FollowedHyperlink">
    <w:name w:val="FollowedHyperlink"/>
    <w:basedOn w:val="DefaultParagraphFont"/>
    <w:uiPriority w:val="99"/>
    <w:unhideWhenUsed/>
    <w:rsid w:val="00712458"/>
    <w:rPr>
      <w:color w:val="auto"/>
      <w:u w:val="none"/>
    </w:rPr>
  </w:style>
  <w:style w:type="character" w:customStyle="1" w:styleId="Heading5Char">
    <w:name w:val="Heading 5 Char"/>
    <w:aliases w:val="Blocks Char"/>
    <w:basedOn w:val="DefaultParagraphFont"/>
    <w:link w:val="Heading5"/>
    <w:rsid w:val="00B309C5"/>
    <w:rPr>
      <w:rFonts w:ascii="Times-Roman" w:hAnsi="Times-Roman"/>
      <w:sz w:val="32"/>
      <w:szCs w:val="20"/>
    </w:rPr>
  </w:style>
  <w:style w:type="character" w:customStyle="1" w:styleId="Heading6Char">
    <w:name w:val="Heading 6 Char"/>
    <w:aliases w:val="Title (no index) Char"/>
    <w:basedOn w:val="DefaultParagraphFont"/>
    <w:link w:val="Heading6"/>
    <w:uiPriority w:val="9"/>
    <w:rsid w:val="00B309C5"/>
    <w:rPr>
      <w:rFonts w:ascii="Times New Roman" w:hAnsi="Times New Roman"/>
      <w:b/>
      <w:bCs/>
      <w:lang w:eastAsia="zh-CN"/>
    </w:rPr>
  </w:style>
  <w:style w:type="character" w:customStyle="1" w:styleId="Heading7Char">
    <w:name w:val="Heading 7 Char"/>
    <w:basedOn w:val="DefaultParagraphFont"/>
    <w:link w:val="Heading7"/>
    <w:rsid w:val="00B309C5"/>
    <w:rPr>
      <w:rFonts w:ascii="Times New Roman" w:hAnsi="Times New Roman"/>
      <w:b/>
      <w:bCs/>
      <w:smallCaps/>
      <w:color w:val="000000"/>
      <w:u w:val="single"/>
      <w:lang w:bidi="en-US"/>
    </w:rPr>
  </w:style>
  <w:style w:type="character" w:customStyle="1" w:styleId="Heading8Char">
    <w:name w:val="Heading 8 Char"/>
    <w:basedOn w:val="DefaultParagraphFont"/>
    <w:link w:val="Heading8"/>
    <w:rsid w:val="00B309C5"/>
    <w:rPr>
      <w:rFonts w:ascii="Times New Roman" w:hAnsi="Times New Roman"/>
      <w:i/>
      <w:iCs/>
      <w:sz w:val="24"/>
    </w:rPr>
  </w:style>
  <w:style w:type="character" w:customStyle="1" w:styleId="Heading9Char">
    <w:name w:val="Heading 9 Char"/>
    <w:basedOn w:val="DefaultParagraphFont"/>
    <w:link w:val="Heading9"/>
    <w:rsid w:val="00B309C5"/>
    <w:rPr>
      <w:rFonts w:ascii="Times New Roman" w:hAnsi="Times New Roman"/>
    </w:rPr>
  </w:style>
  <w:style w:type="character" w:customStyle="1" w:styleId="StyleBold">
    <w:name w:val="Style Bold"/>
    <w:basedOn w:val="DefaultParagraphFont"/>
    <w:uiPriority w:val="9"/>
    <w:rsid w:val="00B309C5"/>
    <w:rPr>
      <w:b/>
      <w:bCs/>
    </w:rPr>
  </w:style>
  <w:style w:type="paragraph" w:styleId="Header">
    <w:name w:val="header"/>
    <w:aliases w:val=" Char2,Char2,Header 1,Header Char Char,Header Char1 Char,Header Char Char1,Header Char2 Char Char Char,Header Char1 Char1 Char Char Char,Header Char Char Char1 Char Char Char,Header Char Char2 Char Char Char,Block Char Char,Char Char Char Cha"/>
    <w:basedOn w:val="Normal"/>
    <w:link w:val="HeaderChar"/>
    <w:uiPriority w:val="99"/>
    <w:rsid w:val="00B309C5"/>
    <w:pPr>
      <w:tabs>
        <w:tab w:val="center" w:pos="4680"/>
        <w:tab w:val="right" w:pos="9360"/>
      </w:tabs>
    </w:pPr>
  </w:style>
  <w:style w:type="character" w:customStyle="1" w:styleId="HeaderChar">
    <w:name w:val="Header Char"/>
    <w:aliases w:val=" Char2 Char,Char2 Char,Header 1 Char1,Header Char Char Char,Header Char1 Char Char,Header Char Char1 Char,Header Char2 Char Char Char Char,Header Char1 Char1 Char Char Char Char,Header Char Char Char1 Char Char Char Char,Block Char Char Char"/>
    <w:basedOn w:val="DefaultParagraphFont"/>
    <w:link w:val="Header"/>
    <w:uiPriority w:val="99"/>
    <w:rsid w:val="00B309C5"/>
    <w:rPr>
      <w:rFonts w:ascii="Calibri" w:hAnsi="Calibri"/>
    </w:rPr>
  </w:style>
  <w:style w:type="paragraph" w:styleId="Footer">
    <w:name w:val="footer"/>
    <w:basedOn w:val="Normal"/>
    <w:link w:val="FooterChar"/>
    <w:uiPriority w:val="99"/>
    <w:rsid w:val="00B309C5"/>
    <w:pPr>
      <w:tabs>
        <w:tab w:val="center" w:pos="4680"/>
        <w:tab w:val="right" w:pos="9360"/>
      </w:tabs>
    </w:pPr>
  </w:style>
  <w:style w:type="character" w:customStyle="1" w:styleId="FooterChar">
    <w:name w:val="Footer Char"/>
    <w:basedOn w:val="DefaultParagraphFont"/>
    <w:link w:val="Footer"/>
    <w:uiPriority w:val="99"/>
    <w:rsid w:val="00B309C5"/>
    <w:rPr>
      <w:rFonts w:ascii="Calibri" w:hAnsi="Calibri"/>
    </w:rPr>
  </w:style>
  <w:style w:type="paragraph" w:customStyle="1" w:styleId="evidencetext">
    <w:name w:val="evidence text"/>
    <w:basedOn w:val="Normal"/>
    <w:link w:val="evidencetextChar1"/>
    <w:qFormat/>
    <w:rsid w:val="00B309C5"/>
    <w:pPr>
      <w:ind w:left="432" w:right="432"/>
    </w:pPr>
    <w:rPr>
      <w:color w:val="000000"/>
    </w:rPr>
  </w:style>
  <w:style w:type="paragraph" w:customStyle="1" w:styleId="BlockTitle1">
    <w:name w:val="Block Title #1"/>
    <w:basedOn w:val="Heading1"/>
    <w:next w:val="Normal"/>
    <w:qFormat/>
    <w:rsid w:val="00B309C5"/>
    <w:pPr>
      <w:keepLines w:val="0"/>
      <w:pBdr>
        <w:top w:val="single" w:sz="18" w:space="1" w:color="000000"/>
        <w:left w:val="single" w:sz="18" w:space="4" w:color="000000"/>
        <w:bottom w:val="single" w:sz="18" w:space="1" w:color="000000"/>
        <w:right w:val="single" w:sz="18" w:space="4" w:color="000000"/>
      </w:pBdr>
      <w:shd w:val="clear" w:color="auto" w:fill="000000" w:themeFill="text1"/>
      <w:spacing w:before="0"/>
      <w:ind w:left="1728" w:right="1728"/>
    </w:pPr>
    <w:rPr>
      <w:rFonts w:eastAsia="Times New Roman" w:cs="Times New Roman"/>
      <w:bCs/>
      <w:color w:val="000000"/>
      <w:kern w:val="32"/>
      <w:sz w:val="24"/>
      <w:szCs w:val="28"/>
    </w:rPr>
  </w:style>
  <w:style w:type="paragraph" w:customStyle="1" w:styleId="boldcite">
    <w:name w:val="bold cite"/>
    <w:basedOn w:val="Normal"/>
    <w:link w:val="boldciteChar4"/>
    <w:qFormat/>
    <w:rsid w:val="00B309C5"/>
    <w:rPr>
      <w:b/>
      <w:color w:val="000000"/>
      <w:u w:val="thick" w:color="000000"/>
    </w:rPr>
  </w:style>
  <w:style w:type="paragraph" w:customStyle="1" w:styleId="highlightcardtext">
    <w:name w:val="highlight card text"/>
    <w:basedOn w:val="evidencetext"/>
    <w:link w:val="highlightcardtextChar2"/>
    <w:qFormat/>
    <w:rsid w:val="00B309C5"/>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qFormat/>
    <w:rsid w:val="00B309C5"/>
    <w:rPr>
      <w:u w:val="single"/>
    </w:rPr>
  </w:style>
  <w:style w:type="paragraph" w:customStyle="1" w:styleId="Style1">
    <w:name w:val="Style1"/>
    <w:basedOn w:val="evidencetext"/>
    <w:link w:val="Style1Char"/>
    <w:qFormat/>
    <w:rsid w:val="00B309C5"/>
    <w:rPr>
      <w:strike/>
    </w:rPr>
  </w:style>
  <w:style w:type="paragraph" w:styleId="DocumentMap">
    <w:name w:val="Document Map"/>
    <w:basedOn w:val="Normal"/>
    <w:link w:val="DocumentMapChar"/>
    <w:uiPriority w:val="99"/>
    <w:rsid w:val="00B309C5"/>
    <w:rPr>
      <w:rFonts w:eastAsia="Times New Roman" w:cs="Tahoma"/>
      <w:sz w:val="14"/>
      <w:szCs w:val="16"/>
    </w:rPr>
  </w:style>
  <w:style w:type="character" w:customStyle="1" w:styleId="DocumentMapChar">
    <w:name w:val="Document Map Char"/>
    <w:basedOn w:val="DefaultParagraphFont"/>
    <w:link w:val="DocumentMap"/>
    <w:uiPriority w:val="99"/>
    <w:rsid w:val="00B309C5"/>
    <w:rPr>
      <w:rFonts w:ascii="Calibri" w:eastAsia="Times New Roman" w:hAnsi="Calibri" w:cs="Tahoma"/>
      <w:sz w:val="14"/>
      <w:szCs w:val="16"/>
    </w:rPr>
  </w:style>
  <w:style w:type="paragraph" w:styleId="TOC1">
    <w:name w:val="toc 1"/>
    <w:aliases w:val="Index Basic"/>
    <w:basedOn w:val="Normal"/>
    <w:next w:val="Normal"/>
    <w:uiPriority w:val="39"/>
    <w:qFormat/>
    <w:rsid w:val="00B309C5"/>
    <w:pPr>
      <w:ind w:left="2592" w:right="2592"/>
    </w:pPr>
  </w:style>
  <w:style w:type="paragraph" w:styleId="z-TopofForm">
    <w:name w:val="HTML Top of Form"/>
    <w:basedOn w:val="Normal"/>
    <w:next w:val="Normal"/>
    <w:link w:val="z-TopofFormChar"/>
    <w:hidden/>
    <w:rsid w:val="00B309C5"/>
    <w:pPr>
      <w:pBdr>
        <w:bottom w:val="single" w:sz="6" w:space="1" w:color="auto"/>
      </w:pBdr>
      <w:jc w:val="center"/>
    </w:pPr>
    <w:rPr>
      <w:vanish/>
      <w:szCs w:val="16"/>
      <w:lang w:eastAsia="zh-CN"/>
    </w:rPr>
  </w:style>
  <w:style w:type="character" w:customStyle="1" w:styleId="z-TopofFormChar">
    <w:name w:val="z-Top of Form Char"/>
    <w:basedOn w:val="DefaultParagraphFont"/>
    <w:link w:val="z-TopofForm"/>
    <w:rsid w:val="00B309C5"/>
    <w:rPr>
      <w:rFonts w:ascii="Calibri" w:hAnsi="Calibri"/>
      <w:vanish/>
      <w:szCs w:val="16"/>
      <w:lang w:eastAsia="zh-CN"/>
    </w:rPr>
  </w:style>
  <w:style w:type="paragraph" w:styleId="BodyText3">
    <w:name w:val="Body Text 3"/>
    <w:basedOn w:val="Normal"/>
    <w:link w:val="BodyText3Char"/>
    <w:rsid w:val="00B309C5"/>
    <w:rPr>
      <w:bCs/>
      <w:color w:val="000000"/>
    </w:rPr>
  </w:style>
  <w:style w:type="character" w:customStyle="1" w:styleId="BodyText3Char">
    <w:name w:val="Body Text 3 Char"/>
    <w:basedOn w:val="DefaultParagraphFont"/>
    <w:link w:val="BodyText3"/>
    <w:rsid w:val="00B309C5"/>
    <w:rPr>
      <w:rFonts w:ascii="Calibri" w:hAnsi="Calibri"/>
      <w:bCs/>
      <w:color w:val="000000"/>
    </w:rPr>
  </w:style>
  <w:style w:type="paragraph" w:styleId="BodyText">
    <w:name w:val="Body Text"/>
    <w:aliases w:val="BT"/>
    <w:basedOn w:val="Normal"/>
    <w:link w:val="BodyTextChar"/>
    <w:qFormat/>
    <w:rsid w:val="00B309C5"/>
    <w:rPr>
      <w:u w:val="single"/>
    </w:rPr>
  </w:style>
  <w:style w:type="character" w:customStyle="1" w:styleId="BodyTextChar">
    <w:name w:val="Body Text Char"/>
    <w:aliases w:val="BT Char"/>
    <w:basedOn w:val="DefaultParagraphFont"/>
    <w:link w:val="BodyText"/>
    <w:rsid w:val="00B309C5"/>
    <w:rPr>
      <w:rFonts w:ascii="Calibri" w:hAnsi="Calibri"/>
      <w:u w:val="single"/>
    </w:rPr>
  </w:style>
  <w:style w:type="paragraph" w:styleId="BalloonText">
    <w:name w:val="Balloon Text"/>
    <w:basedOn w:val="Normal"/>
    <w:link w:val="BalloonTextChar"/>
    <w:uiPriority w:val="99"/>
    <w:rsid w:val="00B309C5"/>
    <w:rPr>
      <w:rFonts w:ascii="Tahoma" w:hAnsi="Tahoma"/>
      <w:szCs w:val="16"/>
    </w:rPr>
  </w:style>
  <w:style w:type="character" w:customStyle="1" w:styleId="BalloonTextChar">
    <w:name w:val="Balloon Text Char"/>
    <w:basedOn w:val="DefaultParagraphFont"/>
    <w:link w:val="BalloonText"/>
    <w:uiPriority w:val="99"/>
    <w:rsid w:val="00B309C5"/>
    <w:rPr>
      <w:rFonts w:ascii="Tahoma" w:hAnsi="Tahoma"/>
      <w:szCs w:val="16"/>
    </w:rPr>
  </w:style>
  <w:style w:type="character" w:customStyle="1" w:styleId="pmterms1">
    <w:name w:val="pmterms1"/>
    <w:basedOn w:val="DefaultParagraphFont"/>
    <w:rsid w:val="00B309C5"/>
  </w:style>
  <w:style w:type="paragraph" w:customStyle="1" w:styleId="underlinecard">
    <w:name w:val="underline card"/>
    <w:basedOn w:val="Normal"/>
    <w:qFormat/>
    <w:rsid w:val="00B309C5"/>
    <w:rPr>
      <w:u w:val="single"/>
    </w:rPr>
  </w:style>
  <w:style w:type="character" w:customStyle="1" w:styleId="underlinecardChar">
    <w:name w:val="underline card Char"/>
    <w:rsid w:val="00B309C5"/>
    <w:rPr>
      <w:rFonts w:ascii="Arial" w:hAnsi="Arial"/>
      <w:sz w:val="18"/>
      <w:szCs w:val="24"/>
      <w:u w:val="single"/>
      <w:lang w:val="en-US" w:eastAsia="en-US" w:bidi="ar-SA"/>
    </w:rPr>
  </w:style>
  <w:style w:type="character" w:customStyle="1" w:styleId="term">
    <w:name w:val="term"/>
    <w:basedOn w:val="DefaultParagraphFont"/>
    <w:rsid w:val="00B309C5"/>
  </w:style>
  <w:style w:type="character" w:customStyle="1" w:styleId="dateline">
    <w:name w:val="dateline"/>
    <w:basedOn w:val="DefaultParagraphFont"/>
    <w:rsid w:val="00B309C5"/>
  </w:style>
  <w:style w:type="character" w:customStyle="1" w:styleId="dateline-separator">
    <w:name w:val="dateline-separator"/>
    <w:basedOn w:val="DefaultParagraphFont"/>
    <w:rsid w:val="00B309C5"/>
  </w:style>
  <w:style w:type="character" w:customStyle="1" w:styleId="term1">
    <w:name w:val="term1"/>
    <w:rsid w:val="00B309C5"/>
    <w:rPr>
      <w:rFonts w:ascii="Verdana" w:hAnsi="Verdana" w:hint="default"/>
      <w:b/>
      <w:bCs/>
      <w:sz w:val="20"/>
      <w:szCs w:val="20"/>
    </w:rPr>
  </w:style>
  <w:style w:type="character" w:customStyle="1" w:styleId="body">
    <w:name w:val="body"/>
    <w:basedOn w:val="DefaultParagraphFont"/>
    <w:rsid w:val="00B309C5"/>
  </w:style>
  <w:style w:type="character" w:customStyle="1" w:styleId="Author">
    <w:name w:val="Author"/>
    <w:aliases w:val="Style Date"/>
    <w:qFormat/>
    <w:rsid w:val="00B309C5"/>
    <w:rPr>
      <w:b/>
      <w:bCs/>
      <w:sz w:val="24"/>
      <w:szCs w:val="24"/>
    </w:rPr>
  </w:style>
  <w:style w:type="character" w:customStyle="1" w:styleId="underline">
    <w:name w:val="underline"/>
    <w:qFormat/>
    <w:rsid w:val="00B309C5"/>
    <w:rPr>
      <w:u w:val="single"/>
    </w:rPr>
  </w:style>
  <w:style w:type="paragraph" w:styleId="BodyText2">
    <w:name w:val="Body Text 2"/>
    <w:basedOn w:val="Normal"/>
    <w:link w:val="BodyText2Char"/>
    <w:rsid w:val="00B309C5"/>
    <w:rPr>
      <w:sz w:val="12"/>
    </w:rPr>
  </w:style>
  <w:style w:type="character" w:customStyle="1" w:styleId="BodyText2Char">
    <w:name w:val="Body Text 2 Char"/>
    <w:basedOn w:val="DefaultParagraphFont"/>
    <w:link w:val="BodyText2"/>
    <w:rsid w:val="00B309C5"/>
    <w:rPr>
      <w:rFonts w:ascii="Calibri" w:hAnsi="Calibri"/>
      <w:sz w:val="12"/>
    </w:rPr>
  </w:style>
  <w:style w:type="paragraph" w:customStyle="1" w:styleId="BlockTitle2">
    <w:name w:val="Block Title #2"/>
    <w:basedOn w:val="BlockTitle1"/>
    <w:qFormat/>
    <w:rsid w:val="00B309C5"/>
    <w:pPr>
      <w:outlineLvl w:val="9"/>
    </w:pPr>
  </w:style>
  <w:style w:type="character" w:customStyle="1" w:styleId="Hyperlink1">
    <w:name w:val="Hyperlink1"/>
    <w:rsid w:val="00B309C5"/>
    <w:rPr>
      <w:color w:val="745D57"/>
      <w:u w:val="single"/>
    </w:rPr>
  </w:style>
  <w:style w:type="paragraph" w:customStyle="1" w:styleId="Card">
    <w:name w:val="Card"/>
    <w:aliases w:val="No Spacing51"/>
    <w:basedOn w:val="Normal"/>
    <w:autoRedefine/>
    <w:qFormat/>
    <w:rsid w:val="00B309C5"/>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link w:val="CITEChar"/>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jc w:val="left"/>
    </w:pPr>
    <w:rPr>
      <w:rFonts w:ascii="Verdana" w:eastAsia="Times New Roman" w:hAnsi="Verdana" w:cs="Times New Roman"/>
      <w:color w:val="FFFFFF" w:themeColor="background1"/>
      <w:sz w:val="20"/>
      <w:szCs w:val="20"/>
    </w:rPr>
  </w:style>
  <w:style w:type="paragraph" w:customStyle="1" w:styleId="CARD0">
    <w:name w:val="CARD"/>
    <w:basedOn w:val="Normal"/>
    <w:link w:val="CARDChar"/>
    <w:qFormat/>
    <w:rsid w:val="00B309C5"/>
    <w:rPr>
      <w:rFonts w:ascii="Verdana" w:hAnsi="Verdana"/>
      <w:szCs w:val="20"/>
    </w:rPr>
  </w:style>
  <w:style w:type="paragraph" w:customStyle="1" w:styleId="CardTag">
    <w:name w:val="Card Tag"/>
    <w:qFormat/>
    <w:rsid w:val="00B309C5"/>
    <w:pPr>
      <w:spacing w:after="0" w:line="240" w:lineRule="auto"/>
    </w:pPr>
    <w:rPr>
      <w:rFonts w:ascii="Arial Narrow" w:eastAsia="Times New Roman" w:hAnsi="Arial Narrow" w:cs="Times New Roman"/>
      <w:b/>
      <w:sz w:val="26"/>
      <w:szCs w:val="20"/>
    </w:rPr>
  </w:style>
  <w:style w:type="paragraph" w:customStyle="1" w:styleId="Cardtext">
    <w:name w:val="Card text"/>
    <w:qFormat/>
    <w:rsid w:val="00B309C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BlockTitle">
    <w:name w:val="Block Title"/>
    <w:basedOn w:val="Header"/>
    <w:link w:val="BlockTitleChar"/>
    <w:qFormat/>
    <w:rsid w:val="00B309C5"/>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eastAsia="Times New Roman" w:cs="Times New Roman"/>
      <w:b/>
      <w:sz w:val="32"/>
      <w:szCs w:val="44"/>
    </w:rPr>
  </w:style>
  <w:style w:type="paragraph" w:customStyle="1" w:styleId="Citation">
    <w:name w:val="Citation"/>
    <w:basedOn w:val="Normal"/>
    <w:link w:val="CitationChar1"/>
    <w:qFormat/>
    <w:rsid w:val="00B309C5"/>
    <w:pPr>
      <w:ind w:left="720"/>
    </w:pPr>
  </w:style>
  <w:style w:type="paragraph" w:customStyle="1" w:styleId="CardText0">
    <w:name w:val="Card Text"/>
    <w:basedOn w:val="Normal"/>
    <w:qFormat/>
    <w:rsid w:val="00B309C5"/>
    <w:pPr>
      <w:ind w:left="864" w:right="864"/>
    </w:pPr>
    <w:rPr>
      <w:sz w:val="18"/>
    </w:rPr>
  </w:style>
  <w:style w:type="character" w:customStyle="1" w:styleId="CardTextChar">
    <w:name w:val="Card Text Char"/>
    <w:rsid w:val="00B309C5"/>
    <w:rPr>
      <w:rFonts w:ascii="Arial" w:hAnsi="Arial"/>
      <w:sz w:val="18"/>
      <w:szCs w:val="24"/>
      <w:lang w:val="en-US" w:eastAsia="en-US" w:bidi="ar-SA"/>
    </w:rPr>
  </w:style>
  <w:style w:type="character" w:customStyle="1" w:styleId="boldciteChar">
    <w:name w:val="bold cite Char"/>
    <w:rsid w:val="00B309C5"/>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B309C5"/>
    <w:rPr>
      <w:rFonts w:ascii="Arial" w:hAnsi="Arial"/>
      <w:color w:val="000000"/>
      <w:sz w:val="18"/>
      <w:szCs w:val="24"/>
      <w:lang w:val="en-US" w:eastAsia="en-US" w:bidi="ar-SA"/>
    </w:rPr>
  </w:style>
  <w:style w:type="character" w:customStyle="1" w:styleId="evidencetextChar">
    <w:name w:val="evidence text Char"/>
    <w:rsid w:val="00B309C5"/>
    <w:rPr>
      <w:rFonts w:ascii="Arial" w:hAnsi="Arial"/>
      <w:color w:val="000000"/>
      <w:sz w:val="18"/>
      <w:szCs w:val="24"/>
      <w:lang w:val="en-US" w:eastAsia="en-US" w:bidi="ar-SA"/>
    </w:rPr>
  </w:style>
  <w:style w:type="character" w:customStyle="1" w:styleId="Hyperlink6">
    <w:name w:val="Hyperlink6"/>
    <w:rsid w:val="00B309C5"/>
    <w:rPr>
      <w:color w:val="3300CC"/>
      <w:u w:val="single"/>
    </w:rPr>
  </w:style>
  <w:style w:type="character" w:customStyle="1" w:styleId="pmterms11">
    <w:name w:val="pmterms11"/>
    <w:rsid w:val="00B309C5"/>
    <w:rPr>
      <w:b/>
      <w:bCs/>
      <w:i w:val="0"/>
      <w:iCs w:val="0"/>
      <w:color w:val="000000"/>
    </w:rPr>
  </w:style>
  <w:style w:type="character" w:customStyle="1" w:styleId="bigbody1">
    <w:name w:val="bigbody1"/>
    <w:rsid w:val="00B309C5"/>
    <w:rPr>
      <w:rFonts w:ascii="Arial" w:hAnsi="Arial" w:cs="Arial" w:hint="default"/>
      <w:sz w:val="24"/>
      <w:szCs w:val="24"/>
    </w:rPr>
  </w:style>
  <w:style w:type="character" w:customStyle="1" w:styleId="blue">
    <w:name w:val="blue"/>
    <w:basedOn w:val="DefaultParagraphFont"/>
    <w:rsid w:val="00B309C5"/>
  </w:style>
  <w:style w:type="character" w:customStyle="1" w:styleId="boldciteChar1">
    <w:name w:val="bold cite Char1"/>
    <w:rsid w:val="00B309C5"/>
    <w:rPr>
      <w:rFonts w:ascii="Arial" w:hAnsi="Arial"/>
      <w:b/>
      <w:color w:val="000000"/>
      <w:sz w:val="28"/>
      <w:szCs w:val="24"/>
      <w:u w:val="thick" w:color="000000"/>
      <w:lang w:val="en-US" w:eastAsia="en-US" w:bidi="ar-SA"/>
    </w:rPr>
  </w:style>
  <w:style w:type="character" w:customStyle="1" w:styleId="maintext">
    <w:name w:val="maintext"/>
    <w:basedOn w:val="DefaultParagraphFont"/>
    <w:rsid w:val="00B309C5"/>
  </w:style>
  <w:style w:type="character" w:styleId="Strong">
    <w:name w:val="Strong"/>
    <w:aliases w:val="8 pt font,Small 1,Cut"/>
    <w:uiPriority w:val="22"/>
    <w:qFormat/>
    <w:rsid w:val="00B309C5"/>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qFormat/>
    <w:rsid w:val="00B309C5"/>
    <w:pPr>
      <w:spacing w:before="100" w:beforeAutospacing="1" w:after="100" w:afterAutospacing="1"/>
    </w:pPr>
    <w:rPr>
      <w:color w:val="000000"/>
      <w:sz w:val="24"/>
    </w:rPr>
  </w:style>
  <w:style w:type="character" w:customStyle="1" w:styleId="papercaption1">
    <w:name w:val="papercaption1"/>
    <w:rsid w:val="00B309C5"/>
    <w:rPr>
      <w:rFonts w:ascii="Verdana" w:hAnsi="Verdana" w:hint="default"/>
      <w:b/>
      <w:bCs/>
      <w:i w:val="0"/>
      <w:iCs w:val="0"/>
      <w:color w:val="000000"/>
      <w:sz w:val="21"/>
      <w:szCs w:val="21"/>
    </w:rPr>
  </w:style>
  <w:style w:type="character" w:customStyle="1" w:styleId="affiliation1">
    <w:name w:val="affiliation1"/>
    <w:rsid w:val="00B309C5"/>
    <w:rPr>
      <w:rFonts w:ascii="Verdana" w:hAnsi="Verdana" w:hint="default"/>
      <w:b w:val="0"/>
      <w:bCs w:val="0"/>
      <w:i w:val="0"/>
      <w:iCs w:val="0"/>
      <w:color w:val="000000"/>
      <w:sz w:val="18"/>
      <w:szCs w:val="18"/>
    </w:rPr>
  </w:style>
  <w:style w:type="character" w:customStyle="1" w:styleId="paperquote1">
    <w:name w:val="paperquote1"/>
    <w:rsid w:val="00B309C5"/>
    <w:rPr>
      <w:rFonts w:ascii="Verdana" w:hAnsi="Verdana" w:hint="default"/>
      <w:b w:val="0"/>
      <w:bCs w:val="0"/>
      <w:i w:val="0"/>
      <w:iCs w:val="0"/>
      <w:sz w:val="18"/>
      <w:szCs w:val="18"/>
    </w:rPr>
  </w:style>
  <w:style w:type="character" w:customStyle="1" w:styleId="highlight2">
    <w:name w:val="highlight2"/>
    <w:rsid w:val="00B309C5"/>
    <w:rPr>
      <w:rFonts w:ascii="Arial" w:hAnsi="Arial"/>
      <w:b/>
      <w:sz w:val="19"/>
      <w:u w:val="thick"/>
      <w:bdr w:val="none" w:sz="0" w:space="0" w:color="auto"/>
      <w:shd w:val="clear" w:color="auto" w:fill="auto"/>
    </w:rPr>
  </w:style>
  <w:style w:type="character" w:customStyle="1" w:styleId="reduce2">
    <w:name w:val="reduce2"/>
    <w:rsid w:val="00B309C5"/>
    <w:rPr>
      <w:rFonts w:ascii="Arial" w:hAnsi="Arial" w:cs="Arial"/>
      <w:color w:val="000000"/>
      <w:sz w:val="12"/>
      <w:szCs w:val="22"/>
    </w:rPr>
  </w:style>
  <w:style w:type="character" w:customStyle="1" w:styleId="underline2">
    <w:name w:val="underline2"/>
    <w:rsid w:val="00B309C5"/>
    <w:rPr>
      <w:rFonts w:ascii="Arial" w:hAnsi="Arial"/>
      <w:sz w:val="18"/>
      <w:u w:val="single"/>
    </w:rPr>
  </w:style>
  <w:style w:type="character" w:customStyle="1" w:styleId="box">
    <w:name w:val="box"/>
    <w:rsid w:val="00B309C5"/>
    <w:rPr>
      <w:rFonts w:ascii="Arial" w:hAnsi="Arial" w:cs="Arial"/>
      <w:b/>
      <w:color w:val="000000"/>
      <w:sz w:val="19"/>
      <w:szCs w:val="22"/>
      <w:u w:val="thick"/>
      <w:bdr w:val="single" w:sz="12" w:space="0" w:color="auto"/>
    </w:rPr>
  </w:style>
  <w:style w:type="character" w:customStyle="1" w:styleId="erasure">
    <w:name w:val="erasure"/>
    <w:rsid w:val="00B309C5"/>
    <w:rPr>
      <w:rFonts w:ascii="Arial" w:hAnsi="Arial" w:cs="Arial"/>
      <w:strike/>
      <w:dstrike w:val="0"/>
      <w:color w:val="000000"/>
      <w:szCs w:val="22"/>
      <w:vertAlign w:val="baseline"/>
    </w:rPr>
  </w:style>
  <w:style w:type="paragraph" w:customStyle="1" w:styleId="Underlining">
    <w:name w:val="Underlining"/>
    <w:basedOn w:val="Normal"/>
    <w:next w:val="Normal"/>
    <w:qFormat/>
    <w:rsid w:val="00B309C5"/>
    <w:rPr>
      <w:rFonts w:ascii="Arial Narrow" w:hAnsi="Arial Narrow"/>
      <w:u w:val="single"/>
    </w:rPr>
  </w:style>
  <w:style w:type="character" w:customStyle="1" w:styleId="MicroTextChar">
    <w:name w:val="MicroText Char"/>
    <w:rsid w:val="00B309C5"/>
    <w:rPr>
      <w:rFonts w:ascii="Arial Narrow" w:hAnsi="Arial Narrow"/>
      <w:sz w:val="12"/>
      <w:szCs w:val="24"/>
      <w:lang w:val="en-US" w:eastAsia="en-US" w:bidi="ar-SA"/>
    </w:rPr>
  </w:style>
  <w:style w:type="character" w:customStyle="1" w:styleId="UnderliningChar">
    <w:name w:val="Underlining Char"/>
    <w:rsid w:val="00B309C5"/>
    <w:rPr>
      <w:rFonts w:ascii="Arial Narrow" w:hAnsi="Arial Narrow"/>
      <w:szCs w:val="24"/>
      <w:u w:val="single"/>
      <w:lang w:val="en-US" w:eastAsia="en-US" w:bidi="ar-SA"/>
    </w:rPr>
  </w:style>
  <w:style w:type="paragraph" w:customStyle="1" w:styleId="MicroText">
    <w:name w:val="MicroText"/>
    <w:basedOn w:val="Normal"/>
    <w:next w:val="Normal"/>
    <w:qFormat/>
    <w:rsid w:val="00B309C5"/>
    <w:rPr>
      <w:rFonts w:ascii="Arial Narrow" w:hAnsi="Arial Narrow"/>
      <w:sz w:val="12"/>
    </w:rPr>
  </w:style>
  <w:style w:type="character" w:customStyle="1" w:styleId="7TimesNewRoman">
    <w:name w:val="7 Times New Roman"/>
    <w:rsid w:val="00B309C5"/>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rsid w:val="00B309C5"/>
    <w:rPr>
      <w:rFonts w:ascii="Arial Narrow" w:hAnsi="Arial Narrow"/>
      <w:b/>
      <w:szCs w:val="24"/>
      <w:u w:val="single"/>
      <w:lang w:val="en-US" w:eastAsia="en-US" w:bidi="ar-SA"/>
    </w:rPr>
  </w:style>
  <w:style w:type="paragraph" w:customStyle="1" w:styleId="BoldUnderlining">
    <w:name w:val="Bold Underlining"/>
    <w:basedOn w:val="Underlining"/>
    <w:qFormat/>
    <w:rsid w:val="00B309C5"/>
    <w:rPr>
      <w:b/>
    </w:rPr>
  </w:style>
  <w:style w:type="character" w:customStyle="1" w:styleId="citationunderlineChar">
    <w:name w:val="citation/underline Char"/>
    <w:link w:val="citationunderline"/>
    <w:rsid w:val="00B309C5"/>
    <w:rPr>
      <w:b/>
      <w:sz w:val="24"/>
      <w:szCs w:val="24"/>
      <w:u w:val="single"/>
    </w:rPr>
  </w:style>
  <w:style w:type="paragraph" w:customStyle="1" w:styleId="card1">
    <w:name w:val="card"/>
    <w:basedOn w:val="Normal"/>
    <w:link w:val="cardChar2"/>
    <w:qFormat/>
    <w:rsid w:val="00B309C5"/>
    <w:pPr>
      <w:ind w:left="288" w:right="288"/>
    </w:pPr>
    <w:rPr>
      <w:rFonts w:ascii="Times New Roman" w:hAnsi="Times New Roman"/>
      <w:szCs w:val="20"/>
    </w:rPr>
  </w:style>
  <w:style w:type="character" w:customStyle="1" w:styleId="cite0">
    <w:name w:val="cite"/>
    <w:aliases w:val="Heading 3 Char Char Char,Citation Char Char Char1,cites Char Char,Heading 3 Char1 Char,Citation Char Char1 Char Char Char Char Char, Char Char Char1,Heading 3 Char Char1,Read Char Char1,Heading 3 Char1 Char Char Char,Read Char Char1 Char Char Char"/>
    <w:basedOn w:val="DefaultParagraphFont"/>
    <w:qFormat/>
    <w:rsid w:val="00B309C5"/>
    <w:rPr>
      <w:rFonts w:ascii="Times New Roman Bold" w:hAnsi="Times New Roman Bold"/>
      <w:b/>
      <w:sz w:val="24"/>
      <w:u w:val="thick"/>
    </w:rPr>
  </w:style>
  <w:style w:type="paragraph" w:customStyle="1" w:styleId="TxBr25p1">
    <w:name w:val="TxBr_25p1"/>
    <w:basedOn w:val="Normal"/>
    <w:qFormat/>
    <w:rsid w:val="00B309C5"/>
    <w:pPr>
      <w:tabs>
        <w:tab w:val="left" w:pos="204"/>
      </w:tabs>
      <w:autoSpaceDE w:val="0"/>
      <w:autoSpaceDN w:val="0"/>
      <w:adjustRightInd w:val="0"/>
      <w:spacing w:line="260" w:lineRule="atLeast"/>
      <w:jc w:val="both"/>
    </w:pPr>
    <w:rPr>
      <w:rFonts w:ascii="Times New Roman" w:hAnsi="Times New Roman"/>
    </w:rPr>
  </w:style>
  <w:style w:type="character" w:customStyle="1" w:styleId="CiteChar0">
    <w:name w:val="Cite Char"/>
    <w:aliases w:val="Heading 3 Foldover Char,cite_tag Char,Char Char Char Char1 Char Char1,Char Char Char Char1 Char,Heading 3 Char1 Char Char Char1,Taglines Char Char,Heading 3 Char Char Char Char Char Char Char,Heading 3 Char3 Char,Heading 3 Char1 Char Char,Cha"/>
    <w:qFormat/>
    <w:rsid w:val="00B309C5"/>
    <w:rPr>
      <w:sz w:val="22"/>
      <w:szCs w:val="22"/>
      <w:lang w:val="en-US" w:eastAsia="en-US" w:bidi="ar-SA"/>
    </w:rPr>
  </w:style>
  <w:style w:type="paragraph" w:customStyle="1" w:styleId="BodyText1">
    <w:name w:val="Body Text1"/>
    <w:basedOn w:val="Normal"/>
    <w:autoRedefine/>
    <w:qFormat/>
    <w:rsid w:val="00B309C5"/>
    <w:rPr>
      <w:rFonts w:ascii="Times New Roman" w:hAnsi="Times New Roman"/>
      <w:color w:val="000000"/>
      <w:sz w:val="24"/>
    </w:rPr>
  </w:style>
  <w:style w:type="character" w:customStyle="1" w:styleId="author0">
    <w:name w:val="author"/>
    <w:rsid w:val="00B309C5"/>
    <w:rPr>
      <w:rFonts w:ascii="Times New Roman" w:hAnsi="Times New Roman"/>
      <w:b/>
      <w:sz w:val="24"/>
    </w:rPr>
  </w:style>
  <w:style w:type="character" w:customStyle="1" w:styleId="boldciteChar1Char">
    <w:name w:val="bold cite Char1 Char"/>
    <w:rsid w:val="00B309C5"/>
    <w:rPr>
      <w:rFonts w:ascii="Arial" w:hAnsi="Arial" w:cs="Arial"/>
      <w:b/>
      <w:sz w:val="24"/>
      <w:szCs w:val="18"/>
      <w:lang w:val="en-US" w:eastAsia="en-US" w:bidi="ar-SA"/>
    </w:rPr>
  </w:style>
  <w:style w:type="character" w:customStyle="1" w:styleId="cardCharCharCharCharCharCharChar">
    <w:name w:val="card Char Char Char Char Char Char Char"/>
    <w:rsid w:val="00B309C5"/>
    <w:rPr>
      <w:sz w:val="24"/>
      <w:szCs w:val="24"/>
      <w:lang w:val="en-US" w:eastAsia="en-US" w:bidi="ar-SA"/>
    </w:rPr>
  </w:style>
  <w:style w:type="paragraph" w:styleId="PlainText">
    <w:name w:val="Plain Text"/>
    <w:basedOn w:val="Normal"/>
    <w:link w:val="PlainTextChar"/>
    <w:rsid w:val="00B309C5"/>
    <w:rPr>
      <w:rFonts w:ascii="Courier New" w:hAnsi="Courier New"/>
      <w:szCs w:val="20"/>
    </w:rPr>
  </w:style>
  <w:style w:type="character" w:customStyle="1" w:styleId="PlainTextChar">
    <w:name w:val="Plain Text Char"/>
    <w:basedOn w:val="DefaultParagraphFont"/>
    <w:link w:val="PlainText"/>
    <w:rsid w:val="00B309C5"/>
    <w:rPr>
      <w:rFonts w:ascii="Courier New" w:hAnsi="Courier New"/>
      <w:szCs w:val="20"/>
    </w:rPr>
  </w:style>
  <w:style w:type="paragraph" w:customStyle="1" w:styleId="CardTextCharChar">
    <w:name w:val="Card Text Char Char"/>
    <w:basedOn w:val="Normal"/>
    <w:qFormat/>
    <w:rsid w:val="00B309C5"/>
    <w:pPr>
      <w:ind w:left="1728" w:right="1728"/>
    </w:pPr>
    <w:rPr>
      <w:sz w:val="18"/>
    </w:rPr>
  </w:style>
  <w:style w:type="paragraph" w:customStyle="1" w:styleId="cardtext1">
    <w:name w:val="card text"/>
    <w:basedOn w:val="Normal"/>
    <w:link w:val="cardtextChar0"/>
    <w:qFormat/>
    <w:rsid w:val="00B309C5"/>
    <w:pPr>
      <w:ind w:left="864" w:right="864"/>
    </w:pPr>
    <w:rPr>
      <w:color w:val="000000"/>
      <w:sz w:val="18"/>
      <w:szCs w:val="18"/>
    </w:rPr>
  </w:style>
  <w:style w:type="character" w:customStyle="1" w:styleId="headline1">
    <w:name w:val="headline1"/>
    <w:basedOn w:val="DefaultParagraphFont"/>
    <w:rsid w:val="00B309C5"/>
  </w:style>
  <w:style w:type="character" w:customStyle="1" w:styleId="UnderlineChar">
    <w:name w:val="Underline Char"/>
    <w:aliases w:val="Underlines Char,cites Char Ch,Citation Ch,Cites and Cards Char,Heading 3 Char3 Char1,Heading 3 Char1 Char Char1,Heading 3 Char4 Char Char Char1,Heading 3 Char3 Char Char Char Char1,Heading 3 Char1 Char Char Char Char Char1"/>
    <w:qFormat/>
    <w:rsid w:val="00B309C5"/>
    <w:rPr>
      <w:rFonts w:ascii="Verdana" w:hAnsi="Verdana"/>
      <w:szCs w:val="24"/>
      <w:u w:val="single"/>
      <w:lang w:val="en-US" w:eastAsia="en-US" w:bidi="ar-SA"/>
    </w:rPr>
  </w:style>
  <w:style w:type="paragraph" w:customStyle="1" w:styleId="tagCharCharCharCharCharCharChar">
    <w:name w:val="tag Char Char Char Char Char Char Char"/>
    <w:basedOn w:val="Normal"/>
    <w:qFormat/>
    <w:rsid w:val="00B309C5"/>
    <w:rPr>
      <w:rFonts w:ascii="Times New Roman" w:hAnsi="Times New Roman"/>
      <w:b/>
      <w:sz w:val="24"/>
      <w:szCs w:val="20"/>
    </w:rPr>
  </w:style>
  <w:style w:type="character" w:customStyle="1" w:styleId="CharacterStyle1">
    <w:name w:val="Character Style 1"/>
    <w:rsid w:val="00B309C5"/>
    <w:rPr>
      <w:sz w:val="20"/>
      <w:szCs w:val="20"/>
    </w:rPr>
  </w:style>
  <w:style w:type="paragraph" w:customStyle="1" w:styleId="Style10">
    <w:name w:val="Style 1"/>
    <w:qFormat/>
    <w:rsid w:val="00B309C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styleId="BodyTextIndent">
    <w:name w:val="Body Text Indent"/>
    <w:aliases w:val="Body Text EJ"/>
    <w:basedOn w:val="Normal"/>
    <w:link w:val="BodyTextIndentChar"/>
    <w:rsid w:val="00B309C5"/>
    <w:pPr>
      <w:ind w:left="720"/>
    </w:pPr>
  </w:style>
  <w:style w:type="character" w:customStyle="1" w:styleId="BodyTextIndentChar">
    <w:name w:val="Body Text Indent Char"/>
    <w:aliases w:val="Body Text EJ Char"/>
    <w:basedOn w:val="DefaultParagraphFont"/>
    <w:link w:val="BodyTextIndent"/>
    <w:rsid w:val="00B309C5"/>
    <w:rPr>
      <w:rFonts w:ascii="Calibri" w:hAnsi="Calibri"/>
    </w:rPr>
  </w:style>
  <w:style w:type="character" w:customStyle="1" w:styleId="boldciteChar2">
    <w:name w:val="bold cite Char2"/>
    <w:rsid w:val="00B309C5"/>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rsid w:val="00B309C5"/>
    <w:pPr>
      <w:ind w:left="720"/>
    </w:pPr>
    <w:rPr>
      <w:sz w:val="14"/>
    </w:rPr>
  </w:style>
  <w:style w:type="character" w:customStyle="1" w:styleId="BodyTextIndent3Char">
    <w:name w:val="Body Text Indent 3 Char"/>
    <w:basedOn w:val="DefaultParagraphFont"/>
    <w:link w:val="BodyTextIndent3"/>
    <w:rsid w:val="00B309C5"/>
    <w:rPr>
      <w:rFonts w:ascii="Calibri" w:hAnsi="Calibri"/>
      <w:sz w:val="14"/>
    </w:rPr>
  </w:style>
  <w:style w:type="character" w:customStyle="1" w:styleId="ft1">
    <w:name w:val="ft1"/>
    <w:basedOn w:val="DefaultParagraphFont"/>
    <w:rsid w:val="00B309C5"/>
  </w:style>
  <w:style w:type="paragraph" w:customStyle="1" w:styleId="SmallCite">
    <w:name w:val="Small Cite"/>
    <w:qFormat/>
    <w:rsid w:val="00B309C5"/>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qFormat/>
    <w:rsid w:val="00B309C5"/>
    <w:rPr>
      <w:rFonts w:ascii="Times New Roman" w:hAnsi="Times New Roman"/>
      <w:color w:val="000000"/>
      <w:sz w:val="18"/>
    </w:rPr>
  </w:style>
  <w:style w:type="character" w:customStyle="1" w:styleId="NormalizationChar">
    <w:name w:val="Normalization Char"/>
    <w:rsid w:val="00B309C5"/>
    <w:rPr>
      <w:color w:val="000000"/>
      <w:sz w:val="18"/>
      <w:szCs w:val="24"/>
      <w:lang w:val="en-US" w:eastAsia="en-US" w:bidi="ar-SA"/>
    </w:rPr>
  </w:style>
  <w:style w:type="character" w:customStyle="1" w:styleId="evidenceCharChar">
    <w:name w:val="evidence Char Char"/>
    <w:rsid w:val="00B309C5"/>
    <w:rPr>
      <w:rFonts w:ascii="Arial" w:hAnsi="Arial" w:cs="Arial"/>
      <w:color w:val="000000"/>
      <w:u w:val="thick"/>
      <w:lang w:val="en-US" w:eastAsia="en-US" w:bidi="ar-SA"/>
    </w:rPr>
  </w:style>
  <w:style w:type="paragraph" w:customStyle="1" w:styleId="tag">
    <w:name w:val="tag"/>
    <w:aliases w:val="No Spacing111,No Spacing11,Read stuff,No Spacing1111,nonunderlined,No Spacing112,No Spacing4,No Spacing211,No Spacing12,No Spacing5,CD - Cite,No Spacing111111,No Spacing1121,No Spacing41,No Spacing7,No Spacing8,No Spacing6,No Spacing11211,Dont u"/>
    <w:basedOn w:val="Normal"/>
    <w:qFormat/>
    <w:rsid w:val="00B309C5"/>
    <w:pPr>
      <w:widowControl w:val="0"/>
      <w:autoSpaceDE w:val="0"/>
      <w:autoSpaceDN w:val="0"/>
      <w:adjustRightInd w:val="0"/>
    </w:pPr>
    <w:rPr>
      <w:rFonts w:ascii="Times New Roman" w:hAnsi="Times New Roman"/>
      <w:b/>
      <w:color w:val="000000"/>
      <w:sz w:val="24"/>
      <w:szCs w:val="20"/>
    </w:rPr>
  </w:style>
  <w:style w:type="character" w:customStyle="1" w:styleId="Style1CharChar">
    <w:name w:val="Style1 Char Char"/>
    <w:rsid w:val="00B309C5"/>
    <w:rPr>
      <w:color w:val="000000"/>
      <w:sz w:val="16"/>
      <w:szCs w:val="24"/>
      <w:lang w:val="en-US" w:eastAsia="en-US" w:bidi="ar-SA"/>
    </w:rPr>
  </w:style>
  <w:style w:type="character" w:customStyle="1" w:styleId="cardChar0">
    <w:name w:val="card Char"/>
    <w:rsid w:val="00B309C5"/>
    <w:rPr>
      <w:color w:val="000000"/>
      <w:lang w:val="en-US" w:eastAsia="en-US" w:bidi="ar-SA"/>
    </w:rPr>
  </w:style>
  <w:style w:type="character" w:customStyle="1" w:styleId="MinimizeChar">
    <w:name w:val="Minimize Char"/>
    <w:link w:val="Minimize"/>
    <w:rsid w:val="00B309C5"/>
    <w:rPr>
      <w:color w:val="000000"/>
      <w:sz w:val="12"/>
    </w:rPr>
  </w:style>
  <w:style w:type="character" w:customStyle="1" w:styleId="cardCharCharChar">
    <w:name w:val="card Char Char Char"/>
    <w:rsid w:val="00B309C5"/>
    <w:rPr>
      <w:color w:val="000000"/>
      <w:lang w:val="en-US" w:eastAsia="en-US" w:bidi="ar-SA"/>
    </w:rPr>
  </w:style>
  <w:style w:type="character" w:customStyle="1" w:styleId="Style14ptBoldUnderline">
    <w:name w:val="Style 14 pt Bold Underline"/>
    <w:rsid w:val="00B309C5"/>
    <w:rPr>
      <w:rFonts w:ascii="Arial" w:hAnsi="Arial"/>
      <w:b/>
      <w:bCs/>
      <w:sz w:val="28"/>
      <w:u w:val="single"/>
    </w:rPr>
  </w:style>
  <w:style w:type="character" w:customStyle="1" w:styleId="cardChar1">
    <w:name w:val="card Char1"/>
    <w:rsid w:val="00B309C5"/>
    <w:rPr>
      <w:color w:val="000000"/>
      <w:lang w:val="en-US" w:eastAsia="en-US" w:bidi="ar-SA"/>
    </w:rPr>
  </w:style>
  <w:style w:type="character" w:customStyle="1" w:styleId="tagChar">
    <w:name w:val="tag Char"/>
    <w:aliases w:val="TAG Char Char,Heading 2 Char Char Char Char Char Char Char Char1,Heading 2 Char Char Char Char Char Char Char2,Heading 21 Char1, Char Char Char Char1 Char1,Heading 2 Char1,Tag Char Char1, Char Ch,Heading 2 Char11,Char Ch,T Ch,Tags Ch,TAG C, Cha"/>
    <w:qFormat/>
    <w:rsid w:val="00B309C5"/>
    <w:rPr>
      <w:b/>
      <w:color w:val="000000"/>
      <w:sz w:val="24"/>
      <w:lang w:val="en-US" w:eastAsia="en-US" w:bidi="ar-SA"/>
    </w:rPr>
  </w:style>
  <w:style w:type="paragraph" w:customStyle="1" w:styleId="CardFormatCharCharCharCharCharChar">
    <w:name w:val="Card Format Char Char Char Char Char Char"/>
    <w:basedOn w:val="Normal"/>
    <w:qFormat/>
    <w:rsid w:val="00B309C5"/>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rsid w:val="00B309C5"/>
    <w:rPr>
      <w:color w:val="000000"/>
      <w:sz w:val="18"/>
      <w:szCs w:val="18"/>
      <w:lang w:val="en-US" w:eastAsia="en-US" w:bidi="ar-SA"/>
    </w:rPr>
  </w:style>
  <w:style w:type="paragraph" w:customStyle="1" w:styleId="CardTextCharCharCharCharChar">
    <w:name w:val="Card Text Char Char Char Char Char"/>
    <w:basedOn w:val="Normal"/>
    <w:qFormat/>
    <w:rsid w:val="00B309C5"/>
    <w:pPr>
      <w:ind w:left="1728" w:right="1728"/>
    </w:pPr>
    <w:rPr>
      <w:sz w:val="18"/>
    </w:rPr>
  </w:style>
  <w:style w:type="paragraph" w:customStyle="1" w:styleId="BlockTitle1Char">
    <w:name w:val="Block Title #1 Char"/>
    <w:basedOn w:val="Heading1"/>
    <w:qFormat/>
    <w:rsid w:val="00B309C5"/>
    <w:pPr>
      <w:keepLines w:val="0"/>
      <w:pageBreakBefore w:val="0"/>
      <w:pBdr>
        <w:top w:val="single" w:sz="18" w:space="1" w:color="000000"/>
        <w:left w:val="single" w:sz="18" w:space="4" w:color="000000"/>
        <w:bottom w:val="single" w:sz="18" w:space="1" w:color="000000"/>
        <w:right w:val="single" w:sz="18" w:space="4" w:color="000000"/>
      </w:pBdr>
      <w:shd w:val="clear" w:color="auto" w:fill="000000" w:themeFill="text1"/>
      <w:spacing w:before="0"/>
      <w:ind w:left="1728" w:right="1728"/>
    </w:pPr>
    <w:rPr>
      <w:rFonts w:eastAsia="Times New Roman" w:cs="Times New Roman"/>
      <w:bCs/>
      <w:color w:val="000000"/>
      <w:kern w:val="32"/>
      <w:sz w:val="32"/>
      <w:szCs w:val="28"/>
    </w:rPr>
  </w:style>
  <w:style w:type="character" w:customStyle="1" w:styleId="newsstorytitle">
    <w:name w:val="news_story_title"/>
    <w:basedOn w:val="DefaultParagraphFont"/>
    <w:rsid w:val="00B309C5"/>
  </w:style>
  <w:style w:type="character" w:customStyle="1" w:styleId="BlockTitle1CharChar">
    <w:name w:val="Block Title #1 Char Char"/>
    <w:rsid w:val="00B309C5"/>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B309C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B309C5"/>
    <w:pPr>
      <w:keepLines w:val="0"/>
      <w:pageBreakBefore w:val="0"/>
      <w:shd w:val="clear" w:color="auto" w:fill="FFFF00"/>
      <w:spacing w:before="0" w:after="60"/>
      <w:jc w:val="left"/>
    </w:pPr>
    <w:rPr>
      <w:rFonts w:eastAsia="Times New Roman" w:cs="Times New Roman"/>
      <w:bCs/>
      <w:color w:val="C00000"/>
      <w:sz w:val="26"/>
      <w:szCs w:val="26"/>
      <w:u w:val="none"/>
    </w:rPr>
  </w:style>
  <w:style w:type="character" w:customStyle="1" w:styleId="Title1">
    <w:name w:val="Title1"/>
    <w:basedOn w:val="DefaultParagraphFont"/>
    <w:rsid w:val="00B309C5"/>
  </w:style>
  <w:style w:type="character" w:customStyle="1" w:styleId="smalltext">
    <w:name w:val="smalltext"/>
    <w:basedOn w:val="DefaultParagraphFont"/>
    <w:rsid w:val="00B309C5"/>
  </w:style>
  <w:style w:type="character" w:customStyle="1" w:styleId="ds">
    <w:name w:val="ds"/>
    <w:basedOn w:val="DefaultParagraphFont"/>
    <w:rsid w:val="00B309C5"/>
  </w:style>
  <w:style w:type="paragraph" w:customStyle="1" w:styleId="Style">
    <w:name w:val="Style"/>
    <w:qFormat/>
    <w:rsid w:val="00B309C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documentbody">
    <w:name w:val="documentbody"/>
    <w:basedOn w:val="DefaultParagraphFont"/>
    <w:rsid w:val="00B309C5"/>
  </w:style>
  <w:style w:type="character" w:customStyle="1" w:styleId="searchterm">
    <w:name w:val="searchterm"/>
    <w:basedOn w:val="DefaultParagraphFont"/>
    <w:rsid w:val="00B309C5"/>
  </w:style>
  <w:style w:type="character" w:customStyle="1" w:styleId="text-bold">
    <w:name w:val="text-bold"/>
    <w:basedOn w:val="DefaultParagraphFont"/>
    <w:rsid w:val="00B309C5"/>
  </w:style>
  <w:style w:type="paragraph" w:customStyle="1" w:styleId="Cites">
    <w:name w:val="Cites"/>
    <w:basedOn w:val="Normal"/>
    <w:next w:val="Normal"/>
    <w:link w:val="CitesChar2"/>
    <w:qFormat/>
    <w:rsid w:val="00B309C5"/>
    <w:pPr>
      <w:keepNext/>
    </w:pPr>
    <w:rPr>
      <w:rFonts w:ascii="Times New Roman" w:hAnsi="Times New Roman"/>
      <w:b/>
      <w:bCs/>
      <w:iCs/>
      <w:sz w:val="24"/>
    </w:rPr>
  </w:style>
  <w:style w:type="character" w:customStyle="1" w:styleId="TagCharChar">
    <w:name w:val="Tag Char Char"/>
    <w:rsid w:val="00B309C5"/>
    <w:rPr>
      <w:rFonts w:ascii="Arial" w:hAnsi="Arial"/>
      <w:b/>
      <w:sz w:val="28"/>
      <w:szCs w:val="24"/>
      <w:lang w:val="en-US" w:eastAsia="en-US" w:bidi="ar-SA"/>
    </w:rPr>
  </w:style>
  <w:style w:type="character" w:customStyle="1" w:styleId="CitationChar">
    <w:name w:val="Citation Char"/>
    <w:aliases w:val="Heading 3 Char2,Citation Char Char Char Char Char,Citation Char1 Char Char Char,Heading 3 Char Char1 Char,Citation Char Char1 Char,Heading 3 Foldover Ch,CardStyle Char,3: Cite Char,Underline Style Char1,Card Char2,Underline Style Char"/>
    <w:qFormat/>
    <w:rsid w:val="00B309C5"/>
    <w:rPr>
      <w:rFonts w:ascii="Arial" w:hAnsi="Arial"/>
      <w:szCs w:val="24"/>
      <w:lang w:val="en-US" w:eastAsia="en-US" w:bidi="ar-SA"/>
    </w:rPr>
  </w:style>
  <w:style w:type="character" w:customStyle="1" w:styleId="TagChar2">
    <w:name w:val="Tag Char2"/>
    <w:rsid w:val="00B309C5"/>
    <w:rPr>
      <w:rFonts w:ascii="Arial" w:hAnsi="Arial"/>
      <w:b/>
      <w:sz w:val="28"/>
      <w:szCs w:val="24"/>
      <w:lang w:val="en-US" w:eastAsia="en-US" w:bidi="ar-SA"/>
    </w:rPr>
  </w:style>
  <w:style w:type="character" w:customStyle="1" w:styleId="highlightcardtextChar1">
    <w:name w:val="highlight card text Char1"/>
    <w:rsid w:val="00B309C5"/>
    <w:rPr>
      <w:rFonts w:ascii="Arial" w:hAnsi="Arial"/>
      <w:color w:val="000000"/>
      <w:sz w:val="18"/>
      <w:szCs w:val="24"/>
      <w:u w:val="single" w:color="000000"/>
      <w:lang w:val="en-US" w:eastAsia="en-US" w:bidi="ar-SA"/>
    </w:rPr>
  </w:style>
  <w:style w:type="character" w:customStyle="1" w:styleId="text">
    <w:name w:val="text"/>
    <w:basedOn w:val="DefaultParagraphFont"/>
    <w:rsid w:val="00B309C5"/>
  </w:style>
  <w:style w:type="paragraph" w:customStyle="1" w:styleId="CitationCharCharChar">
    <w:name w:val="Citation Char Char Char"/>
    <w:basedOn w:val="Normal"/>
    <w:qFormat/>
    <w:rsid w:val="00B309C5"/>
    <w:pPr>
      <w:ind w:left="1440" w:right="1440"/>
    </w:pPr>
  </w:style>
  <w:style w:type="character" w:customStyle="1" w:styleId="BoldUnderlineChar">
    <w:name w:val="BoldUnderline Char"/>
    <w:rsid w:val="00B309C5"/>
    <w:rPr>
      <w:b/>
      <w:szCs w:val="24"/>
      <w:u w:val="single"/>
      <w:lang w:val="en-US" w:eastAsia="en-US" w:bidi="ar-SA"/>
    </w:rPr>
  </w:style>
  <w:style w:type="character" w:customStyle="1" w:styleId="TagsChar1">
    <w:name w:val="Tags Char1"/>
    <w:aliases w:val="Heading 2 Char2 Char Char11,Heading 2 Char Char1 Char11,Char Char Char Char11,Char Char21,Char Char Char Char Char Char11,Char Char Char Char Char Char1 Char Char Char Char Char Char1,No Spacing Char Char1,Heading 2 Char1 Char2"/>
    <w:qFormat/>
    <w:rsid w:val="00B309C5"/>
    <w:rPr>
      <w:b/>
      <w:sz w:val="24"/>
      <w:lang w:val="en-US" w:eastAsia="en-US" w:bidi="ar-SA"/>
    </w:rPr>
  </w:style>
  <w:style w:type="character" w:customStyle="1" w:styleId="CitesChar">
    <w:name w:val="Cites Char"/>
    <w:rsid w:val="00B309C5"/>
    <w:rPr>
      <w:b/>
      <w:bCs/>
      <w:lang w:val="en-US" w:eastAsia="en-US" w:bidi="ar-SA"/>
    </w:rPr>
  </w:style>
  <w:style w:type="character" w:customStyle="1" w:styleId="AuthorChar">
    <w:name w:val="Author Char"/>
    <w:rsid w:val="00B309C5"/>
    <w:rPr>
      <w:b/>
      <w:sz w:val="22"/>
      <w:lang w:val="en-US" w:eastAsia="en-US" w:bidi="ar-SA"/>
    </w:rPr>
  </w:style>
  <w:style w:type="character" w:customStyle="1" w:styleId="Style8pt">
    <w:name w:val="Style 8 pt"/>
    <w:qFormat/>
    <w:rsid w:val="00B309C5"/>
    <w:rPr>
      <w:rFonts w:ascii="Times New Roman" w:hAnsi="Times New Roman"/>
      <w:sz w:val="16"/>
    </w:rPr>
  </w:style>
  <w:style w:type="paragraph" w:customStyle="1" w:styleId="HotRoute">
    <w:name w:val="Hot Route"/>
    <w:basedOn w:val="Normal"/>
    <w:link w:val="HotRouteChar"/>
    <w:qFormat/>
    <w:rsid w:val="00B309C5"/>
    <w:pPr>
      <w:ind w:left="144"/>
    </w:pPr>
    <w:rPr>
      <w:rFonts w:ascii="Times New Roman" w:hAnsi="Times New Roman"/>
    </w:rPr>
  </w:style>
  <w:style w:type="character" w:customStyle="1" w:styleId="UnderlinesCharChar1">
    <w:name w:val="Underlines Char Char1"/>
    <w:rsid w:val="00B309C5"/>
    <w:rPr>
      <w:rFonts w:cs="Arial"/>
      <w:b/>
      <w:bCs/>
      <w:sz w:val="24"/>
      <w:szCs w:val="26"/>
      <w:lang w:val="en-US" w:eastAsia="en-US" w:bidi="ar-SA"/>
    </w:rPr>
  </w:style>
  <w:style w:type="character" w:customStyle="1" w:styleId="Style10ptUnderline1">
    <w:name w:val="Style 10 pt Underline1"/>
    <w:rsid w:val="00B309C5"/>
    <w:rPr>
      <w:rFonts w:ascii="Times New Roman" w:hAnsi="Times New Roman"/>
      <w:sz w:val="20"/>
      <w:u w:val="single"/>
    </w:rPr>
  </w:style>
  <w:style w:type="character" w:customStyle="1" w:styleId="CharChar">
    <w:name w:val="Char Char"/>
    <w:aliases w:val="Char Char Char Char Char Char, Char Char Char Char Char Char Char Char Char Char Char Char Char Char Char Char Char Char Char Char Char, Char Char Char Char Char1, Char Char Char Char Char Char,Char Char Char Char Char2,Char Char Char Char2"/>
    <w:qFormat/>
    <w:rsid w:val="00B309C5"/>
    <w:rPr>
      <w:rFonts w:cs="Arial"/>
      <w:b/>
      <w:bCs/>
      <w:sz w:val="24"/>
      <w:szCs w:val="26"/>
      <w:lang w:val="en-US" w:eastAsia="en-US" w:bidi="ar-SA"/>
    </w:rPr>
  </w:style>
  <w:style w:type="paragraph" w:customStyle="1" w:styleId="Hotroute0">
    <w:name w:val="Hot route"/>
    <w:basedOn w:val="Normal"/>
    <w:qFormat/>
    <w:rsid w:val="00B309C5"/>
    <w:pPr>
      <w:ind w:left="144"/>
    </w:pPr>
    <w:rPr>
      <w:rFonts w:ascii="Times New Roman" w:hAnsi="Times New Roman"/>
    </w:rPr>
  </w:style>
  <w:style w:type="character" w:customStyle="1" w:styleId="StyleLatinArialBold">
    <w:name w:val="Style (Latin) Arial Bold"/>
    <w:rsid w:val="00B309C5"/>
    <w:rPr>
      <w:rFonts w:ascii="Times New Roman" w:hAnsi="Times New Roman"/>
      <w:b/>
      <w:bCs/>
      <w:sz w:val="24"/>
    </w:rPr>
  </w:style>
  <w:style w:type="character" w:customStyle="1" w:styleId="10ptUnderline">
    <w:name w:val="10 ptUnderline"/>
    <w:rsid w:val="00B309C5"/>
    <w:rPr>
      <w:rFonts w:ascii="Times New Roman" w:hAnsi="Times New Roman"/>
      <w:bCs/>
      <w:sz w:val="20"/>
      <w:u w:val="single"/>
    </w:rPr>
  </w:style>
  <w:style w:type="character" w:customStyle="1" w:styleId="Style10ptUnderline">
    <w:name w:val="Style 10 pt Underline"/>
    <w:rsid w:val="00B309C5"/>
    <w:rPr>
      <w:rFonts w:ascii="Times New Roman" w:hAnsi="Times New Roman"/>
      <w:sz w:val="20"/>
      <w:u w:val="single"/>
    </w:rPr>
  </w:style>
  <w:style w:type="character" w:customStyle="1" w:styleId="boldciteCharChar2">
    <w:name w:val="bold cite Char Char2"/>
    <w:rsid w:val="00B309C5"/>
    <w:rPr>
      <w:rFonts w:ascii="Arial" w:hAnsi="Arial" w:cs="Arial"/>
      <w:b/>
      <w:bCs/>
      <w:kern w:val="32"/>
      <w:sz w:val="24"/>
      <w:szCs w:val="24"/>
      <w:lang w:val="en-US" w:eastAsia="en-US" w:bidi="ar-SA"/>
    </w:rPr>
  </w:style>
  <w:style w:type="character" w:customStyle="1" w:styleId="tagChar1CharChar">
    <w:name w:val="tag Char1 Char Char"/>
    <w:rsid w:val="00B309C5"/>
    <w:rPr>
      <w:b/>
      <w:bCs/>
      <w:sz w:val="24"/>
      <w:szCs w:val="24"/>
      <w:lang w:val="en-US" w:eastAsia="en-US" w:bidi="ar-SA"/>
    </w:rPr>
  </w:style>
  <w:style w:type="character" w:customStyle="1" w:styleId="textlarge">
    <w:name w:val="textlarge"/>
    <w:basedOn w:val="DefaultParagraphFont"/>
    <w:rsid w:val="00B309C5"/>
  </w:style>
  <w:style w:type="paragraph" w:customStyle="1" w:styleId="shellscontentions">
    <w:name w:val="shells/contentions"/>
    <w:basedOn w:val="Normal"/>
    <w:qFormat/>
    <w:rsid w:val="00B309C5"/>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qFormat/>
    <w:rsid w:val="00B309C5"/>
    <w:rPr>
      <w:b/>
      <w:sz w:val="28"/>
      <w:u w:val="thick"/>
    </w:rPr>
  </w:style>
  <w:style w:type="paragraph" w:styleId="BodyTextIndent2">
    <w:name w:val="Body Text Indent 2"/>
    <w:basedOn w:val="Normal"/>
    <w:link w:val="BodyTextIndent2Char"/>
    <w:rsid w:val="00B309C5"/>
    <w:pPr>
      <w:ind w:left="720"/>
    </w:pPr>
  </w:style>
  <w:style w:type="character" w:customStyle="1" w:styleId="BodyTextIndent2Char">
    <w:name w:val="Body Text Indent 2 Char"/>
    <w:basedOn w:val="DefaultParagraphFont"/>
    <w:link w:val="BodyTextIndent2"/>
    <w:rsid w:val="00B309C5"/>
    <w:rPr>
      <w:rFonts w:ascii="Calibri" w:hAnsi="Calibri"/>
    </w:rPr>
  </w:style>
  <w:style w:type="character" w:styleId="EndnoteReference">
    <w:name w:val="endnote reference"/>
    <w:rsid w:val="00B309C5"/>
    <w:rPr>
      <w:vertAlign w:val="superscript"/>
    </w:rPr>
  </w:style>
  <w:style w:type="paragraph" w:customStyle="1" w:styleId="Nothing">
    <w:name w:val="Nothing"/>
    <w:basedOn w:val="Normal"/>
    <w:qFormat/>
    <w:rsid w:val="00B309C5"/>
    <w:pPr>
      <w:autoSpaceDE w:val="0"/>
      <w:autoSpaceDN w:val="0"/>
      <w:adjustRightInd w:val="0"/>
      <w:jc w:val="both"/>
    </w:pPr>
    <w:rPr>
      <w:rFonts w:ascii="Times New Roman" w:hAnsi="Times New Roman"/>
      <w:szCs w:val="20"/>
    </w:rPr>
  </w:style>
  <w:style w:type="paragraph" w:customStyle="1" w:styleId="Lettering">
    <w:name w:val="Lettering"/>
    <w:basedOn w:val="Normal"/>
    <w:next w:val="Normal"/>
    <w:qFormat/>
    <w:rsid w:val="00B309C5"/>
    <w:pPr>
      <w:widowControl w:val="0"/>
      <w:numPr>
        <w:numId w:val="11"/>
      </w:numPr>
      <w:suppressAutoHyphens/>
      <w:spacing w:after="200"/>
    </w:pPr>
    <w:rPr>
      <w:rFonts w:ascii="Times New Roman" w:hAnsi="Times New Roman"/>
      <w:b/>
      <w:sz w:val="24"/>
      <w:szCs w:val="18"/>
    </w:rPr>
  </w:style>
  <w:style w:type="paragraph" w:customStyle="1" w:styleId="BlockHeadings">
    <w:name w:val="Block Headings"/>
    <w:basedOn w:val="Normal"/>
    <w:link w:val="BlockHeadingsChar"/>
    <w:qFormat/>
    <w:rsid w:val="00B309C5"/>
    <w:pPr>
      <w:autoSpaceDE w:val="0"/>
      <w:autoSpaceDN w:val="0"/>
      <w:adjustRightInd w:val="0"/>
      <w:jc w:val="center"/>
      <w:outlineLvl w:val="0"/>
    </w:pPr>
    <w:rPr>
      <w:rFonts w:ascii="Times New Roman" w:hAnsi="Times New Roman"/>
      <w:b/>
      <w:caps/>
      <w:szCs w:val="20"/>
    </w:rPr>
  </w:style>
  <w:style w:type="paragraph" w:customStyle="1" w:styleId="Tags">
    <w:name w:val="Tags"/>
    <w:aliases w:val="No Spacing11111,No Spacing31,No Spacing2111,No Spacing311,No Spacing111112"/>
    <w:basedOn w:val="Heading2"/>
    <w:link w:val="TagsChar"/>
    <w:qFormat/>
    <w:rsid w:val="00B309C5"/>
    <w:pPr>
      <w:keepLines w:val="0"/>
      <w:pageBreakBefore w:val="0"/>
      <w:shd w:val="clear" w:color="auto" w:fill="C00000"/>
      <w:spacing w:before="0"/>
      <w:jc w:val="left"/>
    </w:pPr>
    <w:rPr>
      <w:rFonts w:ascii="Times New Roman" w:eastAsia="Times New Roman" w:hAnsi="Times New Roman" w:cs="Times New Roman"/>
      <w:bCs/>
      <w:iCs/>
      <w:color w:val="FFFF00"/>
      <w:sz w:val="24"/>
      <w:szCs w:val="24"/>
      <w:u w:val="none"/>
    </w:rPr>
  </w:style>
  <w:style w:type="paragraph" w:customStyle="1" w:styleId="BlockTOC">
    <w:name w:val="Block TOC"/>
    <w:basedOn w:val="Heading1"/>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ind w:left="547" w:right="360"/>
    </w:pPr>
    <w:rPr>
      <w:rFonts w:ascii="Times New Roman" w:eastAsia="Times New Roman" w:hAnsi="Times New Roman" w:cs="Times New Roman"/>
      <w:bCs/>
      <w:color w:val="FFFFFF" w:themeColor="background1"/>
      <w:kern w:val="32"/>
      <w:sz w:val="32"/>
      <w:szCs w:val="28"/>
    </w:rPr>
  </w:style>
  <w:style w:type="character" w:customStyle="1" w:styleId="byline">
    <w:name w:val="byline"/>
    <w:basedOn w:val="DefaultParagraphFont"/>
    <w:rsid w:val="00B309C5"/>
  </w:style>
  <w:style w:type="character" w:customStyle="1" w:styleId="bylinetitle">
    <w:name w:val="bylinetitle"/>
    <w:basedOn w:val="DefaultParagraphFont"/>
    <w:rsid w:val="00B309C5"/>
  </w:style>
  <w:style w:type="character" w:customStyle="1" w:styleId="headline">
    <w:name w:val="headline"/>
    <w:basedOn w:val="DefaultParagraphFont"/>
    <w:rsid w:val="00B309C5"/>
  </w:style>
  <w:style w:type="character" w:customStyle="1" w:styleId="afpdateline">
    <w:name w:val="afp_dateline"/>
    <w:basedOn w:val="DefaultParagraphFont"/>
    <w:rsid w:val="00B309C5"/>
  </w:style>
  <w:style w:type="character" w:customStyle="1" w:styleId="Date1">
    <w:name w:val="Date1"/>
    <w:basedOn w:val="DefaultParagraphFont"/>
    <w:rsid w:val="00B309C5"/>
  </w:style>
  <w:style w:type="character" w:customStyle="1" w:styleId="CardtextChar1">
    <w:name w:val="Card text Char"/>
    <w:rsid w:val="00B309C5"/>
    <w:rPr>
      <w:rFonts w:ascii="Arial Narrow" w:hAnsi="Arial Narrow"/>
      <w:sz w:val="24"/>
      <w:u w:val="single"/>
      <w:lang w:val="en-US" w:eastAsia="en-US" w:bidi="ar-SA"/>
    </w:rPr>
  </w:style>
  <w:style w:type="paragraph" w:customStyle="1" w:styleId="Default">
    <w:name w:val="Default"/>
    <w:qFormat/>
    <w:rsid w:val="00B309C5"/>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ardFormat">
    <w:name w:val="Card Format"/>
    <w:basedOn w:val="Normal"/>
    <w:qFormat/>
    <w:rsid w:val="00B309C5"/>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qFormat/>
    <w:rsid w:val="00B309C5"/>
    <w:rPr>
      <w:rFonts w:ascii="Arial Narrow" w:hAnsi="Arial Narrow"/>
      <w:sz w:val="18"/>
    </w:rPr>
  </w:style>
  <w:style w:type="character" w:customStyle="1" w:styleId="datetime">
    <w:name w:val="datetime"/>
    <w:basedOn w:val="DefaultParagraphFont"/>
    <w:rsid w:val="00B309C5"/>
  </w:style>
  <w:style w:type="character" w:customStyle="1" w:styleId="title10">
    <w:name w:val="title1"/>
    <w:rsid w:val="00B309C5"/>
    <w:rPr>
      <w:rFonts w:ascii="Verdana" w:hAnsi="Verdana"/>
      <w:b/>
      <w:bCs/>
      <w:color w:val="000000"/>
      <w:sz w:val="24"/>
      <w:szCs w:val="24"/>
      <w:u w:val="none"/>
      <w:effect w:val="none"/>
    </w:rPr>
  </w:style>
  <w:style w:type="paragraph" w:customStyle="1" w:styleId="Clear">
    <w:name w:val="Clear"/>
    <w:basedOn w:val="Normal"/>
    <w:link w:val="ClearChar"/>
    <w:autoRedefine/>
    <w:qFormat/>
    <w:rsid w:val="00B309C5"/>
    <w:rPr>
      <w:rFonts w:ascii="Times New Roman" w:hAnsi="Times New Roman"/>
      <w:bCs/>
      <w:sz w:val="24"/>
      <w:lang w:eastAsia="zh-CN"/>
    </w:rPr>
  </w:style>
  <w:style w:type="character" w:customStyle="1" w:styleId="backcontent">
    <w:name w:val="backcontent"/>
    <w:basedOn w:val="DefaultParagraphFont"/>
    <w:rsid w:val="00B309C5"/>
  </w:style>
  <w:style w:type="character" w:customStyle="1" w:styleId="A10">
    <w:name w:val="A10"/>
    <w:rsid w:val="00B309C5"/>
    <w:rPr>
      <w:rFonts w:ascii="Times New Roman" w:hAnsi="Times New Roman"/>
      <w:color w:val="000000"/>
      <w:sz w:val="14"/>
      <w:szCs w:val="14"/>
    </w:rPr>
  </w:style>
  <w:style w:type="character" w:customStyle="1" w:styleId="dropcap">
    <w:name w:val="dropcap"/>
    <w:basedOn w:val="DefaultParagraphFont"/>
    <w:rsid w:val="00B309C5"/>
  </w:style>
  <w:style w:type="character" w:customStyle="1" w:styleId="smallcap">
    <w:name w:val="smallcap"/>
    <w:basedOn w:val="DefaultParagraphFont"/>
    <w:rsid w:val="00B309C5"/>
  </w:style>
  <w:style w:type="paragraph" w:customStyle="1" w:styleId="Pa5">
    <w:name w:val="Pa5"/>
    <w:basedOn w:val="Normal"/>
    <w:next w:val="Normal"/>
    <w:qFormat/>
    <w:rsid w:val="00B309C5"/>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qFormat/>
    <w:rsid w:val="00B309C5"/>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qFormat/>
    <w:rsid w:val="00B309C5"/>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qFormat/>
    <w:rsid w:val="00B309C5"/>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qFormat/>
    <w:rsid w:val="00B309C5"/>
    <w:pPr>
      <w:autoSpaceDE w:val="0"/>
      <w:autoSpaceDN w:val="0"/>
      <w:adjustRightInd w:val="0"/>
      <w:spacing w:line="281" w:lineRule="atLeast"/>
    </w:pPr>
    <w:rPr>
      <w:rFonts w:ascii="DHIPTF+Humanist521BT-BoldConden" w:hAnsi="DHIPTF+Humanist521BT-BoldConden"/>
      <w:sz w:val="24"/>
    </w:rPr>
  </w:style>
  <w:style w:type="character" w:customStyle="1" w:styleId="A1">
    <w:name w:val="A1"/>
    <w:rsid w:val="00B309C5"/>
    <w:rPr>
      <w:rFonts w:ascii="IQGTLV+Humanist521BT-RomanConde" w:hAnsi="IQGTLV+Humanist521BT-RomanConde" w:cs="IQGTLV+Humanist521BT-RomanConde"/>
      <w:color w:val="000000"/>
      <w:sz w:val="48"/>
      <w:szCs w:val="48"/>
    </w:rPr>
  </w:style>
  <w:style w:type="paragraph" w:styleId="ListParagraph">
    <w:name w:val="List Paragraph"/>
    <w:aliases w:val="6 font"/>
    <w:basedOn w:val="Normal"/>
    <w:uiPriority w:val="34"/>
    <w:qFormat/>
    <w:rsid w:val="00B309C5"/>
    <w:pPr>
      <w:ind w:left="720"/>
    </w:pPr>
  </w:style>
  <w:style w:type="paragraph" w:customStyle="1" w:styleId="HotRoute1">
    <w:name w:val="Hot Route!"/>
    <w:basedOn w:val="Normal"/>
    <w:qFormat/>
    <w:rsid w:val="00B309C5"/>
    <w:pPr>
      <w:ind w:left="144"/>
    </w:pPr>
    <w:rPr>
      <w:rFonts w:ascii="Times New Roman" w:hAnsi="Times New Roman"/>
    </w:rPr>
  </w:style>
  <w:style w:type="character" w:customStyle="1" w:styleId="SmalltextChar">
    <w:name w:val="Small text Char"/>
    <w:aliases w:val="Quote1 Char1"/>
    <w:rsid w:val="00B309C5"/>
    <w:rPr>
      <w:sz w:val="16"/>
      <w:szCs w:val="24"/>
      <w:lang w:val="en-US" w:eastAsia="en-US" w:bidi="ar-SA"/>
    </w:rPr>
  </w:style>
  <w:style w:type="character" w:customStyle="1" w:styleId="ReallyfuckingsmallChar">
    <w:name w:val="Really fucking small Char"/>
    <w:rsid w:val="00B309C5"/>
    <w:rPr>
      <w:sz w:val="10"/>
      <w:szCs w:val="24"/>
      <w:lang w:val="en-US" w:eastAsia="en-US" w:bidi="ar-SA"/>
    </w:rPr>
  </w:style>
  <w:style w:type="paragraph" w:customStyle="1" w:styleId="Smalltext1">
    <w:name w:val="Small text"/>
    <w:aliases w:val="Quote1,Quote11,Quote2"/>
    <w:basedOn w:val="Normal"/>
    <w:qFormat/>
    <w:rsid w:val="00B309C5"/>
    <w:rPr>
      <w:rFonts w:ascii="Times New Roman" w:hAnsi="Times New Roman"/>
    </w:rPr>
  </w:style>
  <w:style w:type="paragraph" w:styleId="TOC2">
    <w:name w:val="toc 2"/>
    <w:basedOn w:val="Normal"/>
    <w:next w:val="Normal"/>
    <w:autoRedefine/>
    <w:uiPriority w:val="39"/>
    <w:rsid w:val="00B309C5"/>
    <w:pPr>
      <w:ind w:left="200"/>
    </w:pPr>
  </w:style>
  <w:style w:type="paragraph" w:styleId="TOC3">
    <w:name w:val="toc 3"/>
    <w:basedOn w:val="Normal"/>
    <w:next w:val="Normal"/>
    <w:autoRedefine/>
    <w:uiPriority w:val="39"/>
    <w:rsid w:val="00B309C5"/>
    <w:pPr>
      <w:ind w:left="400"/>
    </w:pPr>
  </w:style>
  <w:style w:type="paragraph" w:styleId="TOC4">
    <w:name w:val="toc 4"/>
    <w:basedOn w:val="Normal"/>
    <w:next w:val="Normal"/>
    <w:autoRedefine/>
    <w:uiPriority w:val="39"/>
    <w:rsid w:val="00B309C5"/>
    <w:pPr>
      <w:ind w:left="600"/>
    </w:pPr>
  </w:style>
  <w:style w:type="paragraph" w:styleId="TOC5">
    <w:name w:val="toc 5"/>
    <w:basedOn w:val="Normal"/>
    <w:next w:val="Normal"/>
    <w:autoRedefine/>
    <w:uiPriority w:val="39"/>
    <w:rsid w:val="00B309C5"/>
    <w:pPr>
      <w:ind w:left="800"/>
    </w:pPr>
  </w:style>
  <w:style w:type="paragraph" w:styleId="TOC6">
    <w:name w:val="toc 6"/>
    <w:basedOn w:val="Normal"/>
    <w:next w:val="Normal"/>
    <w:autoRedefine/>
    <w:uiPriority w:val="39"/>
    <w:rsid w:val="00B309C5"/>
    <w:pPr>
      <w:ind w:left="1000"/>
    </w:pPr>
  </w:style>
  <w:style w:type="paragraph" w:styleId="TOC7">
    <w:name w:val="toc 7"/>
    <w:basedOn w:val="Normal"/>
    <w:next w:val="Normal"/>
    <w:autoRedefine/>
    <w:uiPriority w:val="39"/>
    <w:rsid w:val="00B309C5"/>
    <w:pPr>
      <w:ind w:left="1200"/>
    </w:pPr>
  </w:style>
  <w:style w:type="paragraph" w:styleId="TOC8">
    <w:name w:val="toc 8"/>
    <w:basedOn w:val="Normal"/>
    <w:next w:val="Normal"/>
    <w:autoRedefine/>
    <w:uiPriority w:val="39"/>
    <w:rsid w:val="00B309C5"/>
    <w:pPr>
      <w:ind w:left="1400"/>
    </w:pPr>
  </w:style>
  <w:style w:type="paragraph" w:styleId="TOC9">
    <w:name w:val="toc 9"/>
    <w:basedOn w:val="Normal"/>
    <w:next w:val="Normal"/>
    <w:autoRedefine/>
    <w:uiPriority w:val="39"/>
    <w:rsid w:val="00B309C5"/>
    <w:pPr>
      <w:ind w:left="1600"/>
    </w:pPr>
  </w:style>
  <w:style w:type="paragraph" w:customStyle="1" w:styleId="cards">
    <w:name w:val="cards"/>
    <w:basedOn w:val="Cites"/>
    <w:qFormat/>
    <w:rsid w:val="00B309C5"/>
    <w:pPr>
      <w:keepNext w:val="0"/>
    </w:pPr>
    <w:rPr>
      <w:rFonts w:eastAsia="Calibri"/>
      <w:b w:val="0"/>
      <w:bCs w:val="0"/>
      <w:iCs w:val="0"/>
      <w:sz w:val="20"/>
    </w:rPr>
  </w:style>
  <w:style w:type="paragraph" w:customStyle="1" w:styleId="TagsAndCites">
    <w:name w:val="Tags And Cites"/>
    <w:basedOn w:val="Normal"/>
    <w:qFormat/>
    <w:rsid w:val="00B309C5"/>
    <w:rPr>
      <w:rFonts w:ascii="Times New Roman" w:hAnsi="Times New Roman"/>
      <w:b/>
      <w:sz w:val="24"/>
    </w:rPr>
  </w:style>
  <w:style w:type="character" w:customStyle="1" w:styleId="evidencetextChar1">
    <w:name w:val="evidence text Char1"/>
    <w:link w:val="evidencetext"/>
    <w:rsid w:val="00B309C5"/>
    <w:rPr>
      <w:rFonts w:ascii="Calibri" w:hAnsi="Calibri"/>
      <w:color w:val="000000"/>
    </w:rPr>
  </w:style>
  <w:style w:type="character" w:customStyle="1" w:styleId="highlightcardtextChar2">
    <w:name w:val="highlight card text Char2"/>
    <w:link w:val="highlightcardtext"/>
    <w:rsid w:val="00B309C5"/>
    <w:rPr>
      <w:rFonts w:ascii="Calibri" w:hAnsi="Calibri"/>
      <w:color w:val="000000"/>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link w:val="Citation"/>
    <w:rsid w:val="00B309C5"/>
    <w:rPr>
      <w:rFonts w:ascii="Calibri" w:hAnsi="Calibri"/>
    </w:rPr>
  </w:style>
  <w:style w:type="paragraph" w:customStyle="1" w:styleId="Style4">
    <w:name w:val="Style4"/>
    <w:basedOn w:val="Normal"/>
    <w:next w:val="Normal"/>
    <w:link w:val="Style4Char1"/>
    <w:qFormat/>
    <w:rsid w:val="00B309C5"/>
    <w:rPr>
      <w:b/>
    </w:rPr>
  </w:style>
  <w:style w:type="character" w:customStyle="1" w:styleId="Style4Char1">
    <w:name w:val="Style4 Char1"/>
    <w:link w:val="Style4"/>
    <w:rsid w:val="00B309C5"/>
    <w:rPr>
      <w:rFonts w:ascii="Calibri" w:hAnsi="Calibri"/>
      <w:b/>
    </w:rPr>
  </w:style>
  <w:style w:type="paragraph" w:customStyle="1" w:styleId="Style5">
    <w:name w:val="Style5"/>
    <w:basedOn w:val="boldcite"/>
    <w:next w:val="Normal"/>
    <w:link w:val="Style5Char"/>
    <w:uiPriority w:val="99"/>
    <w:qFormat/>
    <w:rsid w:val="00B309C5"/>
  </w:style>
  <w:style w:type="character" w:customStyle="1" w:styleId="Style5Char">
    <w:name w:val="Style5 Char"/>
    <w:link w:val="Style5"/>
    <w:uiPriority w:val="99"/>
    <w:rsid w:val="00B309C5"/>
    <w:rPr>
      <w:rFonts w:ascii="Calibri" w:hAnsi="Calibri"/>
      <w:b/>
      <w:color w:val="000000"/>
      <w:u w:val="thick" w:color="000000"/>
    </w:rPr>
  </w:style>
  <w:style w:type="character" w:customStyle="1" w:styleId="apple-style-span">
    <w:name w:val="apple-style-span"/>
    <w:rsid w:val="00B309C5"/>
  </w:style>
  <w:style w:type="character" w:customStyle="1" w:styleId="apple-converted-space">
    <w:name w:val="apple-converted-space"/>
    <w:rsid w:val="00B309C5"/>
  </w:style>
  <w:style w:type="character" w:customStyle="1" w:styleId="datestamp">
    <w:name w:val="datestamp"/>
    <w:basedOn w:val="DefaultParagraphFont"/>
    <w:rsid w:val="00B309C5"/>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B309C5"/>
    <w:rPr>
      <w:rFonts w:ascii="Arial" w:hAnsi="Arial"/>
      <w:b/>
      <w:sz w:val="22"/>
      <w:szCs w:val="24"/>
    </w:rPr>
  </w:style>
  <w:style w:type="character" w:customStyle="1" w:styleId="boldciteChar4">
    <w:name w:val="bold cite Char4"/>
    <w:link w:val="boldcite"/>
    <w:locked/>
    <w:rsid w:val="00B309C5"/>
    <w:rPr>
      <w:rFonts w:ascii="Calibri" w:hAnsi="Calibri"/>
      <w:b/>
      <w:color w:val="000000"/>
      <w:u w:val="thick" w:color="000000"/>
    </w:rPr>
  </w:style>
  <w:style w:type="character" w:styleId="HTMLCite">
    <w:name w:val="HTML Cite"/>
    <w:uiPriority w:val="99"/>
    <w:unhideWhenUsed/>
    <w:rsid w:val="00B309C5"/>
    <w:rPr>
      <w:i/>
      <w:iCs/>
    </w:rPr>
  </w:style>
  <w:style w:type="character" w:customStyle="1" w:styleId="datestamp2">
    <w:name w:val="datestamp2"/>
    <w:rsid w:val="00B309C5"/>
  </w:style>
  <w:style w:type="character" w:customStyle="1" w:styleId="linktypelabel1">
    <w:name w:val="link_type_label1"/>
    <w:rsid w:val="00B309C5"/>
    <w:rPr>
      <w:color w:val="000000"/>
    </w:rPr>
  </w:style>
  <w:style w:type="character" w:customStyle="1" w:styleId="NothingChar">
    <w:name w:val="Nothing Char"/>
    <w:rsid w:val="00B309C5"/>
    <w:rPr>
      <w:lang w:val="en-US" w:eastAsia="en-US" w:bidi="ar-SA"/>
    </w:rPr>
  </w:style>
  <w:style w:type="character" w:customStyle="1" w:styleId="Heading1Char4">
    <w:name w:val="Heading 1 Char4"/>
    <w:aliases w:val="Heading 1 Char Char2,Heading 1 Char2 Char Char1,Heading 1 Char1 Char Char Char1,Heading 1 Char Char Char Char Char1,Heading 1 Char Char1 Char Char1,Heading 1 Char2 Char2,Heading 1 Char1 Char Char2,Heading 1 Char Char Char Char3,ALEX Char"/>
    <w:uiPriority w:val="1"/>
    <w:rsid w:val="00B309C5"/>
    <w:rPr>
      <w:rFonts w:ascii="Arial" w:hAnsi="Arial" w:cs="Arial"/>
      <w:b/>
      <w:bCs/>
      <w:kern w:val="32"/>
      <w:sz w:val="32"/>
      <w:szCs w:val="32"/>
    </w:rPr>
  </w:style>
  <w:style w:type="character" w:customStyle="1" w:styleId="Heading2Char5">
    <w:name w:val="Heading 2 Char5"/>
    <w:aliases w:val="Heading 2 Char Char2,Heading 2 Char2 Char Char4,Heading 2 Char1 Char Char Char3,Heading 2 Char Char Char Char Char3,Heading 2 Char Char1 Char Char3,Heading 2 Char2 Char4,Heading 2 Char1 Char Char3,Heading 2 Char Char Char Char3,TAG Char3"/>
    <w:qFormat/>
    <w:rsid w:val="00B309C5"/>
    <w:rPr>
      <w:rFonts w:ascii="Verdana" w:hAnsi="Verdana"/>
      <w:b/>
    </w:rPr>
  </w:style>
  <w:style w:type="character" w:customStyle="1" w:styleId="HeaderChar2">
    <w:name w:val="Header Char2"/>
    <w:aliases w:val=" Char2 Char1,Char2 Char2,Header 1 Char2,Header Char Char Char2,Header Char1 Char Char1,Header Char Char1 Char1,Header Char2 Char Char Char Char1,Header Char1 Char1 Char Char Char Char1,Header Char Char Char1 Char Char Char Char1"/>
    <w:rsid w:val="00B309C5"/>
    <w:rPr>
      <w:rFonts w:ascii="Arial" w:hAnsi="Arial"/>
      <w:szCs w:val="24"/>
    </w:rPr>
  </w:style>
  <w:style w:type="character" w:customStyle="1" w:styleId="Style1Char">
    <w:name w:val="Style1 Char"/>
    <w:link w:val="Style1"/>
    <w:rsid w:val="00B309C5"/>
    <w:rPr>
      <w:rFonts w:ascii="Calibri" w:hAnsi="Calibri"/>
      <w:strike/>
      <w:color w:val="000000"/>
    </w:rPr>
  </w:style>
  <w:style w:type="character" w:customStyle="1" w:styleId="BodyTextChar1">
    <w:name w:val="Body Text Char1"/>
    <w:aliases w:val="BT Char1"/>
    <w:uiPriority w:val="99"/>
    <w:rsid w:val="00B309C5"/>
    <w:rPr>
      <w:rFonts w:ascii="Arial" w:hAnsi="Arial"/>
      <w:szCs w:val="24"/>
      <w:u w:val="single"/>
    </w:rPr>
  </w:style>
  <w:style w:type="character" w:customStyle="1" w:styleId="CITEChar">
    <w:name w:val="CITE Char"/>
    <w:link w:val="CITE"/>
    <w:rsid w:val="00B309C5"/>
    <w:rPr>
      <w:rFonts w:ascii="Verdana" w:eastAsia="Times New Roman" w:hAnsi="Verdana" w:cs="Times New Roman"/>
      <w:b/>
      <w:color w:val="FFFFFF" w:themeColor="background1"/>
      <w:sz w:val="20"/>
      <w:szCs w:val="20"/>
      <w:shd w:val="clear" w:color="auto" w:fill="000000" w:themeFill="text1"/>
    </w:rPr>
  </w:style>
  <w:style w:type="character" w:customStyle="1" w:styleId="BlockTitleChar">
    <w:name w:val="Block Title Char"/>
    <w:aliases w:val="Block Header Char,Heading 1 - block Char,Heading 1 Char Char Char1,Block Titles Char,Page Title Char Char,Heading 1 Char21,Heading Char,Heading 1 Cha,Heading 1 Char1 Char3"/>
    <w:link w:val="BlockTitle"/>
    <w:rsid w:val="00B309C5"/>
    <w:rPr>
      <w:rFonts w:ascii="Calibri" w:eastAsia="Times New Roman" w:hAnsi="Calibri" w:cs="Times New Roman"/>
      <w:b/>
      <w:sz w:val="32"/>
      <w:szCs w:val="4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B309C5"/>
    <w:rPr>
      <w:rFonts w:ascii="Calibri" w:hAnsi="Calibri"/>
      <w:color w:val="000000"/>
      <w:sz w:val="24"/>
    </w:rPr>
  </w:style>
  <w:style w:type="paragraph" w:customStyle="1" w:styleId="Minimize">
    <w:name w:val="Minimize"/>
    <w:basedOn w:val="card1"/>
    <w:next w:val="Normal"/>
    <w:link w:val="MinimizeChar"/>
    <w:qFormat/>
    <w:rsid w:val="00B309C5"/>
    <w:pPr>
      <w:widowControl w:val="0"/>
      <w:autoSpaceDE w:val="0"/>
      <w:autoSpaceDN w:val="0"/>
      <w:adjustRightInd w:val="0"/>
    </w:pPr>
    <w:rPr>
      <w:rFonts w:asciiTheme="minorHAnsi" w:hAnsiTheme="minorHAnsi"/>
      <w:color w:val="000000"/>
      <w:sz w:val="12"/>
      <w:szCs w:val="22"/>
    </w:rPr>
  </w:style>
  <w:style w:type="character" w:customStyle="1" w:styleId="CitesChar2">
    <w:name w:val="Cites Char2"/>
    <w:link w:val="Cites"/>
    <w:rsid w:val="00B309C5"/>
    <w:rPr>
      <w:rFonts w:ascii="Times New Roman" w:hAnsi="Times New Roman"/>
      <w:b/>
      <w:bCs/>
      <w:iCs/>
      <w:sz w:val="24"/>
    </w:rPr>
  </w:style>
  <w:style w:type="character" w:customStyle="1" w:styleId="HotRouteChar">
    <w:name w:val="Hot Route Char"/>
    <w:link w:val="HotRoute"/>
    <w:rsid w:val="00B309C5"/>
    <w:rPr>
      <w:rFonts w:ascii="Times New Roman" w:hAnsi="Times New Roman"/>
    </w:rPr>
  </w:style>
  <w:style w:type="character" w:customStyle="1" w:styleId="BlockHeadingsChar">
    <w:name w:val="Block Headings Char"/>
    <w:link w:val="BlockHeadings"/>
    <w:locked/>
    <w:rsid w:val="00B309C5"/>
    <w:rPr>
      <w:rFonts w:ascii="Times New Roman" w:hAnsi="Times New Roman"/>
      <w:b/>
      <w:caps/>
      <w:szCs w:val="20"/>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link w:val="Tags"/>
    <w:qFormat/>
    <w:rsid w:val="00B309C5"/>
    <w:rPr>
      <w:rFonts w:ascii="Times New Roman" w:eastAsia="Times New Roman" w:hAnsi="Times New Roman" w:cs="Times New Roman"/>
      <w:b/>
      <w:bCs/>
      <w:iCs/>
      <w:color w:val="FFFF00"/>
      <w:sz w:val="24"/>
      <w:szCs w:val="24"/>
      <w:shd w:val="clear" w:color="auto" w:fill="C00000"/>
    </w:rPr>
  </w:style>
  <w:style w:type="character" w:customStyle="1" w:styleId="ClearChar">
    <w:name w:val="Clear Char"/>
    <w:link w:val="Clear"/>
    <w:locked/>
    <w:rsid w:val="00B309C5"/>
    <w:rPr>
      <w:rFonts w:ascii="Times New Roman" w:hAnsi="Times New Roman"/>
      <w:bCs/>
      <w:sz w:val="24"/>
      <w:lang w:eastAsia="zh-CN"/>
    </w:rPr>
  </w:style>
  <w:style w:type="character" w:styleId="PageNumber">
    <w:name w:val="page number"/>
    <w:aliases w:val="card ununderlined"/>
    <w:basedOn w:val="DefaultParagraphFont"/>
    <w:uiPriority w:val="99"/>
    <w:rsid w:val="00B309C5"/>
  </w:style>
  <w:style w:type="paragraph" w:customStyle="1" w:styleId="Underlined">
    <w:name w:val="Underlined"/>
    <w:basedOn w:val="Normal"/>
    <w:next w:val="Normal"/>
    <w:link w:val="UnderlinedChar"/>
    <w:rsid w:val="00B309C5"/>
    <w:rPr>
      <w:rFonts w:ascii="Times New Roman" w:eastAsia="MS Mincho" w:hAnsi="Times New Roman"/>
      <w:szCs w:val="20"/>
      <w:u w:val="single"/>
      <w:lang w:eastAsia="ja-JP"/>
    </w:rPr>
  </w:style>
  <w:style w:type="character" w:customStyle="1" w:styleId="UnderlinedChar">
    <w:name w:val="Underlined Char"/>
    <w:aliases w:val="No Spacing11 Char,Read stuff Char,No Spacing Char1,Heading,TAG Ch"/>
    <w:link w:val="Underlined"/>
    <w:qFormat/>
    <w:rsid w:val="00B309C5"/>
    <w:rPr>
      <w:rFonts w:ascii="Times New Roman" w:eastAsia="MS Mincho" w:hAnsi="Times New Roman"/>
      <w:szCs w:val="20"/>
      <w:u w:val="single"/>
      <w:lang w:eastAsia="ja-JP"/>
    </w:rPr>
  </w:style>
  <w:style w:type="paragraph" w:customStyle="1" w:styleId="CitationCharCharCharCharCharCharChar">
    <w:name w:val="Citation Char Char Char Char Char Char Char"/>
    <w:basedOn w:val="Normal"/>
    <w:link w:val="CitationCharCharCharCharCharCharCharChar"/>
    <w:qFormat/>
    <w:rsid w:val="00B309C5"/>
    <w:pPr>
      <w:ind w:left="1440" w:right="1440"/>
    </w:pPr>
  </w:style>
  <w:style w:type="character" w:customStyle="1" w:styleId="CitationCharCharCharCharCharCharCharChar">
    <w:name w:val="Citation Char Char Char Char Char Char Char Char"/>
    <w:link w:val="CitationCharCharCharCharCharCharChar"/>
    <w:rsid w:val="00B309C5"/>
    <w:rPr>
      <w:rFonts w:ascii="Calibri" w:hAnsi="Calibri"/>
    </w:rPr>
  </w:style>
  <w:style w:type="paragraph" w:customStyle="1" w:styleId="MinimizedText">
    <w:name w:val="Minimized Text"/>
    <w:basedOn w:val="CardText0"/>
    <w:link w:val="MinimizedTextChar"/>
    <w:qFormat/>
    <w:rsid w:val="00B309C5"/>
    <w:pPr>
      <w:ind w:left="0" w:right="0"/>
    </w:pPr>
    <w:rPr>
      <w:rFonts w:ascii="Times New Roman" w:hAnsi="Times New Roman"/>
      <w:sz w:val="16"/>
    </w:rPr>
  </w:style>
  <w:style w:type="character" w:customStyle="1" w:styleId="MinimizedTextChar">
    <w:name w:val="Minimized Text Char"/>
    <w:link w:val="MinimizedText"/>
    <w:rsid w:val="00B309C5"/>
    <w:rPr>
      <w:rFonts w:ascii="Times New Roman" w:hAnsi="Times New Roman"/>
      <w:sz w:val="16"/>
    </w:rPr>
  </w:style>
  <w:style w:type="paragraph" w:customStyle="1" w:styleId="Circled">
    <w:name w:val="Circled"/>
    <w:basedOn w:val="CardText0"/>
    <w:link w:val="CircledChar"/>
    <w:qFormat/>
    <w:rsid w:val="00B309C5"/>
    <w:pPr>
      <w:ind w:left="0" w:right="0"/>
    </w:pPr>
    <w:rPr>
      <w:rFonts w:ascii="Times New Roman" w:hAnsi="Times New Roman"/>
      <w:b/>
      <w:sz w:val="20"/>
      <w:u w:val="single"/>
    </w:rPr>
  </w:style>
  <w:style w:type="character" w:customStyle="1" w:styleId="CircledChar">
    <w:name w:val="Circled Char"/>
    <w:link w:val="Circled"/>
    <w:rsid w:val="00B309C5"/>
    <w:rPr>
      <w:rFonts w:ascii="Times New Roman" w:hAnsi="Times New Roman"/>
      <w:b/>
      <w:sz w:val="20"/>
      <w:u w:val="single"/>
    </w:rPr>
  </w:style>
  <w:style w:type="character" w:customStyle="1" w:styleId="citebold">
    <w:name w:val="cite bold"/>
    <w:rsid w:val="00B309C5"/>
    <w:rPr>
      <w:rFonts w:ascii="Times New Roman" w:hAnsi="Times New Roman"/>
      <w:b/>
      <w:sz w:val="24"/>
      <w:szCs w:val="24"/>
      <w:u w:val="none"/>
    </w:rPr>
  </w:style>
  <w:style w:type="paragraph" w:customStyle="1" w:styleId="Style3">
    <w:name w:val="Style3"/>
    <w:basedOn w:val="Normal"/>
    <w:link w:val="Style3Char"/>
    <w:qFormat/>
    <w:rsid w:val="00B309C5"/>
    <w:rPr>
      <w:rFonts w:ascii="Arial Narrow" w:hAnsi="Arial Narrow"/>
      <w:b/>
    </w:rPr>
  </w:style>
  <w:style w:type="character" w:customStyle="1" w:styleId="Style3Char">
    <w:name w:val="Style3 Char"/>
    <w:link w:val="Style3"/>
    <w:rsid w:val="00B309C5"/>
    <w:rPr>
      <w:rFonts w:ascii="Arial Narrow" w:hAnsi="Arial Narrow"/>
      <w:b/>
    </w:rPr>
  </w:style>
  <w:style w:type="character" w:customStyle="1" w:styleId="Style4Char">
    <w:name w:val="Style4 Char"/>
    <w:rsid w:val="00B309C5"/>
    <w:rPr>
      <w:rFonts w:ascii="Arial Narrow" w:hAnsi="Arial Narrow"/>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309C5"/>
    <w:rPr>
      <w:rFonts w:ascii="Times New Roman" w:hAnsi="Times New Roman"/>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309C5"/>
    <w:rPr>
      <w:rFonts w:ascii="Times New Roman" w:hAnsi="Times New Roman"/>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309C5"/>
    <w:rPr>
      <w:rFonts w:ascii="Times New Roman" w:hAnsi="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309C5"/>
    <w:rPr>
      <w:rFonts w:ascii="Times New Roman" w:hAnsi="Times New Roman"/>
      <w:b/>
      <w:u w:val="single"/>
    </w:rPr>
  </w:style>
  <w:style w:type="character" w:customStyle="1" w:styleId="UnderlineCharChar">
    <w:name w:val="Underline Char Char"/>
    <w:aliases w:val=" Char Char Char2"/>
    <w:qFormat/>
    <w:rsid w:val="00B309C5"/>
    <w:rPr>
      <w:rFonts w:ascii="Arial Narrow" w:hAnsi="Arial Narrow"/>
      <w:szCs w:val="24"/>
      <w:u w:val="single"/>
      <w:lang w:val="en-US" w:eastAsia="en-US" w:bidi="ar-SA"/>
    </w:rPr>
  </w:style>
  <w:style w:type="character" w:customStyle="1" w:styleId="UnderlineChar5Char">
    <w:name w:val="Underline Char5 Char"/>
    <w:rsid w:val="00B309C5"/>
    <w:rPr>
      <w:szCs w:val="24"/>
      <w:u w:val="single"/>
      <w:lang w:val="en-US" w:eastAsia="en-US" w:bidi="ar-SA"/>
    </w:rPr>
  </w:style>
  <w:style w:type="character" w:customStyle="1" w:styleId="BoldandUnderlineChar2Char1">
    <w:name w:val="Bold and Underline Char2 Char1"/>
    <w:rsid w:val="00B309C5"/>
    <w:rPr>
      <w:b/>
      <w:szCs w:val="24"/>
      <w:u w:val="single"/>
      <w:lang w:val="en-US" w:eastAsia="en-US" w:bidi="ar-SA"/>
    </w:rPr>
  </w:style>
  <w:style w:type="character" w:customStyle="1" w:styleId="UnderlineChar2CharChar">
    <w:name w:val="Underline Char2 Char Char"/>
    <w:rsid w:val="00B309C5"/>
    <w:rPr>
      <w:szCs w:val="24"/>
      <w:u w:val="single"/>
      <w:lang w:val="en-US" w:eastAsia="en-US" w:bidi="ar-SA"/>
    </w:rPr>
  </w:style>
  <w:style w:type="character" w:customStyle="1" w:styleId="BoldandUnderlineChar2CharCharChar">
    <w:name w:val="Bold and Underline Char2 Char Char Char"/>
    <w:rsid w:val="00B309C5"/>
    <w:rPr>
      <w:b/>
      <w:szCs w:val="24"/>
      <w:u w:val="single"/>
      <w:lang w:val="en-US" w:eastAsia="en-US" w:bidi="ar-SA"/>
    </w:rPr>
  </w:style>
  <w:style w:type="character" w:customStyle="1" w:styleId="BoldandUnderlineChar5CharCharCharCharCharCharCharChar">
    <w:name w:val="Bold and Underline Char5 Char Char Char Char Char Char Char Char"/>
    <w:rsid w:val="00B309C5"/>
    <w:rPr>
      <w:b/>
      <w:szCs w:val="24"/>
      <w:u w:val="single"/>
      <w:lang w:val="en-US" w:eastAsia="en-US" w:bidi="ar-SA"/>
    </w:rPr>
  </w:style>
  <w:style w:type="character" w:customStyle="1" w:styleId="UnderlineChar6CharCharCharCharCharCharCharChar">
    <w:name w:val="Underline Char6 Char Char Char Char Char Char Char Char"/>
    <w:rsid w:val="00B309C5"/>
    <w:rPr>
      <w:szCs w:val="24"/>
      <w:u w:val="single"/>
      <w:lang w:val="en-US" w:eastAsia="en-US" w:bidi="ar-SA"/>
    </w:rPr>
  </w:style>
  <w:style w:type="paragraph" w:customStyle="1" w:styleId="Small">
    <w:name w:val="Small"/>
    <w:basedOn w:val="Normal"/>
    <w:next w:val="Normal"/>
    <w:link w:val="SmallChar"/>
    <w:qFormat/>
    <w:rsid w:val="00B309C5"/>
    <w:pPr>
      <w:tabs>
        <w:tab w:val="left" w:pos="288"/>
        <w:tab w:val="left" w:pos="720"/>
      </w:tabs>
    </w:pPr>
    <w:rPr>
      <w:rFonts w:ascii="Times New Roman" w:hAnsi="Times New Roman"/>
      <w:sz w:val="17"/>
    </w:rPr>
  </w:style>
  <w:style w:type="character" w:customStyle="1" w:styleId="SmallChar">
    <w:name w:val="Small Char"/>
    <w:link w:val="Small"/>
    <w:qFormat/>
    <w:rsid w:val="00B309C5"/>
    <w:rPr>
      <w:rFonts w:ascii="Times New Roman" w:hAnsi="Times New Roman"/>
      <w:sz w:val="17"/>
    </w:rPr>
  </w:style>
  <w:style w:type="character" w:customStyle="1" w:styleId="Heading2Char1Char1Char">
    <w:name w:val="Heading 2 Char1 Char1 Char"/>
    <w:aliases w:val="Heading 2 Char1 Char Char Char,Heading 2 Char1 Char Char Char Char Char,Heading 2 Char1 Char Char Char1 Char Char Char Char,Heading 2 Char Char Char Char Char1 Char Char Char Char,Heading 2 Char4,Hats Char"/>
    <w:rsid w:val="00B309C5"/>
    <w:rPr>
      <w:rFonts w:eastAsia="Batang" w:cs="Arial"/>
      <w:b/>
      <w:bCs/>
      <w:iCs/>
      <w:sz w:val="24"/>
      <w:szCs w:val="28"/>
      <w:lang w:val="en-US" w:eastAsia="en-US" w:bidi="ar-SA"/>
    </w:rPr>
  </w:style>
  <w:style w:type="character" w:customStyle="1" w:styleId="ShrinkText">
    <w:name w:val="Shrink Text"/>
    <w:rsid w:val="00B309C5"/>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B309C5"/>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B309C5"/>
    <w:pPr>
      <w:jc w:val="both"/>
    </w:pPr>
    <w:rPr>
      <w:rFonts w:ascii="Times New Roman" w:hAnsi="Times New Roman"/>
      <w:b/>
      <w:sz w:val="24"/>
    </w:rPr>
  </w:style>
  <w:style w:type="paragraph" w:customStyle="1" w:styleId="TxBr13p3">
    <w:name w:val="TxBr_13p3"/>
    <w:basedOn w:val="Normal"/>
    <w:qFormat/>
    <w:rsid w:val="00B309C5"/>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B309C5"/>
    <w:pPr>
      <w:jc w:val="both"/>
    </w:pPr>
    <w:rPr>
      <w:rFonts w:ascii="Times New Roman" w:hAnsi="Times New Roman"/>
      <w:b/>
      <w:sz w:val="24"/>
    </w:rPr>
  </w:style>
  <w:style w:type="paragraph" w:customStyle="1" w:styleId="TxBr5p2">
    <w:name w:val="TxBr_5p2"/>
    <w:basedOn w:val="Normal"/>
    <w:qFormat/>
    <w:rsid w:val="00B309C5"/>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qFormat/>
    <w:rsid w:val="00B309C5"/>
    <w:pPr>
      <w:jc w:val="both"/>
    </w:pPr>
    <w:rPr>
      <w:rFonts w:ascii="Times New Roman" w:hAnsi="Times New Roman"/>
      <w:b/>
      <w:sz w:val="24"/>
    </w:rPr>
  </w:style>
  <w:style w:type="paragraph" w:customStyle="1" w:styleId="cardCharChar">
    <w:name w:val="card Char Char"/>
    <w:basedOn w:val="Normal"/>
    <w:link w:val="cardCharCharChar1"/>
    <w:qFormat/>
    <w:rsid w:val="00B309C5"/>
    <w:pPr>
      <w:ind w:left="288" w:right="288"/>
      <w:jc w:val="both"/>
    </w:pPr>
    <w:rPr>
      <w:rFonts w:ascii="Times New Roman" w:hAnsi="Times New Roman"/>
    </w:rPr>
  </w:style>
  <w:style w:type="paragraph" w:customStyle="1" w:styleId="TxBr10p1">
    <w:name w:val="TxBr_10p1"/>
    <w:basedOn w:val="Normal"/>
    <w:qFormat/>
    <w:rsid w:val="00B309C5"/>
    <w:pPr>
      <w:tabs>
        <w:tab w:val="left" w:pos="204"/>
      </w:tabs>
      <w:autoSpaceDE w:val="0"/>
      <w:autoSpaceDN w:val="0"/>
      <w:adjustRightInd w:val="0"/>
      <w:spacing w:line="198" w:lineRule="atLeast"/>
      <w:jc w:val="both"/>
    </w:pPr>
    <w:rPr>
      <w:rFonts w:ascii="Times New Roman" w:hAnsi="Times New Roman"/>
    </w:rPr>
  </w:style>
  <w:style w:type="paragraph" w:customStyle="1" w:styleId="TxBrp1">
    <w:name w:val="TxBr_p1"/>
    <w:basedOn w:val="Normal"/>
    <w:qFormat/>
    <w:rsid w:val="00B309C5"/>
    <w:pPr>
      <w:tabs>
        <w:tab w:val="left" w:pos="204"/>
      </w:tabs>
      <w:autoSpaceDE w:val="0"/>
      <w:autoSpaceDN w:val="0"/>
      <w:adjustRightInd w:val="0"/>
      <w:spacing w:line="272" w:lineRule="atLeast"/>
      <w:jc w:val="both"/>
    </w:pPr>
    <w:rPr>
      <w:rFonts w:ascii="Times New Roman" w:hAnsi="Times New Roman"/>
      <w:sz w:val="24"/>
    </w:rPr>
  </w:style>
  <w:style w:type="paragraph" w:customStyle="1" w:styleId="CitationCharChar">
    <w:name w:val="Citation Char Char"/>
    <w:basedOn w:val="Normal"/>
    <w:uiPriority w:val="6"/>
    <w:qFormat/>
    <w:rsid w:val="00B309C5"/>
    <w:pPr>
      <w:ind w:left="1440" w:right="1440"/>
    </w:pPr>
    <w:rPr>
      <w:sz w:val="24"/>
    </w:rPr>
  </w:style>
  <w:style w:type="paragraph" w:customStyle="1" w:styleId="tagCharChar0">
    <w:name w:val="tag Char Char"/>
    <w:basedOn w:val="Normal"/>
    <w:link w:val="tagCharCharChar"/>
    <w:qFormat/>
    <w:rsid w:val="00B309C5"/>
    <w:rPr>
      <w:rFonts w:ascii="Times New Roman" w:hAnsi="Times New Roman"/>
      <w:b/>
      <w:bCs/>
      <w:sz w:val="24"/>
    </w:rPr>
  </w:style>
  <w:style w:type="character" w:customStyle="1" w:styleId="tagCharCharChar">
    <w:name w:val="tag Char Char Char"/>
    <w:link w:val="tagCharChar0"/>
    <w:rsid w:val="00B309C5"/>
    <w:rPr>
      <w:rFonts w:ascii="Times New Roman" w:hAnsi="Times New Roman"/>
      <w:b/>
      <w:bCs/>
      <w:sz w:val="24"/>
    </w:rPr>
  </w:style>
  <w:style w:type="character" w:customStyle="1" w:styleId="CardTextCharCharChar">
    <w:name w:val="Card Text Char Char Char"/>
    <w:rsid w:val="00B309C5"/>
    <w:rPr>
      <w:rFonts w:ascii="Arial" w:hAnsi="Arial"/>
      <w:sz w:val="18"/>
      <w:szCs w:val="24"/>
      <w:lang w:val="en-US" w:eastAsia="en-US" w:bidi="ar-SA"/>
    </w:rPr>
  </w:style>
  <w:style w:type="paragraph" w:customStyle="1" w:styleId="TagCharCharChar0">
    <w:name w:val="Tag Char Char Char"/>
    <w:basedOn w:val="Normal"/>
    <w:qFormat/>
    <w:rsid w:val="00B309C5"/>
    <w:pPr>
      <w:ind w:left="720" w:right="720"/>
    </w:pPr>
    <w:rPr>
      <w:b/>
      <w:sz w:val="28"/>
    </w:rPr>
  </w:style>
  <w:style w:type="paragraph" w:customStyle="1" w:styleId="CardTextCharCharCharChar">
    <w:name w:val="Card Text Char Char Char Char"/>
    <w:basedOn w:val="Normal"/>
    <w:qFormat/>
    <w:rsid w:val="00B309C5"/>
    <w:pPr>
      <w:ind w:left="1728" w:right="1728"/>
    </w:pPr>
    <w:rPr>
      <w:sz w:val="18"/>
    </w:rPr>
  </w:style>
  <w:style w:type="paragraph" w:customStyle="1" w:styleId="TagCharCharCharCharCharCharCharChar">
    <w:name w:val="Tag Char Char Char Char Char Char Char Char"/>
    <w:basedOn w:val="Normal"/>
    <w:qFormat/>
    <w:rsid w:val="00B309C5"/>
    <w:pPr>
      <w:ind w:left="720" w:right="720"/>
    </w:pPr>
    <w:rPr>
      <w:b/>
      <w:sz w:val="28"/>
    </w:rPr>
  </w:style>
  <w:style w:type="paragraph" w:customStyle="1" w:styleId="underlinecardCharChar">
    <w:name w:val="underline card Char Char"/>
    <w:basedOn w:val="Normal"/>
    <w:qFormat/>
    <w:rsid w:val="00B309C5"/>
    <w:pPr>
      <w:ind w:left="1728" w:right="1728"/>
    </w:pPr>
    <w:rPr>
      <w:sz w:val="18"/>
      <w:u w:val="single"/>
    </w:rPr>
  </w:style>
  <w:style w:type="paragraph" w:customStyle="1" w:styleId="BlockTitle20">
    <w:name w:val="Block Title2"/>
    <w:basedOn w:val="Normal"/>
    <w:qFormat/>
    <w:rsid w:val="00B309C5"/>
    <w:pPr>
      <w:spacing w:after="240"/>
      <w:jc w:val="center"/>
    </w:pPr>
    <w:rPr>
      <w:b/>
      <w:sz w:val="28"/>
      <w:szCs w:val="20"/>
    </w:rPr>
  </w:style>
  <w:style w:type="paragraph" w:customStyle="1" w:styleId="Normal10pt">
    <w:name w:val="Normal + 10 pt"/>
    <w:basedOn w:val="Normal"/>
    <w:qFormat/>
    <w:rsid w:val="00B309C5"/>
    <w:rPr>
      <w:rFonts w:ascii="Times New Roman" w:hAnsi="Times New Roman"/>
      <w:szCs w:val="20"/>
    </w:rPr>
  </w:style>
  <w:style w:type="paragraph" w:customStyle="1" w:styleId="DebateHeading1">
    <w:name w:val="Debate.Heading1"/>
    <w:basedOn w:val="Heading1"/>
    <w:autoRedefine/>
    <w:qFormat/>
    <w:rsid w:val="00B309C5"/>
    <w:pPr>
      <w:pageBreakBefore w:val="0"/>
      <w:pBdr>
        <w:top w:val="none" w:sz="0" w:space="0" w:color="auto"/>
        <w:left w:val="none" w:sz="0" w:space="0" w:color="auto"/>
        <w:bottom w:val="none" w:sz="0" w:space="0" w:color="auto"/>
        <w:right w:val="none" w:sz="0" w:space="0" w:color="auto"/>
      </w:pBdr>
      <w:shd w:val="clear" w:color="auto" w:fill="000000" w:themeFill="text1"/>
      <w:spacing w:before="0"/>
      <w:ind w:right="1440"/>
      <w:jc w:val="left"/>
    </w:pPr>
    <w:rPr>
      <w:rFonts w:ascii="Times New Roman" w:eastAsia="Times New Roman" w:hAnsi="Times New Roman" w:cs="Times New Roman"/>
      <w:bCs/>
      <w:caps/>
      <w:color w:val="FFFFFF" w:themeColor="background1"/>
      <w:sz w:val="20"/>
      <w:szCs w:val="28"/>
    </w:rPr>
  </w:style>
  <w:style w:type="character" w:customStyle="1" w:styleId="metad">
    <w:name w:val="metad"/>
    <w:rsid w:val="00B309C5"/>
  </w:style>
  <w:style w:type="paragraph" w:customStyle="1" w:styleId="PageHeaderLine1">
    <w:name w:val="PageHeaderLine1"/>
    <w:basedOn w:val="Normal"/>
    <w:qFormat/>
    <w:rsid w:val="00B309C5"/>
    <w:pPr>
      <w:tabs>
        <w:tab w:val="right" w:pos="10800"/>
      </w:tabs>
    </w:pPr>
    <w:rPr>
      <w:rFonts w:ascii="Times New Roman" w:hAnsi="Times New Roman"/>
      <w:b/>
      <w:sz w:val="28"/>
    </w:rPr>
  </w:style>
  <w:style w:type="paragraph" w:customStyle="1" w:styleId="PageHeaderLine2">
    <w:name w:val="PageHeaderLine2"/>
    <w:basedOn w:val="Normal"/>
    <w:next w:val="Normal"/>
    <w:qFormat/>
    <w:rsid w:val="00B309C5"/>
    <w:pPr>
      <w:tabs>
        <w:tab w:val="right" w:pos="10800"/>
      </w:tabs>
      <w:spacing w:line="480" w:lineRule="auto"/>
    </w:pPr>
    <w:rPr>
      <w:rFonts w:ascii="Times New Roman" w:hAnsi="Times New Roman"/>
      <w:b/>
    </w:rPr>
  </w:style>
  <w:style w:type="paragraph" w:customStyle="1" w:styleId="fullstory">
    <w:name w:val="fullstory"/>
    <w:basedOn w:val="Normal"/>
    <w:qFormat/>
    <w:rsid w:val="00B309C5"/>
    <w:pPr>
      <w:spacing w:before="100" w:beforeAutospacing="1" w:after="100" w:afterAutospacing="1"/>
    </w:pPr>
    <w:rPr>
      <w:rFonts w:ascii="Times New Roman" w:hAnsi="Times New Roman"/>
      <w:sz w:val="24"/>
    </w:rPr>
  </w:style>
  <w:style w:type="character" w:customStyle="1" w:styleId="Emphasis2">
    <w:name w:val="Emphasis2"/>
    <w:rsid w:val="00B309C5"/>
    <w:rPr>
      <w:rFonts w:ascii="Cooper Black" w:hAnsi="Cooper Black"/>
      <w:iCs/>
      <w:u w:val="single"/>
    </w:rPr>
  </w:style>
  <w:style w:type="paragraph" w:customStyle="1" w:styleId="morenews">
    <w:name w:val="morenews"/>
    <w:basedOn w:val="Normal"/>
    <w:qFormat/>
    <w:rsid w:val="00B309C5"/>
    <w:pPr>
      <w:spacing w:before="100" w:beforeAutospacing="1" w:after="100" w:afterAutospacing="1"/>
    </w:pPr>
    <w:rPr>
      <w:rFonts w:ascii="Times New Roman" w:hAnsi="Times New Roman"/>
      <w:sz w:val="24"/>
    </w:rPr>
  </w:style>
  <w:style w:type="paragraph" w:customStyle="1" w:styleId="Style2">
    <w:name w:val="Style2"/>
    <w:basedOn w:val="Normal"/>
    <w:link w:val="Style2Char2"/>
    <w:qFormat/>
    <w:rsid w:val="00B309C5"/>
    <w:rPr>
      <w:rFonts w:ascii="Times New Roman" w:hAnsi="Times New Roman"/>
      <w:b/>
      <w:caps/>
    </w:rPr>
  </w:style>
  <w:style w:type="paragraph" w:customStyle="1" w:styleId="Number">
    <w:name w:val="Number"/>
    <w:basedOn w:val="Heading2"/>
    <w:qFormat/>
    <w:rsid w:val="00B309C5"/>
    <w:pPr>
      <w:keepLines w:val="0"/>
      <w:pageBreakBefore w:val="0"/>
      <w:shd w:val="clear" w:color="auto" w:fill="C00000"/>
      <w:tabs>
        <w:tab w:val="left" w:pos="144"/>
        <w:tab w:val="num" w:pos="1080"/>
      </w:tabs>
      <w:spacing w:before="240" w:after="240"/>
      <w:ind w:left="1080" w:hanging="360"/>
      <w:jc w:val="left"/>
    </w:pPr>
    <w:rPr>
      <w:rFonts w:ascii="Times New Roman" w:eastAsia="SimSun" w:hAnsi="Times New Roman" w:cs="Arial"/>
      <w:bCs/>
      <w:iCs/>
      <w:color w:val="FFFF00"/>
      <w:sz w:val="24"/>
      <w:szCs w:val="28"/>
      <w:u w:val="none"/>
      <w:lang w:eastAsia="zh-CN"/>
    </w:rPr>
  </w:style>
  <w:style w:type="paragraph" w:customStyle="1" w:styleId="StyleLeft02">
    <w:name w:val="Style Left:  0.2&quot;"/>
    <w:basedOn w:val="Normal"/>
    <w:qFormat/>
    <w:rsid w:val="00B309C5"/>
    <w:pPr>
      <w:ind w:left="288"/>
    </w:pPr>
    <w:rPr>
      <w:rFonts w:ascii="Times New Roman" w:hAnsi="Times New Roman"/>
      <w:szCs w:val="20"/>
      <w:lang w:eastAsia="zh-CN"/>
    </w:rPr>
  </w:style>
  <w:style w:type="paragraph" w:customStyle="1" w:styleId="StyleHeading2LatinArialMT13pt">
    <w:name w:val="Style Heading 2 + (Latin) ArialMT 13 pt"/>
    <w:basedOn w:val="Heading2"/>
    <w:next w:val="Heading2"/>
    <w:qFormat/>
    <w:rsid w:val="00B309C5"/>
    <w:pPr>
      <w:keepLines w:val="0"/>
      <w:pageBreakBefore w:val="0"/>
      <w:widowControl w:val="0"/>
      <w:shd w:val="clear" w:color="auto" w:fill="C00000"/>
      <w:spacing w:before="0"/>
      <w:jc w:val="left"/>
    </w:pPr>
    <w:rPr>
      <w:rFonts w:ascii="Times New Roman" w:eastAsia="Times New Roman" w:hAnsi="Times New Roman" w:cs="Arial"/>
      <w:b w:val="0"/>
      <w:bCs/>
      <w:iCs/>
      <w:color w:val="FFFF00"/>
      <w:sz w:val="24"/>
      <w:szCs w:val="28"/>
      <w:u w:val="none"/>
    </w:rPr>
  </w:style>
  <w:style w:type="character" w:customStyle="1" w:styleId="BoldandUnderlineCharChar1">
    <w:name w:val="Bold and Underline Char Char1"/>
    <w:rsid w:val="00B309C5"/>
    <w:rPr>
      <w:b/>
      <w:szCs w:val="24"/>
      <w:u w:val="single"/>
      <w:lang w:val="en-US" w:eastAsia="en-US" w:bidi="ar-SA"/>
    </w:rPr>
  </w:style>
  <w:style w:type="character" w:customStyle="1" w:styleId="UnderlineCharChar1">
    <w:name w:val="Underline Char Char1"/>
    <w:rsid w:val="00B309C5"/>
    <w:rPr>
      <w:szCs w:val="24"/>
      <w:u w:val="single"/>
      <w:lang w:val="en-US" w:eastAsia="en-US" w:bidi="ar-SA"/>
    </w:rPr>
  </w:style>
  <w:style w:type="character" w:customStyle="1" w:styleId="UnderlineChar4Char">
    <w:name w:val="Underline Char4 Char"/>
    <w:rsid w:val="00B309C5"/>
    <w:rPr>
      <w:szCs w:val="24"/>
      <w:u w:val="single"/>
      <w:lang w:val="en-US" w:eastAsia="en-US" w:bidi="ar-SA"/>
    </w:rPr>
  </w:style>
  <w:style w:type="character" w:customStyle="1" w:styleId="BoldandUnderlineChar3Char2">
    <w:name w:val="Bold and Underline Char3 Char2"/>
    <w:rsid w:val="00B309C5"/>
    <w:rPr>
      <w:b/>
      <w:szCs w:val="24"/>
      <w:u w:val="single"/>
      <w:lang w:val="en-US" w:eastAsia="en-US" w:bidi="ar-SA"/>
    </w:rPr>
  </w:style>
  <w:style w:type="character" w:customStyle="1" w:styleId="BoldandUnderlineChar1Char2Char">
    <w:name w:val="Bold and Underline Char1 Char2 Char"/>
    <w:rsid w:val="00B309C5"/>
    <w:rPr>
      <w:b/>
      <w:szCs w:val="24"/>
      <w:u w:val="single"/>
      <w:lang w:val="en-US" w:eastAsia="en-US" w:bidi="ar-SA"/>
    </w:rPr>
  </w:style>
  <w:style w:type="character" w:customStyle="1" w:styleId="UnderlineChar3Char">
    <w:name w:val="Underline Char3 Char"/>
    <w:rsid w:val="00B309C5"/>
    <w:rPr>
      <w:szCs w:val="24"/>
      <w:u w:val="single"/>
      <w:lang w:val="en-US" w:eastAsia="en-US" w:bidi="ar-SA"/>
    </w:rPr>
  </w:style>
  <w:style w:type="character" w:customStyle="1" w:styleId="BoldandUnderlineChar3CharChar">
    <w:name w:val="Bold and Underline Char3 Char Char"/>
    <w:rsid w:val="00B309C5"/>
    <w:rPr>
      <w:b/>
      <w:szCs w:val="24"/>
      <w:u w:val="single"/>
      <w:lang w:val="en-US" w:eastAsia="en-US" w:bidi="ar-SA"/>
    </w:rPr>
  </w:style>
  <w:style w:type="character" w:customStyle="1" w:styleId="UnderlineChar1Char">
    <w:name w:val="Underline Char1 Char"/>
    <w:rsid w:val="00B309C5"/>
    <w:rPr>
      <w:szCs w:val="24"/>
      <w:u w:val="single"/>
      <w:lang w:val="en-US" w:eastAsia="en-US" w:bidi="ar-SA"/>
    </w:rPr>
  </w:style>
  <w:style w:type="character" w:customStyle="1" w:styleId="BoldandUnderlineChar1Char2">
    <w:name w:val="Bold and Underline Char1 Char2"/>
    <w:rsid w:val="00B309C5"/>
    <w:rPr>
      <w:b/>
      <w:szCs w:val="24"/>
      <w:u w:val="single"/>
      <w:lang w:val="en-US" w:eastAsia="en-US" w:bidi="ar-SA"/>
    </w:rPr>
  </w:style>
  <w:style w:type="character" w:customStyle="1" w:styleId="LanguageChar">
    <w:name w:val="Language Char"/>
    <w:link w:val="Language"/>
    <w:rsid w:val="00B309C5"/>
    <w:rPr>
      <w:strike/>
      <w:sz w:val="16"/>
      <w:szCs w:val="16"/>
    </w:rPr>
  </w:style>
  <w:style w:type="character" w:customStyle="1" w:styleId="BoldandUnderlineChar6">
    <w:name w:val="Bold and Underline Char6"/>
    <w:rsid w:val="00B309C5"/>
    <w:rPr>
      <w:b/>
      <w:szCs w:val="24"/>
      <w:u w:val="single"/>
      <w:lang w:val="en-US" w:eastAsia="en-US" w:bidi="ar-SA"/>
    </w:rPr>
  </w:style>
  <w:style w:type="character" w:customStyle="1" w:styleId="UnderlineChar2">
    <w:name w:val="Underline Char2"/>
    <w:rsid w:val="00B309C5"/>
    <w:rPr>
      <w:szCs w:val="24"/>
      <w:u w:val="single"/>
      <w:lang w:val="en-US" w:eastAsia="en-US" w:bidi="ar-SA"/>
    </w:rPr>
  </w:style>
  <w:style w:type="character" w:customStyle="1" w:styleId="UnderlineChar1">
    <w:name w:val="Underline Char1"/>
    <w:rsid w:val="00B309C5"/>
    <w:rPr>
      <w:szCs w:val="24"/>
      <w:u w:val="single"/>
      <w:lang w:val="en-US" w:eastAsia="en-US" w:bidi="ar-SA"/>
    </w:rPr>
  </w:style>
  <w:style w:type="character" w:customStyle="1" w:styleId="Heading2CharChar">
    <w:name w:val="Heading 2 Char Char"/>
    <w:aliases w:val="Heading 2 Char2 Char Char,Heading 2 Char1 Char Char Char1,Heading 2 Char Char Char Char Char,Heading 2 Char Char1 Char Char,Heading 2 Char2 Char1,Heading 2 Char1 Char Char1,Heading 2 Char Char Char Char1,Heading 2 Char Char1 Char1"/>
    <w:qFormat/>
    <w:rsid w:val="00B309C5"/>
    <w:rPr>
      <w:b/>
      <w:szCs w:val="28"/>
      <w:lang w:val="en-US" w:eastAsia="en-US" w:bidi="ar-SA"/>
    </w:rPr>
  </w:style>
  <w:style w:type="character" w:customStyle="1" w:styleId="Style2Char">
    <w:name w:val="Style2 Char"/>
    <w:rsid w:val="00B309C5"/>
    <w:rPr>
      <w:rFonts w:ascii="Arial Narrow" w:hAnsi="Arial Narrow"/>
      <w:b/>
      <w:caps/>
      <w:sz w:val="22"/>
      <w:szCs w:val="24"/>
      <w:lang w:val="en-US" w:eastAsia="en-US" w:bidi="ar-SA"/>
    </w:rPr>
  </w:style>
  <w:style w:type="paragraph" w:customStyle="1" w:styleId="SmallText2">
    <w:name w:val="Small Text"/>
    <w:basedOn w:val="CardText0"/>
    <w:next w:val="CardText0"/>
    <w:qFormat/>
    <w:rsid w:val="00B309C5"/>
    <w:pPr>
      <w:ind w:left="0" w:right="0"/>
    </w:pPr>
    <w:rPr>
      <w:rFonts w:ascii="Times New Roman" w:eastAsia="MS Mincho" w:hAnsi="Times New Roman"/>
      <w:sz w:val="15"/>
      <w:lang w:eastAsia="ja-JP"/>
    </w:rPr>
  </w:style>
  <w:style w:type="character" w:customStyle="1" w:styleId="SmallTextChar0">
    <w:name w:val="Small Text Char"/>
    <w:aliases w:val="ClearFormatting Char"/>
    <w:basedOn w:val="CardTextChar"/>
    <w:uiPriority w:val="1"/>
    <w:qFormat/>
    <w:rsid w:val="00B309C5"/>
    <w:rPr>
      <w:rFonts w:ascii="Arial" w:hAnsi="Arial"/>
      <w:sz w:val="18"/>
      <w:szCs w:val="24"/>
      <w:lang w:val="en-US" w:eastAsia="en-US" w:bidi="ar-SA"/>
    </w:rPr>
  </w:style>
  <w:style w:type="paragraph" w:customStyle="1" w:styleId="UnderlinedText">
    <w:name w:val="Underlined Text"/>
    <w:basedOn w:val="Normal"/>
    <w:qFormat/>
    <w:rsid w:val="00B309C5"/>
    <w:rPr>
      <w:rFonts w:ascii="Times New Roman" w:eastAsia="MS Mincho" w:hAnsi="Times New Roman"/>
      <w:u w:val="thick"/>
      <w:lang w:eastAsia="ja-JP"/>
    </w:rPr>
  </w:style>
  <w:style w:type="paragraph" w:customStyle="1" w:styleId="Little">
    <w:name w:val="Little"/>
    <w:basedOn w:val="UnderlinedText"/>
    <w:qFormat/>
    <w:rsid w:val="00B309C5"/>
  </w:style>
  <w:style w:type="character" w:customStyle="1" w:styleId="UnderlinedTextChar">
    <w:name w:val="Underlined Text Char"/>
    <w:rsid w:val="00B309C5"/>
    <w:rPr>
      <w:rFonts w:eastAsia="MS Mincho"/>
      <w:szCs w:val="24"/>
      <w:u w:val="thick"/>
      <w:lang w:val="en-US" w:eastAsia="ja-JP" w:bidi="ar-SA"/>
    </w:rPr>
  </w:style>
  <w:style w:type="character" w:customStyle="1" w:styleId="LittleChar">
    <w:name w:val="Little Char"/>
    <w:rsid w:val="00B309C5"/>
    <w:rPr>
      <w:rFonts w:eastAsia="MS Mincho"/>
      <w:sz w:val="16"/>
      <w:szCs w:val="24"/>
      <w:lang w:val="en-US" w:eastAsia="ja-JP" w:bidi="ar-SA"/>
    </w:rPr>
  </w:style>
  <w:style w:type="character" w:customStyle="1" w:styleId="BoldandUnderlineCharChar">
    <w:name w:val="Bold and Underline Char Char"/>
    <w:rsid w:val="00B309C5"/>
    <w:rPr>
      <w:b/>
      <w:u w:val="single"/>
      <w:lang w:val="en-US" w:eastAsia="en-US" w:bidi="ar-SA"/>
    </w:rPr>
  </w:style>
  <w:style w:type="character" w:customStyle="1" w:styleId="StyleUnderlineChar">
    <w:name w:val="Style Underline Char"/>
    <w:rsid w:val="00B309C5"/>
    <w:rPr>
      <w:u w:val="single"/>
      <w:lang w:val="en-US" w:eastAsia="en-US" w:bidi="ar-SA"/>
    </w:rPr>
  </w:style>
  <w:style w:type="character" w:customStyle="1" w:styleId="Heading3Char1">
    <w:name w:val="Heading 3 Char1"/>
    <w:aliases w:val="Heading 3 Char Char,Underline Char Char Char Char,Underline Char Char Char1,Heading 3 Char Char Char Char Char Char Char Char Char Char,Bold Cite Char Char,Block Writing Char Char,Heading 3 Char Char Char Char Char,Heading 3 Char4"/>
    <w:qFormat/>
    <w:rsid w:val="00B309C5"/>
    <w:rPr>
      <w:rFonts w:ascii="Arial" w:hAnsi="Arial" w:cs="Times New Roman"/>
      <w:sz w:val="24"/>
      <w:u w:val="single"/>
      <w:lang w:val="en-US" w:eastAsia="en-US"/>
    </w:rPr>
  </w:style>
  <w:style w:type="character" w:customStyle="1" w:styleId="Heading1Char1Char1">
    <w:name w:val="Heading 1 Char1 Char1"/>
    <w:aliases w:val="ALEX Char1,Heading Char1,Heading 1 Char Char Char Char Char11,Heading 1 Char Char Char Char Char Char1,Pocket Char1,Titles Char1,HatText Char1,Heading 1 Char Char Char Char Char Char Char"/>
    <w:qFormat/>
    <w:rsid w:val="00B309C5"/>
    <w:rPr>
      <w:rFonts w:ascii="Palatino" w:hAnsi="Palatino" w:cs="Times New Roman"/>
      <w:b/>
      <w:kern w:val="32"/>
      <w:sz w:val="32"/>
    </w:rPr>
  </w:style>
  <w:style w:type="character" w:customStyle="1" w:styleId="tagChar10">
    <w:name w:val="tag Char1"/>
    <w:aliases w:val="TAG Char1,Heading 2 Char2 Char Char2,Heading 2 Char1 Char Char Char11,Heading 2 Char Char Char Char Char1,Heading 2 Char Char1 Char Char2,Heading 2 Char2 Char11,Heading 2 Char1 Char Char11,Heading 2 Char Char Char Char11,Heading 2 Char6"/>
    <w:qFormat/>
    <w:rsid w:val="00B309C5"/>
    <w:rPr>
      <w:rFonts w:ascii="Georgia" w:hAnsi="Georgia" w:cs="Times New Roman"/>
      <w:sz w:val="28"/>
      <w:lang w:val="en-US" w:eastAsia="en-US"/>
    </w:rPr>
  </w:style>
  <w:style w:type="character" w:customStyle="1" w:styleId="citeChar1">
    <w:name w:val="cite Char"/>
    <w:rsid w:val="00B309C5"/>
    <w:rPr>
      <w:rFonts w:cs="Times New Roman"/>
      <w:b/>
      <w:sz w:val="24"/>
      <w:u w:val="single"/>
      <w:lang w:val="en-US" w:eastAsia="en-US"/>
    </w:rPr>
  </w:style>
  <w:style w:type="paragraph" w:customStyle="1" w:styleId="textsmall">
    <w:name w:val="textsmall"/>
    <w:basedOn w:val="Normal"/>
    <w:qFormat/>
    <w:rsid w:val="00B309C5"/>
    <w:rPr>
      <w:rFonts w:ascii="Times New Roman" w:hAnsi="Times New Roman"/>
      <w:sz w:val="18"/>
      <w:lang w:bidi="en-US"/>
    </w:rPr>
  </w:style>
  <w:style w:type="character" w:customStyle="1" w:styleId="textsmallChar">
    <w:name w:val="textsmall Char"/>
    <w:rsid w:val="00B309C5"/>
    <w:rPr>
      <w:rFonts w:cs="Times New Roman"/>
      <w:sz w:val="24"/>
      <w:lang w:val="en-US" w:eastAsia="en-US"/>
    </w:rPr>
  </w:style>
  <w:style w:type="character" w:customStyle="1" w:styleId="Style1Char2">
    <w:name w:val="Style1 Char2"/>
    <w:rsid w:val="00B309C5"/>
    <w:rPr>
      <w:rFonts w:cs="Times New Roman"/>
      <w:sz w:val="24"/>
      <w:lang w:val="en-US" w:eastAsia="en-US"/>
    </w:rPr>
  </w:style>
  <w:style w:type="paragraph" w:customStyle="1" w:styleId="cardtext2">
    <w:name w:val="cardtext"/>
    <w:basedOn w:val="Style1"/>
    <w:qFormat/>
    <w:rsid w:val="00B309C5"/>
    <w:pPr>
      <w:ind w:left="1008" w:right="720"/>
    </w:pPr>
  </w:style>
  <w:style w:type="character" w:customStyle="1" w:styleId="cardtextChar2">
    <w:name w:val="cardtext Char"/>
    <w:basedOn w:val="Style1Char2"/>
    <w:rsid w:val="00B309C5"/>
    <w:rPr>
      <w:rFonts w:cs="Times New Roman"/>
      <w:sz w:val="24"/>
      <w:lang w:val="en-US" w:eastAsia="en-US"/>
    </w:rPr>
  </w:style>
  <w:style w:type="character" w:customStyle="1" w:styleId="smalltextChar1">
    <w:name w:val="small text Char"/>
    <w:rsid w:val="00B309C5"/>
    <w:rPr>
      <w:rFonts w:ascii="Arial Narrow" w:hAnsi="Arial Narrow" w:cs="Times New Roman"/>
      <w:sz w:val="24"/>
      <w:lang w:val="en-US" w:eastAsia="en-US"/>
    </w:rPr>
  </w:style>
  <w:style w:type="character" w:customStyle="1" w:styleId="CardTagChar">
    <w:name w:val="Card Tag Char"/>
    <w:rsid w:val="00B309C5"/>
    <w:rPr>
      <w:rFonts w:ascii="Arial Narrow" w:hAnsi="Arial Narrow" w:cs="Times New Roman"/>
      <w:b/>
      <w:sz w:val="24"/>
      <w:lang w:val="en-US" w:eastAsia="en-US"/>
    </w:rPr>
  </w:style>
  <w:style w:type="character" w:customStyle="1" w:styleId="HeaderChar1">
    <w:name w:val="Header Char1"/>
    <w:aliases w:val="Header 1 Char,Header Char Char Char1,Heading 1 Char Char Char Char2,Header Char Char Char Char Char1,Header Char Char Char Char Char Char Char1,Heading 1 Char Char Char Char Char Char Char Char,Block Char Char Char1,Char2 Char1"/>
    <w:qFormat/>
    <w:rsid w:val="00B309C5"/>
    <w:rPr>
      <w:rFonts w:cs="Times New Roman"/>
      <w:u w:val="single"/>
    </w:rPr>
  </w:style>
  <w:style w:type="character" w:customStyle="1" w:styleId="bio1">
    <w:name w:val="bio1"/>
    <w:rsid w:val="00B309C5"/>
    <w:rPr>
      <w:rFonts w:ascii="Arial" w:hAnsi="Arial" w:cs="Arial"/>
      <w:i/>
      <w:iCs/>
      <w:color w:val="000000"/>
      <w:sz w:val="20"/>
    </w:rPr>
  </w:style>
  <w:style w:type="paragraph" w:customStyle="1" w:styleId="Bold">
    <w:name w:val="Bold"/>
    <w:basedOn w:val="Normal"/>
    <w:uiPriority w:val="99"/>
    <w:qFormat/>
    <w:rsid w:val="00B309C5"/>
    <w:rPr>
      <w:rFonts w:ascii="Times New Roman" w:hAnsi="Times New Roman"/>
      <w:b/>
      <w:szCs w:val="20"/>
      <w:lang w:bidi="en-US"/>
    </w:rPr>
  </w:style>
  <w:style w:type="character" w:customStyle="1" w:styleId="BoldChar">
    <w:name w:val="Bold Char"/>
    <w:rsid w:val="00B309C5"/>
    <w:rPr>
      <w:rFonts w:cs="Times New Roman"/>
      <w:b/>
      <w:lang w:val="en-US" w:eastAsia="en-US"/>
    </w:rPr>
  </w:style>
  <w:style w:type="paragraph" w:customStyle="1" w:styleId="NormalWeb3">
    <w:name w:val="Normal (Web)3"/>
    <w:basedOn w:val="Normal"/>
    <w:qFormat/>
    <w:rsid w:val="00B309C5"/>
    <w:pPr>
      <w:spacing w:before="100" w:beforeAutospacing="1" w:after="100" w:afterAutospacing="1" w:line="255" w:lineRule="atLeast"/>
    </w:pPr>
    <w:rPr>
      <w:color w:val="000000"/>
      <w:szCs w:val="20"/>
      <w:lang w:bidi="en-US"/>
    </w:rPr>
  </w:style>
  <w:style w:type="paragraph" w:customStyle="1" w:styleId="cardCharCharCharCharChar">
    <w:name w:val="card Char Char Char Char Char"/>
    <w:basedOn w:val="Normal"/>
    <w:qFormat/>
    <w:rsid w:val="00B309C5"/>
    <w:pPr>
      <w:ind w:left="400"/>
    </w:pPr>
    <w:rPr>
      <w:rFonts w:ascii="Times New Roman" w:hAnsi="Times New Roman"/>
      <w:lang w:bidi="en-US"/>
    </w:rPr>
  </w:style>
  <w:style w:type="character" w:customStyle="1" w:styleId="cardCharCharCharCharCharChar">
    <w:name w:val="card Char Char Char Char Char Char"/>
    <w:rsid w:val="00B309C5"/>
    <w:rPr>
      <w:rFonts w:cs="Times New Roman"/>
      <w:sz w:val="24"/>
      <w:lang w:val="en-US" w:eastAsia="en-US"/>
    </w:rPr>
  </w:style>
  <w:style w:type="character" w:customStyle="1" w:styleId="bodytext0">
    <w:name w:val="bodytext"/>
    <w:rsid w:val="00B309C5"/>
    <w:rPr>
      <w:rFonts w:cs="Times New Roman"/>
    </w:rPr>
  </w:style>
  <w:style w:type="character" w:customStyle="1" w:styleId="Style24ptBoldUnderlineCenteredCharChar">
    <w:name w:val="Style 24 pt Bold Underline Centered Char Char"/>
    <w:rsid w:val="00B309C5"/>
    <w:rPr>
      <w:rFonts w:cs="Times New Roman"/>
      <w:b/>
      <w:bCs/>
      <w:sz w:val="24"/>
      <w:u w:val="single"/>
      <w:lang w:val="en-US" w:eastAsia="en-US"/>
    </w:rPr>
  </w:style>
  <w:style w:type="paragraph" w:customStyle="1" w:styleId="TagCiteChar">
    <w:name w:val="Tag / Cite Char"/>
    <w:basedOn w:val="Normal"/>
    <w:qFormat/>
    <w:rsid w:val="00B309C5"/>
    <w:rPr>
      <w:rFonts w:ascii="Times New Roman" w:hAnsi="Times New Roman"/>
      <w:b/>
      <w:color w:val="000000"/>
      <w:lang w:bidi="en-US"/>
    </w:rPr>
  </w:style>
  <w:style w:type="character" w:customStyle="1" w:styleId="TagCiteCharChar">
    <w:name w:val="Tag / Cite Char Char"/>
    <w:rsid w:val="00B309C5"/>
    <w:rPr>
      <w:rFonts w:cs="Times New Roman"/>
      <w:b/>
      <w:color w:val="000000"/>
      <w:sz w:val="24"/>
      <w:lang w:val="en-US" w:eastAsia="en-US"/>
    </w:rPr>
  </w:style>
  <w:style w:type="character" w:customStyle="1" w:styleId="HeadingCharChar">
    <w:name w:val="Heading Char Char"/>
    <w:rsid w:val="00B309C5"/>
    <w:rPr>
      <w:rFonts w:cs="Times New Roman"/>
      <w:b/>
      <w:color w:val="000000"/>
      <w:sz w:val="24"/>
      <w:u w:val="single"/>
      <w:lang w:val="en-US" w:eastAsia="en-US"/>
    </w:rPr>
  </w:style>
  <w:style w:type="character" w:customStyle="1" w:styleId="CharChar1">
    <w:name w:val="Char Char1"/>
    <w:aliases w:val="Block titles Char1,Char Char Char Char Char Char Char Char Char Char Char Char Char Char Char Char Char Char Char Char Char1,Char Char Char Char Char21,Char Char Char Char21"/>
    <w:qFormat/>
    <w:rsid w:val="00B309C5"/>
    <w:rPr>
      <w:rFonts w:cs="Arial"/>
      <w:b/>
      <w:bCs/>
      <w:iCs/>
      <w:sz w:val="28"/>
      <w:lang w:val="en-US" w:eastAsia="en-US"/>
    </w:rPr>
  </w:style>
  <w:style w:type="character" w:customStyle="1" w:styleId="Style2Char1">
    <w:name w:val="Style2 Char1"/>
    <w:rsid w:val="00B309C5"/>
    <w:rPr>
      <w:rFonts w:ascii="Book Antiqua" w:hAnsi="Book Antiqua" w:cs="Times New Roman"/>
      <w:sz w:val="24"/>
      <w:u w:val="thick"/>
      <w:lang w:val="en-US" w:eastAsia="en-US"/>
    </w:rPr>
  </w:style>
  <w:style w:type="character" w:customStyle="1" w:styleId="Style1Char1">
    <w:name w:val="Style1 Char1"/>
    <w:rsid w:val="00B309C5"/>
    <w:rPr>
      <w:rFonts w:ascii="Book Antiqua" w:hAnsi="Book Antiqua" w:cs="Times New Roman"/>
      <w:sz w:val="16"/>
      <w:lang w:val="en-US" w:eastAsia="en-US"/>
    </w:rPr>
  </w:style>
  <w:style w:type="paragraph" w:customStyle="1" w:styleId="DebateCiteCharChar">
    <w:name w:val="Debate Cite Char Char"/>
    <w:basedOn w:val="Normal"/>
    <w:qFormat/>
    <w:rsid w:val="00B309C5"/>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hAnsi="Times New Roman"/>
      <w:b/>
      <w:sz w:val="32"/>
      <w:szCs w:val="32"/>
      <w:lang w:bidi="en-US"/>
    </w:rPr>
  </w:style>
  <w:style w:type="character" w:customStyle="1" w:styleId="DebateCiteCharCharChar">
    <w:name w:val="Debate Cite Char Char Char"/>
    <w:rsid w:val="00B309C5"/>
    <w:rPr>
      <w:rFonts w:cs="Times New Roman"/>
      <w:b/>
      <w:sz w:val="32"/>
      <w:lang w:val="en-US" w:eastAsia="en-US"/>
    </w:rPr>
  </w:style>
  <w:style w:type="paragraph" w:styleId="BodyTextFirstIndent">
    <w:name w:val="Body Text First Indent"/>
    <w:basedOn w:val="BodyText"/>
    <w:link w:val="BodyTextFirstIndentChar"/>
    <w:uiPriority w:val="99"/>
    <w:rsid w:val="00B309C5"/>
    <w:pPr>
      <w:spacing w:after="120"/>
      <w:ind w:firstLine="210"/>
    </w:pPr>
    <w:rPr>
      <w:lang w:bidi="en-US"/>
    </w:rPr>
  </w:style>
  <w:style w:type="character" w:customStyle="1" w:styleId="BodyTextFirstIndentChar">
    <w:name w:val="Body Text First Indent Char"/>
    <w:basedOn w:val="BodyTextChar"/>
    <w:link w:val="BodyTextFirstIndent"/>
    <w:uiPriority w:val="99"/>
    <w:rsid w:val="00B309C5"/>
    <w:rPr>
      <w:rFonts w:ascii="Calibri" w:hAnsi="Calibri"/>
      <w:u w:val="single"/>
      <w:lang w:bidi="en-US"/>
    </w:rPr>
  </w:style>
  <w:style w:type="character" w:customStyle="1" w:styleId="TagChar3">
    <w:name w:val="Tag Char3"/>
    <w:rsid w:val="00B309C5"/>
    <w:rPr>
      <w:rFonts w:ascii="Palatino Linotype" w:hAnsi="Palatino Linotype" w:cs="Times New Roman"/>
      <w:b/>
      <w:sz w:val="24"/>
      <w:lang w:val="en-US" w:eastAsia="en-US"/>
    </w:rPr>
  </w:style>
  <w:style w:type="paragraph" w:customStyle="1" w:styleId="TagCite">
    <w:name w:val="Tag/Cite"/>
    <w:basedOn w:val="Normal"/>
    <w:qFormat/>
    <w:rsid w:val="00B309C5"/>
    <w:pPr>
      <w:widowControl w:val="0"/>
      <w:autoSpaceDE w:val="0"/>
      <w:autoSpaceDN w:val="0"/>
      <w:adjustRightInd w:val="0"/>
    </w:pPr>
    <w:rPr>
      <w:rFonts w:ascii="Times New Roman" w:hAnsi="Times New Roman"/>
      <w:b/>
      <w:szCs w:val="20"/>
      <w:lang w:bidi="en-US"/>
    </w:rPr>
  </w:style>
  <w:style w:type="paragraph" w:customStyle="1" w:styleId="DebateHeader">
    <w:name w:val="Debate Header"/>
    <w:basedOn w:val="TOC1"/>
    <w:qFormat/>
    <w:rsid w:val="00B309C5"/>
    <w:pPr>
      <w:ind w:left="0" w:right="0"/>
      <w:jc w:val="center"/>
      <w:outlineLvl w:val="0"/>
    </w:pPr>
    <w:rPr>
      <w:rFonts w:ascii="Times New Roman" w:hAnsi="Times New Roman"/>
      <w:b/>
      <w:sz w:val="32"/>
      <w:szCs w:val="32"/>
      <w:u w:val="single"/>
      <w:lang w:bidi="en-US"/>
    </w:rPr>
  </w:style>
  <w:style w:type="paragraph" w:styleId="HTMLPreformatted">
    <w:name w:val="HTML Preformatted"/>
    <w:basedOn w:val="Normal"/>
    <w:link w:val="HTMLPreformattedChar"/>
    <w:uiPriority w:val="99"/>
    <w:rsid w:val="00B30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Cs w:val="20"/>
      <w:lang w:bidi="en-US"/>
    </w:rPr>
  </w:style>
  <w:style w:type="character" w:customStyle="1" w:styleId="HTMLPreformattedChar">
    <w:name w:val="HTML Preformatted Char"/>
    <w:basedOn w:val="DefaultParagraphFont"/>
    <w:link w:val="HTMLPreformatted"/>
    <w:uiPriority w:val="99"/>
    <w:rsid w:val="00B309C5"/>
    <w:rPr>
      <w:rFonts w:ascii="Courier New" w:hAnsi="Courier New" w:cs="Courier New"/>
      <w:color w:val="000000"/>
      <w:szCs w:val="20"/>
      <w:lang w:bidi="en-US"/>
    </w:rPr>
  </w:style>
  <w:style w:type="paragraph" w:customStyle="1" w:styleId="Tagandcite">
    <w:name w:val="Tag and cite"/>
    <w:basedOn w:val="Normal"/>
    <w:qFormat/>
    <w:rsid w:val="00B309C5"/>
    <w:rPr>
      <w:rFonts w:ascii="Times New Roman" w:hAnsi="Times New Roman"/>
      <w:color w:val="333333"/>
      <w:lang w:bidi="en-US"/>
    </w:rPr>
  </w:style>
  <w:style w:type="paragraph" w:customStyle="1" w:styleId="TagandCite0">
    <w:name w:val="Tag and Cite"/>
    <w:basedOn w:val="Normal"/>
    <w:qFormat/>
    <w:rsid w:val="00B309C5"/>
    <w:rPr>
      <w:rFonts w:ascii="Times New Roman" w:hAnsi="Times New Roman"/>
      <w:color w:val="333333"/>
      <w:lang w:bidi="en-US"/>
    </w:rPr>
  </w:style>
  <w:style w:type="character" w:customStyle="1" w:styleId="TagandCiteChar">
    <w:name w:val="Tag and Cite Char"/>
    <w:rsid w:val="00B309C5"/>
    <w:rPr>
      <w:rFonts w:cs="Times New Roman"/>
      <w:color w:val="333333"/>
      <w:sz w:val="22"/>
      <w:lang w:val="en-US" w:eastAsia="en-US"/>
    </w:rPr>
  </w:style>
  <w:style w:type="paragraph" w:customStyle="1" w:styleId="StyleTagandCiteFranklinGothicDemi">
    <w:name w:val="Style Tag and Cite + Franklin Gothic Demi"/>
    <w:basedOn w:val="TagandCite0"/>
    <w:qFormat/>
    <w:rsid w:val="00B309C5"/>
  </w:style>
  <w:style w:type="paragraph" w:customStyle="1" w:styleId="StyleStyleTagandCiteFranklinGothicDemi11pt">
    <w:name w:val="Style Style Tag and Cite + Franklin Gothic Demi + 11 pt"/>
    <w:basedOn w:val="StyleTagandCiteFranklinGothicDemi"/>
    <w:qFormat/>
    <w:rsid w:val="00B309C5"/>
  </w:style>
  <w:style w:type="character" w:customStyle="1" w:styleId="Style10ptBold">
    <w:name w:val="Style 10 pt Bold"/>
    <w:rsid w:val="00B309C5"/>
    <w:rPr>
      <w:rFonts w:cs="Times New Roman"/>
      <w:b/>
      <w:bCs/>
      <w:sz w:val="20"/>
    </w:rPr>
  </w:style>
  <w:style w:type="paragraph" w:styleId="Date">
    <w:name w:val="Date"/>
    <w:aliases w:val="date"/>
    <w:basedOn w:val="Normal"/>
    <w:next w:val="Normal"/>
    <w:link w:val="DateChar"/>
    <w:uiPriority w:val="99"/>
    <w:rsid w:val="00B309C5"/>
    <w:rPr>
      <w:lang w:bidi="en-US"/>
    </w:rPr>
  </w:style>
  <w:style w:type="character" w:customStyle="1" w:styleId="DateChar">
    <w:name w:val="Date Char"/>
    <w:aliases w:val="date Char"/>
    <w:basedOn w:val="DefaultParagraphFont"/>
    <w:link w:val="Date"/>
    <w:uiPriority w:val="99"/>
    <w:rsid w:val="00B309C5"/>
    <w:rPr>
      <w:rFonts w:ascii="Garamond" w:hAnsi="Garamond"/>
      <w:lang w:bidi="en-US"/>
    </w:rPr>
  </w:style>
  <w:style w:type="character" w:customStyle="1" w:styleId="text9">
    <w:name w:val="text9"/>
    <w:rsid w:val="00B309C5"/>
    <w:rPr>
      <w:rFonts w:cs="Times New Roman"/>
    </w:rPr>
  </w:style>
  <w:style w:type="character" w:customStyle="1" w:styleId="text21">
    <w:name w:val="text21"/>
    <w:rsid w:val="00B309C5"/>
    <w:rPr>
      <w:rFonts w:cs="Times New Roman"/>
    </w:rPr>
  </w:style>
  <w:style w:type="character" w:customStyle="1" w:styleId="text19">
    <w:name w:val="text19"/>
    <w:rsid w:val="00B309C5"/>
    <w:rPr>
      <w:rFonts w:cs="Times New Roman"/>
    </w:rPr>
  </w:style>
  <w:style w:type="paragraph" w:customStyle="1" w:styleId="CiteCard">
    <w:name w:val="Cite/Card"/>
    <w:basedOn w:val="Normal"/>
    <w:qFormat/>
    <w:rsid w:val="00B309C5"/>
    <w:pPr>
      <w:overflowPunct w:val="0"/>
      <w:autoSpaceDE w:val="0"/>
      <w:autoSpaceDN w:val="0"/>
      <w:adjustRightInd w:val="0"/>
      <w:textAlignment w:val="baseline"/>
    </w:pPr>
    <w:rPr>
      <w:rFonts w:ascii="Palatino Linotype" w:hAnsi="Palatino Linotype"/>
      <w:color w:val="000000"/>
      <w:szCs w:val="20"/>
      <w:lang w:bidi="en-US"/>
    </w:rPr>
  </w:style>
  <w:style w:type="character" w:customStyle="1" w:styleId="term2">
    <w:name w:val="term2"/>
    <w:rsid w:val="00B309C5"/>
    <w:rPr>
      <w:rFonts w:cs="Times New Roman"/>
      <w:b/>
      <w:bCs/>
    </w:rPr>
  </w:style>
  <w:style w:type="paragraph" w:customStyle="1" w:styleId="title-bold-medium">
    <w:name w:val="title-bold-medium"/>
    <w:basedOn w:val="Normal"/>
    <w:qFormat/>
    <w:rsid w:val="00B309C5"/>
    <w:pPr>
      <w:spacing w:before="100" w:beforeAutospacing="1" w:after="100" w:afterAutospacing="1"/>
    </w:pPr>
    <w:rPr>
      <w:b/>
      <w:bCs/>
      <w:color w:val="000000"/>
      <w:szCs w:val="20"/>
      <w:lang w:bidi="en-US"/>
    </w:rPr>
  </w:style>
  <w:style w:type="character" w:customStyle="1" w:styleId="pmterms12">
    <w:name w:val="pmterms12"/>
    <w:rsid w:val="00B309C5"/>
    <w:rPr>
      <w:rFonts w:cs="Times New Roman"/>
      <w:b/>
      <w:bCs/>
      <w:color w:val="000000"/>
    </w:rPr>
  </w:style>
  <w:style w:type="paragraph" w:customStyle="1" w:styleId="lact">
    <w:name w:val="lact"/>
    <w:basedOn w:val="Normal"/>
    <w:qFormat/>
    <w:rsid w:val="00B309C5"/>
    <w:pPr>
      <w:spacing w:before="100" w:beforeAutospacing="1" w:after="100" w:afterAutospacing="1"/>
    </w:pPr>
    <w:rPr>
      <w:b/>
      <w:bCs/>
      <w:color w:val="000000"/>
      <w:szCs w:val="20"/>
      <w:lang w:bidi="en-US"/>
    </w:rPr>
  </w:style>
  <w:style w:type="paragraph" w:styleId="BlockText">
    <w:name w:val="Block Text"/>
    <w:basedOn w:val="Normal"/>
    <w:rsid w:val="00B309C5"/>
    <w:pPr>
      <w:ind w:left="229" w:right="229"/>
    </w:pPr>
    <w:rPr>
      <w:rFonts w:ascii="Verdana" w:hAnsi="Verdana"/>
      <w:szCs w:val="20"/>
      <w:lang w:bidi="en-US"/>
    </w:rPr>
  </w:style>
  <w:style w:type="paragraph" w:styleId="NormalIndent">
    <w:name w:val="Normal Indent"/>
    <w:basedOn w:val="Normal"/>
    <w:rsid w:val="00B309C5"/>
    <w:pPr>
      <w:ind w:left="720"/>
    </w:pPr>
    <w:rPr>
      <w:rFonts w:ascii="Times New Roman" w:hAnsi="Times New Roman"/>
      <w:szCs w:val="20"/>
      <w:lang w:bidi="en-US"/>
    </w:rPr>
  </w:style>
  <w:style w:type="character" w:customStyle="1" w:styleId="ToReadChar">
    <w:name w:val="To Read Char"/>
    <w:rsid w:val="00B309C5"/>
    <w:rPr>
      <w:rFonts w:ascii="Verdana" w:hAnsi="Verdana" w:cs="Times New Roman"/>
      <w:b/>
      <w:sz w:val="24"/>
      <w:u w:val="single"/>
      <w:lang w:val="en-US" w:eastAsia="en-US"/>
    </w:rPr>
  </w:style>
  <w:style w:type="character" w:customStyle="1" w:styleId="ToReadCharChar">
    <w:name w:val="To Read Char Char"/>
    <w:rsid w:val="00B309C5"/>
    <w:rPr>
      <w:rFonts w:ascii="Verdana" w:hAnsi="Verdana" w:cs="Times New Roman"/>
      <w:b/>
      <w:sz w:val="24"/>
      <w:u w:val="single"/>
      <w:lang w:val="en-US" w:eastAsia="en-US"/>
    </w:rPr>
  </w:style>
  <w:style w:type="paragraph" w:customStyle="1" w:styleId="BLOCKTITLE0">
    <w:name w:val="BLOCK TITLE"/>
    <w:basedOn w:val="Heading1"/>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after="60"/>
    </w:pPr>
    <w:rPr>
      <w:rFonts w:ascii="Sylfaen" w:eastAsia="Times New Roman" w:hAnsi="Sylfaen" w:cs="Times New Roman"/>
      <w:bCs/>
      <w:caps/>
      <w:color w:val="FFFFFF" w:themeColor="background1"/>
      <w:kern w:val="32"/>
      <w:sz w:val="32"/>
      <w:szCs w:val="28"/>
      <w:lang w:bidi="en-US"/>
    </w:rPr>
  </w:style>
  <w:style w:type="paragraph" w:styleId="Title">
    <w:name w:val="Title"/>
    <w:aliases w:val="Bold Underlined,UNDERLINE,Cites and Cards,title,Read This"/>
    <w:basedOn w:val="Normal"/>
    <w:link w:val="TitleChar"/>
    <w:uiPriority w:val="6"/>
    <w:qFormat/>
    <w:rsid w:val="00B309C5"/>
    <w:pPr>
      <w:jc w:val="center"/>
    </w:pPr>
    <w:rPr>
      <w:rFonts w:ascii="Times New Roman" w:hAnsi="Times New Roman"/>
      <w:b/>
      <w:bCs/>
      <w:sz w:val="32"/>
      <w:lang w:bidi="en-US"/>
    </w:rPr>
  </w:style>
  <w:style w:type="character" w:customStyle="1" w:styleId="TitleChar">
    <w:name w:val="Title Char"/>
    <w:aliases w:val="Bold Underlined Char,UNDERLINE Char,Cites and Cards Char1,title Char,Read This Char"/>
    <w:basedOn w:val="DefaultParagraphFont"/>
    <w:link w:val="Title"/>
    <w:uiPriority w:val="6"/>
    <w:qFormat/>
    <w:rsid w:val="00B309C5"/>
    <w:rPr>
      <w:rFonts w:ascii="Times New Roman" w:hAnsi="Times New Roman"/>
      <w:b/>
      <w:bCs/>
      <w:sz w:val="32"/>
      <w:lang w:bidi="en-US"/>
    </w:rPr>
  </w:style>
  <w:style w:type="character" w:styleId="HTMLTypewriter">
    <w:name w:val="HTML Typewriter"/>
    <w:rsid w:val="00B309C5"/>
    <w:rPr>
      <w:rFonts w:ascii="Courier New" w:eastAsia="Times New Roman" w:hAnsi="Courier New" w:cs="Courier New"/>
      <w:sz w:val="20"/>
    </w:rPr>
  </w:style>
  <w:style w:type="paragraph" w:styleId="EnvelopeReturn">
    <w:name w:val="envelope return"/>
    <w:basedOn w:val="Normal"/>
    <w:rsid w:val="00B309C5"/>
    <w:rPr>
      <w:szCs w:val="20"/>
      <w:lang w:bidi="en-US"/>
    </w:rPr>
  </w:style>
  <w:style w:type="paragraph" w:styleId="EnvelopeAddress">
    <w:name w:val="envelope address"/>
    <w:basedOn w:val="Normal"/>
    <w:rsid w:val="00B309C5"/>
    <w:pPr>
      <w:framePr w:w="7920" w:h="1980" w:hRule="exact" w:hSpace="180" w:wrap="auto" w:hAnchor="page" w:xAlign="center" w:yAlign="bottom"/>
      <w:ind w:left="2880"/>
    </w:pPr>
    <w:rPr>
      <w:sz w:val="28"/>
      <w:lang w:bidi="en-US"/>
    </w:rPr>
  </w:style>
  <w:style w:type="character" w:customStyle="1" w:styleId="bio">
    <w:name w:val="bio"/>
    <w:rsid w:val="00B309C5"/>
    <w:rPr>
      <w:rFonts w:cs="Times New Roman"/>
    </w:rPr>
  </w:style>
  <w:style w:type="character" w:customStyle="1" w:styleId="storytextstyle">
    <w:name w:val="storytextstyle"/>
    <w:rsid w:val="00B309C5"/>
    <w:rPr>
      <w:rFonts w:cs="Times New Roman"/>
    </w:rPr>
  </w:style>
  <w:style w:type="character" w:customStyle="1" w:styleId="cardunderlinedCharChar">
    <w:name w:val="card underlined Char Char"/>
    <w:rsid w:val="00B309C5"/>
    <w:rPr>
      <w:rFonts w:ascii="Arial" w:hAnsi="Arial" w:cs="Times New Roman"/>
      <w:sz w:val="24"/>
      <w:u w:val="single"/>
      <w:lang w:val="en-US" w:eastAsia="en-US"/>
    </w:rPr>
  </w:style>
  <w:style w:type="character" w:customStyle="1" w:styleId="articlehead21">
    <w:name w:val="articlehead21"/>
    <w:rsid w:val="00B309C5"/>
    <w:rPr>
      <w:rFonts w:ascii="Arial" w:hAnsi="Arial" w:cs="Arial"/>
      <w:b/>
      <w:bCs/>
      <w:color w:val="660000"/>
      <w:sz w:val="20"/>
    </w:rPr>
  </w:style>
  <w:style w:type="character" w:customStyle="1" w:styleId="TagCiteChar1">
    <w:name w:val="Tag/Cite Char1"/>
    <w:rsid w:val="00B309C5"/>
    <w:rPr>
      <w:rFonts w:cs="Times New Roman"/>
      <w:b/>
      <w:lang w:val="en-US" w:eastAsia="en-US"/>
    </w:rPr>
  </w:style>
  <w:style w:type="character" w:customStyle="1" w:styleId="goohl0">
    <w:name w:val="goohl0"/>
    <w:rsid w:val="00B309C5"/>
    <w:rPr>
      <w:rFonts w:cs="Times New Roman"/>
    </w:rPr>
  </w:style>
  <w:style w:type="character" w:customStyle="1" w:styleId="goohl2">
    <w:name w:val="goohl2"/>
    <w:rsid w:val="00B309C5"/>
    <w:rPr>
      <w:rFonts w:cs="Times New Roman"/>
    </w:rPr>
  </w:style>
  <w:style w:type="character" w:customStyle="1" w:styleId="Normal1">
    <w:name w:val="Normal1"/>
    <w:rsid w:val="00B309C5"/>
    <w:rPr>
      <w:rFonts w:cs="Times New Roman"/>
    </w:rPr>
  </w:style>
  <w:style w:type="paragraph" w:customStyle="1" w:styleId="BriefTitle1">
    <w:name w:val="Brief Title 1"/>
    <w:basedOn w:val="Normal"/>
    <w:qFormat/>
    <w:rsid w:val="00B309C5"/>
    <w:pPr>
      <w:widowControl w:val="0"/>
      <w:autoSpaceDE w:val="0"/>
      <w:autoSpaceDN w:val="0"/>
      <w:adjustRightInd w:val="0"/>
      <w:jc w:val="center"/>
      <w:outlineLvl w:val="0"/>
    </w:pPr>
    <w:rPr>
      <w:rFonts w:ascii="Times New Roman" w:hAnsi="Times New Roman"/>
      <w:b/>
      <w:szCs w:val="20"/>
      <w:u w:val="single"/>
      <w:lang w:bidi="en-US"/>
    </w:rPr>
  </w:style>
  <w:style w:type="paragraph" w:customStyle="1" w:styleId="TagCiteChar0">
    <w:name w:val="Tag/Cite Char"/>
    <w:basedOn w:val="Normal"/>
    <w:qFormat/>
    <w:rsid w:val="00B309C5"/>
    <w:pPr>
      <w:widowControl w:val="0"/>
      <w:autoSpaceDE w:val="0"/>
      <w:autoSpaceDN w:val="0"/>
      <w:adjustRightInd w:val="0"/>
    </w:pPr>
    <w:rPr>
      <w:rFonts w:ascii="Times New Roman" w:hAnsi="Times New Roman"/>
      <w:b/>
      <w:szCs w:val="20"/>
      <w:lang w:bidi="en-US"/>
    </w:rPr>
  </w:style>
  <w:style w:type="paragraph" w:customStyle="1" w:styleId="CardChar3">
    <w:name w:val="Card Char"/>
    <w:basedOn w:val="Normal"/>
    <w:qFormat/>
    <w:rsid w:val="00B309C5"/>
    <w:pPr>
      <w:widowControl w:val="0"/>
      <w:autoSpaceDE w:val="0"/>
      <w:autoSpaceDN w:val="0"/>
      <w:adjustRightInd w:val="0"/>
    </w:pPr>
    <w:rPr>
      <w:rFonts w:ascii="Times New Roman" w:hAnsi="Times New Roman"/>
      <w:szCs w:val="20"/>
      <w:lang w:bidi="en-US"/>
    </w:rPr>
  </w:style>
  <w:style w:type="character" w:customStyle="1" w:styleId="CardCharChar0">
    <w:name w:val="Card Char Char"/>
    <w:rsid w:val="00B309C5"/>
    <w:rPr>
      <w:rFonts w:cs="Times New Roman"/>
      <w:lang w:val="en-US" w:eastAsia="en-US"/>
    </w:rPr>
  </w:style>
  <w:style w:type="character" w:customStyle="1" w:styleId="BriefTitle1Char">
    <w:name w:val="Brief Title 1 Char"/>
    <w:rsid w:val="00B309C5"/>
    <w:rPr>
      <w:rFonts w:cs="Times New Roman"/>
      <w:b/>
      <w:u w:val="single"/>
      <w:lang w:val="en-US" w:eastAsia="en-US"/>
    </w:rPr>
  </w:style>
  <w:style w:type="character" w:customStyle="1" w:styleId="TagCiteCharChar0">
    <w:name w:val="Tag/Cite Char Char"/>
    <w:rsid w:val="00B309C5"/>
    <w:rPr>
      <w:rFonts w:cs="Times New Roman"/>
      <w:b/>
      <w:lang w:val="en-US" w:eastAsia="en-US"/>
    </w:rPr>
  </w:style>
  <w:style w:type="paragraph" w:customStyle="1" w:styleId="ShellTitles">
    <w:name w:val="ShellTitles"/>
    <w:basedOn w:val="Normal"/>
    <w:qFormat/>
    <w:rsid w:val="00B309C5"/>
    <w:pPr>
      <w:widowControl w:val="0"/>
      <w:autoSpaceDE w:val="0"/>
      <w:autoSpaceDN w:val="0"/>
      <w:adjustRightInd w:val="0"/>
    </w:pPr>
    <w:rPr>
      <w:rFonts w:ascii="Times New Roman" w:hAnsi="Times New Roman"/>
      <w:b/>
      <w:szCs w:val="20"/>
      <w:lang w:bidi="en-US"/>
    </w:rPr>
  </w:style>
  <w:style w:type="paragraph" w:customStyle="1" w:styleId="noindent">
    <w:name w:val="noindent"/>
    <w:basedOn w:val="Normal"/>
    <w:qFormat/>
    <w:rsid w:val="00B309C5"/>
    <w:pPr>
      <w:spacing w:before="100" w:beforeAutospacing="1" w:after="100" w:afterAutospacing="1"/>
    </w:pPr>
    <w:rPr>
      <w:rFonts w:ascii="Times New Roman" w:hAnsi="Times New Roman"/>
      <w:lang w:bidi="en-US"/>
    </w:rPr>
  </w:style>
  <w:style w:type="character" w:customStyle="1" w:styleId="btx">
    <w:name w:val="btx"/>
    <w:rsid w:val="00B309C5"/>
    <w:rPr>
      <w:rFonts w:cs="Times New Roman"/>
    </w:rPr>
  </w:style>
  <w:style w:type="character" w:customStyle="1" w:styleId="CardChar10">
    <w:name w:val="Card Char1"/>
    <w:rsid w:val="00B309C5"/>
    <w:rPr>
      <w:rFonts w:cs="Times New Roman"/>
      <w:lang w:val="en-US" w:eastAsia="en-US"/>
    </w:rPr>
  </w:style>
  <w:style w:type="character" w:customStyle="1" w:styleId="prodgeneral1">
    <w:name w:val="prodgeneral1"/>
    <w:rsid w:val="00B309C5"/>
    <w:rPr>
      <w:rFonts w:ascii="Verdana" w:hAnsi="Verdana" w:cs="Times New Roman"/>
      <w:color w:val="000000"/>
      <w:spacing w:val="0"/>
      <w:sz w:val="16"/>
    </w:rPr>
  </w:style>
  <w:style w:type="character" w:customStyle="1" w:styleId="small0">
    <w:name w:val="small"/>
    <w:rsid w:val="00B309C5"/>
    <w:rPr>
      <w:rFonts w:cs="Times New Roman"/>
      <w:sz w:val="16"/>
      <w:u w:val="none"/>
    </w:rPr>
  </w:style>
  <w:style w:type="character" w:customStyle="1" w:styleId="standardcontent">
    <w:name w:val="standardcontent"/>
    <w:rsid w:val="00B309C5"/>
    <w:rPr>
      <w:rFonts w:cs="Times New Roman"/>
    </w:rPr>
  </w:style>
  <w:style w:type="paragraph" w:customStyle="1" w:styleId="BoldUnderline">
    <w:name w:val="BoldUnderline"/>
    <w:basedOn w:val="Normal"/>
    <w:link w:val="BoldUnderlineChar1"/>
    <w:qFormat/>
    <w:rsid w:val="00B309C5"/>
    <w:rPr>
      <w:rFonts w:ascii="Times New Roman" w:hAnsi="Times New Roman"/>
      <w:b/>
      <w:u w:val="single"/>
      <w:lang w:bidi="en-US"/>
    </w:rPr>
  </w:style>
  <w:style w:type="character" w:customStyle="1" w:styleId="Heading1Char3">
    <w:name w:val="Heading 1 Char3"/>
    <w:aliases w:val="cites Char,Brief - Heading 1 Char1,Block Header Char1,Block Titles Char1"/>
    <w:rsid w:val="00B309C5"/>
    <w:rPr>
      <w:rFonts w:ascii="Arial" w:hAnsi="Arial" w:cs="Arial"/>
      <w:b/>
      <w:bCs/>
      <w:kern w:val="32"/>
      <w:sz w:val="32"/>
      <w:u w:val="single"/>
      <w:lang w:val="en-US" w:eastAsia="en-US"/>
    </w:rPr>
  </w:style>
  <w:style w:type="character" w:customStyle="1" w:styleId="texto11">
    <w:name w:val="texto11"/>
    <w:rsid w:val="00B309C5"/>
    <w:rPr>
      <w:rFonts w:ascii="Arial" w:hAnsi="Arial" w:cs="Arial"/>
      <w:color w:val="000000"/>
      <w:spacing w:val="240"/>
      <w:sz w:val="20"/>
    </w:rPr>
  </w:style>
  <w:style w:type="character" w:customStyle="1" w:styleId="date10">
    <w:name w:val="date1"/>
    <w:rsid w:val="00B309C5"/>
    <w:rPr>
      <w:rFonts w:cs="Times New Roman"/>
    </w:rPr>
  </w:style>
  <w:style w:type="character" w:customStyle="1" w:styleId="summary1">
    <w:name w:val="summary1"/>
    <w:rsid w:val="00B309C5"/>
    <w:rPr>
      <w:rFonts w:ascii="Arial" w:hAnsi="Arial" w:cs="Arial"/>
      <w:sz w:val="18"/>
    </w:rPr>
  </w:style>
  <w:style w:type="paragraph" w:customStyle="1" w:styleId="ToRead">
    <w:name w:val="To Read"/>
    <w:basedOn w:val="Normal"/>
    <w:qFormat/>
    <w:rsid w:val="00B309C5"/>
    <w:pPr>
      <w:ind w:left="720"/>
    </w:pPr>
    <w:rPr>
      <w:rFonts w:ascii="Verdana" w:hAnsi="Verdana"/>
      <w:b/>
      <w:u w:val="single"/>
      <w:lang w:bidi="en-US"/>
    </w:rPr>
  </w:style>
  <w:style w:type="character" w:customStyle="1" w:styleId="text3">
    <w:name w:val="text3"/>
    <w:rsid w:val="00B309C5"/>
    <w:rPr>
      <w:rFonts w:cs="Times New Roman"/>
    </w:rPr>
  </w:style>
  <w:style w:type="paragraph" w:customStyle="1" w:styleId="Style20">
    <w:name w:val="Style 2"/>
    <w:basedOn w:val="Normal"/>
    <w:link w:val="Style2Char0"/>
    <w:qFormat/>
    <w:rsid w:val="00B309C5"/>
    <w:pPr>
      <w:widowControl w:val="0"/>
      <w:ind w:left="216" w:hanging="144"/>
    </w:pPr>
    <w:rPr>
      <w:rFonts w:ascii="Times New Roman" w:hAnsi="Times New Roman"/>
      <w:noProof/>
      <w:color w:val="000000"/>
      <w:szCs w:val="20"/>
      <w:lang w:bidi="en-US"/>
    </w:rPr>
  </w:style>
  <w:style w:type="paragraph" w:customStyle="1" w:styleId="Style40">
    <w:name w:val="Style 4"/>
    <w:basedOn w:val="Normal"/>
    <w:qFormat/>
    <w:rsid w:val="00B309C5"/>
    <w:pPr>
      <w:widowControl w:val="0"/>
      <w:tabs>
        <w:tab w:val="left" w:pos="6876"/>
      </w:tabs>
      <w:ind w:left="3744"/>
    </w:pPr>
    <w:rPr>
      <w:rFonts w:ascii="Times New Roman" w:hAnsi="Times New Roman"/>
      <w:noProof/>
      <w:color w:val="000000"/>
      <w:szCs w:val="20"/>
      <w:lang w:bidi="en-US"/>
    </w:rPr>
  </w:style>
  <w:style w:type="paragraph" w:customStyle="1" w:styleId="listlevel1">
    <w:name w:val="list level 1"/>
    <w:basedOn w:val="Normal"/>
    <w:qFormat/>
    <w:rsid w:val="00B309C5"/>
    <w:pPr>
      <w:overflowPunct w:val="0"/>
      <w:autoSpaceDE w:val="0"/>
      <w:autoSpaceDN w:val="0"/>
      <w:adjustRightInd w:val="0"/>
      <w:ind w:left="560" w:hanging="567"/>
      <w:jc w:val="both"/>
      <w:textAlignment w:val="baseline"/>
    </w:pPr>
    <w:rPr>
      <w:rFonts w:ascii="Times New Roman" w:hAnsi="Times New Roman"/>
      <w:color w:val="000000"/>
      <w:szCs w:val="20"/>
      <w:lang w:bidi="en-US"/>
    </w:rPr>
  </w:style>
  <w:style w:type="paragraph" w:customStyle="1" w:styleId="listlevel2">
    <w:name w:val="list level 2"/>
    <w:basedOn w:val="Normal"/>
    <w:qFormat/>
    <w:rsid w:val="00B309C5"/>
    <w:pPr>
      <w:overflowPunct w:val="0"/>
      <w:autoSpaceDE w:val="0"/>
      <w:autoSpaceDN w:val="0"/>
      <w:adjustRightInd w:val="0"/>
      <w:ind w:left="1120" w:hanging="560"/>
      <w:jc w:val="both"/>
      <w:textAlignment w:val="baseline"/>
    </w:pPr>
    <w:rPr>
      <w:rFonts w:ascii="Times New Roman" w:hAnsi="Times New Roman"/>
      <w:color w:val="000000"/>
      <w:szCs w:val="20"/>
      <w:lang w:bidi="en-US"/>
    </w:rPr>
  </w:style>
  <w:style w:type="paragraph" w:customStyle="1" w:styleId="listlevel3">
    <w:name w:val="list level 3"/>
    <w:basedOn w:val="listlevel2"/>
    <w:qFormat/>
    <w:rsid w:val="00B309C5"/>
  </w:style>
  <w:style w:type="paragraph" w:customStyle="1" w:styleId="PageNumber1">
    <w:name w:val="Page Number1"/>
    <w:basedOn w:val="Normal"/>
    <w:next w:val="Normal"/>
    <w:qFormat/>
    <w:rsid w:val="00B309C5"/>
    <w:rPr>
      <w:rFonts w:ascii="Times New Roman" w:hAnsi="Times New Roman"/>
      <w:lang w:bidi="en-US"/>
    </w:rPr>
  </w:style>
  <w:style w:type="paragraph" w:customStyle="1" w:styleId="Cite1">
    <w:name w:val="Cite1"/>
    <w:qFormat/>
    <w:rsid w:val="00B309C5"/>
    <w:pPr>
      <w:spacing w:after="0" w:line="240" w:lineRule="auto"/>
    </w:pPr>
    <w:rPr>
      <w:rFonts w:ascii="Palatino Linotype" w:eastAsia="Times New Roman" w:hAnsi="Palatino Linotype" w:cs="Times New Roman"/>
      <w:bCs/>
      <w:sz w:val="24"/>
      <w:szCs w:val="24"/>
      <w:lang w:val="en-AU" w:bidi="en-US"/>
    </w:rPr>
  </w:style>
  <w:style w:type="paragraph" w:customStyle="1" w:styleId="Card10">
    <w:name w:val="Card1"/>
    <w:qFormat/>
    <w:rsid w:val="00B309C5"/>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
    <w:name w:val="Cite2"/>
    <w:qFormat/>
    <w:rsid w:val="00B309C5"/>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qFormat/>
    <w:rsid w:val="00B309C5"/>
    <w:pPr>
      <w:ind w:left="288" w:right="288"/>
    </w:pPr>
    <w:rPr>
      <w:rFonts w:ascii="Times New Roman" w:hAnsi="Times New Roman"/>
      <w:lang w:bidi="en-US"/>
    </w:rPr>
  </w:style>
  <w:style w:type="paragraph" w:customStyle="1" w:styleId="cite20">
    <w:name w:val="cite2"/>
    <w:qFormat/>
    <w:rsid w:val="00B309C5"/>
    <w:pPr>
      <w:spacing w:after="200" w:line="276" w:lineRule="auto"/>
      <w:ind w:left="720"/>
    </w:pPr>
    <w:rPr>
      <w:rFonts w:ascii="Arial Narrow" w:hAnsi="Arial Narrow"/>
    </w:rPr>
  </w:style>
  <w:style w:type="character" w:customStyle="1" w:styleId="underline1">
    <w:name w:val="underline1"/>
    <w:rsid w:val="00B309C5"/>
    <w:rPr>
      <w:rFonts w:ascii="Times New Roman" w:hAnsi="Times New Roman" w:cs="Times New Roman"/>
      <w:sz w:val="20"/>
      <w:u w:val="single"/>
      <w:lang w:eastAsia="en-US"/>
    </w:rPr>
  </w:style>
  <w:style w:type="paragraph" w:customStyle="1" w:styleId="articletext">
    <w:name w:val="articletext"/>
    <w:basedOn w:val="Normal"/>
    <w:qFormat/>
    <w:rsid w:val="00B309C5"/>
    <w:pPr>
      <w:spacing w:before="100" w:beforeAutospacing="1" w:after="100" w:afterAutospacing="1"/>
      <w:jc w:val="both"/>
    </w:pPr>
    <w:rPr>
      <w:rFonts w:ascii="Verdana" w:hAnsi="Verdana"/>
      <w:color w:val="2A2A2A"/>
      <w:sz w:val="21"/>
      <w:szCs w:val="21"/>
      <w:lang w:bidi="en-US"/>
    </w:rPr>
  </w:style>
  <w:style w:type="character" w:customStyle="1" w:styleId="CardTextUnderlinedChar">
    <w:name w:val="Card Text Underlined Char"/>
    <w:rsid w:val="00B309C5"/>
    <w:rPr>
      <w:rFonts w:ascii="Arial Narrow" w:hAnsi="Arial Narrow" w:cs="Times New Roman"/>
      <w:sz w:val="24"/>
      <w:u w:val="single"/>
      <w:lang w:val="en-US" w:eastAsia="en-US"/>
    </w:rPr>
  </w:style>
  <w:style w:type="character" w:customStyle="1" w:styleId="cardtextsmallChar">
    <w:name w:val="card text small Char"/>
    <w:rsid w:val="00B309C5"/>
    <w:rPr>
      <w:rFonts w:ascii="Arial Narrow" w:hAnsi="Arial Narrow" w:cs="Times New Roman"/>
      <w:sz w:val="24"/>
      <w:lang w:val="en-US" w:eastAsia="en-US"/>
    </w:rPr>
  </w:style>
  <w:style w:type="paragraph" w:customStyle="1" w:styleId="cardtextsmall">
    <w:name w:val="card text small"/>
    <w:basedOn w:val="Normal"/>
    <w:qFormat/>
    <w:rsid w:val="00B309C5"/>
    <w:rPr>
      <w:rFonts w:ascii="Arial Narrow" w:hAnsi="Arial Narrow"/>
      <w:lang w:bidi="en-US"/>
    </w:rPr>
  </w:style>
  <w:style w:type="paragraph" w:customStyle="1" w:styleId="CaseListNormal">
    <w:name w:val="Case List Normal"/>
    <w:basedOn w:val="Normal"/>
    <w:qFormat/>
    <w:rsid w:val="00B309C5"/>
    <w:rPr>
      <w:rFonts w:ascii="Times" w:hAnsi="Times"/>
      <w:szCs w:val="26"/>
      <w:lang w:bidi="en-US"/>
    </w:rPr>
  </w:style>
  <w:style w:type="paragraph" w:customStyle="1" w:styleId="Body0">
    <w:name w:val="Body"/>
    <w:basedOn w:val="Normal"/>
    <w:qFormat/>
    <w:rsid w:val="00B309C5"/>
    <w:pPr>
      <w:outlineLvl w:val="3"/>
    </w:pPr>
    <w:rPr>
      <w:rFonts w:ascii="Times New Roman" w:hAnsi="Times New Roman"/>
      <w:szCs w:val="20"/>
      <w:lang w:bidi="en-US"/>
    </w:rPr>
  </w:style>
  <w:style w:type="paragraph" w:customStyle="1" w:styleId="bodyChar">
    <w:name w:val="body Char"/>
    <w:basedOn w:val="Heading2"/>
    <w:rsid w:val="00B309C5"/>
    <w:pPr>
      <w:keepNext w:val="0"/>
      <w:keepLines w:val="0"/>
      <w:pageBreakBefore w:val="0"/>
      <w:shd w:val="clear" w:color="auto" w:fill="C00000"/>
      <w:spacing w:before="0"/>
      <w:jc w:val="left"/>
    </w:pPr>
    <w:rPr>
      <w:rFonts w:ascii="Times New Roman" w:eastAsia="SimSun" w:hAnsi="Times New Roman" w:cs="Times New Roman"/>
      <w:b w:val="0"/>
      <w:color w:val="FFFF00"/>
      <w:sz w:val="24"/>
      <w:szCs w:val="20"/>
      <w:u w:val="none"/>
      <w:lang w:eastAsia="zh-CN" w:bidi="en-US"/>
    </w:rPr>
  </w:style>
  <w:style w:type="paragraph" w:customStyle="1" w:styleId="3text">
    <w:name w:val="3text"/>
    <w:basedOn w:val="Normal"/>
    <w:link w:val="3textChar"/>
    <w:qFormat/>
    <w:rsid w:val="00B309C5"/>
    <w:pPr>
      <w:spacing w:before="100" w:beforeAutospacing="1" w:after="100" w:afterAutospacing="1"/>
    </w:pPr>
    <w:rPr>
      <w:rFonts w:ascii="Times New Roman" w:hAnsi="Times New Roman"/>
      <w:lang w:bidi="en-US"/>
    </w:rPr>
  </w:style>
  <w:style w:type="character" w:customStyle="1" w:styleId="countrytitle1">
    <w:name w:val="countrytitle1"/>
    <w:rsid w:val="00B309C5"/>
    <w:rPr>
      <w:rFonts w:ascii="Verdana" w:hAnsi="Verdana" w:cs="Times New Roman"/>
      <w:b/>
      <w:bCs/>
      <w:color w:val="293643"/>
      <w:sz w:val="24"/>
    </w:rPr>
  </w:style>
  <w:style w:type="character" w:customStyle="1" w:styleId="storyheader1">
    <w:name w:val="storyheader1"/>
    <w:rsid w:val="00B309C5"/>
    <w:rPr>
      <w:rFonts w:ascii="Verdana" w:hAnsi="Verdana" w:cs="Times New Roman"/>
      <w:b/>
      <w:bCs/>
      <w:color w:val="000000"/>
      <w:sz w:val="21"/>
    </w:rPr>
  </w:style>
  <w:style w:type="paragraph" w:customStyle="1" w:styleId="Debate">
    <w:name w:val="Debate"/>
    <w:basedOn w:val="Normal"/>
    <w:qFormat/>
    <w:rsid w:val="00B309C5"/>
    <w:pPr>
      <w:widowControl w:val="0"/>
      <w:autoSpaceDE w:val="0"/>
      <w:autoSpaceDN w:val="0"/>
      <w:adjustRightInd w:val="0"/>
    </w:pPr>
    <w:rPr>
      <w:rFonts w:cs="Courier"/>
      <w:lang w:eastAsia="zh-CN" w:bidi="en-US"/>
    </w:rPr>
  </w:style>
  <w:style w:type="paragraph" w:customStyle="1" w:styleId="TimesNewRoman12">
    <w:name w:val="TimesNewRoman12"/>
    <w:qFormat/>
    <w:rsid w:val="00B309C5"/>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qFormat/>
    <w:rsid w:val="00B309C5"/>
    <w:pPr>
      <w:spacing w:before="100" w:beforeAutospacing="1" w:after="100" w:afterAutospacing="1"/>
    </w:pPr>
    <w:rPr>
      <w:rFonts w:ascii="Times New Roman" w:hAnsi="Times New Roman"/>
      <w:lang w:bidi="en-US"/>
    </w:rPr>
  </w:style>
  <w:style w:type="paragraph" w:customStyle="1" w:styleId="Paste">
    <w:name w:val="Paste"/>
    <w:basedOn w:val="card1"/>
    <w:qFormat/>
    <w:rsid w:val="00B309C5"/>
    <w:pPr>
      <w:ind w:left="0" w:right="0"/>
    </w:pPr>
    <w:rPr>
      <w:rFonts w:ascii="Arial Narrow" w:hAnsi="Arial Narrow"/>
      <w:lang w:bidi="en-US"/>
    </w:rPr>
  </w:style>
  <w:style w:type="character" w:customStyle="1" w:styleId="cardunderlinedChar">
    <w:name w:val="card underlined Char"/>
    <w:rsid w:val="00B309C5"/>
    <w:rPr>
      <w:rFonts w:ascii="Arial" w:hAnsi="Arial" w:cs="Times New Roman"/>
      <w:sz w:val="24"/>
      <w:u w:val="single"/>
      <w:lang w:val="en-US" w:eastAsia="en-US"/>
    </w:rPr>
  </w:style>
  <w:style w:type="paragraph" w:customStyle="1" w:styleId="medium-normal">
    <w:name w:val="medium-normal"/>
    <w:basedOn w:val="Normal"/>
    <w:qFormat/>
    <w:rsid w:val="00B309C5"/>
    <w:pPr>
      <w:spacing w:before="100" w:beforeAutospacing="1" w:after="100" w:afterAutospacing="1"/>
    </w:pPr>
    <w:rPr>
      <w:rFonts w:ascii="Times New Roman" w:hAnsi="Times New Roman"/>
      <w:lang w:bidi="en-US"/>
    </w:rPr>
  </w:style>
  <w:style w:type="paragraph" w:customStyle="1" w:styleId="textChar">
    <w:name w:val="text Char"/>
    <w:basedOn w:val="Normal"/>
    <w:qFormat/>
    <w:rsid w:val="00B309C5"/>
    <w:rPr>
      <w:rFonts w:ascii="Times New Roman" w:hAnsi="Times New Roman"/>
      <w:color w:val="000000"/>
      <w:sz w:val="18"/>
      <w:lang w:bidi="en-US"/>
    </w:rPr>
  </w:style>
  <w:style w:type="paragraph" w:customStyle="1" w:styleId="text1">
    <w:name w:val="text1"/>
    <w:basedOn w:val="Normal"/>
    <w:qFormat/>
    <w:rsid w:val="00B309C5"/>
    <w:rPr>
      <w:rFonts w:ascii="Times New Roman" w:hAnsi="Times New Roman"/>
      <w:szCs w:val="20"/>
      <w:lang w:bidi="en-US"/>
    </w:rPr>
  </w:style>
  <w:style w:type="character" w:customStyle="1" w:styleId="article1">
    <w:name w:val="article1"/>
    <w:rsid w:val="00B309C5"/>
    <w:rPr>
      <w:rFonts w:ascii="Verdana" w:hAnsi="Verdana" w:cs="Times New Roman"/>
      <w:color w:val="333333"/>
      <w:sz w:val="16"/>
    </w:rPr>
  </w:style>
  <w:style w:type="paragraph" w:customStyle="1" w:styleId="RepeatBlockHeading">
    <w:name w:val="Repeat Block Heading"/>
    <w:basedOn w:val="Normal"/>
    <w:qFormat/>
    <w:rsid w:val="00B309C5"/>
    <w:pPr>
      <w:jc w:val="center"/>
    </w:pPr>
    <w:rPr>
      <w:rFonts w:ascii="Times New Roman" w:hAnsi="Times New Roman"/>
      <w:b/>
      <w:smallCaps/>
      <w:color w:val="000000"/>
      <w:u w:val="thick"/>
      <w:lang w:bidi="en-US"/>
    </w:rPr>
  </w:style>
  <w:style w:type="paragraph" w:styleId="z-BottomofForm">
    <w:name w:val="HTML Bottom of Form"/>
    <w:basedOn w:val="Normal"/>
    <w:next w:val="Normal"/>
    <w:link w:val="z-BottomofFormChar"/>
    <w:rsid w:val="00B309C5"/>
    <w:pPr>
      <w:pBdr>
        <w:top w:val="single" w:sz="6" w:space="1" w:color="auto"/>
      </w:pBdr>
      <w:jc w:val="center"/>
    </w:pPr>
    <w:rPr>
      <w:vanish/>
      <w:szCs w:val="16"/>
      <w:lang w:bidi="en-US"/>
    </w:rPr>
  </w:style>
  <w:style w:type="character" w:customStyle="1" w:styleId="z-BottomofFormChar">
    <w:name w:val="z-Bottom of Form Char"/>
    <w:basedOn w:val="DefaultParagraphFont"/>
    <w:link w:val="z-BottomofForm"/>
    <w:rsid w:val="00B309C5"/>
    <w:rPr>
      <w:rFonts w:ascii="Calibri" w:hAnsi="Calibri"/>
      <w:vanish/>
      <w:szCs w:val="16"/>
      <w:lang w:bidi="en-US"/>
    </w:rPr>
  </w:style>
  <w:style w:type="paragraph" w:customStyle="1" w:styleId="story-headline">
    <w:name w:val="story-headline"/>
    <w:basedOn w:val="Normal"/>
    <w:qFormat/>
    <w:rsid w:val="00B309C5"/>
    <w:pPr>
      <w:spacing w:before="72" w:after="72"/>
    </w:pPr>
    <w:rPr>
      <w:b/>
      <w:bCs/>
      <w:sz w:val="26"/>
      <w:szCs w:val="26"/>
      <w:lang w:bidi="en-US"/>
    </w:rPr>
  </w:style>
  <w:style w:type="paragraph" w:customStyle="1" w:styleId="story-body">
    <w:name w:val="story-body"/>
    <w:basedOn w:val="Normal"/>
    <w:qFormat/>
    <w:rsid w:val="00B309C5"/>
    <w:pPr>
      <w:spacing w:before="100" w:beforeAutospacing="1" w:after="100" w:afterAutospacing="1"/>
    </w:pPr>
    <w:rPr>
      <w:lang w:bidi="en-US"/>
    </w:rPr>
  </w:style>
  <w:style w:type="character" w:customStyle="1" w:styleId="story-posted-date1">
    <w:name w:val="story-posted-date1"/>
    <w:rsid w:val="00B309C5"/>
    <w:rPr>
      <w:rFonts w:ascii="Arial" w:hAnsi="Arial" w:cs="Arial"/>
      <w:sz w:val="19"/>
    </w:rPr>
  </w:style>
  <w:style w:type="paragraph" w:customStyle="1" w:styleId="story-dateline">
    <w:name w:val="story-dateline"/>
    <w:basedOn w:val="Normal"/>
    <w:qFormat/>
    <w:rsid w:val="00B309C5"/>
    <w:rPr>
      <w:b/>
      <w:bCs/>
      <w:lang w:bidi="en-US"/>
    </w:rPr>
  </w:style>
  <w:style w:type="paragraph" w:customStyle="1" w:styleId="TextofCards">
    <w:name w:val="Text of Cards"/>
    <w:basedOn w:val="Normal"/>
    <w:qFormat/>
    <w:rsid w:val="00B309C5"/>
    <w:pPr>
      <w:jc w:val="both"/>
    </w:pPr>
    <w:rPr>
      <w:rFonts w:ascii="Times New Roman" w:hAnsi="Times New Roman"/>
      <w:color w:val="000000"/>
      <w:spacing w:val="6"/>
      <w:szCs w:val="23"/>
      <w:lang w:bidi="en-US"/>
    </w:rPr>
  </w:style>
  <w:style w:type="paragraph" w:customStyle="1" w:styleId="Corpotesto">
    <w:name w:val="Corpo testo"/>
    <w:basedOn w:val="Normal"/>
    <w:qFormat/>
    <w:rsid w:val="00B309C5"/>
    <w:pPr>
      <w:widowControl w:val="0"/>
      <w:adjustRightInd w:val="0"/>
      <w:spacing w:after="283"/>
    </w:pPr>
    <w:rPr>
      <w:rFonts w:ascii="Times" w:hAnsi="Times"/>
      <w:lang w:bidi="en-US"/>
    </w:rPr>
  </w:style>
  <w:style w:type="paragraph" w:customStyle="1" w:styleId="HeaderFooter">
    <w:name w:val="Header &amp; Footer"/>
    <w:qFormat/>
    <w:rsid w:val="00B309C5"/>
    <w:pPr>
      <w:tabs>
        <w:tab w:val="right" w:pos="9360"/>
      </w:tabs>
      <w:spacing w:after="0" w:line="240" w:lineRule="auto"/>
    </w:pPr>
    <w:rPr>
      <w:rFonts w:ascii="Helvetica" w:eastAsia="Times New Roman" w:hAnsi="Helvetica" w:cs="Times New Roman"/>
      <w:color w:val="000000"/>
      <w:sz w:val="24"/>
      <w:szCs w:val="24"/>
      <w:u w:color="000000"/>
      <w:lang w:bidi="en-US"/>
    </w:rPr>
  </w:style>
  <w:style w:type="character" w:customStyle="1" w:styleId="BoldText12pt">
    <w:name w:val="Bold Text 12 pt"/>
    <w:rsid w:val="00B309C5"/>
    <w:rPr>
      <w:rFonts w:ascii="Times New Roman" w:hAnsi="Times New Roman"/>
      <w:b/>
      <w:color w:val="000000"/>
      <w:spacing w:val="0"/>
      <w:position w:val="0"/>
      <w:sz w:val="24"/>
      <w:u w:val="none" w:color="000000"/>
      <w:vertAlign w:val="baseline"/>
      <w:lang w:val="en-US"/>
    </w:rPr>
  </w:style>
  <w:style w:type="paragraph" w:customStyle="1" w:styleId="PageHeader-Underline18pt">
    <w:name w:val="Page Header - Underline 18 pt"/>
    <w:qFormat/>
    <w:rsid w:val="00B309C5"/>
    <w:pPr>
      <w:spacing w:after="0" w:line="240" w:lineRule="auto"/>
    </w:pPr>
    <w:rPr>
      <w:rFonts w:ascii="Times New Roman" w:eastAsia="Times New Roman" w:hAnsi="Times New Roman" w:cs="Times New Roman"/>
      <w:b/>
      <w:color w:val="000000"/>
      <w:sz w:val="36"/>
      <w:szCs w:val="24"/>
      <w:u w:val="single" w:color="000000"/>
      <w:lang w:bidi="en-US"/>
    </w:rPr>
  </w:style>
  <w:style w:type="character" w:customStyle="1" w:styleId="12TimesNewRoman">
    <w:name w:val="12 Times New Roman"/>
    <w:rsid w:val="00B309C5"/>
    <w:rPr>
      <w:rFonts w:ascii="Times New Roman" w:hAnsi="Times New Roman"/>
      <w:color w:val="000000"/>
      <w:spacing w:val="0"/>
      <w:position w:val="0"/>
      <w:sz w:val="24"/>
      <w:u w:val="none" w:color="000000"/>
      <w:vertAlign w:val="baseline"/>
      <w:lang w:val="en-US"/>
    </w:rPr>
  </w:style>
  <w:style w:type="paragraph" w:customStyle="1" w:styleId="CardTextSmall0">
    <w:name w:val="Card Text Small"/>
    <w:basedOn w:val="Normal"/>
    <w:qFormat/>
    <w:rsid w:val="00B309C5"/>
    <w:rPr>
      <w:rFonts w:ascii="Arial Narrow" w:hAnsi="Arial Narrow"/>
      <w:color w:val="000000"/>
      <w:lang w:bidi="en-US"/>
    </w:rPr>
  </w:style>
  <w:style w:type="paragraph" w:customStyle="1" w:styleId="CardTextUnderlined">
    <w:name w:val="Card Text Underlined"/>
    <w:basedOn w:val="Normal"/>
    <w:qFormat/>
    <w:rsid w:val="00B309C5"/>
    <w:rPr>
      <w:rFonts w:ascii="Arial Narrow" w:hAnsi="Arial Narrow"/>
      <w:u w:val="single"/>
      <w:lang w:bidi="en-US"/>
    </w:rPr>
  </w:style>
  <w:style w:type="character" w:customStyle="1" w:styleId="drop">
    <w:name w:val="drop"/>
    <w:rsid w:val="00B309C5"/>
    <w:rPr>
      <w:rFonts w:cs="Times New Roman"/>
    </w:rPr>
  </w:style>
  <w:style w:type="character" w:customStyle="1" w:styleId="articletitle">
    <w:name w:val="article_title"/>
    <w:rsid w:val="00B309C5"/>
    <w:rPr>
      <w:rFonts w:cs="Times New Roman"/>
    </w:rPr>
  </w:style>
  <w:style w:type="character" w:customStyle="1" w:styleId="st">
    <w:name w:val="st"/>
    <w:rsid w:val="00B309C5"/>
    <w:rPr>
      <w:rFonts w:cs="Times New Roman"/>
    </w:rPr>
  </w:style>
  <w:style w:type="character" w:customStyle="1" w:styleId="CardTextChar10">
    <w:name w:val="Card Text Char1"/>
    <w:rsid w:val="00B309C5"/>
    <w:rPr>
      <w:rFonts w:cs="Times New Roman"/>
      <w:sz w:val="24"/>
      <w:lang w:val="en-US" w:eastAsia="en-US"/>
    </w:rPr>
  </w:style>
  <w:style w:type="character" w:customStyle="1" w:styleId="CardTextUnderlinedCharChar">
    <w:name w:val="Card Text Underlined Char Char"/>
    <w:rsid w:val="00B309C5"/>
    <w:rPr>
      <w:rFonts w:ascii="Arial Narrow" w:hAnsi="Arial Narrow" w:cs="Times New Roman"/>
      <w:sz w:val="24"/>
      <w:u w:val="single"/>
      <w:lang w:val="en-US" w:eastAsia="en-US"/>
    </w:rPr>
  </w:style>
  <w:style w:type="paragraph" w:customStyle="1" w:styleId="HeaderDebate">
    <w:name w:val="Header Debate"/>
    <w:basedOn w:val="Normal"/>
    <w:qFormat/>
    <w:rsid w:val="00B309C5"/>
    <w:pPr>
      <w:jc w:val="center"/>
      <w:outlineLvl w:val="0"/>
    </w:pPr>
    <w:rPr>
      <w:b/>
      <w:sz w:val="48"/>
      <w:u w:val="words"/>
      <w:lang w:bidi="en-US"/>
    </w:rPr>
  </w:style>
  <w:style w:type="paragraph" w:customStyle="1" w:styleId="NormalWeb1">
    <w:name w:val="Normal (Web)1"/>
    <w:basedOn w:val="Normal"/>
    <w:qFormat/>
    <w:rsid w:val="00B309C5"/>
    <w:pPr>
      <w:spacing w:before="100" w:beforeAutospacing="1" w:after="100" w:afterAutospacing="1"/>
    </w:pPr>
    <w:rPr>
      <w:rFonts w:ascii="Times New Roman" w:hAnsi="Times New Roman"/>
      <w:szCs w:val="20"/>
      <w:lang w:bidi="en-US"/>
    </w:rPr>
  </w:style>
  <w:style w:type="paragraph" w:customStyle="1" w:styleId="CardTagCharChar">
    <w:name w:val="Card Tag Char Char"/>
    <w:basedOn w:val="Normal"/>
    <w:qFormat/>
    <w:rsid w:val="00B309C5"/>
    <w:rPr>
      <w:rFonts w:ascii="Times New Roman" w:hAnsi="Times New Roman"/>
      <w:b/>
      <w:lang w:bidi="en-US"/>
    </w:rPr>
  </w:style>
  <w:style w:type="character" w:customStyle="1" w:styleId="CardTagCharCharChar">
    <w:name w:val="Card Tag Char Char Char"/>
    <w:rsid w:val="00B309C5"/>
    <w:rPr>
      <w:rFonts w:cs="Times New Roman"/>
      <w:b/>
      <w:sz w:val="24"/>
      <w:lang w:val="en-US" w:eastAsia="en-US"/>
    </w:rPr>
  </w:style>
  <w:style w:type="paragraph" w:customStyle="1" w:styleId="fixed">
    <w:name w:val="fixed"/>
    <w:basedOn w:val="Normal"/>
    <w:qFormat/>
    <w:rsid w:val="00B309C5"/>
    <w:pPr>
      <w:spacing w:before="100" w:beforeAutospacing="1" w:after="100" w:afterAutospacing="1"/>
    </w:pPr>
    <w:rPr>
      <w:rFonts w:ascii="Courier New" w:hAnsi="Courier New" w:cs="Courier New"/>
      <w:lang w:bidi="en-US"/>
    </w:rPr>
  </w:style>
  <w:style w:type="character" w:customStyle="1" w:styleId="mainbody">
    <w:name w:val="mainbody"/>
    <w:rsid w:val="00B309C5"/>
    <w:rPr>
      <w:rFonts w:cs="Times New Roman"/>
    </w:rPr>
  </w:style>
  <w:style w:type="character" w:customStyle="1" w:styleId="UnderlineStyleChar2">
    <w:name w:val="Underline Style Char2"/>
    <w:rsid w:val="00B309C5"/>
    <w:rPr>
      <w:rFonts w:ascii="Garamond" w:hAnsi="Garamond" w:cs="Times New Roman"/>
      <w:sz w:val="24"/>
      <w:u w:val="single"/>
      <w:lang w:val="en-US" w:eastAsia="en-US"/>
    </w:rPr>
  </w:style>
  <w:style w:type="character" w:customStyle="1" w:styleId="t13">
    <w:name w:val="t13"/>
    <w:rsid w:val="00B309C5"/>
    <w:rPr>
      <w:rFonts w:cs="Times New Roman"/>
    </w:rPr>
  </w:style>
  <w:style w:type="character" w:customStyle="1" w:styleId="lead">
    <w:name w:val="lead"/>
    <w:rsid w:val="00B309C5"/>
    <w:rPr>
      <w:rFonts w:cs="Times New Roman"/>
    </w:rPr>
  </w:style>
  <w:style w:type="paragraph" w:customStyle="1" w:styleId="textonormal">
    <w:name w:val="textonormal"/>
    <w:basedOn w:val="Normal"/>
    <w:qFormat/>
    <w:rsid w:val="00B309C5"/>
    <w:pPr>
      <w:spacing w:before="100" w:beforeAutospacing="1" w:after="100" w:afterAutospacing="1"/>
    </w:pPr>
    <w:rPr>
      <w:rFonts w:ascii="Times New Roman" w:hAnsi="Times New Roman"/>
      <w:lang w:bidi="en-US"/>
    </w:rPr>
  </w:style>
  <w:style w:type="paragraph" w:customStyle="1" w:styleId="Subtitle1">
    <w:name w:val="Subtitle1"/>
    <w:basedOn w:val="Normal"/>
    <w:qFormat/>
    <w:rsid w:val="00B309C5"/>
    <w:pPr>
      <w:spacing w:before="100" w:beforeAutospacing="1" w:after="100" w:afterAutospacing="1"/>
    </w:pPr>
    <w:rPr>
      <w:rFonts w:ascii="Times New Roman" w:hAnsi="Times New Roman"/>
      <w:lang w:bidi="en-US"/>
    </w:rPr>
  </w:style>
  <w:style w:type="paragraph" w:customStyle="1" w:styleId="CardUnderlined">
    <w:name w:val="Card Underlined"/>
    <w:basedOn w:val="Normal"/>
    <w:qFormat/>
    <w:rsid w:val="00B309C5"/>
    <w:rPr>
      <w:rFonts w:ascii="Arial Narrow" w:hAnsi="Arial Narrow"/>
      <w:u w:val="single"/>
      <w:lang w:bidi="en-US"/>
    </w:rPr>
  </w:style>
  <w:style w:type="character" w:customStyle="1" w:styleId="CardUnderlinedChar0">
    <w:name w:val="Card Underlined Char"/>
    <w:rsid w:val="00B309C5"/>
    <w:rPr>
      <w:rFonts w:ascii="Arial Narrow" w:hAnsi="Arial Narrow" w:cs="Times New Roman"/>
      <w:sz w:val="24"/>
      <w:u w:val="single"/>
      <w:lang w:val="en-US" w:eastAsia="en-US"/>
    </w:rPr>
  </w:style>
  <w:style w:type="paragraph" w:customStyle="1" w:styleId="ExecutiveSummarytext">
    <w:name w:val="Executive Summary text"/>
    <w:basedOn w:val="Normal"/>
    <w:next w:val="Normal"/>
    <w:qFormat/>
    <w:rsid w:val="00B309C5"/>
    <w:pPr>
      <w:autoSpaceDE w:val="0"/>
      <w:autoSpaceDN w:val="0"/>
      <w:adjustRightInd w:val="0"/>
    </w:pPr>
    <w:rPr>
      <w:lang w:bidi="en-US"/>
    </w:rPr>
  </w:style>
  <w:style w:type="character" w:customStyle="1" w:styleId="NormalUnderlineChar1">
    <w:name w:val="Normal Underline Char1"/>
    <w:rsid w:val="00B309C5"/>
    <w:rPr>
      <w:rFonts w:cs="Times New Roman"/>
      <w:sz w:val="24"/>
      <w:u w:val="single"/>
      <w:lang w:val="en-US" w:eastAsia="en-US"/>
    </w:rPr>
  </w:style>
  <w:style w:type="paragraph" w:customStyle="1" w:styleId="NormalUnderline">
    <w:name w:val="Normal Underline"/>
    <w:basedOn w:val="Normal"/>
    <w:qFormat/>
    <w:rsid w:val="00B309C5"/>
    <w:pPr>
      <w:ind w:left="288"/>
    </w:pPr>
    <w:rPr>
      <w:rFonts w:ascii="Times New Roman" w:hAnsi="Times New Roman"/>
      <w:u w:val="single"/>
      <w:lang w:bidi="en-US"/>
    </w:rPr>
  </w:style>
  <w:style w:type="paragraph" w:customStyle="1" w:styleId="CardDownx1">
    <w:name w:val="CardDown x1"/>
    <w:basedOn w:val="Header"/>
    <w:qFormat/>
    <w:rsid w:val="00B309C5"/>
    <w:pPr>
      <w:tabs>
        <w:tab w:val="clear" w:pos="4680"/>
        <w:tab w:val="clear" w:pos="9360"/>
        <w:tab w:val="center" w:pos="4320"/>
        <w:tab w:val="right" w:pos="8640"/>
      </w:tabs>
    </w:pPr>
    <w:rPr>
      <w:rFonts w:ascii="Times New Roman" w:eastAsia="Times New Roman" w:hAnsi="Times New Roman" w:cs="Times New Roman"/>
      <w:szCs w:val="24"/>
      <w:lang w:bidi="en-US"/>
    </w:rPr>
  </w:style>
  <w:style w:type="character" w:customStyle="1" w:styleId="CardDownx1Char">
    <w:name w:val="CardDown x1 Char"/>
    <w:rsid w:val="00B309C5"/>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qFormat/>
    <w:rsid w:val="00B309C5"/>
    <w:pPr>
      <w:jc w:val="both"/>
    </w:pPr>
    <w:rPr>
      <w:rFonts w:ascii="Times New Roman" w:hAnsi="Times New Roman"/>
      <w:szCs w:val="32"/>
      <w:u w:val="single"/>
      <w:lang w:bidi="en-US"/>
    </w:rPr>
  </w:style>
  <w:style w:type="character" w:customStyle="1" w:styleId="CardUpSize-LightChar">
    <w:name w:val="CardUpSize - Light Char"/>
    <w:rsid w:val="00B309C5"/>
    <w:rPr>
      <w:rFonts w:cs="Times New Roman"/>
      <w:sz w:val="32"/>
      <w:u w:val="single"/>
    </w:rPr>
  </w:style>
  <w:style w:type="paragraph" w:customStyle="1" w:styleId="CiteCardUpSize-Heavy">
    <w:name w:val="Cite // CardUpSize - Heavy"/>
    <w:basedOn w:val="Normal"/>
    <w:qFormat/>
    <w:rsid w:val="00B309C5"/>
    <w:pPr>
      <w:jc w:val="both"/>
    </w:pPr>
    <w:rPr>
      <w:rFonts w:ascii="Times New Roman" w:hAnsi="Times New Roman"/>
      <w:b/>
      <w:szCs w:val="32"/>
      <w:u w:val="single"/>
      <w:lang w:bidi="en-US"/>
    </w:rPr>
  </w:style>
  <w:style w:type="character" w:customStyle="1" w:styleId="CiteCardUpSize-HeavyChar">
    <w:name w:val="Cite // CardUpSize - Heavy Char"/>
    <w:rsid w:val="00B309C5"/>
    <w:rPr>
      <w:rFonts w:cs="Times New Roman"/>
      <w:b/>
      <w:sz w:val="32"/>
      <w:u w:val="single"/>
    </w:rPr>
  </w:style>
  <w:style w:type="character" w:customStyle="1" w:styleId="StyleStyleThickunderlineBold1">
    <w:name w:val="Style Style Thick underline + Bold1"/>
    <w:rsid w:val="00B309C5"/>
    <w:rPr>
      <w:rFonts w:cs="Times New Roman"/>
      <w:b/>
      <w:u w:val="thick"/>
    </w:rPr>
  </w:style>
  <w:style w:type="paragraph" w:customStyle="1" w:styleId="Card6pt">
    <w:name w:val="Card 6pt"/>
    <w:basedOn w:val="Card"/>
    <w:qFormat/>
    <w:rsid w:val="00B309C5"/>
    <w:pPr>
      <w:overflowPunct/>
      <w:autoSpaceDE/>
      <w:autoSpaceDN/>
      <w:adjustRightInd/>
      <w:ind w:left="-720" w:right="-720"/>
      <w:jc w:val="both"/>
      <w:textAlignment w:val="auto"/>
    </w:pPr>
    <w:rPr>
      <w:rFonts w:ascii="Times New Roman" w:hAnsi="Times New Roman"/>
      <w:color w:val="auto"/>
      <w:sz w:val="12"/>
      <w:lang w:bidi="en-US"/>
    </w:rPr>
  </w:style>
  <w:style w:type="paragraph" w:customStyle="1" w:styleId="GAUnderline">
    <w:name w:val="GA Underline"/>
    <w:basedOn w:val="Normal"/>
    <w:qFormat/>
    <w:rsid w:val="00B309C5"/>
    <w:rPr>
      <w:szCs w:val="20"/>
      <w:u w:val="single"/>
      <w:lang w:bidi="en-US"/>
    </w:rPr>
  </w:style>
  <w:style w:type="character" w:customStyle="1" w:styleId="GAUnderlineChar">
    <w:name w:val="GA Underline Char"/>
    <w:rsid w:val="00B309C5"/>
    <w:rPr>
      <w:rFonts w:ascii="Arial" w:hAnsi="Arial" w:cs="Times New Roman"/>
      <w:sz w:val="22"/>
      <w:u w:val="single"/>
    </w:rPr>
  </w:style>
  <w:style w:type="character" w:customStyle="1" w:styleId="yshortcuts">
    <w:name w:val="yshortcuts"/>
    <w:rsid w:val="00B309C5"/>
    <w:rPr>
      <w:rFonts w:cs="Times New Roman"/>
    </w:rPr>
  </w:style>
  <w:style w:type="character" w:customStyle="1" w:styleId="SmallFont7pt">
    <w:name w:val="Small Font (7 pt)"/>
    <w:qFormat/>
    <w:rsid w:val="00B309C5"/>
    <w:rPr>
      <w:rFonts w:cs="Times New Roman"/>
      <w:sz w:val="14"/>
    </w:rPr>
  </w:style>
  <w:style w:type="paragraph" w:customStyle="1" w:styleId="clearformatting">
    <w:name w:val="clear formatting"/>
    <w:basedOn w:val="Heading4"/>
    <w:qFormat/>
    <w:rsid w:val="00B309C5"/>
    <w:pPr>
      <w:keepNext w:val="0"/>
      <w:keepLines w:val="0"/>
      <w:widowControl w:val="0"/>
      <w:autoSpaceDE w:val="0"/>
      <w:autoSpaceDN w:val="0"/>
      <w:adjustRightInd w:val="0"/>
      <w:spacing w:before="0"/>
      <w:outlineLvl w:val="9"/>
    </w:pPr>
    <w:rPr>
      <w:rFonts w:eastAsia="Times New Roman" w:cs="Times New Roman"/>
      <w:b w:val="0"/>
      <w:iCs w:val="0"/>
      <w:sz w:val="20"/>
      <w:szCs w:val="18"/>
      <w:lang w:bidi="en-US"/>
    </w:rPr>
  </w:style>
  <w:style w:type="paragraph" w:customStyle="1" w:styleId="SmallFont">
    <w:name w:val="Small Font"/>
    <w:basedOn w:val="Normal"/>
    <w:qFormat/>
    <w:rsid w:val="00B309C5"/>
    <w:pPr>
      <w:spacing w:after="200"/>
      <w:contextualSpacing/>
      <w:jc w:val="both"/>
    </w:pPr>
    <w:rPr>
      <w:rFonts w:ascii="Times New Roman" w:hAnsi="Times New Roman"/>
      <w:szCs w:val="18"/>
      <w:lang w:bidi="en-US"/>
    </w:rPr>
  </w:style>
  <w:style w:type="character" w:customStyle="1" w:styleId="SmallFontChar">
    <w:name w:val="Small Font Char"/>
    <w:rsid w:val="00B309C5"/>
    <w:rPr>
      <w:rFonts w:cs="Times New Roman"/>
      <w:sz w:val="18"/>
    </w:rPr>
  </w:style>
  <w:style w:type="character" w:customStyle="1" w:styleId="CircleChar1">
    <w:name w:val="Circle Char1"/>
    <w:rsid w:val="00B309C5"/>
    <w:rPr>
      <w:rFonts w:cs="Times New Roman"/>
      <w:b/>
      <w:i/>
      <w:sz w:val="18"/>
      <w:u w:val="single"/>
      <w:lang w:val="en-US" w:eastAsia="en-US"/>
    </w:rPr>
  </w:style>
  <w:style w:type="character" w:customStyle="1" w:styleId="Circle">
    <w:name w:val="Circle"/>
    <w:rsid w:val="00B309C5"/>
    <w:rPr>
      <w:rFonts w:cs="Times New Roman"/>
      <w:b/>
      <w:i/>
      <w:sz w:val="22"/>
      <w:u w:val="thick"/>
    </w:rPr>
  </w:style>
  <w:style w:type="paragraph" w:customStyle="1" w:styleId="CardStyle">
    <w:name w:val="Card Style"/>
    <w:basedOn w:val="Normal"/>
    <w:link w:val="CardStyleChar"/>
    <w:qFormat/>
    <w:rsid w:val="00B309C5"/>
    <w:rPr>
      <w:rFonts w:ascii="Times New Roman" w:hAnsi="Times New Roman"/>
      <w:lang w:bidi="en-US"/>
    </w:rPr>
  </w:style>
  <w:style w:type="character" w:customStyle="1" w:styleId="a">
    <w:name w:val="a"/>
    <w:rsid w:val="00B309C5"/>
    <w:rPr>
      <w:rFonts w:cs="Times New Roman"/>
    </w:rPr>
  </w:style>
  <w:style w:type="character" w:customStyle="1" w:styleId="headlinetext">
    <w:name w:val="headlinetext"/>
    <w:rsid w:val="00B309C5"/>
    <w:rPr>
      <w:rFonts w:cs="Times New Roman"/>
    </w:rPr>
  </w:style>
  <w:style w:type="character" w:customStyle="1" w:styleId="FootnoteCharacters">
    <w:name w:val="Footnote Characters"/>
    <w:rsid w:val="00B309C5"/>
    <w:rPr>
      <w:rFonts w:cs="Times New Roman"/>
      <w:vertAlign w:val="superscript"/>
    </w:rPr>
  </w:style>
  <w:style w:type="character" w:customStyle="1" w:styleId="FootnoteTextChar">
    <w:name w:val="Footnote Text Char"/>
    <w:link w:val="FootnoteText"/>
    <w:rsid w:val="00B309C5"/>
    <w:rPr>
      <w:sz w:val="18"/>
      <w:lang w:eastAsia="ar-SA"/>
    </w:rPr>
  </w:style>
  <w:style w:type="paragraph" w:styleId="FootnoteText">
    <w:name w:val="footnote text"/>
    <w:basedOn w:val="Normal"/>
    <w:link w:val="FootnoteTextChar"/>
    <w:rsid w:val="00B309C5"/>
    <w:rPr>
      <w:rFonts w:asciiTheme="minorHAnsi" w:hAnsiTheme="minorHAnsi"/>
      <w:sz w:val="18"/>
      <w:lang w:eastAsia="ar-SA"/>
    </w:rPr>
  </w:style>
  <w:style w:type="character" w:customStyle="1" w:styleId="FootnoteTextChar1">
    <w:name w:val="Footnote Text Char1"/>
    <w:basedOn w:val="DefaultParagraphFont"/>
    <w:uiPriority w:val="99"/>
    <w:rsid w:val="00B309C5"/>
    <w:rPr>
      <w:rFonts w:ascii="Calibri" w:hAnsi="Calibri"/>
      <w:sz w:val="20"/>
      <w:szCs w:val="20"/>
    </w:rPr>
  </w:style>
  <w:style w:type="character" w:customStyle="1" w:styleId="hithighlite">
    <w:name w:val="hithighlite"/>
    <w:rsid w:val="00B309C5"/>
    <w:rPr>
      <w:rFonts w:cs="Times New Roman"/>
    </w:rPr>
  </w:style>
  <w:style w:type="paragraph" w:customStyle="1" w:styleId="Text0">
    <w:name w:val="Text"/>
    <w:basedOn w:val="Normal"/>
    <w:qFormat/>
    <w:rsid w:val="00B309C5"/>
    <w:pPr>
      <w:widowControl w:val="0"/>
    </w:pPr>
    <w:rPr>
      <w:rFonts w:ascii="Times New Roman" w:hAnsi="Times New Roman"/>
      <w:szCs w:val="20"/>
      <w:lang w:bidi="en-US"/>
    </w:rPr>
  </w:style>
  <w:style w:type="character" w:customStyle="1" w:styleId="TextChar0">
    <w:name w:val="Text Char"/>
    <w:rsid w:val="00B309C5"/>
    <w:rPr>
      <w:rFonts w:cs="Times New Roman"/>
    </w:rPr>
  </w:style>
  <w:style w:type="paragraph" w:customStyle="1" w:styleId="ExtendedText">
    <w:name w:val="Extended Text"/>
    <w:basedOn w:val="Normal"/>
    <w:qFormat/>
    <w:rsid w:val="00B309C5"/>
    <w:pPr>
      <w:widowControl w:val="0"/>
    </w:pPr>
    <w:rPr>
      <w:rFonts w:ascii="Times New Roman" w:hAnsi="Times New Roman"/>
      <w:sz w:val="12"/>
      <w:szCs w:val="20"/>
      <w:lang w:bidi="en-US"/>
    </w:rPr>
  </w:style>
  <w:style w:type="character" w:customStyle="1" w:styleId="ExtendedTextChar">
    <w:name w:val="Extended Text Char"/>
    <w:rsid w:val="00B309C5"/>
    <w:rPr>
      <w:rFonts w:cs="Times New Roman"/>
      <w:sz w:val="12"/>
    </w:rPr>
  </w:style>
  <w:style w:type="paragraph" w:customStyle="1" w:styleId="DiamondList">
    <w:name w:val="Diamond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EndnoteTextChar">
    <w:name w:val="Endnote Text Char"/>
    <w:link w:val="EndnoteText"/>
    <w:uiPriority w:val="99"/>
    <w:rsid w:val="00B309C5"/>
    <w:rPr>
      <w:rFonts w:ascii="Cambria" w:hAnsi="Cambria"/>
      <w:sz w:val="24"/>
    </w:rPr>
  </w:style>
  <w:style w:type="paragraph" w:styleId="EndnoteText">
    <w:name w:val="endnote text"/>
    <w:basedOn w:val="Normal"/>
    <w:link w:val="EndnoteTextChar"/>
    <w:uiPriority w:val="99"/>
    <w:unhideWhenUsed/>
    <w:rsid w:val="00B309C5"/>
    <w:rPr>
      <w:rFonts w:ascii="Cambria" w:hAnsi="Cambria"/>
      <w:sz w:val="24"/>
    </w:rPr>
  </w:style>
  <w:style w:type="character" w:customStyle="1" w:styleId="EndnoteTextChar1">
    <w:name w:val="Endnote Text Char1"/>
    <w:basedOn w:val="DefaultParagraphFont"/>
    <w:rsid w:val="00B309C5"/>
    <w:rPr>
      <w:rFonts w:ascii="Calibri" w:hAnsi="Calibri"/>
      <w:sz w:val="20"/>
      <w:szCs w:val="20"/>
    </w:rPr>
  </w:style>
  <w:style w:type="paragraph" w:customStyle="1" w:styleId="SquareList">
    <w:name w:val="Square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
    <w:name w:val="Reference"/>
    <w:rsid w:val="00B309C5"/>
    <w:rPr>
      <w:sz w:val="20"/>
    </w:rPr>
  </w:style>
  <w:style w:type="paragraph" w:customStyle="1" w:styleId="TriangleList">
    <w:name w:val="Triangle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309C5"/>
    <w:rPr>
      <w:sz w:val="20"/>
    </w:rPr>
  </w:style>
  <w:style w:type="paragraph" w:customStyle="1" w:styleId="BulletList">
    <w:name w:val="Bullet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309C5"/>
    <w:rPr>
      <w:sz w:val="20"/>
    </w:rPr>
  </w:style>
  <w:style w:type="paragraph" w:customStyle="1" w:styleId="CardCites">
    <w:name w:val="Card Cites"/>
    <w:basedOn w:val="Normal"/>
    <w:next w:val="Normal"/>
    <w:qFormat/>
    <w:rsid w:val="00B309C5"/>
    <w:rPr>
      <w:b/>
      <w:lang w:bidi="en-US"/>
    </w:rPr>
  </w:style>
  <w:style w:type="paragraph" w:customStyle="1" w:styleId="TagCite0">
    <w:name w:val="TagCite"/>
    <w:basedOn w:val="Normal"/>
    <w:qFormat/>
    <w:rsid w:val="00B309C5"/>
    <w:rPr>
      <w:b/>
      <w:lang w:bidi="en-US"/>
    </w:rPr>
  </w:style>
  <w:style w:type="character" w:customStyle="1" w:styleId="Highlightedunderline">
    <w:name w:val="Highlighted underline"/>
    <w:qFormat/>
    <w:rsid w:val="00B309C5"/>
    <w:rPr>
      <w:rFonts w:ascii="Times New Roman" w:hAnsi="Times New Roman"/>
      <w:sz w:val="20"/>
      <w:u w:val="single"/>
      <w:shd w:val="clear" w:color="auto" w:fill="C0C0C0"/>
    </w:rPr>
  </w:style>
  <w:style w:type="character" w:customStyle="1" w:styleId="SmallFontCharCharCharChar">
    <w:name w:val="Small Font Char Char Char Char"/>
    <w:rsid w:val="00B309C5"/>
    <w:rPr>
      <w:rFonts w:ascii="Arial" w:hAnsi="Arial" w:cs="Times New Roman"/>
      <w:sz w:val="24"/>
      <w:lang w:val="en-US" w:eastAsia="en-US"/>
    </w:rPr>
  </w:style>
  <w:style w:type="paragraph" w:customStyle="1" w:styleId="Reallyfuckingsmall">
    <w:name w:val="Really fucking small"/>
    <w:basedOn w:val="Normal"/>
    <w:qFormat/>
    <w:rsid w:val="00B309C5"/>
    <w:rPr>
      <w:rFonts w:ascii="Times New Roman" w:hAnsi="Times New Roman"/>
      <w:sz w:val="10"/>
      <w:lang w:bidi="en-US"/>
    </w:rPr>
  </w:style>
  <w:style w:type="character" w:customStyle="1" w:styleId="HotRouteChar0">
    <w:name w:val="Hot Route! Char"/>
    <w:rsid w:val="00B309C5"/>
    <w:rPr>
      <w:rFonts w:cs="Times New Roman"/>
      <w:sz w:val="24"/>
      <w:lang w:val="en-US" w:eastAsia="en-US"/>
    </w:rPr>
  </w:style>
  <w:style w:type="character" w:customStyle="1" w:styleId="boxChar">
    <w:name w:val="box Char"/>
    <w:rsid w:val="00B309C5"/>
    <w:rPr>
      <w:rFonts w:cs="Times New Roman"/>
      <w:sz w:val="24"/>
      <w:bdr w:val="single" w:sz="4" w:space="0" w:color="auto"/>
      <w:lang w:val="en-US" w:eastAsia="en-US"/>
    </w:rPr>
  </w:style>
  <w:style w:type="paragraph" w:customStyle="1" w:styleId="StylecardGaramond12ptUnderline">
    <w:name w:val="Style card + Garamond 12 pt Underline"/>
    <w:basedOn w:val="card1"/>
    <w:qFormat/>
    <w:rsid w:val="00B309C5"/>
    <w:rPr>
      <w:rFonts w:ascii="Garamond" w:hAnsi="Garamond"/>
      <w:sz w:val="24"/>
      <w:szCs w:val="24"/>
      <w:u w:val="single"/>
      <w:lang w:bidi="en-US"/>
    </w:rPr>
  </w:style>
  <w:style w:type="character" w:customStyle="1" w:styleId="StylecardGaramond12ptUnderlineChar">
    <w:name w:val="Style card + Garamond 12 pt Underline Char"/>
    <w:rsid w:val="00B309C5"/>
    <w:rPr>
      <w:rFonts w:ascii="Garamond" w:hAnsi="Garamond"/>
      <w:sz w:val="24"/>
      <w:u w:val="single"/>
    </w:rPr>
  </w:style>
  <w:style w:type="paragraph" w:customStyle="1" w:styleId="StyletagGaramond">
    <w:name w:val="Style tag + Garamond"/>
    <w:basedOn w:val="Heading2"/>
    <w:qFormat/>
    <w:rsid w:val="00B309C5"/>
    <w:pPr>
      <w:keepNext w:val="0"/>
      <w:keepLines w:val="0"/>
      <w:pageBreakBefore w:val="0"/>
      <w:shd w:val="clear" w:color="auto" w:fill="C00000"/>
      <w:spacing w:before="0"/>
      <w:jc w:val="left"/>
      <w:outlineLvl w:val="9"/>
    </w:pPr>
    <w:rPr>
      <w:rFonts w:eastAsia="Times New Roman" w:cs="Times New Roman"/>
      <w:bCs/>
      <w:color w:val="FFFF00"/>
      <w:sz w:val="24"/>
      <w:szCs w:val="24"/>
      <w:u w:val="none"/>
      <w:lang w:bidi="en-US"/>
    </w:rPr>
  </w:style>
  <w:style w:type="character" w:customStyle="1" w:styleId="StyletagGaramondChar">
    <w:name w:val="Style tag + Garamond Char"/>
    <w:rsid w:val="00B309C5"/>
    <w:rPr>
      <w:rFonts w:ascii="Garamond" w:hAnsi="Garamond" w:cs="Times New Roman"/>
      <w:b/>
      <w:bCs/>
      <w:sz w:val="24"/>
    </w:rPr>
  </w:style>
  <w:style w:type="character" w:customStyle="1" w:styleId="StyleGaramond">
    <w:name w:val="Style Garamond"/>
    <w:rsid w:val="00B309C5"/>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B309C5"/>
    <w:rPr>
      <w:rFonts w:ascii="Times New Roman" w:hAnsi="Times New Roman"/>
      <w:bdr w:val="single" w:sz="4" w:space="0" w:color="auto"/>
      <w:lang w:bidi="en-US"/>
    </w:rPr>
  </w:style>
  <w:style w:type="character" w:customStyle="1" w:styleId="StyleUnderliningBorderSinglesolidlineAuto05ptLinChar">
    <w:name w:val="Style Underlining + Border: : (Single solid line Auto  0.5 pt Lin... Char"/>
    <w:rsid w:val="00B309C5"/>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pPr>
    <w:rPr>
      <w:rFonts w:eastAsia="Times New Roman" w:cs="Times New Roman"/>
      <w:bCs/>
      <w:color w:val="FFFFFF" w:themeColor="background1"/>
      <w:kern w:val="32"/>
      <w:sz w:val="36"/>
      <w:szCs w:val="28"/>
      <w:u w:val="single"/>
      <w:lang w:bidi="en-US"/>
    </w:rPr>
  </w:style>
  <w:style w:type="character" w:customStyle="1" w:styleId="StyleHeading1GaramondChar">
    <w:name w:val="Style Heading 1 + Garamond Char"/>
    <w:rsid w:val="00B309C5"/>
    <w:rPr>
      <w:rFonts w:ascii="Garamond" w:hAnsi="Garamond"/>
      <w:b/>
      <w:kern w:val="32"/>
      <w:sz w:val="32"/>
      <w:u w:val="single"/>
    </w:rPr>
  </w:style>
  <w:style w:type="paragraph" w:customStyle="1" w:styleId="NormalText">
    <w:name w:val="Normal Text"/>
    <w:basedOn w:val="Normal"/>
    <w:link w:val="NormalTextChar"/>
    <w:qFormat/>
    <w:rsid w:val="00B309C5"/>
    <w:rPr>
      <w:rFonts w:ascii="Times New Roman" w:hAnsi="Times New Roman"/>
      <w:szCs w:val="26"/>
      <w:lang w:bidi="en-US"/>
    </w:rPr>
  </w:style>
  <w:style w:type="paragraph" w:customStyle="1" w:styleId="cleanformatting">
    <w:name w:val="clean formatting"/>
    <w:basedOn w:val="Heading4"/>
    <w:qFormat/>
    <w:rsid w:val="00B309C5"/>
    <w:pPr>
      <w:keepNext w:val="0"/>
      <w:keepLines w:val="0"/>
      <w:widowControl w:val="0"/>
      <w:autoSpaceDE w:val="0"/>
      <w:autoSpaceDN w:val="0"/>
      <w:adjustRightInd w:val="0"/>
      <w:spacing w:before="0"/>
      <w:outlineLvl w:val="9"/>
    </w:pPr>
    <w:rPr>
      <w:rFonts w:eastAsia="Times New Roman" w:cs="Times New Roman"/>
      <w:b w:val="0"/>
      <w:iCs w:val="0"/>
      <w:sz w:val="20"/>
      <w:szCs w:val="18"/>
      <w:lang w:bidi="en-US"/>
    </w:rPr>
  </w:style>
  <w:style w:type="paragraph" w:customStyle="1" w:styleId="Cards0">
    <w:name w:val="Cards"/>
    <w:basedOn w:val="Normal"/>
    <w:link w:val="CardsChar1"/>
    <w:qFormat/>
    <w:rsid w:val="00B309C5"/>
    <w:rPr>
      <w:rFonts w:ascii="Times New Roman" w:hAnsi="Times New Roman"/>
      <w:sz w:val="18"/>
    </w:rPr>
  </w:style>
  <w:style w:type="character" w:customStyle="1" w:styleId="CardsChar1">
    <w:name w:val="Cards Char1"/>
    <w:link w:val="Cards0"/>
    <w:rsid w:val="00B309C5"/>
    <w:rPr>
      <w:rFonts w:ascii="Times New Roman" w:hAnsi="Times New Roman"/>
      <w:sz w:val="18"/>
    </w:rPr>
  </w:style>
  <w:style w:type="character" w:customStyle="1" w:styleId="CardsChar">
    <w:name w:val="Cards Char"/>
    <w:rsid w:val="00B309C5"/>
    <w:rPr>
      <w:sz w:val="18"/>
      <w:szCs w:val="24"/>
      <w:lang w:val="en-US" w:eastAsia="en-US" w:bidi="ar-SA"/>
    </w:rPr>
  </w:style>
  <w:style w:type="character" w:customStyle="1" w:styleId="articlecontent">
    <w:name w:val="articlecontent"/>
    <w:basedOn w:val="DefaultParagraphFont"/>
    <w:rsid w:val="00B309C5"/>
  </w:style>
  <w:style w:type="paragraph" w:customStyle="1" w:styleId="cardCharChar1CharCharCharCharChar">
    <w:name w:val="card Char Char1 Char Char Char Char Char"/>
    <w:basedOn w:val="Normal"/>
    <w:qFormat/>
    <w:rsid w:val="00B309C5"/>
    <w:pPr>
      <w:ind w:left="288" w:right="288"/>
    </w:pPr>
    <w:rPr>
      <w:rFonts w:ascii="Times New Roman" w:hAnsi="Times New Roman"/>
      <w:szCs w:val="20"/>
    </w:rPr>
  </w:style>
  <w:style w:type="paragraph" w:customStyle="1" w:styleId="tagCharCharChar1">
    <w:name w:val="tag Char Char Char1"/>
    <w:basedOn w:val="cardCharChar1CharCharCharCharChar"/>
    <w:qFormat/>
    <w:rsid w:val="00B309C5"/>
    <w:pPr>
      <w:ind w:left="0" w:right="0"/>
    </w:pPr>
    <w:rPr>
      <w:b/>
      <w:bCs/>
      <w:sz w:val="24"/>
      <w:szCs w:val="24"/>
    </w:rPr>
  </w:style>
  <w:style w:type="character" w:customStyle="1" w:styleId="tagChar1CharChar1">
    <w:name w:val="tag Char1 Char Char1"/>
    <w:rsid w:val="00B309C5"/>
    <w:rPr>
      <w:b/>
      <w:bCs/>
      <w:sz w:val="24"/>
      <w:szCs w:val="24"/>
      <w:lang w:val="en-US" w:eastAsia="en-US" w:bidi="ar-SA"/>
    </w:rPr>
  </w:style>
  <w:style w:type="character" w:customStyle="1" w:styleId="tagChar1Char1CharChar">
    <w:name w:val="tag Char1 Char1 Char Char"/>
    <w:rsid w:val="00B309C5"/>
    <w:rPr>
      <w:b/>
      <w:bCs/>
      <w:sz w:val="24"/>
      <w:szCs w:val="24"/>
      <w:lang w:val="en-US" w:eastAsia="en-US" w:bidi="ar-SA"/>
    </w:rPr>
  </w:style>
  <w:style w:type="character" w:customStyle="1" w:styleId="Heading22">
    <w:name w:val="Heading 22"/>
    <w:aliases w:val="Heading 211,Heading 2 Char Char Char Char Char Char Char Char Char Char Char Char Char Char1,Heading 2 Char Char Char Char Char Char Char Char Char Char Char1,Char11"/>
    <w:rsid w:val="00B309C5"/>
    <w:rPr>
      <w:rFonts w:ascii="Arial" w:hAnsi="Arial" w:cs="Arial"/>
      <w:b/>
      <w:bCs/>
      <w:kern w:val="32"/>
      <w:sz w:val="32"/>
      <w:szCs w:val="32"/>
      <w:lang w:val="en-US" w:eastAsia="en-US" w:bidi="ar-SA"/>
    </w:rPr>
  </w:style>
  <w:style w:type="character" w:styleId="FootnoteReference">
    <w:name w:val="footnote reference"/>
    <w:uiPriority w:val="99"/>
    <w:rsid w:val="00B309C5"/>
    <w:rPr>
      <w:vertAlign w:val="superscript"/>
    </w:rPr>
  </w:style>
  <w:style w:type="character" w:customStyle="1" w:styleId="c2">
    <w:name w:val="c2"/>
    <w:basedOn w:val="DefaultParagraphFont"/>
    <w:rsid w:val="00B309C5"/>
  </w:style>
  <w:style w:type="character" w:customStyle="1" w:styleId="looseChar">
    <w:name w:val="loose Char"/>
    <w:rsid w:val="00B309C5"/>
    <w:rPr>
      <w:sz w:val="24"/>
      <w:szCs w:val="24"/>
      <w:lang w:val="en-US" w:eastAsia="en-US" w:bidi="ar-SA"/>
    </w:rPr>
  </w:style>
  <w:style w:type="character" w:customStyle="1" w:styleId="c6">
    <w:name w:val="c6"/>
    <w:basedOn w:val="DefaultParagraphFont"/>
    <w:rsid w:val="00B309C5"/>
  </w:style>
  <w:style w:type="character" w:customStyle="1" w:styleId="verdana">
    <w:name w:val="verdana"/>
    <w:basedOn w:val="DefaultParagraphFont"/>
    <w:uiPriority w:val="99"/>
    <w:rsid w:val="00B309C5"/>
  </w:style>
  <w:style w:type="character" w:customStyle="1" w:styleId="hit">
    <w:name w:val="hit"/>
    <w:basedOn w:val="DefaultParagraphFont"/>
    <w:rsid w:val="00B309C5"/>
  </w:style>
  <w:style w:type="character" w:customStyle="1" w:styleId="Irrelevant6fontChar">
    <w:name w:val="Irrelevant (6 font) Char"/>
    <w:rsid w:val="00B309C5"/>
    <w:rPr>
      <w:sz w:val="12"/>
      <w:szCs w:val="12"/>
      <w:lang w:val="en-US" w:eastAsia="en-US" w:bidi="ar-SA"/>
    </w:rPr>
  </w:style>
  <w:style w:type="character" w:customStyle="1" w:styleId="StyleCards12ptThickunderlineChar">
    <w:name w:val="Style Cards + 12 pt Thick underline Char"/>
    <w:rsid w:val="00B309C5"/>
    <w:rPr>
      <w:sz w:val="24"/>
      <w:u w:val="thick"/>
      <w:lang w:val="en-US" w:eastAsia="en-US" w:bidi="ar-SA"/>
    </w:rPr>
  </w:style>
  <w:style w:type="character" w:customStyle="1" w:styleId="ssl0">
    <w:name w:val="ss_l0"/>
    <w:basedOn w:val="DefaultParagraphFont"/>
    <w:rsid w:val="00B309C5"/>
  </w:style>
  <w:style w:type="character" w:customStyle="1" w:styleId="CardsFont12ptChar">
    <w:name w:val="Cards + Font: 12 pt Char"/>
    <w:aliases w:val="Thick Underline Char,Cards + Font: 12 pt Char Char Char Char Char Char Char Char,Cards + Font: 12 pt,Cards + Font: 12 pt Char Char Char1,Cards + Font: 12 pt Char1"/>
    <w:rsid w:val="00B309C5"/>
    <w:rPr>
      <w:rFonts w:ascii="Arial" w:hAnsi="Arial"/>
      <w:b/>
      <w:sz w:val="18"/>
      <w:szCs w:val="24"/>
      <w:u w:val="thick"/>
      <w:lang w:val="en-US" w:eastAsia="en-US" w:bidi="ar-SA"/>
    </w:rPr>
  </w:style>
  <w:style w:type="character" w:customStyle="1" w:styleId="nfakpe">
    <w:name w:val="nfakpe"/>
    <w:basedOn w:val="DefaultParagraphFont"/>
    <w:rsid w:val="00B309C5"/>
  </w:style>
  <w:style w:type="character" w:customStyle="1" w:styleId="ReadUnderline">
    <w:name w:val="Read Underline"/>
    <w:rsid w:val="00B309C5"/>
    <w:rPr>
      <w:rFonts w:ascii="Arial" w:hAnsi="Arial"/>
      <w:b/>
      <w:sz w:val="20"/>
      <w:u w:val="thick"/>
    </w:rPr>
  </w:style>
  <w:style w:type="character" w:customStyle="1" w:styleId="StyleCites12ptChar">
    <w:name w:val="Style Cites + 12 pt Char"/>
    <w:rsid w:val="00B309C5"/>
    <w:rPr>
      <w:rFonts w:eastAsia="SimSun"/>
      <w:b/>
      <w:bCs/>
      <w:sz w:val="24"/>
      <w:lang w:val="en-US" w:eastAsia="en-US" w:bidi="ar-SA"/>
    </w:rPr>
  </w:style>
  <w:style w:type="character" w:customStyle="1" w:styleId="CardsFont12ptCharChar">
    <w:name w:val="Cards + Font: 12 pt Char Char"/>
    <w:aliases w:val="Cards + Font: 12 pt Char Char Char Char Char Char Char Char Char Char Char,Cards + Font: 12 pt1,Thick Underline1,Thick Underline Char1"/>
    <w:qFormat/>
    <w:rsid w:val="00B309C5"/>
    <w:rPr>
      <w:rFonts w:ascii="Arial" w:hAnsi="Arial"/>
      <w:b/>
      <w:sz w:val="18"/>
      <w:szCs w:val="24"/>
      <w:u w:val="thick"/>
      <w:lang w:val="en-US" w:eastAsia="en-US" w:bidi="ar-SA"/>
    </w:rPr>
  </w:style>
  <w:style w:type="character" w:customStyle="1" w:styleId="style11">
    <w:name w:val="style1"/>
    <w:basedOn w:val="DefaultParagraphFont"/>
    <w:rsid w:val="00B309C5"/>
  </w:style>
  <w:style w:type="character" w:customStyle="1" w:styleId="UnderlinesCharChar">
    <w:name w:val="Underlines Char Char"/>
    <w:rsid w:val="00B309C5"/>
    <w:rPr>
      <w:rFonts w:cs="Arial"/>
      <w:b/>
      <w:bCs/>
      <w:sz w:val="22"/>
      <w:szCs w:val="26"/>
      <w:u w:val="single"/>
      <w:lang w:val="en-US" w:eastAsia="en-US" w:bidi="ar-SA"/>
    </w:rPr>
  </w:style>
  <w:style w:type="character" w:customStyle="1" w:styleId="news1">
    <w:name w:val="news1"/>
    <w:basedOn w:val="DefaultParagraphFont"/>
    <w:rsid w:val="00B309C5"/>
  </w:style>
  <w:style w:type="character" w:customStyle="1" w:styleId="articlebody">
    <w:name w:val="article_body"/>
    <w:basedOn w:val="DefaultParagraphFont"/>
    <w:rsid w:val="00B309C5"/>
  </w:style>
  <w:style w:type="character" w:customStyle="1" w:styleId="newstdtext12">
    <w:name w:val="newstdtext12"/>
    <w:basedOn w:val="DefaultParagraphFont"/>
    <w:rsid w:val="00B309C5"/>
  </w:style>
  <w:style w:type="character" w:customStyle="1" w:styleId="underlinecardCharCharChar">
    <w:name w:val="underline card Char Char Char"/>
    <w:rsid w:val="00B309C5"/>
    <w:rPr>
      <w:rFonts w:ascii="Arial" w:hAnsi="Arial"/>
      <w:sz w:val="18"/>
      <w:szCs w:val="24"/>
      <w:u w:val="single"/>
      <w:lang w:val="en-US" w:eastAsia="en-US" w:bidi="ar-SA"/>
    </w:rPr>
  </w:style>
  <w:style w:type="character" w:customStyle="1" w:styleId="texto1">
    <w:name w:val="texto1"/>
    <w:basedOn w:val="DefaultParagraphFont"/>
    <w:rsid w:val="00B309C5"/>
  </w:style>
  <w:style w:type="character" w:customStyle="1" w:styleId="klink">
    <w:name w:val="klink"/>
    <w:basedOn w:val="DefaultParagraphFont"/>
    <w:rsid w:val="00B309C5"/>
  </w:style>
  <w:style w:type="character" w:customStyle="1" w:styleId="style30">
    <w:name w:val="style3"/>
    <w:basedOn w:val="DefaultParagraphFont"/>
    <w:rsid w:val="00B309C5"/>
  </w:style>
  <w:style w:type="paragraph" w:customStyle="1" w:styleId="hat">
    <w:name w:val="hat"/>
    <w:basedOn w:val="Normal"/>
    <w:next w:val="Normal"/>
    <w:link w:val="hatChar"/>
    <w:qFormat/>
    <w:rsid w:val="00B309C5"/>
    <w:pPr>
      <w:spacing w:before="240" w:after="240"/>
      <w:jc w:val="center"/>
      <w:outlineLvl w:val="0"/>
    </w:pPr>
    <w:rPr>
      <w:rFonts w:ascii="Times New Roman" w:hAnsi="Times New Roman"/>
      <w:b/>
      <w:bCs/>
      <w:sz w:val="32"/>
      <w:u w:val="single"/>
    </w:rPr>
  </w:style>
  <w:style w:type="character" w:customStyle="1" w:styleId="hatChar">
    <w:name w:val="hat Char"/>
    <w:link w:val="hat"/>
    <w:rsid w:val="00B309C5"/>
    <w:rPr>
      <w:rFonts w:ascii="Times New Roman" w:hAnsi="Times New Roman"/>
      <w:b/>
      <w:bCs/>
      <w:sz w:val="32"/>
      <w:u w:val="single"/>
    </w:rPr>
  </w:style>
  <w:style w:type="character" w:customStyle="1" w:styleId="storyby">
    <w:name w:val="storyby"/>
    <w:basedOn w:val="DefaultParagraphFont"/>
    <w:rsid w:val="00B309C5"/>
  </w:style>
  <w:style w:type="paragraph" w:customStyle="1" w:styleId="loose">
    <w:name w:val="loose"/>
    <w:basedOn w:val="Normal"/>
    <w:qFormat/>
    <w:rsid w:val="00B309C5"/>
    <w:pPr>
      <w:spacing w:before="100" w:beforeAutospacing="1" w:after="100" w:afterAutospacing="1"/>
    </w:pPr>
    <w:rPr>
      <w:rFonts w:ascii="Times New Roman" w:hAnsi="Times New Roman"/>
      <w:sz w:val="24"/>
    </w:rPr>
  </w:style>
  <w:style w:type="paragraph" w:customStyle="1" w:styleId="subhead">
    <w:name w:val="subhead"/>
    <w:basedOn w:val="Normal"/>
    <w:qFormat/>
    <w:rsid w:val="00B309C5"/>
    <w:pPr>
      <w:spacing w:beforeLines="1" w:afterLines="1"/>
    </w:pPr>
    <w:rPr>
      <w:rFonts w:ascii="Times" w:eastAsia="Cambria" w:hAnsi="Times"/>
      <w:szCs w:val="20"/>
    </w:rPr>
  </w:style>
  <w:style w:type="character" w:customStyle="1" w:styleId="quoted">
    <w:name w:val="quoted"/>
    <w:basedOn w:val="DefaultParagraphFont"/>
    <w:rsid w:val="00B309C5"/>
  </w:style>
  <w:style w:type="character" w:customStyle="1" w:styleId="storytext">
    <w:name w:val="storytext"/>
    <w:basedOn w:val="DefaultParagraphFont"/>
    <w:rsid w:val="00B309C5"/>
  </w:style>
  <w:style w:type="paragraph" w:customStyle="1" w:styleId="cnninline">
    <w:name w:val="cnninline"/>
    <w:basedOn w:val="Normal"/>
    <w:qFormat/>
    <w:rsid w:val="00B309C5"/>
    <w:pPr>
      <w:spacing w:beforeLines="1" w:afterLines="1"/>
    </w:pPr>
    <w:rPr>
      <w:rFonts w:ascii="Times" w:eastAsia="Cambria" w:hAnsi="Times"/>
      <w:szCs w:val="20"/>
    </w:rPr>
  </w:style>
  <w:style w:type="character" w:customStyle="1" w:styleId="EndnoteTextChar2">
    <w:name w:val="Endnote Text Char2"/>
    <w:uiPriority w:val="99"/>
    <w:semiHidden/>
    <w:rsid w:val="00B309C5"/>
    <w:rPr>
      <w:rFonts w:ascii="Arial" w:hAnsi="Arial"/>
    </w:rPr>
  </w:style>
  <w:style w:type="paragraph" w:customStyle="1" w:styleId="2909F619802848F09E01365C32F34654">
    <w:name w:val="2909F619802848F09E01365C32F34654"/>
    <w:qFormat/>
    <w:rsid w:val="00B309C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309C5"/>
    <w:pPr>
      <w:spacing w:after="200" w:line="276" w:lineRule="auto"/>
    </w:pPr>
    <w:rPr>
      <w:rFonts w:ascii="Calibri" w:eastAsia="Times New Roman" w:hAnsi="Calibri" w:cs="Times New Roman"/>
      <w:lang w:eastAsia="ja-JP"/>
    </w:rPr>
  </w:style>
  <w:style w:type="character" w:customStyle="1" w:styleId="UnderlineBold">
    <w:name w:val="Underline + Bold"/>
    <w:uiPriority w:val="1"/>
    <w:qFormat/>
    <w:rsid w:val="00B309C5"/>
    <w:rPr>
      <w:rFonts w:ascii="Times New Roman" w:hAnsi="Times New Roman"/>
      <w:b/>
      <w:sz w:val="20"/>
      <w:u w:val="single"/>
    </w:rPr>
  </w:style>
  <w:style w:type="character" w:customStyle="1" w:styleId="AuthorDate">
    <w:name w:val="Author Date"/>
    <w:rsid w:val="00B309C5"/>
    <w:rPr>
      <w:b/>
      <w:sz w:val="24"/>
      <w:u w:val="thick"/>
    </w:rPr>
  </w:style>
  <w:style w:type="paragraph" w:customStyle="1" w:styleId="TagsCites">
    <w:name w:val="Tags/Cites"/>
    <w:basedOn w:val="Normal"/>
    <w:qFormat/>
    <w:rsid w:val="00B309C5"/>
    <w:pPr>
      <w:autoSpaceDE w:val="0"/>
      <w:autoSpaceDN w:val="0"/>
      <w:adjustRightInd w:val="0"/>
    </w:pPr>
    <w:rPr>
      <w:rFonts w:ascii="Times New Roman" w:hAnsi="Times New Roman"/>
      <w:sz w:val="26"/>
    </w:rPr>
  </w:style>
  <w:style w:type="character" w:customStyle="1" w:styleId="SubtleEmphasis1">
    <w:name w:val="Subtle Emphasis1"/>
    <w:uiPriority w:val="19"/>
    <w:qFormat/>
    <w:rsid w:val="00B309C5"/>
    <w:rPr>
      <w:rFonts w:ascii="Arial" w:hAnsi="Arial" w:cs="Times New Roman"/>
      <w:b/>
      <w:iCs/>
      <w:color w:val="auto"/>
      <w:sz w:val="20"/>
    </w:rPr>
  </w:style>
  <w:style w:type="character" w:customStyle="1" w:styleId="textunderlineChar">
    <w:name w:val="text underline Char"/>
    <w:locked/>
    <w:rsid w:val="00B309C5"/>
    <w:rPr>
      <w:rFonts w:ascii="Garamond" w:eastAsia="Times New Roman" w:hAnsi="Garamond" w:cs="Times New Roman"/>
      <w:sz w:val="22"/>
      <w:szCs w:val="22"/>
      <w:u w:val="single"/>
    </w:rPr>
  </w:style>
  <w:style w:type="character" w:customStyle="1" w:styleId="italic">
    <w:name w:val="italic"/>
    <w:basedOn w:val="DefaultParagraphFont"/>
    <w:rsid w:val="00B309C5"/>
  </w:style>
  <w:style w:type="character" w:customStyle="1" w:styleId="cardtext-underlined">
    <w:name w:val="card text- underlined"/>
    <w:rsid w:val="00B309C5"/>
    <w:rPr>
      <w:rFonts w:ascii="Arial" w:hAnsi="Arial"/>
      <w:sz w:val="12"/>
      <w:u w:val="single"/>
    </w:rPr>
  </w:style>
  <w:style w:type="character" w:customStyle="1" w:styleId="UnderlineTextChar">
    <w:name w:val="Underline Text Char"/>
    <w:rsid w:val="00B309C5"/>
    <w:rPr>
      <w:sz w:val="24"/>
      <w:szCs w:val="24"/>
      <w:u w:val="single"/>
      <w:lang w:val="en-US" w:eastAsia="en-US"/>
    </w:rPr>
  </w:style>
  <w:style w:type="character" w:customStyle="1" w:styleId="cardtext-un-underlined">
    <w:name w:val="card text- un-underlined"/>
    <w:rsid w:val="00B309C5"/>
    <w:rPr>
      <w:sz w:val="12"/>
    </w:rPr>
  </w:style>
  <w:style w:type="paragraph" w:customStyle="1" w:styleId="BodyA">
    <w:name w:val="Body A"/>
    <w:qFormat/>
    <w:rsid w:val="00B309C5"/>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qFormat/>
    <w:rsid w:val="00B309C5"/>
    <w:pPr>
      <w:ind w:left="1440" w:right="720"/>
    </w:pPr>
    <w:rPr>
      <w:rFonts w:ascii="Times New Roman" w:hAnsi="Times New Roman"/>
      <w:sz w:val="10"/>
    </w:rPr>
  </w:style>
  <w:style w:type="character" w:customStyle="1" w:styleId="SmalltextCharCharCharChar">
    <w:name w:val="Small text Char Char Char Char"/>
    <w:rsid w:val="00B309C5"/>
    <w:rPr>
      <w:sz w:val="16"/>
      <w:szCs w:val="24"/>
      <w:lang w:val="en-US" w:eastAsia="en-US" w:bidi="ar-SA"/>
    </w:rPr>
  </w:style>
  <w:style w:type="paragraph" w:customStyle="1" w:styleId="HotRouteCharCharCharCharChar">
    <w:name w:val="Hot Route! Char Char Char Char Char"/>
    <w:basedOn w:val="Normal"/>
    <w:link w:val="HotRouteCharCharCharCharCharChar"/>
    <w:qFormat/>
    <w:rsid w:val="00B309C5"/>
    <w:pPr>
      <w:ind w:left="144"/>
    </w:pPr>
    <w:rPr>
      <w:rFonts w:ascii="Times New Roman" w:hAnsi="Times New Roman"/>
    </w:rPr>
  </w:style>
  <w:style w:type="character" w:customStyle="1" w:styleId="UnderlineCharCharCharCharCharCharCharChar">
    <w:name w:val="Underline Char Char Char Char Char Char Char Char"/>
    <w:link w:val="UnderlineCharCharCharCharCharCharChar"/>
    <w:rsid w:val="00B309C5"/>
    <w:rPr>
      <w:szCs w:val="24"/>
      <w:u w:val="single"/>
    </w:rPr>
  </w:style>
  <w:style w:type="paragraph" w:customStyle="1" w:styleId="DebateTag">
    <w:name w:val="DebateTag"/>
    <w:basedOn w:val="Normal"/>
    <w:next w:val="Normal"/>
    <w:qFormat/>
    <w:rsid w:val="00B309C5"/>
    <w:pPr>
      <w:widowControl w:val="0"/>
      <w:autoSpaceDE w:val="0"/>
      <w:autoSpaceDN w:val="0"/>
    </w:pPr>
    <w:rPr>
      <w:rFonts w:ascii="Times New Roman" w:hAnsi="Times New Roman"/>
      <w:b/>
      <w:sz w:val="24"/>
    </w:rPr>
  </w:style>
  <w:style w:type="character" w:customStyle="1" w:styleId="DebateNormal">
    <w:name w:val="DebateNormal"/>
    <w:rsid w:val="00B309C5"/>
    <w:rPr>
      <w:rFonts w:ascii="Times New Roman" w:hAnsi="Times New Roman"/>
      <w:sz w:val="20"/>
    </w:rPr>
  </w:style>
  <w:style w:type="character" w:customStyle="1" w:styleId="DebateTagChar">
    <w:name w:val="DebateTag Char"/>
    <w:rsid w:val="00B309C5"/>
    <w:rPr>
      <w:b/>
      <w:sz w:val="24"/>
      <w:szCs w:val="24"/>
      <w:lang w:val="en-US" w:eastAsia="en-US" w:bidi="ar-SA"/>
    </w:rPr>
  </w:style>
  <w:style w:type="character" w:customStyle="1" w:styleId="DebateSmallText">
    <w:name w:val="DebateSmallText"/>
    <w:basedOn w:val="DebateNormal"/>
    <w:rsid w:val="00B309C5"/>
    <w:rPr>
      <w:rFonts w:ascii="Times New Roman" w:hAnsi="Times New Roman"/>
      <w:sz w:val="20"/>
    </w:rPr>
  </w:style>
  <w:style w:type="character" w:customStyle="1" w:styleId="DebateUnderline">
    <w:name w:val="DebateUnderline"/>
    <w:rsid w:val="00B309C5"/>
    <w:rPr>
      <w:rFonts w:ascii="Times New Roman" w:hAnsi="Times New Roman"/>
      <w:sz w:val="20"/>
      <w:u w:val="single"/>
    </w:rPr>
  </w:style>
  <w:style w:type="character" w:customStyle="1" w:styleId="CardUnderlineChar">
    <w:name w:val="Card Underline Char"/>
    <w:link w:val="CardUnderline"/>
    <w:rsid w:val="00B309C5"/>
    <w:rPr>
      <w:szCs w:val="24"/>
      <w:u w:val="single"/>
    </w:rPr>
  </w:style>
  <w:style w:type="character" w:customStyle="1" w:styleId="UnderlinestyleChar">
    <w:name w:val="Underline style Char"/>
    <w:rsid w:val="00B309C5"/>
    <w:rPr>
      <w:szCs w:val="24"/>
      <w:u w:val="single"/>
    </w:rPr>
  </w:style>
  <w:style w:type="character" w:customStyle="1" w:styleId="maintextleft">
    <w:name w:val="maintextleft"/>
    <w:basedOn w:val="DefaultParagraphFont"/>
    <w:rsid w:val="00B309C5"/>
  </w:style>
  <w:style w:type="character" w:customStyle="1" w:styleId="cardUnderlineChar0">
    <w:name w:val="card+Underline Char"/>
    <w:rsid w:val="00B309C5"/>
    <w:rPr>
      <w:rFonts w:ascii="Times" w:hAnsi="Times"/>
      <w:u w:val="single"/>
      <w:lang w:val="en-US" w:eastAsia="en-US" w:bidi="ar-SA"/>
    </w:rPr>
  </w:style>
  <w:style w:type="paragraph" w:customStyle="1" w:styleId="FR4">
    <w:name w:val="FR4"/>
    <w:qFormat/>
    <w:rsid w:val="00B309C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B309C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styleId="Subtitle">
    <w:name w:val="Subtitle"/>
    <w:aliases w:val="Underlined card text"/>
    <w:basedOn w:val="Normal"/>
    <w:next w:val="Normal"/>
    <w:link w:val="SubtitleChar"/>
    <w:uiPriority w:val="11"/>
    <w:qFormat/>
    <w:rsid w:val="00B309C5"/>
    <w:pPr>
      <w:numPr>
        <w:ilvl w:val="1"/>
      </w:numPr>
    </w:pPr>
    <w:rPr>
      <w:rFonts w:ascii="Times New Roman" w:hAnsi="Times New Roman"/>
      <w:iCs/>
      <w:color w:val="000000"/>
      <w:spacing w:val="15"/>
      <w:u w:val="single"/>
    </w:rPr>
  </w:style>
  <w:style w:type="character" w:customStyle="1" w:styleId="SubtitleChar">
    <w:name w:val="Subtitle Char"/>
    <w:aliases w:val="Underlined card text Char"/>
    <w:basedOn w:val="DefaultParagraphFont"/>
    <w:link w:val="Subtitle"/>
    <w:uiPriority w:val="11"/>
    <w:rsid w:val="00B309C5"/>
    <w:rPr>
      <w:rFonts w:ascii="Times New Roman" w:hAnsi="Times New Roman"/>
      <w:iCs/>
      <w:color w:val="000000"/>
      <w:spacing w:val="15"/>
      <w:u w:val="single"/>
    </w:rPr>
  </w:style>
  <w:style w:type="paragraph" w:customStyle="1" w:styleId="Normaltag">
    <w:name w:val="Normal tag"/>
    <w:basedOn w:val="Normal"/>
    <w:link w:val="NormaltagChar"/>
    <w:qFormat/>
    <w:rsid w:val="00B309C5"/>
    <w:rPr>
      <w:rFonts w:ascii="Times New Roman" w:hAnsi="Times New Roman"/>
      <w:b/>
      <w:sz w:val="24"/>
      <w:szCs w:val="20"/>
    </w:rPr>
  </w:style>
  <w:style w:type="character" w:customStyle="1" w:styleId="NormaltagChar">
    <w:name w:val="Normal tag Char"/>
    <w:link w:val="Normaltag"/>
    <w:locked/>
    <w:rsid w:val="00B309C5"/>
    <w:rPr>
      <w:rFonts w:ascii="Times New Roman" w:hAnsi="Times New Roman"/>
      <w:b/>
      <w:sz w:val="24"/>
      <w:szCs w:val="20"/>
    </w:rPr>
  </w:style>
  <w:style w:type="paragraph" w:customStyle="1" w:styleId="Cardnon-underlined">
    <w:name w:val="Card non-underlined"/>
    <w:basedOn w:val="Normal"/>
    <w:autoRedefine/>
    <w:qFormat/>
    <w:rsid w:val="00B309C5"/>
    <w:rPr>
      <w:rFonts w:ascii="Times New Roman" w:hAnsi="Times New Roman"/>
      <w:sz w:val="14"/>
      <w:szCs w:val="20"/>
    </w:rPr>
  </w:style>
  <w:style w:type="character" w:customStyle="1" w:styleId="Highlight">
    <w:name w:val="Highlight"/>
    <w:uiPriority w:val="1"/>
    <w:qFormat/>
    <w:rsid w:val="00B309C5"/>
    <w:rPr>
      <w:b/>
      <w:sz w:val="20"/>
      <w:u w:val="single"/>
    </w:rPr>
  </w:style>
  <w:style w:type="character" w:customStyle="1" w:styleId="BoxText">
    <w:name w:val="Box Text"/>
    <w:qFormat/>
    <w:rsid w:val="00B309C5"/>
    <w:rPr>
      <w:bdr w:val="single" w:sz="8" w:space="0" w:color="auto"/>
    </w:rPr>
  </w:style>
  <w:style w:type="character" w:customStyle="1" w:styleId="NoCharacterStyle">
    <w:name w:val="No Character Style"/>
    <w:qFormat/>
    <w:rsid w:val="00B309C5"/>
  </w:style>
  <w:style w:type="paragraph" w:customStyle="1" w:styleId="DebateHeading2">
    <w:name w:val="Debate.Heading2"/>
    <w:basedOn w:val="Heading2"/>
    <w:qFormat/>
    <w:rsid w:val="00B309C5"/>
    <w:pPr>
      <w:pageBreakBefore w:val="0"/>
      <w:pBdr>
        <w:top w:val="single" w:sz="18" w:space="1" w:color="auto"/>
        <w:left w:val="single" w:sz="18" w:space="4" w:color="auto"/>
        <w:bottom w:val="single" w:sz="18" w:space="1" w:color="auto"/>
        <w:right w:val="single" w:sz="18" w:space="4" w:color="auto"/>
      </w:pBdr>
      <w:shd w:val="clear" w:color="auto" w:fill="C00000"/>
      <w:spacing w:before="240" w:line="276" w:lineRule="auto"/>
      <w:ind w:left="1440" w:right="1440"/>
      <w:outlineLvl w:val="9"/>
    </w:pPr>
    <w:rPr>
      <w:rFonts w:eastAsia="Times New Roman" w:cs="Times New Roman"/>
      <w:color w:val="FFFF00"/>
      <w:sz w:val="32"/>
      <w:u w:val="none"/>
    </w:rPr>
  </w:style>
  <w:style w:type="paragraph" w:customStyle="1" w:styleId="blocktitle3">
    <w:name w:val="block title"/>
    <w:basedOn w:val="DebateHeading1"/>
    <w:autoRedefine/>
    <w:qFormat/>
    <w:rsid w:val="00B309C5"/>
    <w:pPr>
      <w:tabs>
        <w:tab w:val="left" w:pos="9450"/>
        <w:tab w:val="left" w:pos="9900"/>
        <w:tab w:val="left" w:pos="10260"/>
      </w:tabs>
      <w:spacing w:before="240" w:line="276" w:lineRule="auto"/>
      <w:ind w:right="0"/>
      <w:jc w:val="center"/>
    </w:pPr>
    <w:rPr>
      <w:rFonts w:ascii="Cambria" w:hAnsi="Cambria"/>
      <w:caps w:val="0"/>
      <w:sz w:val="24"/>
      <w:u w:val="single"/>
    </w:rPr>
  </w:style>
  <w:style w:type="character" w:customStyle="1" w:styleId="contentauthor">
    <w:name w:val="contentauthor"/>
    <w:basedOn w:val="DefaultParagraphFont"/>
    <w:rsid w:val="00B309C5"/>
  </w:style>
  <w:style w:type="paragraph" w:customStyle="1" w:styleId="UnderlinedCardText">
    <w:name w:val="Underlined Card Text"/>
    <w:basedOn w:val="Normal"/>
    <w:link w:val="UnderlinedCardTextChar"/>
    <w:qFormat/>
    <w:rsid w:val="00B309C5"/>
    <w:pPr>
      <w:spacing w:after="200"/>
    </w:pPr>
    <w:rPr>
      <w:rFonts w:ascii="Arial Narrow" w:eastAsia="Calibri" w:hAnsi="Arial Narrow"/>
      <w:sz w:val="18"/>
      <w:u w:val="single"/>
    </w:rPr>
  </w:style>
  <w:style w:type="character" w:customStyle="1" w:styleId="UnderlinedCardTextChar">
    <w:name w:val="Underlined Card Text Char"/>
    <w:link w:val="UnderlinedCardText"/>
    <w:locked/>
    <w:rsid w:val="00B309C5"/>
    <w:rPr>
      <w:rFonts w:ascii="Arial Narrow" w:eastAsia="Calibri" w:hAnsi="Arial Narrow"/>
      <w:sz w:val="18"/>
      <w:u w:val="single"/>
    </w:rPr>
  </w:style>
  <w:style w:type="character" w:customStyle="1" w:styleId="detailpagebody2">
    <w:name w:val="detail_page_body2"/>
    <w:basedOn w:val="DefaultParagraphFont"/>
    <w:rsid w:val="00B309C5"/>
  </w:style>
  <w:style w:type="paragraph" w:customStyle="1" w:styleId="first">
    <w:name w:val="first"/>
    <w:basedOn w:val="Normal"/>
    <w:qFormat/>
    <w:rsid w:val="00B309C5"/>
    <w:pPr>
      <w:spacing w:before="100" w:beforeAutospacing="1" w:after="100" w:afterAutospacing="1"/>
    </w:pPr>
    <w:rPr>
      <w:rFonts w:ascii="Times New Roman" w:hAnsi="Times New Roman"/>
      <w:sz w:val="24"/>
      <w:lang w:eastAsia="zh-CN"/>
    </w:rPr>
  </w:style>
  <w:style w:type="paragraph" w:customStyle="1" w:styleId="body-paragraph">
    <w:name w:val="body-paragraph"/>
    <w:basedOn w:val="Normal"/>
    <w:qFormat/>
    <w:rsid w:val="00B309C5"/>
    <w:pPr>
      <w:spacing w:before="100" w:beforeAutospacing="1" w:after="100" w:afterAutospacing="1"/>
    </w:pPr>
    <w:rPr>
      <w:rFonts w:ascii="Times New Roman" w:hAnsi="Times New Roman"/>
      <w:sz w:val="24"/>
      <w:lang w:eastAsia="zh-CN"/>
    </w:rPr>
  </w:style>
  <w:style w:type="paragraph" w:customStyle="1" w:styleId="looseLeft016">
    <w:name w:val="loose + Left:  0.16&quot;"/>
    <w:aliases w:val="Right:  0normal16&quot;"/>
    <w:basedOn w:val="loose"/>
    <w:qFormat/>
    <w:rsid w:val="00B309C5"/>
    <w:pPr>
      <w:ind w:left="225" w:right="225"/>
    </w:pPr>
  </w:style>
  <w:style w:type="paragraph" w:customStyle="1" w:styleId="Tagline">
    <w:name w:val="Tagline"/>
    <w:basedOn w:val="Heading2"/>
    <w:link w:val="TaglineChar"/>
    <w:qFormat/>
    <w:rsid w:val="00B309C5"/>
    <w:pPr>
      <w:keepLines w:val="0"/>
      <w:pageBreakBefore w:val="0"/>
      <w:shd w:val="clear" w:color="auto" w:fill="C00000"/>
      <w:spacing w:before="0" w:after="120"/>
      <w:jc w:val="left"/>
    </w:pPr>
    <w:rPr>
      <w:rFonts w:ascii="Times New Roman" w:eastAsia="Times New Roman" w:hAnsi="Times New Roman" w:cs="Times New Roman"/>
      <w:color w:val="FFFF00"/>
      <w:sz w:val="22"/>
      <w:szCs w:val="28"/>
      <w:u w:val="none"/>
    </w:rPr>
  </w:style>
  <w:style w:type="paragraph" w:customStyle="1" w:styleId="CiteExtras">
    <w:name w:val="Cite Extras"/>
    <w:basedOn w:val="Heading4"/>
    <w:uiPriority w:val="99"/>
    <w:qFormat/>
    <w:rsid w:val="00B309C5"/>
    <w:pPr>
      <w:keepLines w:val="0"/>
      <w:spacing w:before="0" w:after="120"/>
    </w:pPr>
    <w:rPr>
      <w:rFonts w:ascii="Times New Roman" w:eastAsia="Times New Roman" w:hAnsi="Times New Roman" w:cs="Times New Roman"/>
      <w:b w:val="0"/>
      <w:iCs w:val="0"/>
      <w:sz w:val="16"/>
      <w:szCs w:val="28"/>
    </w:rPr>
  </w:style>
  <w:style w:type="paragraph" w:styleId="TOCHeading">
    <w:name w:val="TOC Heading"/>
    <w:basedOn w:val="Heading1"/>
    <w:next w:val="Normal"/>
    <w:uiPriority w:val="39"/>
    <w:qFormat/>
    <w:rsid w:val="00B309C5"/>
    <w:pPr>
      <w:pageBreakBefore w:val="0"/>
      <w:pBdr>
        <w:top w:val="none" w:sz="0" w:space="0" w:color="auto"/>
        <w:left w:val="none" w:sz="0" w:space="0" w:color="auto"/>
        <w:bottom w:val="none" w:sz="0" w:space="0" w:color="auto"/>
        <w:right w:val="none" w:sz="0" w:space="0" w:color="auto"/>
      </w:pBdr>
      <w:shd w:val="clear" w:color="auto" w:fill="000000" w:themeFill="text1"/>
      <w:spacing w:before="0" w:line="276" w:lineRule="auto"/>
      <w:jc w:val="left"/>
      <w:outlineLvl w:val="9"/>
    </w:pPr>
    <w:rPr>
      <w:rFonts w:eastAsia="Times New Roman" w:cs="Times New Roman"/>
      <w:bCs/>
      <w:color w:val="365F91"/>
      <w:sz w:val="28"/>
      <w:szCs w:val="28"/>
    </w:rPr>
  </w:style>
  <w:style w:type="paragraph" w:customStyle="1" w:styleId="BlockTitle4">
    <w:name w:val="BlockTitle"/>
    <w:basedOn w:val="Normal"/>
    <w:qFormat/>
    <w:rsid w:val="00B309C5"/>
    <w:pPr>
      <w:spacing w:after="240"/>
      <w:jc w:val="center"/>
      <w:outlineLvl w:val="0"/>
    </w:pPr>
    <w:rPr>
      <w:b/>
      <w:sz w:val="28"/>
      <w:szCs w:val="20"/>
    </w:rPr>
  </w:style>
  <w:style w:type="paragraph" w:customStyle="1" w:styleId="tagCharCharCharChar">
    <w:name w:val="tag Char Char Char Char"/>
    <w:basedOn w:val="Normal"/>
    <w:qFormat/>
    <w:rsid w:val="00B309C5"/>
    <w:rPr>
      <w:rFonts w:ascii="Times New Roman" w:hAnsi="Times New Roman"/>
      <w:b/>
      <w:sz w:val="24"/>
      <w:szCs w:val="20"/>
    </w:rPr>
  </w:style>
  <w:style w:type="character" w:customStyle="1" w:styleId="normaltext0">
    <w:name w:val="normaltext"/>
    <w:rsid w:val="00B309C5"/>
    <w:rPr>
      <w:rFonts w:ascii="Times New Roman" w:hAnsi="Times New Roman"/>
      <w:sz w:val="18"/>
    </w:rPr>
  </w:style>
  <w:style w:type="paragraph" w:customStyle="1" w:styleId="styleannouncement">
    <w:name w:val="styleannouncement"/>
    <w:basedOn w:val="Normal"/>
    <w:qFormat/>
    <w:rsid w:val="00B309C5"/>
    <w:pPr>
      <w:spacing w:before="100" w:beforeAutospacing="1" w:after="100" w:afterAutospacing="1"/>
    </w:pPr>
    <w:rPr>
      <w:rFonts w:ascii="Times New Roman" w:hAnsi="Times New Roman"/>
      <w:sz w:val="24"/>
    </w:rPr>
  </w:style>
  <w:style w:type="paragraph" w:customStyle="1" w:styleId="KellyEvChar">
    <w:name w:val="KellyEv Char"/>
    <w:basedOn w:val="Normal"/>
    <w:autoRedefine/>
    <w:qFormat/>
    <w:rsid w:val="00B309C5"/>
    <w:pPr>
      <w:keepLines/>
      <w:widowControl w:val="0"/>
      <w:tabs>
        <w:tab w:val="left" w:pos="-6120"/>
        <w:tab w:val="left" w:pos="7470"/>
        <w:tab w:val="left" w:pos="7650"/>
        <w:tab w:val="left" w:pos="7740"/>
        <w:tab w:val="left" w:pos="8190"/>
      </w:tabs>
      <w:spacing w:before="120" w:line="210" w:lineRule="exact"/>
      <w:ind w:left="1080" w:right="780"/>
      <w:jc w:val="both"/>
    </w:pPr>
    <w:rPr>
      <w:rFonts w:ascii="Times New Roman" w:hAnsi="Times New Roman"/>
      <w:snapToGrid w:val="0"/>
    </w:rPr>
  </w:style>
  <w:style w:type="paragraph" w:customStyle="1" w:styleId="KD1">
    <w:name w:val="KD1"/>
    <w:basedOn w:val="Normal"/>
    <w:autoRedefine/>
    <w:qFormat/>
    <w:rsid w:val="00B309C5"/>
    <w:pPr>
      <w:keepLines/>
      <w:widowControl w:val="0"/>
      <w:tabs>
        <w:tab w:val="left" w:pos="-6120"/>
        <w:tab w:val="left" w:pos="7470"/>
        <w:tab w:val="left" w:pos="7650"/>
        <w:tab w:val="left" w:pos="7740"/>
        <w:tab w:val="left" w:pos="8190"/>
      </w:tabs>
      <w:spacing w:before="120" w:line="220" w:lineRule="exact"/>
      <w:ind w:left="1080" w:right="780" w:hanging="360"/>
    </w:pPr>
    <w:rPr>
      <w:rFonts w:ascii="Times New Roman" w:hAnsi="Times New Roman"/>
      <w:snapToGrid w:val="0"/>
      <w:sz w:val="24"/>
      <w:u w:val="single"/>
    </w:rPr>
  </w:style>
  <w:style w:type="paragraph" w:customStyle="1" w:styleId="StyleHeading210pt">
    <w:name w:val="Style Heading 2 + 10 pt"/>
    <w:basedOn w:val="Heading2"/>
    <w:qFormat/>
    <w:rsid w:val="00B309C5"/>
    <w:pPr>
      <w:keepLines w:val="0"/>
      <w:pageBreakBefore w:val="0"/>
      <w:shd w:val="clear" w:color="auto" w:fill="C00000"/>
      <w:spacing w:before="240" w:after="60"/>
      <w:jc w:val="left"/>
    </w:pPr>
    <w:rPr>
      <w:rFonts w:ascii="Times New Roman" w:eastAsia="SimSun" w:hAnsi="Times New Roman" w:cs="Times New Roman"/>
      <w:bCs/>
      <w:color w:val="FFFF00"/>
      <w:sz w:val="24"/>
      <w:szCs w:val="24"/>
      <w:u w:val="none"/>
      <w:lang w:eastAsia="zh-CN"/>
    </w:rPr>
  </w:style>
  <w:style w:type="paragraph" w:customStyle="1" w:styleId="StyleHeading29pt">
    <w:name w:val="Style Heading 2 + 9 pt"/>
    <w:basedOn w:val="Heading3"/>
    <w:qFormat/>
    <w:rsid w:val="00B309C5"/>
    <w:pPr>
      <w:keepLines w:val="0"/>
      <w:pageBreakBefore w:val="0"/>
      <w:shd w:val="clear" w:color="auto" w:fill="FFFF00"/>
      <w:spacing w:before="240" w:after="60"/>
      <w:jc w:val="left"/>
    </w:pPr>
    <w:rPr>
      <w:rFonts w:ascii="Times New Roman" w:eastAsia="SimSun" w:hAnsi="Times New Roman" w:cs="Times New Roman"/>
      <w:b w:val="0"/>
      <w:color w:val="C00000"/>
      <w:sz w:val="18"/>
      <w:szCs w:val="18"/>
      <w:u w:val="none"/>
      <w:lang w:eastAsia="zh-CN"/>
    </w:rPr>
  </w:style>
  <w:style w:type="character" w:customStyle="1" w:styleId="StyleHeading2Char6ptNotBoldSmallcapsChar">
    <w:name w:val="Style Heading 2Char + 6 pt Not Bold Small caps Char"/>
    <w:rsid w:val="00B309C5"/>
    <w:rPr>
      <w:rFonts w:cs="Arial"/>
      <w:b/>
      <w:bCs/>
      <w:iCs/>
      <w:noProof w:val="0"/>
      <w:sz w:val="12"/>
      <w:szCs w:val="12"/>
      <w:lang w:val="en-US" w:eastAsia="en-US" w:bidi="ar-SA"/>
    </w:rPr>
  </w:style>
  <w:style w:type="paragraph" w:customStyle="1" w:styleId="normalunderlined">
    <w:name w:val="normal + underlined"/>
    <w:basedOn w:val="BodyText2"/>
    <w:qFormat/>
    <w:rsid w:val="00B309C5"/>
    <w:rPr>
      <w:rFonts w:ascii="Times New Roman" w:hAnsi="Times New Roman"/>
      <w:sz w:val="20"/>
      <w:u w:val="single"/>
    </w:rPr>
  </w:style>
  <w:style w:type="paragraph" w:customStyle="1" w:styleId="text14-black">
    <w:name w:val="text14-black"/>
    <w:basedOn w:val="Normal"/>
    <w:qFormat/>
    <w:rsid w:val="00B309C5"/>
    <w:pPr>
      <w:spacing w:before="100" w:beforeAutospacing="1" w:after="100" w:afterAutospacing="1"/>
    </w:pPr>
    <w:rPr>
      <w:rFonts w:ascii="Times New Roman" w:hAnsi="Times New Roman"/>
      <w:sz w:val="24"/>
    </w:rPr>
  </w:style>
  <w:style w:type="character" w:customStyle="1" w:styleId="TitleChar1">
    <w:name w:val="Title Char1"/>
    <w:aliases w:val="UNDERLINE Char2,Bold Underlined Char2,Read This Char1,title Char1,Bold Underlined Char1,UNDERLINE Char1"/>
    <w:uiPriority w:val="10"/>
    <w:qFormat/>
    <w:rsid w:val="00B309C5"/>
    <w:rPr>
      <w:bCs/>
      <w:kern w:val="28"/>
      <w:szCs w:val="32"/>
      <w:u w:val="thick"/>
    </w:rPr>
  </w:style>
  <w:style w:type="paragraph" w:customStyle="1" w:styleId="NormalNoUnderline">
    <w:name w:val="Normal + No Underline"/>
    <w:basedOn w:val="Normal"/>
    <w:link w:val="NormalNoUnderlineChar"/>
    <w:qFormat/>
    <w:rsid w:val="00B309C5"/>
    <w:pPr>
      <w:ind w:left="720"/>
    </w:pPr>
    <w:rPr>
      <w:rFonts w:ascii="Times New Roman" w:hAnsi="Times New Roman"/>
      <w:sz w:val="12"/>
    </w:rPr>
  </w:style>
  <w:style w:type="paragraph" w:customStyle="1" w:styleId="source">
    <w:name w:val="source"/>
    <w:basedOn w:val="Normal"/>
    <w:qFormat/>
    <w:rsid w:val="00B309C5"/>
    <w:pPr>
      <w:spacing w:before="100" w:beforeAutospacing="1" w:after="100" w:afterAutospacing="1"/>
    </w:pPr>
    <w:rPr>
      <w:rFonts w:ascii="Arial Unicode MS" w:hAnsi="Arial Unicode MS"/>
      <w:sz w:val="24"/>
    </w:rPr>
  </w:style>
  <w:style w:type="paragraph" w:customStyle="1" w:styleId="tag0">
    <w:name w:val="%tag"/>
    <w:basedOn w:val="Normal"/>
    <w:qFormat/>
    <w:rsid w:val="00B309C5"/>
    <w:rPr>
      <w:rFonts w:ascii="Times New Roman" w:hAnsi="Times New Roman"/>
      <w:b/>
      <w:sz w:val="24"/>
      <w:szCs w:val="20"/>
    </w:rPr>
  </w:style>
  <w:style w:type="paragraph" w:customStyle="1" w:styleId="card2">
    <w:name w:val="%card"/>
    <w:basedOn w:val="Normal"/>
    <w:qFormat/>
    <w:rsid w:val="00B309C5"/>
    <w:pPr>
      <w:ind w:left="288" w:right="288"/>
    </w:pPr>
    <w:rPr>
      <w:rFonts w:ascii="Times New Roman" w:hAnsi="Times New Roman"/>
      <w:szCs w:val="20"/>
    </w:rPr>
  </w:style>
  <w:style w:type="character" w:customStyle="1" w:styleId="hit1">
    <w:name w:val="hit1"/>
    <w:rsid w:val="00B309C5"/>
    <w:rPr>
      <w:b/>
      <w:bCs/>
      <w:color w:val="CC0033"/>
    </w:rPr>
  </w:style>
  <w:style w:type="paragraph" w:customStyle="1" w:styleId="CardsFont6pt">
    <w:name w:val="Cards + Font: 6 pt"/>
    <w:basedOn w:val="Cards0"/>
    <w:qFormat/>
    <w:rsid w:val="00B309C5"/>
    <w:pPr>
      <w:autoSpaceDE w:val="0"/>
      <w:autoSpaceDN w:val="0"/>
      <w:adjustRightInd w:val="0"/>
      <w:ind w:left="432" w:right="432"/>
      <w:jc w:val="both"/>
    </w:pPr>
    <w:rPr>
      <w:sz w:val="12"/>
      <w:szCs w:val="20"/>
    </w:rPr>
  </w:style>
  <w:style w:type="character" w:customStyle="1" w:styleId="CitesChar1">
    <w:name w:val="Cites Char1"/>
    <w:rsid w:val="00B309C5"/>
    <w:rPr>
      <w:b/>
      <w:bCs/>
      <w:noProof w:val="0"/>
      <w:lang w:val="en-US" w:eastAsia="en-US" w:bidi="ar-SA"/>
    </w:rPr>
  </w:style>
  <w:style w:type="paragraph" w:customStyle="1" w:styleId="CardsCharChar">
    <w:name w:val="Cards Char Char"/>
    <w:basedOn w:val="Normal"/>
    <w:qFormat/>
    <w:rsid w:val="00B309C5"/>
    <w:pPr>
      <w:autoSpaceDE w:val="0"/>
      <w:autoSpaceDN w:val="0"/>
      <w:adjustRightInd w:val="0"/>
      <w:ind w:left="432" w:right="432"/>
      <w:jc w:val="both"/>
    </w:pPr>
    <w:rPr>
      <w:rFonts w:ascii="Times New Roman" w:hAnsi="Times New Roman"/>
      <w:szCs w:val="20"/>
    </w:rPr>
  </w:style>
  <w:style w:type="paragraph" w:customStyle="1" w:styleId="Irrelevant6font">
    <w:name w:val="Irrelevant (6 font)"/>
    <w:basedOn w:val="Normal"/>
    <w:link w:val="Irrelevant6fontCharChar"/>
    <w:qFormat/>
    <w:rsid w:val="00B309C5"/>
    <w:pPr>
      <w:ind w:left="547" w:right="648"/>
      <w:jc w:val="both"/>
    </w:pPr>
    <w:rPr>
      <w:rFonts w:ascii="Times New Roman" w:hAnsi="Times New Roman"/>
      <w:sz w:val="12"/>
      <w:szCs w:val="12"/>
    </w:rPr>
  </w:style>
  <w:style w:type="character" w:customStyle="1" w:styleId="Irrelevant6fontCharChar">
    <w:name w:val="Irrelevant (6 font) Char Char"/>
    <w:link w:val="Irrelevant6font"/>
    <w:rsid w:val="00B309C5"/>
    <w:rPr>
      <w:rFonts w:ascii="Times New Roman" w:hAnsi="Times New Roman"/>
      <w:sz w:val="12"/>
      <w:szCs w:val="12"/>
    </w:rPr>
  </w:style>
  <w:style w:type="paragraph" w:customStyle="1" w:styleId="UnderlinedCard">
    <w:name w:val="Underlined Card"/>
    <w:basedOn w:val="Normal"/>
    <w:qFormat/>
    <w:rsid w:val="00B309C5"/>
    <w:pPr>
      <w:ind w:left="720" w:right="720"/>
    </w:pPr>
    <w:rPr>
      <w:rFonts w:ascii="Palatino Linotype" w:hAnsi="Palatino Linotype"/>
      <w:szCs w:val="20"/>
      <w:u w:val="single"/>
    </w:rPr>
  </w:style>
  <w:style w:type="paragraph" w:customStyle="1" w:styleId="NoSpacing2">
    <w:name w:val="No Spacing2"/>
    <w:aliases w:val="Dont use,No Spacing21"/>
    <w:qFormat/>
    <w:rsid w:val="00B309C5"/>
    <w:pPr>
      <w:spacing w:after="0" w:line="240" w:lineRule="auto"/>
    </w:pPr>
    <w:rPr>
      <w:rFonts w:ascii="Calibri" w:eastAsia="Calibri" w:hAnsi="Calibri" w:cs="Times New Roman"/>
    </w:rPr>
  </w:style>
  <w:style w:type="paragraph" w:customStyle="1" w:styleId="ThickUnderline">
    <w:name w:val="Thick Underline"/>
    <w:aliases w:val="Cards + Font: 12 pt Char Char Char,Cards + Font: 12 pt Char Char Char Char Char Char Char,Cards + Font: 12 pt Char Char Char Char Char Char Char Char Char Char,Cards + Font: 12 pt Char Char Char3,Cards + Font: 12 pt Char Char1 Char"/>
    <w:basedOn w:val="Cards0"/>
    <w:autoRedefine/>
    <w:uiPriority w:val="6"/>
    <w:qFormat/>
    <w:rsid w:val="00B309C5"/>
    <w:pPr>
      <w:autoSpaceDE w:val="0"/>
      <w:autoSpaceDN w:val="0"/>
      <w:adjustRightInd w:val="0"/>
      <w:ind w:left="432" w:right="432"/>
      <w:jc w:val="both"/>
    </w:pPr>
    <w:rPr>
      <w:sz w:val="24"/>
      <w:u w:val="thick"/>
    </w:rPr>
  </w:style>
  <w:style w:type="paragraph" w:customStyle="1" w:styleId="rddateline">
    <w:name w:val="rddateline"/>
    <w:basedOn w:val="Normal"/>
    <w:qFormat/>
    <w:rsid w:val="00B309C5"/>
    <w:rPr>
      <w:szCs w:val="20"/>
    </w:rPr>
  </w:style>
  <w:style w:type="paragraph" w:customStyle="1" w:styleId="rdheadline">
    <w:name w:val="rdheadline"/>
    <w:basedOn w:val="Normal"/>
    <w:qFormat/>
    <w:rsid w:val="00B309C5"/>
    <w:pPr>
      <w:spacing w:before="100" w:beforeAutospacing="1" w:after="100" w:afterAutospacing="1"/>
    </w:pPr>
    <w:rPr>
      <w:rFonts w:ascii="Verdana" w:hAnsi="Verdana"/>
      <w:b/>
      <w:bCs/>
      <w:sz w:val="32"/>
      <w:szCs w:val="32"/>
    </w:rPr>
  </w:style>
  <w:style w:type="paragraph" w:customStyle="1" w:styleId="rdbyline">
    <w:name w:val="rdbyline"/>
    <w:basedOn w:val="Normal"/>
    <w:qFormat/>
    <w:rsid w:val="00B309C5"/>
    <w:pPr>
      <w:spacing w:after="100" w:afterAutospacing="1"/>
    </w:pPr>
    <w:rPr>
      <w:rFonts w:ascii="Verdana" w:hAnsi="Verdana"/>
      <w:szCs w:val="20"/>
    </w:rPr>
  </w:style>
  <w:style w:type="character" w:customStyle="1" w:styleId="rddeckline1">
    <w:name w:val="rddeckline1"/>
    <w:rsid w:val="00B309C5"/>
    <w:rPr>
      <w:rFonts w:ascii="Verdana" w:hAnsi="Verdana" w:hint="default"/>
      <w:b/>
      <w:bCs/>
      <w:sz w:val="22"/>
      <w:szCs w:val="22"/>
    </w:rPr>
  </w:style>
  <w:style w:type="character" w:customStyle="1" w:styleId="contact1">
    <w:name w:val="contact1"/>
    <w:rsid w:val="00B309C5"/>
    <w:rPr>
      <w:rFonts w:ascii="Tahoma" w:hAnsi="Tahoma" w:cs="Tahoma" w:hint="default"/>
      <w:color w:val="999999"/>
      <w:sz w:val="20"/>
      <w:szCs w:val="20"/>
    </w:rPr>
  </w:style>
  <w:style w:type="character" w:customStyle="1" w:styleId="credits1">
    <w:name w:val="credits1"/>
    <w:rsid w:val="00B309C5"/>
    <w:rPr>
      <w:rFonts w:ascii="Tahoma" w:hAnsi="Tahoma" w:cs="Tahoma" w:hint="default"/>
      <w:color w:val="999999"/>
      <w:sz w:val="16"/>
      <w:szCs w:val="16"/>
    </w:rPr>
  </w:style>
  <w:style w:type="paragraph" w:customStyle="1" w:styleId="Heading20">
    <w:name w:val="Heading2"/>
    <w:basedOn w:val="Normal"/>
    <w:qFormat/>
    <w:rsid w:val="00B309C5"/>
    <w:pPr>
      <w:jc w:val="center"/>
    </w:pPr>
    <w:rPr>
      <w:rFonts w:ascii="Times New Roman" w:hAnsi="Times New Roman"/>
      <w:b/>
      <w:caps/>
    </w:rPr>
  </w:style>
  <w:style w:type="character" w:customStyle="1" w:styleId="Heading2Char0">
    <w:name w:val="Heading2 Char"/>
    <w:rsid w:val="00B309C5"/>
    <w:rPr>
      <w:b/>
      <w:caps/>
      <w:szCs w:val="24"/>
      <w:lang w:val="en-US" w:eastAsia="en-US" w:bidi="ar-SA"/>
    </w:rPr>
  </w:style>
  <w:style w:type="paragraph" w:customStyle="1" w:styleId="Header2">
    <w:name w:val="Header2"/>
    <w:basedOn w:val="Heading20"/>
    <w:qFormat/>
    <w:rsid w:val="00B309C5"/>
  </w:style>
  <w:style w:type="paragraph" w:customStyle="1" w:styleId="Underlinedcard0">
    <w:name w:val="Underlined card"/>
    <w:basedOn w:val="Normal"/>
    <w:autoRedefine/>
    <w:qFormat/>
    <w:rsid w:val="00B309C5"/>
    <w:pPr>
      <w:autoSpaceDE w:val="0"/>
      <w:autoSpaceDN w:val="0"/>
      <w:adjustRightInd w:val="0"/>
      <w:ind w:left="432" w:right="432"/>
      <w:jc w:val="both"/>
    </w:pPr>
    <w:rPr>
      <w:rFonts w:ascii="Times New Roman" w:hAnsi="Times New Roman"/>
      <w:sz w:val="24"/>
      <w:u w:val="thick"/>
    </w:rPr>
  </w:style>
  <w:style w:type="character" w:customStyle="1" w:styleId="UnderlinedcardChar">
    <w:name w:val="Underlined card Char"/>
    <w:rsid w:val="00B309C5"/>
    <w:rPr>
      <w:sz w:val="24"/>
      <w:szCs w:val="24"/>
      <w:u w:val="thick"/>
      <w:lang w:val="en-US" w:eastAsia="en-US" w:bidi="ar-SA"/>
    </w:rPr>
  </w:style>
  <w:style w:type="paragraph" w:customStyle="1" w:styleId="StyleHeading212pt">
    <w:name w:val="Style Heading2 + 12 pt"/>
    <w:basedOn w:val="Heading20"/>
    <w:qFormat/>
    <w:rsid w:val="00B309C5"/>
    <w:rPr>
      <w:bCs/>
      <w:sz w:val="24"/>
    </w:rPr>
  </w:style>
  <w:style w:type="character" w:customStyle="1" w:styleId="StyleHeading212ptChar">
    <w:name w:val="Style Heading2 + 12 pt Char"/>
    <w:rsid w:val="00B309C5"/>
    <w:rPr>
      <w:b/>
      <w:bCs/>
      <w:caps/>
      <w:sz w:val="24"/>
      <w:szCs w:val="24"/>
      <w:lang w:val="en-US" w:eastAsia="en-US" w:bidi="ar-SA"/>
    </w:rPr>
  </w:style>
  <w:style w:type="paragraph" w:customStyle="1" w:styleId="Heading212pt">
    <w:name w:val="Heading2 + 12 pt"/>
    <w:basedOn w:val="StyleHeading212pt"/>
    <w:link w:val="Heading212ptChar"/>
    <w:qFormat/>
    <w:rsid w:val="00B309C5"/>
  </w:style>
  <w:style w:type="character" w:customStyle="1" w:styleId="Heading212ptChar">
    <w:name w:val="Heading2 + 12 pt Char"/>
    <w:link w:val="Heading212pt"/>
    <w:rsid w:val="00B309C5"/>
    <w:rPr>
      <w:rFonts w:ascii="Times New Roman" w:hAnsi="Times New Roman"/>
      <w:b/>
      <w:bCs/>
      <w:caps/>
      <w:sz w:val="24"/>
    </w:rPr>
  </w:style>
  <w:style w:type="paragraph" w:customStyle="1" w:styleId="StyleHeading110pt">
    <w:name w:val="Style Heading 1 + 10 pt"/>
    <w:basedOn w:val="Heading1"/>
    <w:qFormat/>
    <w:rsid w:val="00B309C5"/>
    <w:pPr>
      <w:keepNext w:val="0"/>
      <w:keepLines w:val="0"/>
      <w:pageBreakBefore w:val="0"/>
      <w:pBdr>
        <w:top w:val="single" w:sz="18" w:space="1" w:color="000000"/>
        <w:left w:val="single" w:sz="18" w:space="4" w:color="000000"/>
        <w:bottom w:val="single" w:sz="18" w:space="1" w:color="000000"/>
        <w:right w:val="single" w:sz="18" w:space="4" w:color="000000"/>
      </w:pBdr>
      <w:shd w:val="clear" w:color="auto" w:fill="000000" w:themeFill="text1"/>
      <w:spacing w:before="0" w:after="60"/>
    </w:pPr>
    <w:rPr>
      <w:rFonts w:ascii="Times New Roman" w:eastAsia="Times New Roman" w:hAnsi="Times New Roman" w:cs="Times New Roman"/>
      <w:bCs/>
      <w:color w:val="FFFFFF" w:themeColor="background1"/>
      <w:kern w:val="32"/>
      <w:sz w:val="32"/>
      <w:szCs w:val="28"/>
    </w:rPr>
  </w:style>
  <w:style w:type="paragraph" w:customStyle="1" w:styleId="StyleStyleHeading110pt10pt">
    <w:name w:val="Style Style Heading 1 + 10 pt + 10 pt"/>
    <w:basedOn w:val="StyleHeading110pt"/>
    <w:qFormat/>
    <w:rsid w:val="00B309C5"/>
  </w:style>
  <w:style w:type="paragraph" w:customStyle="1" w:styleId="StyleUnderliningTimesNewRomanBoldNounderlineKernat16">
    <w:name w:val="Style Underlining + Times New Roman Bold No underline Kern at 16..."/>
    <w:basedOn w:val="Normal"/>
    <w:qFormat/>
    <w:rsid w:val="00B309C5"/>
    <w:rPr>
      <w:rFonts w:ascii="Times New Roman" w:hAnsi="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309C5"/>
    <w:rPr>
      <w:rFonts w:ascii="Times New Roman" w:hAnsi="Times New Roman"/>
      <w:b/>
      <w:bCs/>
      <w:kern w:val="32"/>
      <w:sz w:val="32"/>
      <w:szCs w:val="32"/>
    </w:rPr>
  </w:style>
  <w:style w:type="paragraph" w:customStyle="1" w:styleId="StyleBoldUnderliningKernat16pt">
    <w:name w:val="Style Bold Underlining + Kern at 16 pt"/>
    <w:basedOn w:val="Normal"/>
    <w:qFormat/>
    <w:rsid w:val="00B309C5"/>
    <w:pPr>
      <w:widowControl w:val="0"/>
      <w:tabs>
        <w:tab w:val="left" w:pos="8820"/>
      </w:tabs>
      <w:autoSpaceDE w:val="0"/>
      <w:autoSpaceDN w:val="0"/>
      <w:spacing w:before="100" w:after="100"/>
    </w:pPr>
    <w:rPr>
      <w:rFonts w:ascii="Times New Roman" w:hAnsi="Times New Roman"/>
      <w:b/>
      <w:bCs/>
      <w:kern w:val="32"/>
      <w:sz w:val="32"/>
      <w:szCs w:val="32"/>
      <w:u w:val="single"/>
      <w:lang w:val="en-GB"/>
    </w:rPr>
  </w:style>
  <w:style w:type="character" w:customStyle="1" w:styleId="bodytext10">
    <w:name w:val="bodytext1"/>
    <w:basedOn w:val="DefaultParagraphFont"/>
    <w:rsid w:val="00B309C5"/>
  </w:style>
  <w:style w:type="paragraph" w:customStyle="1" w:styleId="CardsChar2">
    <w:name w:val="Cards Char2"/>
    <w:basedOn w:val="Normal"/>
    <w:qFormat/>
    <w:rsid w:val="00B309C5"/>
    <w:pPr>
      <w:autoSpaceDE w:val="0"/>
      <w:autoSpaceDN w:val="0"/>
      <w:adjustRightInd w:val="0"/>
      <w:ind w:left="432" w:right="432"/>
      <w:jc w:val="both"/>
    </w:pPr>
    <w:rPr>
      <w:rFonts w:ascii="Times New Roman" w:hAnsi="Times New Roman"/>
      <w:szCs w:val="20"/>
    </w:rPr>
  </w:style>
  <w:style w:type="character" w:customStyle="1" w:styleId="CardsFont6ptCharChar">
    <w:name w:val="Cards + Font: 6 pt Char Char"/>
    <w:rsid w:val="00B309C5"/>
    <w:rPr>
      <w:sz w:val="12"/>
      <w:szCs w:val="24"/>
      <w:lang w:val="en-US" w:eastAsia="en-US" w:bidi="ar-SA"/>
    </w:rPr>
  </w:style>
  <w:style w:type="paragraph" w:customStyle="1" w:styleId="CitesCharChar">
    <w:name w:val="Cites Char Char"/>
    <w:basedOn w:val="Normal"/>
    <w:qFormat/>
    <w:rsid w:val="00B309C5"/>
    <w:pPr>
      <w:widowControl w:val="0"/>
      <w:autoSpaceDE w:val="0"/>
      <w:autoSpaceDN w:val="0"/>
      <w:adjustRightInd w:val="0"/>
      <w:jc w:val="both"/>
      <w:outlineLvl w:val="2"/>
    </w:pPr>
    <w:rPr>
      <w:rFonts w:ascii="Times New Roman" w:hAnsi="Times New Roman"/>
      <w:b/>
      <w:bCs/>
    </w:rPr>
  </w:style>
  <w:style w:type="character" w:customStyle="1" w:styleId="ReallyfuckingsmallCharCharCharChar">
    <w:name w:val="Really fucking small Char Char Char Char"/>
    <w:link w:val="ReallyfuckingsmallCharCharChar"/>
    <w:rsid w:val="00B309C5"/>
    <w:rPr>
      <w:sz w:val="10"/>
      <w:szCs w:val="24"/>
    </w:rPr>
  </w:style>
  <w:style w:type="character" w:customStyle="1" w:styleId="SmallTextCharCharCharChar0">
    <w:name w:val="Small Text Char Char Char Char"/>
    <w:rsid w:val="00B309C5"/>
    <w:rPr>
      <w:sz w:val="16"/>
      <w:szCs w:val="24"/>
      <w:lang w:val="en-US" w:eastAsia="en-US" w:bidi="ar-SA"/>
    </w:rPr>
  </w:style>
  <w:style w:type="paragraph" w:customStyle="1" w:styleId="SmallTextCharCharChar">
    <w:name w:val="Small Text Char Char Char"/>
    <w:basedOn w:val="Normal"/>
    <w:qFormat/>
    <w:rsid w:val="00B309C5"/>
    <w:rPr>
      <w:rFonts w:ascii="Times New Roman" w:hAnsi="Times New Roman"/>
    </w:rPr>
  </w:style>
  <w:style w:type="paragraph" w:customStyle="1" w:styleId="SmalltextCharCharChar0">
    <w:name w:val="Small text Char Char Char"/>
    <w:basedOn w:val="Normal"/>
    <w:qFormat/>
    <w:rsid w:val="00B309C5"/>
    <w:rPr>
      <w:rFonts w:ascii="Times New Roman" w:hAnsi="Times New Roman"/>
    </w:rPr>
  </w:style>
  <w:style w:type="paragraph" w:customStyle="1" w:styleId="NoSpacing1">
    <w:name w:val="No Spacing1"/>
    <w:aliases w:val="Debate Text,tags"/>
    <w:qFormat/>
    <w:rsid w:val="00B309C5"/>
    <w:pPr>
      <w:spacing w:after="0" w:line="240" w:lineRule="auto"/>
    </w:pPr>
    <w:rPr>
      <w:rFonts w:ascii="Times New Roman" w:eastAsia="Times New Roman" w:hAnsi="Times New Roman" w:cs="Times New Roman"/>
      <w:sz w:val="20"/>
    </w:rPr>
  </w:style>
  <w:style w:type="paragraph" w:customStyle="1" w:styleId="loose1">
    <w:name w:val="loose1"/>
    <w:basedOn w:val="Normal"/>
    <w:qFormat/>
    <w:rsid w:val="00B309C5"/>
    <w:pPr>
      <w:spacing w:before="100" w:beforeAutospacing="1" w:after="100" w:afterAutospacing="1"/>
    </w:pPr>
    <w:rPr>
      <w:rFonts w:ascii="Times New Roman" w:eastAsia="Calibri" w:hAnsi="Times New Roman"/>
      <w:sz w:val="24"/>
    </w:rPr>
  </w:style>
  <w:style w:type="paragraph" w:customStyle="1" w:styleId="org">
    <w:name w:val="org"/>
    <w:basedOn w:val="Normal"/>
    <w:qFormat/>
    <w:rsid w:val="00B309C5"/>
    <w:pPr>
      <w:spacing w:before="100" w:beforeAutospacing="1" w:after="100" w:afterAutospacing="1"/>
    </w:pPr>
    <w:rPr>
      <w:rFonts w:ascii="Times New Roman" w:hAnsi="Times New Roman"/>
      <w:sz w:val="24"/>
    </w:rPr>
  </w:style>
  <w:style w:type="character" w:customStyle="1" w:styleId="Emphasis1">
    <w:name w:val="Emphasis1"/>
    <w:basedOn w:val="DefaultParagraphFont"/>
    <w:rsid w:val="00B309C5"/>
  </w:style>
  <w:style w:type="character" w:customStyle="1" w:styleId="StyleUnderlineUnderlineChar">
    <w:name w:val="Style Underline + Underline Char"/>
    <w:rsid w:val="00B309C5"/>
    <w:rPr>
      <w:rFonts w:ascii="Verdana" w:hAnsi="Verdana"/>
      <w:szCs w:val="18"/>
      <w:u w:val="single"/>
      <w:lang w:val="en-US" w:eastAsia="en-US" w:bidi="ar-SA"/>
    </w:rPr>
  </w:style>
  <w:style w:type="character" w:customStyle="1" w:styleId="ps63">
    <w:name w:val="ps63"/>
    <w:basedOn w:val="DefaultParagraphFont"/>
    <w:rsid w:val="00B309C5"/>
  </w:style>
  <w:style w:type="character" w:customStyle="1" w:styleId="ps65">
    <w:name w:val="ps65"/>
    <w:basedOn w:val="DefaultParagraphFont"/>
    <w:rsid w:val="00B309C5"/>
  </w:style>
  <w:style w:type="character" w:customStyle="1" w:styleId="ps66">
    <w:name w:val="ps66"/>
    <w:basedOn w:val="DefaultParagraphFont"/>
    <w:rsid w:val="00B309C5"/>
  </w:style>
  <w:style w:type="character" w:customStyle="1" w:styleId="ps67">
    <w:name w:val="ps67"/>
    <w:basedOn w:val="DefaultParagraphFont"/>
    <w:rsid w:val="00B309C5"/>
  </w:style>
  <w:style w:type="character" w:customStyle="1" w:styleId="ps69">
    <w:name w:val="ps69"/>
    <w:basedOn w:val="DefaultParagraphFont"/>
    <w:rsid w:val="00B309C5"/>
  </w:style>
  <w:style w:type="character" w:customStyle="1" w:styleId="ps75">
    <w:name w:val="ps75"/>
    <w:basedOn w:val="DefaultParagraphFont"/>
    <w:rsid w:val="00B309C5"/>
  </w:style>
  <w:style w:type="character" w:customStyle="1" w:styleId="ps76">
    <w:name w:val="ps76"/>
    <w:basedOn w:val="DefaultParagraphFont"/>
    <w:rsid w:val="00B309C5"/>
  </w:style>
  <w:style w:type="character" w:customStyle="1" w:styleId="ps77">
    <w:name w:val="ps77"/>
    <w:basedOn w:val="DefaultParagraphFont"/>
    <w:rsid w:val="00B309C5"/>
  </w:style>
  <w:style w:type="character" w:customStyle="1" w:styleId="ps79">
    <w:name w:val="ps79"/>
    <w:basedOn w:val="DefaultParagraphFont"/>
    <w:rsid w:val="00B309C5"/>
  </w:style>
  <w:style w:type="character" w:customStyle="1" w:styleId="ps80">
    <w:name w:val="ps80"/>
    <w:basedOn w:val="DefaultParagraphFont"/>
    <w:rsid w:val="00B309C5"/>
  </w:style>
  <w:style w:type="character" w:customStyle="1" w:styleId="ps81">
    <w:name w:val="ps81"/>
    <w:basedOn w:val="DefaultParagraphFont"/>
    <w:rsid w:val="00B309C5"/>
  </w:style>
  <w:style w:type="character" w:customStyle="1" w:styleId="ps85">
    <w:name w:val="ps85"/>
    <w:basedOn w:val="DefaultParagraphFont"/>
    <w:rsid w:val="00B309C5"/>
  </w:style>
  <w:style w:type="character" w:customStyle="1" w:styleId="ps87">
    <w:name w:val="ps87"/>
    <w:basedOn w:val="DefaultParagraphFont"/>
    <w:rsid w:val="00B309C5"/>
  </w:style>
  <w:style w:type="character" w:customStyle="1" w:styleId="ps88">
    <w:name w:val="ps88"/>
    <w:basedOn w:val="DefaultParagraphFont"/>
    <w:rsid w:val="00B309C5"/>
  </w:style>
  <w:style w:type="paragraph" w:customStyle="1" w:styleId="H3">
    <w:name w:val="H3"/>
    <w:basedOn w:val="Normal"/>
    <w:next w:val="Normal"/>
    <w:qFormat/>
    <w:rsid w:val="00B309C5"/>
    <w:pPr>
      <w:keepNext/>
      <w:overflowPunct w:val="0"/>
      <w:autoSpaceDE w:val="0"/>
      <w:autoSpaceDN w:val="0"/>
      <w:adjustRightInd w:val="0"/>
      <w:spacing w:before="100" w:after="100"/>
      <w:textAlignment w:val="baseline"/>
    </w:pPr>
    <w:rPr>
      <w:rFonts w:ascii="Times New Roman" w:hAnsi="Times New Roman"/>
      <w:b/>
      <w:sz w:val="28"/>
      <w:szCs w:val="20"/>
    </w:rPr>
  </w:style>
  <w:style w:type="character" w:customStyle="1" w:styleId="TagsCharChar">
    <w:name w:val="Tags Char Char"/>
    <w:rsid w:val="00B309C5"/>
    <w:rPr>
      <w:b/>
      <w:sz w:val="24"/>
      <w:lang w:val="en-US" w:eastAsia="en-US" w:bidi="ar-SA"/>
    </w:rPr>
  </w:style>
  <w:style w:type="character" w:customStyle="1" w:styleId="SmallText3">
    <w:name w:val="SmallText"/>
    <w:rsid w:val="00B309C5"/>
    <w:rPr>
      <w:color w:val="000000"/>
    </w:rPr>
  </w:style>
  <w:style w:type="character" w:customStyle="1" w:styleId="underlineChar0">
    <w:name w:val="underline Char"/>
    <w:rsid w:val="00B309C5"/>
    <w:rPr>
      <w:szCs w:val="24"/>
      <w:u w:val="single"/>
      <w:lang w:val="en-US" w:eastAsia="en-US" w:bidi="ar-SA"/>
    </w:rPr>
  </w:style>
  <w:style w:type="character" w:customStyle="1" w:styleId="body-text-2">
    <w:name w:val="body-text-2"/>
    <w:basedOn w:val="DefaultParagraphFont"/>
    <w:rsid w:val="00B309C5"/>
  </w:style>
  <w:style w:type="paragraph" w:customStyle="1" w:styleId="Style0">
    <w:name w:val="Style0"/>
    <w:qFormat/>
    <w:rsid w:val="00B309C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B309C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309C5"/>
  </w:style>
  <w:style w:type="character" w:customStyle="1" w:styleId="WW-Teletype">
    <w:name w:val="WW-Teletype"/>
    <w:rsid w:val="00B309C5"/>
    <w:rPr>
      <w:rFonts w:ascii="Courier New" w:eastAsia="Courier New" w:hAnsi="Courier New" w:cs="Courier New"/>
    </w:rPr>
  </w:style>
  <w:style w:type="character" w:customStyle="1" w:styleId="lightemphasis">
    <w:name w:val="lightemphasis"/>
    <w:basedOn w:val="DefaultParagraphFont"/>
    <w:rsid w:val="00B309C5"/>
  </w:style>
  <w:style w:type="character" w:customStyle="1" w:styleId="booktitle">
    <w:name w:val="booktitle"/>
    <w:basedOn w:val="DefaultParagraphFont"/>
    <w:rsid w:val="00B309C5"/>
  </w:style>
  <w:style w:type="character" w:customStyle="1" w:styleId="filmtitle">
    <w:name w:val="filmtitle"/>
    <w:basedOn w:val="DefaultParagraphFont"/>
    <w:rsid w:val="00B309C5"/>
  </w:style>
  <w:style w:type="paragraph" w:customStyle="1" w:styleId="Quotations">
    <w:name w:val="Quotations"/>
    <w:basedOn w:val="Normal"/>
    <w:qFormat/>
    <w:rsid w:val="00B309C5"/>
    <w:pPr>
      <w:widowControl w:val="0"/>
      <w:suppressAutoHyphens/>
      <w:spacing w:after="283" w:line="100" w:lineRule="atLeast"/>
      <w:ind w:left="567" w:right="567"/>
    </w:pPr>
    <w:rPr>
      <w:rFonts w:ascii="Times New Roman" w:eastAsia="DejaVu Sans" w:hAnsi="Times New Roman"/>
      <w:color w:val="000000"/>
      <w:sz w:val="18"/>
    </w:rPr>
  </w:style>
  <w:style w:type="paragraph" w:customStyle="1" w:styleId="TableContents">
    <w:name w:val="Table Contents"/>
    <w:basedOn w:val="Normal"/>
    <w:qFormat/>
    <w:rsid w:val="00B309C5"/>
    <w:pPr>
      <w:widowControl w:val="0"/>
      <w:suppressLineNumbers/>
      <w:suppressAutoHyphens/>
      <w:spacing w:line="100" w:lineRule="atLeast"/>
    </w:pPr>
    <w:rPr>
      <w:rFonts w:ascii="Times New Roman" w:eastAsia="DejaVu Sans" w:hAnsi="Times New Roman"/>
      <w:color w:val="000000"/>
      <w:sz w:val="18"/>
    </w:rPr>
  </w:style>
  <w:style w:type="paragraph" w:customStyle="1" w:styleId="CardDownx15">
    <w:name w:val="CardDown x1.5"/>
    <w:basedOn w:val="Header"/>
    <w:qFormat/>
    <w:rsid w:val="00B309C5"/>
    <w:pPr>
      <w:tabs>
        <w:tab w:val="clear" w:pos="4680"/>
        <w:tab w:val="clear" w:pos="9360"/>
        <w:tab w:val="center" w:pos="4320"/>
        <w:tab w:val="right" w:pos="8640"/>
      </w:tabs>
    </w:pPr>
    <w:rPr>
      <w:rFonts w:ascii="Times New Roman" w:eastAsia="Times New Roman" w:hAnsi="Times New Roman" w:cs="Times New Roman"/>
      <w:sz w:val="14"/>
      <w:szCs w:val="24"/>
    </w:rPr>
  </w:style>
  <w:style w:type="character" w:customStyle="1" w:styleId="byline-detail">
    <w:name w:val="byline-detail"/>
    <w:basedOn w:val="DefaultParagraphFont"/>
    <w:rsid w:val="00B309C5"/>
  </w:style>
  <w:style w:type="character" w:customStyle="1" w:styleId="headline-detail">
    <w:name w:val="headline-detail"/>
    <w:basedOn w:val="DefaultParagraphFont"/>
    <w:rsid w:val="00B309C5"/>
  </w:style>
  <w:style w:type="character" w:customStyle="1" w:styleId="inside-head">
    <w:name w:val="inside-head"/>
    <w:basedOn w:val="DefaultParagraphFont"/>
    <w:rsid w:val="00B309C5"/>
  </w:style>
  <w:style w:type="character" w:customStyle="1" w:styleId="Tagsv2Char">
    <w:name w:val="Tags v 2 Char"/>
    <w:aliases w:val="Char1 Char,Char Char Char, Char Char Char Char Char Char Char Char Char, Char Char Char Char Char Char Char Char1,Char Char Char Char Char Char Char Char Char,Char Char Char Char Char Char Char Char1,Underlines Char1,Text 7 Char,no Char"/>
    <w:qFormat/>
    <w:rsid w:val="00B309C5"/>
    <w:rPr>
      <w:rFonts w:ascii="Arial" w:eastAsia="Times New Roman" w:hAnsi="Arial" w:cs="Times New Roman"/>
      <w:b/>
      <w:bCs/>
      <w:sz w:val="32"/>
      <w:szCs w:val="28"/>
    </w:rPr>
  </w:style>
  <w:style w:type="character" w:customStyle="1" w:styleId="Heading1Char2CharChar">
    <w:name w:val="Heading 1 Char2 Char Char"/>
    <w:aliases w:val="Heading 1 Char1 Char Char Char,Heading 1 Char Char Char Char Char,Heading 1 Char Char1 Char Char,Heading 1 Char2 Char1,Heading 1 Char1 Char Char1,Heading 1 Char Char Char Char1,Heading 1 Char Char1 Char1,Heading 1 Char Char"/>
    <w:uiPriority w:val="9"/>
    <w:rsid w:val="00B309C5"/>
    <w:rPr>
      <w:rFonts w:ascii="Arial" w:eastAsia="Times New Roman" w:hAnsi="Arial" w:cs="Times New Roman"/>
      <w:b/>
      <w:bCs/>
      <w:sz w:val="32"/>
      <w:szCs w:val="28"/>
    </w:rPr>
  </w:style>
  <w:style w:type="character" w:customStyle="1" w:styleId="UnderlinedCardTextCharCharChar">
    <w:name w:val="Underlined Card Text Char Char Char"/>
    <w:rsid w:val="00B309C5"/>
    <w:rPr>
      <w:rFonts w:ascii="Arial Narrow" w:hAnsi="Arial Narrow"/>
      <w:noProof w:val="0"/>
      <w:sz w:val="18"/>
      <w:szCs w:val="24"/>
      <w:u w:val="single"/>
      <w:lang w:val="en-US" w:eastAsia="en-US" w:bidi="ar-SA"/>
    </w:rPr>
  </w:style>
  <w:style w:type="character" w:customStyle="1" w:styleId="storytext1">
    <w:name w:val="storytext1"/>
    <w:rsid w:val="00B309C5"/>
    <w:rPr>
      <w:rFonts w:ascii="Arial" w:hAnsi="Arial" w:cs="Arial" w:hint="default"/>
      <w:b w:val="0"/>
      <w:bCs w:val="0"/>
      <w:i w:val="0"/>
      <w:iCs w:val="0"/>
      <w:color w:val="000000"/>
      <w:sz w:val="16"/>
      <w:szCs w:val="16"/>
    </w:rPr>
  </w:style>
  <w:style w:type="character" w:customStyle="1" w:styleId="georgiamd">
    <w:name w:val="georgia md"/>
    <w:basedOn w:val="DefaultParagraphFont"/>
    <w:rsid w:val="00B309C5"/>
  </w:style>
  <w:style w:type="character" w:customStyle="1" w:styleId="UnderlineStyleCharCharChar">
    <w:name w:val="Underline Style Char Char Char"/>
    <w:rsid w:val="00B309C5"/>
    <w:rPr>
      <w:rFonts w:cs="Arial"/>
      <w:b/>
      <w:bCs/>
      <w:noProof w:val="0"/>
      <w:kern w:val="32"/>
      <w:sz w:val="24"/>
      <w:szCs w:val="24"/>
      <w:u w:val="single"/>
      <w:lang w:val="en-US" w:eastAsia="en-US" w:bidi="ar-SA"/>
    </w:rPr>
  </w:style>
  <w:style w:type="character" w:customStyle="1" w:styleId="cardtextemphasisChar">
    <w:name w:val="card text emphasis Char"/>
    <w:link w:val="cardtextemphasis"/>
    <w:rsid w:val="00B309C5"/>
    <w:rPr>
      <w:rFonts w:ascii="Arial Narrow" w:hAnsi="Arial Narrow"/>
      <w:b/>
      <w:sz w:val="18"/>
      <w:szCs w:val="24"/>
      <w:u w:val="single"/>
    </w:rPr>
  </w:style>
  <w:style w:type="character" w:customStyle="1" w:styleId="collectmed">
    <w:name w:val="collectmed"/>
    <w:basedOn w:val="DefaultParagraphFont"/>
    <w:rsid w:val="00B309C5"/>
  </w:style>
  <w:style w:type="character" w:customStyle="1" w:styleId="StyleEmphasisArial12ptBold">
    <w:name w:val="Style Emphasis + Arial 12 pt Bold"/>
    <w:rsid w:val="00B309C5"/>
    <w:rPr>
      <w:rFonts w:ascii="Arial" w:hAnsi="Arial"/>
      <w:b/>
      <w:bCs/>
      <w:i/>
      <w:iCs/>
      <w:sz w:val="24"/>
    </w:rPr>
  </w:style>
  <w:style w:type="character" w:customStyle="1" w:styleId="grey10">
    <w:name w:val="grey10"/>
    <w:basedOn w:val="DefaultParagraphFont"/>
    <w:rsid w:val="00B309C5"/>
  </w:style>
  <w:style w:type="character" w:customStyle="1" w:styleId="lingoregion">
    <w:name w:val="lingo_region"/>
    <w:basedOn w:val="DefaultParagraphFont"/>
    <w:rsid w:val="00B309C5"/>
  </w:style>
  <w:style w:type="character" w:customStyle="1" w:styleId="vitstorybody">
    <w:name w:val="vitstorybody"/>
    <w:basedOn w:val="DefaultParagraphFont"/>
    <w:rsid w:val="00B309C5"/>
  </w:style>
  <w:style w:type="character" w:customStyle="1" w:styleId="updated-short-citation">
    <w:name w:val="updated-short-citation"/>
    <w:basedOn w:val="DefaultParagraphFont"/>
    <w:rsid w:val="00B309C5"/>
  </w:style>
  <w:style w:type="character" w:customStyle="1" w:styleId="crosslinkpopup">
    <w:name w:val="crosslinkpopup"/>
    <w:basedOn w:val="DefaultParagraphFont"/>
    <w:rsid w:val="00B309C5"/>
  </w:style>
  <w:style w:type="character" w:customStyle="1" w:styleId="searchtermbold">
    <w:name w:val="searchtermbold"/>
    <w:basedOn w:val="DefaultParagraphFont"/>
    <w:rsid w:val="00B309C5"/>
  </w:style>
  <w:style w:type="character" w:customStyle="1" w:styleId="spanstyle">
    <w:name w:val="spanstyle"/>
    <w:basedOn w:val="DefaultParagraphFont"/>
    <w:rsid w:val="00B309C5"/>
  </w:style>
  <w:style w:type="character" w:customStyle="1" w:styleId="TaglineChar1">
    <w:name w:val="Tagline Char1"/>
    <w:locked/>
    <w:rsid w:val="00B309C5"/>
    <w:rPr>
      <w:b/>
      <w:noProof w:val="0"/>
      <w:sz w:val="22"/>
      <w:szCs w:val="28"/>
      <w:lang w:val="en-US" w:eastAsia="en-US" w:bidi="ar-SA"/>
    </w:rPr>
  </w:style>
  <w:style w:type="character" w:customStyle="1" w:styleId="CiteExtrasChar1">
    <w:name w:val="Cite Extras Char1"/>
    <w:locked/>
    <w:rsid w:val="00B309C5"/>
    <w:rPr>
      <w:noProof w:val="0"/>
      <w:sz w:val="16"/>
      <w:szCs w:val="28"/>
      <w:lang w:val="en-US" w:eastAsia="en-US" w:bidi="ar-SA"/>
    </w:rPr>
  </w:style>
  <w:style w:type="character" w:customStyle="1" w:styleId="StyleTAGCharChartagCharTAGChar1Heading2Char2CharCharHe">
    <w:name w:val="Style TAG Char Chartag CharTAG Char1Heading 2 Char2 Char CharHe..."/>
    <w:rsid w:val="00B309C5"/>
    <w:rPr>
      <w:rFonts w:cs="Arial"/>
      <w:b/>
      <w:bCs/>
      <w:iCs/>
      <w:noProof w:val="0"/>
      <w:sz w:val="28"/>
      <w:szCs w:val="28"/>
      <w:u w:val="single"/>
      <w:lang w:val="en-US" w:eastAsia="en-US" w:bidi="ar-SA"/>
    </w:rPr>
  </w:style>
  <w:style w:type="character" w:customStyle="1" w:styleId="CiteChar10">
    <w:name w:val="Cite Char1"/>
    <w:aliases w:val="cite_tag Char1,Char Char Char Char1 Char Char11,Taglines Char Char1,Heading 3 Foldover Char1,Heading 3 Char Char Char Char Char Char Char1,Foldover Char1,foldover Char1,Char Char Char Char1 Char1"/>
    <w:qFormat/>
    <w:rsid w:val="00B309C5"/>
    <w:rPr>
      <w:b/>
      <w:noProof w:val="0"/>
      <w:sz w:val="22"/>
      <w:szCs w:val="26"/>
      <w:u w:val="single"/>
      <w:lang w:val="en-US" w:eastAsia="en-US" w:bidi="ar-SA"/>
    </w:rPr>
  </w:style>
  <w:style w:type="character" w:customStyle="1" w:styleId="hw">
    <w:name w:val="hw"/>
    <w:basedOn w:val="DefaultParagraphFont"/>
    <w:rsid w:val="00B309C5"/>
  </w:style>
  <w:style w:type="character" w:customStyle="1" w:styleId="filed">
    <w:name w:val="filed"/>
    <w:basedOn w:val="DefaultParagraphFont"/>
    <w:rsid w:val="00B309C5"/>
  </w:style>
  <w:style w:type="character" w:customStyle="1" w:styleId="tagCharCharCharCharChar">
    <w:name w:val="tag Char Char Char Char Char"/>
    <w:rsid w:val="00B309C5"/>
    <w:rPr>
      <w:b/>
      <w:noProof w:val="0"/>
      <w:sz w:val="24"/>
      <w:lang w:val="en-US" w:eastAsia="en-US" w:bidi="ar-SA"/>
    </w:rPr>
  </w:style>
  <w:style w:type="character" w:customStyle="1" w:styleId="UnderlinedEvChar">
    <w:name w:val="Underlined Ev Char"/>
    <w:link w:val="UnderlinedEv"/>
    <w:rsid w:val="00B309C5"/>
    <w:rPr>
      <w:szCs w:val="24"/>
      <w:u w:val="single"/>
    </w:rPr>
  </w:style>
  <w:style w:type="character" w:customStyle="1" w:styleId="textnew">
    <w:name w:val="textnew"/>
    <w:rsid w:val="00B309C5"/>
    <w:rPr>
      <w:rFonts w:ascii="Georgia" w:hAnsi="Georgia" w:hint="default"/>
      <w:b w:val="0"/>
      <w:bCs w:val="0"/>
      <w:color w:val="000000"/>
      <w:sz w:val="21"/>
      <w:szCs w:val="21"/>
    </w:rPr>
  </w:style>
  <w:style w:type="character" w:customStyle="1" w:styleId="headlinefnt">
    <w:name w:val="headlinefnt"/>
    <w:basedOn w:val="DefaultParagraphFont"/>
    <w:rsid w:val="00B309C5"/>
  </w:style>
  <w:style w:type="character" w:customStyle="1" w:styleId="citation1">
    <w:name w:val="citation1"/>
    <w:rsid w:val="00B309C5"/>
    <w:rPr>
      <w:rFonts w:ascii="Verdana" w:hAnsi="Verdana" w:hint="default"/>
      <w:sz w:val="17"/>
      <w:szCs w:val="17"/>
    </w:rPr>
  </w:style>
  <w:style w:type="character" w:customStyle="1" w:styleId="KellyEvCharChar">
    <w:name w:val="KellyEv Char Char"/>
    <w:rsid w:val="00B309C5"/>
    <w:rPr>
      <w:rFonts w:cs="Arial"/>
      <w:noProof w:val="0"/>
      <w:snapToGrid w:val="0"/>
      <w:szCs w:val="24"/>
      <w:lang w:val="en-US" w:eastAsia="en-US" w:bidi="ar-SA"/>
    </w:rPr>
  </w:style>
  <w:style w:type="character" w:customStyle="1" w:styleId="postbody">
    <w:name w:val="postbody"/>
    <w:basedOn w:val="DefaultParagraphFont"/>
    <w:rsid w:val="00B309C5"/>
  </w:style>
  <w:style w:type="character" w:customStyle="1" w:styleId="StyleThickunderline">
    <w:name w:val="Style Thick underline"/>
    <w:qFormat/>
    <w:rsid w:val="00B309C5"/>
    <w:rPr>
      <w:rFonts w:ascii="Times New Roman" w:hAnsi="Times New Roman"/>
      <w:sz w:val="20"/>
      <w:u w:val="thick"/>
    </w:rPr>
  </w:style>
  <w:style w:type="character" w:customStyle="1" w:styleId="StyleStyleThickunderlineSmallcaps">
    <w:name w:val="Style Style Thick underline + Small caps"/>
    <w:rsid w:val="00B309C5"/>
    <w:rPr>
      <w:rFonts w:ascii="Times New Roman" w:hAnsi="Times New Roman"/>
      <w:dstrike w:val="0"/>
      <w:sz w:val="20"/>
      <w:u w:val="thick"/>
      <w:vertAlign w:val="baseline"/>
    </w:rPr>
  </w:style>
  <w:style w:type="character" w:customStyle="1" w:styleId="report-headline">
    <w:name w:val="report-headline"/>
    <w:basedOn w:val="DefaultParagraphFont"/>
    <w:rsid w:val="00B309C5"/>
  </w:style>
  <w:style w:type="character" w:customStyle="1" w:styleId="Heading5CharCharChar">
    <w:name w:val="Heading 5 Char Char Char"/>
    <w:aliases w:val="Heading 51,Heading 511"/>
    <w:rsid w:val="00B309C5"/>
    <w:rPr>
      <w:b/>
      <w:bCs/>
      <w:iCs/>
      <w:noProof w:val="0"/>
      <w:szCs w:val="26"/>
      <w:lang w:val="en-US" w:eastAsia="en-US" w:bidi="ar-SA"/>
    </w:rPr>
  </w:style>
  <w:style w:type="character" w:customStyle="1" w:styleId="UnderlineCardChar0">
    <w:name w:val="Underline Card Char"/>
    <w:rsid w:val="00B309C5"/>
    <w:rPr>
      <w:noProof w:val="0"/>
      <w:sz w:val="24"/>
      <w:szCs w:val="24"/>
      <w:u w:val="thick"/>
      <w:lang w:val="en-US" w:eastAsia="en-US" w:bidi="ar-SA"/>
    </w:rPr>
  </w:style>
  <w:style w:type="character" w:customStyle="1" w:styleId="viewnewsarticle">
    <w:name w:val="viewnewsarticle"/>
    <w:basedOn w:val="DefaultParagraphFont"/>
    <w:rsid w:val="00B309C5"/>
  </w:style>
  <w:style w:type="character" w:customStyle="1" w:styleId="UnunderlinedChar">
    <w:name w:val="Ununderlined Char"/>
    <w:link w:val="Ununderlined"/>
    <w:rsid w:val="00B309C5"/>
    <w:rPr>
      <w:rFonts w:ascii="Arial Narrow" w:hAnsi="Arial Narrow"/>
      <w:sz w:val="12"/>
      <w:szCs w:val="24"/>
    </w:rPr>
  </w:style>
  <w:style w:type="character" w:customStyle="1" w:styleId="leftidx">
    <w:name w:val="leftidx"/>
    <w:basedOn w:val="DefaultParagraphFont"/>
    <w:rsid w:val="00B309C5"/>
  </w:style>
  <w:style w:type="character" w:customStyle="1" w:styleId="NormalUnderlineChar">
    <w:name w:val="Normal + Underline Char"/>
    <w:link w:val="NormalUnderline0"/>
    <w:rsid w:val="00B309C5"/>
    <w:rPr>
      <w:b/>
      <w:sz w:val="24"/>
      <w:szCs w:val="24"/>
      <w:u w:val="single"/>
    </w:rPr>
  </w:style>
  <w:style w:type="character" w:customStyle="1" w:styleId="c9">
    <w:name w:val="c9"/>
    <w:basedOn w:val="DefaultParagraphFont"/>
    <w:rsid w:val="00B309C5"/>
  </w:style>
  <w:style w:type="character" w:customStyle="1" w:styleId="cite3">
    <w:name w:val="%cite"/>
    <w:rsid w:val="00B309C5"/>
    <w:rPr>
      <w:rFonts w:ascii="Times New Roman" w:hAnsi="Times New Roman"/>
      <w:b/>
      <w:sz w:val="24"/>
    </w:rPr>
  </w:style>
  <w:style w:type="character" w:customStyle="1" w:styleId="underline0">
    <w:name w:val="%underline"/>
    <w:qFormat/>
    <w:rsid w:val="00B309C5"/>
    <w:rPr>
      <w:b/>
      <w:u w:val="single"/>
    </w:rPr>
  </w:style>
  <w:style w:type="character" w:customStyle="1" w:styleId="Card-UnderlineChar">
    <w:name w:val="Card-Underline Char"/>
    <w:link w:val="Card-Underline"/>
    <w:rsid w:val="00B309C5"/>
    <w:rPr>
      <w:rFonts w:ascii="Century Gothic" w:eastAsia="Cambria" w:hAnsi="Century Gothic"/>
      <w:szCs w:val="24"/>
      <w:u w:val="thick"/>
    </w:rPr>
  </w:style>
  <w:style w:type="character" w:customStyle="1" w:styleId="UnderlinedChar1">
    <w:name w:val="Underlined Char1"/>
    <w:aliases w:val="Heading 4 Char1,Big card Char1,body Char1,Normal Tag Char,heading 2 Char"/>
    <w:uiPriority w:val="4"/>
    <w:rsid w:val="00B309C5"/>
    <w:rPr>
      <w:rFonts w:ascii="Century Gothic" w:hAnsi="Century Gothic"/>
      <w:sz w:val="24"/>
      <w:u w:val="thick"/>
    </w:rPr>
  </w:style>
  <w:style w:type="character" w:customStyle="1" w:styleId="CardsFont12ptCharCharCharChar">
    <w:name w:val="Cards + Font: 12 pt Char Char Char Char"/>
    <w:rsid w:val="00B309C5"/>
    <w:rPr>
      <w:noProof w:val="0"/>
      <w:sz w:val="24"/>
      <w:szCs w:val="24"/>
      <w:u w:val="thick"/>
      <w:lang w:val="en-US" w:eastAsia="en-US" w:bidi="ar-SA"/>
    </w:rPr>
  </w:style>
  <w:style w:type="character" w:customStyle="1" w:styleId="normal10">
    <w:name w:val="normal1"/>
    <w:basedOn w:val="DefaultParagraphFont"/>
    <w:rsid w:val="00B309C5"/>
  </w:style>
  <w:style w:type="character" w:customStyle="1" w:styleId="boldunderline0">
    <w:name w:val="bold underline"/>
    <w:qFormat/>
    <w:rsid w:val="00B309C5"/>
    <w:rPr>
      <w:b/>
      <w:u w:val="single"/>
    </w:rPr>
  </w:style>
  <w:style w:type="character" w:customStyle="1" w:styleId="verdana12black1aheight18a">
    <w:name w:val="verdana12black1a height18a"/>
    <w:basedOn w:val="DefaultParagraphFont"/>
    <w:rsid w:val="00B309C5"/>
  </w:style>
  <w:style w:type="character" w:customStyle="1" w:styleId="BlockStyleChar">
    <w:name w:val="BlockStyle Char"/>
    <w:aliases w:val="F2 - Heading 1 Char1,AHeading 1 Char1,Heading 1 Char Char Char2"/>
    <w:rsid w:val="00B309C5"/>
    <w:rPr>
      <w:rFonts w:ascii="Arial" w:hAnsi="Arial" w:cs="Arial"/>
      <w:b/>
      <w:bCs/>
      <w:kern w:val="32"/>
      <w:sz w:val="28"/>
      <w:szCs w:val="32"/>
    </w:rPr>
  </w:style>
  <w:style w:type="paragraph" w:customStyle="1" w:styleId="BoldUnderline1">
    <w:name w:val="Bold Underline"/>
    <w:basedOn w:val="Normal"/>
    <w:qFormat/>
    <w:rsid w:val="00B309C5"/>
    <w:rPr>
      <w:rFonts w:ascii="Arial Narrow" w:eastAsia="Calibri" w:hAnsi="Arial Narrow"/>
      <w:b/>
      <w:u w:val="thick"/>
    </w:rPr>
  </w:style>
  <w:style w:type="character" w:customStyle="1" w:styleId="DebateUnderline0">
    <w:name w:val="Debate Underline"/>
    <w:qFormat/>
    <w:rsid w:val="00B309C5"/>
    <w:rPr>
      <w:rFonts w:ascii="Times New Roman" w:hAnsi="Times New Roman"/>
      <w:sz w:val="24"/>
      <w:u w:val="thick"/>
    </w:rPr>
  </w:style>
  <w:style w:type="character" w:customStyle="1" w:styleId="Author-Date">
    <w:name w:val="Author-Date"/>
    <w:qFormat/>
    <w:rsid w:val="00B309C5"/>
    <w:rPr>
      <w:b/>
      <w:sz w:val="24"/>
    </w:rPr>
  </w:style>
  <w:style w:type="character" w:customStyle="1" w:styleId="FontStyle86">
    <w:name w:val="Font Style86"/>
    <w:uiPriority w:val="99"/>
    <w:rsid w:val="00B309C5"/>
    <w:rPr>
      <w:rFonts w:ascii="Times New Roman" w:hAnsi="Times New Roman" w:cs="Times New Roman"/>
      <w:b/>
      <w:bCs/>
      <w:i/>
      <w:iCs/>
      <w:sz w:val="16"/>
      <w:szCs w:val="16"/>
    </w:rPr>
  </w:style>
  <w:style w:type="paragraph" w:customStyle="1" w:styleId="Style6">
    <w:name w:val="Style6"/>
    <w:basedOn w:val="Normal"/>
    <w:link w:val="Style6Char"/>
    <w:qFormat/>
    <w:rsid w:val="00B309C5"/>
    <w:pPr>
      <w:widowControl w:val="0"/>
      <w:autoSpaceDE w:val="0"/>
      <w:autoSpaceDN w:val="0"/>
      <w:adjustRightInd w:val="0"/>
    </w:pPr>
    <w:rPr>
      <w:rFonts w:ascii="Times New Roman" w:hAnsi="Times New Roman"/>
      <w:sz w:val="24"/>
    </w:rPr>
  </w:style>
  <w:style w:type="character" w:customStyle="1" w:styleId="FontStyle141">
    <w:name w:val="Font Style141"/>
    <w:uiPriority w:val="99"/>
    <w:rsid w:val="00B309C5"/>
    <w:rPr>
      <w:rFonts w:ascii="Times New Roman" w:hAnsi="Times New Roman" w:cs="Times New Roman"/>
      <w:b/>
      <w:bCs/>
      <w:sz w:val="22"/>
      <w:szCs w:val="22"/>
    </w:rPr>
  </w:style>
  <w:style w:type="character" w:customStyle="1" w:styleId="FontStyle88">
    <w:name w:val="Font Style88"/>
    <w:uiPriority w:val="99"/>
    <w:rsid w:val="00B309C5"/>
    <w:rPr>
      <w:rFonts w:ascii="Times New Roman" w:hAnsi="Times New Roman" w:cs="Times New Roman"/>
      <w:b/>
      <w:bCs/>
      <w:spacing w:val="-10"/>
      <w:sz w:val="18"/>
      <w:szCs w:val="18"/>
    </w:rPr>
  </w:style>
  <w:style w:type="character" w:customStyle="1" w:styleId="FontStyle97">
    <w:name w:val="Font Style97"/>
    <w:uiPriority w:val="99"/>
    <w:rsid w:val="00B309C5"/>
    <w:rPr>
      <w:rFonts w:ascii="Times New Roman" w:hAnsi="Times New Roman" w:cs="Times New Roman"/>
      <w:b/>
      <w:bCs/>
      <w:sz w:val="16"/>
      <w:szCs w:val="16"/>
    </w:rPr>
  </w:style>
  <w:style w:type="character" w:customStyle="1" w:styleId="FontStyle92">
    <w:name w:val="Font Style92"/>
    <w:uiPriority w:val="99"/>
    <w:rsid w:val="00B309C5"/>
    <w:rPr>
      <w:rFonts w:ascii="Times New Roman" w:hAnsi="Times New Roman" w:cs="Times New Roman"/>
      <w:i/>
      <w:iCs/>
      <w:sz w:val="22"/>
      <w:szCs w:val="22"/>
    </w:rPr>
  </w:style>
  <w:style w:type="character" w:customStyle="1" w:styleId="FontStyle77">
    <w:name w:val="Font Style77"/>
    <w:uiPriority w:val="99"/>
    <w:rsid w:val="00B309C5"/>
    <w:rPr>
      <w:rFonts w:ascii="Times New Roman" w:hAnsi="Times New Roman" w:cs="Times New Roman"/>
      <w:b/>
      <w:bCs/>
      <w:spacing w:val="-10"/>
      <w:sz w:val="20"/>
      <w:szCs w:val="20"/>
    </w:rPr>
  </w:style>
  <w:style w:type="character" w:customStyle="1" w:styleId="FontStyle104">
    <w:name w:val="Font Style104"/>
    <w:uiPriority w:val="99"/>
    <w:rsid w:val="00B309C5"/>
    <w:rPr>
      <w:rFonts w:ascii="Georgia" w:hAnsi="Georgia" w:cs="Georgia"/>
      <w:b/>
      <w:bCs/>
      <w:sz w:val="12"/>
      <w:szCs w:val="12"/>
    </w:rPr>
  </w:style>
  <w:style w:type="character" w:customStyle="1" w:styleId="FontStyle122">
    <w:name w:val="Font Style122"/>
    <w:uiPriority w:val="99"/>
    <w:rsid w:val="00B309C5"/>
    <w:rPr>
      <w:rFonts w:ascii="Times New Roman" w:hAnsi="Times New Roman" w:cs="Times New Roman"/>
      <w:b/>
      <w:bCs/>
      <w:sz w:val="12"/>
      <w:szCs w:val="12"/>
    </w:rPr>
  </w:style>
  <w:style w:type="character" w:customStyle="1" w:styleId="FontStyle93">
    <w:name w:val="Font Style93"/>
    <w:uiPriority w:val="99"/>
    <w:rsid w:val="00B309C5"/>
    <w:rPr>
      <w:rFonts w:ascii="Times New Roman" w:hAnsi="Times New Roman" w:cs="Times New Roman"/>
      <w:sz w:val="22"/>
      <w:szCs w:val="22"/>
    </w:rPr>
  </w:style>
  <w:style w:type="paragraph" w:customStyle="1" w:styleId="Style49">
    <w:name w:val="Style49"/>
    <w:basedOn w:val="Normal"/>
    <w:uiPriority w:val="99"/>
    <w:qFormat/>
    <w:rsid w:val="00B309C5"/>
    <w:pPr>
      <w:widowControl w:val="0"/>
      <w:autoSpaceDE w:val="0"/>
      <w:autoSpaceDN w:val="0"/>
      <w:adjustRightInd w:val="0"/>
      <w:spacing w:line="165" w:lineRule="exact"/>
    </w:pPr>
    <w:rPr>
      <w:rFonts w:ascii="Times New Roman" w:hAnsi="Times New Roman"/>
      <w:sz w:val="24"/>
    </w:rPr>
  </w:style>
  <w:style w:type="paragraph" w:customStyle="1" w:styleId="Style13">
    <w:name w:val="Style13"/>
    <w:basedOn w:val="Normal"/>
    <w:uiPriority w:val="99"/>
    <w:qFormat/>
    <w:rsid w:val="00B309C5"/>
    <w:pPr>
      <w:widowControl w:val="0"/>
      <w:autoSpaceDE w:val="0"/>
      <w:autoSpaceDN w:val="0"/>
      <w:adjustRightInd w:val="0"/>
    </w:pPr>
    <w:rPr>
      <w:rFonts w:ascii="Times New Roman" w:hAnsi="Times New Roman"/>
      <w:sz w:val="24"/>
    </w:rPr>
  </w:style>
  <w:style w:type="character" w:customStyle="1" w:styleId="FontStyle78">
    <w:name w:val="Font Style78"/>
    <w:uiPriority w:val="99"/>
    <w:rsid w:val="00B309C5"/>
    <w:rPr>
      <w:rFonts w:ascii="Times New Roman" w:hAnsi="Times New Roman" w:cs="Times New Roman"/>
      <w:b/>
      <w:bCs/>
      <w:sz w:val="12"/>
      <w:szCs w:val="12"/>
    </w:rPr>
  </w:style>
  <w:style w:type="character" w:customStyle="1" w:styleId="FontStyle79">
    <w:name w:val="Font Style79"/>
    <w:uiPriority w:val="99"/>
    <w:rsid w:val="00B309C5"/>
    <w:rPr>
      <w:rFonts w:ascii="Georgia" w:hAnsi="Georgia" w:cs="Georgia"/>
      <w:b/>
      <w:bCs/>
      <w:sz w:val="10"/>
      <w:szCs w:val="10"/>
    </w:rPr>
  </w:style>
  <w:style w:type="character" w:customStyle="1" w:styleId="FontStyle81">
    <w:name w:val="Font Style81"/>
    <w:uiPriority w:val="99"/>
    <w:rsid w:val="00B309C5"/>
    <w:rPr>
      <w:rFonts w:ascii="Times New Roman" w:hAnsi="Times New Roman" w:cs="Times New Roman"/>
      <w:sz w:val="14"/>
      <w:szCs w:val="14"/>
    </w:rPr>
  </w:style>
  <w:style w:type="character" w:customStyle="1" w:styleId="FontStyle82">
    <w:name w:val="Font Style82"/>
    <w:uiPriority w:val="99"/>
    <w:rsid w:val="00B309C5"/>
    <w:rPr>
      <w:rFonts w:ascii="Times New Roman" w:hAnsi="Times New Roman" w:cs="Times New Roman"/>
      <w:b/>
      <w:bCs/>
      <w:i/>
      <w:iCs/>
      <w:sz w:val="12"/>
      <w:szCs w:val="12"/>
    </w:rPr>
  </w:style>
  <w:style w:type="paragraph" w:customStyle="1" w:styleId="pagpag2">
    <w:name w:val="pagpag2"/>
    <w:basedOn w:val="Normal"/>
    <w:qFormat/>
    <w:rsid w:val="00B309C5"/>
    <w:pPr>
      <w:spacing w:beforeLines="1" w:afterLines="1"/>
    </w:pPr>
    <w:rPr>
      <w:rFonts w:ascii="Times" w:hAnsi="Times"/>
      <w:szCs w:val="20"/>
    </w:rPr>
  </w:style>
  <w:style w:type="character" w:customStyle="1" w:styleId="article">
    <w:name w:val="article"/>
    <w:basedOn w:val="DefaultParagraphFont"/>
    <w:rsid w:val="00B309C5"/>
  </w:style>
  <w:style w:type="paragraph" w:customStyle="1" w:styleId="UnreadText">
    <w:name w:val="Unread Text"/>
    <w:basedOn w:val="Normal"/>
    <w:next w:val="CardText0"/>
    <w:link w:val="UnreadTextChar"/>
    <w:autoRedefine/>
    <w:qFormat/>
    <w:rsid w:val="00B309C5"/>
    <w:rPr>
      <w:rFonts w:ascii="Times New Roman" w:hAnsi="Times New Roman"/>
      <w:sz w:val="15"/>
    </w:rPr>
  </w:style>
  <w:style w:type="character" w:customStyle="1" w:styleId="UnreadTextChar">
    <w:name w:val="Unread Text Char"/>
    <w:link w:val="UnreadText"/>
    <w:rsid w:val="00B309C5"/>
    <w:rPr>
      <w:rFonts w:ascii="Times New Roman" w:hAnsi="Times New Roman"/>
      <w:sz w:val="15"/>
    </w:rPr>
  </w:style>
  <w:style w:type="character" w:customStyle="1" w:styleId="heading2char1">
    <w:name w:val="heading2char"/>
    <w:basedOn w:val="DefaultParagraphFont"/>
    <w:rsid w:val="00B309C5"/>
  </w:style>
  <w:style w:type="character" w:customStyle="1" w:styleId="il">
    <w:name w:val="il"/>
    <w:basedOn w:val="DefaultParagraphFont"/>
    <w:rsid w:val="00B309C5"/>
  </w:style>
  <w:style w:type="character" w:customStyle="1" w:styleId="cardsfont12ptchar0">
    <w:name w:val="cardsfont12ptchar"/>
    <w:basedOn w:val="DefaultParagraphFont"/>
    <w:rsid w:val="00B309C5"/>
  </w:style>
  <w:style w:type="paragraph" w:customStyle="1" w:styleId="ColorfulList-Accent11">
    <w:name w:val="Colorful List - Accent 11"/>
    <w:basedOn w:val="Normal"/>
    <w:qFormat/>
    <w:rsid w:val="00B309C5"/>
    <w:pPr>
      <w:ind w:left="720"/>
    </w:pPr>
    <w:rPr>
      <w:rFonts w:ascii="Times New Roman" w:hAnsi="Times New Roman"/>
      <w:sz w:val="24"/>
    </w:rPr>
  </w:style>
  <w:style w:type="character" w:customStyle="1" w:styleId="Bold-UnderlineChar">
    <w:name w:val="Bold-Underline Char"/>
    <w:rsid w:val="00B309C5"/>
    <w:rPr>
      <w:b/>
      <w:noProof w:val="0"/>
      <w:sz w:val="24"/>
      <w:szCs w:val="24"/>
      <w:u w:val="single"/>
      <w:lang w:val="en-US" w:eastAsia="en-US" w:bidi="ar-SA"/>
    </w:rPr>
  </w:style>
  <w:style w:type="character" w:customStyle="1" w:styleId="StyleArialNarrow">
    <w:name w:val="Style Arial Narrow"/>
    <w:rsid w:val="00B309C5"/>
    <w:rPr>
      <w:rFonts w:ascii="Arial Narrow" w:hAnsi="Arial Narrow"/>
      <w:sz w:val="20"/>
    </w:rPr>
  </w:style>
  <w:style w:type="character" w:customStyle="1" w:styleId="StyleArialNarrow12ptBold">
    <w:name w:val="Style Arial Narrow 12 pt Bold"/>
    <w:rsid w:val="00B309C5"/>
    <w:rPr>
      <w:rFonts w:ascii="Arial Narrow" w:hAnsi="Arial Narrow"/>
      <w:b/>
      <w:bCs/>
      <w:sz w:val="24"/>
    </w:rPr>
  </w:style>
  <w:style w:type="character" w:customStyle="1" w:styleId="boldciteChar3">
    <w:name w:val="bold cite Char3"/>
    <w:rsid w:val="00B309C5"/>
    <w:rPr>
      <w:rFonts w:ascii="Arial" w:hAnsi="Arial" w:cs="Arial"/>
      <w:b/>
      <w:bCs/>
      <w:noProof w:val="0"/>
      <w:kern w:val="32"/>
      <w:sz w:val="24"/>
      <w:szCs w:val="24"/>
      <w:lang w:val="en-US" w:eastAsia="en-US" w:bidi="ar-SA"/>
    </w:rPr>
  </w:style>
  <w:style w:type="character" w:customStyle="1" w:styleId="BoldandUnderlineChar">
    <w:name w:val="Bold and Underline Char"/>
    <w:link w:val="BoldandUnderline"/>
    <w:locked/>
    <w:rsid w:val="00B309C5"/>
    <w:rPr>
      <w:b/>
      <w:szCs w:val="24"/>
      <w:u w:val="single"/>
    </w:rPr>
  </w:style>
  <w:style w:type="character" w:styleId="IntenseEmphasis">
    <w:name w:val="Intense Emphasis"/>
    <w:aliases w:val="Intense Emphasis11111,Intense Emphasi,9.5 pt,Box Out,Italic,Intense Emphasis5,Heading 3 Char1 Char Char Ch,Minimized Ch,Body text + 9.5 pt,Body text + Georgia,8 pt,Spacing 0 pt,Scale 66%,Underline1,ci1,Intense Emphasis6,9.5 p"/>
    <w:uiPriority w:val="6"/>
    <w:qFormat/>
    <w:rsid w:val="00B309C5"/>
    <w:rPr>
      <w:bCs/>
      <w:iCs/>
      <w:color w:val="auto"/>
      <w:sz w:val="24"/>
      <w:u w:val="single"/>
    </w:rPr>
  </w:style>
  <w:style w:type="paragraph" w:customStyle="1" w:styleId="Microtext0">
    <w:name w:val="Microtext"/>
    <w:basedOn w:val="Normal"/>
    <w:next w:val="Normal"/>
    <w:link w:val="MicrotextChar0"/>
    <w:qFormat/>
    <w:rsid w:val="00B309C5"/>
    <w:rPr>
      <w:rFonts w:ascii="Times New Roman" w:hAnsi="Times New Roman"/>
      <w:sz w:val="12"/>
    </w:rPr>
  </w:style>
  <w:style w:type="character" w:customStyle="1" w:styleId="MicrotextChar0">
    <w:name w:val="Microtext Char"/>
    <w:link w:val="Microtext0"/>
    <w:rsid w:val="00B309C5"/>
    <w:rPr>
      <w:rFonts w:ascii="Times New Roman" w:hAnsi="Times New Roman"/>
      <w:sz w:val="12"/>
    </w:rPr>
  </w:style>
  <w:style w:type="paragraph" w:customStyle="1" w:styleId="western">
    <w:name w:val="western"/>
    <w:basedOn w:val="Normal"/>
    <w:qFormat/>
    <w:rsid w:val="00B309C5"/>
    <w:pPr>
      <w:spacing w:before="100" w:beforeAutospacing="1" w:after="100" w:afterAutospacing="1"/>
    </w:pPr>
    <w:rPr>
      <w:rFonts w:ascii="Times New Roman" w:hAnsi="Times New Roman"/>
      <w:sz w:val="24"/>
    </w:rPr>
  </w:style>
  <w:style w:type="character" w:customStyle="1" w:styleId="CharChar4">
    <w:name w:val="Char Char4"/>
    <w:locked/>
    <w:rsid w:val="00B309C5"/>
    <w:rPr>
      <w:rFonts w:cs="Arial"/>
      <w:b/>
      <w:bCs/>
      <w:iCs/>
      <w:sz w:val="24"/>
      <w:lang w:val="en-US" w:eastAsia="en-US" w:bidi="ar-SA"/>
    </w:rPr>
  </w:style>
  <w:style w:type="paragraph" w:customStyle="1" w:styleId="CardNotUnderlined">
    <w:name w:val="Card Not Underlined"/>
    <w:basedOn w:val="Normal"/>
    <w:link w:val="CardNotUnderlinedChar1"/>
    <w:autoRedefine/>
    <w:qFormat/>
    <w:rsid w:val="00B309C5"/>
    <w:rPr>
      <w:rFonts w:ascii="Times New Roman" w:hAnsi="Times New Roman"/>
      <w:szCs w:val="20"/>
    </w:rPr>
  </w:style>
  <w:style w:type="character" w:customStyle="1" w:styleId="CardNotUnderlinedChar1">
    <w:name w:val="Card Not Underlined Char1"/>
    <w:link w:val="CardNotUnderlined"/>
    <w:rsid w:val="00B309C5"/>
    <w:rPr>
      <w:rFonts w:ascii="Times New Roman" w:hAnsi="Times New Roman"/>
      <w:szCs w:val="20"/>
    </w:rPr>
  </w:style>
  <w:style w:type="paragraph" w:customStyle="1" w:styleId="ecomaintext">
    <w:name w:val="ecomaintext"/>
    <w:basedOn w:val="Normal"/>
    <w:qFormat/>
    <w:rsid w:val="00B309C5"/>
    <w:pPr>
      <w:spacing w:before="100" w:beforeAutospacing="1" w:after="100" w:afterAutospacing="1"/>
    </w:pPr>
    <w:rPr>
      <w:rFonts w:ascii="Times New Roman" w:hAnsi="Times New Roman"/>
      <w:sz w:val="24"/>
      <w:lang w:eastAsia="zh-CN"/>
    </w:rPr>
  </w:style>
  <w:style w:type="paragraph" w:customStyle="1" w:styleId="Normal8pt">
    <w:name w:val="Normal + 8 pt"/>
    <w:basedOn w:val="Normal"/>
    <w:qFormat/>
    <w:rsid w:val="00B309C5"/>
    <w:pPr>
      <w:jc w:val="both"/>
    </w:pPr>
    <w:rPr>
      <w:rFonts w:ascii="Times New Roman" w:hAnsi="Times New Roman"/>
      <w:color w:val="000000"/>
      <w:szCs w:val="16"/>
    </w:rPr>
  </w:style>
  <w:style w:type="paragraph" w:customStyle="1" w:styleId="Brief-SecondarySource">
    <w:name w:val="Brief - Secondary Source"/>
    <w:basedOn w:val="Normal"/>
    <w:qFormat/>
    <w:rsid w:val="00B309C5"/>
    <w:rPr>
      <w:rFonts w:ascii="Times New Roman" w:hAnsi="Times New Roman"/>
      <w:sz w:val="14"/>
      <w:szCs w:val="20"/>
    </w:rPr>
  </w:style>
  <w:style w:type="character" w:customStyle="1" w:styleId="medium-normal1">
    <w:name w:val="medium-normal1"/>
    <w:rsid w:val="00B309C5"/>
    <w:rPr>
      <w:rFonts w:ascii="Arial" w:hAnsi="Arial" w:cs="Arial" w:hint="default"/>
      <w:b w:val="0"/>
      <w:bCs w:val="0"/>
      <w:i w:val="0"/>
      <w:iCs w:val="0"/>
      <w:sz w:val="20"/>
      <w:szCs w:val="20"/>
    </w:rPr>
  </w:style>
  <w:style w:type="character" w:customStyle="1" w:styleId="CardsFont12pt">
    <w:name w:val="Cards + Font 12pt"/>
    <w:uiPriority w:val="1"/>
    <w:rsid w:val="00B309C5"/>
    <w:rPr>
      <w:sz w:val="24"/>
      <w:szCs w:val="24"/>
      <w:u w:val="single"/>
      <w:lang w:val="en-US" w:eastAsia="en-US" w:bidi="ar-SA"/>
    </w:rPr>
  </w:style>
  <w:style w:type="character" w:customStyle="1" w:styleId="bps-topic-ident">
    <w:name w:val="bps-topic-ident"/>
    <w:basedOn w:val="DefaultParagraphFont"/>
    <w:rsid w:val="00B309C5"/>
  </w:style>
  <w:style w:type="character" w:customStyle="1" w:styleId="artbyline">
    <w:name w:val="artbyline"/>
    <w:basedOn w:val="DefaultParagraphFont"/>
    <w:rsid w:val="00B309C5"/>
  </w:style>
  <w:style w:type="character" w:customStyle="1" w:styleId="UNDERLINECharChar0">
    <w:name w:val="UNDERLINE Char Char"/>
    <w:rsid w:val="00B309C5"/>
    <w:rPr>
      <w:bCs/>
      <w:kern w:val="28"/>
      <w:szCs w:val="32"/>
      <w:u w:val="single"/>
    </w:rPr>
  </w:style>
  <w:style w:type="paragraph" w:customStyle="1" w:styleId="tagcite1">
    <w:name w:val="tagcite"/>
    <w:basedOn w:val="Normal"/>
    <w:qFormat/>
    <w:rsid w:val="00B309C5"/>
    <w:rPr>
      <w:b/>
      <w:sz w:val="24"/>
    </w:rPr>
  </w:style>
  <w:style w:type="character" w:customStyle="1" w:styleId="Style11ptUnderline">
    <w:name w:val="Style 11 pt Underline"/>
    <w:rsid w:val="00B309C5"/>
    <w:rPr>
      <w:sz w:val="20"/>
      <w:u w:val="single"/>
    </w:rPr>
  </w:style>
  <w:style w:type="character" w:customStyle="1" w:styleId="NoSpacingChar">
    <w:name w:val="No Spacing Char"/>
    <w:aliases w:val="Very Small Text Char,No Spacing1 Char,Tag Title Char,CD - Cite Char,Dont use Char,Debate Text Char,No Spacing111 Char,No Spacing2 Char,No Spacing1111 Char,No Spacing11111 Char,No Spacing3 Char,CD - Cite Char1,DDI Tag Char,Tag Title Char1"/>
    <w:link w:val="NoSpacing3"/>
    <w:qFormat/>
    <w:locked/>
    <w:rsid w:val="00B309C5"/>
    <w:rPr>
      <w:rFonts w:ascii="Calibri" w:eastAsia="Calibri" w:hAnsi="Calibri"/>
      <w:sz w:val="12"/>
    </w:rPr>
  </w:style>
  <w:style w:type="paragraph" w:customStyle="1" w:styleId="NoSpacing3">
    <w:name w:val="No Spacing3"/>
    <w:aliases w:val="Very Small Text"/>
    <w:basedOn w:val="Normal"/>
    <w:next w:val="Normal"/>
    <w:link w:val="NoSpacingChar"/>
    <w:rsid w:val="00B309C5"/>
    <w:pPr>
      <w:ind w:left="288"/>
    </w:pPr>
    <w:rPr>
      <w:rFonts w:eastAsia="Calibri"/>
      <w:sz w:val="12"/>
    </w:rPr>
  </w:style>
  <w:style w:type="character" w:customStyle="1" w:styleId="DebateUnderlineBoldChar">
    <w:name w:val="Debate Underline Bold Char"/>
    <w:link w:val="DebateUnderlineBold"/>
    <w:locked/>
    <w:rsid w:val="00B309C5"/>
    <w:rPr>
      <w:b/>
      <w:sz w:val="24"/>
      <w:szCs w:val="24"/>
      <w:u w:val="thick"/>
    </w:rPr>
  </w:style>
  <w:style w:type="paragraph" w:customStyle="1" w:styleId="DebateUnderlineBold">
    <w:name w:val="Debate Underline Bold"/>
    <w:basedOn w:val="Nothing"/>
    <w:link w:val="DebateUnderlineBoldChar"/>
    <w:qFormat/>
    <w:rsid w:val="00B309C5"/>
    <w:pPr>
      <w:autoSpaceDE/>
      <w:autoSpaceDN/>
      <w:adjustRightInd/>
    </w:pPr>
    <w:rPr>
      <w:rFonts w:asciiTheme="minorHAnsi" w:hAnsiTheme="minorHAnsi"/>
      <w:b/>
      <w:sz w:val="24"/>
      <w:szCs w:val="24"/>
      <w:u w:val="thick"/>
    </w:rPr>
  </w:style>
  <w:style w:type="character" w:customStyle="1" w:styleId="UnunderlinedTextChar">
    <w:name w:val="Ununderlined Text Char"/>
    <w:link w:val="UnunderlinedText"/>
    <w:locked/>
    <w:rsid w:val="00B309C5"/>
    <w:rPr>
      <w:sz w:val="12"/>
      <w:szCs w:val="24"/>
    </w:rPr>
  </w:style>
  <w:style w:type="paragraph" w:customStyle="1" w:styleId="UnunderlinedText">
    <w:name w:val="Ununderlined Text"/>
    <w:basedOn w:val="Normal"/>
    <w:link w:val="UnunderlinedTextChar"/>
    <w:autoRedefine/>
    <w:qFormat/>
    <w:rsid w:val="00B309C5"/>
    <w:rPr>
      <w:rFonts w:asciiTheme="minorHAnsi" w:hAnsiTheme="minorHAnsi"/>
      <w:sz w:val="12"/>
      <w:szCs w:val="24"/>
    </w:rPr>
  </w:style>
  <w:style w:type="paragraph" w:customStyle="1" w:styleId="citenon-bold">
    <w:name w:val="cite non-bold"/>
    <w:basedOn w:val="Normal"/>
    <w:link w:val="citenon-boldChar"/>
    <w:qFormat/>
    <w:rsid w:val="00B309C5"/>
    <w:pPr>
      <w:jc w:val="both"/>
    </w:pPr>
    <w:rPr>
      <w:rFonts w:ascii="Arial Narrow" w:hAnsi="Arial Narrow"/>
      <w:sz w:val="24"/>
    </w:rPr>
  </w:style>
  <w:style w:type="character" w:customStyle="1" w:styleId="TagCiteChar2">
    <w:name w:val="Tag &amp; Cite Char"/>
    <w:link w:val="TagCite2"/>
    <w:locked/>
    <w:rsid w:val="00B309C5"/>
    <w:rPr>
      <w:rFonts w:ascii="Arial Narrow" w:hAnsi="Arial Narrow"/>
      <w:b/>
      <w:sz w:val="24"/>
      <w:szCs w:val="24"/>
    </w:rPr>
  </w:style>
  <w:style w:type="paragraph" w:customStyle="1" w:styleId="TagCite2">
    <w:name w:val="Tag &amp; Cite"/>
    <w:basedOn w:val="Normal"/>
    <w:link w:val="TagCiteChar2"/>
    <w:qFormat/>
    <w:rsid w:val="00B309C5"/>
    <w:pPr>
      <w:jc w:val="both"/>
    </w:pPr>
    <w:rPr>
      <w:rFonts w:ascii="Arial Narrow" w:hAnsi="Arial Narrow"/>
      <w:b/>
      <w:sz w:val="24"/>
      <w:szCs w:val="24"/>
    </w:rPr>
  </w:style>
  <w:style w:type="character" w:customStyle="1" w:styleId="HighlightedTextChar">
    <w:name w:val="Highlighted Text Char"/>
    <w:link w:val="HighlightedText"/>
    <w:locked/>
    <w:rsid w:val="00B309C5"/>
    <w:rPr>
      <w:rFonts w:ascii="Arial Narrow" w:hAnsi="Arial Narrow"/>
      <w:sz w:val="24"/>
      <w:szCs w:val="24"/>
      <w:u w:val="thick"/>
    </w:rPr>
  </w:style>
  <w:style w:type="paragraph" w:customStyle="1" w:styleId="HighlightedText">
    <w:name w:val="Highlighted Text"/>
    <w:basedOn w:val="Normal"/>
    <w:link w:val="HighlightedTextChar"/>
    <w:qFormat/>
    <w:rsid w:val="00B309C5"/>
    <w:pPr>
      <w:jc w:val="both"/>
    </w:pPr>
    <w:rPr>
      <w:rFonts w:ascii="Arial Narrow" w:hAnsi="Arial Narrow"/>
      <w:sz w:val="24"/>
      <w:szCs w:val="24"/>
      <w:u w:val="thick"/>
    </w:rPr>
  </w:style>
  <w:style w:type="character" w:customStyle="1" w:styleId="UnderlinedCharChar">
    <w:name w:val="Underlined Char Char"/>
    <w:locked/>
    <w:rsid w:val="00B309C5"/>
    <w:rPr>
      <w:sz w:val="24"/>
      <w:szCs w:val="24"/>
      <w:u w:val="single"/>
      <w:lang w:bidi="ar-SA"/>
    </w:rPr>
  </w:style>
  <w:style w:type="character" w:customStyle="1" w:styleId="smallChar0">
    <w:name w:val="small Char"/>
    <w:locked/>
    <w:rsid w:val="00B309C5"/>
    <w:rPr>
      <w:sz w:val="16"/>
      <w:szCs w:val="24"/>
      <w:lang w:bidi="ar-SA"/>
    </w:rPr>
  </w:style>
  <w:style w:type="paragraph" w:customStyle="1" w:styleId="CM3">
    <w:name w:val="CM3"/>
    <w:basedOn w:val="Normal"/>
    <w:next w:val="Normal"/>
    <w:qFormat/>
    <w:rsid w:val="00B309C5"/>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qFormat/>
    <w:rsid w:val="00B309C5"/>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link w:val="CardDownSize"/>
    <w:locked/>
    <w:rsid w:val="00B309C5"/>
    <w:rPr>
      <w:sz w:val="16"/>
      <w:szCs w:val="32"/>
    </w:rPr>
  </w:style>
  <w:style w:type="paragraph" w:customStyle="1" w:styleId="CardDownSize">
    <w:name w:val="CardDownSize"/>
    <w:basedOn w:val="Normal"/>
    <w:link w:val="CardDownSizeChar"/>
    <w:autoRedefine/>
    <w:qFormat/>
    <w:rsid w:val="00B309C5"/>
    <w:pPr>
      <w:jc w:val="both"/>
    </w:pPr>
    <w:rPr>
      <w:rFonts w:asciiTheme="minorHAnsi" w:hAnsiTheme="minorHAnsi"/>
      <w:szCs w:val="32"/>
    </w:rPr>
  </w:style>
  <w:style w:type="character" w:customStyle="1" w:styleId="BoldunderlineChar0">
    <w:name w:val="Bold/underline Char"/>
    <w:link w:val="Boldunderline2"/>
    <w:locked/>
    <w:rsid w:val="00B309C5"/>
    <w:rPr>
      <w:rFonts w:ascii="SimSun" w:eastAsia="SimSun" w:hAnsi="SimSun"/>
      <w:b/>
      <w:sz w:val="24"/>
      <w:szCs w:val="24"/>
      <w:u w:val="single"/>
      <w:lang w:eastAsia="zh-CN"/>
    </w:rPr>
  </w:style>
  <w:style w:type="paragraph" w:customStyle="1" w:styleId="Boldunderline2">
    <w:name w:val="Bold/underline"/>
    <w:basedOn w:val="Normal"/>
    <w:link w:val="BoldunderlineChar0"/>
    <w:autoRedefine/>
    <w:qFormat/>
    <w:rsid w:val="00B309C5"/>
    <w:rPr>
      <w:rFonts w:ascii="SimSun" w:eastAsia="SimSun" w:hAnsi="SimSun"/>
      <w:b/>
      <w:sz w:val="24"/>
      <w:szCs w:val="24"/>
      <w:u w:val="single"/>
      <w:lang w:eastAsia="zh-CN"/>
    </w:rPr>
  </w:style>
  <w:style w:type="paragraph" w:customStyle="1" w:styleId="AuthorDate0">
    <w:name w:val="Author + Date"/>
    <w:basedOn w:val="Normal"/>
    <w:link w:val="AuthorDateChar"/>
    <w:qFormat/>
    <w:rsid w:val="00B309C5"/>
    <w:pPr>
      <w:widowControl w:val="0"/>
      <w:jc w:val="both"/>
      <w:outlineLvl w:val="2"/>
    </w:pPr>
    <w:rPr>
      <w:rFonts w:ascii="Times New Roman" w:eastAsia="Calibri" w:hAnsi="Times New Roman"/>
      <w:b/>
      <w:szCs w:val="20"/>
    </w:rPr>
  </w:style>
  <w:style w:type="character" w:customStyle="1" w:styleId="AuthorDateChar">
    <w:name w:val="Author + Date Char"/>
    <w:link w:val="AuthorDate0"/>
    <w:rsid w:val="00B309C5"/>
    <w:rPr>
      <w:rFonts w:ascii="Times New Roman" w:eastAsia="Calibri" w:hAnsi="Times New Roman"/>
      <w:b/>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309C5"/>
    <w:pPr>
      <w:keepLines w:val="0"/>
      <w:pageBreakBefore w:val="0"/>
      <w:shd w:val="clear" w:color="auto" w:fill="C00000"/>
      <w:spacing w:before="240" w:after="60"/>
      <w:jc w:val="left"/>
    </w:pPr>
    <w:rPr>
      <w:rFonts w:ascii="Times New Roman" w:eastAsia="Times New Roman" w:hAnsi="Times New Roman" w:cs="Times New Roman"/>
      <w:bCs/>
      <w:i/>
      <w:color w:val="FFFF00"/>
      <w:sz w:val="24"/>
      <w:szCs w:val="28"/>
      <w:u w:val="none"/>
    </w:rPr>
  </w:style>
  <w:style w:type="character" w:customStyle="1" w:styleId="StyleHeading2Heading2CharCharCharCharCharCharCharCharCChar">
    <w:name w:val="Style Heading 2Heading 2 CharChar Char Char CharChar Char Char C... Char"/>
    <w:link w:val="StyleHeading2Heading2CharCharCharCharCharCharCharCharC"/>
    <w:rsid w:val="00B309C5"/>
    <w:rPr>
      <w:rFonts w:ascii="Times New Roman" w:eastAsia="Times New Roman" w:hAnsi="Times New Roman" w:cs="Times New Roman"/>
      <w:b/>
      <w:bCs/>
      <w:i/>
      <w:color w:val="FFFF00"/>
      <w:sz w:val="24"/>
      <w:szCs w:val="28"/>
      <w:shd w:val="clear" w:color="auto" w:fill="C00000"/>
    </w:rPr>
  </w:style>
  <w:style w:type="character" w:customStyle="1" w:styleId="ThickUnderlineCharChar">
    <w:name w:val="Thick Underline Char Char"/>
    <w:rsid w:val="00B309C5"/>
    <w:rPr>
      <w:sz w:val="24"/>
      <w:szCs w:val="24"/>
      <w:u w:val="thick"/>
      <w:lang w:val="en-US" w:eastAsia="en-US" w:bidi="ar-SA"/>
    </w:rPr>
  </w:style>
  <w:style w:type="paragraph" w:customStyle="1" w:styleId="CM50">
    <w:name w:val="CM50"/>
    <w:basedOn w:val="Normal"/>
    <w:next w:val="Normal"/>
    <w:qFormat/>
    <w:rsid w:val="00B309C5"/>
    <w:pPr>
      <w:widowControl w:val="0"/>
      <w:autoSpaceDE w:val="0"/>
      <w:autoSpaceDN w:val="0"/>
      <w:adjustRightInd w:val="0"/>
    </w:pPr>
    <w:rPr>
      <w:rFonts w:ascii="Times New Roman" w:hAnsi="Times New Roman"/>
      <w:sz w:val="24"/>
    </w:rPr>
  </w:style>
  <w:style w:type="character" w:customStyle="1" w:styleId="bodyblack1">
    <w:name w:val="bodyblack1"/>
    <w:rsid w:val="00B309C5"/>
    <w:rPr>
      <w:rFonts w:ascii="Verdana" w:hAnsi="Verdana" w:hint="default"/>
      <w:b w:val="0"/>
      <w:bCs w:val="0"/>
      <w:color w:val="000000"/>
      <w:sz w:val="20"/>
      <w:szCs w:val="20"/>
    </w:rPr>
  </w:style>
  <w:style w:type="paragraph" w:customStyle="1" w:styleId="Maximize">
    <w:name w:val="Maximize"/>
    <w:basedOn w:val="Normal"/>
    <w:link w:val="MaximizeChar"/>
    <w:qFormat/>
    <w:rsid w:val="00B309C5"/>
    <w:pPr>
      <w:keepNext/>
      <w:keepLines/>
      <w:jc w:val="both"/>
    </w:pPr>
    <w:rPr>
      <w:rFonts w:ascii="Times New Roman" w:hAnsi="Times New Roman"/>
      <w:sz w:val="24"/>
      <w:u w:val="single"/>
    </w:rPr>
  </w:style>
  <w:style w:type="character" w:customStyle="1" w:styleId="MaximizeChar">
    <w:name w:val="Maximize Char"/>
    <w:link w:val="Maximize"/>
    <w:rsid w:val="00B309C5"/>
    <w:rPr>
      <w:rFonts w:ascii="Times New Roman" w:hAnsi="Times New Roman"/>
      <w:sz w:val="24"/>
      <w:u w:val="single"/>
    </w:rPr>
  </w:style>
  <w:style w:type="paragraph" w:customStyle="1" w:styleId="StyleCardSizeDown6pt">
    <w:name w:val="Style Card Size Down + 6 pt"/>
    <w:basedOn w:val="Normal"/>
    <w:link w:val="StyleCardSizeDown6ptChar"/>
    <w:qFormat/>
    <w:rsid w:val="00B309C5"/>
    <w:pPr>
      <w:jc w:val="both"/>
    </w:pPr>
    <w:rPr>
      <w:rFonts w:ascii="Times New Roman" w:hAnsi="Times New Roman"/>
      <w:sz w:val="12"/>
      <w:szCs w:val="16"/>
    </w:rPr>
  </w:style>
  <w:style w:type="character" w:customStyle="1" w:styleId="StyleCardSizeDown6ptChar">
    <w:name w:val="Style Card Size Down + 6 pt Char"/>
    <w:link w:val="StyleCardSizeDown6pt"/>
    <w:rsid w:val="00B309C5"/>
    <w:rPr>
      <w:rFonts w:ascii="Times New Roman" w:hAnsi="Times New Roman"/>
      <w:sz w:val="12"/>
      <w:szCs w:val="16"/>
    </w:rPr>
  </w:style>
  <w:style w:type="paragraph" w:customStyle="1" w:styleId="AuthorDate1">
    <w:name w:val="AuthorDate"/>
    <w:next w:val="Nothing"/>
    <w:link w:val="AuthorDateChar0"/>
    <w:qFormat/>
    <w:rsid w:val="00B309C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link w:val="AuthorDate1"/>
    <w:rsid w:val="00B309C5"/>
    <w:rPr>
      <w:rFonts w:ascii="Times New Roman" w:eastAsia="Calibri" w:hAnsi="Times New Roman" w:cs="Times New Roman"/>
      <w:b/>
      <w:sz w:val="24"/>
      <w:szCs w:val="20"/>
      <w:u w:val="single"/>
    </w:rPr>
  </w:style>
  <w:style w:type="paragraph" w:customStyle="1" w:styleId="CardDownMid">
    <w:name w:val="CardDownMid"/>
    <w:basedOn w:val="Normal"/>
    <w:link w:val="CardDownMidChar"/>
    <w:qFormat/>
    <w:rsid w:val="00B309C5"/>
    <w:rPr>
      <w:rFonts w:ascii="Times New Roman" w:hAnsi="Times New Roman"/>
      <w:sz w:val="14"/>
      <w:szCs w:val="20"/>
    </w:rPr>
  </w:style>
  <w:style w:type="character" w:customStyle="1" w:styleId="CardDownMidChar">
    <w:name w:val="CardDownMid Char"/>
    <w:link w:val="CardDownMid"/>
    <w:rsid w:val="00B309C5"/>
    <w:rPr>
      <w:rFonts w:ascii="Times New Roman" w:hAnsi="Times New Roman"/>
      <w:sz w:val="14"/>
      <w:szCs w:val="20"/>
    </w:rPr>
  </w:style>
  <w:style w:type="paragraph" w:customStyle="1" w:styleId="TagStyle">
    <w:name w:val="Tag Style"/>
    <w:basedOn w:val="Normal"/>
    <w:qFormat/>
    <w:rsid w:val="00B309C5"/>
    <w:rPr>
      <w:rFonts w:ascii="Times New Roman" w:hAnsi="Times New Roman"/>
      <w:b/>
      <w:bCs/>
      <w:sz w:val="24"/>
    </w:rPr>
  </w:style>
  <w:style w:type="character" w:customStyle="1" w:styleId="QuickFormat1">
    <w:name w:val="QuickFormat1"/>
    <w:rsid w:val="00B309C5"/>
  </w:style>
  <w:style w:type="paragraph" w:customStyle="1" w:styleId="HiddenBlockHeader">
    <w:name w:val="Hidden Block Header"/>
    <w:basedOn w:val="BlockHeadings"/>
    <w:next w:val="Nothing"/>
    <w:link w:val="HiddenBlockHeaderChar"/>
    <w:qFormat/>
    <w:rsid w:val="00B309C5"/>
    <w:pPr>
      <w:widowControl w:val="0"/>
      <w:autoSpaceDE/>
      <w:autoSpaceDN/>
      <w:adjustRightInd/>
      <w:outlineLvl w:val="9"/>
    </w:pPr>
    <w:rPr>
      <w:caps w:val="0"/>
      <w:sz w:val="28"/>
      <w:szCs w:val="24"/>
    </w:rPr>
  </w:style>
  <w:style w:type="character" w:customStyle="1" w:styleId="CardCharChar1">
    <w:name w:val="Card Char Char1"/>
    <w:rsid w:val="00B309C5"/>
    <w:rPr>
      <w:b/>
      <w:bCs/>
      <w:sz w:val="28"/>
      <w:szCs w:val="28"/>
    </w:rPr>
  </w:style>
  <w:style w:type="paragraph" w:customStyle="1" w:styleId="TextUnderline">
    <w:name w:val="Text Underline"/>
    <w:basedOn w:val="Normal"/>
    <w:link w:val="TextUnderlineChar0"/>
    <w:qFormat/>
    <w:rsid w:val="00B309C5"/>
    <w:rPr>
      <w:bCs/>
      <w:kern w:val="20"/>
      <w:sz w:val="24"/>
      <w:szCs w:val="32"/>
      <w:u w:val="single"/>
    </w:rPr>
  </w:style>
  <w:style w:type="character" w:customStyle="1" w:styleId="TextUnderlineChar0">
    <w:name w:val="Text Underline Char"/>
    <w:link w:val="TextUnderline"/>
    <w:rsid w:val="00B309C5"/>
    <w:rPr>
      <w:rFonts w:ascii="Garamond" w:hAnsi="Garamond"/>
      <w:bCs/>
      <w:kern w:val="20"/>
      <w:sz w:val="24"/>
      <w:szCs w:val="32"/>
      <w:u w:val="single"/>
    </w:rPr>
  </w:style>
  <w:style w:type="paragraph" w:customStyle="1" w:styleId="Boldunderline3">
    <w:name w:val="Bold underline"/>
    <w:basedOn w:val="TextUnderline"/>
    <w:link w:val="BoldunderlineChar2"/>
    <w:qFormat/>
    <w:rsid w:val="00B309C5"/>
    <w:rPr>
      <w:b/>
    </w:rPr>
  </w:style>
  <w:style w:type="character" w:customStyle="1" w:styleId="BoldunderlineChar2">
    <w:name w:val="Bold underline Char"/>
    <w:link w:val="Boldunderline3"/>
    <w:rsid w:val="00B309C5"/>
    <w:rPr>
      <w:rFonts w:ascii="Garamond" w:hAnsi="Garamond"/>
      <w:b/>
      <w:bCs/>
      <w:kern w:val="20"/>
      <w:sz w:val="24"/>
      <w:szCs w:val="32"/>
      <w:u w:val="single"/>
    </w:rPr>
  </w:style>
  <w:style w:type="paragraph" w:customStyle="1" w:styleId="para">
    <w:name w:val="para"/>
    <w:basedOn w:val="Normal"/>
    <w:qFormat/>
    <w:rsid w:val="00B309C5"/>
    <w:pPr>
      <w:spacing w:before="100" w:beforeAutospacing="1" w:after="100" w:afterAutospacing="1"/>
    </w:pPr>
    <w:rPr>
      <w:rFonts w:ascii="Times New Roman" w:hAnsi="Times New Roman"/>
      <w:sz w:val="24"/>
    </w:rPr>
  </w:style>
  <w:style w:type="paragraph" w:customStyle="1" w:styleId="StylecardArialNarrow9pt">
    <w:name w:val="Style card + Arial Narrow 9 pt"/>
    <w:basedOn w:val="card1"/>
    <w:link w:val="StylecardArialNarrow9ptChar"/>
    <w:qFormat/>
    <w:rsid w:val="00B309C5"/>
    <w:rPr>
      <w:sz w:val="24"/>
      <w:szCs w:val="24"/>
    </w:rPr>
  </w:style>
  <w:style w:type="character" w:customStyle="1" w:styleId="StylecardArialNarrow9ptChar">
    <w:name w:val="Style card + Arial Narrow 9 pt Char"/>
    <w:link w:val="StylecardArialNarrow9pt"/>
    <w:rsid w:val="00B309C5"/>
    <w:rPr>
      <w:rFonts w:ascii="Times New Roman" w:hAnsi="Times New Roman"/>
      <w:sz w:val="24"/>
      <w:szCs w:val="24"/>
    </w:rPr>
  </w:style>
  <w:style w:type="paragraph" w:customStyle="1" w:styleId="8point">
    <w:name w:val="8 point"/>
    <w:basedOn w:val="Normal"/>
    <w:link w:val="8pointChar"/>
    <w:qFormat/>
    <w:rsid w:val="00B309C5"/>
    <w:rPr>
      <w:rFonts w:ascii="Times New Roman" w:hAnsi="Times New Roman"/>
    </w:rPr>
  </w:style>
  <w:style w:type="character" w:customStyle="1" w:styleId="8pointChar">
    <w:name w:val="8 point Char"/>
    <w:link w:val="8point"/>
    <w:rsid w:val="00B309C5"/>
    <w:rPr>
      <w:rFonts w:ascii="Times New Roman" w:hAnsi="Times New Roman"/>
    </w:rPr>
  </w:style>
  <w:style w:type="character" w:customStyle="1" w:styleId="Irrelevant5fontChar">
    <w:name w:val="Irrelevant (5 font) Char"/>
    <w:link w:val="Irrelevant5font"/>
    <w:rsid w:val="00B309C5"/>
    <w:rPr>
      <w:sz w:val="10"/>
      <w:szCs w:val="10"/>
    </w:rPr>
  </w:style>
  <w:style w:type="paragraph" w:customStyle="1" w:styleId="Irrelevant5font">
    <w:name w:val="Irrelevant (5 font)"/>
    <w:basedOn w:val="Normal"/>
    <w:link w:val="Irrelevant5fontChar"/>
    <w:qFormat/>
    <w:rsid w:val="00B309C5"/>
    <w:pPr>
      <w:ind w:left="576" w:right="576"/>
      <w:jc w:val="both"/>
    </w:pPr>
    <w:rPr>
      <w:rFonts w:asciiTheme="minorHAnsi" w:hAnsiTheme="minorHAnsi"/>
      <w:sz w:val="10"/>
      <w:szCs w:val="10"/>
    </w:rPr>
  </w:style>
  <w:style w:type="paragraph" w:customStyle="1" w:styleId="UnderlineEmphasis">
    <w:name w:val="Underline + Emphasis"/>
    <w:basedOn w:val="Normal"/>
    <w:next w:val="Normal"/>
    <w:link w:val="UnderlineEmphasisChar"/>
    <w:autoRedefine/>
    <w:qFormat/>
    <w:rsid w:val="00B309C5"/>
    <w:rPr>
      <w:rFonts w:ascii="Times New Roman" w:hAnsi="Times New Roman"/>
      <w:b/>
      <w:color w:val="000000"/>
      <w:sz w:val="24"/>
      <w:u w:val="single"/>
    </w:rPr>
  </w:style>
  <w:style w:type="character" w:customStyle="1" w:styleId="UnderlineEmphasisChar">
    <w:name w:val="Underline + Emphasis Char"/>
    <w:link w:val="UnderlineEmphasis"/>
    <w:locked/>
    <w:rsid w:val="00B309C5"/>
    <w:rPr>
      <w:rFonts w:ascii="Times New Roman" w:hAnsi="Times New Roman"/>
      <w:b/>
      <w:color w:val="000000"/>
      <w:sz w:val="24"/>
      <w:u w:val="single"/>
    </w:rPr>
  </w:style>
  <w:style w:type="paragraph" w:customStyle="1" w:styleId="Regular">
    <w:name w:val="Regular"/>
    <w:link w:val="RegularChar"/>
    <w:qFormat/>
    <w:rsid w:val="00B309C5"/>
    <w:pPr>
      <w:spacing w:after="0" w:line="240" w:lineRule="auto"/>
    </w:pPr>
    <w:rPr>
      <w:rFonts w:ascii="Garamond" w:eastAsia="Times New Roman" w:hAnsi="Garamond" w:cs="Times New Roman"/>
      <w:bCs/>
      <w:kern w:val="20"/>
      <w:sz w:val="20"/>
      <w:szCs w:val="32"/>
    </w:rPr>
  </w:style>
  <w:style w:type="paragraph" w:customStyle="1" w:styleId="tag1">
    <w:name w:val="tag1"/>
    <w:basedOn w:val="tag"/>
    <w:qFormat/>
    <w:rsid w:val="00B309C5"/>
    <w:pPr>
      <w:widowControl/>
      <w:autoSpaceDE/>
      <w:autoSpaceDN/>
      <w:adjustRightInd/>
    </w:pPr>
    <w:rPr>
      <w:color w:val="auto"/>
    </w:rPr>
  </w:style>
  <w:style w:type="paragraph" w:customStyle="1" w:styleId="Shrink">
    <w:name w:val="Shrink"/>
    <w:link w:val="ShrinkChar"/>
    <w:qFormat/>
    <w:rsid w:val="00B309C5"/>
    <w:pPr>
      <w:spacing w:after="0" w:line="240" w:lineRule="auto"/>
      <w:ind w:left="288" w:right="288"/>
    </w:pPr>
    <w:rPr>
      <w:rFonts w:ascii="Garamond" w:eastAsia="Times New Roman" w:hAnsi="Garamond" w:cs="Times New Roman"/>
      <w:sz w:val="12"/>
      <w:szCs w:val="20"/>
    </w:rPr>
  </w:style>
  <w:style w:type="paragraph" w:customStyle="1" w:styleId="Emphasize">
    <w:name w:val="Emphasize"/>
    <w:basedOn w:val="Underlining"/>
    <w:qFormat/>
    <w:rsid w:val="00B309C5"/>
    <w:pPr>
      <w:ind w:left="288" w:right="288"/>
    </w:pPr>
    <w:rPr>
      <w:rFonts w:ascii="Times New Roman" w:hAnsi="Times New Roman"/>
      <w:b/>
      <w:sz w:val="24"/>
      <w:szCs w:val="20"/>
      <w:u w:val="thick"/>
    </w:rPr>
  </w:style>
  <w:style w:type="paragraph" w:customStyle="1" w:styleId="Ciii">
    <w:name w:val="Ciii"/>
    <w:basedOn w:val="Normal"/>
    <w:qFormat/>
    <w:rsid w:val="00B309C5"/>
    <w:rPr>
      <w:rFonts w:ascii="Times New Roman" w:hAnsi="Times New Roman"/>
      <w:b/>
      <w:sz w:val="24"/>
      <w:szCs w:val="20"/>
      <w:u w:val="thick"/>
    </w:rPr>
  </w:style>
  <w:style w:type="paragraph" w:customStyle="1" w:styleId="BoldCite0">
    <w:name w:val="Bold Cite"/>
    <w:basedOn w:val="Normal"/>
    <w:autoRedefine/>
    <w:qFormat/>
    <w:rsid w:val="00B309C5"/>
    <w:rPr>
      <w:rFonts w:ascii="Times New Roman" w:hAnsi="Times New Roman"/>
      <w:b/>
      <w:sz w:val="24"/>
      <w:u w:val="thick"/>
    </w:rPr>
  </w:style>
  <w:style w:type="paragraph" w:customStyle="1" w:styleId="CiteNormal">
    <w:name w:val="Cite Normal"/>
    <w:basedOn w:val="Normal"/>
    <w:link w:val="CiteNormalChar"/>
    <w:autoRedefine/>
    <w:qFormat/>
    <w:rsid w:val="00B309C5"/>
    <w:rPr>
      <w:rFonts w:ascii="Times New Roman" w:hAnsi="Times New Roman"/>
      <w:sz w:val="18"/>
    </w:rPr>
  </w:style>
  <w:style w:type="paragraph" w:customStyle="1" w:styleId="DebateCardSmall">
    <w:name w:val="Debate Card Small"/>
    <w:basedOn w:val="Normal"/>
    <w:qFormat/>
    <w:rsid w:val="00B309C5"/>
    <w:pPr>
      <w:autoSpaceDE w:val="0"/>
      <w:autoSpaceDN w:val="0"/>
      <w:adjustRightInd w:val="0"/>
    </w:pPr>
    <w:rPr>
      <w:rFonts w:ascii="Times New Roman" w:hAnsi="Times New Roman"/>
      <w:szCs w:val="16"/>
    </w:rPr>
  </w:style>
  <w:style w:type="paragraph" w:customStyle="1" w:styleId="Times">
    <w:name w:val="Times"/>
    <w:basedOn w:val="Heading2"/>
    <w:qFormat/>
    <w:rsid w:val="00B309C5"/>
    <w:pPr>
      <w:keepLines w:val="0"/>
      <w:pageBreakBefore w:val="0"/>
      <w:shd w:val="clear" w:color="auto" w:fill="C00000"/>
      <w:spacing w:before="0"/>
      <w:jc w:val="left"/>
    </w:pPr>
    <w:rPr>
      <w:rFonts w:ascii="Times New Roman" w:eastAsia="Times New Roman" w:hAnsi="Times New Roman" w:cs="Arial"/>
      <w:bCs/>
      <w:iCs/>
      <w:color w:val="FFFF00"/>
      <w:sz w:val="24"/>
      <w:szCs w:val="20"/>
      <w:u w:val="none"/>
    </w:rPr>
  </w:style>
  <w:style w:type="paragraph" w:customStyle="1" w:styleId="Cardstyle0">
    <w:name w:val="Cardstyle"/>
    <w:basedOn w:val="Normal"/>
    <w:next w:val="Normal"/>
    <w:qFormat/>
    <w:rsid w:val="00B309C5"/>
    <w:rPr>
      <w:rFonts w:ascii="Times New Roman" w:hAnsi="Times New Roman"/>
      <w:sz w:val="24"/>
    </w:rPr>
  </w:style>
  <w:style w:type="character" w:customStyle="1" w:styleId="searchhit">
    <w:name w:val="searchhit"/>
    <w:rsid w:val="00B309C5"/>
    <w:rPr>
      <w:rFonts w:cs="Times New Roman"/>
    </w:rPr>
  </w:style>
  <w:style w:type="paragraph" w:customStyle="1" w:styleId="CiteCard0">
    <w:name w:val="Cite_Card"/>
    <w:link w:val="CiteCardChar"/>
    <w:qFormat/>
    <w:rsid w:val="00B309C5"/>
    <w:pPr>
      <w:spacing w:after="0" w:line="240" w:lineRule="auto"/>
      <w:ind w:left="720" w:right="720"/>
      <w:jc w:val="both"/>
    </w:pPr>
    <w:rPr>
      <w:rFonts w:ascii="Times New Roman" w:eastAsia="Cambria" w:hAnsi="Times New Roman" w:cs="Arial"/>
      <w:bCs/>
      <w:sz w:val="20"/>
      <w:szCs w:val="20"/>
    </w:rPr>
  </w:style>
  <w:style w:type="character" w:customStyle="1" w:styleId="ecunderline">
    <w:name w:val="ec_underline"/>
    <w:rsid w:val="00B309C5"/>
    <w:rPr>
      <w:rFonts w:cs="Times New Roman"/>
    </w:rPr>
  </w:style>
  <w:style w:type="character" w:customStyle="1" w:styleId="citationiacgale">
    <w:name w:val="citation iac gale"/>
    <w:rsid w:val="00B309C5"/>
    <w:rPr>
      <w:rFonts w:cs="Times New Roman"/>
    </w:rPr>
  </w:style>
  <w:style w:type="character" w:customStyle="1" w:styleId="highlight0">
    <w:name w:val="highlight"/>
    <w:rsid w:val="00B309C5"/>
    <w:rPr>
      <w:rFonts w:cs="Times New Roman"/>
    </w:rPr>
  </w:style>
  <w:style w:type="character" w:customStyle="1" w:styleId="bodycontentlink">
    <w:name w:val="bodycontentlink"/>
    <w:basedOn w:val="DefaultParagraphFont"/>
    <w:rsid w:val="00B309C5"/>
  </w:style>
  <w:style w:type="character" w:customStyle="1" w:styleId="BoldCiteCharCharChar">
    <w:name w:val="Bold Cite Char Char Char"/>
    <w:rsid w:val="00B309C5"/>
    <w:rPr>
      <w:rFonts w:cs="Arial"/>
      <w:bCs/>
      <w:sz w:val="14"/>
      <w:szCs w:val="14"/>
      <w:lang w:val="en-US" w:eastAsia="en-US" w:bidi="ar-SA"/>
    </w:rPr>
  </w:style>
  <w:style w:type="paragraph" w:customStyle="1" w:styleId="Tagstyle0">
    <w:name w:val="Tagstyle"/>
    <w:basedOn w:val="Normal"/>
    <w:next w:val="Normal"/>
    <w:qFormat/>
    <w:rsid w:val="00B309C5"/>
    <w:rPr>
      <w:rFonts w:ascii="Times New Roman" w:hAnsi="Times New Roman"/>
      <w:b/>
      <w:sz w:val="24"/>
    </w:rPr>
  </w:style>
  <w:style w:type="character" w:customStyle="1" w:styleId="underlinetextchar0">
    <w:name w:val="underlinetextchar"/>
    <w:basedOn w:val="DefaultParagraphFont"/>
    <w:rsid w:val="00B309C5"/>
  </w:style>
  <w:style w:type="character" w:customStyle="1" w:styleId="ff2">
    <w:name w:val="ff2"/>
    <w:basedOn w:val="DefaultParagraphFont"/>
    <w:rsid w:val="00B309C5"/>
  </w:style>
  <w:style w:type="character" w:customStyle="1" w:styleId="ib">
    <w:name w:val="ib"/>
    <w:basedOn w:val="DefaultParagraphFont"/>
    <w:rsid w:val="00B309C5"/>
  </w:style>
  <w:style w:type="paragraph" w:customStyle="1" w:styleId="plff6">
    <w:name w:val="pl ff6"/>
    <w:basedOn w:val="Normal"/>
    <w:qFormat/>
    <w:rsid w:val="00B309C5"/>
    <w:pPr>
      <w:spacing w:beforeLines="1" w:afterLines="1"/>
    </w:pPr>
    <w:rPr>
      <w:rFonts w:ascii="Times" w:hAnsi="Times"/>
      <w:szCs w:val="20"/>
    </w:rPr>
  </w:style>
  <w:style w:type="character" w:customStyle="1" w:styleId="ff6">
    <w:name w:val="ff6"/>
    <w:basedOn w:val="DefaultParagraphFont"/>
    <w:rsid w:val="00B309C5"/>
  </w:style>
  <w:style w:type="paragraph" w:customStyle="1" w:styleId="HeaderStyle">
    <w:name w:val="Header Style"/>
    <w:basedOn w:val="TagStyle"/>
    <w:qFormat/>
    <w:rsid w:val="00B309C5"/>
    <w:pPr>
      <w:jc w:val="center"/>
    </w:pPr>
    <w:rPr>
      <w:bCs w:val="0"/>
      <w:u w:val="single"/>
    </w:rPr>
  </w:style>
  <w:style w:type="paragraph" w:customStyle="1" w:styleId="HeaderFormat">
    <w:name w:val="Header Format"/>
    <w:basedOn w:val="Normal"/>
    <w:qFormat/>
    <w:rsid w:val="00B309C5"/>
    <w:pPr>
      <w:jc w:val="center"/>
    </w:pPr>
    <w:rPr>
      <w:rFonts w:ascii="Times New Roman" w:hAnsi="Times New Roman"/>
      <w:b/>
      <w:sz w:val="24"/>
      <w:u w:val="single"/>
    </w:rPr>
  </w:style>
  <w:style w:type="paragraph" w:customStyle="1" w:styleId="TagFormat">
    <w:name w:val="Tag Format"/>
    <w:basedOn w:val="Normal"/>
    <w:qFormat/>
    <w:rsid w:val="00B309C5"/>
    <w:rPr>
      <w:rFonts w:ascii="Times New Roman" w:hAnsi="Times New Roman"/>
      <w:b/>
      <w:sz w:val="24"/>
    </w:rPr>
  </w:style>
  <w:style w:type="character" w:customStyle="1" w:styleId="citation0">
    <w:name w:val="citation"/>
    <w:basedOn w:val="DefaultParagraphFont"/>
    <w:rsid w:val="00B309C5"/>
  </w:style>
  <w:style w:type="paragraph" w:customStyle="1" w:styleId="pagpag1">
    <w:name w:val="pagpag1"/>
    <w:basedOn w:val="Normal"/>
    <w:qFormat/>
    <w:rsid w:val="00B309C5"/>
    <w:pPr>
      <w:spacing w:beforeLines="1" w:afterLines="1"/>
    </w:pPr>
    <w:rPr>
      <w:rFonts w:ascii="Times" w:hAnsi="Times"/>
      <w:szCs w:val="20"/>
    </w:rPr>
  </w:style>
  <w:style w:type="paragraph" w:customStyle="1" w:styleId="pagpag3">
    <w:name w:val="pagpag3"/>
    <w:basedOn w:val="Normal"/>
    <w:qFormat/>
    <w:rsid w:val="00B309C5"/>
    <w:pPr>
      <w:spacing w:beforeLines="1" w:afterLines="1"/>
    </w:pPr>
    <w:rPr>
      <w:rFonts w:ascii="Times" w:hAnsi="Times"/>
      <w:szCs w:val="20"/>
    </w:rPr>
  </w:style>
  <w:style w:type="character" w:customStyle="1" w:styleId="ilad">
    <w:name w:val="il_ad"/>
    <w:basedOn w:val="DefaultParagraphFont"/>
    <w:rsid w:val="00B309C5"/>
  </w:style>
  <w:style w:type="paragraph" w:customStyle="1" w:styleId="c3">
    <w:name w:val="c3"/>
    <w:basedOn w:val="Normal"/>
    <w:qFormat/>
    <w:rsid w:val="00B309C5"/>
    <w:pPr>
      <w:spacing w:beforeLines="1" w:afterLines="1"/>
    </w:pPr>
    <w:rPr>
      <w:rFonts w:ascii="Times" w:hAnsi="Times"/>
      <w:szCs w:val="20"/>
    </w:rPr>
  </w:style>
  <w:style w:type="character" w:customStyle="1" w:styleId="underlineCharChar2">
    <w:name w:val="underline Char Char"/>
    <w:rsid w:val="00B309C5"/>
    <w:rPr>
      <w:szCs w:val="24"/>
      <w:u w:val="single"/>
    </w:rPr>
  </w:style>
  <w:style w:type="paragraph" w:customStyle="1" w:styleId="hotroute2">
    <w:name w:val="hot route!"/>
    <w:basedOn w:val="Normal"/>
    <w:link w:val="hotrouteChar1"/>
    <w:qFormat/>
    <w:rsid w:val="00B309C5"/>
    <w:pPr>
      <w:ind w:left="144"/>
    </w:pPr>
    <w:rPr>
      <w:rFonts w:ascii="Times New Roman" w:hAnsi="Times New Roman"/>
    </w:rPr>
  </w:style>
  <w:style w:type="character" w:customStyle="1" w:styleId="hotrouteChar1">
    <w:name w:val="hot route! Char"/>
    <w:link w:val="hotroute2"/>
    <w:rsid w:val="00B309C5"/>
    <w:rPr>
      <w:rFonts w:ascii="Times New Roman" w:hAnsi="Times New Roman"/>
    </w:rPr>
  </w:style>
  <w:style w:type="character" w:customStyle="1" w:styleId="smallChar1">
    <w:name w:val="small Char1"/>
    <w:rsid w:val="00B309C5"/>
    <w:rPr>
      <w:sz w:val="16"/>
      <w:szCs w:val="24"/>
    </w:rPr>
  </w:style>
  <w:style w:type="paragraph" w:customStyle="1" w:styleId="reallysmall">
    <w:name w:val="really small"/>
    <w:basedOn w:val="Normal"/>
    <w:link w:val="reallysmallChar"/>
    <w:qFormat/>
    <w:rsid w:val="00B309C5"/>
    <w:rPr>
      <w:rFonts w:ascii="Times New Roman" w:hAnsi="Times New Roman"/>
      <w:sz w:val="12"/>
    </w:rPr>
  </w:style>
  <w:style w:type="character" w:customStyle="1" w:styleId="reallysmallChar">
    <w:name w:val="really small Char"/>
    <w:link w:val="reallysmall"/>
    <w:rsid w:val="00B309C5"/>
    <w:rPr>
      <w:rFonts w:ascii="Times New Roman" w:hAnsi="Times New Roman"/>
      <w:sz w:val="12"/>
    </w:rPr>
  </w:style>
  <w:style w:type="paragraph" w:customStyle="1" w:styleId="tiny">
    <w:name w:val="tiny"/>
    <w:next w:val="Normal"/>
    <w:autoRedefine/>
    <w:qFormat/>
    <w:rsid w:val="00B309C5"/>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rsid w:val="00B309C5"/>
    <w:rPr>
      <w:rFonts w:eastAsia="Malgun Gothic"/>
      <w:noProof w:val="0"/>
      <w:sz w:val="21"/>
      <w:szCs w:val="24"/>
      <w:u w:val="single"/>
      <w:lang w:val="en-US" w:eastAsia="en-US" w:bidi="ar-SA"/>
    </w:rPr>
  </w:style>
  <w:style w:type="paragraph" w:customStyle="1" w:styleId="times0">
    <w:name w:val="times"/>
    <w:basedOn w:val="Normal"/>
    <w:qFormat/>
    <w:rsid w:val="00B309C5"/>
    <w:pPr>
      <w:spacing w:before="100" w:beforeAutospacing="1" w:after="100" w:afterAutospacing="1"/>
    </w:pPr>
    <w:rPr>
      <w:rFonts w:ascii="Times New Roman" w:hAnsi="Times New Roman"/>
      <w:sz w:val="24"/>
    </w:rPr>
  </w:style>
  <w:style w:type="paragraph" w:customStyle="1" w:styleId="Pa2">
    <w:name w:val="Pa2"/>
    <w:basedOn w:val="Normal"/>
    <w:next w:val="Normal"/>
    <w:qFormat/>
    <w:rsid w:val="00B309C5"/>
    <w:pPr>
      <w:autoSpaceDE w:val="0"/>
      <w:autoSpaceDN w:val="0"/>
      <w:adjustRightInd w:val="0"/>
      <w:spacing w:after="280" w:line="221" w:lineRule="atLeast"/>
    </w:pPr>
    <w:rPr>
      <w:rFonts w:ascii="Foundry Sterling" w:hAnsi="Foundry Sterling"/>
      <w:sz w:val="24"/>
    </w:rPr>
  </w:style>
  <w:style w:type="paragraph" w:styleId="NoSpacing">
    <w:name w:val="No Spacing"/>
    <w:aliases w:val="ClearFormatting,ta,No Spacing1111111,CD - Ci,DDI Tag,Tag Title,No Spacing22,Hidden Block Title"/>
    <w:uiPriority w:val="1"/>
    <w:qFormat/>
    <w:rsid w:val="00B309C5"/>
    <w:pPr>
      <w:spacing w:after="0" w:line="240" w:lineRule="auto"/>
    </w:pPr>
    <w:rPr>
      <w:rFonts w:ascii="Calibri" w:eastAsia="Calibri" w:hAnsi="Calibri" w:cs="Times New Roman"/>
    </w:rPr>
  </w:style>
  <w:style w:type="paragraph" w:customStyle="1" w:styleId="titlebignews">
    <w:name w:val="title_big_news"/>
    <w:basedOn w:val="Normal"/>
    <w:qFormat/>
    <w:rsid w:val="00B309C5"/>
    <w:pPr>
      <w:spacing w:beforeLines="1" w:afterLines="1"/>
    </w:pPr>
    <w:rPr>
      <w:rFonts w:ascii="Times" w:eastAsia="Cambria" w:hAnsi="Times"/>
      <w:szCs w:val="20"/>
    </w:rPr>
  </w:style>
  <w:style w:type="paragraph" w:customStyle="1" w:styleId="underlined0">
    <w:name w:val="underlined"/>
    <w:basedOn w:val="Normal"/>
    <w:next w:val="Normal"/>
    <w:link w:val="underlinedCharChar0"/>
    <w:qFormat/>
    <w:rsid w:val="00B309C5"/>
    <w:pPr>
      <w:widowControl w:val="0"/>
    </w:pPr>
    <w:rPr>
      <w:rFonts w:ascii="Times New Roman" w:hAnsi="Times New Roman"/>
      <w:szCs w:val="20"/>
      <w:u w:val="single"/>
    </w:rPr>
  </w:style>
  <w:style w:type="character" w:customStyle="1" w:styleId="underlinedCharChar0">
    <w:name w:val="underlined Char Char"/>
    <w:link w:val="underlined0"/>
    <w:rsid w:val="00B309C5"/>
    <w:rPr>
      <w:rFonts w:ascii="Times New Roman" w:hAnsi="Times New Roman"/>
      <w:szCs w:val="20"/>
      <w:u w:val="single"/>
    </w:rPr>
  </w:style>
  <w:style w:type="character" w:customStyle="1" w:styleId="definition">
    <w:name w:val="definition"/>
    <w:basedOn w:val="DefaultParagraphFont"/>
    <w:rsid w:val="00B309C5"/>
  </w:style>
  <w:style w:type="paragraph" w:customStyle="1" w:styleId="stand-first-alone">
    <w:name w:val="stand-first-alone"/>
    <w:basedOn w:val="Normal"/>
    <w:qFormat/>
    <w:rsid w:val="00B309C5"/>
    <w:pPr>
      <w:spacing w:before="100" w:beforeAutospacing="1" w:after="100" w:afterAutospacing="1"/>
    </w:pPr>
    <w:rPr>
      <w:rFonts w:ascii="Times New Roman" w:hAnsi="Times New Roman"/>
      <w:sz w:val="24"/>
    </w:rPr>
  </w:style>
  <w:style w:type="character" w:customStyle="1" w:styleId="abodyblack3">
    <w:name w:val="abodyblack3"/>
    <w:basedOn w:val="DefaultParagraphFont"/>
    <w:rsid w:val="00B309C5"/>
  </w:style>
  <w:style w:type="paragraph" w:customStyle="1" w:styleId="abodyblack31">
    <w:name w:val="abodyblack31"/>
    <w:basedOn w:val="Normal"/>
    <w:qFormat/>
    <w:rsid w:val="00B309C5"/>
    <w:pPr>
      <w:spacing w:before="100" w:beforeAutospacing="1" w:after="100" w:afterAutospacing="1"/>
    </w:pPr>
    <w:rPr>
      <w:rFonts w:ascii="Times New Roman" w:hAnsi="Times New Roman"/>
      <w:sz w:val="24"/>
    </w:rPr>
  </w:style>
  <w:style w:type="character" w:customStyle="1" w:styleId="see">
    <w:name w:val="see"/>
    <w:basedOn w:val="DefaultParagraphFont"/>
    <w:rsid w:val="00B309C5"/>
  </w:style>
  <w:style w:type="character" w:customStyle="1" w:styleId="Hyperlink4">
    <w:name w:val="Hyperlink4"/>
    <w:rsid w:val="00B309C5"/>
    <w:rPr>
      <w:strike w:val="0"/>
      <w:dstrike w:val="0"/>
      <w:color w:val="195FA4"/>
      <w:u w:val="single"/>
      <w:effect w:val="none"/>
    </w:rPr>
  </w:style>
  <w:style w:type="paragraph" w:customStyle="1" w:styleId="CardBody">
    <w:name w:val="Card Body"/>
    <w:basedOn w:val="Normal"/>
    <w:link w:val="CardBodyChar"/>
    <w:qFormat/>
    <w:rsid w:val="00B309C5"/>
    <w:rPr>
      <w:rFonts w:ascii="Times New Roman" w:hAnsi="Times New Roman"/>
      <w:szCs w:val="16"/>
    </w:rPr>
  </w:style>
  <w:style w:type="paragraph" w:customStyle="1" w:styleId="PicCaption">
    <w:name w:val="PicCaption"/>
    <w:basedOn w:val="Normal"/>
    <w:qFormat/>
    <w:rsid w:val="00B309C5"/>
    <w:rPr>
      <w:rFonts w:eastAsia="Calibri"/>
      <w:b/>
      <w:sz w:val="18"/>
      <w:szCs w:val="20"/>
    </w:rPr>
  </w:style>
  <w:style w:type="paragraph" w:styleId="Caption">
    <w:name w:val="caption"/>
    <w:aliases w:val="caption"/>
    <w:basedOn w:val="Normal"/>
    <w:next w:val="Normal"/>
    <w:qFormat/>
    <w:rsid w:val="00B309C5"/>
    <w:rPr>
      <w:rFonts w:ascii="Times New Roman" w:hAnsi="Times New Roman"/>
      <w:b/>
      <w:bCs/>
      <w:szCs w:val="20"/>
    </w:rPr>
  </w:style>
  <w:style w:type="character" w:customStyle="1" w:styleId="Box0">
    <w:name w:val="Box"/>
    <w:uiPriority w:val="1"/>
    <w:qFormat/>
    <w:rsid w:val="00B309C5"/>
    <w:rPr>
      <w:b/>
      <w:u w:val="single"/>
      <w:bdr w:val="single" w:sz="4" w:space="0" w:color="auto"/>
    </w:rPr>
  </w:style>
  <w:style w:type="character" w:customStyle="1" w:styleId="Style11pt">
    <w:name w:val="Style 11 pt"/>
    <w:rsid w:val="00B309C5"/>
    <w:rPr>
      <w:sz w:val="20"/>
    </w:rPr>
  </w:style>
  <w:style w:type="character" w:customStyle="1" w:styleId="Style11ptUnderlineBorderSinglesolidlineAuto05pt">
    <w:name w:val="Style 11 pt Underline Border: : (Single solid line Auto  0.5 pt..."/>
    <w:rsid w:val="00B309C5"/>
    <w:rPr>
      <w:sz w:val="20"/>
      <w:u w:val="single"/>
      <w:bdr w:val="single" w:sz="4" w:space="0" w:color="auto"/>
    </w:rPr>
  </w:style>
  <w:style w:type="character" w:customStyle="1" w:styleId="bhl">
    <w:name w:val="bhl"/>
    <w:rsid w:val="00B309C5"/>
    <w:rPr>
      <w:rFonts w:cs="Times New Roman"/>
    </w:rPr>
  </w:style>
  <w:style w:type="paragraph" w:customStyle="1" w:styleId="SynergyTag">
    <w:name w:val="SynergyTag"/>
    <w:basedOn w:val="Normal"/>
    <w:qFormat/>
    <w:rsid w:val="00B309C5"/>
    <w:rPr>
      <w:rFonts w:eastAsia="Calibri"/>
      <w:b/>
    </w:rPr>
  </w:style>
  <w:style w:type="character" w:customStyle="1" w:styleId="TagsCharCharChar">
    <w:name w:val="Tags Char Char Char"/>
    <w:rsid w:val="00B309C5"/>
    <w:rPr>
      <w:b/>
      <w:lang w:val="en-US" w:eastAsia="en-US" w:bidi="ar-SA"/>
    </w:rPr>
  </w:style>
  <w:style w:type="character" w:customStyle="1" w:styleId="tightinline1">
    <w:name w:val="tightinline1"/>
    <w:rsid w:val="00B309C5"/>
    <w:rPr>
      <w:rFonts w:ascii="Verdana" w:hAnsi="Verdana" w:hint="default"/>
      <w:vanish w:val="0"/>
      <w:webHidden w:val="0"/>
      <w:color w:val="000000"/>
      <w:sz w:val="20"/>
      <w:szCs w:val="20"/>
      <w:specVanish w:val="0"/>
    </w:rPr>
  </w:style>
  <w:style w:type="paragraph" w:customStyle="1" w:styleId="cites0">
    <w:name w:val="cites"/>
    <w:autoRedefine/>
    <w:qFormat/>
    <w:rsid w:val="00B309C5"/>
    <w:pPr>
      <w:spacing w:after="0" w:line="240" w:lineRule="auto"/>
      <w:contextualSpacing/>
    </w:pPr>
    <w:rPr>
      <w:rFonts w:ascii="Times New Roman" w:eastAsia="Malgun Gothic" w:hAnsi="Times New Roman" w:cs="Times New Roman"/>
      <w:b/>
      <w:sz w:val="24"/>
      <w:szCs w:val="24"/>
    </w:rPr>
  </w:style>
  <w:style w:type="paragraph" w:customStyle="1" w:styleId="PageTitle">
    <w:name w:val="Page Title"/>
    <w:basedOn w:val="Normal"/>
    <w:next w:val="Normal"/>
    <w:qFormat/>
    <w:rsid w:val="00B309C5"/>
    <w:pPr>
      <w:tabs>
        <w:tab w:val="left" w:pos="1440"/>
      </w:tabs>
      <w:jc w:val="center"/>
      <w:outlineLvl w:val="2"/>
    </w:pPr>
    <w:rPr>
      <w:rFonts w:ascii="Times New Roman" w:eastAsia="Calibri" w:hAnsi="Times New Roman"/>
      <w:b/>
      <w:smallCaps/>
      <w:color w:val="000000"/>
      <w:sz w:val="36"/>
      <w:u w:val="single"/>
    </w:rPr>
  </w:style>
  <w:style w:type="paragraph" w:customStyle="1" w:styleId="Hat1">
    <w:name w:val="Hat1"/>
    <w:basedOn w:val="Normal"/>
    <w:next w:val="Normal"/>
    <w:uiPriority w:val="2"/>
    <w:qFormat/>
    <w:rsid w:val="00B309C5"/>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uiPriority w:val="1"/>
    <w:rsid w:val="00B309C5"/>
    <w:rPr>
      <w:rFonts w:ascii="Times New Roman" w:hAnsi="Times New Roman"/>
      <w:b/>
      <w:color w:val="000000"/>
      <w:sz w:val="36"/>
      <w:u w:val="single"/>
    </w:rPr>
  </w:style>
  <w:style w:type="paragraph" w:customStyle="1" w:styleId="Hat2">
    <w:name w:val="Hat2"/>
    <w:basedOn w:val="Hat1"/>
    <w:next w:val="Normal"/>
    <w:qFormat/>
    <w:rsid w:val="00B309C5"/>
  </w:style>
  <w:style w:type="character" w:customStyle="1" w:styleId="CommentTextChar">
    <w:name w:val="Comment Text Char"/>
    <w:link w:val="CommentText"/>
    <w:uiPriority w:val="99"/>
    <w:rsid w:val="00B309C5"/>
    <w:rPr>
      <w:rFonts w:ascii="Arial" w:hAnsi="Arial"/>
    </w:rPr>
  </w:style>
  <w:style w:type="paragraph" w:styleId="CommentText">
    <w:name w:val="annotation text"/>
    <w:basedOn w:val="Normal"/>
    <w:link w:val="CommentTextChar"/>
    <w:uiPriority w:val="99"/>
    <w:qFormat/>
    <w:rsid w:val="00B309C5"/>
    <w:rPr>
      <w:rFonts w:ascii="Arial" w:hAnsi="Arial"/>
    </w:rPr>
  </w:style>
  <w:style w:type="character" w:customStyle="1" w:styleId="CommentTextChar1">
    <w:name w:val="Comment Text Char1"/>
    <w:basedOn w:val="DefaultParagraphFont"/>
    <w:uiPriority w:val="99"/>
    <w:rsid w:val="00B309C5"/>
    <w:rPr>
      <w:rFonts w:ascii="Calibri" w:hAnsi="Calibri"/>
      <w:sz w:val="20"/>
      <w:szCs w:val="20"/>
    </w:rPr>
  </w:style>
  <w:style w:type="character" w:customStyle="1" w:styleId="CommentSubjectChar">
    <w:name w:val="Comment Subject Char"/>
    <w:basedOn w:val="CommentTextChar"/>
    <w:link w:val="CommentSubject"/>
    <w:uiPriority w:val="99"/>
    <w:rsid w:val="00B309C5"/>
    <w:rPr>
      <w:rFonts w:ascii="Arial" w:hAnsi="Arial"/>
    </w:rPr>
  </w:style>
  <w:style w:type="paragraph" w:styleId="CommentSubject">
    <w:name w:val="annotation subject"/>
    <w:basedOn w:val="CommentText"/>
    <w:next w:val="CommentText"/>
    <w:link w:val="CommentSubjectChar"/>
    <w:uiPriority w:val="99"/>
    <w:rsid w:val="00B309C5"/>
    <w:pPr>
      <w:widowControl w:val="0"/>
      <w:suppressAutoHyphens/>
      <w:spacing w:after="200"/>
    </w:pPr>
  </w:style>
  <w:style w:type="character" w:customStyle="1" w:styleId="CommentSubjectChar1">
    <w:name w:val="Comment Subject Char1"/>
    <w:basedOn w:val="CommentTextChar1"/>
    <w:uiPriority w:val="99"/>
    <w:rsid w:val="00B309C5"/>
    <w:rPr>
      <w:rFonts w:ascii="Calibri" w:hAnsi="Calibri"/>
      <w:b/>
      <w:bCs/>
      <w:sz w:val="20"/>
      <w:szCs w:val="20"/>
    </w:rPr>
  </w:style>
  <w:style w:type="paragraph" w:styleId="Quote">
    <w:name w:val="Quote"/>
    <w:aliases w:val="quote"/>
    <w:basedOn w:val="Normal"/>
    <w:next w:val="Normal"/>
    <w:link w:val="QuoteChar"/>
    <w:qFormat/>
    <w:rsid w:val="00B309C5"/>
    <w:pPr>
      <w:ind w:left="144"/>
    </w:pPr>
    <w:rPr>
      <w:rFonts w:ascii="Times New Roman" w:eastAsia="Calibri" w:hAnsi="Times New Roman"/>
      <w:iCs/>
      <w:sz w:val="19"/>
    </w:rPr>
  </w:style>
  <w:style w:type="character" w:customStyle="1" w:styleId="QuoteChar">
    <w:name w:val="Quote Char"/>
    <w:aliases w:val="quote Char1"/>
    <w:basedOn w:val="DefaultParagraphFont"/>
    <w:link w:val="Quote"/>
    <w:rsid w:val="00B309C5"/>
    <w:rPr>
      <w:rFonts w:ascii="Times New Roman" w:eastAsia="Calibri" w:hAnsi="Times New Roman"/>
      <w:iCs/>
      <w:sz w:val="19"/>
    </w:rPr>
  </w:style>
  <w:style w:type="character" w:customStyle="1" w:styleId="A11">
    <w:name w:val="A11"/>
    <w:rsid w:val="00B309C5"/>
    <w:rPr>
      <w:rFonts w:ascii="Times New Roman" w:hAnsi="Times New Roman" w:cs="Times New Roman"/>
      <w:color w:val="000000"/>
      <w:sz w:val="12"/>
      <w:szCs w:val="12"/>
    </w:rPr>
  </w:style>
  <w:style w:type="paragraph" w:customStyle="1" w:styleId="Style31">
    <w:name w:val="Style 3"/>
    <w:qFormat/>
    <w:rsid w:val="00B309C5"/>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paragraph" w:customStyle="1" w:styleId="TOCHeading1">
    <w:name w:val="TOC Heading1"/>
    <w:basedOn w:val="Heading1"/>
    <w:next w:val="Normal"/>
    <w:uiPriority w:val="39"/>
    <w:unhideWhenUsed/>
    <w:qFormat/>
    <w:rsid w:val="00B309C5"/>
    <w:pPr>
      <w:pageBreakBefore w:val="0"/>
      <w:pBdr>
        <w:top w:val="none" w:sz="0" w:space="0" w:color="auto"/>
        <w:left w:val="none" w:sz="0" w:space="0" w:color="auto"/>
        <w:bottom w:val="none" w:sz="0" w:space="0" w:color="auto"/>
        <w:right w:val="none" w:sz="0" w:space="0" w:color="auto"/>
      </w:pBdr>
      <w:shd w:val="clear" w:color="auto" w:fill="000000" w:themeFill="text1"/>
      <w:spacing w:before="0" w:line="276" w:lineRule="auto"/>
      <w:jc w:val="left"/>
      <w:outlineLvl w:val="9"/>
    </w:pPr>
    <w:rPr>
      <w:rFonts w:eastAsia="Times New Roman" w:cs="Times New Roman"/>
      <w:bCs/>
      <w:color w:val="365F91"/>
      <w:sz w:val="28"/>
      <w:szCs w:val="28"/>
    </w:rPr>
  </w:style>
  <w:style w:type="paragraph" w:customStyle="1" w:styleId="TOCHeading2">
    <w:name w:val="TOC Heading2"/>
    <w:basedOn w:val="Heading1"/>
    <w:next w:val="Normal"/>
    <w:unhideWhenUsed/>
    <w:qFormat/>
    <w:rsid w:val="00B309C5"/>
    <w:pPr>
      <w:pageBreakBefore w:val="0"/>
      <w:pBdr>
        <w:top w:val="none" w:sz="0" w:space="0" w:color="auto"/>
        <w:left w:val="none" w:sz="0" w:space="0" w:color="auto"/>
        <w:bottom w:val="none" w:sz="0" w:space="0" w:color="auto"/>
        <w:right w:val="none" w:sz="0" w:space="0" w:color="auto"/>
      </w:pBdr>
      <w:shd w:val="clear" w:color="auto" w:fill="000000" w:themeFill="text1"/>
      <w:spacing w:before="0" w:line="276" w:lineRule="auto"/>
      <w:jc w:val="left"/>
      <w:outlineLvl w:val="9"/>
    </w:pPr>
    <w:rPr>
      <w:rFonts w:eastAsia="Times New Roman" w:cs="Times New Roman"/>
      <w:bCs/>
      <w:color w:val="365F91"/>
      <w:sz w:val="28"/>
      <w:szCs w:val="28"/>
    </w:rPr>
  </w:style>
  <w:style w:type="paragraph" w:customStyle="1" w:styleId="Standard">
    <w:name w:val="Standard"/>
    <w:qFormat/>
    <w:rsid w:val="00B309C5"/>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TagLine0">
    <w:name w:val="Tag Line"/>
    <w:next w:val="Body0"/>
    <w:qFormat/>
    <w:rsid w:val="00B309C5"/>
    <w:pPr>
      <w:keepNext/>
      <w:spacing w:after="0" w:line="240" w:lineRule="auto"/>
    </w:pPr>
    <w:rPr>
      <w:rFonts w:ascii="Helvetica" w:eastAsia="ヒラギノ角ゴ Pro W3" w:hAnsi="Helvetica" w:cs="Times New Roman"/>
      <w:b/>
      <w:color w:val="000000"/>
      <w:sz w:val="28"/>
      <w:szCs w:val="20"/>
    </w:rPr>
  </w:style>
  <w:style w:type="character" w:customStyle="1" w:styleId="BoldUnderlineChar3">
    <w:name w:val="Bold Underline Char"/>
    <w:locked/>
    <w:rsid w:val="00B309C5"/>
    <w:rPr>
      <w:rFonts w:ascii="Arial Narrow" w:hAnsi="Arial Narrow"/>
      <w:b/>
      <w:szCs w:val="22"/>
      <w:u w:val="thick"/>
    </w:rPr>
  </w:style>
  <w:style w:type="paragraph" w:customStyle="1" w:styleId="CITEF3">
    <w:name w:val="CITE F3"/>
    <w:qFormat/>
    <w:rsid w:val="00B309C5"/>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qFormat/>
    <w:rsid w:val="00B309C5"/>
    <w:pPr>
      <w:contextualSpacing/>
    </w:pPr>
    <w:rPr>
      <w:rFonts w:ascii="Times New Roman" w:eastAsia="Malgun Gothic" w:hAnsi="Times New Roman"/>
      <w:bCs/>
      <w:sz w:val="19"/>
      <w:szCs w:val="20"/>
    </w:rPr>
  </w:style>
  <w:style w:type="character" w:customStyle="1" w:styleId="StyletinyBoldChar">
    <w:name w:val="Style tiny + Bold Char"/>
    <w:link w:val="StyletinyBold"/>
    <w:rsid w:val="00B309C5"/>
    <w:rPr>
      <w:rFonts w:ascii="Times New Roman" w:eastAsia="Malgun Gothic" w:hAnsi="Times New Roman"/>
      <w:bCs/>
      <w:sz w:val="19"/>
      <w:szCs w:val="20"/>
    </w:rPr>
  </w:style>
  <w:style w:type="character" w:customStyle="1" w:styleId="kn">
    <w:name w:val="kn"/>
    <w:basedOn w:val="DefaultParagraphFont"/>
    <w:rsid w:val="00B309C5"/>
  </w:style>
  <w:style w:type="paragraph" w:customStyle="1" w:styleId="StylecardLatinVerdana-BoldUnderline">
    <w:name w:val="Style card + (Latin) Verdana-Bold Underline"/>
    <w:basedOn w:val="card1"/>
    <w:link w:val="StylecardLatinVerdana-BoldUnderlineChar"/>
    <w:qFormat/>
    <w:rsid w:val="00B309C5"/>
    <w:rPr>
      <w:szCs w:val="24"/>
      <w:u w:val="single"/>
      <w:lang w:eastAsia="zh-CN"/>
    </w:rPr>
  </w:style>
  <w:style w:type="character" w:customStyle="1" w:styleId="StylecardLatinVerdana-BoldUnderlineChar">
    <w:name w:val="Style card + (Latin) Verdana-Bold Underline Char"/>
    <w:link w:val="StylecardLatinVerdana-BoldUnderline"/>
    <w:rsid w:val="00B309C5"/>
    <w:rPr>
      <w:rFonts w:ascii="Times New Roman" w:hAnsi="Times New Roman"/>
      <w:szCs w:val="24"/>
      <w:u w:val="single"/>
      <w:lang w:eastAsia="zh-CN"/>
    </w:rPr>
  </w:style>
  <w:style w:type="character" w:customStyle="1" w:styleId="StyleCards12ptThickunderlineChar1">
    <w:name w:val="Style Cards + 12 pt Thick underline Char1"/>
    <w:rsid w:val="00B309C5"/>
    <w:rPr>
      <w:sz w:val="24"/>
      <w:szCs w:val="24"/>
      <w:u w:val="thick"/>
      <w:lang w:val="en-US" w:eastAsia="en-US" w:bidi="ar-SA"/>
    </w:rPr>
  </w:style>
  <w:style w:type="character" w:customStyle="1" w:styleId="TagsChar2">
    <w:name w:val="Tags Char2"/>
    <w:aliases w:val="Heading 2 Char Char1 Char3,Char Char Char Char3, Ch Char1"/>
    <w:qFormat/>
    <w:rsid w:val="00B309C5"/>
    <w:rPr>
      <w:b/>
      <w:sz w:val="24"/>
      <w:lang w:val="en-US" w:eastAsia="en-US" w:bidi="ar-SA"/>
    </w:rPr>
  </w:style>
  <w:style w:type="character" w:customStyle="1" w:styleId="StyleCards12ptThickunderlineChar2">
    <w:name w:val="Style Cards + 12 pt Thick underline Char2"/>
    <w:rsid w:val="00B309C5"/>
    <w:rPr>
      <w:sz w:val="24"/>
      <w:szCs w:val="24"/>
      <w:u w:val="thick"/>
      <w:lang w:val="en-US" w:eastAsia="en-US" w:bidi="ar-SA"/>
    </w:rPr>
  </w:style>
  <w:style w:type="character" w:customStyle="1" w:styleId="StyleHeading310ptChar">
    <w:name w:val="Style Heading 3 + 10 pt Char"/>
    <w:rsid w:val="00B309C5"/>
    <w:rPr>
      <w:rFonts w:cs="Arial"/>
      <w:bCs/>
      <w:sz w:val="16"/>
      <w:szCs w:val="26"/>
      <w:lang w:val="en-US" w:eastAsia="en-US" w:bidi="ar-SA"/>
    </w:rPr>
  </w:style>
  <w:style w:type="character" w:customStyle="1" w:styleId="Style7pt">
    <w:name w:val="Style 7 pt"/>
    <w:rsid w:val="00B309C5"/>
    <w:rPr>
      <w:rFonts w:ascii="Times New Roman" w:hAnsi="Times New Roman"/>
      <w:sz w:val="14"/>
    </w:rPr>
  </w:style>
  <w:style w:type="character" w:customStyle="1" w:styleId="Style10pt">
    <w:name w:val="Style 10 pt"/>
    <w:rsid w:val="00B309C5"/>
    <w:rPr>
      <w:sz w:val="20"/>
    </w:rPr>
  </w:style>
  <w:style w:type="character" w:customStyle="1" w:styleId="articleheadline1">
    <w:name w:val="articleheadline1"/>
    <w:rsid w:val="00B309C5"/>
    <w:rPr>
      <w:b/>
      <w:bCs/>
      <w:strike w:val="0"/>
      <w:dstrike w:val="0"/>
      <w:sz w:val="27"/>
      <w:szCs w:val="27"/>
      <w:u w:val="none"/>
      <w:effect w:val="none"/>
    </w:rPr>
  </w:style>
  <w:style w:type="character" w:customStyle="1" w:styleId="A7">
    <w:name w:val="A7"/>
    <w:uiPriority w:val="99"/>
    <w:rsid w:val="00B309C5"/>
    <w:rPr>
      <w:rFonts w:ascii="Times New Roman" w:hAnsi="Times New Roman"/>
      <w:color w:val="000000"/>
      <w:sz w:val="12"/>
      <w:szCs w:val="12"/>
    </w:rPr>
  </w:style>
  <w:style w:type="paragraph" w:customStyle="1" w:styleId="StyleHeading310pt">
    <w:name w:val="Style Heading 3 + 10 pt"/>
    <w:basedOn w:val="Heading3"/>
    <w:qFormat/>
    <w:rsid w:val="00B309C5"/>
    <w:pPr>
      <w:keepLines w:val="0"/>
      <w:pageBreakBefore w:val="0"/>
      <w:shd w:val="clear" w:color="auto" w:fill="FFFF00"/>
      <w:spacing w:before="0"/>
      <w:ind w:left="576"/>
      <w:jc w:val="left"/>
    </w:pPr>
    <w:rPr>
      <w:rFonts w:ascii="Times New Roman" w:eastAsia="Times New Roman" w:hAnsi="Times New Roman" w:cs="Times New Roman"/>
      <w:b w:val="0"/>
      <w:color w:val="C00000"/>
      <w:sz w:val="20"/>
      <w:szCs w:val="26"/>
      <w:u w:val="none"/>
    </w:rPr>
  </w:style>
  <w:style w:type="character" w:customStyle="1" w:styleId="StyleStyle16ptChar">
    <w:name w:val="Style Style1 + 6 pt Char"/>
    <w:link w:val="StyleStyle16pt"/>
    <w:rsid w:val="00B309C5"/>
    <w:rPr>
      <w:sz w:val="12"/>
      <w:szCs w:val="14"/>
    </w:rPr>
  </w:style>
  <w:style w:type="character" w:customStyle="1" w:styleId="UnderlinedTextCharChar">
    <w:name w:val="Underlined Text Char Char"/>
    <w:rsid w:val="00B309C5"/>
    <w:rPr>
      <w:rFonts w:cs="Arial"/>
      <w:bCs/>
      <w:szCs w:val="26"/>
      <w:u w:val="single"/>
      <w:lang w:val="en-US" w:eastAsia="en-US" w:bidi="ar-SA"/>
    </w:rPr>
  </w:style>
  <w:style w:type="character" w:customStyle="1" w:styleId="StyleHeading2BlackChar">
    <w:name w:val="Style Heading 2 + Black Char"/>
    <w:rsid w:val="00B309C5"/>
    <w:rPr>
      <w:rFonts w:cs="Arial"/>
      <w:b/>
      <w:bCs/>
      <w:iCs/>
      <w:color w:val="000000"/>
      <w:sz w:val="22"/>
      <w:szCs w:val="28"/>
      <w:lang w:val="en-US" w:eastAsia="en-US" w:bidi="ar-SA"/>
    </w:rPr>
  </w:style>
  <w:style w:type="paragraph" w:customStyle="1" w:styleId="TagsandCites0">
    <w:name w:val="Tags and Cites"/>
    <w:basedOn w:val="Normal"/>
    <w:qFormat/>
    <w:rsid w:val="00B309C5"/>
    <w:pPr>
      <w:spacing w:before="120" w:after="120"/>
    </w:pPr>
    <w:rPr>
      <w:rFonts w:ascii="Copperplate" w:hAnsi="Copperplate"/>
      <w:sz w:val="24"/>
      <w:szCs w:val="20"/>
    </w:rPr>
  </w:style>
  <w:style w:type="character" w:customStyle="1" w:styleId="articletitle0">
    <w:name w:val="articletitle"/>
    <w:basedOn w:val="DefaultParagraphFont"/>
    <w:rsid w:val="00B309C5"/>
  </w:style>
  <w:style w:type="character" w:customStyle="1" w:styleId="spelle">
    <w:name w:val="spelle"/>
    <w:basedOn w:val="DefaultParagraphFont"/>
    <w:rsid w:val="00B309C5"/>
  </w:style>
  <w:style w:type="character" w:customStyle="1" w:styleId="pagetitle0">
    <w:name w:val="pagetitle"/>
    <w:basedOn w:val="DefaultParagraphFont"/>
    <w:rsid w:val="00B309C5"/>
  </w:style>
  <w:style w:type="character" w:customStyle="1" w:styleId="descriptionstyle1block">
    <w:name w:val="description style1 block"/>
    <w:basedOn w:val="DefaultParagraphFont"/>
    <w:rsid w:val="00B309C5"/>
  </w:style>
  <w:style w:type="character" w:customStyle="1" w:styleId="profileshighlighttext">
    <w:name w:val="profileshighlighttext"/>
    <w:basedOn w:val="DefaultParagraphFont"/>
    <w:rsid w:val="00B309C5"/>
  </w:style>
  <w:style w:type="paragraph" w:customStyle="1" w:styleId="column-byline">
    <w:name w:val="column-byline"/>
    <w:basedOn w:val="Normal"/>
    <w:qFormat/>
    <w:rsid w:val="00B309C5"/>
    <w:pPr>
      <w:spacing w:before="100" w:beforeAutospacing="1" w:after="100" w:afterAutospacing="1"/>
    </w:pPr>
    <w:rPr>
      <w:rFonts w:ascii="Times New Roman" w:hAnsi="Times New Roman"/>
      <w:sz w:val="24"/>
    </w:rPr>
  </w:style>
  <w:style w:type="paragraph" w:customStyle="1" w:styleId="en">
    <w:name w:val="en"/>
    <w:basedOn w:val="Normal"/>
    <w:qFormat/>
    <w:rsid w:val="00B309C5"/>
    <w:pPr>
      <w:spacing w:before="100" w:beforeAutospacing="1" w:after="100" w:afterAutospacing="1"/>
    </w:pPr>
    <w:rPr>
      <w:rFonts w:ascii="Times New Roman" w:hAnsi="Times New Roman"/>
      <w:sz w:val="24"/>
    </w:rPr>
  </w:style>
  <w:style w:type="paragraph" w:customStyle="1" w:styleId="Cardnotunderlined0">
    <w:name w:val="Card not underlined"/>
    <w:basedOn w:val="Normal"/>
    <w:qFormat/>
    <w:rsid w:val="00B309C5"/>
    <w:rPr>
      <w:rFonts w:ascii="Times New Roman" w:hAnsi="Times New Roman"/>
      <w:color w:val="000000"/>
      <w:sz w:val="10"/>
    </w:rPr>
  </w:style>
  <w:style w:type="paragraph" w:customStyle="1" w:styleId="Cardunderlined0">
    <w:name w:val="Card underlined"/>
    <w:basedOn w:val="Normal"/>
    <w:qFormat/>
    <w:rsid w:val="00B309C5"/>
    <w:rPr>
      <w:rFonts w:ascii="Times New Roman" w:hAnsi="Times New Roman"/>
      <w:color w:val="000000"/>
      <w:u w:val="single"/>
    </w:rPr>
  </w:style>
  <w:style w:type="character" w:customStyle="1" w:styleId="boldciteCharChar">
    <w:name w:val="bold cite Char Char"/>
    <w:rsid w:val="00B309C5"/>
    <w:rPr>
      <w:rFonts w:ascii="Arial" w:hAnsi="Arial" w:cs="Arial"/>
      <w:b/>
      <w:bCs/>
      <w:kern w:val="32"/>
      <w:sz w:val="24"/>
      <w:szCs w:val="24"/>
      <w:lang w:val="en-US" w:eastAsia="en-US" w:bidi="ar-SA"/>
    </w:rPr>
  </w:style>
  <w:style w:type="character" w:customStyle="1" w:styleId="goohl1">
    <w:name w:val="goohl1"/>
    <w:basedOn w:val="DefaultParagraphFont"/>
    <w:rsid w:val="00B309C5"/>
  </w:style>
  <w:style w:type="character" w:customStyle="1" w:styleId="comments-post">
    <w:name w:val="comments-post"/>
    <w:basedOn w:val="DefaultParagraphFont"/>
    <w:rsid w:val="00B309C5"/>
  </w:style>
  <w:style w:type="paragraph" w:customStyle="1" w:styleId="authorbio">
    <w:name w:val="authorbio"/>
    <w:basedOn w:val="Normal"/>
    <w:qFormat/>
    <w:rsid w:val="00B309C5"/>
    <w:pPr>
      <w:spacing w:before="100" w:beforeAutospacing="1" w:after="100" w:afterAutospacing="1"/>
    </w:pPr>
    <w:rPr>
      <w:rFonts w:ascii="Arial Unicode MS" w:hAnsi="Arial Unicode MS"/>
      <w:sz w:val="24"/>
    </w:rPr>
  </w:style>
  <w:style w:type="character" w:customStyle="1" w:styleId="txt">
    <w:name w:val="txt"/>
    <w:basedOn w:val="DefaultParagraphFont"/>
    <w:rsid w:val="00B309C5"/>
  </w:style>
  <w:style w:type="character" w:customStyle="1" w:styleId="Char5">
    <w:name w:val="Char5"/>
    <w:rsid w:val="00B309C5"/>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B309C5"/>
    <w:pPr>
      <w:autoSpaceDE w:val="0"/>
      <w:autoSpaceDN w:val="0"/>
      <w:adjustRightInd w:val="0"/>
      <w:jc w:val="both"/>
    </w:pPr>
    <w:rPr>
      <w:rFonts w:ascii="Times New Roman" w:hAnsi="Times New Roman"/>
      <w:spacing w:val="-1"/>
      <w:sz w:val="12"/>
      <w:szCs w:val="20"/>
    </w:rPr>
  </w:style>
  <w:style w:type="paragraph" w:customStyle="1" w:styleId="StyleNothing6ptCondensedby005ptChar">
    <w:name w:val="Style Nothing + 6 pt Condensed by  0.05 pt Char"/>
    <w:basedOn w:val="Normal"/>
    <w:autoRedefine/>
    <w:qFormat/>
    <w:rsid w:val="00B309C5"/>
    <w:pPr>
      <w:autoSpaceDE w:val="0"/>
      <w:autoSpaceDN w:val="0"/>
      <w:adjustRightInd w:val="0"/>
      <w:jc w:val="both"/>
    </w:pPr>
    <w:rPr>
      <w:rFonts w:ascii="Times New Roman" w:hAnsi="Times New Roman"/>
      <w:spacing w:val="-1"/>
      <w:sz w:val="12"/>
    </w:rPr>
  </w:style>
  <w:style w:type="paragraph" w:customStyle="1" w:styleId="TagCharCharCharCharCharCharChar0">
    <w:name w:val="Tag Char Char Char Char Char Char Char"/>
    <w:basedOn w:val="Normal"/>
    <w:qFormat/>
    <w:rsid w:val="00B309C5"/>
    <w:pPr>
      <w:ind w:left="720" w:right="720"/>
    </w:pPr>
    <w:rPr>
      <w:b/>
      <w:sz w:val="28"/>
    </w:rPr>
  </w:style>
  <w:style w:type="character" w:customStyle="1" w:styleId="Heading2CharCharChar1CharChar">
    <w:name w:val="Heading 2 Char Char Char1 Char Char"/>
    <w:aliases w:val="Heading 2 Char Char2 Char Char,Heading 2 Char1 Char1 Char Char Char,Heading 2 Char1 Char1,Heading 2 Char1 Char Char Char Char,Heading 2 Char1 Char Char Char Char Char Char,Heading 2 Char Char2 Char1 Char1,Char Cha"/>
    <w:qFormat/>
    <w:rsid w:val="00B309C5"/>
    <w:rPr>
      <w:rFonts w:cs="Arial"/>
      <w:b/>
      <w:bCs/>
      <w:iCs/>
      <w:sz w:val="24"/>
      <w:szCs w:val="28"/>
      <w:lang w:val="en-US" w:eastAsia="en-US" w:bidi="ar-SA"/>
    </w:rPr>
  </w:style>
  <w:style w:type="character" w:customStyle="1" w:styleId="CharacterStyle4">
    <w:name w:val="Character Style 4"/>
    <w:rsid w:val="00B309C5"/>
    <w:rPr>
      <w:sz w:val="20"/>
      <w:u w:val="single"/>
    </w:rPr>
  </w:style>
  <w:style w:type="character" w:customStyle="1" w:styleId="CardsFont6ptChar">
    <w:name w:val="Cards + Font: 6 pt Char"/>
    <w:rsid w:val="00B309C5"/>
    <w:rPr>
      <w:sz w:val="12"/>
      <w:lang w:val="en-US" w:eastAsia="en-US" w:bidi="ar-SA"/>
    </w:rPr>
  </w:style>
  <w:style w:type="character" w:customStyle="1" w:styleId="BoxedChar">
    <w:name w:val="Boxed Char"/>
    <w:rsid w:val="00B309C5"/>
    <w:rPr>
      <w:color w:val="000000"/>
      <w:bdr w:val="single" w:sz="6" w:space="0" w:color="auto"/>
      <w:lang w:val="en-US" w:eastAsia="en-US" w:bidi="ar-SA"/>
    </w:rPr>
  </w:style>
  <w:style w:type="character" w:customStyle="1" w:styleId="ssl4">
    <w:name w:val="ss_l4"/>
    <w:basedOn w:val="DefaultParagraphFont"/>
    <w:rsid w:val="00B309C5"/>
  </w:style>
  <w:style w:type="paragraph" w:customStyle="1" w:styleId="summary">
    <w:name w:val="summary"/>
    <w:basedOn w:val="Normal"/>
    <w:qFormat/>
    <w:rsid w:val="00B309C5"/>
    <w:pPr>
      <w:spacing w:before="100" w:beforeAutospacing="1" w:after="100" w:afterAutospacing="1"/>
    </w:pPr>
    <w:rPr>
      <w:rFonts w:ascii="Verdana" w:hAnsi="Verdana"/>
      <w:color w:val="646464"/>
      <w:sz w:val="18"/>
      <w:szCs w:val="18"/>
    </w:rPr>
  </w:style>
  <w:style w:type="paragraph" w:customStyle="1" w:styleId="citeunread">
    <w:name w:val="cite unread"/>
    <w:basedOn w:val="Heading4"/>
    <w:link w:val="citeunreadChar"/>
    <w:qFormat/>
    <w:rsid w:val="00B309C5"/>
    <w:pPr>
      <w:keepNext w:val="0"/>
      <w:keepLines w:val="0"/>
      <w:suppressAutoHyphens/>
      <w:spacing w:before="0"/>
      <w:ind w:left="1440" w:right="720"/>
      <w:outlineLvl w:val="9"/>
    </w:pPr>
    <w:rPr>
      <w:rFonts w:eastAsia="Times New Roman" w:cs="Times New Roman"/>
      <w:b w:val="0"/>
      <w:iCs w:val="0"/>
      <w:sz w:val="20"/>
      <w:szCs w:val="24"/>
      <w:lang w:eastAsia="ar-SA"/>
    </w:rPr>
  </w:style>
  <w:style w:type="paragraph" w:customStyle="1" w:styleId="CtieRead">
    <w:name w:val="Ctie Read"/>
    <w:basedOn w:val="Heading4"/>
    <w:qFormat/>
    <w:rsid w:val="00B309C5"/>
    <w:pPr>
      <w:keepNext w:val="0"/>
      <w:keepLines w:val="0"/>
      <w:suppressAutoHyphens/>
      <w:spacing w:before="0"/>
      <w:ind w:left="1440" w:right="720"/>
      <w:outlineLvl w:val="9"/>
    </w:pPr>
    <w:rPr>
      <w:rFonts w:eastAsia="Times New Roman" w:cs="Times New Roman"/>
      <w:iCs w:val="0"/>
      <w:szCs w:val="24"/>
      <w:lang w:eastAsia="ar-SA"/>
    </w:rPr>
  </w:style>
  <w:style w:type="character" w:customStyle="1" w:styleId="UnderliningChar1">
    <w:name w:val="Underlining Char1"/>
    <w:rsid w:val="00B309C5"/>
    <w:rPr>
      <w:rFonts w:ascii="Arial Narrow" w:hAnsi="Arial Narrow"/>
      <w:szCs w:val="24"/>
      <w:u w:val="single"/>
      <w:lang w:val="en-US" w:eastAsia="en-US" w:bidi="ar-SA"/>
    </w:rPr>
  </w:style>
  <w:style w:type="paragraph" w:customStyle="1" w:styleId="CiteRead">
    <w:name w:val="Cite Read"/>
    <w:basedOn w:val="Heading4"/>
    <w:qFormat/>
    <w:rsid w:val="00B309C5"/>
    <w:pPr>
      <w:keepNext w:val="0"/>
      <w:keepLines w:val="0"/>
      <w:suppressAutoHyphens/>
      <w:spacing w:before="0"/>
      <w:ind w:left="1440" w:right="720"/>
      <w:outlineLvl w:val="9"/>
    </w:pPr>
    <w:rPr>
      <w:rFonts w:eastAsia="Times New Roman" w:cs="Arial"/>
      <w:bCs/>
      <w:iCs w:val="0"/>
      <w:sz w:val="28"/>
      <w:szCs w:val="28"/>
      <w:lang w:eastAsia="ar-SA"/>
    </w:rPr>
  </w:style>
  <w:style w:type="paragraph" w:customStyle="1" w:styleId="CiteNotRead">
    <w:name w:val="Cite Not Read"/>
    <w:basedOn w:val="CiteRead"/>
    <w:qFormat/>
    <w:rsid w:val="00B309C5"/>
    <w:rPr>
      <w:b w:val="0"/>
      <w:bCs w:val="0"/>
      <w:sz w:val="20"/>
    </w:rPr>
  </w:style>
  <w:style w:type="paragraph" w:customStyle="1" w:styleId="LanguageEditing">
    <w:name w:val="Language Editing"/>
    <w:basedOn w:val="Normal"/>
    <w:link w:val="LanguageEditingChar"/>
    <w:qFormat/>
    <w:rsid w:val="00B309C5"/>
    <w:rPr>
      <w:rFonts w:ascii="Arial Narrow" w:hAnsi="Arial Narrow"/>
      <w:strike/>
      <w:szCs w:val="20"/>
    </w:rPr>
  </w:style>
  <w:style w:type="character" w:customStyle="1" w:styleId="UnderliningCharChar">
    <w:name w:val="Underlining Char Char"/>
    <w:rsid w:val="00B309C5"/>
    <w:rPr>
      <w:rFonts w:ascii="Arial Narrow" w:hAnsi="Arial Narrow"/>
      <w:szCs w:val="24"/>
      <w:u w:val="single"/>
      <w:lang w:val="en-US" w:eastAsia="en-US" w:bidi="ar-SA"/>
    </w:rPr>
  </w:style>
  <w:style w:type="paragraph" w:customStyle="1" w:styleId="ZNormalText">
    <w:name w:val="Z Normal Text"/>
    <w:basedOn w:val="Normal"/>
    <w:autoRedefine/>
    <w:qFormat/>
    <w:rsid w:val="00B309C5"/>
  </w:style>
  <w:style w:type="paragraph" w:customStyle="1" w:styleId="ZTag">
    <w:name w:val="Z Tag"/>
    <w:basedOn w:val="Normal"/>
    <w:autoRedefine/>
    <w:qFormat/>
    <w:rsid w:val="00B309C5"/>
    <w:rPr>
      <w:b/>
      <w:color w:val="000000"/>
      <w:sz w:val="28"/>
    </w:rPr>
  </w:style>
  <w:style w:type="character" w:customStyle="1" w:styleId="style110">
    <w:name w:val="style11"/>
    <w:rsid w:val="00B309C5"/>
    <w:rPr>
      <w:sz w:val="12"/>
      <w:szCs w:val="12"/>
    </w:rPr>
  </w:style>
  <w:style w:type="character" w:customStyle="1" w:styleId="subtitlesarticles1">
    <w:name w:val="subtitles_articles1"/>
    <w:rsid w:val="00B309C5"/>
    <w:rPr>
      <w:rFonts w:ascii="Verdana" w:hAnsi="Verdana" w:cs="Times New Roman"/>
      <w:b/>
      <w:bCs/>
      <w:color w:val="000000"/>
      <w:sz w:val="20"/>
      <w:szCs w:val="20"/>
    </w:rPr>
  </w:style>
  <w:style w:type="character" w:customStyle="1" w:styleId="NothingCharChar">
    <w:name w:val="Nothing Char Char"/>
    <w:link w:val="NothingCharCharChar"/>
    <w:rsid w:val="00B309C5"/>
  </w:style>
  <w:style w:type="paragraph" w:customStyle="1" w:styleId="TagCharCharCharChar0">
    <w:name w:val="Tag Char Char Char Char"/>
    <w:basedOn w:val="Normal"/>
    <w:qFormat/>
    <w:rsid w:val="00B309C5"/>
    <w:pPr>
      <w:ind w:left="720" w:right="720"/>
    </w:pPr>
    <w:rPr>
      <w:b/>
      <w:sz w:val="28"/>
    </w:rPr>
  </w:style>
  <w:style w:type="character" w:customStyle="1" w:styleId="BlockTitleChar1">
    <w:name w:val="Block Title Char1"/>
    <w:rsid w:val="00B309C5"/>
    <w:rPr>
      <w:rFonts w:ascii="Arial" w:hAnsi="Arial" w:cs="Arial"/>
      <w:b/>
      <w:bCs/>
      <w:color w:val="000000"/>
      <w:kern w:val="32"/>
      <w:sz w:val="32"/>
      <w:szCs w:val="32"/>
      <w:lang w:val="en-US" w:eastAsia="en-US" w:bidi="ar-SA"/>
    </w:rPr>
  </w:style>
  <w:style w:type="character" w:customStyle="1" w:styleId="IndexHeadersCharChar">
    <w:name w:val="Index Headers Char Char"/>
    <w:rsid w:val="00B309C5"/>
    <w:rPr>
      <w:rFonts w:cs="Arial"/>
      <w:bCs/>
      <w:caps/>
      <w:color w:val="FFFFFF"/>
      <w:sz w:val="2"/>
      <w:szCs w:val="2"/>
      <w:lang w:val="en-US" w:eastAsia="en-US" w:bidi="ar-SA"/>
    </w:rPr>
  </w:style>
  <w:style w:type="paragraph" w:customStyle="1" w:styleId="Numbering">
    <w:name w:val="Numbering"/>
    <w:basedOn w:val="Normal"/>
    <w:next w:val="Normal"/>
    <w:qFormat/>
    <w:rsid w:val="00B309C5"/>
    <w:pPr>
      <w:widowControl w:val="0"/>
      <w:numPr>
        <w:numId w:val="16"/>
      </w:numPr>
      <w:suppressAutoHyphens/>
      <w:spacing w:after="200"/>
    </w:pPr>
    <w:rPr>
      <w:rFonts w:ascii="Times New Roman" w:hAnsi="Times New Roman"/>
      <w:b/>
      <w:sz w:val="24"/>
      <w:szCs w:val="18"/>
    </w:rPr>
  </w:style>
  <w:style w:type="paragraph" w:customStyle="1" w:styleId="Un-IndexedHeading">
    <w:name w:val="Un-Indexed Heading"/>
    <w:basedOn w:val="Heading1"/>
    <w:next w:val="Normal"/>
    <w:qFormat/>
    <w:rsid w:val="00B309C5"/>
    <w:pPr>
      <w:keepNext w:val="0"/>
      <w:keepLines w:val="0"/>
      <w:widowControl w:val="0"/>
      <w:pBdr>
        <w:top w:val="none" w:sz="0" w:space="0" w:color="auto"/>
        <w:left w:val="none" w:sz="0" w:space="0" w:color="auto"/>
        <w:bottom w:val="none" w:sz="0" w:space="0" w:color="auto"/>
        <w:right w:val="none" w:sz="0" w:space="0" w:color="auto"/>
      </w:pBdr>
      <w:shd w:val="clear" w:color="auto" w:fill="000000" w:themeFill="text1"/>
      <w:suppressAutoHyphens/>
      <w:spacing w:before="0" w:after="160"/>
    </w:pPr>
    <w:rPr>
      <w:rFonts w:ascii="Times New Roman" w:eastAsia="Times New Roman" w:hAnsi="Times New Roman" w:cs="Times New Roman"/>
      <w:bCs/>
      <w:color w:val="FFFFFF" w:themeColor="background1"/>
      <w:kern w:val="32"/>
      <w:sz w:val="32"/>
      <w:szCs w:val="28"/>
      <w:u w:val="thick"/>
    </w:rPr>
  </w:style>
  <w:style w:type="paragraph" w:customStyle="1" w:styleId="PageHeader">
    <w:name w:val="Page Header"/>
    <w:basedOn w:val="Normal"/>
    <w:link w:val="PageHeaderChar"/>
    <w:qFormat/>
    <w:rsid w:val="00B309C5"/>
    <w:pPr>
      <w:widowControl w:val="0"/>
      <w:tabs>
        <w:tab w:val="left" w:pos="10080"/>
      </w:tabs>
      <w:suppressAutoHyphens/>
      <w:jc w:val="both"/>
    </w:pPr>
    <w:rPr>
      <w:rFonts w:ascii="Times New Roman" w:hAnsi="Times New Roman"/>
      <w:b/>
      <w:sz w:val="24"/>
      <w:szCs w:val="18"/>
    </w:rPr>
  </w:style>
  <w:style w:type="paragraph" w:customStyle="1" w:styleId="IndentedLettering">
    <w:name w:val="Indented Lettering"/>
    <w:basedOn w:val="Numbering"/>
    <w:next w:val="Normal"/>
    <w:qFormat/>
    <w:rsid w:val="00B309C5"/>
    <w:pPr>
      <w:numPr>
        <w:numId w:val="15"/>
      </w:numPr>
    </w:pPr>
  </w:style>
  <w:style w:type="paragraph" w:customStyle="1" w:styleId="FileName">
    <w:name w:val="File Name"/>
    <w:basedOn w:val="Normal"/>
    <w:next w:val="Normal"/>
    <w:qFormat/>
    <w:rsid w:val="00B309C5"/>
    <w:pPr>
      <w:widowControl w:val="0"/>
      <w:suppressAutoHyphens/>
      <w:spacing w:after="120"/>
      <w:jc w:val="center"/>
    </w:pPr>
    <w:rPr>
      <w:rFonts w:ascii="Times New Roman" w:hAnsi="Times New Roman"/>
      <w:b/>
      <w:caps/>
      <w:sz w:val="28"/>
      <w:szCs w:val="20"/>
    </w:rPr>
  </w:style>
  <w:style w:type="paragraph" w:customStyle="1" w:styleId="Pagination">
    <w:name w:val="Pagination"/>
    <w:basedOn w:val="Normal"/>
    <w:next w:val="Normal"/>
    <w:qFormat/>
    <w:rsid w:val="00B309C5"/>
    <w:pPr>
      <w:widowControl w:val="0"/>
      <w:suppressAutoHyphens/>
      <w:jc w:val="right"/>
    </w:pPr>
    <w:rPr>
      <w:rFonts w:ascii="Times New Roman" w:hAnsi="Times New Roman"/>
      <w:b/>
      <w:sz w:val="28"/>
      <w:szCs w:val="18"/>
    </w:rPr>
  </w:style>
  <w:style w:type="paragraph" w:customStyle="1" w:styleId="IndentedNumbering">
    <w:name w:val="Indented Numbering"/>
    <w:basedOn w:val="IndentedLettering"/>
    <w:next w:val="Normal"/>
    <w:qFormat/>
    <w:rsid w:val="00B309C5"/>
    <w:pPr>
      <w:numPr>
        <w:numId w:val="14"/>
      </w:numPr>
    </w:pPr>
  </w:style>
  <w:style w:type="paragraph" w:customStyle="1" w:styleId="CardContinued1">
    <w:name w:val="Card Continued 1"/>
    <w:basedOn w:val="Normal"/>
    <w:next w:val="Normal"/>
    <w:qFormat/>
    <w:rsid w:val="00B309C5"/>
    <w:pPr>
      <w:widowControl w:val="0"/>
      <w:suppressAutoHyphens/>
      <w:spacing w:before="120"/>
      <w:jc w:val="right"/>
    </w:pPr>
    <w:rPr>
      <w:rFonts w:ascii="Times New Roman" w:hAnsi="Times New Roman"/>
      <w:b/>
      <w:caps/>
      <w:szCs w:val="18"/>
    </w:rPr>
  </w:style>
  <w:style w:type="paragraph" w:customStyle="1" w:styleId="CardContinued2">
    <w:name w:val="Card Continued 2"/>
    <w:basedOn w:val="CardContinued1"/>
    <w:next w:val="Normal"/>
    <w:qFormat/>
    <w:rsid w:val="00B309C5"/>
    <w:pPr>
      <w:spacing w:before="0" w:after="120"/>
      <w:jc w:val="left"/>
    </w:pPr>
  </w:style>
  <w:style w:type="paragraph" w:customStyle="1" w:styleId="Clearformatting0">
    <w:name w:val="Clear formatting"/>
    <w:basedOn w:val="Normal"/>
    <w:qFormat/>
    <w:rsid w:val="00B309C5"/>
    <w:pPr>
      <w:keepNext/>
      <w:outlineLvl w:val="2"/>
    </w:pPr>
    <w:rPr>
      <w:rFonts w:ascii="Arial Narrow" w:hAnsi="Arial Narrow"/>
      <w:b/>
      <w:bCs/>
      <w:sz w:val="24"/>
      <w:szCs w:val="26"/>
    </w:rPr>
  </w:style>
  <w:style w:type="character" w:customStyle="1" w:styleId="textmedium">
    <w:name w:val="textmedium"/>
    <w:basedOn w:val="DefaultParagraphFont"/>
    <w:rsid w:val="00B309C5"/>
  </w:style>
  <w:style w:type="character" w:customStyle="1" w:styleId="justify">
    <w:name w:val="justify"/>
    <w:basedOn w:val="DefaultParagraphFont"/>
    <w:rsid w:val="00B309C5"/>
  </w:style>
  <w:style w:type="paragraph" w:customStyle="1" w:styleId="SmallCardText">
    <w:name w:val="Small Card Text"/>
    <w:basedOn w:val="CardText0"/>
    <w:qFormat/>
    <w:rsid w:val="00B309C5"/>
    <w:pPr>
      <w:ind w:left="0" w:right="0"/>
    </w:pPr>
    <w:rPr>
      <w:rFonts w:ascii="Times New Roman" w:hAnsi="Times New Roman"/>
      <w:sz w:val="16"/>
      <w:szCs w:val="16"/>
    </w:rPr>
  </w:style>
  <w:style w:type="character" w:customStyle="1" w:styleId="SmallCardTextChar">
    <w:name w:val="Small Card Text Char"/>
    <w:rsid w:val="00B309C5"/>
    <w:rPr>
      <w:rFonts w:ascii="Arial" w:hAnsi="Arial"/>
      <w:sz w:val="16"/>
      <w:szCs w:val="16"/>
      <w:lang w:val="en-US" w:eastAsia="en-US" w:bidi="ar-SA"/>
    </w:rPr>
  </w:style>
  <w:style w:type="paragraph" w:customStyle="1" w:styleId="TAGFONT">
    <w:name w:val="TAG FONT"/>
    <w:basedOn w:val="Normal"/>
    <w:autoRedefine/>
    <w:qFormat/>
    <w:rsid w:val="00B309C5"/>
    <w:rPr>
      <w:rFonts w:ascii="Times New Roman" w:hAnsi="Times New Roman"/>
      <w:sz w:val="24"/>
    </w:rPr>
  </w:style>
  <w:style w:type="paragraph" w:customStyle="1" w:styleId="BlockWriting">
    <w:name w:val="Block Writing"/>
    <w:basedOn w:val="Normal"/>
    <w:qFormat/>
    <w:rsid w:val="00B309C5"/>
    <w:pPr>
      <w:tabs>
        <w:tab w:val="num" w:pos="1080"/>
      </w:tabs>
      <w:spacing w:after="200"/>
      <w:ind w:left="1080" w:hanging="360"/>
      <w:jc w:val="both"/>
    </w:pPr>
    <w:rPr>
      <w:rFonts w:ascii="Times New Roman" w:hAnsi="Times New Roman"/>
      <w:b/>
      <w:sz w:val="24"/>
    </w:rPr>
  </w:style>
  <w:style w:type="character" w:customStyle="1" w:styleId="BigcardCharChar">
    <w:name w:val="Big card Char Char"/>
    <w:rsid w:val="00B309C5"/>
    <w:rPr>
      <w:bCs/>
      <w:sz w:val="16"/>
      <w:szCs w:val="28"/>
      <w:lang w:val="en-US" w:eastAsia="en-US" w:bidi="ar-SA"/>
    </w:rPr>
  </w:style>
  <w:style w:type="paragraph" w:customStyle="1" w:styleId="StyleUnderlineUnderline">
    <w:name w:val="Style Underline + Underline"/>
    <w:basedOn w:val="Normal"/>
    <w:qFormat/>
    <w:rsid w:val="00B309C5"/>
    <w:pPr>
      <w:widowControl w:val="0"/>
      <w:suppressAutoHyphens/>
    </w:pPr>
    <w:rPr>
      <w:rFonts w:ascii="Times New Roman" w:hAnsi="Times New Roman"/>
      <w:szCs w:val="18"/>
      <w:u w:val="single"/>
    </w:rPr>
  </w:style>
  <w:style w:type="character" w:customStyle="1" w:styleId="maintextbldleft">
    <w:name w:val="maintextbldleft"/>
    <w:basedOn w:val="DefaultParagraphFont"/>
    <w:rsid w:val="00B309C5"/>
  </w:style>
  <w:style w:type="character" w:customStyle="1" w:styleId="ft4">
    <w:name w:val="ft4"/>
    <w:basedOn w:val="DefaultParagraphFont"/>
    <w:rsid w:val="00B309C5"/>
  </w:style>
  <w:style w:type="character" w:customStyle="1" w:styleId="ps2">
    <w:name w:val="ps2"/>
    <w:basedOn w:val="DefaultParagraphFont"/>
    <w:rsid w:val="00B309C5"/>
  </w:style>
  <w:style w:type="character" w:customStyle="1" w:styleId="ps3">
    <w:name w:val="ps3"/>
    <w:basedOn w:val="DefaultParagraphFont"/>
    <w:rsid w:val="00B309C5"/>
  </w:style>
  <w:style w:type="character" w:customStyle="1" w:styleId="ps4">
    <w:name w:val="ps4"/>
    <w:basedOn w:val="DefaultParagraphFont"/>
    <w:rsid w:val="00B309C5"/>
  </w:style>
  <w:style w:type="character" w:customStyle="1" w:styleId="ps5">
    <w:name w:val="ps5"/>
    <w:basedOn w:val="DefaultParagraphFont"/>
    <w:rsid w:val="00B309C5"/>
  </w:style>
  <w:style w:type="character" w:customStyle="1" w:styleId="ps6">
    <w:name w:val="ps6"/>
    <w:basedOn w:val="DefaultParagraphFont"/>
    <w:rsid w:val="00B309C5"/>
  </w:style>
  <w:style w:type="character" w:customStyle="1" w:styleId="ps7">
    <w:name w:val="ps7"/>
    <w:basedOn w:val="DefaultParagraphFont"/>
    <w:rsid w:val="00B309C5"/>
  </w:style>
  <w:style w:type="character" w:customStyle="1" w:styleId="ps8">
    <w:name w:val="ps8"/>
    <w:basedOn w:val="DefaultParagraphFont"/>
    <w:rsid w:val="00B309C5"/>
  </w:style>
  <w:style w:type="character" w:customStyle="1" w:styleId="ps9">
    <w:name w:val="ps9"/>
    <w:basedOn w:val="DefaultParagraphFont"/>
    <w:rsid w:val="00B309C5"/>
  </w:style>
  <w:style w:type="character" w:customStyle="1" w:styleId="ps10">
    <w:name w:val="ps10"/>
    <w:basedOn w:val="DefaultParagraphFont"/>
    <w:rsid w:val="00B309C5"/>
  </w:style>
  <w:style w:type="character" w:customStyle="1" w:styleId="ps11">
    <w:name w:val="ps11"/>
    <w:basedOn w:val="DefaultParagraphFont"/>
    <w:rsid w:val="00B309C5"/>
  </w:style>
  <w:style w:type="character" w:customStyle="1" w:styleId="ps12">
    <w:name w:val="ps12"/>
    <w:basedOn w:val="DefaultParagraphFont"/>
    <w:rsid w:val="00B309C5"/>
  </w:style>
  <w:style w:type="character" w:customStyle="1" w:styleId="ps13">
    <w:name w:val="ps13"/>
    <w:basedOn w:val="DefaultParagraphFont"/>
    <w:rsid w:val="00B309C5"/>
  </w:style>
  <w:style w:type="character" w:customStyle="1" w:styleId="ps14">
    <w:name w:val="ps14"/>
    <w:basedOn w:val="DefaultParagraphFont"/>
    <w:rsid w:val="00B309C5"/>
  </w:style>
  <w:style w:type="character" w:customStyle="1" w:styleId="ps15">
    <w:name w:val="ps15"/>
    <w:basedOn w:val="DefaultParagraphFont"/>
    <w:rsid w:val="00B309C5"/>
  </w:style>
  <w:style w:type="character" w:customStyle="1" w:styleId="ps16">
    <w:name w:val="ps16"/>
    <w:basedOn w:val="DefaultParagraphFont"/>
    <w:rsid w:val="00B309C5"/>
  </w:style>
  <w:style w:type="character" w:customStyle="1" w:styleId="ps17">
    <w:name w:val="ps17"/>
    <w:basedOn w:val="DefaultParagraphFont"/>
    <w:rsid w:val="00B309C5"/>
  </w:style>
  <w:style w:type="character" w:customStyle="1" w:styleId="ps18">
    <w:name w:val="ps18"/>
    <w:basedOn w:val="DefaultParagraphFont"/>
    <w:rsid w:val="00B309C5"/>
  </w:style>
  <w:style w:type="character" w:customStyle="1" w:styleId="ps19">
    <w:name w:val="ps19"/>
    <w:basedOn w:val="DefaultParagraphFont"/>
    <w:rsid w:val="00B309C5"/>
  </w:style>
  <w:style w:type="character" w:customStyle="1" w:styleId="ps20">
    <w:name w:val="ps20"/>
    <w:basedOn w:val="DefaultParagraphFont"/>
    <w:rsid w:val="00B309C5"/>
  </w:style>
  <w:style w:type="character" w:customStyle="1" w:styleId="ps21">
    <w:name w:val="ps21"/>
    <w:basedOn w:val="DefaultParagraphFont"/>
    <w:rsid w:val="00B309C5"/>
  </w:style>
  <w:style w:type="character" w:customStyle="1" w:styleId="ps22">
    <w:name w:val="ps22"/>
    <w:basedOn w:val="DefaultParagraphFont"/>
    <w:rsid w:val="00B309C5"/>
  </w:style>
  <w:style w:type="character" w:customStyle="1" w:styleId="em0">
    <w:name w:val="em0"/>
    <w:basedOn w:val="DefaultParagraphFont"/>
    <w:rsid w:val="00B309C5"/>
  </w:style>
  <w:style w:type="character" w:customStyle="1" w:styleId="ps23">
    <w:name w:val="ps23"/>
    <w:basedOn w:val="DefaultParagraphFont"/>
    <w:rsid w:val="00B309C5"/>
  </w:style>
  <w:style w:type="character" w:customStyle="1" w:styleId="ps24">
    <w:name w:val="ps24"/>
    <w:basedOn w:val="DefaultParagraphFont"/>
    <w:rsid w:val="00B309C5"/>
  </w:style>
  <w:style w:type="character" w:customStyle="1" w:styleId="ps25">
    <w:name w:val="ps25"/>
    <w:basedOn w:val="DefaultParagraphFont"/>
    <w:rsid w:val="00B309C5"/>
  </w:style>
  <w:style w:type="character" w:customStyle="1" w:styleId="ps26">
    <w:name w:val="ps26"/>
    <w:basedOn w:val="DefaultParagraphFont"/>
    <w:rsid w:val="00B309C5"/>
  </w:style>
  <w:style w:type="character" w:customStyle="1" w:styleId="ps27">
    <w:name w:val="ps27"/>
    <w:basedOn w:val="DefaultParagraphFont"/>
    <w:rsid w:val="00B309C5"/>
  </w:style>
  <w:style w:type="character" w:customStyle="1" w:styleId="ps28">
    <w:name w:val="ps28"/>
    <w:basedOn w:val="DefaultParagraphFont"/>
    <w:rsid w:val="00B309C5"/>
  </w:style>
  <w:style w:type="character" w:customStyle="1" w:styleId="ps29">
    <w:name w:val="ps29"/>
    <w:basedOn w:val="DefaultParagraphFont"/>
    <w:rsid w:val="00B309C5"/>
  </w:style>
  <w:style w:type="character" w:customStyle="1" w:styleId="ps30">
    <w:name w:val="ps30"/>
    <w:basedOn w:val="DefaultParagraphFont"/>
    <w:rsid w:val="00B309C5"/>
  </w:style>
  <w:style w:type="character" w:customStyle="1" w:styleId="ps31">
    <w:name w:val="ps31"/>
    <w:basedOn w:val="DefaultParagraphFont"/>
    <w:rsid w:val="00B309C5"/>
  </w:style>
  <w:style w:type="character" w:customStyle="1" w:styleId="ps32">
    <w:name w:val="ps32"/>
    <w:basedOn w:val="DefaultParagraphFont"/>
    <w:rsid w:val="00B309C5"/>
  </w:style>
  <w:style w:type="character" w:customStyle="1" w:styleId="ps33">
    <w:name w:val="ps33"/>
    <w:basedOn w:val="DefaultParagraphFont"/>
    <w:rsid w:val="00B309C5"/>
  </w:style>
  <w:style w:type="character" w:customStyle="1" w:styleId="ps34">
    <w:name w:val="ps34"/>
    <w:basedOn w:val="DefaultParagraphFont"/>
    <w:rsid w:val="00B309C5"/>
  </w:style>
  <w:style w:type="character" w:customStyle="1" w:styleId="ps35">
    <w:name w:val="ps35"/>
    <w:basedOn w:val="DefaultParagraphFont"/>
    <w:rsid w:val="00B309C5"/>
  </w:style>
  <w:style w:type="character" w:customStyle="1" w:styleId="ps36">
    <w:name w:val="ps36"/>
    <w:basedOn w:val="DefaultParagraphFont"/>
    <w:rsid w:val="00B309C5"/>
  </w:style>
  <w:style w:type="character" w:customStyle="1" w:styleId="ps37">
    <w:name w:val="ps37"/>
    <w:basedOn w:val="DefaultParagraphFont"/>
    <w:rsid w:val="00B309C5"/>
  </w:style>
  <w:style w:type="character" w:customStyle="1" w:styleId="ps38">
    <w:name w:val="ps38"/>
    <w:basedOn w:val="DefaultParagraphFont"/>
    <w:rsid w:val="00B309C5"/>
  </w:style>
  <w:style w:type="character" w:customStyle="1" w:styleId="ft3">
    <w:name w:val="ft3"/>
    <w:basedOn w:val="DefaultParagraphFont"/>
    <w:rsid w:val="00B309C5"/>
  </w:style>
  <w:style w:type="character" w:customStyle="1" w:styleId="ps40">
    <w:name w:val="ps40"/>
    <w:basedOn w:val="DefaultParagraphFont"/>
    <w:rsid w:val="00B309C5"/>
  </w:style>
  <w:style w:type="character" w:customStyle="1" w:styleId="ps41">
    <w:name w:val="ps41"/>
    <w:basedOn w:val="DefaultParagraphFont"/>
    <w:rsid w:val="00B309C5"/>
  </w:style>
  <w:style w:type="character" w:customStyle="1" w:styleId="ps42">
    <w:name w:val="ps42"/>
    <w:basedOn w:val="DefaultParagraphFont"/>
    <w:rsid w:val="00B309C5"/>
  </w:style>
  <w:style w:type="character" w:customStyle="1" w:styleId="ps43">
    <w:name w:val="ps43"/>
    <w:basedOn w:val="DefaultParagraphFont"/>
    <w:rsid w:val="00B309C5"/>
  </w:style>
  <w:style w:type="character" w:customStyle="1" w:styleId="ps46">
    <w:name w:val="ps46"/>
    <w:basedOn w:val="DefaultParagraphFont"/>
    <w:rsid w:val="00B309C5"/>
  </w:style>
  <w:style w:type="character" w:customStyle="1" w:styleId="ps47">
    <w:name w:val="ps47"/>
    <w:basedOn w:val="DefaultParagraphFont"/>
    <w:rsid w:val="00B309C5"/>
  </w:style>
  <w:style w:type="character" w:customStyle="1" w:styleId="ps48">
    <w:name w:val="ps48"/>
    <w:basedOn w:val="DefaultParagraphFont"/>
    <w:rsid w:val="00B309C5"/>
  </w:style>
  <w:style w:type="character" w:customStyle="1" w:styleId="ps49">
    <w:name w:val="ps49"/>
    <w:basedOn w:val="DefaultParagraphFont"/>
    <w:rsid w:val="00B309C5"/>
  </w:style>
  <w:style w:type="character" w:customStyle="1" w:styleId="ps50">
    <w:name w:val="ps50"/>
    <w:basedOn w:val="DefaultParagraphFont"/>
    <w:rsid w:val="00B309C5"/>
  </w:style>
  <w:style w:type="character" w:customStyle="1" w:styleId="ps51">
    <w:name w:val="ps51"/>
    <w:basedOn w:val="DefaultParagraphFont"/>
    <w:rsid w:val="00B309C5"/>
  </w:style>
  <w:style w:type="character" w:customStyle="1" w:styleId="ps52">
    <w:name w:val="ps52"/>
    <w:basedOn w:val="DefaultParagraphFont"/>
    <w:rsid w:val="00B309C5"/>
  </w:style>
  <w:style w:type="character" w:customStyle="1" w:styleId="ps53">
    <w:name w:val="ps53"/>
    <w:basedOn w:val="DefaultParagraphFont"/>
    <w:rsid w:val="00B309C5"/>
  </w:style>
  <w:style w:type="character" w:customStyle="1" w:styleId="ps54">
    <w:name w:val="ps54"/>
    <w:basedOn w:val="DefaultParagraphFont"/>
    <w:rsid w:val="00B309C5"/>
  </w:style>
  <w:style w:type="character" w:customStyle="1" w:styleId="ps55">
    <w:name w:val="ps55"/>
    <w:basedOn w:val="DefaultParagraphFont"/>
    <w:rsid w:val="00B309C5"/>
  </w:style>
  <w:style w:type="character" w:customStyle="1" w:styleId="ps56">
    <w:name w:val="ps56"/>
    <w:basedOn w:val="DefaultParagraphFont"/>
    <w:rsid w:val="00B309C5"/>
  </w:style>
  <w:style w:type="character" w:customStyle="1" w:styleId="ps57">
    <w:name w:val="ps57"/>
    <w:basedOn w:val="DefaultParagraphFont"/>
    <w:rsid w:val="00B309C5"/>
  </w:style>
  <w:style w:type="character" w:customStyle="1" w:styleId="ps58">
    <w:name w:val="ps58"/>
    <w:basedOn w:val="DefaultParagraphFont"/>
    <w:rsid w:val="00B309C5"/>
  </w:style>
  <w:style w:type="character" w:customStyle="1" w:styleId="ps59">
    <w:name w:val="ps59"/>
    <w:basedOn w:val="DefaultParagraphFont"/>
    <w:rsid w:val="00B309C5"/>
  </w:style>
  <w:style w:type="character" w:customStyle="1" w:styleId="ps60">
    <w:name w:val="ps60"/>
    <w:basedOn w:val="DefaultParagraphFont"/>
    <w:rsid w:val="00B309C5"/>
  </w:style>
  <w:style w:type="character" w:customStyle="1" w:styleId="ps61">
    <w:name w:val="ps61"/>
    <w:basedOn w:val="DefaultParagraphFont"/>
    <w:rsid w:val="00B309C5"/>
  </w:style>
  <w:style w:type="character" w:customStyle="1" w:styleId="ps62">
    <w:name w:val="ps62"/>
    <w:basedOn w:val="DefaultParagraphFont"/>
    <w:rsid w:val="00B309C5"/>
  </w:style>
  <w:style w:type="character" w:customStyle="1" w:styleId="ps64">
    <w:name w:val="ps64"/>
    <w:basedOn w:val="DefaultParagraphFont"/>
    <w:rsid w:val="00B309C5"/>
  </w:style>
  <w:style w:type="character" w:customStyle="1" w:styleId="ps68">
    <w:name w:val="ps68"/>
    <w:basedOn w:val="DefaultParagraphFont"/>
    <w:rsid w:val="00B309C5"/>
  </w:style>
  <w:style w:type="character" w:customStyle="1" w:styleId="ps70">
    <w:name w:val="ps70"/>
    <w:basedOn w:val="DefaultParagraphFont"/>
    <w:rsid w:val="00B309C5"/>
  </w:style>
  <w:style w:type="character" w:customStyle="1" w:styleId="ps71">
    <w:name w:val="ps71"/>
    <w:basedOn w:val="DefaultParagraphFont"/>
    <w:rsid w:val="00B309C5"/>
  </w:style>
  <w:style w:type="character" w:customStyle="1" w:styleId="ps72">
    <w:name w:val="ps72"/>
    <w:basedOn w:val="DefaultParagraphFont"/>
    <w:rsid w:val="00B309C5"/>
  </w:style>
  <w:style w:type="character" w:customStyle="1" w:styleId="ps73">
    <w:name w:val="ps73"/>
    <w:basedOn w:val="DefaultParagraphFont"/>
    <w:rsid w:val="00B309C5"/>
  </w:style>
  <w:style w:type="character" w:customStyle="1" w:styleId="ps74">
    <w:name w:val="ps74"/>
    <w:basedOn w:val="DefaultParagraphFont"/>
    <w:rsid w:val="00B309C5"/>
  </w:style>
  <w:style w:type="character" w:customStyle="1" w:styleId="ps78">
    <w:name w:val="ps78"/>
    <w:basedOn w:val="DefaultParagraphFont"/>
    <w:rsid w:val="00B309C5"/>
  </w:style>
  <w:style w:type="character" w:customStyle="1" w:styleId="ps82">
    <w:name w:val="ps82"/>
    <w:basedOn w:val="DefaultParagraphFont"/>
    <w:rsid w:val="00B309C5"/>
  </w:style>
  <w:style w:type="character" w:customStyle="1" w:styleId="ps83">
    <w:name w:val="ps83"/>
    <w:basedOn w:val="DefaultParagraphFont"/>
    <w:rsid w:val="00B309C5"/>
  </w:style>
  <w:style w:type="character" w:customStyle="1" w:styleId="ps84">
    <w:name w:val="ps84"/>
    <w:basedOn w:val="DefaultParagraphFont"/>
    <w:rsid w:val="00B309C5"/>
  </w:style>
  <w:style w:type="character" w:customStyle="1" w:styleId="ps86">
    <w:name w:val="ps86"/>
    <w:basedOn w:val="DefaultParagraphFont"/>
    <w:rsid w:val="00B309C5"/>
  </w:style>
  <w:style w:type="character" w:customStyle="1" w:styleId="smallchar2">
    <w:name w:val="smallchar"/>
    <w:basedOn w:val="DefaultParagraphFont"/>
    <w:rsid w:val="00B309C5"/>
  </w:style>
  <w:style w:type="character" w:customStyle="1" w:styleId="fullpost">
    <w:name w:val="fullpost"/>
    <w:rsid w:val="00B309C5"/>
    <w:rPr>
      <w:vanish w:val="0"/>
      <w:webHidden w:val="0"/>
      <w:specVanish w:val="0"/>
    </w:rPr>
  </w:style>
  <w:style w:type="character" w:customStyle="1" w:styleId="style311">
    <w:name w:val="style311"/>
    <w:rsid w:val="00B309C5"/>
    <w:rPr>
      <w:rFonts w:ascii="Times New Roman" w:hAnsi="Times New Roman" w:cs="Times New Roman" w:hint="default"/>
      <w:sz w:val="26"/>
      <w:szCs w:val="26"/>
    </w:rPr>
  </w:style>
  <w:style w:type="paragraph" w:customStyle="1" w:styleId="TxBrp2">
    <w:name w:val="TxBr_p2"/>
    <w:basedOn w:val="Normal"/>
    <w:qFormat/>
    <w:rsid w:val="00B309C5"/>
    <w:pPr>
      <w:tabs>
        <w:tab w:val="left" w:pos="362"/>
      </w:tabs>
      <w:autoSpaceDE w:val="0"/>
      <w:autoSpaceDN w:val="0"/>
      <w:adjustRightInd w:val="0"/>
      <w:spacing w:line="260" w:lineRule="atLeast"/>
      <w:ind w:firstLine="363"/>
      <w:jc w:val="both"/>
    </w:pPr>
    <w:rPr>
      <w:rFonts w:ascii="Times New Roman" w:hAnsi="Times New Roman"/>
      <w:sz w:val="24"/>
    </w:rPr>
  </w:style>
  <w:style w:type="paragraph" w:customStyle="1" w:styleId="TxBr2p1">
    <w:name w:val="TxBr_2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2p2">
    <w:name w:val="TxBr_2p2"/>
    <w:basedOn w:val="Normal"/>
    <w:qFormat/>
    <w:rsid w:val="00B309C5"/>
    <w:pPr>
      <w:tabs>
        <w:tab w:val="left" w:pos="357"/>
      </w:tabs>
      <w:autoSpaceDE w:val="0"/>
      <w:autoSpaceDN w:val="0"/>
      <w:adjustRightInd w:val="0"/>
      <w:spacing w:line="260" w:lineRule="atLeast"/>
      <w:ind w:firstLine="357"/>
      <w:jc w:val="both"/>
    </w:pPr>
    <w:rPr>
      <w:rFonts w:ascii="Times New Roman" w:hAnsi="Times New Roman"/>
      <w:sz w:val="24"/>
    </w:rPr>
  </w:style>
  <w:style w:type="paragraph" w:customStyle="1" w:styleId="TxBr3p1">
    <w:name w:val="TxBr_3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3p2">
    <w:name w:val="TxBr_3p2"/>
    <w:basedOn w:val="Normal"/>
    <w:qFormat/>
    <w:rsid w:val="00B309C5"/>
    <w:pPr>
      <w:tabs>
        <w:tab w:val="left" w:pos="357"/>
      </w:tabs>
      <w:autoSpaceDE w:val="0"/>
      <w:autoSpaceDN w:val="0"/>
      <w:adjustRightInd w:val="0"/>
      <w:spacing w:line="260" w:lineRule="atLeast"/>
      <w:ind w:firstLine="358"/>
      <w:jc w:val="both"/>
    </w:pPr>
    <w:rPr>
      <w:rFonts w:ascii="Times New Roman" w:hAnsi="Times New Roman"/>
      <w:sz w:val="24"/>
    </w:rPr>
  </w:style>
  <w:style w:type="paragraph" w:customStyle="1" w:styleId="TxBr4p1">
    <w:name w:val="TxBr_4p1"/>
    <w:basedOn w:val="Normal"/>
    <w:qFormat/>
    <w:rsid w:val="00B309C5"/>
    <w:pPr>
      <w:tabs>
        <w:tab w:val="left" w:pos="340"/>
      </w:tabs>
      <w:autoSpaceDE w:val="0"/>
      <w:autoSpaceDN w:val="0"/>
      <w:adjustRightInd w:val="0"/>
      <w:spacing w:line="260" w:lineRule="atLeast"/>
      <w:ind w:firstLine="340"/>
      <w:jc w:val="both"/>
    </w:pPr>
    <w:rPr>
      <w:rFonts w:ascii="Times New Roman" w:hAnsi="Times New Roman"/>
      <w:sz w:val="24"/>
    </w:rPr>
  </w:style>
  <w:style w:type="paragraph" w:customStyle="1" w:styleId="TxBr4p2">
    <w:name w:val="TxBr_4p2"/>
    <w:basedOn w:val="Normal"/>
    <w:qFormat/>
    <w:rsid w:val="00B309C5"/>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5p1">
    <w:name w:val="TxBr_5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6p1">
    <w:name w:val="TxBr_6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1">
    <w:name w:val="TxBr_7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2">
    <w:name w:val="TxBr_7p2"/>
    <w:basedOn w:val="Normal"/>
    <w:qFormat/>
    <w:rsid w:val="00B309C5"/>
    <w:pPr>
      <w:tabs>
        <w:tab w:val="left" w:pos="328"/>
      </w:tabs>
      <w:autoSpaceDE w:val="0"/>
      <w:autoSpaceDN w:val="0"/>
      <w:adjustRightInd w:val="0"/>
      <w:spacing w:line="260" w:lineRule="atLeast"/>
      <w:ind w:firstLine="329"/>
      <w:jc w:val="both"/>
    </w:pPr>
    <w:rPr>
      <w:rFonts w:ascii="Times New Roman" w:hAnsi="Times New Roman"/>
      <w:sz w:val="24"/>
    </w:rPr>
  </w:style>
  <w:style w:type="paragraph" w:customStyle="1" w:styleId="TxBr8p1">
    <w:name w:val="TxBr_8p1"/>
    <w:basedOn w:val="Normal"/>
    <w:qFormat/>
    <w:rsid w:val="00B309C5"/>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9p1">
    <w:name w:val="TxBr_9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9p2">
    <w:name w:val="TxBr_9p2"/>
    <w:basedOn w:val="Normal"/>
    <w:qFormat/>
    <w:rsid w:val="00B309C5"/>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0p2">
    <w:name w:val="TxBr_10p2"/>
    <w:basedOn w:val="Normal"/>
    <w:qFormat/>
    <w:rsid w:val="00B309C5"/>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1p1">
    <w:name w:val="TxBr_11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1p2">
    <w:name w:val="TxBr_11p2"/>
    <w:basedOn w:val="Normal"/>
    <w:qFormat/>
    <w:rsid w:val="00B309C5"/>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2p1">
    <w:name w:val="TxBr_12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3p1">
    <w:name w:val="TxBr_13p1"/>
    <w:basedOn w:val="Normal"/>
    <w:qFormat/>
    <w:rsid w:val="00B309C5"/>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14p1">
    <w:name w:val="TxBr_14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4p2">
    <w:name w:val="TxBr_14p2"/>
    <w:basedOn w:val="Normal"/>
    <w:qFormat/>
    <w:rsid w:val="00B309C5"/>
    <w:pPr>
      <w:tabs>
        <w:tab w:val="left" w:pos="357"/>
      </w:tabs>
      <w:autoSpaceDE w:val="0"/>
      <w:autoSpaceDN w:val="0"/>
      <w:adjustRightInd w:val="0"/>
      <w:spacing w:line="260" w:lineRule="atLeast"/>
      <w:ind w:firstLine="358"/>
      <w:jc w:val="both"/>
    </w:pPr>
    <w:rPr>
      <w:rFonts w:ascii="Times New Roman" w:hAnsi="Times New Roman"/>
      <w:sz w:val="24"/>
    </w:rPr>
  </w:style>
  <w:style w:type="character" w:customStyle="1" w:styleId="BlockTitle2Char">
    <w:name w:val="Block Title2 Char"/>
    <w:rsid w:val="00B309C5"/>
    <w:rPr>
      <w:rFonts w:ascii="Arial" w:hAnsi="Arial"/>
      <w:b/>
      <w:sz w:val="28"/>
      <w:lang w:val="en-US" w:eastAsia="en-US" w:bidi="ar-SA"/>
    </w:rPr>
  </w:style>
  <w:style w:type="character" w:customStyle="1" w:styleId="AAunderlining">
    <w:name w:val="AA underlining"/>
    <w:rsid w:val="00B309C5"/>
    <w:rPr>
      <w:rFonts w:ascii="Arial" w:hAnsi="Arial" w:cs="Arial"/>
      <w:b/>
      <w:noProof w:val="0"/>
      <w:color w:val="000000"/>
      <w:u w:val="thick"/>
      <w:lang w:val="en-US" w:eastAsia="en-US" w:bidi="ar-SA"/>
    </w:rPr>
  </w:style>
  <w:style w:type="character" w:customStyle="1" w:styleId="articletext1">
    <w:name w:val="article_text1"/>
    <w:rsid w:val="00B309C5"/>
    <w:rPr>
      <w:rFonts w:ascii="Arial" w:hAnsi="Arial" w:cs="Arial"/>
      <w:sz w:val="18"/>
      <w:szCs w:val="18"/>
    </w:rPr>
  </w:style>
  <w:style w:type="character" w:customStyle="1" w:styleId="ippcaptionblack">
    <w:name w:val="ippcaptionblack"/>
    <w:basedOn w:val="DefaultParagraphFont"/>
    <w:rsid w:val="00B309C5"/>
  </w:style>
  <w:style w:type="character" w:customStyle="1" w:styleId="BlockTitleCharChar">
    <w:name w:val="Block Title Char Char"/>
    <w:rsid w:val="00B309C5"/>
    <w:rPr>
      <w:rFonts w:ascii="Arial" w:hAnsi="Arial" w:cs="Arial"/>
      <w:b/>
      <w:bCs/>
      <w:kern w:val="32"/>
      <w:sz w:val="28"/>
      <w:szCs w:val="32"/>
      <w:lang w:val="en-US" w:eastAsia="en-US" w:bidi="ar-SA"/>
    </w:rPr>
  </w:style>
  <w:style w:type="character" w:customStyle="1" w:styleId="ssl01">
    <w:name w:val="ss_l01"/>
    <w:rsid w:val="00B309C5"/>
    <w:rPr>
      <w:color w:val="000000"/>
      <w:sz w:val="32"/>
      <w:szCs w:val="32"/>
    </w:rPr>
  </w:style>
  <w:style w:type="paragraph" w:customStyle="1" w:styleId="CitationCharCharCharChar">
    <w:name w:val="Citation Char Char Char Char"/>
    <w:basedOn w:val="Normal"/>
    <w:rsid w:val="00B309C5"/>
    <w:pPr>
      <w:ind w:left="1440" w:right="1440"/>
    </w:pPr>
  </w:style>
  <w:style w:type="character" w:customStyle="1" w:styleId="UnderlinedCardChar0">
    <w:name w:val="Underlined Card Char"/>
    <w:rsid w:val="00B309C5"/>
    <w:rPr>
      <w:rFonts w:ascii="Palatino Linotype" w:hAnsi="Palatino Linotype"/>
      <w:u w:val="single"/>
      <w:lang w:val="en-US" w:eastAsia="en-US" w:bidi="ar-SA"/>
    </w:rPr>
  </w:style>
  <w:style w:type="character" w:customStyle="1" w:styleId="copy">
    <w:name w:val="copy"/>
    <w:basedOn w:val="DefaultParagraphFont"/>
    <w:rsid w:val="00B309C5"/>
  </w:style>
  <w:style w:type="character" w:customStyle="1" w:styleId="p">
    <w:name w:val="p"/>
    <w:basedOn w:val="DefaultParagraphFont"/>
    <w:rsid w:val="00B309C5"/>
  </w:style>
  <w:style w:type="character" w:customStyle="1" w:styleId="A4">
    <w:name w:val="A4"/>
    <w:rsid w:val="00B309C5"/>
    <w:rPr>
      <w:rFonts w:cs="Verdana"/>
      <w:color w:val="000000"/>
      <w:sz w:val="180"/>
      <w:szCs w:val="180"/>
    </w:rPr>
  </w:style>
  <w:style w:type="paragraph" w:customStyle="1" w:styleId="Pa3">
    <w:name w:val="Pa3"/>
    <w:basedOn w:val="Normal"/>
    <w:next w:val="Normal"/>
    <w:qFormat/>
    <w:rsid w:val="00B309C5"/>
    <w:pPr>
      <w:autoSpaceDE w:val="0"/>
      <w:autoSpaceDN w:val="0"/>
      <w:adjustRightInd w:val="0"/>
      <w:spacing w:line="241" w:lineRule="atLeast"/>
    </w:pPr>
    <w:rPr>
      <w:rFonts w:ascii="Verdana" w:hAnsi="Verdana"/>
      <w:sz w:val="24"/>
    </w:rPr>
  </w:style>
  <w:style w:type="character" w:customStyle="1" w:styleId="A5">
    <w:name w:val="A5"/>
    <w:uiPriority w:val="99"/>
    <w:rsid w:val="00B309C5"/>
    <w:rPr>
      <w:rFonts w:ascii="ESBAYY+MyriadPro-LightIt" w:hAnsi="ESBAYY+MyriadPro-LightIt" w:cs="ESBAYY+MyriadPro-LightIt"/>
      <w:color w:val="000000"/>
      <w:sz w:val="42"/>
      <w:szCs w:val="42"/>
    </w:rPr>
  </w:style>
  <w:style w:type="paragraph" w:customStyle="1" w:styleId="Pa0">
    <w:name w:val="Pa0"/>
    <w:basedOn w:val="Normal"/>
    <w:next w:val="Normal"/>
    <w:qFormat/>
    <w:rsid w:val="00B309C5"/>
    <w:pPr>
      <w:autoSpaceDE w:val="0"/>
      <w:autoSpaceDN w:val="0"/>
      <w:adjustRightInd w:val="0"/>
      <w:spacing w:line="281" w:lineRule="atLeast"/>
    </w:pPr>
    <w:rPr>
      <w:rFonts w:ascii="Verdana" w:hAnsi="Verdana"/>
      <w:sz w:val="24"/>
    </w:rPr>
  </w:style>
  <w:style w:type="paragraph" w:customStyle="1" w:styleId="Pa1">
    <w:name w:val="Pa1"/>
    <w:basedOn w:val="Normal"/>
    <w:next w:val="Normal"/>
    <w:qFormat/>
    <w:rsid w:val="00B309C5"/>
    <w:pPr>
      <w:autoSpaceDE w:val="0"/>
      <w:autoSpaceDN w:val="0"/>
      <w:adjustRightInd w:val="0"/>
      <w:spacing w:line="225" w:lineRule="atLeast"/>
    </w:pPr>
    <w:rPr>
      <w:rFonts w:ascii="Verdana" w:hAnsi="Verdana"/>
      <w:sz w:val="24"/>
    </w:rPr>
  </w:style>
  <w:style w:type="character" w:customStyle="1" w:styleId="A0">
    <w:name w:val="A0"/>
    <w:uiPriority w:val="99"/>
    <w:rsid w:val="00B309C5"/>
    <w:rPr>
      <w:rFonts w:ascii="WGZEQO+MyriadPro-Regular" w:hAnsi="WGZEQO+MyriadPro-Regular" w:cs="WGZEQO+MyriadPro-Regular"/>
      <w:color w:val="000000"/>
      <w:sz w:val="12"/>
      <w:szCs w:val="12"/>
    </w:rPr>
  </w:style>
  <w:style w:type="paragraph" w:customStyle="1" w:styleId="Pa4">
    <w:name w:val="Pa4"/>
    <w:basedOn w:val="Normal"/>
    <w:next w:val="Normal"/>
    <w:qFormat/>
    <w:rsid w:val="00B309C5"/>
    <w:pPr>
      <w:autoSpaceDE w:val="0"/>
      <w:autoSpaceDN w:val="0"/>
      <w:adjustRightInd w:val="0"/>
      <w:spacing w:line="1041" w:lineRule="atLeast"/>
    </w:pPr>
    <w:rPr>
      <w:rFonts w:ascii="Verdana" w:hAnsi="Verdana"/>
      <w:sz w:val="24"/>
    </w:rPr>
  </w:style>
  <w:style w:type="character" w:customStyle="1" w:styleId="A9">
    <w:name w:val="A9"/>
    <w:rsid w:val="00B309C5"/>
    <w:rPr>
      <w:rFonts w:ascii="Times New Roman" w:hAnsi="Times New Roman"/>
      <w:color w:val="000000"/>
      <w:sz w:val="14"/>
      <w:szCs w:val="14"/>
    </w:rPr>
  </w:style>
  <w:style w:type="paragraph" w:customStyle="1" w:styleId="maintitle">
    <w:name w:val="maintitle"/>
    <w:basedOn w:val="Normal"/>
    <w:qFormat/>
    <w:rsid w:val="00B309C5"/>
    <w:pPr>
      <w:spacing w:before="100" w:beforeAutospacing="1" w:after="100" w:afterAutospacing="1"/>
    </w:pPr>
    <w:rPr>
      <w:rFonts w:ascii="Times New Roman" w:hAnsi="Times New Roman"/>
      <w:sz w:val="24"/>
    </w:rPr>
  </w:style>
  <w:style w:type="paragraph" w:customStyle="1" w:styleId="tag10">
    <w:name w:val="tag 1"/>
    <w:basedOn w:val="Normal"/>
    <w:qFormat/>
    <w:rsid w:val="00B309C5"/>
    <w:rPr>
      <w:rFonts w:ascii="Times New Roman" w:hAnsi="Times New Roman"/>
      <w:b/>
      <w:sz w:val="24"/>
      <w:szCs w:val="20"/>
    </w:rPr>
  </w:style>
  <w:style w:type="paragraph" w:customStyle="1" w:styleId="CardsFont12ptCharCharCharCharCharCharCharCharChar">
    <w:name w:val="Cards + Font: 12 pt Char Char Char Char Char Char Char Char Char"/>
    <w:basedOn w:val="Cards0"/>
    <w:qFormat/>
    <w:rsid w:val="00B309C5"/>
    <w:pPr>
      <w:autoSpaceDE w:val="0"/>
      <w:autoSpaceDN w:val="0"/>
      <w:adjustRightInd w:val="0"/>
      <w:ind w:left="432" w:right="432"/>
      <w:jc w:val="both"/>
    </w:pPr>
    <w:rPr>
      <w:sz w:val="24"/>
      <w:u w:val="thick"/>
    </w:rPr>
  </w:style>
  <w:style w:type="character" w:customStyle="1" w:styleId="CardsFont6ptChar1">
    <w:name w:val="Cards + Font: 6 pt Char1"/>
    <w:rsid w:val="00B309C5"/>
    <w:rPr>
      <w:sz w:val="12"/>
      <w:szCs w:val="24"/>
      <w:lang w:val="en-US" w:eastAsia="en-US" w:bidi="ar-SA"/>
    </w:rPr>
  </w:style>
  <w:style w:type="paragraph" w:customStyle="1" w:styleId="StyleCards12ptThickunderline">
    <w:name w:val="Style Cards + 12 pt Thick underline"/>
    <w:basedOn w:val="Cards0"/>
    <w:qFormat/>
    <w:rsid w:val="00B309C5"/>
    <w:pPr>
      <w:autoSpaceDE w:val="0"/>
      <w:autoSpaceDN w:val="0"/>
      <w:adjustRightInd w:val="0"/>
      <w:ind w:left="432" w:right="432"/>
      <w:jc w:val="both"/>
    </w:pPr>
    <w:rPr>
      <w:sz w:val="24"/>
      <w:szCs w:val="20"/>
      <w:u w:val="thick"/>
    </w:rPr>
  </w:style>
  <w:style w:type="paragraph" w:customStyle="1" w:styleId="textbold">
    <w:name w:val="text bold"/>
    <w:basedOn w:val="Normal"/>
    <w:uiPriority w:val="7"/>
    <w:qFormat/>
    <w:rsid w:val="00B309C5"/>
    <w:pPr>
      <w:ind w:left="720"/>
    </w:pPr>
    <w:rPr>
      <w:rFonts w:ascii="Times New Roman" w:hAnsi="Times New Roman"/>
      <w:b/>
      <w:sz w:val="24"/>
      <w:u w:val="thick"/>
    </w:rPr>
  </w:style>
  <w:style w:type="character" w:customStyle="1" w:styleId="textboldChar">
    <w:name w:val="text bold Char"/>
    <w:rsid w:val="00B309C5"/>
    <w:rPr>
      <w:b/>
      <w:sz w:val="24"/>
      <w:szCs w:val="24"/>
      <w:u w:val="thick"/>
      <w:lang w:val="en-US" w:eastAsia="en-US" w:bidi="ar-SA"/>
    </w:rPr>
  </w:style>
  <w:style w:type="character" w:customStyle="1" w:styleId="normalChar">
    <w:name w:val="normal Char"/>
    <w:rsid w:val="00B309C5"/>
    <w:rPr>
      <w:szCs w:val="24"/>
      <w:lang w:val="en-US" w:eastAsia="en-US" w:bidi="ar-SA"/>
    </w:rPr>
  </w:style>
  <w:style w:type="character" w:customStyle="1" w:styleId="size2arialtext1">
    <w:name w:val="size2arialtext1"/>
    <w:rsid w:val="00B309C5"/>
    <w:rPr>
      <w:rFonts w:ascii="Arial" w:hAnsi="Arial" w:cs="Arial" w:hint="default"/>
      <w:i w:val="0"/>
      <w:iCs w:val="0"/>
      <w:strike w:val="0"/>
      <w:dstrike w:val="0"/>
      <w:color w:val="000000"/>
      <w:sz w:val="24"/>
      <w:szCs w:val="24"/>
      <w:u w:val="none"/>
      <w:effect w:val="none"/>
    </w:rPr>
  </w:style>
  <w:style w:type="character" w:customStyle="1" w:styleId="articletitle1">
    <w:name w:val="articletitle1"/>
    <w:rsid w:val="00B309C5"/>
    <w:rPr>
      <w:rFonts w:ascii="Arial" w:hAnsi="Arial" w:cs="Arial" w:hint="default"/>
      <w:b/>
      <w:bCs/>
      <w:color w:val="000000"/>
      <w:sz w:val="36"/>
      <w:szCs w:val="36"/>
    </w:rPr>
  </w:style>
  <w:style w:type="character" w:customStyle="1" w:styleId="TagsChar3">
    <w:name w:val="Tags Char3"/>
    <w:rsid w:val="00B309C5"/>
    <w:rPr>
      <w:b/>
      <w:sz w:val="24"/>
      <w:lang w:val="en-US" w:eastAsia="en-US" w:bidi="ar-SA"/>
    </w:rPr>
  </w:style>
  <w:style w:type="character" w:customStyle="1" w:styleId="StyleCards12ptThickunderlineChar3">
    <w:name w:val="Style Cards + 12 pt Thick underline Char3"/>
    <w:rsid w:val="00B309C5"/>
    <w:rPr>
      <w:sz w:val="24"/>
      <w:szCs w:val="24"/>
      <w:u w:val="thick"/>
      <w:lang w:val="en-US" w:eastAsia="en-US" w:bidi="ar-SA"/>
    </w:rPr>
  </w:style>
  <w:style w:type="paragraph" w:customStyle="1" w:styleId="StyleCites10pt">
    <w:name w:val="Style Cites + 10 pt"/>
    <w:qFormat/>
    <w:rsid w:val="00B309C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rsid w:val="00B309C5"/>
    <w:rPr>
      <w:rFonts w:eastAsia="SimSun"/>
      <w:b/>
      <w:bCs/>
      <w:noProof w:val="0"/>
      <w:szCs w:val="24"/>
      <w:lang w:val="en-US" w:eastAsia="zh-CN" w:bidi="ar-SA"/>
    </w:rPr>
  </w:style>
  <w:style w:type="paragraph" w:customStyle="1" w:styleId="StyleCites12pt">
    <w:name w:val="Style Cites + 12 pt"/>
    <w:basedOn w:val="Cites"/>
    <w:qFormat/>
    <w:rsid w:val="00B309C5"/>
    <w:pPr>
      <w:keepNext w:val="0"/>
      <w:widowControl w:val="0"/>
      <w:autoSpaceDE w:val="0"/>
      <w:autoSpaceDN w:val="0"/>
      <w:adjustRightInd w:val="0"/>
      <w:jc w:val="both"/>
      <w:outlineLvl w:val="2"/>
    </w:pPr>
    <w:rPr>
      <w:b w:val="0"/>
      <w:bCs w:val="0"/>
      <w:iCs w:val="0"/>
      <w:szCs w:val="20"/>
    </w:rPr>
  </w:style>
  <w:style w:type="character" w:customStyle="1" w:styleId="CardsCharCharChar">
    <w:name w:val="Cards Char Char Char"/>
    <w:rsid w:val="00B309C5"/>
    <w:rPr>
      <w:lang w:val="en-US" w:eastAsia="en-US" w:bidi="ar-SA"/>
    </w:rPr>
  </w:style>
  <w:style w:type="character" w:customStyle="1" w:styleId="CardsFont12ptCharCharCharCharChar">
    <w:name w:val="Cards + Font: 12 pt Char Char Char Char Char"/>
    <w:rsid w:val="00B309C5"/>
    <w:rPr>
      <w:sz w:val="24"/>
      <w:szCs w:val="24"/>
      <w:u w:val="thick"/>
      <w:lang w:val="en-US" w:eastAsia="en-US" w:bidi="ar-SA"/>
    </w:rPr>
  </w:style>
  <w:style w:type="character" w:customStyle="1" w:styleId="standardcontent1">
    <w:name w:val="standardcontent1"/>
    <w:rsid w:val="00B309C5"/>
    <w:rPr>
      <w:rFonts w:ascii="Arial" w:hAnsi="Arial" w:cs="Arial" w:hint="default"/>
      <w:strike w:val="0"/>
      <w:dstrike w:val="0"/>
      <w:sz w:val="24"/>
      <w:szCs w:val="24"/>
      <w:u w:val="none"/>
      <w:effect w:val="none"/>
    </w:rPr>
  </w:style>
  <w:style w:type="character" w:customStyle="1" w:styleId="charchar10">
    <w:name w:val="charchar1"/>
    <w:basedOn w:val="DefaultParagraphFont"/>
    <w:rsid w:val="00B309C5"/>
  </w:style>
  <w:style w:type="character" w:customStyle="1" w:styleId="hidden">
    <w:name w:val="hidden"/>
    <w:basedOn w:val="DefaultParagraphFont"/>
    <w:rsid w:val="00B309C5"/>
  </w:style>
  <w:style w:type="character" w:customStyle="1" w:styleId="underlineevidencetextCharChar">
    <w:name w:val="underline evidence text Char Char"/>
    <w:rsid w:val="00B309C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B309C5"/>
    <w:pPr>
      <w:ind w:left="1728" w:right="1008"/>
    </w:pPr>
    <w:rPr>
      <w:sz w:val="18"/>
      <w:u w:val="single"/>
    </w:rPr>
  </w:style>
  <w:style w:type="character" w:customStyle="1" w:styleId="clsarial12">
    <w:name w:val="clsarial_12"/>
    <w:basedOn w:val="DefaultParagraphFont"/>
    <w:rsid w:val="00B309C5"/>
  </w:style>
  <w:style w:type="paragraph" w:customStyle="1" w:styleId="PageHeading">
    <w:name w:val="PageHeading"/>
    <w:basedOn w:val="Normal"/>
    <w:autoRedefine/>
    <w:qFormat/>
    <w:rsid w:val="00B309C5"/>
    <w:pPr>
      <w:jc w:val="center"/>
      <w:outlineLvl w:val="0"/>
    </w:pPr>
    <w:rPr>
      <w:rFonts w:ascii="Times New Roman" w:hAnsi="Times New Roman"/>
      <w:b/>
      <w:sz w:val="32"/>
      <w:szCs w:val="32"/>
      <w:u w:val="single"/>
    </w:rPr>
  </w:style>
  <w:style w:type="paragraph" w:customStyle="1" w:styleId="Cite1HeavyCardSizeUp">
    <w:name w:val="Cite1||HeavyCardSizeUp"/>
    <w:basedOn w:val="Normal"/>
    <w:qFormat/>
    <w:rsid w:val="00B309C5"/>
    <w:rPr>
      <w:rFonts w:ascii="Times New Roman" w:hAnsi="Times New Roman"/>
      <w:b/>
      <w:sz w:val="24"/>
      <w:u w:val="single"/>
    </w:rPr>
  </w:style>
  <w:style w:type="paragraph" w:customStyle="1" w:styleId="NormalText1">
    <w:name w:val="NormalText"/>
    <w:basedOn w:val="Normal"/>
    <w:qFormat/>
    <w:rsid w:val="00B309C5"/>
    <w:rPr>
      <w:rFonts w:ascii="Times New Roman" w:hAnsi="Times New Roman"/>
      <w:sz w:val="24"/>
    </w:rPr>
  </w:style>
  <w:style w:type="character" w:customStyle="1" w:styleId="CardUpSizeChar">
    <w:name w:val="CardUpSize Char"/>
    <w:rsid w:val="00B309C5"/>
    <w:rPr>
      <w:sz w:val="24"/>
      <w:szCs w:val="24"/>
      <w:u w:val="single"/>
      <w:lang w:val="en-US" w:eastAsia="en-US" w:bidi="ar-SA"/>
    </w:rPr>
  </w:style>
  <w:style w:type="character" w:customStyle="1" w:styleId="Cite1HeavyCardSizeUpChar">
    <w:name w:val="Cite1||HeavyCardSizeUp Char"/>
    <w:rsid w:val="00B309C5"/>
    <w:rPr>
      <w:b/>
      <w:sz w:val="24"/>
      <w:szCs w:val="24"/>
      <w:u w:val="single"/>
      <w:lang w:val="en-US" w:eastAsia="en-US" w:bidi="ar-SA"/>
    </w:rPr>
  </w:style>
  <w:style w:type="character" w:customStyle="1" w:styleId="end">
    <w:name w:val="end"/>
    <w:basedOn w:val="DefaultParagraphFont"/>
    <w:rsid w:val="00B309C5"/>
  </w:style>
  <w:style w:type="character" w:customStyle="1" w:styleId="Reallysmall0">
    <w:name w:val="Reallysmall"/>
    <w:rsid w:val="00B309C5"/>
    <w:rPr>
      <w:sz w:val="12"/>
    </w:rPr>
  </w:style>
  <w:style w:type="character" w:customStyle="1" w:styleId="HotRouteCharChar">
    <w:name w:val="Hot Route Char Char"/>
    <w:rsid w:val="00B309C5"/>
    <w:rPr>
      <w:szCs w:val="24"/>
    </w:rPr>
  </w:style>
  <w:style w:type="character" w:customStyle="1" w:styleId="StyleUnderlineCharChar">
    <w:name w:val="Style Underline Char Char"/>
    <w:rsid w:val="00B309C5"/>
    <w:rPr>
      <w:u w:val="single"/>
      <w:lang w:val="en-US" w:eastAsia="en-US" w:bidi="ar-SA"/>
    </w:rPr>
  </w:style>
  <w:style w:type="character" w:customStyle="1" w:styleId="DebateHighlighted">
    <w:name w:val="Debate Highlighted"/>
    <w:qFormat/>
    <w:rsid w:val="00B309C5"/>
    <w:rPr>
      <w:rFonts w:ascii="Times New Roman" w:hAnsi="Times New Roman"/>
      <w:sz w:val="20"/>
      <w:u w:val="thick"/>
      <w:bdr w:val="none" w:sz="0" w:space="0" w:color="auto"/>
      <w:shd w:val="clear" w:color="auto" w:fill="00FFFF"/>
    </w:rPr>
  </w:style>
  <w:style w:type="character" w:customStyle="1" w:styleId="Style12ptBoldUnderline">
    <w:name w:val="Style 12 pt Bold Underline"/>
    <w:rsid w:val="00B309C5"/>
    <w:rPr>
      <w:bCs/>
      <w:sz w:val="20"/>
      <w:u w:val="single"/>
    </w:rPr>
  </w:style>
  <w:style w:type="character" w:customStyle="1" w:styleId="StyleArial12ptBoldItalic">
    <w:name w:val="Style Arial 12 pt Bold Italic"/>
    <w:rsid w:val="00B309C5"/>
    <w:rPr>
      <w:rFonts w:ascii="Times New Roman" w:hAnsi="Times New Roman"/>
      <w:b/>
      <w:bCs/>
      <w:iCs/>
      <w:sz w:val="24"/>
    </w:rPr>
  </w:style>
  <w:style w:type="paragraph" w:customStyle="1" w:styleId="Smalllouietext">
    <w:name w:val="Small louie text"/>
    <w:basedOn w:val="Normal"/>
    <w:autoRedefine/>
    <w:qFormat/>
    <w:rsid w:val="00B309C5"/>
    <w:rPr>
      <w:rFonts w:ascii="Times New Roman" w:hAnsi="Times New Roman"/>
    </w:rPr>
  </w:style>
  <w:style w:type="character" w:customStyle="1" w:styleId="pubdate">
    <w:name w:val="pubdate"/>
    <w:basedOn w:val="DefaultParagraphFont"/>
    <w:rsid w:val="00B309C5"/>
  </w:style>
  <w:style w:type="paragraph" w:styleId="List">
    <w:name w:val="List"/>
    <w:basedOn w:val="Normal"/>
    <w:uiPriority w:val="99"/>
    <w:unhideWhenUsed/>
    <w:rsid w:val="00B309C5"/>
    <w:pPr>
      <w:contextualSpacing/>
    </w:pPr>
    <w:rPr>
      <w:rFonts w:ascii="Times New Roman" w:eastAsia="Calibri" w:hAnsi="Times New Roman"/>
    </w:rPr>
  </w:style>
  <w:style w:type="paragraph" w:customStyle="1" w:styleId="sdate">
    <w:name w:val="sdate"/>
    <w:basedOn w:val="Normal"/>
    <w:qFormat/>
    <w:rsid w:val="00B309C5"/>
    <w:pPr>
      <w:spacing w:before="100" w:beforeAutospacing="1" w:after="100" w:afterAutospacing="1"/>
    </w:pPr>
    <w:rPr>
      <w:rFonts w:ascii="Times New Roman" w:hAnsi="Times New Roman"/>
      <w:sz w:val="24"/>
    </w:rPr>
  </w:style>
  <w:style w:type="numbering" w:customStyle="1" w:styleId="NoList1">
    <w:name w:val="No List1"/>
    <w:next w:val="NoList"/>
    <w:uiPriority w:val="99"/>
    <w:semiHidden/>
    <w:unhideWhenUsed/>
    <w:rsid w:val="00B309C5"/>
  </w:style>
  <w:style w:type="character" w:customStyle="1" w:styleId="Heading3FoldoverCharChar">
    <w:name w:val="Heading 3 Foldover Char Char"/>
    <w:rsid w:val="00B309C5"/>
    <w:rPr>
      <w:rFonts w:cs="Arial"/>
      <w:b/>
      <w:bCs/>
      <w:sz w:val="40"/>
      <w:szCs w:val="26"/>
      <w:lang w:val="en-US" w:eastAsia="en-US" w:bidi="ar-SA"/>
    </w:rPr>
  </w:style>
  <w:style w:type="character" w:customStyle="1" w:styleId="A6">
    <w:name w:val="A6"/>
    <w:rsid w:val="00B309C5"/>
    <w:rPr>
      <w:rFonts w:cs="GADHJZ+GoudyOldStyleBT-Roman"/>
      <w:color w:val="000000"/>
      <w:sz w:val="12"/>
      <w:szCs w:val="12"/>
    </w:rPr>
  </w:style>
  <w:style w:type="character" w:customStyle="1" w:styleId="verdana1">
    <w:name w:val="verdana1"/>
    <w:rsid w:val="00B309C5"/>
    <w:rPr>
      <w:rFonts w:ascii="Verdana" w:hAnsi="Verdana" w:hint="default"/>
    </w:rPr>
  </w:style>
  <w:style w:type="character" w:customStyle="1" w:styleId="bullet-text">
    <w:name w:val="bullet-text"/>
    <w:rsid w:val="00B309C5"/>
  </w:style>
  <w:style w:type="character" w:customStyle="1" w:styleId="attrib">
    <w:name w:val="attrib"/>
    <w:rsid w:val="00B309C5"/>
  </w:style>
  <w:style w:type="character" w:customStyle="1" w:styleId="type">
    <w:name w:val="type"/>
    <w:rsid w:val="00B309C5"/>
  </w:style>
  <w:style w:type="paragraph" w:customStyle="1" w:styleId="Micro">
    <w:name w:val="Micro"/>
    <w:basedOn w:val="Normal"/>
    <w:next w:val="Normal"/>
    <w:link w:val="MicroChar"/>
    <w:qFormat/>
    <w:rsid w:val="00B309C5"/>
    <w:rPr>
      <w:sz w:val="12"/>
    </w:rPr>
  </w:style>
  <w:style w:type="character" w:customStyle="1" w:styleId="MicroChar">
    <w:name w:val="Micro Char"/>
    <w:link w:val="Micro"/>
    <w:rsid w:val="00B309C5"/>
    <w:rPr>
      <w:rFonts w:ascii="Calibri" w:hAnsi="Calibri"/>
      <w:sz w:val="12"/>
    </w:rPr>
  </w:style>
  <w:style w:type="character" w:styleId="CommentReference">
    <w:name w:val="annotation reference"/>
    <w:uiPriority w:val="99"/>
    <w:unhideWhenUsed/>
    <w:rsid w:val="00B309C5"/>
    <w:rPr>
      <w:sz w:val="16"/>
      <w:szCs w:val="16"/>
    </w:rPr>
  </w:style>
  <w:style w:type="character" w:customStyle="1" w:styleId="BodyText2Char1">
    <w:name w:val="Body Text 2 Char1"/>
    <w:rsid w:val="00B309C5"/>
    <w:rPr>
      <w:rFonts w:ascii="Times New Roman" w:eastAsia="Times New Roman" w:hAnsi="Times New Roman"/>
      <w:sz w:val="12"/>
      <w:szCs w:val="24"/>
    </w:rPr>
  </w:style>
  <w:style w:type="character" w:customStyle="1" w:styleId="StylecardThickunderlineChar">
    <w:name w:val="Style card + Thick underline Char"/>
    <w:rsid w:val="00B309C5"/>
    <w:rPr>
      <w:noProof w:val="0"/>
      <w:color w:val="000000"/>
      <w:u w:val="thick"/>
      <w:lang w:val="en-US" w:eastAsia="en-US" w:bidi="ar-SA"/>
    </w:rPr>
  </w:style>
  <w:style w:type="paragraph" w:customStyle="1" w:styleId="StylecardThickunderline">
    <w:name w:val="Style card + Thick underline"/>
    <w:basedOn w:val="card1"/>
    <w:qFormat/>
    <w:rsid w:val="00B309C5"/>
    <w:rPr>
      <w:u w:val="thick"/>
    </w:rPr>
  </w:style>
  <w:style w:type="character" w:customStyle="1" w:styleId="searchtermbold1">
    <w:name w:val="searchtermbold1"/>
    <w:rsid w:val="00B309C5"/>
    <w:rPr>
      <w:b/>
      <w:bCs/>
      <w:sz w:val="17"/>
      <w:szCs w:val="17"/>
    </w:rPr>
  </w:style>
  <w:style w:type="character" w:customStyle="1" w:styleId="spanstyle1">
    <w:name w:val="spanstyle1"/>
    <w:rsid w:val="00B309C5"/>
    <w:rPr>
      <w:b w:val="0"/>
      <w:bCs w:val="0"/>
      <w:sz w:val="17"/>
      <w:szCs w:val="17"/>
    </w:rPr>
  </w:style>
  <w:style w:type="character" w:customStyle="1" w:styleId="crosslinkpopup1">
    <w:name w:val="crosslinkpopup1"/>
    <w:rsid w:val="00B309C5"/>
    <w:rPr>
      <w:vanish/>
      <w:webHidden w:val="0"/>
      <w:bdr w:val="single" w:sz="12" w:space="0" w:color="666666" w:frame="1"/>
      <w:shd w:val="clear" w:color="auto" w:fill="FFFFFF"/>
      <w:specVanish/>
    </w:rPr>
  </w:style>
  <w:style w:type="character" w:customStyle="1" w:styleId="crosslinkpopup2">
    <w:name w:val="crosslinkpopup2"/>
    <w:rsid w:val="00B309C5"/>
    <w:rPr>
      <w:vanish/>
      <w:webHidden w:val="0"/>
      <w:bdr w:val="single" w:sz="12" w:space="0" w:color="666666" w:frame="1"/>
      <w:shd w:val="clear" w:color="auto" w:fill="FFFFFF"/>
      <w:specVanish/>
    </w:rPr>
  </w:style>
  <w:style w:type="paragraph" w:styleId="Index3">
    <w:name w:val="index 3"/>
    <w:basedOn w:val="Normal"/>
    <w:next w:val="Normal"/>
    <w:autoRedefine/>
    <w:rsid w:val="00B309C5"/>
    <w:pPr>
      <w:ind w:left="720" w:hanging="240"/>
    </w:pPr>
    <w:rPr>
      <w:rFonts w:ascii="Times New Roman" w:hAnsi="Times New Roman"/>
      <w:sz w:val="24"/>
    </w:rPr>
  </w:style>
  <w:style w:type="paragraph" w:customStyle="1" w:styleId="speechnumber">
    <w:name w:val="speechnumber"/>
    <w:basedOn w:val="Normal"/>
    <w:qFormat/>
    <w:rsid w:val="00B309C5"/>
    <w:pPr>
      <w:spacing w:before="100" w:beforeAutospacing="1" w:after="100" w:afterAutospacing="1"/>
    </w:pPr>
    <w:rPr>
      <w:rFonts w:ascii="Times New Roman" w:hAnsi="Times New Roman"/>
      <w:sz w:val="24"/>
      <w:lang w:val="tr-TR" w:eastAsia="tr-TR"/>
    </w:rPr>
  </w:style>
  <w:style w:type="character" w:customStyle="1" w:styleId="printhtml">
    <w:name w:val="print_html"/>
    <w:rsid w:val="00B309C5"/>
  </w:style>
  <w:style w:type="character" w:customStyle="1" w:styleId="printmail">
    <w:name w:val="print_mail"/>
    <w:rsid w:val="00B309C5"/>
  </w:style>
  <w:style w:type="character" w:customStyle="1" w:styleId="printpdf">
    <w:name w:val="print_pdf"/>
    <w:rsid w:val="00B309C5"/>
  </w:style>
  <w:style w:type="character" w:customStyle="1" w:styleId="custom-facebook-button">
    <w:name w:val="custom-facebook-button"/>
    <w:rsid w:val="00B309C5"/>
  </w:style>
  <w:style w:type="character" w:customStyle="1" w:styleId="custom-twitter-button">
    <w:name w:val="custom-twitter-button"/>
    <w:rsid w:val="00B309C5"/>
  </w:style>
  <w:style w:type="character" w:customStyle="1" w:styleId="authors">
    <w:name w:val="authors"/>
    <w:rsid w:val="00B309C5"/>
  </w:style>
  <w:style w:type="character" w:customStyle="1" w:styleId="timestamp">
    <w:name w:val="timestamp"/>
    <w:rsid w:val="00B309C5"/>
  </w:style>
  <w:style w:type="character" w:customStyle="1" w:styleId="BalloonTextChar1">
    <w:name w:val="Balloon Text Char1"/>
    <w:uiPriority w:val="99"/>
    <w:rsid w:val="00B309C5"/>
    <w:rPr>
      <w:rFonts w:ascii="Tahoma" w:hAnsi="Tahoma" w:cs="Tahoma"/>
      <w:sz w:val="16"/>
      <w:szCs w:val="16"/>
    </w:rPr>
  </w:style>
  <w:style w:type="character" w:customStyle="1" w:styleId="support">
    <w:name w:val="support"/>
    <w:basedOn w:val="DefaultParagraphFont"/>
    <w:rsid w:val="00B309C5"/>
  </w:style>
  <w:style w:type="character" w:customStyle="1" w:styleId="cardCharCharChar1">
    <w:name w:val="card Char Char Char1"/>
    <w:link w:val="cardCharChar"/>
    <w:rsid w:val="00B309C5"/>
    <w:rPr>
      <w:rFonts w:ascii="Times New Roman" w:hAnsi="Times New Roman"/>
    </w:rPr>
  </w:style>
  <w:style w:type="character" w:customStyle="1" w:styleId="z-BottomofFormChar1">
    <w:name w:val="z-Bottom of Form Char1"/>
    <w:uiPriority w:val="99"/>
    <w:rsid w:val="00B309C5"/>
    <w:rPr>
      <w:rFonts w:ascii="Arial" w:hAnsi="Arial" w:cs="Arial"/>
      <w:vanish/>
      <w:sz w:val="16"/>
      <w:szCs w:val="16"/>
    </w:rPr>
  </w:style>
  <w:style w:type="character" w:customStyle="1" w:styleId="HTMLPreformattedChar1">
    <w:name w:val="HTML Preformatted Char1"/>
    <w:uiPriority w:val="99"/>
    <w:rsid w:val="00B309C5"/>
    <w:rPr>
      <w:rFonts w:ascii="Courier New" w:hAnsi="Courier New" w:cs="Courier New"/>
    </w:rPr>
  </w:style>
  <w:style w:type="character" w:customStyle="1" w:styleId="3textChar">
    <w:name w:val="3text Char"/>
    <w:link w:val="3text"/>
    <w:rsid w:val="00B309C5"/>
    <w:rPr>
      <w:rFonts w:ascii="Times New Roman" w:hAnsi="Times New Roman"/>
      <w:lang w:bidi="en-US"/>
    </w:rPr>
  </w:style>
  <w:style w:type="character" w:customStyle="1" w:styleId="FontStyle67">
    <w:name w:val="Font Style67"/>
    <w:uiPriority w:val="99"/>
    <w:rsid w:val="00B309C5"/>
    <w:rPr>
      <w:rFonts w:ascii="Garamond" w:hAnsi="Garamond" w:cs="Garamond"/>
      <w:b/>
      <w:bCs/>
      <w:spacing w:val="10"/>
      <w:sz w:val="14"/>
      <w:szCs w:val="14"/>
    </w:rPr>
  </w:style>
  <w:style w:type="character" w:customStyle="1" w:styleId="Hyperlink13">
    <w:name w:val="Hyperlink13"/>
    <w:rsid w:val="00B309C5"/>
    <w:rPr>
      <w:b w:val="0"/>
      <w:bCs w:val="0"/>
      <w:strike w:val="0"/>
      <w:dstrike w:val="0"/>
      <w:color w:val="008000"/>
      <w:sz w:val="20"/>
      <w:szCs w:val="20"/>
      <w:u w:val="none"/>
      <w:effect w:val="none"/>
    </w:rPr>
  </w:style>
  <w:style w:type="character" w:customStyle="1" w:styleId="link-external">
    <w:name w:val="link-external"/>
    <w:basedOn w:val="DefaultParagraphFont"/>
    <w:rsid w:val="00B309C5"/>
  </w:style>
  <w:style w:type="character" w:customStyle="1" w:styleId="Header2Char">
    <w:name w:val="Header2 Char"/>
    <w:basedOn w:val="Heading2Char0"/>
    <w:rsid w:val="00B309C5"/>
    <w:rPr>
      <w:b/>
      <w:caps/>
      <w:szCs w:val="24"/>
      <w:lang w:val="en-US" w:eastAsia="en-US" w:bidi="ar-SA"/>
    </w:rPr>
  </w:style>
  <w:style w:type="character" w:customStyle="1" w:styleId="StyleBoldText12pt10ptNotBoldKernat16pt">
    <w:name w:val="Style Bold Text 12 pt + 10 pt Not Bold Kern at 16 pt"/>
    <w:rsid w:val="00B309C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itesCharCharChar">
    <w:name w:val="Cites Char Char Char"/>
    <w:rsid w:val="00B309C5"/>
    <w:rPr>
      <w:b/>
      <w:bCs/>
      <w:szCs w:val="24"/>
      <w:lang w:val="en-US" w:eastAsia="en-US" w:bidi="ar-SA"/>
    </w:rPr>
  </w:style>
  <w:style w:type="character" w:customStyle="1" w:styleId="Char3">
    <w:name w:val="Char3"/>
    <w:rsid w:val="00B309C5"/>
    <w:rPr>
      <w:rFonts w:ascii="Arial Narrow" w:eastAsia="Batang" w:hAnsi="Arial Narrow" w:cs="Arial"/>
      <w:b/>
      <w:bCs/>
      <w:iCs/>
      <w:sz w:val="24"/>
      <w:szCs w:val="28"/>
      <w:lang w:val="en-US" w:eastAsia="en-US" w:bidi="ar-SA"/>
    </w:rPr>
  </w:style>
  <w:style w:type="character" w:customStyle="1" w:styleId="UnderlinedCards">
    <w:name w:val="Underlined Cards"/>
    <w:rsid w:val="00B309C5"/>
    <w:rPr>
      <w:sz w:val="24"/>
      <w:szCs w:val="24"/>
      <w:u w:val="thick"/>
      <w:lang w:val="en-US" w:eastAsia="en-US" w:bidi="ar-SA"/>
    </w:rPr>
  </w:style>
  <w:style w:type="character" w:customStyle="1" w:styleId="TagsChar4">
    <w:name w:val="Tags Char4"/>
    <w:rsid w:val="00B309C5"/>
    <w:rPr>
      <w:b/>
      <w:lang w:val="en-US" w:eastAsia="en-US" w:bidi="ar-SA"/>
    </w:rPr>
  </w:style>
  <w:style w:type="character" w:customStyle="1" w:styleId="StyleStyle7pt8pt">
    <w:name w:val="Style Style 7 pt + 8 pt"/>
    <w:rsid w:val="00B309C5"/>
    <w:rPr>
      <w:sz w:val="16"/>
    </w:rPr>
  </w:style>
  <w:style w:type="character" w:customStyle="1" w:styleId="StyleUnderline2">
    <w:name w:val="Style Underline2"/>
    <w:rsid w:val="00B309C5"/>
    <w:rPr>
      <w:u w:val="single"/>
    </w:rPr>
  </w:style>
  <w:style w:type="character" w:customStyle="1" w:styleId="StyleUnderline1">
    <w:name w:val="Style Underline1"/>
    <w:rsid w:val="00B309C5"/>
    <w:rPr>
      <w:u w:val="single"/>
    </w:rPr>
  </w:style>
  <w:style w:type="character" w:customStyle="1" w:styleId="StyleStyleThickunderlineBold">
    <w:name w:val="Style Style Thick underline + Bold"/>
    <w:rsid w:val="00B309C5"/>
    <w:rPr>
      <w:b/>
      <w:bCs/>
      <w:u w:val="thick"/>
    </w:rPr>
  </w:style>
  <w:style w:type="character" w:customStyle="1" w:styleId="tinyChar">
    <w:name w:val="tiny Char"/>
    <w:rsid w:val="00B309C5"/>
    <w:rPr>
      <w:rFonts w:eastAsia="Malgun Gothic"/>
      <w:sz w:val="24"/>
      <w:szCs w:val="24"/>
      <w:lang w:val="en-US" w:eastAsia="en-US" w:bidi="ar-SA"/>
    </w:rPr>
  </w:style>
  <w:style w:type="character" w:customStyle="1" w:styleId="underlinecharchar3">
    <w:name w:val="underlinecharchar"/>
    <w:basedOn w:val="DefaultParagraphFont"/>
    <w:rsid w:val="00B309C5"/>
  </w:style>
  <w:style w:type="character" w:customStyle="1" w:styleId="tagchar0">
    <w:name w:val="tagchar"/>
    <w:basedOn w:val="DefaultParagraphFont"/>
    <w:rsid w:val="00B309C5"/>
  </w:style>
  <w:style w:type="character" w:customStyle="1" w:styleId="tagsChar0">
    <w:name w:val="tags Char"/>
    <w:aliases w:val="Heading 2 Char Char Char1 Char,Heading 2 Char Char Char Char Char Char Char Char Char,Card Format Char,Char C"/>
    <w:qFormat/>
    <w:rsid w:val="00B309C5"/>
    <w:rPr>
      <w:rFonts w:eastAsia="Malgun Gothic" w:cs="Arial"/>
      <w:b/>
      <w:sz w:val="22"/>
      <w:szCs w:val="22"/>
    </w:rPr>
  </w:style>
  <w:style w:type="paragraph" w:customStyle="1" w:styleId="unread">
    <w:name w:val="unread"/>
    <w:basedOn w:val="Normal"/>
    <w:qFormat/>
    <w:rsid w:val="00B309C5"/>
    <w:rPr>
      <w:rFonts w:ascii="Times New Roman" w:hAnsi="Times New Roman"/>
    </w:rPr>
  </w:style>
  <w:style w:type="character" w:customStyle="1" w:styleId="unreadChar">
    <w:name w:val="unread Char"/>
    <w:rsid w:val="00B309C5"/>
    <w:rPr>
      <w:szCs w:val="24"/>
    </w:rPr>
  </w:style>
  <w:style w:type="character" w:customStyle="1" w:styleId="FontStyle32">
    <w:name w:val="Font Style32"/>
    <w:rsid w:val="00B309C5"/>
    <w:rPr>
      <w:rFonts w:ascii="Times New Roman" w:hAnsi="Times New Roman" w:cs="Times New Roman"/>
      <w:b/>
      <w:bCs/>
      <w:sz w:val="20"/>
      <w:szCs w:val="20"/>
    </w:rPr>
  </w:style>
  <w:style w:type="character" w:customStyle="1" w:styleId="FontStyle31">
    <w:name w:val="Font Style31"/>
    <w:rsid w:val="00B309C5"/>
    <w:rPr>
      <w:rFonts w:ascii="Times New Roman" w:hAnsi="Times New Roman" w:cs="Times New Roman"/>
      <w:smallCaps/>
      <w:sz w:val="12"/>
      <w:szCs w:val="12"/>
    </w:rPr>
  </w:style>
  <w:style w:type="character" w:customStyle="1" w:styleId="FontStyle40">
    <w:name w:val="Font Style40"/>
    <w:rsid w:val="00B309C5"/>
    <w:rPr>
      <w:rFonts w:ascii="Franklin Gothic Medium Cond" w:hAnsi="Franklin Gothic Medium Cond" w:cs="Franklin Gothic Medium Cond"/>
      <w:smallCaps/>
      <w:sz w:val="18"/>
      <w:szCs w:val="18"/>
    </w:rPr>
  </w:style>
  <w:style w:type="character" w:customStyle="1" w:styleId="FontStyle48">
    <w:name w:val="Font Style48"/>
    <w:rsid w:val="00B309C5"/>
    <w:rPr>
      <w:rFonts w:ascii="Franklin Gothic Medium Cond" w:hAnsi="Franklin Gothic Medium Cond" w:cs="Franklin Gothic Medium Cond"/>
      <w:sz w:val="12"/>
      <w:szCs w:val="12"/>
    </w:rPr>
  </w:style>
  <w:style w:type="character" w:customStyle="1" w:styleId="hilite1">
    <w:name w:val="hilite1"/>
    <w:rsid w:val="00B309C5"/>
    <w:rPr>
      <w:rFonts w:ascii="Arial Narrow" w:hAnsi="Arial Narrow"/>
      <w:dstrike w:val="0"/>
      <w:sz w:val="20"/>
      <w:u w:val="single"/>
      <w:bdr w:val="none" w:sz="0" w:space="0" w:color="auto"/>
      <w:shd w:val="clear" w:color="auto" w:fill="00FF00"/>
      <w:vertAlign w:val="baseline"/>
    </w:rPr>
  </w:style>
  <w:style w:type="character" w:customStyle="1" w:styleId="heading3char0">
    <w:name w:val="heading3char"/>
    <w:basedOn w:val="DefaultParagraphFont"/>
    <w:rsid w:val="00B309C5"/>
  </w:style>
  <w:style w:type="character" w:customStyle="1" w:styleId="sensecontent">
    <w:name w:val="sense_content"/>
    <w:basedOn w:val="DefaultParagraphFont"/>
    <w:rsid w:val="00B309C5"/>
  </w:style>
  <w:style w:type="character" w:customStyle="1" w:styleId="senselabel">
    <w:name w:val="sense_label"/>
    <w:basedOn w:val="DefaultParagraphFont"/>
    <w:rsid w:val="00B309C5"/>
  </w:style>
  <w:style w:type="character" w:customStyle="1" w:styleId="TitlesChar">
    <w:name w:val="Titles Char"/>
    <w:rsid w:val="00B309C5"/>
    <w:rPr>
      <w:rFonts w:ascii="Arial" w:hAnsi="Arial" w:cs="Arial"/>
      <w:b/>
      <w:bCs/>
      <w:kern w:val="32"/>
      <w:sz w:val="32"/>
      <w:szCs w:val="32"/>
    </w:rPr>
  </w:style>
  <w:style w:type="paragraph" w:styleId="Index1">
    <w:name w:val="index 1"/>
    <w:basedOn w:val="Normal"/>
    <w:next w:val="Normal"/>
    <w:autoRedefine/>
    <w:rsid w:val="00B309C5"/>
    <w:pPr>
      <w:ind w:left="240" w:hanging="240"/>
    </w:pPr>
    <w:rPr>
      <w:rFonts w:ascii="Times New Roman" w:eastAsia="Calibri" w:hAnsi="Times New Roman"/>
      <w:sz w:val="24"/>
    </w:rPr>
  </w:style>
  <w:style w:type="paragraph" w:customStyle="1" w:styleId="CiteChar1CharCharCharCharCharCharCharCharCharCharChar">
    <w:name w:val="Cite Char1 Char Char Char Char Char Char Char Char Char Char Char"/>
    <w:basedOn w:val="Heading3"/>
    <w:qFormat/>
    <w:rsid w:val="00B309C5"/>
    <w:pPr>
      <w:keepLines w:val="0"/>
      <w:pageBreakBefore w:val="0"/>
      <w:shd w:val="clear" w:color="auto" w:fill="FFFF00"/>
      <w:spacing w:before="0"/>
      <w:jc w:val="left"/>
    </w:pPr>
    <w:rPr>
      <w:rFonts w:ascii="Times New Roman" w:eastAsia="Times New Roman" w:hAnsi="Times New Roman" w:cs="Times New Roman"/>
      <w:color w:val="C00000"/>
      <w:sz w:val="22"/>
      <w:szCs w:val="26"/>
      <w:u w:val="thick"/>
    </w:rPr>
  </w:style>
  <w:style w:type="character" w:customStyle="1" w:styleId="CiteChar1CharCharCharCharCharCharCharCharCharCharCharChar">
    <w:name w:val="Cite Char1 Char Char Char Char Char Char Char Char Char Char Char Char"/>
    <w:rsid w:val="00B309C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309C5"/>
    <w:pPr>
      <w:keepLines w:val="0"/>
      <w:spacing w:before="0" w:after="120"/>
    </w:pPr>
    <w:rPr>
      <w:rFonts w:ascii="Times New Roman" w:eastAsia="Times New Roman" w:hAnsi="Times New Roman" w:cs="Times New Roman"/>
      <w:b w:val="0"/>
      <w:iCs w:val="0"/>
      <w:sz w:val="16"/>
      <w:szCs w:val="28"/>
    </w:rPr>
  </w:style>
  <w:style w:type="character" w:customStyle="1" w:styleId="CiteExtrasChar1CharCharCharCharCharCharCharCharCharCharChar">
    <w:name w:val="Cite Extras Char1 Char Char Char Char Char Char Char Char Char Char Char"/>
    <w:rsid w:val="00B309C5"/>
    <w:rPr>
      <w:sz w:val="16"/>
      <w:szCs w:val="28"/>
    </w:rPr>
  </w:style>
  <w:style w:type="character" w:customStyle="1" w:styleId="debate-underlinedchar">
    <w:name w:val="debate-underlinedchar"/>
    <w:basedOn w:val="DefaultParagraphFont"/>
    <w:rsid w:val="00B309C5"/>
  </w:style>
  <w:style w:type="character" w:customStyle="1" w:styleId="medium-font">
    <w:name w:val="medium-font"/>
    <w:basedOn w:val="DefaultParagraphFont"/>
    <w:rsid w:val="00B309C5"/>
  </w:style>
  <w:style w:type="character" w:customStyle="1" w:styleId="QuoteChar1">
    <w:name w:val="Quote Char1"/>
    <w:rsid w:val="00B309C5"/>
    <w:rPr>
      <w:rFonts w:eastAsia="Calibri"/>
      <w:iCs/>
      <w:szCs w:val="22"/>
    </w:rPr>
  </w:style>
  <w:style w:type="character" w:customStyle="1" w:styleId="time-date">
    <w:name w:val="time-date"/>
    <w:basedOn w:val="DefaultParagraphFont"/>
    <w:rsid w:val="00B309C5"/>
  </w:style>
  <w:style w:type="character" w:customStyle="1" w:styleId="addmd">
    <w:name w:val="addmd"/>
    <w:basedOn w:val="DefaultParagraphFont"/>
    <w:rsid w:val="00B309C5"/>
  </w:style>
  <w:style w:type="character" w:customStyle="1" w:styleId="SmallFont5pt">
    <w:name w:val="Small Font (5 pt)"/>
    <w:rsid w:val="00B309C5"/>
    <w:rPr>
      <w:sz w:val="10"/>
    </w:rPr>
  </w:style>
  <w:style w:type="character" w:customStyle="1" w:styleId="Style12ptBold">
    <w:name w:val="Style 12 pt Bold"/>
    <w:rsid w:val="00B309C5"/>
    <w:rPr>
      <w:b/>
      <w:bCs/>
      <w:caps/>
      <w:sz w:val="24"/>
      <w:szCs w:val="24"/>
    </w:rPr>
  </w:style>
  <w:style w:type="character" w:customStyle="1" w:styleId="ecverdana">
    <w:name w:val="ec_verdana"/>
    <w:basedOn w:val="DefaultParagraphFont"/>
    <w:rsid w:val="00B309C5"/>
  </w:style>
  <w:style w:type="character" w:customStyle="1" w:styleId="ecssl0">
    <w:name w:val="ec_ss_l0"/>
    <w:basedOn w:val="DefaultParagraphFont"/>
    <w:rsid w:val="00B309C5"/>
  </w:style>
  <w:style w:type="character" w:customStyle="1" w:styleId="echit">
    <w:name w:val="ec_hit"/>
    <w:basedOn w:val="DefaultParagraphFont"/>
    <w:rsid w:val="00B309C5"/>
  </w:style>
  <w:style w:type="character" w:customStyle="1" w:styleId="bodyblack">
    <w:name w:val="bodyblack"/>
    <w:basedOn w:val="DefaultParagraphFont"/>
    <w:rsid w:val="00B309C5"/>
  </w:style>
  <w:style w:type="character" w:customStyle="1" w:styleId="Style12ptBoldUnderline1">
    <w:name w:val="Style 12 pt Bold Underline1"/>
    <w:rsid w:val="00B309C5"/>
    <w:rPr>
      <w:b/>
      <w:bCs/>
      <w:sz w:val="24"/>
      <w:u w:val="single"/>
    </w:rPr>
  </w:style>
  <w:style w:type="character" w:customStyle="1" w:styleId="BlockTitle2Char1">
    <w:name w:val="Block Title2 Char1"/>
    <w:rsid w:val="00B309C5"/>
    <w:rPr>
      <w:rFonts w:ascii="Arial" w:hAnsi="Arial"/>
      <w:b/>
      <w:sz w:val="28"/>
      <w:lang w:val="en-US" w:eastAsia="en-US" w:bidi="ar-SA"/>
    </w:rPr>
  </w:style>
  <w:style w:type="paragraph" w:customStyle="1" w:styleId="BreifTitle">
    <w:name w:val="Breif Title"/>
    <w:basedOn w:val="Normal"/>
    <w:qFormat/>
    <w:rsid w:val="00B309C5"/>
    <w:pPr>
      <w:widowControl w:val="0"/>
      <w:autoSpaceDE w:val="0"/>
      <w:autoSpaceDN w:val="0"/>
      <w:adjustRightInd w:val="0"/>
      <w:jc w:val="center"/>
      <w:outlineLvl w:val="0"/>
    </w:pPr>
    <w:rPr>
      <w:rFonts w:ascii="Times New Roman" w:hAnsi="Times New Roman"/>
      <w:b/>
      <w:caps/>
      <w:u w:val="single"/>
    </w:rPr>
  </w:style>
  <w:style w:type="character" w:customStyle="1" w:styleId="searchterm2">
    <w:name w:val="searchterm2"/>
    <w:basedOn w:val="DefaultParagraphFont"/>
    <w:rsid w:val="00B309C5"/>
  </w:style>
  <w:style w:type="character" w:customStyle="1" w:styleId="searchterm1">
    <w:name w:val="searchterm1"/>
    <w:basedOn w:val="DefaultParagraphFont"/>
    <w:rsid w:val="00B309C5"/>
  </w:style>
  <w:style w:type="paragraph" w:customStyle="1" w:styleId="last">
    <w:name w:val="last"/>
    <w:basedOn w:val="Normal"/>
    <w:qFormat/>
    <w:rsid w:val="00B309C5"/>
    <w:pPr>
      <w:spacing w:before="100" w:beforeAutospacing="1" w:after="100" w:afterAutospacing="1"/>
    </w:pPr>
    <w:rPr>
      <w:rFonts w:ascii="Times New Roman" w:hAnsi="Times New Roman"/>
    </w:rPr>
  </w:style>
  <w:style w:type="character" w:customStyle="1" w:styleId="blogbody">
    <w:name w:val="blogbody"/>
    <w:basedOn w:val="DefaultParagraphFont"/>
    <w:rsid w:val="00B309C5"/>
  </w:style>
  <w:style w:type="character" w:customStyle="1" w:styleId="yschurl">
    <w:name w:val="yschurl"/>
    <w:basedOn w:val="DefaultParagraphFont"/>
    <w:rsid w:val="00B309C5"/>
  </w:style>
  <w:style w:type="character" w:customStyle="1" w:styleId="BreifTitleChar">
    <w:name w:val="Breif Title Char"/>
    <w:rsid w:val="00B309C5"/>
    <w:rPr>
      <w:b/>
      <w:caps/>
      <w:sz w:val="24"/>
      <w:szCs w:val="24"/>
      <w:u w:val="single"/>
      <w:lang w:val="en-US" w:eastAsia="en-US" w:bidi="ar-SA"/>
    </w:rPr>
  </w:style>
  <w:style w:type="character" w:customStyle="1" w:styleId="evhighlight">
    <w:name w:val="ev highlight"/>
    <w:rsid w:val="00B309C5"/>
    <w:rPr>
      <w:b/>
      <w:color w:val="FF6600"/>
      <w:u w:val="single"/>
    </w:rPr>
  </w:style>
  <w:style w:type="paragraph" w:customStyle="1" w:styleId="feedback">
    <w:name w:val="feedback"/>
    <w:basedOn w:val="Normal"/>
    <w:qFormat/>
    <w:rsid w:val="00B309C5"/>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B309C5"/>
    <w:pPr>
      <w:spacing w:after="0"/>
    </w:pPr>
    <w:rPr>
      <w:rFonts w:eastAsiaTheme="minorHAnsi"/>
      <w:b/>
      <w:szCs w:val="24"/>
    </w:rPr>
  </w:style>
  <w:style w:type="character" w:customStyle="1" w:styleId="msgcontent">
    <w:name w:val="msgcontent"/>
    <w:basedOn w:val="DefaultParagraphFont"/>
    <w:rsid w:val="00B309C5"/>
  </w:style>
  <w:style w:type="character" w:customStyle="1" w:styleId="title11">
    <w:name w:val="title_11"/>
    <w:rsid w:val="00B309C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rsid w:val="00B309C5"/>
    <w:rPr>
      <w:color w:val="000000"/>
      <w:sz w:val="18"/>
      <w:szCs w:val="24"/>
      <w:lang w:val="en-US" w:eastAsia="en-US" w:bidi="ar-SA"/>
    </w:rPr>
  </w:style>
  <w:style w:type="character" w:customStyle="1" w:styleId="noidunggioithieu">
    <w:name w:val="noidung_gioithieu"/>
    <w:basedOn w:val="DefaultParagraphFont"/>
    <w:rsid w:val="00B309C5"/>
  </w:style>
  <w:style w:type="character" w:customStyle="1" w:styleId="popup">
    <w:name w:val="popup"/>
    <w:basedOn w:val="DefaultParagraphFont"/>
    <w:rsid w:val="00B309C5"/>
  </w:style>
  <w:style w:type="character" w:customStyle="1" w:styleId="bold0">
    <w:name w:val="bold"/>
    <w:basedOn w:val="DefaultParagraphFont"/>
    <w:rsid w:val="00B309C5"/>
  </w:style>
  <w:style w:type="character" w:customStyle="1" w:styleId="ReallyFuckinSmall">
    <w:name w:val="Really Fuckin' Small"/>
    <w:rsid w:val="00B309C5"/>
    <w:rPr>
      <w:rFonts w:ascii="Times New Roman" w:hAnsi="Times New Roman"/>
      <w:sz w:val="12"/>
    </w:rPr>
  </w:style>
  <w:style w:type="character" w:customStyle="1" w:styleId="apturelink">
    <w:name w:val="apturelink"/>
    <w:basedOn w:val="DefaultParagraphFont"/>
    <w:rsid w:val="00B309C5"/>
  </w:style>
  <w:style w:type="character" w:customStyle="1" w:styleId="apturelinkicon">
    <w:name w:val="apturelinkicon"/>
    <w:basedOn w:val="DefaultParagraphFont"/>
    <w:rsid w:val="00B309C5"/>
  </w:style>
  <w:style w:type="character" w:customStyle="1" w:styleId="blogpostwords">
    <w:name w:val="blogpostwords"/>
    <w:basedOn w:val="DefaultParagraphFont"/>
    <w:rsid w:val="00B309C5"/>
  </w:style>
  <w:style w:type="character" w:customStyle="1" w:styleId="TAGSChar5">
    <w:name w:val="TAGS Char"/>
    <w:rsid w:val="00B309C5"/>
    <w:rPr>
      <w:rFonts w:ascii="Arial" w:hAnsi="Arial" w:cs="Arial"/>
      <w:b/>
      <w:bCs/>
      <w:sz w:val="26"/>
      <w:szCs w:val="26"/>
    </w:rPr>
  </w:style>
  <w:style w:type="paragraph" w:customStyle="1" w:styleId="CM6">
    <w:name w:val="CM6"/>
    <w:basedOn w:val="Default"/>
    <w:next w:val="Default"/>
    <w:qFormat/>
    <w:rsid w:val="00B309C5"/>
    <w:pPr>
      <w:spacing w:line="506" w:lineRule="atLeast"/>
    </w:pPr>
    <w:rPr>
      <w:color w:val="auto"/>
    </w:rPr>
  </w:style>
  <w:style w:type="paragraph" w:customStyle="1" w:styleId="CM17">
    <w:name w:val="CM17"/>
    <w:basedOn w:val="Default"/>
    <w:next w:val="Default"/>
    <w:qFormat/>
    <w:rsid w:val="00B309C5"/>
    <w:pPr>
      <w:spacing w:after="693"/>
    </w:pPr>
    <w:rPr>
      <w:color w:val="auto"/>
    </w:rPr>
  </w:style>
  <w:style w:type="paragraph" w:customStyle="1" w:styleId="CM12">
    <w:name w:val="CM12"/>
    <w:basedOn w:val="Default"/>
    <w:next w:val="Default"/>
    <w:qFormat/>
    <w:rsid w:val="00B309C5"/>
    <w:pPr>
      <w:spacing w:after="1200"/>
    </w:pPr>
    <w:rPr>
      <w:color w:val="auto"/>
    </w:rPr>
  </w:style>
  <w:style w:type="character" w:customStyle="1" w:styleId="style3Char0">
    <w:name w:val="style 3 Char"/>
    <w:rsid w:val="00B309C5"/>
    <w:rPr>
      <w:sz w:val="18"/>
      <w:szCs w:val="24"/>
      <w:lang w:val="en-US" w:eastAsia="en-US" w:bidi="ar-SA"/>
    </w:rPr>
  </w:style>
  <w:style w:type="character" w:customStyle="1" w:styleId="article-author">
    <w:name w:val="article-author"/>
    <w:basedOn w:val="DefaultParagraphFont"/>
    <w:rsid w:val="00B309C5"/>
  </w:style>
  <w:style w:type="character" w:customStyle="1" w:styleId="ashadds">
    <w:name w:val="ashadds"/>
    <w:basedOn w:val="DefaultParagraphFont"/>
    <w:rsid w:val="00B309C5"/>
  </w:style>
  <w:style w:type="character" w:customStyle="1" w:styleId="hn-date">
    <w:name w:val="hn-date"/>
    <w:basedOn w:val="DefaultParagraphFont"/>
    <w:rsid w:val="00B309C5"/>
  </w:style>
  <w:style w:type="paragraph" w:customStyle="1" w:styleId="TxBr17p1">
    <w:name w:val="TxBr_17p1"/>
    <w:basedOn w:val="Normal"/>
    <w:qFormat/>
    <w:rsid w:val="00B309C5"/>
    <w:pPr>
      <w:tabs>
        <w:tab w:val="left" w:pos="317"/>
      </w:tabs>
      <w:autoSpaceDE w:val="0"/>
      <w:autoSpaceDN w:val="0"/>
      <w:adjustRightInd w:val="0"/>
      <w:spacing w:line="249" w:lineRule="atLeast"/>
      <w:ind w:left="1123"/>
      <w:jc w:val="both"/>
    </w:pPr>
    <w:rPr>
      <w:rFonts w:ascii="Times New Roman" w:hAnsi="Times New Roman"/>
    </w:rPr>
  </w:style>
  <w:style w:type="paragraph" w:customStyle="1" w:styleId="TxBrp11">
    <w:name w:val="TxBr_p11"/>
    <w:basedOn w:val="Normal"/>
    <w:qFormat/>
    <w:rsid w:val="00B309C5"/>
    <w:pPr>
      <w:widowControl w:val="0"/>
      <w:tabs>
        <w:tab w:val="left" w:pos="204"/>
      </w:tabs>
      <w:autoSpaceDE w:val="0"/>
      <w:autoSpaceDN w:val="0"/>
      <w:adjustRightInd w:val="0"/>
      <w:spacing w:line="240" w:lineRule="atLeast"/>
      <w:jc w:val="both"/>
    </w:pPr>
    <w:rPr>
      <w:rFonts w:ascii="Times New Roman" w:hAnsi="Times New Roman"/>
      <w:sz w:val="24"/>
    </w:rPr>
  </w:style>
  <w:style w:type="paragraph" w:customStyle="1" w:styleId="TxBrp15">
    <w:name w:val="TxBr_p15"/>
    <w:basedOn w:val="Normal"/>
    <w:qFormat/>
    <w:rsid w:val="00B309C5"/>
    <w:pPr>
      <w:widowControl w:val="0"/>
      <w:tabs>
        <w:tab w:val="left" w:pos="1661"/>
      </w:tabs>
      <w:autoSpaceDE w:val="0"/>
      <w:autoSpaceDN w:val="0"/>
      <w:adjustRightInd w:val="0"/>
      <w:spacing w:line="300" w:lineRule="atLeast"/>
      <w:ind w:left="1282"/>
      <w:jc w:val="both"/>
    </w:pPr>
    <w:rPr>
      <w:rFonts w:ascii="Times New Roman" w:hAnsi="Times New Roman"/>
      <w:sz w:val="24"/>
    </w:rPr>
  </w:style>
  <w:style w:type="paragraph" w:customStyle="1" w:styleId="TxBrp16">
    <w:name w:val="TxBr_p16"/>
    <w:basedOn w:val="Normal"/>
    <w:qFormat/>
    <w:rsid w:val="00B309C5"/>
    <w:pPr>
      <w:widowControl w:val="0"/>
      <w:tabs>
        <w:tab w:val="left" w:pos="1882"/>
      </w:tabs>
      <w:autoSpaceDE w:val="0"/>
      <w:autoSpaceDN w:val="0"/>
      <w:adjustRightInd w:val="0"/>
      <w:spacing w:line="300" w:lineRule="atLeast"/>
      <w:ind w:left="1661" w:firstLine="222"/>
      <w:jc w:val="both"/>
    </w:pPr>
    <w:rPr>
      <w:rFonts w:ascii="Times New Roman" w:hAnsi="Times New Roman"/>
      <w:sz w:val="24"/>
    </w:rPr>
  </w:style>
  <w:style w:type="paragraph" w:customStyle="1" w:styleId="TxBrp3">
    <w:name w:val="TxBr_p3"/>
    <w:basedOn w:val="Normal"/>
    <w:qFormat/>
    <w:rsid w:val="00B309C5"/>
    <w:pPr>
      <w:widowControl w:val="0"/>
      <w:tabs>
        <w:tab w:val="left" w:pos="1581"/>
      </w:tabs>
      <w:autoSpaceDE w:val="0"/>
      <w:autoSpaceDN w:val="0"/>
      <w:adjustRightInd w:val="0"/>
      <w:spacing w:line="300" w:lineRule="atLeast"/>
      <w:ind w:left="1203"/>
      <w:jc w:val="both"/>
    </w:pPr>
    <w:rPr>
      <w:rFonts w:ascii="Times New Roman" w:hAnsi="Times New Roman"/>
      <w:sz w:val="24"/>
    </w:rPr>
  </w:style>
  <w:style w:type="paragraph" w:customStyle="1" w:styleId="TxBrp8">
    <w:name w:val="TxBr_p8"/>
    <w:basedOn w:val="Normal"/>
    <w:qFormat/>
    <w:rsid w:val="00B309C5"/>
    <w:pPr>
      <w:widowControl w:val="0"/>
      <w:tabs>
        <w:tab w:val="left" w:pos="340"/>
      </w:tabs>
      <w:autoSpaceDE w:val="0"/>
      <w:autoSpaceDN w:val="0"/>
      <w:adjustRightInd w:val="0"/>
      <w:spacing w:line="300" w:lineRule="atLeast"/>
      <w:ind w:firstLine="340"/>
      <w:jc w:val="both"/>
    </w:pPr>
    <w:rPr>
      <w:rFonts w:ascii="Times New Roman" w:hAnsi="Times New Roman"/>
      <w:sz w:val="24"/>
    </w:rPr>
  </w:style>
  <w:style w:type="paragraph" w:customStyle="1" w:styleId="TxBrp10">
    <w:name w:val="TxBr_p10"/>
    <w:basedOn w:val="Normal"/>
    <w:qFormat/>
    <w:rsid w:val="00B309C5"/>
    <w:pPr>
      <w:widowControl w:val="0"/>
      <w:tabs>
        <w:tab w:val="left" w:pos="204"/>
      </w:tabs>
      <w:autoSpaceDE w:val="0"/>
      <w:autoSpaceDN w:val="0"/>
      <w:adjustRightInd w:val="0"/>
      <w:spacing w:line="300" w:lineRule="atLeast"/>
      <w:jc w:val="both"/>
    </w:pPr>
    <w:rPr>
      <w:rFonts w:ascii="Times New Roman" w:hAnsi="Times New Roman"/>
      <w:sz w:val="24"/>
    </w:rPr>
  </w:style>
  <w:style w:type="paragraph" w:customStyle="1" w:styleId="TxBrp12">
    <w:name w:val="TxBr_p12"/>
    <w:basedOn w:val="Normal"/>
    <w:qFormat/>
    <w:rsid w:val="00B309C5"/>
    <w:pPr>
      <w:widowControl w:val="0"/>
      <w:tabs>
        <w:tab w:val="left" w:pos="317"/>
      </w:tabs>
      <w:autoSpaceDE w:val="0"/>
      <w:autoSpaceDN w:val="0"/>
      <w:adjustRightInd w:val="0"/>
      <w:spacing w:line="300" w:lineRule="atLeast"/>
      <w:ind w:firstLine="318"/>
      <w:jc w:val="both"/>
    </w:pPr>
    <w:rPr>
      <w:rFonts w:ascii="Times New Roman" w:hAnsi="Times New Roman"/>
      <w:sz w:val="24"/>
    </w:rPr>
  </w:style>
  <w:style w:type="paragraph" w:customStyle="1" w:styleId="TxBrp4">
    <w:name w:val="TxBr_p4"/>
    <w:basedOn w:val="Normal"/>
    <w:qFormat/>
    <w:rsid w:val="00B309C5"/>
    <w:pPr>
      <w:widowControl w:val="0"/>
      <w:tabs>
        <w:tab w:val="left" w:pos="1371"/>
      </w:tabs>
      <w:autoSpaceDE w:val="0"/>
      <w:autoSpaceDN w:val="0"/>
      <w:adjustRightInd w:val="0"/>
      <w:spacing w:line="240" w:lineRule="atLeast"/>
      <w:ind w:left="993"/>
      <w:jc w:val="both"/>
    </w:pPr>
    <w:rPr>
      <w:rFonts w:ascii="Times New Roman" w:hAnsi="Times New Roman"/>
      <w:sz w:val="24"/>
    </w:rPr>
  </w:style>
  <w:style w:type="paragraph" w:customStyle="1" w:styleId="TxBrp6">
    <w:name w:val="TxBr_p6"/>
    <w:basedOn w:val="Normal"/>
    <w:qFormat/>
    <w:rsid w:val="00B309C5"/>
    <w:pPr>
      <w:widowControl w:val="0"/>
      <w:tabs>
        <w:tab w:val="left" w:pos="204"/>
      </w:tabs>
      <w:autoSpaceDE w:val="0"/>
      <w:autoSpaceDN w:val="0"/>
      <w:adjustRightInd w:val="0"/>
      <w:spacing w:line="300" w:lineRule="atLeast"/>
    </w:pPr>
    <w:rPr>
      <w:rFonts w:ascii="Times New Roman" w:hAnsi="Times New Roman"/>
      <w:sz w:val="24"/>
    </w:rPr>
  </w:style>
  <w:style w:type="paragraph" w:customStyle="1" w:styleId="TagCharCharCharCharChar0">
    <w:name w:val="Tag Char Char Char Char Char"/>
    <w:basedOn w:val="Normal"/>
    <w:qFormat/>
    <w:rsid w:val="00B309C5"/>
    <w:rPr>
      <w:rFonts w:ascii="Times New Roman" w:hAnsi="Times New Roman"/>
      <w:b/>
      <w:sz w:val="24"/>
      <w:szCs w:val="20"/>
    </w:rPr>
  </w:style>
  <w:style w:type="character" w:customStyle="1" w:styleId="TagCharCharCharCharCharChar">
    <w:name w:val="Tag Char Char Char Char Char Char"/>
    <w:rsid w:val="00B309C5"/>
    <w:rPr>
      <w:b/>
      <w:sz w:val="24"/>
    </w:rPr>
  </w:style>
  <w:style w:type="character" w:customStyle="1" w:styleId="blocktitleChar0">
    <w:name w:val="block title Char"/>
    <w:rsid w:val="00B309C5"/>
    <w:rPr>
      <w:rFonts w:ascii="Georgia" w:hAnsi="Georgia" w:cs="Arial"/>
      <w:b/>
      <w:bCs/>
      <w:kern w:val="32"/>
      <w:sz w:val="28"/>
      <w:szCs w:val="32"/>
      <w:lang w:val="en-US" w:eastAsia="en-US" w:bidi="ar-SA"/>
    </w:rPr>
  </w:style>
  <w:style w:type="paragraph" w:customStyle="1" w:styleId="tagcite3">
    <w:name w:val="tag/cite"/>
    <w:basedOn w:val="Normal"/>
    <w:qFormat/>
    <w:rsid w:val="00B309C5"/>
    <w:rPr>
      <w:rFonts w:ascii="Palatino Linotype" w:hAnsi="Palatino Linotype"/>
      <w:b/>
    </w:rPr>
  </w:style>
  <w:style w:type="character" w:customStyle="1" w:styleId="tagciteChar3">
    <w:name w:val="tag/cite Char"/>
    <w:rsid w:val="00B309C5"/>
    <w:rPr>
      <w:rFonts w:ascii="Palatino Linotype" w:hAnsi="Palatino Linotype"/>
      <w:b/>
      <w:sz w:val="22"/>
      <w:szCs w:val="24"/>
    </w:rPr>
  </w:style>
  <w:style w:type="paragraph" w:customStyle="1" w:styleId="blockquote">
    <w:name w:val="blockquote"/>
    <w:basedOn w:val="Normal"/>
    <w:qFormat/>
    <w:rsid w:val="00B309C5"/>
    <w:pPr>
      <w:spacing w:before="100" w:beforeAutospacing="1" w:after="100" w:afterAutospacing="1"/>
    </w:pPr>
    <w:rPr>
      <w:rFonts w:ascii="Times New Roman" w:hAnsi="Times New Roman"/>
      <w:sz w:val="24"/>
    </w:rPr>
  </w:style>
  <w:style w:type="character" w:customStyle="1" w:styleId="filterlink">
    <w:name w:val="filterlink"/>
    <w:basedOn w:val="DefaultParagraphFont"/>
    <w:rsid w:val="00B309C5"/>
  </w:style>
  <w:style w:type="paragraph" w:customStyle="1" w:styleId="DefaultText">
    <w:name w:val="Default Text"/>
    <w:basedOn w:val="Normal"/>
    <w:qFormat/>
    <w:rsid w:val="00B309C5"/>
    <w:pPr>
      <w:tabs>
        <w:tab w:val="left" w:pos="0"/>
      </w:tabs>
      <w:overflowPunct w:val="0"/>
      <w:autoSpaceDE w:val="0"/>
      <w:autoSpaceDN w:val="0"/>
      <w:adjustRightInd w:val="0"/>
      <w:textAlignment w:val="baseline"/>
    </w:pPr>
    <w:rPr>
      <w:rFonts w:ascii="Times New Roman" w:hAnsi="Times New Roman"/>
      <w:color w:val="000000"/>
      <w:szCs w:val="20"/>
    </w:rPr>
  </w:style>
  <w:style w:type="paragraph" w:customStyle="1" w:styleId="TxBr10p3">
    <w:name w:val="TxBr_10p3"/>
    <w:basedOn w:val="Normal"/>
    <w:qFormat/>
    <w:rsid w:val="00B309C5"/>
    <w:pPr>
      <w:tabs>
        <w:tab w:val="left" w:pos="204"/>
      </w:tabs>
      <w:autoSpaceDE w:val="0"/>
      <w:autoSpaceDN w:val="0"/>
      <w:adjustRightInd w:val="0"/>
      <w:spacing w:line="238" w:lineRule="atLeast"/>
      <w:ind w:firstLine="204"/>
      <w:jc w:val="both"/>
    </w:pPr>
    <w:rPr>
      <w:rFonts w:ascii="Times New Roman" w:hAnsi="Times New Roman"/>
      <w:sz w:val="24"/>
      <w:szCs w:val="20"/>
    </w:rPr>
  </w:style>
  <w:style w:type="paragraph" w:customStyle="1" w:styleId="TxBr8p2">
    <w:name w:val="TxBr_8p2"/>
    <w:basedOn w:val="Normal"/>
    <w:qFormat/>
    <w:rsid w:val="00B309C5"/>
    <w:pPr>
      <w:tabs>
        <w:tab w:val="left" w:pos="170"/>
      </w:tabs>
      <w:autoSpaceDE w:val="0"/>
      <w:autoSpaceDN w:val="0"/>
      <w:adjustRightInd w:val="0"/>
      <w:spacing w:line="238" w:lineRule="atLeast"/>
      <w:ind w:firstLine="170"/>
      <w:jc w:val="both"/>
    </w:pPr>
    <w:rPr>
      <w:rFonts w:ascii="Times New Roman" w:hAnsi="Times New Roman"/>
      <w:szCs w:val="20"/>
    </w:rPr>
  </w:style>
  <w:style w:type="paragraph" w:customStyle="1" w:styleId="TxBr83p1">
    <w:name w:val="TxBr_83p1"/>
    <w:basedOn w:val="Normal"/>
    <w:qFormat/>
    <w:rsid w:val="00B309C5"/>
    <w:pPr>
      <w:tabs>
        <w:tab w:val="left" w:pos="204"/>
      </w:tabs>
      <w:autoSpaceDE w:val="0"/>
      <w:autoSpaceDN w:val="0"/>
      <w:adjustRightInd w:val="0"/>
      <w:spacing w:line="232" w:lineRule="atLeast"/>
      <w:jc w:val="both"/>
    </w:pPr>
    <w:rPr>
      <w:rFonts w:ascii="Times New Roman" w:hAnsi="Times New Roman"/>
      <w:sz w:val="24"/>
      <w:szCs w:val="20"/>
    </w:rPr>
  </w:style>
  <w:style w:type="paragraph" w:customStyle="1" w:styleId="TxBr66p1">
    <w:name w:val="TxBr_66p1"/>
    <w:basedOn w:val="Normal"/>
    <w:qFormat/>
    <w:rsid w:val="00B309C5"/>
    <w:pPr>
      <w:tabs>
        <w:tab w:val="left" w:pos="209"/>
      </w:tabs>
      <w:autoSpaceDE w:val="0"/>
      <w:autoSpaceDN w:val="0"/>
      <w:adjustRightInd w:val="0"/>
      <w:spacing w:line="232" w:lineRule="atLeast"/>
      <w:ind w:firstLine="209"/>
      <w:jc w:val="both"/>
    </w:pPr>
    <w:rPr>
      <w:rFonts w:ascii="Times New Roman" w:hAnsi="Times New Roman"/>
      <w:sz w:val="24"/>
      <w:szCs w:val="20"/>
    </w:rPr>
  </w:style>
  <w:style w:type="paragraph" w:customStyle="1" w:styleId="TxBr17p2">
    <w:name w:val="TxBr_17p2"/>
    <w:basedOn w:val="Normal"/>
    <w:qFormat/>
    <w:rsid w:val="00B309C5"/>
    <w:pPr>
      <w:tabs>
        <w:tab w:val="left" w:pos="997"/>
      </w:tabs>
      <w:autoSpaceDE w:val="0"/>
      <w:autoSpaceDN w:val="0"/>
      <w:adjustRightInd w:val="0"/>
      <w:spacing w:line="260" w:lineRule="atLeast"/>
      <w:ind w:firstLine="997"/>
      <w:jc w:val="both"/>
    </w:pPr>
    <w:rPr>
      <w:rFonts w:ascii="Times New Roman" w:hAnsi="Times New Roman"/>
      <w:szCs w:val="20"/>
    </w:rPr>
  </w:style>
  <w:style w:type="character" w:customStyle="1" w:styleId="Hyperlink3">
    <w:name w:val="Hyperlink3"/>
    <w:rsid w:val="00B309C5"/>
    <w:rPr>
      <w:rFonts w:ascii="Verdana" w:hAnsi="Verdana" w:hint="default"/>
      <w:strike w:val="0"/>
      <w:dstrike w:val="0"/>
      <w:color w:val="CC6600"/>
      <w:spacing w:val="30"/>
      <w:sz w:val="17"/>
      <w:szCs w:val="17"/>
      <w:u w:val="none"/>
      <w:effect w:val="none"/>
    </w:rPr>
  </w:style>
  <w:style w:type="paragraph" w:customStyle="1" w:styleId="TxBr52p1">
    <w:name w:val="TxBr_52p1"/>
    <w:basedOn w:val="Normal"/>
    <w:qFormat/>
    <w:rsid w:val="00B309C5"/>
    <w:pPr>
      <w:tabs>
        <w:tab w:val="left" w:pos="187"/>
      </w:tabs>
      <w:autoSpaceDE w:val="0"/>
      <w:autoSpaceDN w:val="0"/>
      <w:adjustRightInd w:val="0"/>
      <w:spacing w:line="238" w:lineRule="atLeast"/>
      <w:ind w:firstLine="187"/>
      <w:jc w:val="both"/>
    </w:pPr>
    <w:rPr>
      <w:rFonts w:ascii="Times New Roman" w:hAnsi="Times New Roman"/>
      <w:sz w:val="24"/>
    </w:rPr>
  </w:style>
  <w:style w:type="paragraph" w:customStyle="1" w:styleId="sy">
    <w:name w:val="sy"/>
    <w:basedOn w:val="Normal"/>
    <w:qFormat/>
    <w:rsid w:val="00B309C5"/>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B309C5"/>
  </w:style>
  <w:style w:type="character" w:customStyle="1" w:styleId="text26">
    <w:name w:val="text26"/>
    <w:basedOn w:val="DefaultParagraphFont"/>
    <w:rsid w:val="00B309C5"/>
  </w:style>
  <w:style w:type="character" w:customStyle="1" w:styleId="text11">
    <w:name w:val="text11"/>
    <w:basedOn w:val="DefaultParagraphFont"/>
    <w:rsid w:val="00B309C5"/>
  </w:style>
  <w:style w:type="character" w:customStyle="1" w:styleId="text28">
    <w:name w:val="text28"/>
    <w:basedOn w:val="DefaultParagraphFont"/>
    <w:rsid w:val="00B309C5"/>
  </w:style>
  <w:style w:type="character" w:customStyle="1" w:styleId="TagCharCharChar10">
    <w:name w:val="Tag Char Char Char1"/>
    <w:rsid w:val="00B309C5"/>
    <w:rPr>
      <w:b/>
      <w:caps/>
      <w:lang w:val="en-US" w:eastAsia="en-US" w:bidi="ar-SA"/>
    </w:rPr>
  </w:style>
  <w:style w:type="paragraph" w:customStyle="1" w:styleId="evidence">
    <w:name w:val="evidence"/>
    <w:basedOn w:val="Normal"/>
    <w:qFormat/>
    <w:rsid w:val="00B309C5"/>
    <w:pPr>
      <w:ind w:left="-720" w:right="-720"/>
    </w:pPr>
    <w:rPr>
      <w:rFonts w:ascii="Palatino Linotype" w:hAnsi="Palatino Linotype"/>
    </w:rPr>
  </w:style>
  <w:style w:type="character" w:customStyle="1" w:styleId="evidenceChar">
    <w:name w:val="evidence Char"/>
    <w:rsid w:val="00B309C5"/>
    <w:rPr>
      <w:rFonts w:ascii="Palatino Linotype" w:hAnsi="Palatino Linotype"/>
      <w:szCs w:val="24"/>
    </w:rPr>
  </w:style>
  <w:style w:type="paragraph" w:customStyle="1" w:styleId="BlockHeading">
    <w:name w:val="Block Heading"/>
    <w:basedOn w:val="Normal"/>
    <w:qFormat/>
    <w:rsid w:val="00B309C5"/>
    <w:pPr>
      <w:ind w:left="-720" w:right="-720"/>
      <w:jc w:val="center"/>
    </w:pPr>
    <w:rPr>
      <w:rFonts w:ascii="Rockwell" w:hAnsi="Rockwell"/>
      <w:b/>
      <w:sz w:val="32"/>
      <w:u w:val="single"/>
    </w:rPr>
  </w:style>
  <w:style w:type="character" w:customStyle="1" w:styleId="BlockHeadingChar">
    <w:name w:val="Block Heading Char"/>
    <w:rsid w:val="00B309C5"/>
    <w:rPr>
      <w:rFonts w:ascii="Rockwell" w:hAnsi="Rockwell"/>
      <w:b/>
      <w:sz w:val="32"/>
      <w:szCs w:val="24"/>
      <w:u w:val="single"/>
    </w:rPr>
  </w:style>
  <w:style w:type="character" w:customStyle="1" w:styleId="Style11ptBold">
    <w:name w:val="Style 11 pt Bold"/>
    <w:rsid w:val="00B309C5"/>
    <w:rPr>
      <w:rFonts w:ascii="Palatino Linotype" w:hAnsi="Palatino Linotype"/>
      <w:b/>
      <w:bCs/>
      <w:sz w:val="22"/>
    </w:rPr>
  </w:style>
  <w:style w:type="character" w:customStyle="1" w:styleId="BlocksCharChar">
    <w:name w:val="Blocks Char Char"/>
    <w:rsid w:val="00B309C5"/>
    <w:rPr>
      <w:rFonts w:ascii="Times-Roman" w:hAnsi="Times-Roman"/>
      <w:sz w:val="32"/>
      <w:lang w:val="en-US" w:eastAsia="en-US" w:bidi="ar-SA"/>
    </w:rPr>
  </w:style>
  <w:style w:type="character" w:customStyle="1" w:styleId="CharChar15">
    <w:name w:val="Char Char15"/>
    <w:rsid w:val="00B309C5"/>
    <w:rPr>
      <w:i/>
      <w:iCs/>
      <w:sz w:val="24"/>
      <w:szCs w:val="24"/>
      <w:lang w:val="en-US" w:eastAsia="en-US" w:bidi="ar-SA"/>
    </w:rPr>
  </w:style>
  <w:style w:type="character" w:customStyle="1" w:styleId="CharChar14">
    <w:name w:val="Char Char14"/>
    <w:rsid w:val="00B309C5"/>
    <w:rPr>
      <w:rFonts w:ascii="Arial" w:hAnsi="Arial"/>
      <w:szCs w:val="24"/>
      <w:lang w:val="en-US" w:eastAsia="en-US" w:bidi="ar-SA"/>
    </w:rPr>
  </w:style>
  <w:style w:type="character" w:customStyle="1" w:styleId="CharChar13">
    <w:name w:val="Char Char13"/>
    <w:rsid w:val="00B309C5"/>
    <w:rPr>
      <w:rFonts w:ascii="Arial" w:hAnsi="Arial" w:cs="Tahoma"/>
      <w:sz w:val="16"/>
      <w:szCs w:val="24"/>
      <w:lang w:val="en-US" w:eastAsia="en-US" w:bidi="ar-SA"/>
    </w:rPr>
  </w:style>
  <w:style w:type="character" w:customStyle="1" w:styleId="CharChar12">
    <w:name w:val="Char Char12"/>
    <w:rsid w:val="00B309C5"/>
    <w:rPr>
      <w:rFonts w:ascii="Arial" w:eastAsia="SimSun" w:hAnsi="Arial" w:cs="Arial"/>
      <w:vanish/>
      <w:sz w:val="16"/>
      <w:szCs w:val="16"/>
      <w:lang w:val="en-US" w:eastAsia="zh-CN" w:bidi="ar-SA"/>
    </w:rPr>
  </w:style>
  <w:style w:type="character" w:customStyle="1" w:styleId="CharChar11">
    <w:name w:val="Char Char11"/>
    <w:rsid w:val="00B309C5"/>
    <w:rPr>
      <w:rFonts w:ascii="Arial" w:hAnsi="Arial" w:cs="Arial"/>
      <w:bCs/>
      <w:color w:val="000000"/>
      <w:szCs w:val="24"/>
      <w:lang w:val="en-US" w:eastAsia="en-US" w:bidi="ar-SA"/>
    </w:rPr>
  </w:style>
  <w:style w:type="character" w:customStyle="1" w:styleId="CharChar100">
    <w:name w:val="Char Char10"/>
    <w:rsid w:val="00B309C5"/>
    <w:rPr>
      <w:rFonts w:ascii="Arial" w:hAnsi="Arial"/>
      <w:szCs w:val="24"/>
      <w:u w:val="single"/>
      <w:lang w:val="en-US" w:eastAsia="en-US" w:bidi="ar-SA"/>
    </w:rPr>
  </w:style>
  <w:style w:type="character" w:customStyle="1" w:styleId="CharChar8">
    <w:name w:val="Char Char8"/>
    <w:rsid w:val="00B309C5"/>
    <w:rPr>
      <w:rFonts w:ascii="Arial" w:hAnsi="Arial"/>
      <w:sz w:val="12"/>
      <w:szCs w:val="24"/>
      <w:lang w:val="en-US" w:eastAsia="en-US" w:bidi="ar-SA"/>
    </w:rPr>
  </w:style>
  <w:style w:type="character" w:customStyle="1" w:styleId="CharChar7">
    <w:name w:val="Char Char7"/>
    <w:rsid w:val="00B309C5"/>
    <w:rPr>
      <w:rFonts w:ascii="Courier New" w:hAnsi="Courier New" w:cs="Courier New"/>
      <w:lang w:val="en-US" w:eastAsia="en-US" w:bidi="ar-SA"/>
    </w:rPr>
  </w:style>
  <w:style w:type="character" w:customStyle="1" w:styleId="CharChar6">
    <w:name w:val="Char Char6"/>
    <w:rsid w:val="00B309C5"/>
    <w:rPr>
      <w:rFonts w:ascii="Arial" w:hAnsi="Arial"/>
      <w:sz w:val="16"/>
      <w:szCs w:val="24"/>
      <w:lang w:val="en-US" w:eastAsia="en-US" w:bidi="ar-SA"/>
    </w:rPr>
  </w:style>
  <w:style w:type="character" w:customStyle="1" w:styleId="CharChar5">
    <w:name w:val="Char Char5"/>
    <w:rsid w:val="00B309C5"/>
    <w:rPr>
      <w:rFonts w:ascii="Arial" w:hAnsi="Arial"/>
      <w:sz w:val="14"/>
      <w:szCs w:val="24"/>
      <w:lang w:val="en-US" w:eastAsia="en-US" w:bidi="ar-SA"/>
    </w:rPr>
  </w:style>
  <w:style w:type="character" w:customStyle="1" w:styleId="UnderlinedcardtextCharChar">
    <w:name w:val="Underlined card text Char Char"/>
    <w:rsid w:val="00B309C5"/>
    <w:rPr>
      <w:iCs/>
      <w:color w:val="000000"/>
      <w:spacing w:val="15"/>
      <w:szCs w:val="24"/>
      <w:u w:val="single"/>
      <w:lang w:val="en-US" w:eastAsia="en-US" w:bidi="ar-SA"/>
    </w:rPr>
  </w:style>
  <w:style w:type="character" w:customStyle="1" w:styleId="TitlenoindexCharChar">
    <w:name w:val="Title (no index) Char Char"/>
    <w:rsid w:val="00B309C5"/>
    <w:rPr>
      <w:b/>
      <w:bCs/>
      <w:sz w:val="36"/>
      <w:szCs w:val="22"/>
      <w:lang w:val="en-US" w:eastAsia="en-US" w:bidi="ar-SA"/>
    </w:rPr>
  </w:style>
  <w:style w:type="character" w:customStyle="1" w:styleId="CharChar3">
    <w:name w:val="Char Char3"/>
    <w:rsid w:val="00B309C5"/>
    <w:rPr>
      <w:rFonts w:ascii="Arial" w:hAnsi="Arial" w:cs="Arial"/>
      <w:vanish/>
      <w:sz w:val="16"/>
      <w:szCs w:val="16"/>
      <w:lang w:val="en-US" w:eastAsia="en-US" w:bidi="ar-SA"/>
    </w:rPr>
  </w:style>
  <w:style w:type="paragraph" w:customStyle="1" w:styleId="NoteLevel2">
    <w:name w:val="Note Level 2"/>
    <w:basedOn w:val="Normal"/>
    <w:qFormat/>
    <w:rsid w:val="00B309C5"/>
    <w:pPr>
      <w:keepNext/>
      <w:numPr>
        <w:ilvl w:val="1"/>
        <w:numId w:val="17"/>
      </w:numPr>
      <w:outlineLvl w:val="1"/>
    </w:pPr>
    <w:rPr>
      <w:rFonts w:ascii="Verdana" w:eastAsia="MS Gothic" w:hAnsi="Verdana"/>
      <w:sz w:val="24"/>
    </w:rPr>
  </w:style>
  <w:style w:type="paragraph" w:customStyle="1" w:styleId="CIte4">
    <w:name w:val="CIte"/>
    <w:basedOn w:val="Normal"/>
    <w:qFormat/>
    <w:rsid w:val="00B309C5"/>
    <w:pPr>
      <w:ind w:left="720"/>
    </w:pPr>
    <w:rPr>
      <w:rFonts w:ascii="Times New Roman" w:hAnsi="Times New Roman"/>
      <w:b/>
      <w:u w:val="single"/>
    </w:rPr>
  </w:style>
  <w:style w:type="paragraph" w:customStyle="1" w:styleId="Language">
    <w:name w:val="Language"/>
    <w:basedOn w:val="Normal"/>
    <w:link w:val="LanguageChar"/>
    <w:qFormat/>
    <w:rsid w:val="00B309C5"/>
    <w:rPr>
      <w:rFonts w:asciiTheme="minorHAnsi" w:hAnsiTheme="minorHAnsi"/>
      <w:strike/>
      <w:szCs w:val="16"/>
    </w:rPr>
  </w:style>
  <w:style w:type="character" w:customStyle="1" w:styleId="Style11ptBoldUnderlineBorderSinglesolidlineAuto">
    <w:name w:val="Style 11 pt Bold Underline Border: : (Single solid line Auto  ..."/>
    <w:rsid w:val="00B309C5"/>
    <w:rPr>
      <w:b/>
      <w:bCs/>
      <w:sz w:val="20"/>
      <w:u w:val="single"/>
      <w:bdr w:val="single" w:sz="4" w:space="0" w:color="auto"/>
    </w:rPr>
  </w:style>
  <w:style w:type="character" w:customStyle="1" w:styleId="Style11ptBoldUnderline">
    <w:name w:val="Style 11 pt Bold Underline"/>
    <w:rsid w:val="00B309C5"/>
    <w:rPr>
      <w:rFonts w:ascii="Times New Roman" w:hAnsi="Times New Roman"/>
      <w:b/>
      <w:bCs/>
      <w:sz w:val="20"/>
      <w:u w:val="single"/>
    </w:rPr>
  </w:style>
  <w:style w:type="character" w:customStyle="1" w:styleId="StyleUnderlineChar11pt">
    <w:name w:val="Style Underline Char + 11 pt"/>
    <w:rsid w:val="00B309C5"/>
    <w:rPr>
      <w:rFonts w:ascii="Times New Roman" w:hAnsi="Times New Roman"/>
      <w:sz w:val="20"/>
      <w:u w:val="single"/>
      <w:lang w:val="en-US" w:eastAsia="en-US" w:bidi="ar-SA"/>
    </w:rPr>
  </w:style>
  <w:style w:type="character" w:customStyle="1" w:styleId="StyleUnderlineChar11ptBold">
    <w:name w:val="Style Underline Char + 11 pt Bold"/>
    <w:rsid w:val="00B309C5"/>
    <w:rPr>
      <w:rFonts w:ascii="Times New Roman" w:hAnsi="Times New Roman"/>
      <w:b/>
      <w:bCs/>
      <w:sz w:val="20"/>
      <w:u w:val="single"/>
      <w:lang w:val="en-US" w:eastAsia="en-US" w:bidi="ar-SA"/>
    </w:rPr>
  </w:style>
  <w:style w:type="character" w:customStyle="1" w:styleId="post-footers">
    <w:name w:val="post-footers"/>
    <w:basedOn w:val="DefaultParagraphFont"/>
    <w:rsid w:val="00B309C5"/>
  </w:style>
  <w:style w:type="character" w:customStyle="1" w:styleId="Style11ptBoldUnderline1">
    <w:name w:val="Style 11 pt Bold Underline1"/>
    <w:rsid w:val="00B309C5"/>
    <w:rPr>
      <w:b/>
      <w:bCs/>
      <w:sz w:val="20"/>
      <w:u w:val="single"/>
    </w:rPr>
  </w:style>
  <w:style w:type="character" w:customStyle="1" w:styleId="Style11ptBoldUnderlineBorderSinglesolidlineAuto1">
    <w:name w:val="Style 11 pt Bold Underline Border: : (Single solid line Auto  ...1"/>
    <w:rsid w:val="00B309C5"/>
    <w:rPr>
      <w:b/>
      <w:bCs/>
      <w:sz w:val="20"/>
      <w:u w:val="single"/>
      <w:bdr w:val="single" w:sz="4" w:space="0" w:color="auto"/>
    </w:rPr>
  </w:style>
  <w:style w:type="character" w:customStyle="1" w:styleId="Style11ptUnderline1">
    <w:name w:val="Style 11 pt Underline1"/>
    <w:rsid w:val="00B309C5"/>
    <w:rPr>
      <w:sz w:val="20"/>
      <w:u w:val="single"/>
    </w:rPr>
  </w:style>
  <w:style w:type="paragraph" w:customStyle="1" w:styleId="StyleStyle411pt">
    <w:name w:val="Style Style4 + 11 pt"/>
    <w:basedOn w:val="Normal"/>
    <w:link w:val="StyleStyle411ptChar"/>
    <w:qFormat/>
    <w:rsid w:val="00B309C5"/>
    <w:rPr>
      <w:rFonts w:ascii="Times New Roman" w:hAnsi="Times New Roman"/>
      <w:u w:val="single"/>
    </w:rPr>
  </w:style>
  <w:style w:type="character" w:customStyle="1" w:styleId="StyleStyle411ptChar">
    <w:name w:val="Style Style4 + 11 pt Char"/>
    <w:link w:val="StyleStyle411pt"/>
    <w:rsid w:val="00B309C5"/>
    <w:rPr>
      <w:rFonts w:ascii="Times New Roman" w:hAnsi="Times New Roman"/>
      <w:u w:val="single"/>
    </w:rPr>
  </w:style>
  <w:style w:type="paragraph" w:customStyle="1" w:styleId="StyleStyle411ptBold">
    <w:name w:val="Style Style4 + 11 pt Bold"/>
    <w:basedOn w:val="Normal"/>
    <w:link w:val="StyleStyle411ptBoldChar"/>
    <w:qFormat/>
    <w:rsid w:val="00B309C5"/>
    <w:rPr>
      <w:rFonts w:ascii="Times New Roman" w:hAnsi="Times New Roman"/>
      <w:b/>
      <w:bCs/>
      <w:u w:val="single"/>
    </w:rPr>
  </w:style>
  <w:style w:type="character" w:customStyle="1" w:styleId="StyleStyle411ptBoldChar">
    <w:name w:val="Style Style4 + 11 pt Bold Char"/>
    <w:link w:val="StyleStyle411ptBold"/>
    <w:rsid w:val="00B309C5"/>
    <w:rPr>
      <w:rFonts w:ascii="Times New Roman" w:hAnsi="Times New Roman"/>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309C5"/>
    <w:rPr>
      <w:rFonts w:ascii="Times New Roman" w:hAnsi="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309C5"/>
    <w:rPr>
      <w:rFonts w:ascii="Times New Roman" w:hAnsi="Times New Roman"/>
      <w:b/>
      <w:bCs/>
      <w:u w:val="single"/>
      <w:bdr w:val="single" w:sz="4" w:space="0" w:color="auto"/>
    </w:rPr>
  </w:style>
  <w:style w:type="paragraph" w:customStyle="1" w:styleId="Smallfont0">
    <w:name w:val="Smallfont"/>
    <w:basedOn w:val="Normal"/>
    <w:qFormat/>
    <w:rsid w:val="00B309C5"/>
    <w:rPr>
      <w:rFonts w:ascii="Times New Roman" w:hAnsi="Times New Roman"/>
      <w:sz w:val="15"/>
    </w:rPr>
  </w:style>
  <w:style w:type="character" w:customStyle="1" w:styleId="authors1">
    <w:name w:val="authors1"/>
    <w:rsid w:val="00B309C5"/>
    <w:rPr>
      <w:rFonts w:ascii="Verdana" w:hAnsi="Verdana" w:hint="default"/>
      <w:b/>
      <w:bCs/>
      <w:color w:val="006699"/>
      <w:sz w:val="20"/>
      <w:szCs w:val="20"/>
    </w:rPr>
  </w:style>
  <w:style w:type="paragraph" w:customStyle="1" w:styleId="NormalFont">
    <w:name w:val="Normal Font"/>
    <w:link w:val="NormalFontChar"/>
    <w:qFormat/>
    <w:rsid w:val="00B309C5"/>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rsid w:val="00B309C5"/>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B309C5"/>
  </w:style>
  <w:style w:type="paragraph" w:customStyle="1" w:styleId="formatvorlage2">
    <w:name w:val="formatvorlage2"/>
    <w:basedOn w:val="Normal"/>
    <w:qFormat/>
    <w:rsid w:val="00B309C5"/>
    <w:pPr>
      <w:spacing w:before="100" w:beforeAutospacing="1" w:after="100" w:afterAutospacing="1"/>
    </w:pPr>
    <w:rPr>
      <w:rFonts w:ascii="Times New Roman" w:hAnsi="Times New Roman"/>
      <w:sz w:val="24"/>
      <w:lang w:eastAsia="zh-CN"/>
    </w:rPr>
  </w:style>
  <w:style w:type="character" w:customStyle="1" w:styleId="Styleunderline11pt">
    <w:name w:val="Style underline + 11 pt"/>
    <w:rsid w:val="00B309C5"/>
    <w:rPr>
      <w:sz w:val="20"/>
      <w:u w:val="single"/>
    </w:rPr>
  </w:style>
  <w:style w:type="character" w:customStyle="1" w:styleId="Styleunderline11ptBold">
    <w:name w:val="Style underline + 11 pt Bold"/>
    <w:rsid w:val="00B309C5"/>
    <w:rPr>
      <w:b/>
      <w:bCs/>
      <w:sz w:val="20"/>
      <w:u w:val="single"/>
    </w:rPr>
  </w:style>
  <w:style w:type="character" w:customStyle="1" w:styleId="Styleunderline11ptBlack">
    <w:name w:val="Style underline + 11 pt Black"/>
    <w:rsid w:val="00B309C5"/>
    <w:rPr>
      <w:color w:val="000000"/>
      <w:sz w:val="20"/>
      <w:u w:val="single"/>
    </w:rPr>
  </w:style>
  <w:style w:type="character" w:customStyle="1" w:styleId="Styleunderline11ptBoldBlack">
    <w:name w:val="Style underline + 11 pt Bold Black"/>
    <w:rsid w:val="00B309C5"/>
    <w:rPr>
      <w:b/>
      <w:bCs/>
      <w:color w:val="000000"/>
      <w:sz w:val="20"/>
      <w:u w:val="single"/>
    </w:rPr>
  </w:style>
  <w:style w:type="character" w:customStyle="1" w:styleId="Style11ptItalicUnderline">
    <w:name w:val="Style 11 pt Italic Underline"/>
    <w:rsid w:val="00B309C5"/>
    <w:rPr>
      <w:i/>
      <w:iCs/>
      <w:sz w:val="20"/>
      <w:u w:val="single"/>
    </w:rPr>
  </w:style>
  <w:style w:type="character" w:customStyle="1" w:styleId="Styleunderline11ptBoldBorderSinglesolidlineAuto">
    <w:name w:val="Style underline + 11 pt Bold Border: : (Single solid line Auto ..."/>
    <w:rsid w:val="00B309C5"/>
    <w:rPr>
      <w:b/>
      <w:bCs/>
      <w:sz w:val="20"/>
      <w:u w:val="single"/>
      <w:bdr w:val="single" w:sz="4" w:space="0" w:color="auto"/>
    </w:rPr>
  </w:style>
  <w:style w:type="paragraph" w:customStyle="1" w:styleId="Stylecard11pt">
    <w:name w:val="Style card + 11 pt"/>
    <w:basedOn w:val="card1"/>
    <w:link w:val="Stylecard11ptChar"/>
    <w:qFormat/>
    <w:rsid w:val="00B309C5"/>
    <w:rPr>
      <w:szCs w:val="24"/>
      <w:lang w:eastAsia="zh-CN"/>
    </w:rPr>
  </w:style>
  <w:style w:type="character" w:customStyle="1" w:styleId="Stylecard11ptChar">
    <w:name w:val="Style card + 11 pt Char"/>
    <w:link w:val="Stylecard11pt"/>
    <w:rsid w:val="00B309C5"/>
    <w:rPr>
      <w:rFonts w:ascii="Times New Roman" w:hAnsi="Times New Roman"/>
      <w:szCs w:val="24"/>
      <w:lang w:eastAsia="zh-CN"/>
    </w:rPr>
  </w:style>
  <w:style w:type="paragraph" w:customStyle="1" w:styleId="StyleTitle11ptNotBold">
    <w:name w:val="Style Title + 11 pt Not Bold"/>
    <w:basedOn w:val="Title"/>
    <w:link w:val="StyleTitle11ptNotBoldChar"/>
    <w:qFormat/>
    <w:rsid w:val="00B309C5"/>
    <w:rPr>
      <w:bCs w:val="0"/>
      <w:sz w:val="20"/>
      <w:szCs w:val="20"/>
      <w:u w:val="single"/>
      <w:lang w:bidi="ar-SA"/>
    </w:rPr>
  </w:style>
  <w:style w:type="character" w:customStyle="1" w:styleId="StyleTitle11ptNotBoldChar">
    <w:name w:val="Style Title + 11 pt Not Bold Char"/>
    <w:link w:val="StyleTitle11ptNotBold"/>
    <w:rsid w:val="00B309C5"/>
    <w:rPr>
      <w:rFonts w:ascii="Times New Roman" w:hAnsi="Times New Roman"/>
      <w:b/>
      <w:sz w:val="20"/>
      <w:szCs w:val="20"/>
      <w:u w:val="single"/>
    </w:rPr>
  </w:style>
  <w:style w:type="paragraph" w:customStyle="1" w:styleId="StyleTitle11ptNotBoldNounderline">
    <w:name w:val="Style Title + 11 pt Not Bold No underline"/>
    <w:basedOn w:val="Title"/>
    <w:link w:val="StyleTitle11ptNotBoldNounderlineChar"/>
    <w:qFormat/>
    <w:rsid w:val="00B309C5"/>
    <w:rPr>
      <w:b w:val="0"/>
      <w:bCs w:val="0"/>
      <w:sz w:val="20"/>
      <w:szCs w:val="20"/>
    </w:rPr>
  </w:style>
  <w:style w:type="character" w:customStyle="1" w:styleId="StyleTitle11ptNotBoldNounderlineChar">
    <w:name w:val="Style Title + 11 pt Not Bold No underline Char"/>
    <w:basedOn w:val="TitleChar"/>
    <w:link w:val="StyleTitle11ptNotBoldNounderline"/>
    <w:rsid w:val="00B309C5"/>
    <w:rPr>
      <w:rFonts w:ascii="Times New Roman" w:hAnsi="Times New Roman"/>
      <w:b w:val="0"/>
      <w:bCs w:val="0"/>
      <w:sz w:val="20"/>
      <w:szCs w:val="20"/>
      <w:lang w:bidi="en-US"/>
    </w:rPr>
  </w:style>
  <w:style w:type="paragraph" w:customStyle="1" w:styleId="StylecardCharChar11pt">
    <w:name w:val="Style card Char Char + 11 pt"/>
    <w:basedOn w:val="cardCharChar"/>
    <w:link w:val="StylecardCharChar11ptChar"/>
    <w:qFormat/>
    <w:rsid w:val="00B309C5"/>
    <w:pPr>
      <w:jc w:val="left"/>
    </w:pPr>
  </w:style>
  <w:style w:type="character" w:customStyle="1" w:styleId="StylecardCharChar11ptChar">
    <w:name w:val="Style card Char Char + 11 pt Char"/>
    <w:basedOn w:val="cardCharCharChar1"/>
    <w:link w:val="StylecardCharChar11pt"/>
    <w:rsid w:val="00B309C5"/>
    <w:rPr>
      <w:rFonts w:ascii="Times New Roman" w:hAnsi="Times New Roman"/>
    </w:rPr>
  </w:style>
  <w:style w:type="paragraph" w:customStyle="1" w:styleId="StyleStyle49pt">
    <w:name w:val="Style Style4 + 9 pt"/>
    <w:basedOn w:val="Style4"/>
    <w:link w:val="StyleStyle49ptChar"/>
    <w:qFormat/>
    <w:rsid w:val="00B309C5"/>
    <w:rPr>
      <w:rFonts w:ascii="Times New Roman" w:hAnsi="Times New Roman"/>
      <w:b w:val="0"/>
      <w:sz w:val="20"/>
      <w:szCs w:val="24"/>
      <w:u w:val="single"/>
    </w:rPr>
  </w:style>
  <w:style w:type="character" w:customStyle="1" w:styleId="StyleStyle49ptChar">
    <w:name w:val="Style Style4 + 9 pt Char"/>
    <w:basedOn w:val="Style4Char"/>
    <w:link w:val="StyleStyle49pt"/>
    <w:rsid w:val="00B309C5"/>
    <w:rPr>
      <w:rFonts w:ascii="Times New Roman" w:hAnsi="Times New Roman"/>
      <w:sz w:val="20"/>
      <w:szCs w:val="24"/>
      <w:u w:val="single"/>
    </w:rPr>
  </w:style>
  <w:style w:type="character" w:customStyle="1" w:styleId="Style11ptBlack">
    <w:name w:val="Style 11 pt Black"/>
    <w:rsid w:val="00B309C5"/>
    <w:rPr>
      <w:color w:val="000000"/>
      <w:sz w:val="20"/>
    </w:rPr>
  </w:style>
  <w:style w:type="character" w:customStyle="1" w:styleId="Style11ptBlackUnderline">
    <w:name w:val="Style 11 pt Black Underline"/>
    <w:rsid w:val="00B309C5"/>
    <w:rPr>
      <w:color w:val="000000"/>
      <w:sz w:val="20"/>
      <w:u w:val="single"/>
    </w:rPr>
  </w:style>
  <w:style w:type="character" w:customStyle="1" w:styleId="Style11ptBoldBlackUnderline">
    <w:name w:val="Style 11 pt Bold Black Underline"/>
    <w:rsid w:val="00B309C5"/>
    <w:rPr>
      <w:b/>
      <w:bCs/>
      <w:color w:val="000000"/>
      <w:sz w:val="20"/>
      <w:u w:val="single"/>
    </w:rPr>
  </w:style>
  <w:style w:type="character" w:customStyle="1" w:styleId="Style11ptBoldBlackUnderlineBorderSinglesolidline">
    <w:name w:val="Style 11 pt Bold Black Underline Border: : (Single solid line ..."/>
    <w:rsid w:val="00B309C5"/>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qFormat/>
    <w:rsid w:val="00B309C5"/>
    <w:pPr>
      <w:ind w:left="288" w:right="288"/>
    </w:pPr>
    <w:rPr>
      <w:rFonts w:ascii="Times New Roman" w:hAnsi="Times New Roman"/>
      <w:szCs w:val="20"/>
    </w:rPr>
  </w:style>
  <w:style w:type="character" w:customStyle="1" w:styleId="StylecardCharCharChar11ptChar">
    <w:name w:val="Style card Char Char Char + 11 pt Char"/>
    <w:basedOn w:val="cardCharCharCharChar"/>
    <w:link w:val="StylecardCharCharChar11pt"/>
    <w:rsid w:val="00B309C5"/>
    <w:rPr>
      <w:rFonts w:ascii="Times New Roman" w:hAnsi="Times New Roman"/>
      <w:szCs w:val="20"/>
    </w:rPr>
  </w:style>
  <w:style w:type="character" w:customStyle="1" w:styleId="cardCharCharCharChar">
    <w:name w:val="card Char Char Char Char"/>
    <w:basedOn w:val="DefaultParagraphFont"/>
    <w:rsid w:val="00B309C5"/>
  </w:style>
  <w:style w:type="paragraph" w:customStyle="1" w:styleId="StyleCards11pt">
    <w:name w:val="Style Cards + 11 pt"/>
    <w:basedOn w:val="Cards0"/>
    <w:link w:val="StyleCards11ptChar"/>
    <w:qFormat/>
    <w:rsid w:val="00B309C5"/>
    <w:pPr>
      <w:autoSpaceDE w:val="0"/>
      <w:autoSpaceDN w:val="0"/>
      <w:adjustRightInd w:val="0"/>
      <w:ind w:left="432" w:right="432"/>
      <w:jc w:val="both"/>
    </w:pPr>
    <w:rPr>
      <w:sz w:val="20"/>
      <w:szCs w:val="20"/>
    </w:rPr>
  </w:style>
  <w:style w:type="character" w:customStyle="1" w:styleId="StyleCards11ptChar">
    <w:name w:val="Style Cards + 11 pt Char"/>
    <w:basedOn w:val="CardsChar"/>
    <w:link w:val="StyleCards11pt"/>
    <w:rsid w:val="00B309C5"/>
    <w:rPr>
      <w:rFonts w:ascii="Times New Roman" w:hAnsi="Times New Roman"/>
      <w:sz w:val="20"/>
      <w:szCs w:val="20"/>
      <w:lang w:val="en-US" w:eastAsia="en-US" w:bidi="ar-SA"/>
    </w:rPr>
  </w:style>
  <w:style w:type="paragraph" w:customStyle="1" w:styleId="StyleCards11ptUnderline">
    <w:name w:val="Style Cards + 11 pt Underline"/>
    <w:basedOn w:val="Cards0"/>
    <w:link w:val="StyleCards11ptUnderlineChar"/>
    <w:qFormat/>
    <w:rsid w:val="00B309C5"/>
    <w:pPr>
      <w:autoSpaceDE w:val="0"/>
      <w:autoSpaceDN w:val="0"/>
      <w:adjustRightInd w:val="0"/>
      <w:ind w:left="432" w:right="432"/>
      <w:jc w:val="both"/>
    </w:pPr>
    <w:rPr>
      <w:sz w:val="20"/>
      <w:szCs w:val="20"/>
      <w:u w:val="single"/>
    </w:rPr>
  </w:style>
  <w:style w:type="character" w:customStyle="1" w:styleId="StyleCards11ptUnderlineChar">
    <w:name w:val="Style Cards + 11 pt Underline Char"/>
    <w:link w:val="StyleCards11ptUnderline"/>
    <w:rsid w:val="00B309C5"/>
    <w:rPr>
      <w:rFonts w:ascii="Times New Roman" w:hAnsi="Times New Roman"/>
      <w:sz w:val="20"/>
      <w:szCs w:val="20"/>
      <w:u w:val="single"/>
    </w:rPr>
  </w:style>
  <w:style w:type="paragraph" w:customStyle="1" w:styleId="StyleCards11ptBoldUnderline">
    <w:name w:val="Style Cards + 11 pt Bold Underline"/>
    <w:basedOn w:val="Cards0"/>
    <w:link w:val="StyleCards11ptBoldUnderlineChar"/>
    <w:qFormat/>
    <w:rsid w:val="00B309C5"/>
    <w:pPr>
      <w:autoSpaceDE w:val="0"/>
      <w:autoSpaceDN w:val="0"/>
      <w:adjustRightInd w:val="0"/>
      <w:ind w:left="432" w:right="432"/>
      <w:jc w:val="both"/>
    </w:pPr>
    <w:rPr>
      <w:b/>
      <w:bCs/>
      <w:sz w:val="20"/>
      <w:szCs w:val="20"/>
      <w:u w:val="single"/>
    </w:rPr>
  </w:style>
  <w:style w:type="character" w:customStyle="1" w:styleId="StyleCards11ptBoldUnderlineChar">
    <w:name w:val="Style Cards + 11 pt Bold Underline Char"/>
    <w:link w:val="StyleCards11ptBoldUnderline"/>
    <w:rsid w:val="00B309C5"/>
    <w:rPr>
      <w:rFonts w:ascii="Times New Roman" w:hAnsi="Times New Roman"/>
      <w:b/>
      <w:bCs/>
      <w:sz w:val="20"/>
      <w:szCs w:val="20"/>
      <w:u w:val="singl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B309C5"/>
    <w:pPr>
      <w:autoSpaceDE w:val="0"/>
      <w:autoSpaceDN w:val="0"/>
      <w:adjustRightInd w:val="0"/>
      <w:ind w:left="432" w:right="432"/>
      <w:jc w:val="both"/>
    </w:pPr>
    <w:rPr>
      <w:b/>
      <w:bCs/>
      <w:sz w:val="20"/>
      <w:szCs w:val="20"/>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B309C5"/>
    <w:rPr>
      <w:rFonts w:ascii="Times New Roman" w:hAnsi="Times New Roman"/>
      <w:b/>
      <w:bCs/>
      <w:sz w:val="20"/>
      <w:szCs w:val="20"/>
      <w:u w:val="single"/>
      <w:bdr w:val="single" w:sz="4" w:space="0" w:color="auto"/>
    </w:rPr>
  </w:style>
  <w:style w:type="paragraph" w:customStyle="1" w:styleId="StyleSmall11pt">
    <w:name w:val="Style Small + 11 pt"/>
    <w:basedOn w:val="Small"/>
    <w:qFormat/>
    <w:rsid w:val="00B309C5"/>
    <w:pPr>
      <w:tabs>
        <w:tab w:val="clear" w:pos="288"/>
        <w:tab w:val="clear" w:pos="720"/>
      </w:tabs>
    </w:pPr>
    <w:rPr>
      <w:rFonts w:ascii="Times" w:hAnsi="Times"/>
      <w:sz w:val="20"/>
    </w:rPr>
  </w:style>
  <w:style w:type="character" w:customStyle="1" w:styleId="Style11ptThickunderline">
    <w:name w:val="Style 11 pt Thick underline"/>
    <w:rsid w:val="00B309C5"/>
    <w:rPr>
      <w:sz w:val="20"/>
      <w:u w:val="thick"/>
    </w:rPr>
  </w:style>
  <w:style w:type="character" w:customStyle="1" w:styleId="Style11ptBoldThickunderline">
    <w:name w:val="Style 11 pt Bold Thick underline"/>
    <w:rsid w:val="00B309C5"/>
    <w:rPr>
      <w:b/>
      <w:bCs/>
      <w:sz w:val="20"/>
      <w:u w:val="thick"/>
    </w:rPr>
  </w:style>
  <w:style w:type="paragraph" w:customStyle="1" w:styleId="StyleNormalFont11ptUnderline">
    <w:name w:val="Style Normal Font + 11 pt Underline"/>
    <w:basedOn w:val="NormalFont"/>
    <w:link w:val="StyleNormalFont11ptUnderlineChar"/>
    <w:qFormat/>
    <w:rsid w:val="00B309C5"/>
    <w:rPr>
      <w:u w:val="single"/>
    </w:rPr>
  </w:style>
  <w:style w:type="character" w:customStyle="1" w:styleId="StyleNormalFont11ptUnderlineChar">
    <w:name w:val="Style Normal Font + 11 pt Underline Char"/>
    <w:link w:val="StyleNormalFont11ptUnderline"/>
    <w:rsid w:val="00B309C5"/>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qFormat/>
    <w:rsid w:val="00B309C5"/>
    <w:rPr>
      <w:b/>
      <w:bCs/>
      <w:u w:val="single"/>
    </w:rPr>
  </w:style>
  <w:style w:type="character" w:customStyle="1" w:styleId="StyleNormalFont11ptBoldUnderlineChar">
    <w:name w:val="Style Normal Font + 11 pt Bold Underline Char"/>
    <w:link w:val="StyleNormalFont11ptBoldUnderline"/>
    <w:rsid w:val="00B309C5"/>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rsid w:val="00B309C5"/>
    <w:rPr>
      <w:rFonts w:ascii="Meridien-Italic" w:hAnsi="Meridien-Italic"/>
      <w:i/>
      <w:iCs/>
      <w:sz w:val="20"/>
      <w:u w:val="single"/>
    </w:rPr>
  </w:style>
  <w:style w:type="paragraph" w:customStyle="1" w:styleId="StyleStyle1Bold">
    <w:name w:val="Style Style1 + Bold"/>
    <w:basedOn w:val="Style1"/>
    <w:link w:val="StyleStyle1BoldChar"/>
    <w:qFormat/>
    <w:rsid w:val="00B309C5"/>
    <w:pPr>
      <w:ind w:left="0" w:right="0"/>
    </w:pPr>
    <w:rPr>
      <w:rFonts w:ascii="Times New Roman" w:hAnsi="Times New Roman"/>
      <w:b/>
      <w:bCs/>
      <w:strike w:val="0"/>
      <w:color w:val="auto"/>
      <w:sz w:val="20"/>
      <w:u w:val="single"/>
      <w:lang w:eastAsia="zh-CN"/>
    </w:rPr>
  </w:style>
  <w:style w:type="character" w:customStyle="1" w:styleId="StyleStyle1BoldChar">
    <w:name w:val="Style Style1 + Bold Char"/>
    <w:link w:val="StyleStyle1Bold"/>
    <w:rsid w:val="00B309C5"/>
    <w:rPr>
      <w:rFonts w:ascii="Times New Roman" w:hAnsi="Times New Roman"/>
      <w:b/>
      <w:bCs/>
      <w:sz w:val="20"/>
      <w:u w:val="single"/>
      <w:lang w:eastAsia="zh-CN"/>
    </w:rPr>
  </w:style>
  <w:style w:type="paragraph" w:customStyle="1" w:styleId="StyleLeft021">
    <w:name w:val="Style Left:  0.2&quot;1"/>
    <w:basedOn w:val="Normal"/>
    <w:qFormat/>
    <w:rsid w:val="00B309C5"/>
    <w:pPr>
      <w:ind w:left="288"/>
    </w:pPr>
    <w:rPr>
      <w:rFonts w:ascii="Times New Roman" w:hAnsi="Times New Roman"/>
      <w:szCs w:val="20"/>
      <w:lang w:eastAsia="zh-CN"/>
    </w:rPr>
  </w:style>
  <w:style w:type="character" w:customStyle="1" w:styleId="Styleunderline10ptBold">
    <w:name w:val="Style underline + 10 pt Bold"/>
    <w:rsid w:val="00B309C5"/>
    <w:rPr>
      <w:bCs/>
      <w:sz w:val="20"/>
      <w:u w:val="single"/>
    </w:rPr>
  </w:style>
  <w:style w:type="character" w:customStyle="1" w:styleId="Style13ptBoldUnderlineBorderSinglesolidlineAuto">
    <w:name w:val="Style 13 pt Bold Underline Border: : (Single solid line Auto  ..."/>
    <w:rsid w:val="00B309C5"/>
    <w:rPr>
      <w:b/>
      <w:bCs/>
      <w:sz w:val="20"/>
      <w:u w:val="single"/>
      <w:bdr w:val="single" w:sz="4" w:space="0" w:color="auto"/>
    </w:rPr>
  </w:style>
  <w:style w:type="paragraph" w:customStyle="1" w:styleId="StyleCards11ptBlackUnderline">
    <w:name w:val="Style Cards + 11 pt Black Underline"/>
    <w:basedOn w:val="Cards0"/>
    <w:link w:val="StyleCards11ptBlackUnderlineChar"/>
    <w:qFormat/>
    <w:rsid w:val="00B309C5"/>
    <w:pPr>
      <w:autoSpaceDE w:val="0"/>
      <w:autoSpaceDN w:val="0"/>
      <w:adjustRightInd w:val="0"/>
      <w:ind w:left="432" w:right="432"/>
      <w:jc w:val="both"/>
    </w:pPr>
    <w:rPr>
      <w:color w:val="000000"/>
      <w:sz w:val="20"/>
      <w:szCs w:val="20"/>
      <w:u w:val="single"/>
    </w:rPr>
  </w:style>
  <w:style w:type="character" w:customStyle="1" w:styleId="StyleCards11ptBlackUnderlineChar">
    <w:name w:val="Style Cards + 11 pt Black Underline Char"/>
    <w:link w:val="StyleCards11ptBlackUnderline"/>
    <w:rsid w:val="00B309C5"/>
    <w:rPr>
      <w:rFonts w:ascii="Times New Roman" w:hAnsi="Times New Roman"/>
      <w:color w:val="000000"/>
      <w:sz w:val="20"/>
      <w:szCs w:val="20"/>
      <w:u w:val="single"/>
    </w:rPr>
  </w:style>
  <w:style w:type="paragraph" w:customStyle="1" w:styleId="StyleCards11ptBoldBlackUnderline">
    <w:name w:val="Style Cards + 11 pt Bold Black Underline"/>
    <w:basedOn w:val="Cards0"/>
    <w:link w:val="StyleCards11ptBoldBlackUnderlineChar"/>
    <w:qFormat/>
    <w:rsid w:val="00B309C5"/>
    <w:pPr>
      <w:autoSpaceDE w:val="0"/>
      <w:autoSpaceDN w:val="0"/>
      <w:adjustRightInd w:val="0"/>
      <w:ind w:left="432" w:right="432"/>
      <w:jc w:val="both"/>
    </w:pPr>
    <w:rPr>
      <w:b/>
      <w:bCs/>
      <w:color w:val="000000"/>
      <w:sz w:val="20"/>
      <w:szCs w:val="20"/>
      <w:u w:val="single"/>
    </w:rPr>
  </w:style>
  <w:style w:type="character" w:customStyle="1" w:styleId="StyleCards11ptBoldBlackUnderlineChar">
    <w:name w:val="Style Cards + 11 pt Bold Black Underline Char"/>
    <w:link w:val="StyleCards11ptBoldBlackUnderline"/>
    <w:rsid w:val="00B309C5"/>
    <w:rPr>
      <w:rFonts w:ascii="Times New Roman" w:hAnsi="Times New Roman"/>
      <w:b/>
      <w:bCs/>
      <w:color w:val="000000"/>
      <w:sz w:val="20"/>
      <w:szCs w:val="20"/>
      <w:u w:val="single"/>
    </w:rPr>
  </w:style>
  <w:style w:type="paragraph" w:customStyle="1" w:styleId="Style60">
    <w:name w:val="Style 6"/>
    <w:qFormat/>
    <w:rsid w:val="00B309C5"/>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spip">
    <w:name w:val="spip"/>
    <w:basedOn w:val="Normal"/>
    <w:qFormat/>
    <w:rsid w:val="00B309C5"/>
    <w:pPr>
      <w:spacing w:before="120" w:after="120" w:line="240" w:lineRule="atLeast"/>
      <w:ind w:left="120" w:right="120"/>
    </w:pPr>
    <w:rPr>
      <w:rFonts w:ascii="Times New Roman" w:hAnsi="Times New Roman"/>
      <w:sz w:val="18"/>
      <w:szCs w:val="18"/>
    </w:rPr>
  </w:style>
  <w:style w:type="character" w:customStyle="1" w:styleId="CharCharChar2">
    <w:name w:val="Char Char Char2"/>
    <w:rsid w:val="00B309C5"/>
    <w:rPr>
      <w:rFonts w:cs="Arial"/>
      <w:b/>
      <w:bCs/>
      <w:szCs w:val="32"/>
      <w:lang w:val="en-US" w:eastAsia="en-US" w:bidi="ar-SA"/>
    </w:rPr>
  </w:style>
  <w:style w:type="paragraph" w:customStyle="1" w:styleId="CardTagandCite">
    <w:name w:val="Card Tag and Cite"/>
    <w:next w:val="Normal"/>
    <w:link w:val="CardTagandCiteChar"/>
    <w:qFormat/>
    <w:rsid w:val="00B309C5"/>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link w:val="CardTagandCite"/>
    <w:rsid w:val="00B309C5"/>
    <w:rPr>
      <w:rFonts w:ascii="Arial Narrow" w:eastAsia="Times New Roman" w:hAnsi="Arial Narrow" w:cs="Times New Roman"/>
      <w:b/>
      <w:sz w:val="26"/>
      <w:szCs w:val="24"/>
    </w:rPr>
  </w:style>
  <w:style w:type="paragraph" w:customStyle="1" w:styleId="CardText10">
    <w:name w:val="Card Text 1"/>
    <w:link w:val="CardText1Char"/>
    <w:qFormat/>
    <w:rsid w:val="00B309C5"/>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0"/>
    <w:rsid w:val="00B309C5"/>
    <w:rPr>
      <w:rFonts w:ascii="Arial Narrow" w:eastAsia="Times New Roman" w:hAnsi="Arial Narrow" w:cs="Times New Roman"/>
      <w:color w:val="000000"/>
      <w:u w:val="single"/>
    </w:rPr>
  </w:style>
  <w:style w:type="character" w:customStyle="1" w:styleId="CardText2Char">
    <w:name w:val="Card Text 2 Char"/>
    <w:link w:val="CardText20"/>
    <w:rsid w:val="00B309C5"/>
    <w:rPr>
      <w:rFonts w:ascii="Arial Narrow" w:hAnsi="Arial Narrow"/>
      <w:b/>
      <w:color w:val="000000"/>
      <w:u w:val="single"/>
    </w:rPr>
  </w:style>
  <w:style w:type="paragraph" w:customStyle="1" w:styleId="CardText20">
    <w:name w:val="Card Text 2"/>
    <w:basedOn w:val="CardText10"/>
    <w:link w:val="CardText2Char"/>
    <w:qFormat/>
    <w:rsid w:val="00B309C5"/>
    <w:rPr>
      <w:rFonts w:eastAsiaTheme="minorHAnsi" w:cstheme="minorBidi"/>
      <w:b/>
    </w:rPr>
  </w:style>
  <w:style w:type="character" w:customStyle="1" w:styleId="mainheading">
    <w:name w:val="mainheading"/>
    <w:basedOn w:val="DefaultParagraphFont"/>
    <w:rsid w:val="00B309C5"/>
  </w:style>
  <w:style w:type="character" w:customStyle="1" w:styleId="StyleStyleunderlineBold11ptBold">
    <w:name w:val="Style Style underline + Bold + 11 pt Bold"/>
    <w:rsid w:val="00B309C5"/>
    <w:rPr>
      <w:b/>
      <w:bCs/>
      <w:sz w:val="20"/>
      <w:u w:val="single"/>
    </w:rPr>
  </w:style>
  <w:style w:type="character" w:customStyle="1" w:styleId="StyleunderlineBold">
    <w:name w:val="Style underline + Bold"/>
    <w:rsid w:val="00B309C5"/>
    <w:rPr>
      <w:bCs/>
      <w:u w:val="single"/>
    </w:rPr>
  </w:style>
  <w:style w:type="character" w:customStyle="1" w:styleId="StyleStyleunderlineAsianTimesNewRomanBold11pt">
    <w:name w:val="Style Style underline + (Asian) Times New Roman Bold + 11 pt"/>
    <w:rsid w:val="00B309C5"/>
    <w:rPr>
      <w:rFonts w:eastAsia="Times New Roman"/>
      <w:bCs/>
      <w:sz w:val="20"/>
      <w:u w:val="single"/>
    </w:rPr>
  </w:style>
  <w:style w:type="character" w:customStyle="1" w:styleId="StyleunderlineAsianTimesNewRomanBold">
    <w:name w:val="Style underline + (Asian) Times New Roman Bold"/>
    <w:rsid w:val="00B309C5"/>
    <w:rPr>
      <w:rFonts w:eastAsia="Times New Roman"/>
      <w:bCs/>
      <w:u w:val="single"/>
    </w:rPr>
  </w:style>
  <w:style w:type="character" w:customStyle="1" w:styleId="StyleStyleunderlineBold11pt">
    <w:name w:val="Style Style underline + Bold + 11 pt"/>
    <w:rsid w:val="00B309C5"/>
    <w:rPr>
      <w:bCs/>
      <w:sz w:val="20"/>
      <w:u w:val="single"/>
    </w:rPr>
  </w:style>
  <w:style w:type="paragraph" w:customStyle="1" w:styleId="msolistparagraph0">
    <w:name w:val="msolistparagraph"/>
    <w:basedOn w:val="Normal"/>
    <w:qFormat/>
    <w:rsid w:val="00B309C5"/>
    <w:pPr>
      <w:spacing w:before="100" w:beforeAutospacing="1" w:after="100" w:afterAutospacing="1"/>
    </w:pPr>
    <w:rPr>
      <w:rFonts w:ascii="Times New Roman" w:hAnsi="Times New Roman"/>
      <w:sz w:val="24"/>
    </w:rPr>
  </w:style>
  <w:style w:type="paragraph" w:customStyle="1" w:styleId="msonormalcxspmiddle">
    <w:name w:val="msonormalcxspmiddle"/>
    <w:basedOn w:val="Normal"/>
    <w:qFormat/>
    <w:rsid w:val="00B309C5"/>
    <w:pPr>
      <w:spacing w:before="100" w:beforeAutospacing="1" w:after="100" w:afterAutospacing="1"/>
    </w:pPr>
    <w:rPr>
      <w:rFonts w:ascii="Times New Roman" w:hAnsi="Times New Roman"/>
      <w:sz w:val="24"/>
    </w:rPr>
  </w:style>
  <w:style w:type="paragraph" w:customStyle="1" w:styleId="msonormalcxsplast">
    <w:name w:val="msonormalcxsplast"/>
    <w:basedOn w:val="Normal"/>
    <w:qFormat/>
    <w:rsid w:val="00B309C5"/>
    <w:pPr>
      <w:spacing w:before="100" w:beforeAutospacing="1" w:after="100" w:afterAutospacing="1"/>
    </w:pPr>
    <w:rPr>
      <w:rFonts w:ascii="Times New Roman" w:hAnsi="Times New Roman"/>
      <w:sz w:val="24"/>
    </w:rPr>
  </w:style>
  <w:style w:type="paragraph" w:customStyle="1" w:styleId="msolistparagraphcxsplast">
    <w:name w:val="msolistparagraphcxsplast"/>
    <w:basedOn w:val="Normal"/>
    <w:qFormat/>
    <w:rsid w:val="00B309C5"/>
    <w:pPr>
      <w:spacing w:before="100" w:beforeAutospacing="1" w:after="100" w:afterAutospacing="1"/>
    </w:pPr>
    <w:rPr>
      <w:rFonts w:ascii="Times New Roman" w:hAnsi="Times New Roman"/>
      <w:sz w:val="24"/>
    </w:rPr>
  </w:style>
  <w:style w:type="paragraph" w:customStyle="1" w:styleId="Card-Text">
    <w:name w:val="Card-Text"/>
    <w:basedOn w:val="Normal"/>
    <w:next w:val="Normal"/>
    <w:qFormat/>
    <w:rsid w:val="00B309C5"/>
    <w:pPr>
      <w:spacing w:before="120"/>
      <w:ind w:left="288" w:right="288"/>
      <w:jc w:val="both"/>
    </w:pPr>
    <w:rPr>
      <w:rFonts w:ascii="Cambria" w:hAnsi="Cambria"/>
    </w:rPr>
  </w:style>
  <w:style w:type="paragraph" w:customStyle="1" w:styleId="FileTitle">
    <w:name w:val="File Title"/>
    <w:basedOn w:val="Heading1"/>
    <w:qFormat/>
    <w:rsid w:val="00B309C5"/>
    <w:pPr>
      <w:keepNext w:val="0"/>
      <w:keepLines w:val="0"/>
      <w:pageBreakBefore w:val="0"/>
      <w:pBdr>
        <w:top w:val="none" w:sz="0" w:space="0" w:color="auto"/>
        <w:left w:val="none" w:sz="0" w:space="0" w:color="auto"/>
        <w:bottom w:val="none" w:sz="0" w:space="0" w:color="auto"/>
        <w:right w:val="none" w:sz="0" w:space="0" w:color="auto"/>
      </w:pBdr>
      <w:shd w:val="clear" w:color="auto" w:fill="000000" w:themeFill="text1"/>
      <w:spacing w:after="120"/>
      <w:outlineLvl w:val="9"/>
    </w:pPr>
    <w:rPr>
      <w:rFonts w:ascii="Cambria" w:eastAsia="SimSun" w:hAnsi="Cambria" w:cs="Times New Roman"/>
      <w:smallCaps/>
      <w:color w:val="FFFFFF" w:themeColor="background1"/>
      <w:sz w:val="72"/>
      <w:szCs w:val="28"/>
      <w:u w:val="single"/>
      <w:lang w:eastAsia="zh-CN"/>
    </w:rPr>
  </w:style>
  <w:style w:type="character" w:customStyle="1" w:styleId="Heading2CharCharCharCharCharCharCharChar">
    <w:name w:val="Heading 2 Char Char Char Char Char Char Char Char"/>
    <w:rsid w:val="00B309C5"/>
    <w:rPr>
      <w:rFonts w:cs="Arial"/>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309C5"/>
    <w:rPr>
      <w:rFonts w:ascii="Times New Roman" w:hAnsi="Times New Roman"/>
      <w:b/>
      <w:u w:val="single"/>
    </w:rPr>
  </w:style>
  <w:style w:type="character" w:customStyle="1" w:styleId="BoldandUnderlineCharCharCharCharCharChar">
    <w:name w:val="Bold and Underline Char Char Char Char Char Char"/>
    <w:link w:val="BoldandUnderlineCharCharCharCharChar"/>
    <w:rsid w:val="00B309C5"/>
    <w:rPr>
      <w:rFonts w:ascii="Times New Roman" w:hAnsi="Times New Roman"/>
      <w:b/>
      <w:u w:val="single"/>
    </w:rPr>
  </w:style>
  <w:style w:type="character" w:customStyle="1" w:styleId="UnderlineCharCharCharCharChar">
    <w:name w:val="Underline Char Char Char Char Char"/>
    <w:rsid w:val="00B309C5"/>
    <w:rPr>
      <w:szCs w:val="24"/>
      <w:u w:val="single"/>
    </w:rPr>
  </w:style>
  <w:style w:type="character" w:customStyle="1" w:styleId="Style9ptBoldUnderline">
    <w:name w:val="Style 9 pt Bold Underline"/>
    <w:rsid w:val="00B309C5"/>
    <w:rPr>
      <w:bCs/>
      <w:sz w:val="18"/>
      <w:u w:val="single"/>
    </w:rPr>
  </w:style>
  <w:style w:type="paragraph" w:customStyle="1" w:styleId="StyleHeading3Underline">
    <w:name w:val="Style Heading 3 + Underline"/>
    <w:basedOn w:val="Heading3"/>
    <w:link w:val="StyleHeading3UnderlineChar"/>
    <w:qFormat/>
    <w:rsid w:val="00B309C5"/>
    <w:pPr>
      <w:keepLines w:val="0"/>
      <w:pageBreakBefore w:val="0"/>
      <w:shd w:val="clear" w:color="auto" w:fill="FFFF00"/>
      <w:spacing w:before="0" w:after="60"/>
      <w:jc w:val="both"/>
    </w:pPr>
    <w:rPr>
      <w:rFonts w:ascii="Times New Roman" w:eastAsia="SimSun" w:hAnsi="Times New Roman" w:cs="Times New Roman"/>
      <w:bCs/>
      <w:smallCaps/>
      <w:color w:val="000000"/>
      <w:sz w:val="24"/>
      <w:szCs w:val="26"/>
      <w:u w:val="thick"/>
      <w:lang w:eastAsia="zh-CN"/>
    </w:rPr>
  </w:style>
  <w:style w:type="character" w:customStyle="1" w:styleId="StyleHeading3UnderlineChar">
    <w:name w:val="Style Heading 3 + Underline Char"/>
    <w:link w:val="StyleHeading3Underline"/>
    <w:rsid w:val="00B309C5"/>
    <w:rPr>
      <w:rFonts w:ascii="Times New Roman" w:eastAsia="SimSun" w:hAnsi="Times New Roman" w:cs="Times New Roman"/>
      <w:b/>
      <w:bCs/>
      <w:smallCaps/>
      <w:color w:val="000000"/>
      <w:sz w:val="24"/>
      <w:szCs w:val="26"/>
      <w:u w:val="thick"/>
      <w:shd w:val="clear" w:color="auto" w:fill="FFFF00"/>
      <w:lang w:eastAsia="zh-CN"/>
    </w:rPr>
  </w:style>
  <w:style w:type="character" w:customStyle="1" w:styleId="Style9ptBoldUnderline1">
    <w:name w:val="Style 9 pt Bold Underline1"/>
    <w:rsid w:val="00B309C5"/>
    <w:rPr>
      <w:bCs/>
      <w:sz w:val="22"/>
      <w:u w:val="single"/>
    </w:rPr>
  </w:style>
  <w:style w:type="paragraph" w:customStyle="1" w:styleId="FullText">
    <w:name w:val="Full Text"/>
    <w:basedOn w:val="Normal"/>
    <w:qFormat/>
    <w:rsid w:val="00B309C5"/>
    <w:rPr>
      <w:rFonts w:ascii="Arial Narrow" w:hAnsi="Arial Narrow"/>
    </w:rPr>
  </w:style>
  <w:style w:type="character" w:customStyle="1" w:styleId="CircleChar">
    <w:name w:val="Circle Char"/>
    <w:rsid w:val="00B309C5"/>
    <w:rPr>
      <w:b/>
      <w:u w:val="words"/>
    </w:rPr>
  </w:style>
  <w:style w:type="character" w:customStyle="1" w:styleId="BlockNameChar1">
    <w:name w:val="Block Name Char1"/>
    <w:rsid w:val="00B309C5"/>
    <w:rPr>
      <w:rFonts w:cs="Arial"/>
      <w:b/>
      <w:bCs/>
      <w:szCs w:val="32"/>
    </w:rPr>
  </w:style>
  <w:style w:type="paragraph" w:styleId="ListBullet">
    <w:name w:val="List Bullet"/>
    <w:basedOn w:val="Normal"/>
    <w:link w:val="ListBulletChar"/>
    <w:rsid w:val="00B309C5"/>
    <w:pPr>
      <w:tabs>
        <w:tab w:val="num" w:pos="1080"/>
      </w:tabs>
      <w:ind w:left="1080" w:hanging="360"/>
    </w:pPr>
    <w:rPr>
      <w:rFonts w:ascii="Times New Roman" w:hAnsi="Times New Roman"/>
    </w:rPr>
  </w:style>
  <w:style w:type="character" w:customStyle="1" w:styleId="subject">
    <w:name w:val="subject"/>
    <w:basedOn w:val="DefaultParagraphFont"/>
    <w:rsid w:val="00B309C5"/>
  </w:style>
  <w:style w:type="character" w:customStyle="1" w:styleId="abstract">
    <w:name w:val="abstract"/>
    <w:basedOn w:val="DefaultParagraphFont"/>
    <w:rsid w:val="00B309C5"/>
  </w:style>
  <w:style w:type="character" w:customStyle="1" w:styleId="Style9ptUnderline">
    <w:name w:val="Style 9 pt Underline"/>
    <w:rsid w:val="00B309C5"/>
    <w:rPr>
      <w:sz w:val="20"/>
      <w:u w:val="single"/>
    </w:rPr>
  </w:style>
  <w:style w:type="character" w:customStyle="1" w:styleId="StyleTimesNewRoman9pt">
    <w:name w:val="Style Times New Roman 9 pt"/>
    <w:rsid w:val="00B309C5"/>
    <w:rPr>
      <w:sz w:val="20"/>
    </w:rPr>
  </w:style>
  <w:style w:type="paragraph" w:customStyle="1" w:styleId="StyleStyle49ptBold">
    <w:name w:val="Style Style4 + 9 pt Bold"/>
    <w:basedOn w:val="Style4"/>
    <w:link w:val="StyleStyle49ptBoldChar"/>
    <w:qFormat/>
    <w:rsid w:val="00B309C5"/>
    <w:rPr>
      <w:rFonts w:ascii="Times New Roman" w:hAnsi="Times New Roman"/>
      <w:bCs/>
      <w:sz w:val="20"/>
      <w:u w:val="single"/>
    </w:rPr>
  </w:style>
  <w:style w:type="character" w:customStyle="1" w:styleId="StyleStyle49ptBoldChar">
    <w:name w:val="Style Style4 + 9 pt Bold Char"/>
    <w:link w:val="StyleStyle49ptBold"/>
    <w:rsid w:val="00B309C5"/>
    <w:rPr>
      <w:rFonts w:ascii="Times New Roman" w:hAnsi="Times New Roman"/>
      <w:b/>
      <w:bCs/>
      <w:sz w:val="20"/>
      <w:u w:val="single"/>
    </w:rPr>
  </w:style>
  <w:style w:type="character" w:customStyle="1" w:styleId="Style9ptUnderline1">
    <w:name w:val="Style 9 pt Underline1"/>
    <w:rsid w:val="00B309C5"/>
    <w:rPr>
      <w:sz w:val="20"/>
      <w:u w:val="single"/>
    </w:rPr>
  </w:style>
  <w:style w:type="character" w:customStyle="1" w:styleId="Styleunderline9pt">
    <w:name w:val="Style underline + 9 pt"/>
    <w:rsid w:val="00B309C5"/>
    <w:rPr>
      <w:sz w:val="20"/>
      <w:u w:val="single"/>
    </w:rPr>
  </w:style>
  <w:style w:type="paragraph" w:customStyle="1" w:styleId="StyleStyleStyle49pt11pt">
    <w:name w:val="Style Style Style4 + 9 pt + 11 pt"/>
    <w:basedOn w:val="StyleStyle49pt"/>
    <w:link w:val="StyleStyleStyle49pt11ptChar"/>
    <w:qFormat/>
    <w:rsid w:val="00B309C5"/>
  </w:style>
  <w:style w:type="character" w:customStyle="1" w:styleId="StyleStyleStyle49pt11ptChar">
    <w:name w:val="Style Style Style4 + 9 pt + 11 pt Char"/>
    <w:basedOn w:val="StyleStyle49ptChar"/>
    <w:link w:val="StyleStyleStyle49pt11pt"/>
    <w:rsid w:val="00B309C5"/>
    <w:rPr>
      <w:rFonts w:ascii="Times New Roman" w:hAnsi="Times New Roman"/>
      <w:sz w:val="20"/>
      <w:szCs w:val="24"/>
      <w:u w:val="single"/>
    </w:rPr>
  </w:style>
  <w:style w:type="character" w:customStyle="1" w:styleId="Style9ptUnderline2">
    <w:name w:val="Style 9 pt Underline2"/>
    <w:rsid w:val="00B309C5"/>
    <w:rPr>
      <w:sz w:val="20"/>
      <w:u w:val="single"/>
    </w:rPr>
  </w:style>
  <w:style w:type="character" w:customStyle="1" w:styleId="Styleunderline9pt1">
    <w:name w:val="Style underline + 9 pt1"/>
    <w:rsid w:val="00B309C5"/>
    <w:rPr>
      <w:rFonts w:ascii="Times New Roman" w:hAnsi="Times New Roman"/>
      <w:sz w:val="20"/>
      <w:u w:val="single"/>
    </w:rPr>
  </w:style>
  <w:style w:type="character" w:customStyle="1" w:styleId="Style9ptBlackUnderline">
    <w:name w:val="Style 9 pt Black Underline"/>
    <w:rsid w:val="00B309C5"/>
    <w:rPr>
      <w:color w:val="000000"/>
      <w:sz w:val="20"/>
      <w:u w:val="single"/>
    </w:rPr>
  </w:style>
  <w:style w:type="character" w:customStyle="1" w:styleId="StyleunderlineArialNarrow9pt">
    <w:name w:val="Style underline + Arial Narrow 9 pt"/>
    <w:rsid w:val="00B309C5"/>
    <w:rPr>
      <w:rFonts w:ascii="Times New Roman" w:hAnsi="Times New Roman"/>
      <w:sz w:val="20"/>
      <w:u w:val="single"/>
    </w:rPr>
  </w:style>
  <w:style w:type="paragraph" w:customStyle="1" w:styleId="Stylecard7pt">
    <w:name w:val="Style card + 7 pt"/>
    <w:basedOn w:val="card1"/>
    <w:link w:val="Stylecard7ptChar"/>
    <w:qFormat/>
    <w:rsid w:val="00B309C5"/>
    <w:rPr>
      <w:sz w:val="14"/>
      <w:szCs w:val="24"/>
    </w:rPr>
  </w:style>
  <w:style w:type="character" w:customStyle="1" w:styleId="Stylecard7ptChar">
    <w:name w:val="Style card + 7 pt Char"/>
    <w:link w:val="Stylecard7pt"/>
    <w:rsid w:val="00B309C5"/>
    <w:rPr>
      <w:rFonts w:ascii="Times New Roman" w:hAnsi="Times New Roman"/>
      <w:sz w:val="14"/>
      <w:szCs w:val="24"/>
    </w:rPr>
  </w:style>
  <w:style w:type="character" w:customStyle="1" w:styleId="Style9ptItalicUnderline">
    <w:name w:val="Style 9 pt Italic Underline"/>
    <w:rsid w:val="00B309C5"/>
    <w:rPr>
      <w:i/>
      <w:iCs/>
      <w:sz w:val="20"/>
      <w:u w:val="single"/>
    </w:rPr>
  </w:style>
  <w:style w:type="paragraph" w:customStyle="1" w:styleId="StyleStyle49pt1">
    <w:name w:val="Style Style4 + 9 pt1"/>
    <w:basedOn w:val="Style4"/>
    <w:link w:val="StyleStyle49pt1Char"/>
    <w:qFormat/>
    <w:rsid w:val="00B309C5"/>
    <w:rPr>
      <w:rFonts w:ascii="Times New Roman" w:hAnsi="Times New Roman"/>
      <w:b w:val="0"/>
      <w:sz w:val="20"/>
      <w:szCs w:val="24"/>
      <w:u w:val="single"/>
    </w:rPr>
  </w:style>
  <w:style w:type="character" w:customStyle="1" w:styleId="StyleStyle49pt1Char">
    <w:name w:val="Style Style4 + 9 pt1 Char"/>
    <w:basedOn w:val="Style4Char"/>
    <w:link w:val="StyleStyle49pt1"/>
    <w:rsid w:val="00B309C5"/>
    <w:rPr>
      <w:rFonts w:ascii="Times New Roman" w:hAnsi="Times New Roman"/>
      <w:sz w:val="20"/>
      <w:szCs w:val="24"/>
      <w:u w:val="single"/>
    </w:rPr>
  </w:style>
  <w:style w:type="paragraph" w:customStyle="1" w:styleId="StyleStyle49ptBold1">
    <w:name w:val="Style Style4 + 9 pt Bold1"/>
    <w:basedOn w:val="Style4"/>
    <w:link w:val="StyleStyle49ptBold1Char"/>
    <w:qFormat/>
    <w:rsid w:val="00B309C5"/>
    <w:rPr>
      <w:rFonts w:ascii="Times New Roman" w:hAnsi="Times New Roman"/>
      <w:bCs/>
      <w:sz w:val="20"/>
      <w:u w:val="single"/>
    </w:rPr>
  </w:style>
  <w:style w:type="character" w:customStyle="1" w:styleId="StyleStyle49ptBold1Char">
    <w:name w:val="Style Style4 + 9 pt Bold1 Char"/>
    <w:link w:val="StyleStyle49ptBold1"/>
    <w:rsid w:val="00B309C5"/>
    <w:rPr>
      <w:rFonts w:ascii="Times New Roman" w:hAnsi="Times New Roman"/>
      <w:b/>
      <w:bCs/>
      <w:sz w:val="20"/>
      <w:u w:val="single"/>
    </w:rPr>
  </w:style>
  <w:style w:type="paragraph" w:customStyle="1" w:styleId="Stylecard9pt">
    <w:name w:val="Style card + 9 pt"/>
    <w:basedOn w:val="card1"/>
    <w:link w:val="Stylecard9ptChar"/>
    <w:qFormat/>
    <w:rsid w:val="00B309C5"/>
    <w:rPr>
      <w:szCs w:val="24"/>
    </w:rPr>
  </w:style>
  <w:style w:type="character" w:customStyle="1" w:styleId="Stylecard9ptChar">
    <w:name w:val="Style card + 9 pt Char"/>
    <w:link w:val="Stylecard9pt"/>
    <w:rsid w:val="00B309C5"/>
    <w:rPr>
      <w:rFonts w:ascii="Times New Roman" w:hAnsi="Times New Roman"/>
      <w:szCs w:val="24"/>
    </w:rPr>
  </w:style>
  <w:style w:type="character" w:customStyle="1" w:styleId="StyleunderlineArialNarrow9ptBold">
    <w:name w:val="Style underline + Arial Narrow 9 pt Bold"/>
    <w:rsid w:val="00B309C5"/>
    <w:rPr>
      <w:rFonts w:ascii="Times New Roman" w:hAnsi="Times New Roman"/>
      <w:b/>
      <w:bCs/>
      <w:sz w:val="20"/>
      <w:u w:val="single"/>
    </w:rPr>
  </w:style>
  <w:style w:type="paragraph" w:customStyle="1" w:styleId="StyleMinimize9pt">
    <w:name w:val="Style Minimize + 9 pt"/>
    <w:basedOn w:val="Minimize"/>
    <w:link w:val="StyleMinimize9ptChar"/>
    <w:qFormat/>
    <w:rsid w:val="00B309C5"/>
    <w:pPr>
      <w:widowControl/>
    </w:pPr>
    <w:rPr>
      <w:sz w:val="20"/>
    </w:rPr>
  </w:style>
  <w:style w:type="character" w:customStyle="1" w:styleId="StyleMinimize9ptChar">
    <w:name w:val="Style Minimize + 9 pt Char"/>
    <w:basedOn w:val="MinimizeChar"/>
    <w:link w:val="StyleMinimize9pt"/>
    <w:rsid w:val="00B309C5"/>
    <w:rPr>
      <w:color w:val="000000"/>
      <w:sz w:val="20"/>
    </w:rPr>
  </w:style>
  <w:style w:type="paragraph" w:customStyle="1" w:styleId="StyleMinimize7pt">
    <w:name w:val="Style Minimize + 7 pt"/>
    <w:basedOn w:val="Minimize"/>
    <w:link w:val="StyleMinimize7ptChar"/>
    <w:qFormat/>
    <w:rsid w:val="00B309C5"/>
    <w:pPr>
      <w:widowControl/>
    </w:pPr>
    <w:rPr>
      <w:sz w:val="14"/>
    </w:rPr>
  </w:style>
  <w:style w:type="character" w:customStyle="1" w:styleId="StyleMinimize7ptChar">
    <w:name w:val="Style Minimize + 7 pt Char"/>
    <w:link w:val="StyleMinimize7pt"/>
    <w:rsid w:val="00B309C5"/>
    <w:rPr>
      <w:color w:val="000000"/>
      <w:sz w:val="14"/>
    </w:rPr>
  </w:style>
  <w:style w:type="paragraph" w:customStyle="1" w:styleId="StyleMinimizeArialNarrow">
    <w:name w:val="Style Minimize + Arial Narrow"/>
    <w:basedOn w:val="Minimize"/>
    <w:link w:val="StyleMinimizeArialNarrowChar"/>
    <w:qFormat/>
    <w:rsid w:val="00B309C5"/>
    <w:pPr>
      <w:widowControl/>
    </w:pPr>
  </w:style>
  <w:style w:type="character" w:customStyle="1" w:styleId="StyleMinimizeArialNarrowChar">
    <w:name w:val="Style Minimize + Arial Narrow Char"/>
    <w:basedOn w:val="MinimizeChar"/>
    <w:link w:val="StyleMinimizeArialNarrow"/>
    <w:rsid w:val="00B309C5"/>
    <w:rPr>
      <w:color w:val="000000"/>
      <w:sz w:val="12"/>
    </w:rPr>
  </w:style>
  <w:style w:type="paragraph" w:customStyle="1" w:styleId="Style50">
    <w:name w:val="Style 5"/>
    <w:qFormat/>
    <w:rsid w:val="00B309C5"/>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rsid w:val="00B309C5"/>
    <w:rPr>
      <w:rFonts w:ascii="Times New Roman" w:hAnsi="Times New Roman"/>
      <w:b/>
      <w:bCs/>
      <w:sz w:val="20"/>
    </w:rPr>
  </w:style>
  <w:style w:type="character" w:customStyle="1" w:styleId="Longcite">
    <w:name w:val="Longcite"/>
    <w:rsid w:val="00B309C5"/>
    <w:rPr>
      <w:sz w:val="16"/>
    </w:rPr>
  </w:style>
  <w:style w:type="character" w:customStyle="1" w:styleId="Debate-CardTagandCite-F6Char">
    <w:name w:val="Debate- Card Tag and Cite- F6 Char"/>
    <w:link w:val="Debate-CardTagandCite-F6"/>
    <w:locked/>
    <w:rsid w:val="00B309C5"/>
    <w:rPr>
      <w:rFonts w:ascii="Georgia" w:hAnsi="Georgia"/>
      <w:b/>
    </w:rPr>
  </w:style>
  <w:style w:type="paragraph" w:customStyle="1" w:styleId="Debate-CardTagandCite-F6">
    <w:name w:val="Debate- Card Tag and Cite- F6"/>
    <w:basedOn w:val="Normal"/>
    <w:link w:val="Debate-CardTagandCite-F6Char"/>
    <w:qFormat/>
    <w:rsid w:val="00B309C5"/>
    <w:pPr>
      <w:contextualSpacing/>
    </w:pPr>
    <w:rPr>
      <w:b/>
    </w:rPr>
  </w:style>
  <w:style w:type="character" w:customStyle="1" w:styleId="CharacterStyle2">
    <w:name w:val="Character Style 2"/>
    <w:uiPriority w:val="99"/>
    <w:rsid w:val="00B309C5"/>
    <w:rPr>
      <w:rFonts w:ascii="Lucida Grande" w:eastAsia="ヒラギノ角ゴ Pro W3" w:hAnsi="Lucida Grande"/>
      <w:b w:val="0"/>
      <w:i w:val="0"/>
      <w:color w:val="000000"/>
      <w:sz w:val="21"/>
    </w:rPr>
  </w:style>
  <w:style w:type="paragraph" w:customStyle="1" w:styleId="Debate-CardSmalltextF2">
    <w:name w:val="Debate- Card Small text F2"/>
    <w:basedOn w:val="Normal"/>
    <w:next w:val="Debate-CardTagandCite-F6"/>
    <w:link w:val="Debate-CardSmalltextF2Char"/>
    <w:qFormat/>
    <w:rsid w:val="00B309C5"/>
    <w:rPr>
      <w:rFonts w:ascii="Arial Narrow" w:eastAsia="Calibri" w:hAnsi="Arial Narrow"/>
    </w:rPr>
  </w:style>
  <w:style w:type="character" w:customStyle="1" w:styleId="Debate-CardSmalltextF2Char">
    <w:name w:val="Debate- Card Small text F2 Char"/>
    <w:link w:val="Debate-CardSmalltextF2"/>
    <w:rsid w:val="00B309C5"/>
    <w:rPr>
      <w:rFonts w:ascii="Arial Narrow" w:eastAsia="Calibri" w:hAnsi="Arial Narrow"/>
    </w:rPr>
  </w:style>
  <w:style w:type="paragraph" w:customStyle="1" w:styleId="Debate-EmphasizedText-F5">
    <w:name w:val="Debate- Emphasized Text- F5"/>
    <w:basedOn w:val="Normal"/>
    <w:link w:val="Debate-EmphasizedText-F5Char"/>
    <w:qFormat/>
    <w:rsid w:val="00B309C5"/>
    <w:pPr>
      <w:contextualSpacing/>
    </w:pPr>
    <w:rPr>
      <w:rFonts w:ascii="Arial Narrow" w:eastAsia="Calibri" w:hAnsi="Arial Narrow"/>
      <w:b/>
      <w:sz w:val="18"/>
      <w:u w:val="single"/>
    </w:rPr>
  </w:style>
  <w:style w:type="character" w:customStyle="1" w:styleId="Debate-EmphasizedText-F5Char">
    <w:name w:val="Debate- Emphasized Text- F5 Char"/>
    <w:link w:val="Debate-EmphasizedText-F5"/>
    <w:rsid w:val="00B309C5"/>
    <w:rPr>
      <w:rFonts w:ascii="Arial Narrow" w:eastAsia="Calibri" w:hAnsi="Arial Narrow"/>
      <w:b/>
      <w:sz w:val="18"/>
      <w:u w:val="single"/>
    </w:rPr>
  </w:style>
  <w:style w:type="paragraph" w:customStyle="1" w:styleId="Debate-CardTextUnderlined-F3">
    <w:name w:val="Debate- Card Text Underlined- F3"/>
    <w:basedOn w:val="Normal"/>
    <w:next w:val="NoSpacing"/>
    <w:link w:val="Debate-CardTextUnderlined-F3Char"/>
    <w:qFormat/>
    <w:rsid w:val="00B309C5"/>
    <w:pPr>
      <w:contextualSpacing/>
    </w:pPr>
    <w:rPr>
      <w:rFonts w:ascii="Arial Narrow" w:eastAsia="Calibri" w:hAnsi="Arial Narrow"/>
      <w:sz w:val="18"/>
      <w:u w:val="single"/>
    </w:rPr>
  </w:style>
  <w:style w:type="character" w:customStyle="1" w:styleId="Debate-CardTextUnderlined-F3Char">
    <w:name w:val="Debate- Card Text Underlined- F3 Char"/>
    <w:link w:val="Debate-CardTextUnderlined-F3"/>
    <w:rsid w:val="00B309C5"/>
    <w:rPr>
      <w:rFonts w:ascii="Arial Narrow" w:eastAsia="Calibri" w:hAnsi="Arial Narrow"/>
      <w:sz w:val="18"/>
      <w:u w:val="single"/>
    </w:rPr>
  </w:style>
  <w:style w:type="character" w:customStyle="1" w:styleId="volokh">
    <w:name w:val="volokh"/>
    <w:basedOn w:val="DefaultParagraphFont"/>
    <w:rsid w:val="00B309C5"/>
  </w:style>
  <w:style w:type="paragraph" w:customStyle="1" w:styleId="StyleUnderlineTimesNewRomanBoldNounderline">
    <w:name w:val="Style Underline + Times New Roman Bold No underline"/>
    <w:basedOn w:val="Normal"/>
    <w:link w:val="StyleUnderlineTimesNewRomanBoldNounderlineChar"/>
    <w:qFormat/>
    <w:rsid w:val="00B309C5"/>
    <w:pPr>
      <w:ind w:left="360" w:right="360"/>
    </w:pPr>
    <w:rPr>
      <w:rFonts w:ascii="Times New Roman" w:hAnsi="Times New Roman"/>
      <w:bCs/>
    </w:rPr>
  </w:style>
  <w:style w:type="character" w:customStyle="1" w:styleId="StyleUnderlineTimesNewRomanBoldNounderlineChar">
    <w:name w:val="Style Underline + Times New Roman Bold No underline Char"/>
    <w:link w:val="StyleUnderlineTimesNewRomanBoldNounderline"/>
    <w:rsid w:val="00B309C5"/>
    <w:rPr>
      <w:rFonts w:ascii="Times New Roman" w:hAnsi="Times New Roman"/>
      <w:bCs/>
    </w:rPr>
  </w:style>
  <w:style w:type="paragraph" w:customStyle="1" w:styleId="StylecardBoldUnderline">
    <w:name w:val="Style card + Bold Underline"/>
    <w:basedOn w:val="card1"/>
    <w:link w:val="StylecardBoldUnderlineChar"/>
    <w:qFormat/>
    <w:rsid w:val="00B309C5"/>
    <w:rPr>
      <w:bCs/>
      <w:szCs w:val="24"/>
      <w:u w:val="single"/>
    </w:rPr>
  </w:style>
  <w:style w:type="character" w:customStyle="1" w:styleId="StylecardBoldUnderlineChar">
    <w:name w:val="Style card + Bold Underline Char"/>
    <w:link w:val="StylecardBoldUnderline"/>
    <w:rsid w:val="00B309C5"/>
    <w:rPr>
      <w:rFonts w:ascii="Times New Roman" w:hAnsi="Times New Roman"/>
      <w:bCs/>
      <w:szCs w:val="24"/>
      <w:u w:val="singl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B309C5"/>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B309C5"/>
    <w:rPr>
      <w:rFonts w:ascii="Times New Roman" w:hAnsi="Times New Roman"/>
      <w:b w:val="0"/>
      <w:u w:val="singl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B309C5"/>
    <w:rPr>
      <w:bCs/>
    </w:rPr>
  </w:style>
  <w:style w:type="character" w:customStyle="1" w:styleId="StyleBoldandUnderlineCharCharCharCharChar11ptChar">
    <w:name w:val="Style Bold and Underline Char Char Char Char Char + 11 pt Char"/>
    <w:link w:val="StyleBoldandUnderlineCharCharCharCharChar11pt"/>
    <w:rsid w:val="00B309C5"/>
    <w:rPr>
      <w:rFonts w:ascii="Times New Roman" w:hAnsi="Times New Roman"/>
      <w:b/>
      <w:bCs/>
      <w:u w:val="single"/>
    </w:rPr>
  </w:style>
  <w:style w:type="character" w:customStyle="1" w:styleId="Style11ptBoldItalicUnderline">
    <w:name w:val="Style 11 pt Bold Italic Underline"/>
    <w:rsid w:val="00B309C5"/>
    <w:rPr>
      <w:b/>
      <w:bCs/>
      <w:i/>
      <w:iCs/>
      <w:sz w:val="20"/>
      <w:u w:val="single"/>
    </w:rPr>
  </w:style>
  <w:style w:type="paragraph" w:customStyle="1" w:styleId="StyleUnderline105pt">
    <w:name w:val="Style Underline + 10.5 pt"/>
    <w:basedOn w:val="Normal"/>
    <w:link w:val="StyleUnderline105ptChar"/>
    <w:qFormat/>
    <w:rsid w:val="00B309C5"/>
    <w:pPr>
      <w:ind w:left="360" w:right="360"/>
    </w:pPr>
    <w:rPr>
      <w:rFonts w:ascii="Adobe Garamond Pro" w:hAnsi="Adobe Garamond Pro"/>
      <w:u w:val="single"/>
    </w:rPr>
  </w:style>
  <w:style w:type="character" w:customStyle="1" w:styleId="StyleUnderline105ptChar">
    <w:name w:val="Style Underline + 10.5 pt Char"/>
    <w:link w:val="StyleUnderline105pt"/>
    <w:rsid w:val="00B309C5"/>
    <w:rPr>
      <w:rFonts w:ascii="Adobe Garamond Pro" w:hAnsi="Adobe Garamond Pro"/>
      <w:u w:val="single"/>
    </w:rPr>
  </w:style>
  <w:style w:type="paragraph" w:customStyle="1" w:styleId="StyleUnderline105ptBold">
    <w:name w:val="Style Underline + 10.5 pt Bold"/>
    <w:basedOn w:val="Normal"/>
    <w:link w:val="StyleUnderline105ptBoldChar"/>
    <w:qFormat/>
    <w:rsid w:val="00B309C5"/>
    <w:pPr>
      <w:ind w:left="360" w:right="360"/>
    </w:pPr>
    <w:rPr>
      <w:rFonts w:ascii="Adobe Garamond Pro" w:hAnsi="Adobe Garamond Pro"/>
      <w:b/>
      <w:bCs/>
      <w:u w:val="single"/>
    </w:rPr>
  </w:style>
  <w:style w:type="character" w:customStyle="1" w:styleId="StyleUnderline105ptBoldChar">
    <w:name w:val="Style Underline + 10.5 pt Bold Char"/>
    <w:link w:val="StyleUnderline105ptBold"/>
    <w:rsid w:val="00B309C5"/>
    <w:rPr>
      <w:rFonts w:ascii="Adobe Garamond Pro" w:hAnsi="Adobe Garamond Pro"/>
      <w:b/>
      <w:bCs/>
      <w:u w:val="single"/>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B309C5"/>
    <w:pPr>
      <w:ind w:left="360" w:right="360"/>
    </w:pPr>
    <w:rPr>
      <w:rFonts w:ascii="Adobe Garamond Pro" w:hAnsi="Adobe Garamond Pro"/>
      <w:b/>
      <w:bCs/>
      <w:u w:val="single"/>
      <w:bdr w:val="single" w:sz="4" w:space="0" w:color="auto"/>
    </w:rPr>
  </w:style>
  <w:style w:type="character" w:customStyle="1" w:styleId="StyleUnderline105ptBoldBorderSinglesolidlineAutoChar">
    <w:name w:val="Style Underline + 10.5 pt Bold Border: : (Single solid line Auto... Char"/>
    <w:link w:val="StyleUnderline105ptBoldBorderSinglesolidlineAuto"/>
    <w:rsid w:val="00B309C5"/>
    <w:rPr>
      <w:rFonts w:ascii="Adobe Garamond Pro" w:hAnsi="Adobe Garamond Pro"/>
      <w:b/>
      <w:bCs/>
      <w:u w:val="single"/>
      <w:bdr w:val="single" w:sz="4" w:space="0" w:color="auto"/>
    </w:rPr>
  </w:style>
  <w:style w:type="paragraph" w:customStyle="1" w:styleId="StyleBoldUnderline11pt">
    <w:name w:val="Style BoldUnderline + 11 pt"/>
    <w:basedOn w:val="BoldUnderline"/>
    <w:link w:val="StyleBoldUnderline11ptChar"/>
    <w:qFormat/>
    <w:rsid w:val="00B309C5"/>
    <w:rPr>
      <w:bCs/>
      <w:lang w:bidi="ar-SA"/>
    </w:rPr>
  </w:style>
  <w:style w:type="character" w:customStyle="1" w:styleId="StyleBoldUnderline11ptChar">
    <w:name w:val="Style BoldUnderline + 11 pt Char"/>
    <w:link w:val="StyleBoldUnderline11pt"/>
    <w:rsid w:val="00B309C5"/>
    <w:rPr>
      <w:rFonts w:ascii="Times New Roman" w:hAnsi="Times New Roman"/>
      <w:b/>
      <w:bCs/>
      <w:u w:val="single"/>
    </w:rPr>
  </w:style>
  <w:style w:type="character" w:customStyle="1" w:styleId="StyleCardUnderlinedCharLatinTimesNewRomanAsianCalib">
    <w:name w:val="Style Card Underlined Char + (Latin) Times New Roman (Asian) Calib..."/>
    <w:rsid w:val="00B309C5"/>
    <w:rPr>
      <w:rFonts w:ascii="Times New Roman" w:eastAsia="Calibri" w:hAnsi="Times New Roman" w:cs="Times New Roman"/>
      <w:bCs/>
      <w:sz w:val="20"/>
      <w:szCs w:val="24"/>
      <w:u w:val="single"/>
      <w:lang w:val="en-US" w:eastAsia="en-US" w:bidi="ar-SA"/>
    </w:rPr>
  </w:style>
  <w:style w:type="character" w:customStyle="1" w:styleId="StyleCardUnderlinedCharTimesNewRomanNounderline">
    <w:name w:val="Style Card Underlined Char + Times New Roman No underline"/>
    <w:rsid w:val="00B309C5"/>
    <w:rPr>
      <w:rFonts w:ascii="Times New Roman" w:hAnsi="Times New Roman" w:cs="Times New Roman"/>
      <w:sz w:val="20"/>
      <w:szCs w:val="24"/>
      <w:u w:val="none"/>
      <w:lang w:val="en-US" w:eastAsia="en-US" w:bidi="ar-SA"/>
    </w:rPr>
  </w:style>
  <w:style w:type="character" w:customStyle="1" w:styleId="StyleCardUnderlinedCharTimesNewRoman">
    <w:name w:val="Style Card Underlined Char + Times New Roman"/>
    <w:rsid w:val="00B309C5"/>
    <w:rPr>
      <w:rFonts w:ascii="Times New Roman" w:hAnsi="Times New Roman" w:cs="Times New Roman"/>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qFormat/>
    <w:rsid w:val="00B309C5"/>
    <w:rPr>
      <w:rFonts w:ascii="Times New Roman" w:hAnsi="Times New Roman"/>
      <w:szCs w:val="24"/>
      <w:u w:val="single"/>
    </w:rPr>
  </w:style>
  <w:style w:type="character" w:customStyle="1" w:styleId="StyleUnderlineCharCharCharChar11ptChar">
    <w:name w:val="Style Underline Char Char Char Char + 11 pt Char"/>
    <w:basedOn w:val="UnderlineCharCharCharCharChar"/>
    <w:link w:val="StyleUnderlineCharCharCharChar11pt"/>
    <w:rsid w:val="00B309C5"/>
    <w:rPr>
      <w:rFonts w:ascii="Times New Roman" w:hAnsi="Times New Roman"/>
      <w:szCs w:val="24"/>
      <w:u w:val="single"/>
    </w:rPr>
  </w:style>
  <w:style w:type="paragraph" w:customStyle="1" w:styleId="StyleUnderlineCharCharCharChar11ptBold">
    <w:name w:val="Style Underline Char Char Char Char + 11 pt Bold"/>
    <w:basedOn w:val="Normal"/>
    <w:link w:val="StyleUnderlineCharCharCharChar11ptBoldChar"/>
    <w:qFormat/>
    <w:rsid w:val="00B309C5"/>
    <w:rPr>
      <w:rFonts w:ascii="Times New Roman" w:hAnsi="Times New Roman"/>
      <w:b/>
      <w:bCs/>
      <w:u w:val="single"/>
    </w:rPr>
  </w:style>
  <w:style w:type="character" w:customStyle="1" w:styleId="StyleUnderlineCharCharCharChar11ptBoldChar">
    <w:name w:val="Style Underline Char Char Char Char + 11 pt Bold Char"/>
    <w:link w:val="StyleUnderlineCharCharCharChar11ptBold"/>
    <w:rsid w:val="00B309C5"/>
    <w:rPr>
      <w:rFonts w:ascii="Times New Roman" w:hAnsi="Times New Roman"/>
      <w:b/>
      <w:bCs/>
      <w:u w:val="single"/>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B309C5"/>
    <w:rPr>
      <w:rFonts w:ascii="Times New Roman" w:hAnsi="Times New Roman"/>
      <w:b/>
      <w:bCs/>
      <w:u w:val="single"/>
      <w:bdr w:val="single" w:sz="4" w:space="0" w:color="auto"/>
    </w:rPr>
  </w:style>
  <w:style w:type="character" w:customStyle="1" w:styleId="StyleUnderlineCharCharCharChar11ptBoldBorderSinglChar">
    <w:name w:val="Style Underline Char Char Char Char + 11 pt Bold Border: : (Singl... Char"/>
    <w:link w:val="StyleUnderlineCharCharCharChar11ptBoldBorderSingl"/>
    <w:rsid w:val="00B309C5"/>
    <w:rPr>
      <w:rFonts w:ascii="Times New Roman" w:hAnsi="Times New Roman"/>
      <w:b/>
      <w:bCs/>
      <w:u w:val="single"/>
      <w:bdr w:val="single" w:sz="4" w:space="0" w:color="auto"/>
    </w:rPr>
  </w:style>
  <w:style w:type="character" w:customStyle="1" w:styleId="UnderlineChar4">
    <w:name w:val="Underline Char4"/>
    <w:rsid w:val="00B309C5"/>
    <w:rPr>
      <w:rFonts w:ascii="Times New Roman" w:hAnsi="Times New Roman"/>
      <w:sz w:val="20"/>
      <w:szCs w:val="24"/>
      <w:u w:val="single"/>
      <w:lang w:val="en-US" w:eastAsia="en-US" w:bidi="ar-SA"/>
    </w:rPr>
  </w:style>
  <w:style w:type="character" w:customStyle="1" w:styleId="BoldandUnderlineChar3">
    <w:name w:val="Bold and Underline Char3"/>
    <w:rsid w:val="00B309C5"/>
    <w:rPr>
      <w:rFonts w:ascii="Times New Roman" w:hAnsi="Times New Roman"/>
      <w:b/>
      <w:sz w:val="20"/>
      <w:szCs w:val="24"/>
      <w:u w:val="single"/>
      <w:lang w:val="en-US" w:eastAsia="en-US" w:bidi="ar-SA"/>
    </w:rPr>
  </w:style>
  <w:style w:type="paragraph" w:customStyle="1" w:styleId="StyleStyle49ptBoldItalic">
    <w:name w:val="Style Style4 + 9 pt Bold Italic"/>
    <w:basedOn w:val="Style4"/>
    <w:link w:val="StyleStyle49ptBoldItalicChar"/>
    <w:qFormat/>
    <w:rsid w:val="00B309C5"/>
    <w:rPr>
      <w:rFonts w:ascii="Times New Roman" w:hAnsi="Times New Roman"/>
      <w:bCs/>
      <w:i/>
      <w:iCs/>
      <w:sz w:val="20"/>
      <w:u w:val="single"/>
    </w:rPr>
  </w:style>
  <w:style w:type="character" w:customStyle="1" w:styleId="StyleStyle49ptBoldItalicChar">
    <w:name w:val="Style Style4 + 9 pt Bold Italic Char"/>
    <w:link w:val="StyleStyle49ptBoldItalic"/>
    <w:rsid w:val="00B309C5"/>
    <w:rPr>
      <w:rFonts w:ascii="Times New Roman" w:hAnsi="Times New Roman"/>
      <w:b/>
      <w:bCs/>
      <w:i/>
      <w:iCs/>
      <w:sz w:val="20"/>
      <w:u w:val="single"/>
    </w:rPr>
  </w:style>
  <w:style w:type="paragraph" w:customStyle="1" w:styleId="StyleStyle4BorderSinglesolidlineAuto05ptLinewid">
    <w:name w:val="Style Style4 + Border: : (Single solid line Auto  0.5 pt Line wid..."/>
    <w:basedOn w:val="Style4"/>
    <w:link w:val="StyleStyle4BorderSinglesolidlineAuto05ptLinewidChar"/>
    <w:qFormat/>
    <w:rsid w:val="00B309C5"/>
    <w:rPr>
      <w:rFonts w:ascii="Times New Roman" w:hAnsi="Times New Roman"/>
      <w:b w:val="0"/>
      <w:sz w:val="20"/>
      <w:u w:val="single"/>
      <w:bdr w:val="single" w:sz="4" w:space="0" w:color="auto"/>
    </w:rPr>
  </w:style>
  <w:style w:type="character" w:customStyle="1" w:styleId="StyleStyle4BorderSinglesolidlineAuto05ptLinewidChar">
    <w:name w:val="Style Style4 + Border: : (Single solid line Auto  0.5 pt Line wid... Char"/>
    <w:link w:val="StyleStyle4BorderSinglesolidlineAuto05ptLinewid"/>
    <w:rsid w:val="00B309C5"/>
    <w:rPr>
      <w:rFonts w:ascii="Times New Roman" w:hAnsi="Times New Roman"/>
      <w:sz w:val="20"/>
      <w:u w:val="single"/>
      <w:bdr w:val="single" w:sz="4" w:space="0" w:color="auto"/>
    </w:rPr>
  </w:style>
  <w:style w:type="paragraph" w:customStyle="1" w:styleId="StyleCardBoldUnderline0">
    <w:name w:val="Style Card + Bold Underline"/>
    <w:basedOn w:val="Card"/>
    <w:link w:val="StyleCardBoldUnderlineChar0"/>
    <w:qFormat/>
    <w:rsid w:val="00B309C5"/>
    <w:pPr>
      <w:overflowPunct/>
      <w:autoSpaceDE/>
      <w:autoSpaceDN/>
      <w:adjustRightInd/>
      <w:textAlignment w:val="auto"/>
    </w:pPr>
    <w:rPr>
      <w:rFonts w:ascii="Times New Roman" w:hAnsi="Times New Roman"/>
      <w:bCs/>
      <w:color w:val="auto"/>
      <w:szCs w:val="24"/>
      <w:u w:val="single"/>
    </w:rPr>
  </w:style>
  <w:style w:type="character" w:customStyle="1" w:styleId="StyleCardBoldUnderlineChar0">
    <w:name w:val="Style Card + Bold Underline Char"/>
    <w:link w:val="StyleCardBoldUnderline0"/>
    <w:rsid w:val="00B309C5"/>
    <w:rPr>
      <w:rFonts w:ascii="Times New Roman" w:hAnsi="Times New Roman"/>
      <w:bCs/>
      <w:szCs w:val="24"/>
      <w:u w:val="single"/>
    </w:rPr>
  </w:style>
  <w:style w:type="character" w:customStyle="1" w:styleId="Stylereduce210pt">
    <w:name w:val="Style reduce2 + 10 pt"/>
    <w:rsid w:val="00B309C5"/>
    <w:rPr>
      <w:rFonts w:ascii="Times New Roman" w:hAnsi="Times New Roman" w:cs="Arial"/>
      <w:color w:val="000000"/>
      <w:sz w:val="20"/>
      <w:szCs w:val="22"/>
    </w:rPr>
  </w:style>
  <w:style w:type="character" w:customStyle="1" w:styleId="Style11ptUnderline2">
    <w:name w:val="Style 11 pt Underline2"/>
    <w:rsid w:val="00B309C5"/>
    <w:rPr>
      <w:sz w:val="20"/>
      <w:u w:val="single"/>
    </w:rPr>
  </w:style>
  <w:style w:type="character" w:customStyle="1" w:styleId="Style11ptBoldUnderline2">
    <w:name w:val="Style 11 pt Bold Underline2"/>
    <w:rsid w:val="00B309C5"/>
    <w:rPr>
      <w:b/>
      <w:bCs/>
      <w:sz w:val="20"/>
      <w:u w:val="single"/>
    </w:rPr>
  </w:style>
  <w:style w:type="character" w:customStyle="1" w:styleId="Style11ptItalic">
    <w:name w:val="Style 11 pt Italic"/>
    <w:rsid w:val="00B309C5"/>
    <w:rPr>
      <w:rFonts w:ascii="Times New Roman" w:hAnsi="Times New Roman"/>
      <w:i/>
      <w:iCs/>
      <w:sz w:val="20"/>
    </w:rPr>
  </w:style>
  <w:style w:type="character" w:customStyle="1" w:styleId="SmallCharChar">
    <w:name w:val="Small Char Char"/>
    <w:rsid w:val="00B309C5"/>
    <w:rPr>
      <w:sz w:val="17"/>
      <w:szCs w:val="24"/>
      <w:lang w:val="en-US" w:eastAsia="en-US" w:bidi="ar-SA"/>
    </w:rPr>
  </w:style>
  <w:style w:type="paragraph" w:customStyle="1" w:styleId="p1">
    <w:name w:val="p1"/>
    <w:basedOn w:val="Normal"/>
    <w:qFormat/>
    <w:rsid w:val="00B309C5"/>
    <w:pPr>
      <w:widowControl w:val="0"/>
      <w:tabs>
        <w:tab w:val="left" w:pos="232"/>
      </w:tabs>
      <w:autoSpaceDE w:val="0"/>
      <w:autoSpaceDN w:val="0"/>
      <w:adjustRightInd w:val="0"/>
      <w:ind w:firstLine="232"/>
      <w:jc w:val="both"/>
    </w:pPr>
    <w:rPr>
      <w:rFonts w:ascii="Times New Roman" w:hAnsi="Times New Roman"/>
      <w:sz w:val="24"/>
    </w:rPr>
  </w:style>
  <w:style w:type="paragraph" w:customStyle="1" w:styleId="p2">
    <w:name w:val="p2"/>
    <w:basedOn w:val="Normal"/>
    <w:qFormat/>
    <w:rsid w:val="00B309C5"/>
    <w:pPr>
      <w:widowControl w:val="0"/>
      <w:tabs>
        <w:tab w:val="left" w:pos="232"/>
      </w:tabs>
      <w:autoSpaceDE w:val="0"/>
      <w:autoSpaceDN w:val="0"/>
      <w:adjustRightInd w:val="0"/>
      <w:ind w:firstLine="232"/>
      <w:jc w:val="both"/>
    </w:pPr>
    <w:rPr>
      <w:rFonts w:ascii="Times New Roman" w:hAnsi="Times New Roman"/>
      <w:sz w:val="24"/>
    </w:rPr>
  </w:style>
  <w:style w:type="character" w:customStyle="1" w:styleId="Style9pt">
    <w:name w:val="Style 9 pt"/>
    <w:rsid w:val="00B309C5"/>
    <w:rPr>
      <w:rFonts w:ascii="Times New Roman" w:hAnsi="Times New Roman"/>
      <w:sz w:val="20"/>
    </w:rPr>
  </w:style>
  <w:style w:type="paragraph" w:customStyle="1" w:styleId="ACITE">
    <w:name w:val="ACITE"/>
    <w:basedOn w:val="Normal"/>
    <w:qFormat/>
    <w:rsid w:val="00B309C5"/>
    <w:pPr>
      <w:spacing w:line="276" w:lineRule="auto"/>
    </w:pPr>
    <w:rPr>
      <w:rFonts w:ascii="Times New Roman" w:eastAsia="Calibri" w:hAnsi="Times New Roman"/>
      <w:b/>
      <w:u w:val="single"/>
    </w:rPr>
  </w:style>
  <w:style w:type="character" w:customStyle="1" w:styleId="AnormalChar">
    <w:name w:val="Anormal Char"/>
    <w:rsid w:val="00B309C5"/>
    <w:rPr>
      <w:rFonts w:ascii="Times New Roman" w:eastAsia="Times New Roman" w:hAnsi="Times New Roman"/>
      <w:bCs/>
      <w:sz w:val="22"/>
      <w:szCs w:val="22"/>
    </w:rPr>
  </w:style>
  <w:style w:type="paragraph" w:customStyle="1" w:styleId="aAlittle">
    <w:name w:val="aAlittle"/>
    <w:basedOn w:val="Normal"/>
    <w:qFormat/>
    <w:rsid w:val="00B309C5"/>
    <w:pPr>
      <w:spacing w:line="276" w:lineRule="auto"/>
    </w:pPr>
    <w:rPr>
      <w:rFonts w:ascii="Times New Roman" w:eastAsia="Calibri" w:hAnsi="Times New Roman"/>
      <w:szCs w:val="16"/>
    </w:rPr>
  </w:style>
  <w:style w:type="character" w:customStyle="1" w:styleId="StyleBlackUnderline">
    <w:name w:val="Style Black Underline"/>
    <w:rsid w:val="00B309C5"/>
    <w:rPr>
      <w:color w:val="000000"/>
      <w:sz w:val="20"/>
      <w:u w:val="single"/>
    </w:rPr>
  </w:style>
  <w:style w:type="paragraph" w:customStyle="1" w:styleId="Style3text10ptUnderline">
    <w:name w:val="Style 3text + 10 pt Underline"/>
    <w:basedOn w:val="3text"/>
    <w:link w:val="Style3text10ptUnderlineChar"/>
    <w:qFormat/>
    <w:rsid w:val="00B309C5"/>
    <w:rPr>
      <w:u w:val="single"/>
      <w:lang w:bidi="ar-SA"/>
    </w:rPr>
  </w:style>
  <w:style w:type="character" w:customStyle="1" w:styleId="Style3text10ptUnderlineChar">
    <w:name w:val="Style 3text + 10 pt Underline Char"/>
    <w:link w:val="Style3text10ptUnderline"/>
    <w:rsid w:val="00B309C5"/>
    <w:rPr>
      <w:rFonts w:ascii="Times New Roman" w:hAnsi="Times New Roman"/>
      <w:u w:val="single"/>
    </w:rPr>
  </w:style>
  <w:style w:type="paragraph" w:customStyle="1" w:styleId="StylecardUnderline">
    <w:name w:val="Style card + Underline"/>
    <w:basedOn w:val="card1"/>
    <w:link w:val="StylecardUnderlineChar"/>
    <w:qFormat/>
    <w:rsid w:val="00B309C5"/>
    <w:rPr>
      <w:szCs w:val="24"/>
      <w:u w:val="single"/>
      <w:lang w:eastAsia="zh-CN"/>
    </w:rPr>
  </w:style>
  <w:style w:type="character" w:customStyle="1" w:styleId="StylecardUnderlineChar">
    <w:name w:val="Style card + Underline Char"/>
    <w:link w:val="StylecardUnderline"/>
    <w:rsid w:val="00B309C5"/>
    <w:rPr>
      <w:rFonts w:ascii="Times New Roman" w:hAnsi="Times New Roman"/>
      <w:szCs w:val="24"/>
      <w:u w:val="single"/>
      <w:lang w:eastAsia="zh-CN"/>
    </w:rPr>
  </w:style>
  <w:style w:type="character" w:customStyle="1" w:styleId="StyleUnderlineChar11ptChar">
    <w:name w:val="Style Underline Char + 11 pt Char"/>
    <w:basedOn w:val="UnderlineCharChar"/>
    <w:rsid w:val="00B309C5"/>
    <w:rPr>
      <w:rFonts w:ascii="Arial Narrow" w:hAnsi="Arial Narrow"/>
      <w:szCs w:val="24"/>
      <w:u w:val="single"/>
      <w:lang w:val="en-US" w:eastAsia="en-US" w:bidi="ar-SA"/>
    </w:rPr>
  </w:style>
  <w:style w:type="paragraph" w:customStyle="1" w:styleId="StyleBoldandUnderlineChar11pt">
    <w:name w:val="Style Bold and Underline Char + 11 pt"/>
    <w:basedOn w:val="Normal"/>
    <w:link w:val="StyleBoldandUnderlineChar11ptChar"/>
    <w:qFormat/>
    <w:rsid w:val="00B309C5"/>
    <w:rPr>
      <w:rFonts w:ascii="Times New Roman" w:hAnsi="Times New Roman"/>
      <w:b/>
      <w:bCs/>
      <w:szCs w:val="20"/>
      <w:u w:val="single"/>
    </w:rPr>
  </w:style>
  <w:style w:type="character" w:customStyle="1" w:styleId="StyleBoldandUnderlineChar11ptChar">
    <w:name w:val="Style Bold and Underline Char + 11 pt Char"/>
    <w:link w:val="StyleBoldandUnderlineChar11pt"/>
    <w:rsid w:val="00B309C5"/>
    <w:rPr>
      <w:rFonts w:ascii="Times New Roman" w:hAnsi="Times New Roman"/>
      <w:b/>
      <w:bCs/>
      <w:szCs w:val="20"/>
      <w:u w:val="single"/>
    </w:rPr>
  </w:style>
  <w:style w:type="character" w:customStyle="1" w:styleId="Style11ptUnderline3">
    <w:name w:val="Style 11 pt Underline3"/>
    <w:rsid w:val="00B309C5"/>
    <w:rPr>
      <w:spacing w:val="-3"/>
      <w:sz w:val="20"/>
      <w:u w:val="single"/>
    </w:rPr>
  </w:style>
  <w:style w:type="character" w:customStyle="1" w:styleId="Style11ptUnderline4">
    <w:name w:val="Style 11 pt Underline4"/>
    <w:rsid w:val="00B309C5"/>
    <w:rPr>
      <w:spacing w:val="2"/>
      <w:sz w:val="20"/>
      <w:u w:val="single"/>
    </w:rPr>
  </w:style>
  <w:style w:type="character" w:customStyle="1" w:styleId="Style11ptUnderline5">
    <w:name w:val="Style 11 pt Underline5"/>
    <w:rsid w:val="00B309C5"/>
    <w:rPr>
      <w:spacing w:val="1"/>
      <w:sz w:val="20"/>
      <w:u w:val="single"/>
    </w:rPr>
  </w:style>
  <w:style w:type="character" w:customStyle="1" w:styleId="Style11ptUnderline6">
    <w:name w:val="Style 11 pt Underline6"/>
    <w:rsid w:val="00B309C5"/>
    <w:rPr>
      <w:rFonts w:ascii="Times New Roman" w:hAnsi="Times New Roman"/>
      <w:spacing w:val="8"/>
      <w:sz w:val="20"/>
      <w:u w:val="single"/>
    </w:rPr>
  </w:style>
  <w:style w:type="character" w:customStyle="1" w:styleId="Style11ptUnderline7">
    <w:name w:val="Style 11 pt Underline7"/>
    <w:rsid w:val="00B309C5"/>
    <w:rPr>
      <w:rFonts w:ascii="Times New Roman" w:hAnsi="Times New Roman"/>
      <w:spacing w:val="-1"/>
      <w:sz w:val="20"/>
      <w:u w:val="single"/>
    </w:rPr>
  </w:style>
  <w:style w:type="character" w:customStyle="1" w:styleId="Style11ptUnderline8">
    <w:name w:val="Style 11 pt Underline8"/>
    <w:rsid w:val="00B309C5"/>
    <w:rPr>
      <w:rFonts w:ascii="Times New Roman" w:hAnsi="Times New Roman"/>
      <w:spacing w:val="-2"/>
      <w:sz w:val="20"/>
      <w:u w:val="single"/>
    </w:rPr>
  </w:style>
  <w:style w:type="character" w:customStyle="1" w:styleId="StyleStyle10ptUnderline12pt">
    <w:name w:val="Style Style 10 pt Underline + 12 pt"/>
    <w:basedOn w:val="Style10ptUnderline"/>
    <w:rsid w:val="00B309C5"/>
    <w:rPr>
      <w:rFonts w:ascii="Times New Roman" w:hAnsi="Times New Roman"/>
      <w:sz w:val="20"/>
      <w:u w:val="single"/>
    </w:rPr>
  </w:style>
  <w:style w:type="paragraph" w:customStyle="1" w:styleId="StyleCards6pt">
    <w:name w:val="Style Cards + 6 pt"/>
    <w:basedOn w:val="Normal"/>
    <w:rsid w:val="00B309C5"/>
    <w:pPr>
      <w:autoSpaceDE w:val="0"/>
      <w:autoSpaceDN w:val="0"/>
      <w:adjustRightInd w:val="0"/>
      <w:ind w:left="432" w:right="432"/>
      <w:jc w:val="both"/>
    </w:pPr>
    <w:rPr>
      <w:rFonts w:ascii="Times New Roman" w:hAnsi="Times New Roman"/>
      <w:sz w:val="12"/>
      <w:szCs w:val="20"/>
    </w:rPr>
  </w:style>
  <w:style w:type="character" w:customStyle="1" w:styleId="articlehead1">
    <w:name w:val="articlehead1"/>
    <w:rsid w:val="00B309C5"/>
    <w:rPr>
      <w:rFonts w:ascii="Verdana" w:hAnsi="Verdana" w:hint="default"/>
      <w:b/>
      <w:bCs/>
      <w:color w:val="333333"/>
      <w:sz w:val="27"/>
      <w:szCs w:val="27"/>
    </w:rPr>
  </w:style>
  <w:style w:type="character" w:customStyle="1" w:styleId="Internetlink">
    <w:name w:val="Internet link"/>
    <w:rsid w:val="00B309C5"/>
    <w:rPr>
      <w:color w:val="000080"/>
      <w:u w:val="single"/>
    </w:rPr>
  </w:style>
  <w:style w:type="paragraph" w:customStyle="1" w:styleId="TxBr11p3">
    <w:name w:val="TxBr_11p3"/>
    <w:basedOn w:val="Normal"/>
    <w:rsid w:val="00B309C5"/>
    <w:pPr>
      <w:tabs>
        <w:tab w:val="left" w:pos="192"/>
      </w:tabs>
      <w:autoSpaceDE w:val="0"/>
      <w:autoSpaceDN w:val="0"/>
      <w:adjustRightInd w:val="0"/>
      <w:spacing w:line="260" w:lineRule="atLeast"/>
      <w:ind w:firstLine="192"/>
      <w:jc w:val="both"/>
    </w:pPr>
    <w:rPr>
      <w:rFonts w:ascii="Times New Roman" w:hAnsi="Times New Roman"/>
      <w:sz w:val="24"/>
    </w:rPr>
  </w:style>
  <w:style w:type="paragraph" w:customStyle="1" w:styleId="TxBr12p2">
    <w:name w:val="TxBr_12p2"/>
    <w:basedOn w:val="Normal"/>
    <w:rsid w:val="00B309C5"/>
    <w:pPr>
      <w:tabs>
        <w:tab w:val="left" w:pos="198"/>
      </w:tabs>
      <w:autoSpaceDE w:val="0"/>
      <w:autoSpaceDN w:val="0"/>
      <w:adjustRightInd w:val="0"/>
      <w:spacing w:line="260" w:lineRule="atLeast"/>
      <w:ind w:firstLine="198"/>
      <w:jc w:val="both"/>
    </w:pPr>
    <w:rPr>
      <w:rFonts w:ascii="Times New Roman" w:hAnsi="Times New Roman"/>
      <w:sz w:val="24"/>
    </w:rPr>
  </w:style>
  <w:style w:type="paragraph" w:customStyle="1" w:styleId="TxBr13p2">
    <w:name w:val="TxBr_13p2"/>
    <w:basedOn w:val="Normal"/>
    <w:rsid w:val="00B309C5"/>
    <w:pPr>
      <w:tabs>
        <w:tab w:val="left" w:pos="170"/>
      </w:tabs>
      <w:autoSpaceDE w:val="0"/>
      <w:autoSpaceDN w:val="0"/>
      <w:adjustRightInd w:val="0"/>
      <w:spacing w:line="260" w:lineRule="atLeast"/>
      <w:ind w:firstLine="170"/>
      <w:jc w:val="both"/>
    </w:pPr>
    <w:rPr>
      <w:rFonts w:ascii="Times New Roman" w:hAnsi="Times New Roman"/>
      <w:sz w:val="24"/>
    </w:rPr>
  </w:style>
  <w:style w:type="paragraph" w:customStyle="1" w:styleId="TxBr14t1">
    <w:name w:val="TxBr_14t1"/>
    <w:basedOn w:val="Normal"/>
    <w:rsid w:val="00B309C5"/>
    <w:pPr>
      <w:autoSpaceDE w:val="0"/>
      <w:autoSpaceDN w:val="0"/>
      <w:adjustRightInd w:val="0"/>
      <w:spacing w:line="240" w:lineRule="atLeast"/>
    </w:pPr>
    <w:rPr>
      <w:rFonts w:ascii="Times New Roman" w:hAnsi="Times New Roman"/>
      <w:sz w:val="24"/>
    </w:rPr>
  </w:style>
  <w:style w:type="paragraph" w:customStyle="1" w:styleId="TxBr14p3">
    <w:name w:val="TxBr_14p3"/>
    <w:basedOn w:val="Normal"/>
    <w:rsid w:val="00B309C5"/>
    <w:pPr>
      <w:tabs>
        <w:tab w:val="left" w:pos="204"/>
      </w:tabs>
      <w:autoSpaceDE w:val="0"/>
      <w:autoSpaceDN w:val="0"/>
      <w:adjustRightInd w:val="0"/>
      <w:spacing w:line="260" w:lineRule="atLeast"/>
      <w:ind w:firstLine="204"/>
      <w:jc w:val="both"/>
    </w:pPr>
    <w:rPr>
      <w:rFonts w:ascii="Times New Roman" w:hAnsi="Times New Roman"/>
      <w:sz w:val="24"/>
    </w:rPr>
  </w:style>
  <w:style w:type="paragraph" w:customStyle="1" w:styleId="TxBr15c1">
    <w:name w:val="TxBr_15c1"/>
    <w:basedOn w:val="Normal"/>
    <w:rsid w:val="00B309C5"/>
    <w:pPr>
      <w:autoSpaceDE w:val="0"/>
      <w:autoSpaceDN w:val="0"/>
      <w:adjustRightInd w:val="0"/>
      <w:spacing w:line="240" w:lineRule="atLeast"/>
      <w:jc w:val="center"/>
    </w:pPr>
    <w:rPr>
      <w:rFonts w:ascii="Times New Roman" w:hAnsi="Times New Roman"/>
      <w:sz w:val="24"/>
    </w:rPr>
  </w:style>
  <w:style w:type="paragraph" w:customStyle="1" w:styleId="TxBr15p2">
    <w:name w:val="TxBr_15p2"/>
    <w:basedOn w:val="Normal"/>
    <w:rsid w:val="00B309C5"/>
    <w:pPr>
      <w:tabs>
        <w:tab w:val="left" w:pos="198"/>
      </w:tabs>
      <w:autoSpaceDE w:val="0"/>
      <w:autoSpaceDN w:val="0"/>
      <w:adjustRightInd w:val="0"/>
      <w:spacing w:line="260" w:lineRule="atLeast"/>
      <w:ind w:firstLine="198"/>
      <w:jc w:val="both"/>
    </w:pPr>
    <w:rPr>
      <w:rFonts w:ascii="Times New Roman" w:hAnsi="Times New Roman"/>
      <w:sz w:val="24"/>
    </w:rPr>
  </w:style>
  <w:style w:type="paragraph" w:customStyle="1" w:styleId="TxBr16p1">
    <w:name w:val="TxBr_16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16p2">
    <w:name w:val="TxBr_16p2"/>
    <w:basedOn w:val="Normal"/>
    <w:rsid w:val="00B309C5"/>
    <w:pPr>
      <w:tabs>
        <w:tab w:val="left" w:pos="260"/>
      </w:tabs>
      <w:autoSpaceDE w:val="0"/>
      <w:autoSpaceDN w:val="0"/>
      <w:adjustRightInd w:val="0"/>
      <w:spacing w:line="323" w:lineRule="atLeast"/>
      <w:ind w:firstLine="260"/>
      <w:jc w:val="both"/>
    </w:pPr>
    <w:rPr>
      <w:rFonts w:ascii="Times New Roman" w:hAnsi="Times New Roman"/>
      <w:sz w:val="24"/>
    </w:rPr>
  </w:style>
  <w:style w:type="paragraph" w:customStyle="1" w:styleId="TxBr18p1">
    <w:name w:val="TxBr_18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18p2">
    <w:name w:val="TxBr_18p2"/>
    <w:basedOn w:val="Normal"/>
    <w:rsid w:val="00B309C5"/>
    <w:pPr>
      <w:tabs>
        <w:tab w:val="left" w:pos="215"/>
      </w:tabs>
      <w:autoSpaceDE w:val="0"/>
      <w:autoSpaceDN w:val="0"/>
      <w:adjustRightInd w:val="0"/>
      <w:spacing w:line="317" w:lineRule="atLeast"/>
      <w:ind w:firstLine="215"/>
      <w:jc w:val="both"/>
    </w:pPr>
    <w:rPr>
      <w:rFonts w:ascii="Times New Roman" w:hAnsi="Times New Roman"/>
      <w:sz w:val="24"/>
    </w:rPr>
  </w:style>
  <w:style w:type="paragraph" w:customStyle="1" w:styleId="TxBr18p3">
    <w:name w:val="TxBr_18p3"/>
    <w:basedOn w:val="Normal"/>
    <w:rsid w:val="00B309C5"/>
    <w:pPr>
      <w:tabs>
        <w:tab w:val="left" w:pos="215"/>
      </w:tabs>
      <w:autoSpaceDE w:val="0"/>
      <w:autoSpaceDN w:val="0"/>
      <w:adjustRightInd w:val="0"/>
      <w:spacing w:line="317" w:lineRule="atLeast"/>
      <w:ind w:left="1225"/>
      <w:jc w:val="both"/>
    </w:pPr>
    <w:rPr>
      <w:rFonts w:ascii="Times New Roman" w:hAnsi="Times New Roman"/>
      <w:sz w:val="24"/>
    </w:rPr>
  </w:style>
  <w:style w:type="paragraph" w:customStyle="1" w:styleId="TxBr19p1">
    <w:name w:val="TxBr_19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19p2">
    <w:name w:val="TxBr_19p2"/>
    <w:basedOn w:val="Normal"/>
    <w:rsid w:val="00B309C5"/>
    <w:pPr>
      <w:tabs>
        <w:tab w:val="left" w:pos="255"/>
      </w:tabs>
      <w:autoSpaceDE w:val="0"/>
      <w:autoSpaceDN w:val="0"/>
      <w:adjustRightInd w:val="0"/>
      <w:spacing w:line="323" w:lineRule="atLeast"/>
      <w:ind w:firstLine="255"/>
      <w:jc w:val="both"/>
    </w:pPr>
    <w:rPr>
      <w:rFonts w:ascii="Times New Roman" w:hAnsi="Times New Roman"/>
      <w:sz w:val="24"/>
    </w:rPr>
  </w:style>
  <w:style w:type="paragraph" w:customStyle="1" w:styleId="TxBr20p1">
    <w:name w:val="TxBr_20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21p1">
    <w:name w:val="TxBr_21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21p2">
    <w:name w:val="TxBr_21p2"/>
    <w:basedOn w:val="Normal"/>
    <w:rsid w:val="00B309C5"/>
    <w:pPr>
      <w:tabs>
        <w:tab w:val="left" w:pos="232"/>
      </w:tabs>
      <w:autoSpaceDE w:val="0"/>
      <w:autoSpaceDN w:val="0"/>
      <w:adjustRightInd w:val="0"/>
      <w:spacing w:line="323" w:lineRule="atLeast"/>
      <w:ind w:firstLine="232"/>
      <w:jc w:val="both"/>
    </w:pPr>
    <w:rPr>
      <w:rFonts w:ascii="Times New Roman" w:hAnsi="Times New Roman"/>
      <w:sz w:val="24"/>
    </w:rPr>
  </w:style>
  <w:style w:type="paragraph" w:customStyle="1" w:styleId="TxBr22p1">
    <w:name w:val="TxBr_22p1"/>
    <w:basedOn w:val="Normal"/>
    <w:rsid w:val="00B309C5"/>
    <w:pPr>
      <w:tabs>
        <w:tab w:val="left" w:pos="249"/>
      </w:tabs>
      <w:autoSpaceDE w:val="0"/>
      <w:autoSpaceDN w:val="0"/>
      <w:adjustRightInd w:val="0"/>
      <w:spacing w:line="323" w:lineRule="atLeast"/>
      <w:ind w:firstLine="249"/>
      <w:jc w:val="both"/>
    </w:pPr>
    <w:rPr>
      <w:rFonts w:ascii="Times New Roman" w:hAnsi="Times New Roman"/>
      <w:sz w:val="24"/>
    </w:rPr>
  </w:style>
  <w:style w:type="paragraph" w:customStyle="1" w:styleId="TxBr22p2">
    <w:name w:val="TxBr_22p2"/>
    <w:basedOn w:val="Normal"/>
    <w:rsid w:val="00B309C5"/>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23p2">
    <w:name w:val="TxBr_23p2"/>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23p3">
    <w:name w:val="TxBr_23p3"/>
    <w:basedOn w:val="Normal"/>
    <w:rsid w:val="00B309C5"/>
    <w:pPr>
      <w:tabs>
        <w:tab w:val="left" w:pos="255"/>
      </w:tabs>
      <w:autoSpaceDE w:val="0"/>
      <w:autoSpaceDN w:val="0"/>
      <w:adjustRightInd w:val="0"/>
      <w:spacing w:line="323" w:lineRule="atLeast"/>
      <w:ind w:left="1185"/>
      <w:jc w:val="both"/>
    </w:pPr>
    <w:rPr>
      <w:rFonts w:ascii="Times New Roman" w:hAnsi="Times New Roman"/>
      <w:sz w:val="24"/>
    </w:rPr>
  </w:style>
  <w:style w:type="paragraph" w:customStyle="1" w:styleId="TxBr23p4">
    <w:name w:val="TxBr_23p4"/>
    <w:basedOn w:val="Normal"/>
    <w:rsid w:val="00B309C5"/>
    <w:pPr>
      <w:autoSpaceDE w:val="0"/>
      <w:autoSpaceDN w:val="0"/>
      <w:adjustRightInd w:val="0"/>
      <w:spacing w:line="323" w:lineRule="atLeast"/>
      <w:ind w:firstLine="255"/>
      <w:jc w:val="both"/>
    </w:pPr>
    <w:rPr>
      <w:rFonts w:ascii="Times New Roman" w:hAnsi="Times New Roman"/>
      <w:sz w:val="24"/>
    </w:rPr>
  </w:style>
  <w:style w:type="paragraph" w:customStyle="1" w:styleId="TxBr24p1">
    <w:name w:val="TxBr_24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25t1">
    <w:name w:val="TxBr_25t1"/>
    <w:basedOn w:val="Normal"/>
    <w:rsid w:val="00B309C5"/>
    <w:pPr>
      <w:autoSpaceDE w:val="0"/>
      <w:autoSpaceDN w:val="0"/>
      <w:adjustRightInd w:val="0"/>
      <w:spacing w:line="240" w:lineRule="atLeast"/>
    </w:pPr>
    <w:rPr>
      <w:rFonts w:ascii="Times New Roman" w:hAnsi="Times New Roman"/>
      <w:sz w:val="24"/>
    </w:rPr>
  </w:style>
  <w:style w:type="paragraph" w:customStyle="1" w:styleId="TxBr25p4">
    <w:name w:val="TxBr_25p4"/>
    <w:basedOn w:val="Normal"/>
    <w:rsid w:val="00B309C5"/>
    <w:pPr>
      <w:tabs>
        <w:tab w:val="left" w:pos="238"/>
      </w:tabs>
      <w:autoSpaceDE w:val="0"/>
      <w:autoSpaceDN w:val="0"/>
      <w:adjustRightInd w:val="0"/>
      <w:spacing w:line="240" w:lineRule="atLeast"/>
      <w:ind w:left="1202"/>
    </w:pPr>
    <w:rPr>
      <w:rFonts w:ascii="Times New Roman" w:hAnsi="Times New Roman"/>
      <w:sz w:val="24"/>
    </w:rPr>
  </w:style>
  <w:style w:type="paragraph" w:customStyle="1" w:styleId="TxBr25p7">
    <w:name w:val="TxBr_25p7"/>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25p8">
    <w:name w:val="TxBr_25p8"/>
    <w:basedOn w:val="Normal"/>
    <w:rsid w:val="00B309C5"/>
    <w:pPr>
      <w:tabs>
        <w:tab w:val="left" w:pos="204"/>
      </w:tabs>
      <w:autoSpaceDE w:val="0"/>
      <w:autoSpaceDN w:val="0"/>
      <w:adjustRightInd w:val="0"/>
      <w:spacing w:line="317" w:lineRule="atLeast"/>
    </w:pPr>
    <w:rPr>
      <w:rFonts w:ascii="Times New Roman" w:hAnsi="Times New Roman"/>
      <w:sz w:val="24"/>
    </w:rPr>
  </w:style>
  <w:style w:type="paragraph" w:customStyle="1" w:styleId="TxBr25p9">
    <w:name w:val="TxBr_25p9"/>
    <w:basedOn w:val="Normal"/>
    <w:rsid w:val="00B309C5"/>
    <w:pPr>
      <w:tabs>
        <w:tab w:val="left" w:pos="204"/>
      </w:tabs>
      <w:autoSpaceDE w:val="0"/>
      <w:autoSpaceDN w:val="0"/>
      <w:adjustRightInd w:val="0"/>
      <w:spacing w:line="317" w:lineRule="atLeast"/>
    </w:pPr>
    <w:rPr>
      <w:rFonts w:ascii="Times New Roman" w:hAnsi="Times New Roman"/>
      <w:sz w:val="24"/>
    </w:rPr>
  </w:style>
  <w:style w:type="paragraph" w:customStyle="1" w:styleId="TxBr25t10">
    <w:name w:val="TxBr_25t10"/>
    <w:basedOn w:val="Normal"/>
    <w:rsid w:val="00B309C5"/>
    <w:pPr>
      <w:autoSpaceDE w:val="0"/>
      <w:autoSpaceDN w:val="0"/>
      <w:adjustRightInd w:val="0"/>
      <w:spacing w:line="240" w:lineRule="atLeast"/>
    </w:pPr>
    <w:rPr>
      <w:rFonts w:ascii="Times New Roman" w:hAnsi="Times New Roman"/>
      <w:sz w:val="24"/>
    </w:rPr>
  </w:style>
  <w:style w:type="paragraph" w:customStyle="1" w:styleId="TxBr25t11">
    <w:name w:val="TxBr_25t11"/>
    <w:basedOn w:val="Normal"/>
    <w:rsid w:val="00B309C5"/>
    <w:pPr>
      <w:autoSpaceDE w:val="0"/>
      <w:autoSpaceDN w:val="0"/>
      <w:adjustRightInd w:val="0"/>
      <w:spacing w:line="240" w:lineRule="atLeast"/>
    </w:pPr>
    <w:rPr>
      <w:rFonts w:ascii="Times New Roman" w:hAnsi="Times New Roman"/>
      <w:sz w:val="24"/>
    </w:rPr>
  </w:style>
  <w:style w:type="paragraph" w:customStyle="1" w:styleId="TxBr26p1">
    <w:name w:val="TxBr_26p1"/>
    <w:basedOn w:val="Normal"/>
    <w:rsid w:val="00B309C5"/>
    <w:pPr>
      <w:tabs>
        <w:tab w:val="left" w:pos="243"/>
      </w:tabs>
      <w:autoSpaceDE w:val="0"/>
      <w:autoSpaceDN w:val="0"/>
      <w:adjustRightInd w:val="0"/>
      <w:spacing w:line="317" w:lineRule="atLeast"/>
      <w:ind w:firstLine="243"/>
      <w:jc w:val="both"/>
    </w:pPr>
    <w:rPr>
      <w:rFonts w:ascii="Times New Roman" w:hAnsi="Times New Roman"/>
      <w:sz w:val="24"/>
    </w:rPr>
  </w:style>
  <w:style w:type="paragraph" w:customStyle="1" w:styleId="TxBr27p1">
    <w:name w:val="TxBr_27p1"/>
    <w:basedOn w:val="Normal"/>
    <w:rsid w:val="00B309C5"/>
    <w:pPr>
      <w:tabs>
        <w:tab w:val="left" w:pos="238"/>
      </w:tabs>
      <w:autoSpaceDE w:val="0"/>
      <w:autoSpaceDN w:val="0"/>
      <w:adjustRightInd w:val="0"/>
      <w:spacing w:line="317" w:lineRule="atLeast"/>
      <w:ind w:firstLine="238"/>
      <w:jc w:val="both"/>
    </w:pPr>
    <w:rPr>
      <w:rFonts w:ascii="Times New Roman" w:hAnsi="Times New Roman"/>
      <w:sz w:val="24"/>
    </w:rPr>
  </w:style>
  <w:style w:type="paragraph" w:customStyle="1" w:styleId="TxBr28p1">
    <w:name w:val="TxBr_28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29p1">
    <w:name w:val="TxBr_29p1"/>
    <w:basedOn w:val="Normal"/>
    <w:rsid w:val="00B309C5"/>
    <w:pPr>
      <w:tabs>
        <w:tab w:val="left" w:pos="124"/>
      </w:tabs>
      <w:autoSpaceDE w:val="0"/>
      <w:autoSpaceDN w:val="0"/>
      <w:adjustRightInd w:val="0"/>
      <w:spacing w:line="317" w:lineRule="atLeast"/>
      <w:ind w:left="1316"/>
      <w:jc w:val="both"/>
    </w:pPr>
    <w:rPr>
      <w:rFonts w:ascii="Times New Roman" w:hAnsi="Times New Roman"/>
      <w:sz w:val="24"/>
    </w:rPr>
  </w:style>
  <w:style w:type="paragraph" w:customStyle="1" w:styleId="TxBr29p2">
    <w:name w:val="TxBr_29p2"/>
    <w:basedOn w:val="Normal"/>
    <w:rsid w:val="00B309C5"/>
    <w:pPr>
      <w:tabs>
        <w:tab w:val="left" w:pos="306"/>
      </w:tabs>
      <w:autoSpaceDE w:val="0"/>
      <w:autoSpaceDN w:val="0"/>
      <w:adjustRightInd w:val="0"/>
      <w:spacing w:line="323" w:lineRule="atLeast"/>
      <w:ind w:firstLine="306"/>
      <w:jc w:val="both"/>
    </w:pPr>
    <w:rPr>
      <w:rFonts w:ascii="Times New Roman" w:hAnsi="Times New Roman"/>
      <w:sz w:val="24"/>
    </w:rPr>
  </w:style>
  <w:style w:type="paragraph" w:customStyle="1" w:styleId="TxBr29p3">
    <w:name w:val="TxBr_29p3"/>
    <w:basedOn w:val="Normal"/>
    <w:rsid w:val="00B309C5"/>
    <w:pPr>
      <w:tabs>
        <w:tab w:val="left" w:pos="260"/>
      </w:tabs>
      <w:autoSpaceDE w:val="0"/>
      <w:autoSpaceDN w:val="0"/>
      <w:adjustRightInd w:val="0"/>
      <w:spacing w:line="323" w:lineRule="atLeast"/>
      <w:ind w:firstLine="260"/>
      <w:jc w:val="both"/>
    </w:pPr>
    <w:rPr>
      <w:rFonts w:ascii="Times New Roman" w:hAnsi="Times New Roman"/>
      <w:sz w:val="24"/>
    </w:rPr>
  </w:style>
  <w:style w:type="paragraph" w:customStyle="1" w:styleId="TxBr30p1">
    <w:name w:val="TxBr_30p1"/>
    <w:basedOn w:val="Normal"/>
    <w:rsid w:val="00B309C5"/>
    <w:pPr>
      <w:tabs>
        <w:tab w:val="left" w:pos="249"/>
      </w:tabs>
      <w:autoSpaceDE w:val="0"/>
      <w:autoSpaceDN w:val="0"/>
      <w:adjustRightInd w:val="0"/>
      <w:spacing w:line="317" w:lineRule="atLeast"/>
      <w:ind w:firstLine="249"/>
      <w:jc w:val="both"/>
    </w:pPr>
    <w:rPr>
      <w:rFonts w:ascii="Times New Roman" w:hAnsi="Times New Roman"/>
      <w:sz w:val="24"/>
    </w:rPr>
  </w:style>
  <w:style w:type="paragraph" w:customStyle="1" w:styleId="TxBr31p1">
    <w:name w:val="TxBr_31p1"/>
    <w:basedOn w:val="Normal"/>
    <w:rsid w:val="00B309C5"/>
    <w:pPr>
      <w:tabs>
        <w:tab w:val="left" w:pos="238"/>
      </w:tabs>
      <w:autoSpaceDE w:val="0"/>
      <w:autoSpaceDN w:val="0"/>
      <w:adjustRightInd w:val="0"/>
      <w:spacing w:line="317" w:lineRule="atLeast"/>
      <w:ind w:firstLine="238"/>
      <w:jc w:val="both"/>
    </w:pPr>
    <w:rPr>
      <w:rFonts w:ascii="Times New Roman" w:hAnsi="Times New Roman"/>
      <w:sz w:val="24"/>
    </w:rPr>
  </w:style>
  <w:style w:type="paragraph" w:customStyle="1" w:styleId="TxBr32p1">
    <w:name w:val="TxBr_32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32p2">
    <w:name w:val="TxBr_32p2"/>
    <w:basedOn w:val="Normal"/>
    <w:rsid w:val="00B309C5"/>
    <w:pPr>
      <w:tabs>
        <w:tab w:val="left" w:pos="260"/>
      </w:tabs>
      <w:autoSpaceDE w:val="0"/>
      <w:autoSpaceDN w:val="0"/>
      <w:adjustRightInd w:val="0"/>
      <w:spacing w:line="323" w:lineRule="atLeast"/>
      <w:ind w:firstLine="260"/>
      <w:jc w:val="both"/>
    </w:pPr>
    <w:rPr>
      <w:rFonts w:ascii="Times New Roman" w:hAnsi="Times New Roman"/>
      <w:sz w:val="24"/>
    </w:rPr>
  </w:style>
  <w:style w:type="paragraph" w:customStyle="1" w:styleId="TxBr32p3">
    <w:name w:val="TxBr_32p3"/>
    <w:basedOn w:val="Normal"/>
    <w:rsid w:val="00B309C5"/>
    <w:pPr>
      <w:tabs>
        <w:tab w:val="left" w:pos="260"/>
      </w:tabs>
      <w:autoSpaceDE w:val="0"/>
      <w:autoSpaceDN w:val="0"/>
      <w:adjustRightInd w:val="0"/>
      <w:spacing w:line="323" w:lineRule="atLeast"/>
      <w:ind w:left="1180"/>
      <w:jc w:val="both"/>
    </w:pPr>
    <w:rPr>
      <w:rFonts w:ascii="Times New Roman" w:hAnsi="Times New Roman"/>
      <w:sz w:val="24"/>
    </w:rPr>
  </w:style>
  <w:style w:type="paragraph" w:customStyle="1" w:styleId="TxBr33p1">
    <w:name w:val="TxBr_33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33p2">
    <w:name w:val="TxBr_33p2"/>
    <w:basedOn w:val="Normal"/>
    <w:rsid w:val="00B309C5"/>
    <w:pPr>
      <w:tabs>
        <w:tab w:val="left" w:pos="221"/>
      </w:tabs>
      <w:autoSpaceDE w:val="0"/>
      <w:autoSpaceDN w:val="0"/>
      <w:adjustRightInd w:val="0"/>
      <w:spacing w:line="323" w:lineRule="atLeast"/>
      <w:ind w:firstLine="221"/>
      <w:jc w:val="both"/>
    </w:pPr>
    <w:rPr>
      <w:rFonts w:ascii="Times New Roman" w:hAnsi="Times New Roman"/>
      <w:sz w:val="24"/>
    </w:rPr>
  </w:style>
  <w:style w:type="paragraph" w:customStyle="1" w:styleId="TxBr34p1">
    <w:name w:val="TxBr_34p1"/>
    <w:basedOn w:val="Normal"/>
    <w:rsid w:val="00B309C5"/>
    <w:pPr>
      <w:tabs>
        <w:tab w:val="left" w:pos="232"/>
      </w:tabs>
      <w:autoSpaceDE w:val="0"/>
      <w:autoSpaceDN w:val="0"/>
      <w:adjustRightInd w:val="0"/>
      <w:spacing w:line="317" w:lineRule="atLeast"/>
      <w:ind w:firstLine="232"/>
      <w:jc w:val="both"/>
    </w:pPr>
    <w:rPr>
      <w:rFonts w:ascii="Times New Roman" w:hAnsi="Times New Roman"/>
      <w:sz w:val="24"/>
    </w:rPr>
  </w:style>
  <w:style w:type="paragraph" w:customStyle="1" w:styleId="TxBr34p2">
    <w:name w:val="TxBr_34p2"/>
    <w:basedOn w:val="Normal"/>
    <w:rsid w:val="00B309C5"/>
    <w:pPr>
      <w:tabs>
        <w:tab w:val="left" w:pos="221"/>
      </w:tabs>
      <w:autoSpaceDE w:val="0"/>
      <w:autoSpaceDN w:val="0"/>
      <w:adjustRightInd w:val="0"/>
      <w:spacing w:line="323" w:lineRule="atLeast"/>
      <w:ind w:firstLine="221"/>
      <w:jc w:val="both"/>
    </w:pPr>
    <w:rPr>
      <w:rFonts w:ascii="Times New Roman" w:hAnsi="Times New Roman"/>
      <w:sz w:val="24"/>
    </w:rPr>
  </w:style>
  <w:style w:type="paragraph" w:customStyle="1" w:styleId="TxBr35p1">
    <w:name w:val="TxBr_35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35p2">
    <w:name w:val="TxBr_35p2"/>
    <w:basedOn w:val="Normal"/>
    <w:rsid w:val="00B309C5"/>
    <w:pPr>
      <w:tabs>
        <w:tab w:val="left" w:pos="5913"/>
      </w:tabs>
      <w:autoSpaceDE w:val="0"/>
      <w:autoSpaceDN w:val="0"/>
      <w:adjustRightInd w:val="0"/>
      <w:spacing w:line="240" w:lineRule="atLeast"/>
      <w:ind w:left="4473"/>
      <w:jc w:val="both"/>
    </w:pPr>
    <w:rPr>
      <w:rFonts w:ascii="Times New Roman" w:hAnsi="Times New Roman"/>
      <w:sz w:val="24"/>
    </w:rPr>
  </w:style>
  <w:style w:type="paragraph" w:customStyle="1" w:styleId="TxBr35p3">
    <w:name w:val="TxBr_35p3"/>
    <w:basedOn w:val="Normal"/>
    <w:rsid w:val="00B309C5"/>
    <w:pPr>
      <w:tabs>
        <w:tab w:val="left" w:pos="249"/>
      </w:tabs>
      <w:autoSpaceDE w:val="0"/>
      <w:autoSpaceDN w:val="0"/>
      <w:adjustRightInd w:val="0"/>
      <w:spacing w:line="323" w:lineRule="atLeast"/>
      <w:ind w:firstLine="249"/>
      <w:jc w:val="both"/>
    </w:pPr>
    <w:rPr>
      <w:rFonts w:ascii="Times New Roman" w:hAnsi="Times New Roman"/>
      <w:sz w:val="24"/>
    </w:rPr>
  </w:style>
  <w:style w:type="paragraph" w:customStyle="1" w:styleId="TxBr36p1">
    <w:name w:val="TxBr_36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36p2">
    <w:name w:val="TxBr_36p2"/>
    <w:basedOn w:val="Normal"/>
    <w:rsid w:val="00B309C5"/>
    <w:pPr>
      <w:tabs>
        <w:tab w:val="left" w:pos="232"/>
      </w:tabs>
      <w:autoSpaceDE w:val="0"/>
      <w:autoSpaceDN w:val="0"/>
      <w:adjustRightInd w:val="0"/>
      <w:spacing w:line="323" w:lineRule="atLeast"/>
      <w:ind w:firstLine="232"/>
      <w:jc w:val="both"/>
    </w:pPr>
    <w:rPr>
      <w:rFonts w:ascii="Times New Roman" w:hAnsi="Times New Roman"/>
      <w:sz w:val="24"/>
    </w:rPr>
  </w:style>
  <w:style w:type="paragraph" w:customStyle="1" w:styleId="TxBr37p1">
    <w:name w:val="TxBr_37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37p2">
    <w:name w:val="TxBr_37p2"/>
    <w:basedOn w:val="Normal"/>
    <w:rsid w:val="00B309C5"/>
    <w:pPr>
      <w:tabs>
        <w:tab w:val="left" w:pos="249"/>
      </w:tabs>
      <w:autoSpaceDE w:val="0"/>
      <w:autoSpaceDN w:val="0"/>
      <w:adjustRightInd w:val="0"/>
      <w:spacing w:line="323" w:lineRule="atLeast"/>
      <w:ind w:firstLine="249"/>
      <w:jc w:val="both"/>
    </w:pPr>
    <w:rPr>
      <w:rFonts w:ascii="Times New Roman" w:hAnsi="Times New Roman"/>
      <w:sz w:val="24"/>
    </w:rPr>
  </w:style>
  <w:style w:type="paragraph" w:customStyle="1" w:styleId="TxBr38p1">
    <w:name w:val="TxBr_38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38p2">
    <w:name w:val="TxBr_38p2"/>
    <w:basedOn w:val="Normal"/>
    <w:rsid w:val="00B309C5"/>
    <w:pPr>
      <w:tabs>
        <w:tab w:val="left" w:pos="238"/>
      </w:tabs>
      <w:autoSpaceDE w:val="0"/>
      <w:autoSpaceDN w:val="0"/>
      <w:adjustRightInd w:val="0"/>
      <w:spacing w:line="317" w:lineRule="atLeast"/>
      <w:ind w:firstLine="238"/>
      <w:jc w:val="both"/>
    </w:pPr>
    <w:rPr>
      <w:rFonts w:ascii="Times New Roman" w:hAnsi="Times New Roman"/>
      <w:sz w:val="24"/>
    </w:rPr>
  </w:style>
  <w:style w:type="paragraph" w:customStyle="1" w:styleId="TxBr39p1">
    <w:name w:val="TxBr_39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40p1">
    <w:name w:val="TxBr_40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40p2">
    <w:name w:val="TxBr_40p2"/>
    <w:basedOn w:val="Normal"/>
    <w:rsid w:val="00B309C5"/>
    <w:pPr>
      <w:tabs>
        <w:tab w:val="left" w:pos="249"/>
      </w:tabs>
      <w:autoSpaceDE w:val="0"/>
      <w:autoSpaceDN w:val="0"/>
      <w:adjustRightInd w:val="0"/>
      <w:spacing w:line="317" w:lineRule="atLeast"/>
      <w:ind w:firstLine="249"/>
      <w:jc w:val="both"/>
    </w:pPr>
    <w:rPr>
      <w:rFonts w:ascii="Times New Roman" w:hAnsi="Times New Roman"/>
      <w:sz w:val="24"/>
    </w:rPr>
  </w:style>
  <w:style w:type="paragraph" w:customStyle="1" w:styleId="TxBr40p3">
    <w:name w:val="TxBr_40p3"/>
    <w:basedOn w:val="Normal"/>
    <w:rsid w:val="00B309C5"/>
    <w:pPr>
      <w:tabs>
        <w:tab w:val="left" w:pos="6570"/>
      </w:tabs>
      <w:autoSpaceDE w:val="0"/>
      <w:autoSpaceDN w:val="0"/>
      <w:adjustRightInd w:val="0"/>
      <w:spacing w:line="240" w:lineRule="atLeast"/>
      <w:ind w:left="5130"/>
      <w:jc w:val="both"/>
    </w:pPr>
    <w:rPr>
      <w:rFonts w:ascii="Times New Roman" w:hAnsi="Times New Roman"/>
      <w:sz w:val="24"/>
    </w:rPr>
  </w:style>
  <w:style w:type="paragraph" w:customStyle="1" w:styleId="TxBr41p1">
    <w:name w:val="TxBr_41p1"/>
    <w:basedOn w:val="Normal"/>
    <w:qFormat/>
    <w:rsid w:val="00B309C5"/>
    <w:pPr>
      <w:tabs>
        <w:tab w:val="left" w:pos="243"/>
      </w:tabs>
      <w:autoSpaceDE w:val="0"/>
      <w:autoSpaceDN w:val="0"/>
      <w:adjustRightInd w:val="0"/>
      <w:spacing w:line="323" w:lineRule="atLeast"/>
      <w:ind w:firstLine="243"/>
      <w:jc w:val="both"/>
    </w:pPr>
    <w:rPr>
      <w:rFonts w:ascii="Times New Roman" w:hAnsi="Times New Roman"/>
      <w:sz w:val="24"/>
    </w:rPr>
  </w:style>
  <w:style w:type="paragraph" w:customStyle="1" w:styleId="TxBr42p1">
    <w:name w:val="TxBr_42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43p1">
    <w:name w:val="TxBr_43p1"/>
    <w:basedOn w:val="Normal"/>
    <w:rsid w:val="00B309C5"/>
    <w:pPr>
      <w:tabs>
        <w:tab w:val="left" w:pos="204"/>
      </w:tabs>
      <w:autoSpaceDE w:val="0"/>
      <w:autoSpaceDN w:val="0"/>
      <w:adjustRightInd w:val="0"/>
      <w:spacing w:line="300" w:lineRule="atLeast"/>
      <w:jc w:val="both"/>
    </w:pPr>
    <w:rPr>
      <w:rFonts w:ascii="Times New Roman" w:hAnsi="Times New Roman"/>
      <w:sz w:val="24"/>
    </w:rPr>
  </w:style>
  <w:style w:type="paragraph" w:customStyle="1" w:styleId="TxBr44p1">
    <w:name w:val="TxBr_44p1"/>
    <w:basedOn w:val="Normal"/>
    <w:rsid w:val="00B309C5"/>
    <w:pPr>
      <w:tabs>
        <w:tab w:val="left" w:pos="476"/>
      </w:tabs>
      <w:autoSpaceDE w:val="0"/>
      <w:autoSpaceDN w:val="0"/>
      <w:adjustRightInd w:val="0"/>
      <w:spacing w:line="260" w:lineRule="atLeast"/>
      <w:ind w:firstLine="476"/>
      <w:jc w:val="both"/>
    </w:pPr>
    <w:rPr>
      <w:rFonts w:ascii="Times New Roman" w:hAnsi="Times New Roman"/>
      <w:sz w:val="24"/>
    </w:rPr>
  </w:style>
  <w:style w:type="paragraph" w:customStyle="1" w:styleId="TxBr2p3">
    <w:name w:val="TxBr_2p3"/>
    <w:basedOn w:val="Normal"/>
    <w:rsid w:val="00B309C5"/>
    <w:pPr>
      <w:tabs>
        <w:tab w:val="left" w:pos="357"/>
      </w:tabs>
      <w:autoSpaceDE w:val="0"/>
      <w:autoSpaceDN w:val="0"/>
      <w:adjustRightInd w:val="0"/>
      <w:spacing w:line="277" w:lineRule="atLeast"/>
      <w:ind w:firstLine="357"/>
      <w:jc w:val="both"/>
    </w:pPr>
    <w:rPr>
      <w:rFonts w:ascii="Times New Roman" w:hAnsi="Times New Roman"/>
      <w:sz w:val="24"/>
    </w:rPr>
  </w:style>
  <w:style w:type="paragraph" w:customStyle="1" w:styleId="TxBr2p4">
    <w:name w:val="TxBr_2p4"/>
    <w:basedOn w:val="Normal"/>
    <w:rsid w:val="00B309C5"/>
    <w:pPr>
      <w:tabs>
        <w:tab w:val="left" w:pos="204"/>
      </w:tabs>
      <w:autoSpaceDE w:val="0"/>
      <w:autoSpaceDN w:val="0"/>
      <w:adjustRightInd w:val="0"/>
      <w:spacing w:line="277" w:lineRule="atLeast"/>
    </w:pPr>
    <w:rPr>
      <w:rFonts w:ascii="Times New Roman" w:hAnsi="Times New Roman"/>
      <w:sz w:val="24"/>
    </w:rPr>
  </w:style>
  <w:style w:type="paragraph" w:customStyle="1" w:styleId="TxBr11c1">
    <w:name w:val="TxBr_11c1"/>
    <w:basedOn w:val="Normal"/>
    <w:rsid w:val="00B309C5"/>
    <w:pPr>
      <w:autoSpaceDE w:val="0"/>
      <w:autoSpaceDN w:val="0"/>
      <w:adjustRightInd w:val="0"/>
      <w:spacing w:line="240" w:lineRule="atLeast"/>
      <w:jc w:val="center"/>
    </w:pPr>
    <w:rPr>
      <w:rFonts w:ascii="Times New Roman" w:hAnsi="Times New Roman"/>
      <w:sz w:val="24"/>
    </w:rPr>
  </w:style>
  <w:style w:type="paragraph" w:customStyle="1" w:styleId="TxBr15p1">
    <w:name w:val="TxBr_15p1"/>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19c1">
    <w:name w:val="TxBr_19c1"/>
    <w:basedOn w:val="Normal"/>
    <w:rsid w:val="00B309C5"/>
    <w:pPr>
      <w:autoSpaceDE w:val="0"/>
      <w:autoSpaceDN w:val="0"/>
      <w:adjustRightInd w:val="0"/>
      <w:spacing w:line="240" w:lineRule="atLeast"/>
      <w:jc w:val="center"/>
    </w:pPr>
    <w:rPr>
      <w:rFonts w:ascii="Times New Roman" w:hAnsi="Times New Roman"/>
      <w:sz w:val="24"/>
    </w:rPr>
  </w:style>
  <w:style w:type="paragraph" w:customStyle="1" w:styleId="TxBr19p3">
    <w:name w:val="TxBr_19p3"/>
    <w:basedOn w:val="Normal"/>
    <w:rsid w:val="00B309C5"/>
    <w:pPr>
      <w:tabs>
        <w:tab w:val="left" w:pos="204"/>
      </w:tabs>
      <w:autoSpaceDE w:val="0"/>
      <w:autoSpaceDN w:val="0"/>
      <w:adjustRightInd w:val="0"/>
      <w:spacing w:line="238" w:lineRule="atLeast"/>
      <w:ind w:firstLine="204"/>
      <w:jc w:val="both"/>
    </w:pPr>
    <w:rPr>
      <w:rFonts w:ascii="Times New Roman" w:hAnsi="Times New Roman"/>
      <w:sz w:val="24"/>
    </w:rPr>
  </w:style>
  <w:style w:type="paragraph" w:customStyle="1" w:styleId="TxBr20p2">
    <w:name w:val="TxBr_20p2"/>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0p3">
    <w:name w:val="TxBr_20p3"/>
    <w:basedOn w:val="Normal"/>
    <w:rsid w:val="00B309C5"/>
    <w:pPr>
      <w:tabs>
        <w:tab w:val="left" w:pos="192"/>
      </w:tabs>
      <w:autoSpaceDE w:val="0"/>
      <w:autoSpaceDN w:val="0"/>
      <w:adjustRightInd w:val="0"/>
      <w:spacing w:line="238" w:lineRule="atLeast"/>
      <w:ind w:firstLine="192"/>
      <w:jc w:val="both"/>
    </w:pPr>
    <w:rPr>
      <w:rFonts w:ascii="Times New Roman" w:hAnsi="Times New Roman"/>
      <w:sz w:val="24"/>
    </w:rPr>
  </w:style>
  <w:style w:type="paragraph" w:customStyle="1" w:styleId="TxBr21p3">
    <w:name w:val="TxBr_21p3"/>
    <w:basedOn w:val="Normal"/>
    <w:rsid w:val="00B309C5"/>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22p3">
    <w:name w:val="TxBr_22p3"/>
    <w:basedOn w:val="Normal"/>
    <w:rsid w:val="00B309C5"/>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22p4">
    <w:name w:val="TxBr_22p4"/>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2p5">
    <w:name w:val="TxBr_22p5"/>
    <w:basedOn w:val="Normal"/>
    <w:rsid w:val="00B309C5"/>
    <w:pPr>
      <w:tabs>
        <w:tab w:val="left" w:pos="181"/>
      </w:tabs>
      <w:autoSpaceDE w:val="0"/>
      <w:autoSpaceDN w:val="0"/>
      <w:adjustRightInd w:val="0"/>
      <w:spacing w:line="238" w:lineRule="atLeast"/>
      <w:ind w:firstLine="181"/>
      <w:jc w:val="both"/>
    </w:pPr>
    <w:rPr>
      <w:rFonts w:ascii="Times New Roman" w:hAnsi="Times New Roman"/>
      <w:sz w:val="24"/>
    </w:rPr>
  </w:style>
  <w:style w:type="paragraph" w:customStyle="1" w:styleId="TxBr22c6">
    <w:name w:val="TxBr_22c6"/>
    <w:basedOn w:val="Normal"/>
    <w:rsid w:val="00B309C5"/>
    <w:pPr>
      <w:autoSpaceDE w:val="0"/>
      <w:autoSpaceDN w:val="0"/>
      <w:adjustRightInd w:val="0"/>
      <w:spacing w:line="240" w:lineRule="atLeast"/>
      <w:jc w:val="center"/>
    </w:pPr>
    <w:rPr>
      <w:rFonts w:ascii="Times New Roman" w:hAnsi="Times New Roman"/>
      <w:sz w:val="24"/>
    </w:rPr>
  </w:style>
  <w:style w:type="paragraph" w:customStyle="1" w:styleId="TxBr22p7">
    <w:name w:val="TxBr_22p7"/>
    <w:basedOn w:val="Normal"/>
    <w:rsid w:val="00B309C5"/>
    <w:pPr>
      <w:tabs>
        <w:tab w:val="left" w:pos="204"/>
      </w:tabs>
      <w:autoSpaceDE w:val="0"/>
      <w:autoSpaceDN w:val="0"/>
      <w:adjustRightInd w:val="0"/>
      <w:spacing w:line="243" w:lineRule="atLeast"/>
      <w:jc w:val="both"/>
    </w:pPr>
    <w:rPr>
      <w:rFonts w:ascii="Times New Roman" w:hAnsi="Times New Roman"/>
      <w:sz w:val="24"/>
    </w:rPr>
  </w:style>
  <w:style w:type="paragraph" w:customStyle="1" w:styleId="TxBr22p9">
    <w:name w:val="TxBr_22p9"/>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3p1">
    <w:name w:val="TxBr_23p1"/>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4p2">
    <w:name w:val="TxBr_24p2"/>
    <w:basedOn w:val="Normal"/>
    <w:rsid w:val="00B309C5"/>
    <w:pPr>
      <w:tabs>
        <w:tab w:val="left" w:pos="209"/>
      </w:tabs>
      <w:autoSpaceDE w:val="0"/>
      <w:autoSpaceDN w:val="0"/>
      <w:adjustRightInd w:val="0"/>
      <w:spacing w:line="238" w:lineRule="atLeast"/>
      <w:ind w:firstLine="209"/>
      <w:jc w:val="both"/>
    </w:pPr>
    <w:rPr>
      <w:rFonts w:ascii="Times New Roman" w:hAnsi="Times New Roman"/>
      <w:sz w:val="24"/>
    </w:rPr>
  </w:style>
  <w:style w:type="paragraph" w:customStyle="1" w:styleId="TxBr24p3">
    <w:name w:val="TxBr_24p3"/>
    <w:basedOn w:val="Normal"/>
    <w:rsid w:val="00B309C5"/>
    <w:pPr>
      <w:tabs>
        <w:tab w:val="left" w:pos="198"/>
      </w:tabs>
      <w:autoSpaceDE w:val="0"/>
      <w:autoSpaceDN w:val="0"/>
      <w:adjustRightInd w:val="0"/>
      <w:spacing w:line="238" w:lineRule="atLeast"/>
      <w:ind w:firstLine="198"/>
      <w:jc w:val="both"/>
    </w:pPr>
    <w:rPr>
      <w:rFonts w:ascii="Times New Roman" w:hAnsi="Times New Roman"/>
      <w:sz w:val="24"/>
    </w:rPr>
  </w:style>
  <w:style w:type="paragraph" w:customStyle="1" w:styleId="TxBr24p4">
    <w:name w:val="TxBr_24p4"/>
    <w:basedOn w:val="Normal"/>
    <w:rsid w:val="00B309C5"/>
    <w:pPr>
      <w:tabs>
        <w:tab w:val="left" w:pos="181"/>
      </w:tabs>
      <w:autoSpaceDE w:val="0"/>
      <w:autoSpaceDN w:val="0"/>
      <w:adjustRightInd w:val="0"/>
      <w:spacing w:line="243" w:lineRule="atLeast"/>
      <w:ind w:firstLine="181"/>
      <w:jc w:val="both"/>
    </w:pPr>
    <w:rPr>
      <w:rFonts w:ascii="Times New Roman" w:hAnsi="Times New Roman"/>
      <w:sz w:val="24"/>
    </w:rPr>
  </w:style>
  <w:style w:type="paragraph" w:customStyle="1" w:styleId="TxBr24p5">
    <w:name w:val="TxBr_24p5"/>
    <w:basedOn w:val="Normal"/>
    <w:rsid w:val="00B309C5"/>
    <w:pPr>
      <w:tabs>
        <w:tab w:val="left" w:pos="181"/>
      </w:tabs>
      <w:autoSpaceDE w:val="0"/>
      <w:autoSpaceDN w:val="0"/>
      <w:adjustRightInd w:val="0"/>
      <w:spacing w:line="238" w:lineRule="atLeast"/>
      <w:ind w:firstLine="181"/>
      <w:jc w:val="both"/>
    </w:pPr>
    <w:rPr>
      <w:rFonts w:ascii="Times New Roman" w:hAnsi="Times New Roman"/>
      <w:sz w:val="24"/>
    </w:rPr>
  </w:style>
  <w:style w:type="paragraph" w:customStyle="1" w:styleId="TxBr24p6">
    <w:name w:val="TxBr_24p6"/>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6p3">
    <w:name w:val="TxBr_26p3"/>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6p4">
    <w:name w:val="TxBr_26p4"/>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6p2">
    <w:name w:val="TxBr_6p2"/>
    <w:basedOn w:val="Normal"/>
    <w:rsid w:val="00B309C5"/>
    <w:pPr>
      <w:tabs>
        <w:tab w:val="left" w:pos="153"/>
      </w:tabs>
      <w:autoSpaceDE w:val="0"/>
      <w:autoSpaceDN w:val="0"/>
      <w:adjustRightInd w:val="0"/>
      <w:spacing w:line="238" w:lineRule="atLeast"/>
      <w:ind w:firstLine="153"/>
      <w:jc w:val="both"/>
    </w:pPr>
    <w:rPr>
      <w:rFonts w:ascii="Times New Roman" w:hAnsi="Times New Roman"/>
      <w:sz w:val="24"/>
    </w:rPr>
  </w:style>
  <w:style w:type="paragraph" w:customStyle="1" w:styleId="Style19">
    <w:name w:val="Style19"/>
    <w:basedOn w:val="Normal"/>
    <w:uiPriority w:val="99"/>
    <w:qFormat/>
    <w:rsid w:val="00B309C5"/>
    <w:pPr>
      <w:widowControl w:val="0"/>
      <w:autoSpaceDE w:val="0"/>
      <w:autoSpaceDN w:val="0"/>
      <w:adjustRightInd w:val="0"/>
      <w:spacing w:line="230" w:lineRule="exact"/>
      <w:jc w:val="both"/>
    </w:pPr>
    <w:rPr>
      <w:rFonts w:ascii="Times New Roman" w:hAnsi="Times New Roman"/>
      <w:sz w:val="24"/>
    </w:rPr>
  </w:style>
  <w:style w:type="paragraph" w:customStyle="1" w:styleId="Style200">
    <w:name w:val="Style20"/>
    <w:basedOn w:val="Normal"/>
    <w:uiPriority w:val="99"/>
    <w:rsid w:val="00B309C5"/>
    <w:pPr>
      <w:widowControl w:val="0"/>
      <w:autoSpaceDE w:val="0"/>
      <w:autoSpaceDN w:val="0"/>
      <w:adjustRightInd w:val="0"/>
      <w:spacing w:line="230" w:lineRule="exact"/>
    </w:pPr>
    <w:rPr>
      <w:rFonts w:ascii="Times New Roman" w:hAnsi="Times New Roman"/>
      <w:sz w:val="24"/>
    </w:rPr>
  </w:style>
  <w:style w:type="character" w:customStyle="1" w:styleId="FontStyle33">
    <w:name w:val="Font Style33"/>
    <w:rsid w:val="00B309C5"/>
    <w:rPr>
      <w:rFonts w:ascii="Times New Roman" w:hAnsi="Times New Roman" w:cs="Times New Roman"/>
      <w:sz w:val="20"/>
      <w:szCs w:val="20"/>
    </w:rPr>
  </w:style>
  <w:style w:type="paragraph" w:customStyle="1" w:styleId="Style100">
    <w:name w:val="Style10"/>
    <w:basedOn w:val="Normal"/>
    <w:link w:val="Style10Char"/>
    <w:qFormat/>
    <w:rsid w:val="00B309C5"/>
    <w:pPr>
      <w:widowControl w:val="0"/>
      <w:autoSpaceDE w:val="0"/>
      <w:autoSpaceDN w:val="0"/>
      <w:adjustRightInd w:val="0"/>
      <w:spacing w:line="274" w:lineRule="exact"/>
      <w:jc w:val="both"/>
    </w:pPr>
    <w:rPr>
      <w:rFonts w:ascii="Times New Roman" w:hAnsi="Times New Roman"/>
      <w:sz w:val="24"/>
    </w:rPr>
  </w:style>
  <w:style w:type="paragraph" w:customStyle="1" w:styleId="Style12">
    <w:name w:val="Style12"/>
    <w:basedOn w:val="Normal"/>
    <w:link w:val="Style12Char"/>
    <w:qFormat/>
    <w:rsid w:val="00B309C5"/>
    <w:pPr>
      <w:widowControl w:val="0"/>
      <w:autoSpaceDE w:val="0"/>
      <w:autoSpaceDN w:val="0"/>
      <w:adjustRightInd w:val="0"/>
      <w:spacing w:line="322" w:lineRule="exact"/>
    </w:pPr>
    <w:rPr>
      <w:rFonts w:ascii="Times New Roman" w:hAnsi="Times New Roman"/>
      <w:sz w:val="24"/>
    </w:rPr>
  </w:style>
  <w:style w:type="character" w:customStyle="1" w:styleId="FontStyle30">
    <w:name w:val="Font Style30"/>
    <w:uiPriority w:val="99"/>
    <w:rsid w:val="00B309C5"/>
    <w:rPr>
      <w:rFonts w:ascii="Times New Roman" w:hAnsi="Times New Roman" w:cs="Times New Roman"/>
      <w:b/>
      <w:bCs/>
      <w:sz w:val="26"/>
      <w:szCs w:val="26"/>
    </w:rPr>
  </w:style>
  <w:style w:type="character" w:customStyle="1" w:styleId="FontStyle39">
    <w:name w:val="Font Style39"/>
    <w:uiPriority w:val="99"/>
    <w:rsid w:val="00B309C5"/>
    <w:rPr>
      <w:rFonts w:ascii="Times New Roman" w:hAnsi="Times New Roman" w:cs="Times New Roman"/>
      <w:sz w:val="22"/>
      <w:szCs w:val="22"/>
    </w:rPr>
  </w:style>
  <w:style w:type="character" w:customStyle="1" w:styleId="FontStyle23">
    <w:name w:val="Font Style23"/>
    <w:uiPriority w:val="99"/>
    <w:rsid w:val="00B309C5"/>
    <w:rPr>
      <w:rFonts w:ascii="Times New Roman" w:hAnsi="Times New Roman" w:cs="Times New Roman"/>
      <w:sz w:val="14"/>
      <w:szCs w:val="14"/>
    </w:rPr>
  </w:style>
  <w:style w:type="character" w:customStyle="1" w:styleId="cardChar2">
    <w:name w:val="card Char2"/>
    <w:basedOn w:val="DefaultParagraphFont"/>
    <w:link w:val="card1"/>
    <w:rsid w:val="00B309C5"/>
    <w:rPr>
      <w:rFonts w:ascii="Times New Roman" w:hAnsi="Times New Roman"/>
      <w:szCs w:val="20"/>
    </w:rPr>
  </w:style>
  <w:style w:type="character" w:customStyle="1" w:styleId="Heading21Char">
    <w:name w:val="Heading 21 Char"/>
    <w:aliases w:val=" Char Char Char Char1 Char,Char Char Char Char1 Char Char,Heading 2 Char2 Char3,Heading 2 Char Char Char Char Char2,Heading 2 Char2 Char Char3,Heading 2 Char Char Char Char Char Char Char,TAG Char"/>
    <w:rsid w:val="00B309C5"/>
    <w:rPr>
      <w:rFonts w:ascii="Times New Roman" w:eastAsia="Times New Roman" w:hAnsi="Times New Roman"/>
      <w:b/>
      <w:szCs w:val="26"/>
    </w:rPr>
  </w:style>
  <w:style w:type="character" w:customStyle="1" w:styleId="FootnoteTextChar2">
    <w:name w:val="Footnote Text Char2"/>
    <w:rsid w:val="00B309C5"/>
    <w:rPr>
      <w:rFonts w:ascii="Arial" w:hAnsi="Arial"/>
    </w:rPr>
  </w:style>
  <w:style w:type="character" w:customStyle="1" w:styleId="evidencetextCharChar">
    <w:name w:val="evidence text Char Char"/>
    <w:rsid w:val="00B309C5"/>
    <w:rPr>
      <w:rFonts w:ascii="Arial" w:hAnsi="Arial"/>
      <w:color w:val="000000"/>
      <w:sz w:val="18"/>
      <w:szCs w:val="24"/>
      <w:lang w:val="en-US" w:eastAsia="en-US" w:bidi="ar-SA"/>
    </w:rPr>
  </w:style>
  <w:style w:type="character" w:customStyle="1" w:styleId="articlecopy">
    <w:name w:val="articlecopy"/>
    <w:basedOn w:val="DefaultParagraphFont"/>
    <w:rsid w:val="00B309C5"/>
  </w:style>
  <w:style w:type="character" w:customStyle="1" w:styleId="yqlink">
    <w:name w:val="yqlink"/>
    <w:basedOn w:val="DefaultParagraphFont"/>
    <w:rsid w:val="00B309C5"/>
  </w:style>
  <w:style w:type="character" w:customStyle="1" w:styleId="clbody">
    <w:name w:val="clbody"/>
    <w:basedOn w:val="DefaultParagraphFont"/>
    <w:rsid w:val="00B309C5"/>
  </w:style>
  <w:style w:type="character" w:customStyle="1" w:styleId="citenon-boldChar">
    <w:name w:val="cite non-bold Char"/>
    <w:link w:val="citenon-bold"/>
    <w:rsid w:val="00B309C5"/>
    <w:rPr>
      <w:rFonts w:ascii="Arial Narrow" w:hAnsi="Arial Narrow"/>
      <w:sz w:val="24"/>
    </w:rPr>
  </w:style>
  <w:style w:type="character" w:customStyle="1" w:styleId="PlainTextChar1">
    <w:name w:val="Plain Text Char1"/>
    <w:uiPriority w:val="99"/>
    <w:rsid w:val="00B309C5"/>
    <w:rPr>
      <w:rFonts w:ascii="Courier New" w:hAnsi="Courier New" w:cs="Courier New"/>
    </w:rPr>
  </w:style>
  <w:style w:type="character" w:customStyle="1" w:styleId="underlinecardChar1">
    <w:name w:val="underline card Char1"/>
    <w:rsid w:val="00B309C5"/>
    <w:rPr>
      <w:rFonts w:ascii="Arial" w:hAnsi="Arial"/>
      <w:szCs w:val="24"/>
      <w:u w:val="single"/>
      <w:lang w:val="en-US" w:eastAsia="en-US" w:bidi="ar-SA"/>
    </w:rPr>
  </w:style>
  <w:style w:type="paragraph" w:customStyle="1" w:styleId="EvidenceText0">
    <w:name w:val="Evidence Text"/>
    <w:basedOn w:val="Normal"/>
    <w:qFormat/>
    <w:rsid w:val="00B309C5"/>
    <w:pPr>
      <w:widowControl w:val="0"/>
      <w:autoSpaceDE w:val="0"/>
      <w:autoSpaceDN w:val="0"/>
      <w:adjustRightInd w:val="0"/>
      <w:ind w:left="360"/>
    </w:pPr>
    <w:rPr>
      <w:rFonts w:ascii="Times New Roman" w:hAnsi="Times New Roman"/>
    </w:rPr>
  </w:style>
  <w:style w:type="character" w:customStyle="1" w:styleId="font43">
    <w:name w:val="font43"/>
    <w:basedOn w:val="DefaultParagraphFont"/>
    <w:rsid w:val="00B309C5"/>
  </w:style>
  <w:style w:type="character" w:customStyle="1" w:styleId="font42">
    <w:name w:val="font42"/>
    <w:basedOn w:val="DefaultParagraphFont"/>
    <w:rsid w:val="00B309C5"/>
  </w:style>
  <w:style w:type="paragraph" w:customStyle="1" w:styleId="highlighted">
    <w:name w:val="highlighted"/>
    <w:basedOn w:val="Heading4"/>
    <w:link w:val="highlightedChar"/>
    <w:qFormat/>
    <w:rsid w:val="00B309C5"/>
    <w:pPr>
      <w:keepNext w:val="0"/>
      <w:keepLines w:val="0"/>
      <w:spacing w:before="0"/>
      <w:outlineLvl w:val="9"/>
    </w:pPr>
    <w:rPr>
      <w:rFonts w:ascii="Times New Roman" w:eastAsia="Calibri" w:hAnsi="Times New Roman" w:cs="Times New Roman"/>
      <w:iCs w:val="0"/>
      <w:u w:val="single"/>
    </w:rPr>
  </w:style>
  <w:style w:type="character" w:customStyle="1" w:styleId="highlightedChar">
    <w:name w:val="highlighted Char"/>
    <w:link w:val="highlighted"/>
    <w:rsid w:val="00B309C5"/>
    <w:rPr>
      <w:rFonts w:ascii="Times New Roman" w:eastAsia="Calibri" w:hAnsi="Times New Roman" w:cs="Times New Roman"/>
      <w:b/>
      <w:sz w:val="26"/>
      <w:u w:val="single"/>
    </w:rPr>
  </w:style>
  <w:style w:type="paragraph" w:customStyle="1" w:styleId="StyleLittle">
    <w:name w:val="Style Little +"/>
    <w:basedOn w:val="Normal"/>
    <w:link w:val="StyleLittleChar"/>
    <w:qFormat/>
    <w:rsid w:val="00B309C5"/>
    <w:rPr>
      <w:rFonts w:ascii="Times New Roman" w:eastAsia="Calibri" w:hAnsi="Times New Roman"/>
    </w:rPr>
  </w:style>
  <w:style w:type="character" w:customStyle="1" w:styleId="StyleLittleChar">
    <w:name w:val="Style Little + Char"/>
    <w:link w:val="StyleLittle"/>
    <w:rsid w:val="00B309C5"/>
    <w:rPr>
      <w:rFonts w:ascii="Times New Roman" w:eastAsia="Calibri" w:hAnsi="Times New Roman"/>
    </w:rPr>
  </w:style>
  <w:style w:type="character" w:customStyle="1" w:styleId="e1">
    <w:name w:val="e1"/>
    <w:basedOn w:val="DefaultParagraphFont"/>
    <w:rsid w:val="00B309C5"/>
  </w:style>
  <w:style w:type="character" w:customStyle="1" w:styleId="underLight">
    <w:name w:val="underLight"/>
    <w:qFormat/>
    <w:rsid w:val="00B309C5"/>
    <w:rPr>
      <w:rFonts w:ascii="Helvetica Neue" w:hAnsi="Helvetica Neue"/>
      <w:b w:val="0"/>
      <w:sz w:val="24"/>
      <w:u w:val="single"/>
      <w:bdr w:val="none" w:sz="0" w:space="0" w:color="auto"/>
      <w:shd w:val="clear" w:color="auto" w:fill="18EF00"/>
    </w:rPr>
  </w:style>
  <w:style w:type="paragraph" w:customStyle="1" w:styleId="promotion-tag-p">
    <w:name w:val="promotion-tag-p"/>
    <w:basedOn w:val="Normal"/>
    <w:qFormat/>
    <w:rsid w:val="00B309C5"/>
    <w:pPr>
      <w:spacing w:before="100" w:beforeAutospacing="1" w:after="100" w:afterAutospacing="1"/>
    </w:pPr>
    <w:rPr>
      <w:rFonts w:ascii="Times New Roman" w:hAnsi="Times New Roman"/>
      <w:sz w:val="24"/>
    </w:rPr>
  </w:style>
  <w:style w:type="paragraph" w:customStyle="1" w:styleId="infowrap">
    <w:name w:val="infowrap"/>
    <w:basedOn w:val="Normal"/>
    <w:qFormat/>
    <w:rsid w:val="00B309C5"/>
    <w:pPr>
      <w:spacing w:before="100" w:beforeAutospacing="1" w:after="100" w:afterAutospacing="1"/>
    </w:pPr>
    <w:rPr>
      <w:rFonts w:ascii="Times New Roman" w:hAnsi="Times New Roman"/>
      <w:sz w:val="24"/>
    </w:rPr>
  </w:style>
  <w:style w:type="character" w:customStyle="1" w:styleId="f">
    <w:name w:val="f"/>
    <w:rsid w:val="00B309C5"/>
  </w:style>
  <w:style w:type="character" w:customStyle="1" w:styleId="A2">
    <w:name w:val="A2"/>
    <w:uiPriority w:val="99"/>
    <w:rsid w:val="00B309C5"/>
    <w:rPr>
      <w:color w:val="000000"/>
      <w:sz w:val="22"/>
      <w:szCs w:val="22"/>
    </w:rPr>
  </w:style>
  <w:style w:type="character" w:customStyle="1" w:styleId="A12">
    <w:name w:val="A12"/>
    <w:uiPriority w:val="99"/>
    <w:rsid w:val="00B309C5"/>
    <w:rPr>
      <w:rFonts w:ascii="LCLKPS+MetaPlusMedium-Roman" w:hAnsi="LCLKPS+MetaPlusMedium-Roman" w:cs="LCLKPS+MetaPlusMedium-Roman"/>
      <w:color w:val="000000"/>
      <w:sz w:val="12"/>
      <w:szCs w:val="12"/>
    </w:rPr>
  </w:style>
  <w:style w:type="character" w:customStyle="1" w:styleId="A3">
    <w:name w:val="A3"/>
    <w:rsid w:val="00B309C5"/>
    <w:rPr>
      <w:rFonts w:cs="LCLKPS+MetaPlusMedium-Roman"/>
      <w:color w:val="000000"/>
      <w:sz w:val="32"/>
      <w:szCs w:val="32"/>
    </w:rPr>
  </w:style>
  <w:style w:type="character" w:styleId="SubtleEmphasis">
    <w:name w:val="Subtle Emphasis"/>
    <w:uiPriority w:val="19"/>
    <w:qFormat/>
    <w:rsid w:val="00B309C5"/>
    <w:rPr>
      <w:rFonts w:ascii="Times New Roman" w:hAnsi="Times New Roman" w:cs="Times New Roman" w:hint="default"/>
      <w:sz w:val="14"/>
      <w:szCs w:val="14"/>
    </w:rPr>
  </w:style>
  <w:style w:type="paragraph" w:customStyle="1" w:styleId="inside-copy">
    <w:name w:val="inside-copy"/>
    <w:basedOn w:val="Normal"/>
    <w:qFormat/>
    <w:rsid w:val="00B309C5"/>
    <w:pPr>
      <w:spacing w:before="100" w:beforeAutospacing="1" w:after="100" w:afterAutospacing="1"/>
    </w:pPr>
    <w:rPr>
      <w:rFonts w:ascii="Times New Roman" w:hAnsi="Times New Roman"/>
      <w:sz w:val="24"/>
    </w:rPr>
  </w:style>
  <w:style w:type="character" w:customStyle="1" w:styleId="A8">
    <w:name w:val="A8"/>
    <w:rsid w:val="00B309C5"/>
    <w:rPr>
      <w:rFonts w:cs="Avenir 35 Light"/>
      <w:color w:val="000000"/>
      <w:sz w:val="26"/>
      <w:szCs w:val="26"/>
    </w:rPr>
  </w:style>
  <w:style w:type="character" w:customStyle="1" w:styleId="multiplespeakers">
    <w:name w:val="multiple_speakers"/>
    <w:rsid w:val="00B309C5"/>
  </w:style>
  <w:style w:type="character" w:customStyle="1" w:styleId="officialsname">
    <w:name w:val="official_s_name"/>
    <w:rsid w:val="00B309C5"/>
  </w:style>
  <w:style w:type="character" w:customStyle="1" w:styleId="officialstitle-">
    <w:name w:val="official_s_title-"/>
    <w:rsid w:val="00B309C5"/>
  </w:style>
  <w:style w:type="character" w:customStyle="1" w:styleId="officialsbureau">
    <w:name w:val="official_s_bureau"/>
    <w:rsid w:val="00B309C5"/>
  </w:style>
  <w:style w:type="paragraph" w:customStyle="1" w:styleId="i1">
    <w:name w:val="i1"/>
    <w:basedOn w:val="Normal"/>
    <w:qFormat/>
    <w:rsid w:val="00B309C5"/>
    <w:pPr>
      <w:spacing w:before="100" w:beforeAutospacing="1" w:after="100" w:afterAutospacing="1"/>
    </w:pPr>
    <w:rPr>
      <w:rFonts w:ascii="Times New Roman" w:hAnsi="Times New Roman"/>
      <w:sz w:val="24"/>
    </w:rPr>
  </w:style>
  <w:style w:type="character" w:customStyle="1" w:styleId="itxtrst">
    <w:name w:val="itxtrst"/>
    <w:rsid w:val="00B309C5"/>
  </w:style>
  <w:style w:type="character" w:customStyle="1" w:styleId="keyword">
    <w:name w:val="keyword"/>
    <w:rsid w:val="00B309C5"/>
  </w:style>
  <w:style w:type="character" w:customStyle="1" w:styleId="cardtextChar0">
    <w:name w:val="card text Char"/>
    <w:link w:val="cardtext1"/>
    <w:rsid w:val="00B309C5"/>
    <w:rPr>
      <w:rFonts w:ascii="Calibri" w:hAnsi="Calibri"/>
      <w:color w:val="000000"/>
      <w:sz w:val="18"/>
      <w:szCs w:val="18"/>
    </w:rPr>
  </w:style>
  <w:style w:type="character" w:customStyle="1" w:styleId="ReallySmallChar0">
    <w:name w:val="Really Small Char"/>
    <w:rsid w:val="00B309C5"/>
    <w:rPr>
      <w:sz w:val="16"/>
      <w:szCs w:val="24"/>
      <w:lang w:val="en-US" w:eastAsia="en-US" w:bidi="ar-SA"/>
    </w:rPr>
  </w:style>
  <w:style w:type="character" w:customStyle="1" w:styleId="newsmain">
    <w:name w:val="news_main"/>
    <w:basedOn w:val="DefaultParagraphFont"/>
    <w:rsid w:val="00B309C5"/>
  </w:style>
  <w:style w:type="paragraph" w:customStyle="1" w:styleId="Style7">
    <w:name w:val="Style 7"/>
    <w:basedOn w:val="Normal"/>
    <w:qFormat/>
    <w:rsid w:val="00B309C5"/>
    <w:pPr>
      <w:widowControl w:val="0"/>
      <w:autoSpaceDE w:val="0"/>
      <w:autoSpaceDN w:val="0"/>
      <w:ind w:firstLine="432"/>
      <w:jc w:val="both"/>
    </w:pPr>
    <w:rPr>
      <w:rFonts w:ascii="Arial Narrow" w:hAnsi="Arial Narrow"/>
      <w:sz w:val="24"/>
    </w:rPr>
  </w:style>
  <w:style w:type="character" w:customStyle="1" w:styleId="StyleTimesNewRoman12ptBold">
    <w:name w:val="Style Times New Roman 12 pt Bold"/>
    <w:rsid w:val="00B309C5"/>
    <w:rPr>
      <w:rFonts w:ascii="Times New Roman" w:hAnsi="Times New Roman"/>
      <w:b/>
      <w:bCs/>
      <w:sz w:val="24"/>
    </w:rPr>
  </w:style>
  <w:style w:type="character" w:customStyle="1" w:styleId="focusparagraph">
    <w:name w:val="focusparagraph"/>
    <w:rsid w:val="00B309C5"/>
  </w:style>
  <w:style w:type="paragraph" w:customStyle="1" w:styleId="NormalUnderline0">
    <w:name w:val="Normal + Underline"/>
    <w:basedOn w:val="Normal"/>
    <w:link w:val="NormalUnderlineChar"/>
    <w:qFormat/>
    <w:rsid w:val="00B309C5"/>
    <w:pPr>
      <w:ind w:left="720"/>
    </w:pPr>
    <w:rPr>
      <w:rFonts w:asciiTheme="minorHAnsi" w:hAnsiTheme="minorHAnsi"/>
      <w:b/>
      <w:sz w:val="24"/>
      <w:szCs w:val="24"/>
      <w:u w:val="single"/>
    </w:rPr>
  </w:style>
  <w:style w:type="character" w:customStyle="1" w:styleId="itxtrstitxtrstspanitxthookspan">
    <w:name w:val="itxtrst itxtrstspan itxthookspan"/>
    <w:basedOn w:val="DefaultParagraphFont"/>
    <w:rsid w:val="00B309C5"/>
  </w:style>
  <w:style w:type="character" w:customStyle="1" w:styleId="DottedUnderline">
    <w:name w:val="Dotted Underline"/>
    <w:rsid w:val="00B309C5"/>
    <w:rPr>
      <w:rFonts w:ascii="Times New Roman" w:hAnsi="Times New Roman"/>
      <w:sz w:val="20"/>
      <w:u w:val="dottedHeavy"/>
    </w:rPr>
  </w:style>
  <w:style w:type="paragraph" w:customStyle="1" w:styleId="style9">
    <w:name w:val="style9"/>
    <w:basedOn w:val="Normal"/>
    <w:qFormat/>
    <w:rsid w:val="00B309C5"/>
    <w:pPr>
      <w:spacing w:beforeLines="1" w:afterLines="1"/>
    </w:pPr>
    <w:rPr>
      <w:rFonts w:ascii="Times" w:hAnsi="Times"/>
      <w:sz w:val="19"/>
      <w:szCs w:val="20"/>
    </w:rPr>
  </w:style>
  <w:style w:type="paragraph" w:styleId="HTMLAddress">
    <w:name w:val="HTML Address"/>
    <w:basedOn w:val="Normal"/>
    <w:link w:val="HTMLAddressChar"/>
    <w:uiPriority w:val="99"/>
    <w:rsid w:val="00B309C5"/>
    <w:rPr>
      <w:rFonts w:ascii="Times" w:hAnsi="Times"/>
      <w:i/>
      <w:sz w:val="19"/>
      <w:szCs w:val="20"/>
    </w:rPr>
  </w:style>
  <w:style w:type="character" w:customStyle="1" w:styleId="HTMLAddressChar">
    <w:name w:val="HTML Address Char"/>
    <w:basedOn w:val="DefaultParagraphFont"/>
    <w:link w:val="HTMLAddress"/>
    <w:uiPriority w:val="99"/>
    <w:rsid w:val="00B309C5"/>
    <w:rPr>
      <w:rFonts w:ascii="Times" w:hAnsi="Times"/>
      <w:i/>
      <w:sz w:val="19"/>
      <w:szCs w:val="20"/>
    </w:rPr>
  </w:style>
  <w:style w:type="character" w:customStyle="1" w:styleId="meta-prep">
    <w:name w:val="meta-prep"/>
    <w:basedOn w:val="DefaultParagraphFont"/>
    <w:rsid w:val="00B309C5"/>
  </w:style>
  <w:style w:type="character" w:customStyle="1" w:styleId="ColorfulGrid-Accent1Char">
    <w:name w:val="Colorful Grid - Accent 1 Char"/>
    <w:aliases w:val="quote Char,Medium Grid 2 - Accent 2 Char"/>
    <w:link w:val="ColorfulGrid-Accent1"/>
    <w:uiPriority w:val="29"/>
    <w:rsid w:val="00B309C5"/>
    <w:rPr>
      <w:rFonts w:ascii="Times" w:hAnsi="Times"/>
    </w:rPr>
  </w:style>
  <w:style w:type="character" w:customStyle="1" w:styleId="fnorg">
    <w:name w:val="fn org"/>
    <w:basedOn w:val="DefaultParagraphFont"/>
    <w:rsid w:val="00B309C5"/>
  </w:style>
  <w:style w:type="character" w:customStyle="1" w:styleId="numofcomments">
    <w:name w:val="num_of_comments"/>
    <w:basedOn w:val="DefaultParagraphFont"/>
    <w:rsid w:val="00B309C5"/>
  </w:style>
  <w:style w:type="character" w:customStyle="1" w:styleId="authornameforprint">
    <w:name w:val="author_name_for_print"/>
    <w:basedOn w:val="DefaultParagraphFont"/>
    <w:rsid w:val="00B309C5"/>
  </w:style>
  <w:style w:type="paragraph" w:customStyle="1" w:styleId="authorvcard">
    <w:name w:val="author vcard"/>
    <w:basedOn w:val="Normal"/>
    <w:qFormat/>
    <w:rsid w:val="00B309C5"/>
    <w:pPr>
      <w:spacing w:beforeLines="1" w:afterLines="1"/>
    </w:pPr>
    <w:rPr>
      <w:rFonts w:ascii="Times" w:hAnsi="Times"/>
      <w:sz w:val="19"/>
      <w:szCs w:val="20"/>
    </w:rPr>
  </w:style>
  <w:style w:type="character" w:customStyle="1" w:styleId="fn">
    <w:name w:val="fn"/>
    <w:basedOn w:val="DefaultParagraphFont"/>
    <w:rsid w:val="00B309C5"/>
  </w:style>
  <w:style w:type="paragraph" w:customStyle="1" w:styleId="publishedupdateddtstamp">
    <w:name w:val="published updated dtstamp"/>
    <w:basedOn w:val="Normal"/>
    <w:qFormat/>
    <w:rsid w:val="00B309C5"/>
    <w:pPr>
      <w:spacing w:beforeLines="1" w:afterLines="1"/>
    </w:pPr>
    <w:rPr>
      <w:rFonts w:ascii="Times" w:hAnsi="Times"/>
      <w:sz w:val="19"/>
      <w:szCs w:val="20"/>
    </w:rPr>
  </w:style>
  <w:style w:type="paragraph" w:customStyle="1" w:styleId="source-orgvcard">
    <w:name w:val="source-org vcard"/>
    <w:basedOn w:val="Normal"/>
    <w:qFormat/>
    <w:rsid w:val="00B309C5"/>
    <w:pPr>
      <w:spacing w:beforeLines="1" w:afterLines="1"/>
    </w:pPr>
    <w:rPr>
      <w:rFonts w:ascii="Times" w:hAnsi="Times"/>
      <w:sz w:val="19"/>
      <w:szCs w:val="20"/>
    </w:rPr>
  </w:style>
  <w:style w:type="character" w:customStyle="1" w:styleId="orgfn">
    <w:name w:val="org fn"/>
    <w:basedOn w:val="DefaultParagraphFont"/>
    <w:rsid w:val="00B309C5"/>
  </w:style>
  <w:style w:type="character" w:customStyle="1" w:styleId="fnnone">
    <w:name w:val="fn none"/>
    <w:basedOn w:val="DefaultParagraphFont"/>
    <w:rsid w:val="00B309C5"/>
  </w:style>
  <w:style w:type="character" w:customStyle="1" w:styleId="posted">
    <w:name w:val="posted"/>
    <w:basedOn w:val="DefaultParagraphFont"/>
    <w:rsid w:val="00B309C5"/>
  </w:style>
  <w:style w:type="character" w:customStyle="1" w:styleId="degree">
    <w:name w:val="degree"/>
    <w:basedOn w:val="DefaultParagraphFont"/>
    <w:rsid w:val="00B309C5"/>
  </w:style>
  <w:style w:type="character" w:customStyle="1" w:styleId="major">
    <w:name w:val="major"/>
    <w:basedOn w:val="DefaultParagraphFont"/>
    <w:rsid w:val="00B309C5"/>
  </w:style>
  <w:style w:type="character" w:customStyle="1" w:styleId="ssl3">
    <w:name w:val="ss_l3"/>
    <w:basedOn w:val="DefaultParagraphFont"/>
    <w:rsid w:val="00B309C5"/>
  </w:style>
  <w:style w:type="paragraph" w:customStyle="1" w:styleId="StyleNormalWebNormalWebChar1CharNormalWebCharCharC">
    <w:name w:val="Style Normal (Web)Normal (Web) Char1 CharNormal (Web) Char Char C..."/>
    <w:basedOn w:val="NormalWeb"/>
    <w:qFormat/>
    <w:rsid w:val="00B309C5"/>
    <w:pPr>
      <w:widowControl w:val="0"/>
      <w:spacing w:before="0" w:beforeAutospacing="0" w:after="0" w:afterAutospacing="0"/>
    </w:pPr>
    <w:rPr>
      <w:sz w:val="22"/>
      <w:szCs w:val="20"/>
      <w:lang w:eastAsia="zh-CN"/>
    </w:rPr>
  </w:style>
  <w:style w:type="character" w:customStyle="1" w:styleId="inhoud">
    <w:name w:val="inhoud"/>
    <w:rsid w:val="00B309C5"/>
  </w:style>
  <w:style w:type="character" w:customStyle="1" w:styleId="CardsUnderlined">
    <w:name w:val="Cards Underlined"/>
    <w:qFormat/>
    <w:rsid w:val="00B309C5"/>
    <w:rPr>
      <w:rFonts w:ascii="Helvetica" w:hAnsi="Helvetica"/>
      <w:sz w:val="22"/>
      <w:szCs w:val="24"/>
      <w:u w:val="single"/>
    </w:rPr>
  </w:style>
  <w:style w:type="character" w:customStyle="1" w:styleId="Cites-AuthorDate">
    <w:name w:val="Cites-Author/Date"/>
    <w:qFormat/>
    <w:rsid w:val="00B309C5"/>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qFormat/>
    <w:rsid w:val="00B309C5"/>
    <w:pPr>
      <w:keepNext w:val="0"/>
      <w:keepLines w:val="0"/>
      <w:pageBreakBefore w:val="0"/>
      <w:widowControl w:val="0"/>
      <w:shd w:val="clear" w:color="auto" w:fill="C00000"/>
      <w:suppressAutoHyphens/>
      <w:spacing w:before="200"/>
      <w:contextualSpacing/>
      <w:jc w:val="left"/>
    </w:pPr>
    <w:rPr>
      <w:rFonts w:eastAsia="SimSun" w:cs="Times New Roman"/>
      <w:b w:val="0"/>
      <w:color w:val="FFFF00"/>
      <w:sz w:val="22"/>
      <w:u w:val="none"/>
    </w:rPr>
  </w:style>
  <w:style w:type="character" w:customStyle="1" w:styleId="Boxout">
    <w:name w:val="Box out"/>
    <w:uiPriority w:val="1"/>
    <w:qFormat/>
    <w:rsid w:val="00B309C5"/>
    <w:rPr>
      <w:rFonts w:ascii="Georgia" w:hAnsi="Georgia"/>
      <w:b/>
      <w:sz w:val="22"/>
      <w:u w:val="single"/>
      <w:bdr w:val="single" w:sz="4" w:space="0" w:color="auto"/>
      <w:shd w:val="clear" w:color="auto" w:fill="89FF94"/>
    </w:rPr>
  </w:style>
  <w:style w:type="character" w:customStyle="1" w:styleId="StyleCardtextChar10pt">
    <w:name w:val="Style Card text Char + 10 pt"/>
    <w:rsid w:val="00B309C5"/>
    <w:rPr>
      <w:rFonts w:ascii="Georgia" w:eastAsia="Calibri" w:hAnsi="Georgia"/>
      <w:sz w:val="20"/>
      <w:u w:val="single"/>
    </w:rPr>
  </w:style>
  <w:style w:type="character" w:customStyle="1" w:styleId="z-TopofFormChar1">
    <w:name w:val="z-Top of Form Char1"/>
    <w:rsid w:val="00B309C5"/>
    <w:rPr>
      <w:rFonts w:ascii="Arial" w:hAnsi="Arial"/>
      <w:vanish/>
      <w:sz w:val="16"/>
      <w:szCs w:val="16"/>
    </w:rPr>
  </w:style>
  <w:style w:type="character" w:customStyle="1" w:styleId="DateChar1">
    <w:name w:val="Date Char1"/>
    <w:aliases w:val="date Char1"/>
    <w:rsid w:val="00B309C5"/>
    <w:rPr>
      <w:sz w:val="24"/>
    </w:rPr>
  </w:style>
  <w:style w:type="paragraph" w:customStyle="1" w:styleId="CiteSmallText">
    <w:name w:val="Cite Small Text"/>
    <w:basedOn w:val="Normal"/>
    <w:qFormat/>
    <w:rsid w:val="00B309C5"/>
    <w:rPr>
      <w:b/>
      <w:sz w:val="18"/>
      <w:lang w:eastAsia="zh-CN"/>
    </w:rPr>
  </w:style>
  <w:style w:type="character" w:customStyle="1" w:styleId="nw">
    <w:name w:val="nw"/>
    <w:rsid w:val="00B309C5"/>
  </w:style>
  <w:style w:type="character" w:customStyle="1" w:styleId="CardsNotUnderlined">
    <w:name w:val="Cards Not Underlined"/>
    <w:qFormat/>
    <w:rsid w:val="00B309C5"/>
    <w:rPr>
      <w:rFonts w:ascii="Helvetica" w:hAnsi="Helvetica"/>
      <w:sz w:val="14"/>
      <w:szCs w:val="16"/>
    </w:rPr>
  </w:style>
  <w:style w:type="table" w:customStyle="1" w:styleId="MediumShading1-Accent11">
    <w:name w:val="Medium Shading 1 - Accent 11"/>
    <w:basedOn w:val="TableNormal"/>
    <w:rsid w:val="00B309C5"/>
    <w:pPr>
      <w:spacing w:after="0" w:line="240" w:lineRule="auto"/>
    </w:pPr>
    <w:rPr>
      <w:rFonts w:ascii="Calibri" w:eastAsia="Times New Roman" w:hAnsi="Calibri"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B309C5"/>
  </w:style>
  <w:style w:type="paragraph" w:customStyle="1" w:styleId="NotUnderlined">
    <w:name w:val="Not Underlined"/>
    <w:basedOn w:val="Normal"/>
    <w:qFormat/>
    <w:rsid w:val="00B309C5"/>
    <w:rPr>
      <w:rFonts w:ascii="Century" w:hAnsi="Century"/>
    </w:rPr>
  </w:style>
  <w:style w:type="paragraph" w:customStyle="1" w:styleId="textbodyblack">
    <w:name w:val="textbodyblack"/>
    <w:basedOn w:val="Normal"/>
    <w:qFormat/>
    <w:rsid w:val="00B309C5"/>
    <w:pPr>
      <w:spacing w:before="100" w:beforeAutospacing="1" w:after="100" w:afterAutospacing="1" w:line="360" w:lineRule="auto"/>
    </w:pPr>
    <w:rPr>
      <w:rFonts w:ascii="Verdana" w:hAnsi="Verdana"/>
      <w:color w:val="000000"/>
      <w:sz w:val="19"/>
      <w:szCs w:val="19"/>
    </w:rPr>
  </w:style>
  <w:style w:type="paragraph" w:customStyle="1" w:styleId="CiteEmphasis">
    <w:name w:val="Cite/Emphasis"/>
    <w:basedOn w:val="Normal"/>
    <w:link w:val="CiteEmphasisChar"/>
    <w:qFormat/>
    <w:rsid w:val="00B309C5"/>
    <w:rPr>
      <w:rFonts w:ascii="Times New Roman" w:hAnsi="Times New Roman"/>
      <w:b/>
      <w:sz w:val="24"/>
      <w:u w:val="single"/>
    </w:rPr>
  </w:style>
  <w:style w:type="character" w:customStyle="1" w:styleId="CiteEmphasisChar">
    <w:name w:val="Cite/Emphasis Char"/>
    <w:link w:val="CiteEmphasis"/>
    <w:rsid w:val="00B309C5"/>
    <w:rPr>
      <w:rFonts w:ascii="Times New Roman" w:hAnsi="Times New Roman"/>
      <w:b/>
      <w:sz w:val="24"/>
      <w:u w:val="single"/>
    </w:rPr>
  </w:style>
  <w:style w:type="numbering" w:customStyle="1" w:styleId="StyleNumbered">
    <w:name w:val="Style Numbered"/>
    <w:basedOn w:val="NoList"/>
    <w:rsid w:val="00B309C5"/>
    <w:pPr>
      <w:numPr>
        <w:numId w:val="18"/>
      </w:numPr>
    </w:pPr>
  </w:style>
  <w:style w:type="paragraph" w:customStyle="1" w:styleId="Heading1subtitle">
    <w:name w:val="Heading 1 + subtitle"/>
    <w:basedOn w:val="Heading1"/>
    <w:next w:val="Subtitle"/>
    <w:link w:val="Heading1subtitleChar"/>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pPr>
    <w:rPr>
      <w:rFonts w:ascii="Arial Black" w:eastAsia="Times New Roman" w:hAnsi="Arial Black" w:cs="Times New Roman"/>
      <w:bCs/>
      <w:caps/>
      <w:color w:val="FFFFFF" w:themeColor="background1"/>
      <w:kern w:val="32"/>
      <w:sz w:val="28"/>
      <w:szCs w:val="28"/>
      <w:u w:val="single"/>
    </w:rPr>
  </w:style>
  <w:style w:type="paragraph" w:customStyle="1" w:styleId="thesubtitle">
    <w:name w:val="the subtitle"/>
    <w:basedOn w:val="Normal"/>
    <w:next w:val="Normal"/>
    <w:qFormat/>
    <w:rsid w:val="00B309C5"/>
    <w:pPr>
      <w:spacing w:after="120"/>
      <w:jc w:val="center"/>
    </w:pPr>
    <w:rPr>
      <w:rFonts w:ascii="Times New Roman" w:hAnsi="Times New Roman"/>
      <w:i/>
      <w:sz w:val="24"/>
    </w:rPr>
  </w:style>
  <w:style w:type="character" w:customStyle="1" w:styleId="Boxed">
    <w:name w:val="Boxed"/>
    <w:qFormat/>
    <w:rsid w:val="00B309C5"/>
    <w:rPr>
      <w:rFonts w:ascii="Garamond" w:hAnsi="Garamond"/>
      <w:sz w:val="20"/>
      <w:bdr w:val="single" w:sz="6" w:space="0" w:color="auto"/>
    </w:rPr>
  </w:style>
  <w:style w:type="paragraph" w:customStyle="1" w:styleId="ImportantText">
    <w:name w:val="Important Text"/>
    <w:basedOn w:val="Normal"/>
    <w:next w:val="Normal"/>
    <w:link w:val="ImportantTextChar"/>
    <w:qFormat/>
    <w:rsid w:val="00B309C5"/>
    <w:rPr>
      <w:rFonts w:ascii="Times New Roman" w:hAnsi="Times New Roman"/>
      <w:b/>
      <w:sz w:val="24"/>
      <w:szCs w:val="44"/>
      <w:u w:val="single"/>
      <w:bdr w:val="single" w:sz="8" w:space="0" w:color="auto"/>
    </w:rPr>
  </w:style>
  <w:style w:type="character" w:customStyle="1" w:styleId="ImportantTextChar">
    <w:name w:val="Important Text Char"/>
    <w:link w:val="ImportantText"/>
    <w:rsid w:val="00B309C5"/>
    <w:rPr>
      <w:rFonts w:ascii="Times New Roman" w:hAnsi="Times New Roman"/>
      <w:b/>
      <w:sz w:val="24"/>
      <w:szCs w:val="44"/>
      <w:u w:val="single"/>
      <w:bdr w:val="single" w:sz="8" w:space="0" w:color="auto"/>
    </w:rPr>
  </w:style>
  <w:style w:type="character" w:customStyle="1" w:styleId="Box1">
    <w:name w:val="Box!"/>
    <w:rsid w:val="00B309C5"/>
    <w:rPr>
      <w:rFonts w:ascii="Times New Roman" w:hAnsi="Times New Roman"/>
      <w:sz w:val="20"/>
      <w:u w:val="thick"/>
      <w:bdr w:val="single" w:sz="4" w:space="0" w:color="auto"/>
    </w:rPr>
  </w:style>
  <w:style w:type="paragraph" w:customStyle="1" w:styleId="Normaltext2">
    <w:name w:val="Normal text"/>
    <w:basedOn w:val="Normal"/>
    <w:link w:val="NormaltextCharChar"/>
    <w:autoRedefine/>
    <w:qFormat/>
    <w:rsid w:val="00B309C5"/>
    <w:pPr>
      <w:tabs>
        <w:tab w:val="left" w:pos="0"/>
      </w:tabs>
    </w:pPr>
    <w:rPr>
      <w:rFonts w:ascii="Times New Roman" w:hAnsi="Times New Roman"/>
      <w:b/>
      <w:sz w:val="24"/>
    </w:rPr>
  </w:style>
  <w:style w:type="character" w:customStyle="1" w:styleId="NormaltextCharChar">
    <w:name w:val="Normal text Char Char"/>
    <w:link w:val="Normaltext2"/>
    <w:locked/>
    <w:rsid w:val="00B309C5"/>
    <w:rPr>
      <w:rFonts w:ascii="Times New Roman" w:hAnsi="Times New Roman"/>
      <w:b/>
      <w:sz w:val="24"/>
    </w:rPr>
  </w:style>
  <w:style w:type="paragraph" w:customStyle="1" w:styleId="TagofCard">
    <w:name w:val="Tag of Card"/>
    <w:basedOn w:val="Normaltext2"/>
    <w:next w:val="Normaltext2"/>
    <w:link w:val="TagofCardChar"/>
    <w:autoRedefine/>
    <w:qFormat/>
    <w:rsid w:val="00B309C5"/>
  </w:style>
  <w:style w:type="character" w:customStyle="1" w:styleId="TagofCardChar">
    <w:name w:val="Tag of Card Char"/>
    <w:basedOn w:val="NormaltextCharChar"/>
    <w:link w:val="TagofCard"/>
    <w:locked/>
    <w:rsid w:val="00B309C5"/>
    <w:rPr>
      <w:rFonts w:ascii="Times New Roman" w:hAnsi="Times New Roman"/>
      <w:b/>
      <w:sz w:val="24"/>
    </w:rPr>
  </w:style>
  <w:style w:type="paragraph" w:customStyle="1" w:styleId="TopHeader">
    <w:name w:val="Top Header"/>
    <w:basedOn w:val="Normal"/>
    <w:next w:val="Normaltext2"/>
    <w:autoRedefine/>
    <w:qFormat/>
    <w:rsid w:val="00B309C5"/>
    <w:pPr>
      <w:keepNext/>
      <w:pageBreakBefore/>
      <w:jc w:val="center"/>
    </w:pPr>
    <w:rPr>
      <w:rFonts w:ascii="Arial Narrow" w:hAnsi="Arial Narrow"/>
      <w:b/>
      <w:sz w:val="36"/>
      <w:u w:val="single"/>
    </w:rPr>
  </w:style>
  <w:style w:type="paragraph" w:customStyle="1" w:styleId="Sourcename">
    <w:name w:val="Source name"/>
    <w:basedOn w:val="Normaltext2"/>
    <w:link w:val="SourcenameChar"/>
    <w:autoRedefine/>
    <w:qFormat/>
    <w:rsid w:val="00B309C5"/>
  </w:style>
  <w:style w:type="character" w:customStyle="1" w:styleId="SourcenameChar">
    <w:name w:val="Source name Char"/>
    <w:link w:val="Sourcename"/>
    <w:locked/>
    <w:rsid w:val="00B309C5"/>
    <w:rPr>
      <w:rFonts w:ascii="Times New Roman" w:hAnsi="Times New Roman"/>
      <w:b/>
      <w:sz w:val="24"/>
    </w:rPr>
  </w:style>
  <w:style w:type="paragraph" w:customStyle="1" w:styleId="underlinedcard1">
    <w:name w:val="underlined card"/>
    <w:basedOn w:val="Normaltext2"/>
    <w:link w:val="underlinedcardChar1"/>
    <w:autoRedefine/>
    <w:qFormat/>
    <w:rsid w:val="00B309C5"/>
  </w:style>
  <w:style w:type="character" w:customStyle="1" w:styleId="underlinedcardChar1">
    <w:name w:val="underlined card Char"/>
    <w:link w:val="underlinedcard1"/>
    <w:locked/>
    <w:rsid w:val="00B309C5"/>
    <w:rPr>
      <w:rFonts w:ascii="Times New Roman" w:hAnsi="Times New Roman"/>
      <w:b/>
      <w:sz w:val="24"/>
    </w:rPr>
  </w:style>
  <w:style w:type="paragraph" w:customStyle="1" w:styleId="Ununderlined">
    <w:name w:val="Ununderlined"/>
    <w:basedOn w:val="Normal"/>
    <w:link w:val="UnunderlinedChar"/>
    <w:autoRedefine/>
    <w:qFormat/>
    <w:rsid w:val="00B309C5"/>
    <w:rPr>
      <w:rFonts w:ascii="Arial Narrow" w:hAnsi="Arial Narrow"/>
      <w:sz w:val="12"/>
      <w:szCs w:val="24"/>
    </w:rPr>
  </w:style>
  <w:style w:type="paragraph" w:customStyle="1" w:styleId="Warrant">
    <w:name w:val="Warrant"/>
    <w:basedOn w:val="Normal"/>
    <w:link w:val="WarrantChar"/>
    <w:qFormat/>
    <w:rsid w:val="00B309C5"/>
    <w:rPr>
      <w:rFonts w:ascii="Times New Roman" w:hAnsi="Times New Roman"/>
      <w:sz w:val="24"/>
      <w:u w:val="single"/>
    </w:rPr>
  </w:style>
  <w:style w:type="character" w:customStyle="1" w:styleId="WarrantChar">
    <w:name w:val="Warrant Char"/>
    <w:link w:val="Warrant"/>
    <w:rsid w:val="00B309C5"/>
    <w:rPr>
      <w:rFonts w:ascii="Times New Roman" w:hAnsi="Times New Roman"/>
      <w:sz w:val="24"/>
      <w:u w:val="single"/>
    </w:rPr>
  </w:style>
  <w:style w:type="character" w:customStyle="1" w:styleId="Heading1subtitleChar">
    <w:name w:val="Heading 1 + subtitle Char"/>
    <w:link w:val="Heading1subtitle"/>
    <w:rsid w:val="00B309C5"/>
    <w:rPr>
      <w:rFonts w:ascii="Arial Black" w:eastAsia="Times New Roman" w:hAnsi="Arial Black" w:cs="Times New Roman"/>
      <w:b/>
      <w:bCs/>
      <w:caps/>
      <w:color w:val="FFFFFF" w:themeColor="background1"/>
      <w:kern w:val="32"/>
      <w:sz w:val="28"/>
      <w:szCs w:val="28"/>
      <w:u w:val="single"/>
      <w:shd w:val="clear" w:color="auto" w:fill="000000" w:themeFill="text1"/>
    </w:rPr>
  </w:style>
  <w:style w:type="character" w:customStyle="1" w:styleId="rednegchange">
    <w:name w:val="red_neg_change"/>
    <w:basedOn w:val="DefaultParagraphFont"/>
    <w:rsid w:val="00B309C5"/>
  </w:style>
  <w:style w:type="character" w:customStyle="1" w:styleId="wsodqchgshow">
    <w:name w:val="wsodq_chgshow"/>
    <w:basedOn w:val="DefaultParagraphFont"/>
    <w:rsid w:val="00B309C5"/>
  </w:style>
  <w:style w:type="paragraph" w:customStyle="1" w:styleId="introcopy">
    <w:name w:val="introcopy"/>
    <w:basedOn w:val="Normal"/>
    <w:qFormat/>
    <w:rsid w:val="00B309C5"/>
    <w:pPr>
      <w:spacing w:beforeLines="1" w:afterLines="1"/>
    </w:pPr>
    <w:rPr>
      <w:rFonts w:ascii="Times" w:hAnsi="Times"/>
      <w:sz w:val="19"/>
      <w:szCs w:val="20"/>
    </w:rPr>
  </w:style>
  <w:style w:type="paragraph" w:customStyle="1" w:styleId="storycopy">
    <w:name w:val="storycopy"/>
    <w:basedOn w:val="Normal"/>
    <w:qFormat/>
    <w:rsid w:val="00B309C5"/>
    <w:pPr>
      <w:spacing w:beforeLines="1" w:afterLines="1"/>
    </w:pPr>
    <w:rPr>
      <w:rFonts w:ascii="Times" w:hAnsi="Times"/>
      <w:sz w:val="19"/>
      <w:szCs w:val="20"/>
    </w:rPr>
  </w:style>
  <w:style w:type="paragraph" w:customStyle="1" w:styleId="ui-caption">
    <w:name w:val="ui-caption"/>
    <w:basedOn w:val="Normal"/>
    <w:qFormat/>
    <w:rsid w:val="00B309C5"/>
    <w:pPr>
      <w:spacing w:beforeLines="1" w:afterLines="1"/>
    </w:pPr>
    <w:rPr>
      <w:rFonts w:ascii="Times" w:hAnsi="Times"/>
      <w:sz w:val="19"/>
      <w:szCs w:val="20"/>
    </w:rPr>
  </w:style>
  <w:style w:type="character" w:customStyle="1" w:styleId="kicker">
    <w:name w:val="kicker"/>
    <w:basedOn w:val="DefaultParagraphFont"/>
    <w:rsid w:val="00B309C5"/>
  </w:style>
  <w:style w:type="character" w:customStyle="1" w:styleId="bodycopy">
    <w:name w:val="bodycopy"/>
    <w:rsid w:val="00B309C5"/>
  </w:style>
  <w:style w:type="character" w:customStyle="1" w:styleId="wikiexternallink">
    <w:name w:val="wikiexternallink"/>
    <w:basedOn w:val="DefaultParagraphFont"/>
    <w:rsid w:val="00B309C5"/>
  </w:style>
  <w:style w:type="character" w:customStyle="1" w:styleId="wikigeneratedlinkcontent">
    <w:name w:val="wikigeneratedlinkcontent"/>
    <w:basedOn w:val="DefaultParagraphFont"/>
    <w:rsid w:val="00B309C5"/>
  </w:style>
  <w:style w:type="character" w:customStyle="1" w:styleId="sl-ad-label">
    <w:name w:val="sl-ad-label"/>
    <w:basedOn w:val="DefaultParagraphFont"/>
    <w:rsid w:val="00B309C5"/>
  </w:style>
  <w:style w:type="character" w:customStyle="1" w:styleId="blkin10">
    <w:name w:val="blkin10"/>
    <w:rsid w:val="00B309C5"/>
  </w:style>
  <w:style w:type="character" w:customStyle="1" w:styleId="trcrboxheaderspan">
    <w:name w:val="trc_rbox_header_span"/>
    <w:rsid w:val="00B309C5"/>
  </w:style>
  <w:style w:type="character" w:customStyle="1" w:styleId="video-label">
    <w:name w:val="video-label"/>
    <w:rsid w:val="00B309C5"/>
  </w:style>
  <w:style w:type="character" w:customStyle="1" w:styleId="sponsored">
    <w:name w:val="sponsored"/>
    <w:rsid w:val="00B309C5"/>
  </w:style>
  <w:style w:type="character" w:customStyle="1" w:styleId="sponsored-url">
    <w:name w:val="sponsored-url"/>
    <w:rsid w:val="00B309C5"/>
  </w:style>
  <w:style w:type="character" w:customStyle="1" w:styleId="dynamiccommentcount">
    <w:name w:val="dynamic_comment_count"/>
    <w:rsid w:val="00B309C5"/>
  </w:style>
  <w:style w:type="paragraph" w:customStyle="1" w:styleId="commentsprivacy">
    <w:name w:val="comments_privacy"/>
    <w:basedOn w:val="Normal"/>
    <w:qFormat/>
    <w:rsid w:val="00B309C5"/>
    <w:pPr>
      <w:spacing w:before="100" w:beforeAutospacing="1" w:after="100" w:afterAutospacing="1"/>
    </w:pPr>
    <w:rPr>
      <w:rFonts w:ascii="Times New Roman" w:hAnsi="Times New Roman"/>
      <w:sz w:val="24"/>
    </w:rPr>
  </w:style>
  <w:style w:type="character" w:customStyle="1" w:styleId="submitlabel">
    <w:name w:val="submit_label"/>
    <w:rsid w:val="00B309C5"/>
  </w:style>
  <w:style w:type="character" w:customStyle="1" w:styleId="formtip">
    <w:name w:val="formtip"/>
    <w:rsid w:val="00B309C5"/>
  </w:style>
  <w:style w:type="character" w:customStyle="1" w:styleId="currenttemplabel">
    <w:name w:val="current_temp_label"/>
    <w:rsid w:val="00B309C5"/>
  </w:style>
  <w:style w:type="character" w:customStyle="1" w:styleId="currenttemp">
    <w:name w:val="current_temp"/>
    <w:rsid w:val="00B309C5"/>
  </w:style>
  <w:style w:type="character" w:customStyle="1" w:styleId="currenttempdegree">
    <w:name w:val="current_temp_degree"/>
    <w:rsid w:val="00B309C5"/>
  </w:style>
  <w:style w:type="character" w:customStyle="1" w:styleId="currentconditions">
    <w:name w:val="current_conditions"/>
    <w:rsid w:val="00B309C5"/>
  </w:style>
  <w:style w:type="character" w:customStyle="1" w:styleId="currentwind">
    <w:name w:val="current_wind"/>
    <w:rsid w:val="00B309C5"/>
  </w:style>
  <w:style w:type="character" w:customStyle="1" w:styleId="todaytemplabel">
    <w:name w:val="today_temp_label"/>
    <w:rsid w:val="00B309C5"/>
  </w:style>
  <w:style w:type="character" w:customStyle="1" w:styleId="hitemp">
    <w:name w:val="hi_temp"/>
    <w:rsid w:val="00B309C5"/>
  </w:style>
  <w:style w:type="character" w:customStyle="1" w:styleId="lotemp">
    <w:name w:val="lo_temp"/>
    <w:rsid w:val="00B309C5"/>
  </w:style>
  <w:style w:type="character" w:customStyle="1" w:styleId="caltabday">
    <w:name w:val="cal_tab_day"/>
    <w:rsid w:val="00B309C5"/>
  </w:style>
  <w:style w:type="character" w:customStyle="1" w:styleId="caltabmonth">
    <w:name w:val="cal_tab_month"/>
    <w:rsid w:val="00B309C5"/>
  </w:style>
  <w:style w:type="character" w:customStyle="1" w:styleId="caltabdate">
    <w:name w:val="cal_tab_date"/>
    <w:rsid w:val="00B309C5"/>
  </w:style>
  <w:style w:type="character" w:customStyle="1" w:styleId="caltabicon">
    <w:name w:val="cal_tab_icon"/>
    <w:rsid w:val="00B309C5"/>
  </w:style>
  <w:style w:type="character" w:customStyle="1" w:styleId="paramv">
    <w:name w:val="paramv"/>
    <w:rsid w:val="00B309C5"/>
  </w:style>
  <w:style w:type="paragraph" w:customStyle="1" w:styleId="indent">
    <w:name w:val="indent"/>
    <w:basedOn w:val="Normal"/>
    <w:qFormat/>
    <w:rsid w:val="00B309C5"/>
    <w:pPr>
      <w:spacing w:before="100" w:beforeAutospacing="1" w:after="100" w:afterAutospacing="1"/>
    </w:pPr>
    <w:rPr>
      <w:rFonts w:ascii="Times" w:hAnsi="Times"/>
      <w:sz w:val="19"/>
      <w:szCs w:val="20"/>
    </w:rPr>
  </w:style>
  <w:style w:type="paragraph" w:customStyle="1" w:styleId="center">
    <w:name w:val="center"/>
    <w:basedOn w:val="Normal"/>
    <w:qFormat/>
    <w:rsid w:val="00B309C5"/>
    <w:pPr>
      <w:spacing w:before="100" w:beforeAutospacing="1" w:after="100" w:afterAutospacing="1"/>
    </w:pPr>
    <w:rPr>
      <w:rFonts w:ascii="Times" w:hAnsi="Times"/>
      <w:sz w:val="19"/>
      <w:szCs w:val="20"/>
    </w:rPr>
  </w:style>
  <w:style w:type="character" w:customStyle="1" w:styleId="dart-ad-title">
    <w:name w:val="dart-ad-title"/>
    <w:rsid w:val="00B309C5"/>
  </w:style>
  <w:style w:type="paragraph" w:customStyle="1" w:styleId="Citation-Complete">
    <w:name w:val="Citation - Complete"/>
    <w:basedOn w:val="Normal"/>
    <w:link w:val="Citation-CompleteChar"/>
    <w:autoRedefine/>
    <w:qFormat/>
    <w:rsid w:val="00B309C5"/>
    <w:pPr>
      <w:spacing w:after="120"/>
    </w:pPr>
    <w:rPr>
      <w:rFonts w:ascii="Arial Narrow" w:hAnsi="Arial Narrow"/>
      <w:sz w:val="19"/>
    </w:rPr>
  </w:style>
  <w:style w:type="paragraph" w:customStyle="1" w:styleId="CardText-Underlined0">
    <w:name w:val="Card Text - Underlined"/>
    <w:link w:val="CardText-UnderlinedChar"/>
    <w:autoRedefine/>
    <w:qFormat/>
    <w:rsid w:val="00B309C5"/>
    <w:pPr>
      <w:spacing w:after="0" w:line="240" w:lineRule="auto"/>
    </w:pPr>
    <w:rPr>
      <w:rFonts w:ascii="Arial" w:eastAsia="Times New Roman" w:hAnsi="Arial" w:cs="Times New Roman"/>
      <w:b/>
      <w:sz w:val="18"/>
      <w:szCs w:val="24"/>
      <w:u w:val="single"/>
    </w:rPr>
  </w:style>
  <w:style w:type="paragraph" w:customStyle="1" w:styleId="Citation-AuthorDate">
    <w:name w:val="Citation - Author/Date"/>
    <w:basedOn w:val="Normal"/>
    <w:link w:val="Citation-AuthorDateChar"/>
    <w:autoRedefine/>
    <w:qFormat/>
    <w:rsid w:val="00B309C5"/>
    <w:rPr>
      <w:b/>
      <w:smallCaps/>
      <w:sz w:val="24"/>
      <w:u w:val="single"/>
    </w:rPr>
  </w:style>
  <w:style w:type="character" w:customStyle="1" w:styleId="Citation-CompleteChar">
    <w:name w:val="Citation - Complete Char"/>
    <w:link w:val="Citation-Complete"/>
    <w:rsid w:val="00B309C5"/>
    <w:rPr>
      <w:rFonts w:ascii="Arial Narrow" w:hAnsi="Arial Narrow"/>
      <w:sz w:val="19"/>
    </w:rPr>
  </w:style>
  <w:style w:type="character" w:customStyle="1" w:styleId="Citation-AuthorDateChar">
    <w:name w:val="Citation - Author/Date Char"/>
    <w:link w:val="Citation-AuthorDate"/>
    <w:rsid w:val="00B309C5"/>
    <w:rPr>
      <w:rFonts w:ascii="Calibri" w:hAnsi="Calibri"/>
      <w:b/>
      <w:smallCaps/>
      <w:sz w:val="24"/>
      <w:u w:val="single"/>
    </w:rPr>
  </w:style>
  <w:style w:type="character" w:customStyle="1" w:styleId="CardText-UnderlinedChar">
    <w:name w:val="Card Text - Underlined Char"/>
    <w:link w:val="CardText-Underlined0"/>
    <w:rsid w:val="00B309C5"/>
    <w:rPr>
      <w:rFonts w:ascii="Arial" w:eastAsia="Times New Roman" w:hAnsi="Arial" w:cs="Times New Roman"/>
      <w:b/>
      <w:sz w:val="18"/>
      <w:szCs w:val="24"/>
      <w:u w:val="single"/>
    </w:rPr>
  </w:style>
  <w:style w:type="character" w:customStyle="1" w:styleId="ui-iconui-icon-info">
    <w:name w:val="ui-icon ui-icon-info"/>
    <w:basedOn w:val="DefaultParagraphFont"/>
    <w:rsid w:val="00B309C5"/>
  </w:style>
  <w:style w:type="character" w:customStyle="1" w:styleId="crosslinkh2">
    <w:name w:val="crosslinkh2"/>
    <w:basedOn w:val="DefaultParagraphFont"/>
    <w:rsid w:val="00B309C5"/>
  </w:style>
  <w:style w:type="character" w:customStyle="1" w:styleId="crosslinksrc">
    <w:name w:val="crosslinksrc"/>
    <w:basedOn w:val="DefaultParagraphFont"/>
    <w:rsid w:val="00B309C5"/>
  </w:style>
  <w:style w:type="table" w:styleId="ColorfulGrid-Accent1">
    <w:name w:val="Colorful Grid Accent 1"/>
    <w:basedOn w:val="TableNormal"/>
    <w:link w:val="ColorfulGrid-Accent1Char"/>
    <w:uiPriority w:val="29"/>
    <w:rsid w:val="00B309C5"/>
    <w:pPr>
      <w:spacing w:after="0" w:line="240" w:lineRule="auto"/>
    </w:pPr>
    <w:rPr>
      <w:rFonts w:ascii="Times" w:hAnsi="Tim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ReallySamllTextChar">
    <w:name w:val="ReallySamllText Char"/>
    <w:rsid w:val="00B309C5"/>
    <w:rPr>
      <w:sz w:val="12"/>
      <w:szCs w:val="24"/>
      <w:lang w:val="en-US" w:eastAsia="en-US" w:bidi="ar-SA"/>
    </w:rPr>
  </w:style>
  <w:style w:type="paragraph" w:customStyle="1" w:styleId="FreeForm">
    <w:name w:val="Free Form"/>
    <w:qFormat/>
    <w:rsid w:val="00B309C5"/>
    <w:pPr>
      <w:spacing w:after="0" w:line="240" w:lineRule="auto"/>
    </w:pPr>
    <w:rPr>
      <w:rFonts w:ascii="Helvetica" w:eastAsia="ヒラギノ角ゴ Pro W3" w:hAnsi="Helvetica" w:cs="Times New Roman"/>
      <w:color w:val="000000"/>
      <w:sz w:val="24"/>
      <w:szCs w:val="20"/>
    </w:rPr>
  </w:style>
  <w:style w:type="character" w:customStyle="1" w:styleId="Underline-Highlighted">
    <w:name w:val="Underline-Highlighted"/>
    <w:uiPriority w:val="1"/>
    <w:qFormat/>
    <w:rsid w:val="00B309C5"/>
    <w:rPr>
      <w:rFonts w:ascii="Cambria" w:hAnsi="Cambria"/>
      <w:sz w:val="24"/>
      <w:u w:val="single"/>
      <w:bdr w:val="none" w:sz="0" w:space="0" w:color="auto"/>
      <w:shd w:val="clear" w:color="auto" w:fill="99FF66"/>
    </w:rPr>
  </w:style>
  <w:style w:type="character" w:customStyle="1" w:styleId="volume-issue">
    <w:name w:val="volume-issue"/>
    <w:rsid w:val="00B309C5"/>
    <w:rPr>
      <w:rFonts w:ascii="Times New Roman" w:hAnsi="Times New Roman" w:cs="Times New Roman" w:hint="default"/>
    </w:rPr>
  </w:style>
  <w:style w:type="paragraph" w:customStyle="1" w:styleId="reallyfuckinsmall0">
    <w:name w:val="really fuckin small"/>
    <w:basedOn w:val="Normal"/>
    <w:link w:val="reallyfuckinsmallChar"/>
    <w:qFormat/>
    <w:rsid w:val="00B309C5"/>
    <w:rPr>
      <w:rFonts w:eastAsia="Calibri"/>
      <w:sz w:val="10"/>
    </w:rPr>
  </w:style>
  <w:style w:type="character" w:customStyle="1" w:styleId="reallyfuckinsmallChar">
    <w:name w:val="really fuckin small Char"/>
    <w:link w:val="reallyfuckinsmall0"/>
    <w:rsid w:val="00B309C5"/>
    <w:rPr>
      <w:rFonts w:ascii="Georgia" w:eastAsia="Calibri" w:hAnsi="Georgia"/>
      <w:sz w:val="10"/>
    </w:rPr>
  </w:style>
  <w:style w:type="character" w:customStyle="1" w:styleId="Style14ptBold">
    <w:name w:val="Style 14 pt Bold"/>
    <w:rsid w:val="00B309C5"/>
    <w:rPr>
      <w:b/>
      <w:bCs/>
      <w:sz w:val="24"/>
    </w:rPr>
  </w:style>
  <w:style w:type="paragraph" w:customStyle="1" w:styleId="MediumGrid21">
    <w:name w:val="Medium Grid 21"/>
    <w:link w:val="MediumGrid2Char"/>
    <w:qFormat/>
    <w:rsid w:val="00B309C5"/>
    <w:pPr>
      <w:spacing w:after="0" w:line="240" w:lineRule="auto"/>
    </w:pPr>
    <w:rPr>
      <w:rFonts w:ascii="Times New Roman" w:eastAsia="Cambria" w:hAnsi="Times New Roman" w:cs="Times New Roman"/>
      <w:sz w:val="20"/>
    </w:rPr>
  </w:style>
  <w:style w:type="character" w:customStyle="1" w:styleId="MediumGrid2Char">
    <w:name w:val="Medium Grid 2 Char"/>
    <w:link w:val="MediumGrid21"/>
    <w:rsid w:val="00B309C5"/>
    <w:rPr>
      <w:rFonts w:ascii="Times New Roman" w:eastAsia="Cambria" w:hAnsi="Times New Roman" w:cs="Times New Roman"/>
      <w:sz w:val="20"/>
    </w:rPr>
  </w:style>
  <w:style w:type="character" w:customStyle="1" w:styleId="BoldUnderlineCharChar">
    <w:name w:val="BoldUnderline Char Char"/>
    <w:rsid w:val="00B309C5"/>
    <w:rPr>
      <w:rFonts w:ascii="Calibri" w:eastAsia="Times New Roman" w:hAnsi="Calibri"/>
      <w:b/>
      <w:szCs w:val="24"/>
      <w:u w:val="single"/>
      <w:lang w:eastAsia="en-US"/>
    </w:rPr>
  </w:style>
  <w:style w:type="paragraph" w:customStyle="1" w:styleId="Normalspacing">
    <w:name w:val="Normal + spacing"/>
    <w:basedOn w:val="Normal"/>
    <w:qFormat/>
    <w:rsid w:val="00B309C5"/>
    <w:pPr>
      <w:spacing w:after="240" w:line="480" w:lineRule="auto"/>
    </w:pPr>
    <w:rPr>
      <w:rFonts w:ascii="Cambria" w:eastAsia="Calibri" w:hAnsi="Cambria"/>
      <w:sz w:val="24"/>
      <w:szCs w:val="20"/>
      <w:lang w:eastAsia="zh-TW"/>
    </w:rPr>
  </w:style>
  <w:style w:type="paragraph" w:customStyle="1" w:styleId="Tagg">
    <w:name w:val="Tagg"/>
    <w:basedOn w:val="Normal"/>
    <w:link w:val="TaggChar"/>
    <w:qFormat/>
    <w:rsid w:val="00B309C5"/>
    <w:rPr>
      <w:rFonts w:eastAsia="Calibri"/>
      <w:b/>
    </w:rPr>
  </w:style>
  <w:style w:type="character" w:customStyle="1" w:styleId="TaggChar">
    <w:name w:val="Tagg Char"/>
    <w:link w:val="Tagg"/>
    <w:rsid w:val="00B309C5"/>
    <w:rPr>
      <w:rFonts w:ascii="Garamond" w:eastAsia="Calibri" w:hAnsi="Garamond"/>
      <w:b/>
    </w:rPr>
  </w:style>
  <w:style w:type="character" w:customStyle="1" w:styleId="detailtitle">
    <w:name w:val="detailtitle"/>
    <w:rsid w:val="00B309C5"/>
  </w:style>
  <w:style w:type="character" w:customStyle="1" w:styleId="StyleBoldUnderline1">
    <w:name w:val="Style Bold Underline1"/>
    <w:rsid w:val="00B309C5"/>
    <w:rPr>
      <w:b w:val="0"/>
      <w:bCs/>
      <w:u w:val="single"/>
    </w:rPr>
  </w:style>
  <w:style w:type="character" w:customStyle="1" w:styleId="SmallText-New">
    <w:name w:val="Small Text - New"/>
    <w:rsid w:val="00B309C5"/>
    <w:rPr>
      <w:rFonts w:ascii="Arial Narrow" w:hAnsi="Arial Narrow"/>
      <w:sz w:val="14"/>
    </w:rPr>
  </w:style>
  <w:style w:type="paragraph" w:customStyle="1" w:styleId="Style24">
    <w:name w:val="Style24"/>
    <w:basedOn w:val="Normal"/>
    <w:uiPriority w:val="99"/>
    <w:qFormat/>
    <w:rsid w:val="00B309C5"/>
    <w:pPr>
      <w:widowControl w:val="0"/>
      <w:autoSpaceDE w:val="0"/>
      <w:autoSpaceDN w:val="0"/>
      <w:adjustRightInd w:val="0"/>
      <w:spacing w:line="230" w:lineRule="exact"/>
    </w:pPr>
    <w:rPr>
      <w:rFonts w:ascii="Times New Roman" w:hAnsi="Times New Roman"/>
      <w:sz w:val="24"/>
    </w:rPr>
  </w:style>
  <w:style w:type="paragraph" w:customStyle="1" w:styleId="Normal2">
    <w:name w:val="Normal2"/>
    <w:basedOn w:val="Normal"/>
    <w:qFormat/>
    <w:rsid w:val="00B309C5"/>
    <w:rPr>
      <w:rFonts w:ascii="Times New Roman" w:hAnsi="Times New Roman"/>
      <w:sz w:val="19"/>
    </w:rPr>
  </w:style>
  <w:style w:type="character" w:customStyle="1" w:styleId="postby">
    <w:name w:val="post_by"/>
    <w:rsid w:val="00B309C5"/>
  </w:style>
  <w:style w:type="character" w:customStyle="1" w:styleId="message">
    <w:name w:val="message"/>
    <w:rsid w:val="00B309C5"/>
  </w:style>
  <w:style w:type="character" w:customStyle="1" w:styleId="search-everything-highlight-color">
    <w:name w:val="search-everything-highlight-color"/>
    <w:rsid w:val="00B309C5"/>
  </w:style>
  <w:style w:type="paragraph" w:customStyle="1" w:styleId="attribution">
    <w:name w:val="attribution"/>
    <w:basedOn w:val="Normal"/>
    <w:qFormat/>
    <w:rsid w:val="00B309C5"/>
    <w:pPr>
      <w:spacing w:before="100" w:beforeAutospacing="1" w:after="100" w:afterAutospacing="1"/>
    </w:pPr>
    <w:rPr>
      <w:rFonts w:ascii="Times New Roman" w:eastAsia="Calibri" w:hAnsi="Times New Roman"/>
      <w:sz w:val="24"/>
    </w:rPr>
  </w:style>
  <w:style w:type="character" w:customStyle="1" w:styleId="CenturthGothic">
    <w:name w:val="Centurth Gothic"/>
    <w:rsid w:val="00B309C5"/>
    <w:rPr>
      <w:rFonts w:ascii="Times New Roman" w:hAnsi="Times New Roman"/>
      <w:b/>
      <w:sz w:val="24"/>
    </w:rPr>
  </w:style>
  <w:style w:type="character" w:customStyle="1" w:styleId="Boxing">
    <w:name w:val="Boxing"/>
    <w:rsid w:val="00B309C5"/>
    <w:rPr>
      <w:rFonts w:ascii="Arial Narrow" w:hAnsi="Arial Narrow"/>
      <w:dstrike w:val="0"/>
      <w:sz w:val="18"/>
      <w:bdr w:val="single" w:sz="2" w:space="0" w:color="auto"/>
      <w:vertAlign w:val="baseline"/>
    </w:rPr>
  </w:style>
  <w:style w:type="character" w:customStyle="1" w:styleId="Underlined-New">
    <w:name w:val="Underlined - New"/>
    <w:rsid w:val="00B309C5"/>
    <w:rPr>
      <w:rFonts w:ascii="Arial Narrow" w:hAnsi="Arial Narrow"/>
      <w:sz w:val="16"/>
      <w:u w:val="single"/>
    </w:rPr>
  </w:style>
  <w:style w:type="paragraph" w:customStyle="1" w:styleId="WestCoast">
    <w:name w:val="West Coast"/>
    <w:qFormat/>
    <w:rsid w:val="00B309C5"/>
    <w:pPr>
      <w:spacing w:after="0" w:line="240" w:lineRule="auto"/>
    </w:pPr>
    <w:rPr>
      <w:rFonts w:ascii="Times New Roman" w:eastAsia="Times New Roman" w:hAnsi="Times New Roman" w:cs="Times New Roman"/>
      <w:snapToGrid w:val="0"/>
      <w:sz w:val="20"/>
      <w:szCs w:val="20"/>
    </w:rPr>
  </w:style>
  <w:style w:type="paragraph" w:customStyle="1" w:styleId="CardsHighlighted">
    <w:name w:val="Cards Highlighted"/>
    <w:basedOn w:val="Normal"/>
    <w:link w:val="CardsHighlightedChar"/>
    <w:autoRedefine/>
    <w:qFormat/>
    <w:rsid w:val="00B309C5"/>
    <w:pPr>
      <w:shd w:val="clear" w:color="auto" w:fill="00FFFF"/>
      <w:ind w:left="288" w:right="288"/>
    </w:pPr>
    <w:rPr>
      <w:rFonts w:eastAsia="Calibri"/>
      <w:sz w:val="24"/>
      <w:u w:val="single"/>
    </w:rPr>
  </w:style>
  <w:style w:type="character" w:customStyle="1" w:styleId="CardsHighlightedChar">
    <w:name w:val="Cards Highlighted Char"/>
    <w:link w:val="CardsHighlighted"/>
    <w:rsid w:val="00B309C5"/>
    <w:rPr>
      <w:rFonts w:ascii="Georgia" w:eastAsia="Calibri" w:hAnsi="Georgia"/>
      <w:sz w:val="24"/>
      <w:u w:val="single"/>
      <w:shd w:val="clear" w:color="auto" w:fill="00FFFF"/>
    </w:rPr>
  </w:style>
  <w:style w:type="character" w:styleId="PlaceholderText">
    <w:name w:val="Placeholder Text"/>
    <w:uiPriority w:val="99"/>
    <w:semiHidden/>
    <w:rsid w:val="00B309C5"/>
    <w:rPr>
      <w:color w:val="808080"/>
    </w:rPr>
  </w:style>
  <w:style w:type="character" w:customStyle="1" w:styleId="Heading3Char3">
    <w:name w:val="Heading 3 Char3"/>
    <w:aliases w:val="Heading 3 Char Char2,Tags v 2 Char1,Underline Char Char Char Char1,Heading 3 Char Char Char Char Char Char Char Char Char Char1,Bold Cite Char Char1,Block Writing Char Char1,Heading 3 Char Char Char Char Char1,Index Headers Char Char1"/>
    <w:qFormat/>
    <w:rsid w:val="00B309C5"/>
    <w:rPr>
      <w:rFonts w:ascii="Arial" w:hAnsi="Arial" w:cs="Arial"/>
      <w:b/>
      <w:bCs/>
      <w:sz w:val="26"/>
      <w:szCs w:val="26"/>
    </w:rPr>
  </w:style>
  <w:style w:type="paragraph" w:customStyle="1" w:styleId="CiteCharCharCharChar">
    <w:name w:val="Cite Char Char Char Char"/>
    <w:basedOn w:val="Normal"/>
    <w:next w:val="Normal"/>
    <w:link w:val="CiteCharCharCharCharChar"/>
    <w:qFormat/>
    <w:rsid w:val="00B309C5"/>
    <w:pPr>
      <w:ind w:left="576"/>
    </w:pPr>
    <w:rPr>
      <w:rFonts w:ascii="Arial Narrow" w:hAnsi="Arial Narrow"/>
    </w:rPr>
  </w:style>
  <w:style w:type="character" w:customStyle="1" w:styleId="CiteCharCharCharCharChar">
    <w:name w:val="Cite Char Char Char Char Char"/>
    <w:link w:val="CiteCharCharCharChar"/>
    <w:rsid w:val="00B309C5"/>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B309C5"/>
    <w:rPr>
      <w:rFonts w:ascii="Arial Narrow" w:hAnsi="Arial Narrow"/>
      <w:u w:val="thick"/>
    </w:rPr>
  </w:style>
  <w:style w:type="character" w:customStyle="1" w:styleId="UnderliningCharChar1CharCharChar">
    <w:name w:val="Underlining Char Char1 Char Char Char"/>
    <w:link w:val="UnderliningCharChar1CharChar"/>
    <w:rsid w:val="00B309C5"/>
    <w:rPr>
      <w:rFonts w:ascii="Arial Narrow" w:hAnsi="Arial Narrow"/>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309C5"/>
    <w:rPr>
      <w:rFonts w:ascii="Georgia" w:hAnsi="Georgia"/>
      <w:sz w:val="24"/>
      <w:szCs w:val="22"/>
      <w:u w:val="thick"/>
    </w:rPr>
  </w:style>
  <w:style w:type="character" w:customStyle="1" w:styleId="FontStyle41">
    <w:name w:val="Font Style41"/>
    <w:uiPriority w:val="99"/>
    <w:rsid w:val="00B309C5"/>
    <w:rPr>
      <w:rFonts w:ascii="Times New Roman" w:hAnsi="Times New Roman" w:cs="Times New Roman"/>
      <w:i/>
      <w:iCs/>
      <w:sz w:val="20"/>
      <w:szCs w:val="20"/>
    </w:rPr>
  </w:style>
  <w:style w:type="character" w:customStyle="1" w:styleId="TitleChar2">
    <w:name w:val="Title Char2"/>
    <w:uiPriority w:val="1"/>
    <w:qFormat/>
    <w:locked/>
    <w:rsid w:val="00B309C5"/>
    <w:rPr>
      <w:u w:val="single"/>
    </w:rPr>
  </w:style>
  <w:style w:type="character" w:customStyle="1" w:styleId="BoldUnderlineChar1">
    <w:name w:val="BoldUnderline Char1"/>
    <w:link w:val="BoldUnderline"/>
    <w:locked/>
    <w:rsid w:val="00B309C5"/>
    <w:rPr>
      <w:rFonts w:ascii="Times New Roman" w:hAnsi="Times New Roman"/>
      <w:b/>
      <w:u w:val="single"/>
      <w:lang w:bidi="en-US"/>
    </w:rPr>
  </w:style>
  <w:style w:type="character" w:customStyle="1" w:styleId="FontStyle94">
    <w:name w:val="Font Style94"/>
    <w:uiPriority w:val="99"/>
    <w:rsid w:val="00B309C5"/>
    <w:rPr>
      <w:rFonts w:ascii="Times New Roman" w:hAnsi="Times New Roman" w:cs="Times New Roman"/>
      <w:sz w:val="18"/>
      <w:szCs w:val="18"/>
    </w:rPr>
  </w:style>
  <w:style w:type="paragraph" w:customStyle="1" w:styleId="Style111">
    <w:name w:val="Style11"/>
    <w:basedOn w:val="Normal"/>
    <w:link w:val="Style11Char"/>
    <w:qFormat/>
    <w:rsid w:val="00B309C5"/>
    <w:pPr>
      <w:widowControl w:val="0"/>
      <w:autoSpaceDE w:val="0"/>
      <w:autoSpaceDN w:val="0"/>
      <w:adjustRightInd w:val="0"/>
      <w:spacing w:line="236" w:lineRule="exact"/>
      <w:jc w:val="both"/>
    </w:pPr>
    <w:rPr>
      <w:rFonts w:ascii="Arial Unicode MS" w:eastAsia="Arial Unicode MS"/>
      <w:sz w:val="24"/>
    </w:rPr>
  </w:style>
  <w:style w:type="character" w:customStyle="1" w:styleId="ShrinkChar">
    <w:name w:val="Shrink Char"/>
    <w:link w:val="Shrink"/>
    <w:rsid w:val="00B309C5"/>
    <w:rPr>
      <w:rFonts w:ascii="Garamond" w:eastAsia="Times New Roman" w:hAnsi="Garamond" w:cs="Times New Roman"/>
      <w:sz w:val="12"/>
      <w:szCs w:val="20"/>
    </w:rPr>
  </w:style>
  <w:style w:type="character" w:customStyle="1" w:styleId="sup1">
    <w:name w:val="sup1"/>
    <w:rsid w:val="00B309C5"/>
    <w:rPr>
      <w:rFonts w:ascii="Times New Roman" w:hAnsi="Times New Roman" w:cs="Times New Roman" w:hint="default"/>
      <w:color w:val="000000"/>
      <w:shd w:val="clear" w:color="auto" w:fill="FEFFCF"/>
    </w:rPr>
  </w:style>
  <w:style w:type="character" w:customStyle="1" w:styleId="pgnum1">
    <w:name w:val="pgnum1"/>
    <w:rsid w:val="00B309C5"/>
    <w:rPr>
      <w:rFonts w:ascii="Arial" w:hAnsi="Arial" w:cs="Arial" w:hint="default"/>
      <w:color w:val="FF0000"/>
      <w:sz w:val="22"/>
      <w:szCs w:val="22"/>
    </w:rPr>
  </w:style>
  <w:style w:type="character" w:customStyle="1" w:styleId="CardsHighlight">
    <w:name w:val="Cards Highlight"/>
    <w:uiPriority w:val="1"/>
    <w:rsid w:val="00B309C5"/>
    <w:rPr>
      <w:rFonts w:ascii="Times New Roman" w:hAnsi="Times New Roman"/>
      <w:sz w:val="24"/>
      <w:u w:val="single"/>
      <w:bdr w:val="none" w:sz="0" w:space="0" w:color="auto"/>
      <w:shd w:val="clear" w:color="auto" w:fill="00FFFF"/>
    </w:rPr>
  </w:style>
  <w:style w:type="character" w:customStyle="1" w:styleId="caps">
    <w:name w:val="caps"/>
    <w:rsid w:val="00B309C5"/>
  </w:style>
  <w:style w:type="character" w:customStyle="1" w:styleId="apple">
    <w:name w:val="apple"/>
    <w:rsid w:val="00B309C5"/>
  </w:style>
  <w:style w:type="paragraph" w:customStyle="1" w:styleId="BlockHeadingsCharChar">
    <w:name w:val="Block Headings Char Char"/>
    <w:basedOn w:val="Normal"/>
    <w:link w:val="BlockHeadingsCharCharChar"/>
    <w:qFormat/>
    <w:rsid w:val="00B309C5"/>
    <w:pPr>
      <w:autoSpaceDE w:val="0"/>
      <w:autoSpaceDN w:val="0"/>
      <w:adjustRightInd w:val="0"/>
      <w:jc w:val="center"/>
      <w:outlineLvl w:val="0"/>
    </w:pPr>
    <w:rPr>
      <w:rFonts w:ascii="Times New Roman" w:eastAsia="Calibri" w:hAnsi="Times New Roman"/>
      <w:b/>
      <w:caps/>
      <w:szCs w:val="20"/>
    </w:rPr>
  </w:style>
  <w:style w:type="paragraph" w:customStyle="1" w:styleId="TagsChar1Char">
    <w:name w:val="Tags Char1 Char"/>
    <w:basedOn w:val="Normal"/>
    <w:link w:val="TagsChar1CharChar"/>
    <w:qFormat/>
    <w:rsid w:val="00B309C5"/>
    <w:pPr>
      <w:autoSpaceDE w:val="0"/>
      <w:autoSpaceDN w:val="0"/>
      <w:adjustRightInd w:val="0"/>
      <w:jc w:val="both"/>
      <w:outlineLvl w:val="1"/>
    </w:pPr>
    <w:rPr>
      <w:rFonts w:eastAsia="Calibri"/>
      <w:b/>
      <w:sz w:val="24"/>
    </w:rPr>
  </w:style>
  <w:style w:type="character" w:customStyle="1" w:styleId="TagsChar1CharChar">
    <w:name w:val="Tags Char1 Char Char"/>
    <w:link w:val="TagsChar1Char"/>
    <w:rsid w:val="00B309C5"/>
    <w:rPr>
      <w:rFonts w:ascii="Georgia" w:eastAsia="Calibri" w:hAnsi="Georgia"/>
      <w:b/>
      <w:sz w:val="24"/>
    </w:rPr>
  </w:style>
  <w:style w:type="character" w:customStyle="1" w:styleId="CitesCharCharCharChar">
    <w:name w:val="Cites Char Char Char Char"/>
    <w:rsid w:val="00B309C5"/>
    <w:rPr>
      <w:rFonts w:ascii="Georgia" w:hAnsi="Georgia"/>
      <w:b/>
      <w:bCs/>
      <w:sz w:val="24"/>
      <w:szCs w:val="22"/>
    </w:rPr>
  </w:style>
  <w:style w:type="character" w:customStyle="1" w:styleId="CardsFont6ptCharCharChar">
    <w:name w:val="Cards + Font: 6 pt Char Char Char"/>
    <w:rsid w:val="00B309C5"/>
    <w:rPr>
      <w:rFonts w:ascii="Georgia" w:hAnsi="Georgia"/>
      <w:sz w:val="12"/>
      <w:szCs w:val="22"/>
    </w:rPr>
  </w:style>
  <w:style w:type="character" w:customStyle="1" w:styleId="BlockHeadingsCharCharChar">
    <w:name w:val="Block Headings Char Char Char"/>
    <w:link w:val="BlockHeadingsCharChar"/>
    <w:rsid w:val="00B309C5"/>
    <w:rPr>
      <w:rFonts w:ascii="Times New Roman" w:eastAsia="Calibri" w:hAnsi="Times New Roman"/>
      <w:b/>
      <w:caps/>
      <w:szCs w:val="20"/>
    </w:rPr>
  </w:style>
  <w:style w:type="character" w:customStyle="1" w:styleId="style61">
    <w:name w:val="style6"/>
    <w:rsid w:val="00B309C5"/>
  </w:style>
  <w:style w:type="paragraph" w:customStyle="1" w:styleId="aa">
    <w:name w:val="aa"/>
    <w:basedOn w:val="Normal"/>
    <w:qFormat/>
    <w:rsid w:val="00B309C5"/>
    <w:pPr>
      <w:spacing w:before="100" w:beforeAutospacing="1" w:after="100" w:afterAutospacing="1"/>
      <w:jc w:val="both"/>
    </w:pPr>
    <w:rPr>
      <w:rFonts w:ascii="Times New Roman" w:hAnsi="Times New Roman"/>
      <w:sz w:val="24"/>
      <w:lang w:eastAsia="zh-CN"/>
    </w:rPr>
  </w:style>
  <w:style w:type="character" w:customStyle="1" w:styleId="goohl5">
    <w:name w:val="goohl5"/>
    <w:rsid w:val="00B309C5"/>
  </w:style>
  <w:style w:type="character" w:customStyle="1" w:styleId="goohl4">
    <w:name w:val="goohl4"/>
    <w:rsid w:val="00B309C5"/>
  </w:style>
  <w:style w:type="character" w:customStyle="1" w:styleId="MicroTextCharChar">
    <w:name w:val="MicroText Char Char"/>
    <w:rsid w:val="00B309C5"/>
    <w:rPr>
      <w:rFonts w:ascii="Arial Narrow" w:eastAsia="Times New Roman" w:hAnsi="Arial Narrow"/>
      <w:sz w:val="12"/>
      <w:szCs w:val="24"/>
    </w:rPr>
  </w:style>
  <w:style w:type="character" w:customStyle="1" w:styleId="FontStyle11">
    <w:name w:val="Font Style11"/>
    <w:uiPriority w:val="99"/>
    <w:rsid w:val="00B309C5"/>
    <w:rPr>
      <w:rFonts w:ascii="Palatino Linotype" w:eastAsia="Palatino Linotype" w:hAnsi="Palatino Linotype" w:cs="Palatino Linotype"/>
      <w:i/>
      <w:iCs/>
      <w:sz w:val="20"/>
      <w:szCs w:val="20"/>
    </w:rPr>
  </w:style>
  <w:style w:type="character" w:customStyle="1" w:styleId="resultbodyblack">
    <w:name w:val="resultbodyblack"/>
    <w:rsid w:val="00B309C5"/>
  </w:style>
  <w:style w:type="character" w:customStyle="1" w:styleId="resultbody">
    <w:name w:val="resultbody"/>
    <w:rsid w:val="00B309C5"/>
  </w:style>
  <w:style w:type="character" w:customStyle="1" w:styleId="resultbodysmallitalic">
    <w:name w:val="resultbodysmallitalic"/>
    <w:rsid w:val="00B309C5"/>
  </w:style>
  <w:style w:type="paragraph" w:customStyle="1" w:styleId="FullCite">
    <w:name w:val="Full Cite"/>
    <w:basedOn w:val="Normal"/>
    <w:next w:val="Normal"/>
    <w:link w:val="FullCiteChar"/>
    <w:qFormat/>
    <w:rsid w:val="00B309C5"/>
    <w:rPr>
      <w:rFonts w:ascii="Times New Roman" w:eastAsia="Cambria" w:hAnsi="Times New Roman"/>
      <w:szCs w:val="20"/>
    </w:rPr>
  </w:style>
  <w:style w:type="character" w:customStyle="1" w:styleId="storydate">
    <w:name w:val="storydate"/>
    <w:rsid w:val="00B309C5"/>
  </w:style>
  <w:style w:type="character" w:customStyle="1" w:styleId="preloadwrap">
    <w:name w:val="preloadwrap"/>
    <w:rsid w:val="00B309C5"/>
  </w:style>
  <w:style w:type="character" w:customStyle="1" w:styleId="hdr">
    <w:name w:val="hdr"/>
    <w:rsid w:val="00B309C5"/>
  </w:style>
  <w:style w:type="character" w:customStyle="1" w:styleId="module-content">
    <w:name w:val="module-content"/>
    <w:rsid w:val="00B309C5"/>
  </w:style>
  <w:style w:type="character" w:customStyle="1" w:styleId="citechar2">
    <w:name w:val="citechar"/>
    <w:rsid w:val="00B309C5"/>
  </w:style>
  <w:style w:type="character" w:customStyle="1" w:styleId="mw-headline">
    <w:name w:val="mw-headline"/>
    <w:rsid w:val="00B309C5"/>
  </w:style>
  <w:style w:type="paragraph" w:customStyle="1" w:styleId="ReallyfuckingsmallCharCharChar">
    <w:name w:val="Really fucking small Char Char Char"/>
    <w:basedOn w:val="Normal"/>
    <w:link w:val="ReallyfuckingsmallCharCharCharChar"/>
    <w:qFormat/>
    <w:rsid w:val="00B309C5"/>
    <w:rPr>
      <w:rFonts w:asciiTheme="minorHAnsi" w:hAnsiTheme="minorHAnsi"/>
      <w:sz w:val="10"/>
      <w:szCs w:val="24"/>
    </w:rPr>
  </w:style>
  <w:style w:type="character" w:customStyle="1" w:styleId="HotRouteCharCharCharCharCharChar">
    <w:name w:val="Hot Route! Char Char Char Char Char Char"/>
    <w:link w:val="HotRouteCharCharCharCharChar"/>
    <w:rsid w:val="00B309C5"/>
    <w:rPr>
      <w:rFonts w:ascii="Times New Roman" w:hAnsi="Times New Roman"/>
    </w:rPr>
  </w:style>
  <w:style w:type="paragraph" w:customStyle="1" w:styleId="UnderlineCharCharCharCharCharCharChar">
    <w:name w:val="Underline Char Char Char Char Char Char Char"/>
    <w:basedOn w:val="Normal"/>
    <w:link w:val="UnderlineCharCharCharCharCharCharCharChar"/>
    <w:qFormat/>
    <w:rsid w:val="00B309C5"/>
    <w:rPr>
      <w:rFonts w:asciiTheme="minorHAnsi" w:hAnsiTheme="minorHAnsi"/>
      <w:szCs w:val="24"/>
      <w:u w:val="single"/>
    </w:rPr>
  </w:style>
  <w:style w:type="character" w:customStyle="1" w:styleId="stbuttontext">
    <w:name w:val="stbuttontext"/>
    <w:rsid w:val="00B309C5"/>
  </w:style>
  <w:style w:type="character" w:customStyle="1" w:styleId="video-title">
    <w:name w:val="video-title"/>
    <w:rsid w:val="00B309C5"/>
  </w:style>
  <w:style w:type="character" w:customStyle="1" w:styleId="Caption1">
    <w:name w:val="Caption1"/>
    <w:rsid w:val="00B309C5"/>
  </w:style>
  <w:style w:type="character" w:customStyle="1" w:styleId="date-display-single">
    <w:name w:val="date-display-single"/>
    <w:rsid w:val="00B309C5"/>
  </w:style>
  <w:style w:type="character" w:customStyle="1" w:styleId="h4">
    <w:name w:val="h4"/>
    <w:rsid w:val="00B309C5"/>
  </w:style>
  <w:style w:type="character" w:customStyle="1" w:styleId="copyrightdescription">
    <w:name w:val="copyrightdescription"/>
    <w:rsid w:val="00B309C5"/>
  </w:style>
  <w:style w:type="character" w:customStyle="1" w:styleId="tabtitle">
    <w:name w:val="tabtitle"/>
    <w:rsid w:val="00B309C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309C5"/>
    <w:pPr>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309C5"/>
    <w:rPr>
      <w:rFonts w:ascii="Arial Narrow" w:hAnsi="Arial Narrow"/>
      <w:sz w:val="24"/>
      <w:szCs w:val="20"/>
      <w:u w:val="thick"/>
      <w:bdr w:val="single" w:sz="4" w:space="0" w:color="auto"/>
    </w:rPr>
  </w:style>
  <w:style w:type="character" w:customStyle="1" w:styleId="6Underlined">
    <w:name w:val="6 Underlined"/>
    <w:rsid w:val="00B309C5"/>
    <w:rPr>
      <w:rFonts w:ascii="Times New Roman" w:hAnsi="Times New Roman"/>
      <w:b/>
      <w:sz w:val="22"/>
      <w:u w:val="single"/>
    </w:rPr>
  </w:style>
  <w:style w:type="character" w:customStyle="1" w:styleId="5Notunderlined">
    <w:name w:val="5 Not underlined"/>
    <w:rsid w:val="00B309C5"/>
    <w:rPr>
      <w:rFonts w:ascii="Times New Roman" w:hAnsi="Times New Roman"/>
      <w:sz w:val="14"/>
    </w:rPr>
  </w:style>
  <w:style w:type="character" w:customStyle="1" w:styleId="slug-pub-date">
    <w:name w:val="slug-pub-date"/>
    <w:rsid w:val="00B309C5"/>
  </w:style>
  <w:style w:type="character" w:customStyle="1" w:styleId="slug-vol">
    <w:name w:val="slug-vol"/>
    <w:rsid w:val="00B309C5"/>
  </w:style>
  <w:style w:type="character" w:customStyle="1" w:styleId="slug-issue">
    <w:name w:val="slug-issue"/>
    <w:rsid w:val="00B309C5"/>
  </w:style>
  <w:style w:type="character" w:customStyle="1" w:styleId="slug-pages">
    <w:name w:val="slug-pages"/>
    <w:rsid w:val="00B309C5"/>
  </w:style>
  <w:style w:type="character" w:customStyle="1" w:styleId="externaledithide">
    <w:name w:val="external_edit_hide"/>
    <w:rsid w:val="00B309C5"/>
  </w:style>
  <w:style w:type="character" w:customStyle="1" w:styleId="submitted-date">
    <w:name w:val="submitted-date"/>
    <w:rsid w:val="00B309C5"/>
  </w:style>
  <w:style w:type="character" w:customStyle="1" w:styleId="Underline-Highlighted-WFU">
    <w:name w:val="Underline-Highlighted-WFU"/>
    <w:uiPriority w:val="1"/>
    <w:qFormat/>
    <w:rsid w:val="00B309C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309C5"/>
    <w:rPr>
      <w:rFonts w:ascii="Times New Roman Bold" w:hAnsi="Times New Roman Bold"/>
      <w:b/>
      <w:caps w:val="0"/>
      <w:smallCaps w:val="0"/>
      <w:sz w:val="21"/>
      <w:u w:val="none"/>
      <w:bdr w:val="none" w:sz="0" w:space="0" w:color="auto"/>
      <w:shd w:val="clear" w:color="auto" w:fill="00F2C4"/>
    </w:rPr>
  </w:style>
  <w:style w:type="paragraph" w:customStyle="1" w:styleId="BoldandUnderline">
    <w:name w:val="Bold and Underline"/>
    <w:basedOn w:val="Normal"/>
    <w:link w:val="BoldandUnderlineChar"/>
    <w:qFormat/>
    <w:rsid w:val="00B309C5"/>
    <w:rPr>
      <w:rFonts w:asciiTheme="minorHAnsi" w:hAnsiTheme="minorHAnsi"/>
      <w:b/>
      <w:szCs w:val="24"/>
      <w:u w:val="single"/>
    </w:rPr>
  </w:style>
  <w:style w:type="character" w:customStyle="1" w:styleId="symbol">
    <w:name w:val="symbol"/>
    <w:rsid w:val="00B309C5"/>
  </w:style>
  <w:style w:type="character" w:customStyle="1" w:styleId="data">
    <w:name w:val="data"/>
    <w:rsid w:val="00B309C5"/>
  </w:style>
  <w:style w:type="character" w:customStyle="1" w:styleId="NormalNoUnderlineChar">
    <w:name w:val="Normal + No Underline Char"/>
    <w:link w:val="NormalNoUnderline"/>
    <w:rsid w:val="00B309C5"/>
    <w:rPr>
      <w:rFonts w:ascii="Times New Roman" w:hAnsi="Times New Roman"/>
      <w:sz w:val="12"/>
    </w:rPr>
  </w:style>
  <w:style w:type="character" w:customStyle="1" w:styleId="2xBoldUnderline">
    <w:name w:val="2x_Bold_Underline"/>
    <w:rsid w:val="00B309C5"/>
    <w:rPr>
      <w:b/>
      <w:bCs/>
      <w:sz w:val="24"/>
      <w:u w:val="thick"/>
    </w:rPr>
  </w:style>
  <w:style w:type="character" w:customStyle="1" w:styleId="tagChar20">
    <w:name w:val="tag Char2"/>
    <w:locked/>
    <w:rsid w:val="00B309C5"/>
    <w:rPr>
      <w:b/>
      <w:sz w:val="24"/>
    </w:rPr>
  </w:style>
  <w:style w:type="paragraph" w:customStyle="1" w:styleId="H4Tag">
    <w:name w:val="H4 (Tag)"/>
    <w:basedOn w:val="Normal"/>
    <w:link w:val="H4TagChar1"/>
    <w:qFormat/>
    <w:rsid w:val="00B309C5"/>
    <w:rPr>
      <w:rFonts w:eastAsia="Calibri"/>
      <w:b/>
    </w:rPr>
  </w:style>
  <w:style w:type="character" w:customStyle="1" w:styleId="H4TagChar1">
    <w:name w:val="H4 (Tag) Char1"/>
    <w:link w:val="H4Tag"/>
    <w:rsid w:val="00B309C5"/>
    <w:rPr>
      <w:rFonts w:ascii="Georgia" w:eastAsia="Calibri" w:hAnsi="Georgia"/>
      <w:b/>
    </w:rPr>
  </w:style>
  <w:style w:type="character" w:customStyle="1" w:styleId="Style8pt1">
    <w:name w:val="Style 8 pt1"/>
    <w:rsid w:val="00B309C5"/>
    <w:rPr>
      <w:rFonts w:ascii="Georgia" w:hAnsi="Georgia"/>
      <w:sz w:val="16"/>
    </w:rPr>
  </w:style>
  <w:style w:type="paragraph" w:customStyle="1" w:styleId="NormalF6">
    <w:name w:val="Normal F6"/>
    <w:basedOn w:val="Normal"/>
    <w:link w:val="NormalF6Char"/>
    <w:qFormat/>
    <w:rsid w:val="00B309C5"/>
    <w:rPr>
      <w:rFonts w:ascii="Times New Roman" w:hAnsi="Times New Roman"/>
      <w:sz w:val="24"/>
    </w:rPr>
  </w:style>
  <w:style w:type="character" w:customStyle="1" w:styleId="NormalF6Char">
    <w:name w:val="Normal F6 Char"/>
    <w:link w:val="NormalF6"/>
    <w:rsid w:val="00B309C5"/>
    <w:rPr>
      <w:rFonts w:ascii="Times New Roman" w:hAnsi="Times New Roman"/>
      <w:sz w:val="24"/>
    </w:rPr>
  </w:style>
  <w:style w:type="paragraph" w:customStyle="1" w:styleId="UnreadF7">
    <w:name w:val="Unread F7"/>
    <w:basedOn w:val="Normal"/>
    <w:next w:val="NormalF6"/>
    <w:link w:val="UnreadF7Char"/>
    <w:uiPriority w:val="99"/>
    <w:qFormat/>
    <w:rsid w:val="00B309C5"/>
    <w:rPr>
      <w:rFonts w:ascii="Times New Roman" w:hAnsi="Times New Roman"/>
      <w:sz w:val="12"/>
    </w:rPr>
  </w:style>
  <w:style w:type="character" w:customStyle="1" w:styleId="UnreadF7Char">
    <w:name w:val="Unread F7 Char"/>
    <w:link w:val="UnreadF7"/>
    <w:uiPriority w:val="99"/>
    <w:rsid w:val="00B309C5"/>
    <w:rPr>
      <w:rFonts w:ascii="Times New Roman" w:hAnsi="Times New Roman"/>
      <w:sz w:val="12"/>
    </w:rPr>
  </w:style>
  <w:style w:type="paragraph" w:customStyle="1" w:styleId="TagCiteF8">
    <w:name w:val="Tag/Cite F8"/>
    <w:basedOn w:val="Normal"/>
    <w:next w:val="NormalF6"/>
    <w:link w:val="TagCiteF8Char"/>
    <w:qFormat/>
    <w:rsid w:val="00B309C5"/>
    <w:rPr>
      <w:rFonts w:ascii="Times New Roman" w:hAnsi="Times New Roman"/>
      <w:b/>
      <w:sz w:val="24"/>
    </w:rPr>
  </w:style>
  <w:style w:type="character" w:customStyle="1" w:styleId="TagCiteF8Char">
    <w:name w:val="Tag/Cite F8 Char"/>
    <w:link w:val="TagCiteF8"/>
    <w:rsid w:val="00B309C5"/>
    <w:rPr>
      <w:rFonts w:ascii="Times New Roman" w:hAnsi="Times New Roman"/>
      <w:b/>
      <w:sz w:val="24"/>
    </w:rPr>
  </w:style>
  <w:style w:type="paragraph" w:customStyle="1" w:styleId="UnderlinedF9">
    <w:name w:val="Underlined F9"/>
    <w:basedOn w:val="Normal"/>
    <w:next w:val="NormalF6"/>
    <w:link w:val="UnderlinedF9Char"/>
    <w:qFormat/>
    <w:rsid w:val="00B309C5"/>
    <w:rPr>
      <w:rFonts w:ascii="Times New Roman" w:hAnsi="Times New Roman"/>
      <w:b/>
      <w:sz w:val="24"/>
      <w:u w:val="single"/>
    </w:rPr>
  </w:style>
  <w:style w:type="character" w:customStyle="1" w:styleId="UnderlinedF9Char">
    <w:name w:val="Underlined F9 Char"/>
    <w:link w:val="UnderlinedF9"/>
    <w:rsid w:val="00B309C5"/>
    <w:rPr>
      <w:rFonts w:ascii="Times New Roman" w:hAnsi="Times New Roman"/>
      <w:b/>
      <w:sz w:val="24"/>
      <w:u w:val="single"/>
    </w:rPr>
  </w:style>
  <w:style w:type="character" w:customStyle="1" w:styleId="UnderlineCharChar20">
    <w:name w:val="Underline Char Char2"/>
    <w:rsid w:val="00B309C5"/>
    <w:rPr>
      <w:rFonts w:eastAsia="MS Mincho"/>
      <w:u w:val="single"/>
      <w:lang w:val="en-US" w:eastAsia="en-US" w:bidi="ar-SA"/>
    </w:rPr>
  </w:style>
  <w:style w:type="paragraph" w:customStyle="1" w:styleId="Debate-Underlined">
    <w:name w:val="Debate- Underlined"/>
    <w:basedOn w:val="Normal"/>
    <w:link w:val="Debate-UnderlinedChar0"/>
    <w:qFormat/>
    <w:rsid w:val="00B309C5"/>
    <w:pPr>
      <w:tabs>
        <w:tab w:val="left" w:pos="360"/>
      </w:tabs>
      <w:ind w:left="360"/>
      <w:outlineLvl w:val="2"/>
    </w:pPr>
    <w:rPr>
      <w:rFonts w:ascii="Arial Narrow" w:eastAsia="Calibri" w:hAnsi="Arial Narrow"/>
      <w:szCs w:val="20"/>
      <w:u w:val="single"/>
    </w:rPr>
  </w:style>
  <w:style w:type="character" w:customStyle="1" w:styleId="Debate-UnderlinedChar0">
    <w:name w:val="Debate- Underlined Char"/>
    <w:link w:val="Debate-Underlined"/>
    <w:rsid w:val="00B309C5"/>
    <w:rPr>
      <w:rFonts w:ascii="Arial Narrow" w:eastAsia="Calibri" w:hAnsi="Arial Narrow"/>
      <w:szCs w:val="20"/>
      <w:u w:val="single"/>
    </w:rPr>
  </w:style>
  <w:style w:type="paragraph" w:customStyle="1" w:styleId="TxBr118p2">
    <w:name w:val="TxBr_118p2"/>
    <w:basedOn w:val="Normal"/>
    <w:qFormat/>
    <w:rsid w:val="00B309C5"/>
    <w:pPr>
      <w:tabs>
        <w:tab w:val="left" w:pos="204"/>
      </w:tabs>
      <w:autoSpaceDE w:val="0"/>
      <w:autoSpaceDN w:val="0"/>
      <w:adjustRightInd w:val="0"/>
      <w:spacing w:line="238" w:lineRule="atLeast"/>
    </w:pPr>
    <w:rPr>
      <w:rFonts w:ascii="Times New Roman" w:hAnsi="Times New Roman"/>
    </w:rPr>
  </w:style>
  <w:style w:type="paragraph" w:customStyle="1" w:styleId="hotroute3">
    <w:name w:val="hotroute"/>
    <w:basedOn w:val="Normal"/>
    <w:qFormat/>
    <w:rsid w:val="00B309C5"/>
    <w:pPr>
      <w:ind w:left="288"/>
    </w:pPr>
    <w:rPr>
      <w:rFonts w:eastAsia="Cambria"/>
    </w:rPr>
  </w:style>
  <w:style w:type="paragraph" w:customStyle="1" w:styleId="hotroute4">
    <w:name w:val="hot route"/>
    <w:basedOn w:val="Normal"/>
    <w:qFormat/>
    <w:rsid w:val="00B309C5"/>
    <w:pPr>
      <w:ind w:left="288"/>
    </w:pPr>
    <w:rPr>
      <w:rFonts w:eastAsia="Cambria"/>
      <w:sz w:val="18"/>
    </w:rPr>
  </w:style>
  <w:style w:type="paragraph" w:customStyle="1" w:styleId="HotRouteReal">
    <w:name w:val="Hot Route Real"/>
    <w:qFormat/>
    <w:rsid w:val="00B309C5"/>
    <w:pPr>
      <w:spacing w:after="0" w:line="240" w:lineRule="auto"/>
      <w:ind w:left="288"/>
    </w:pPr>
    <w:rPr>
      <w:rFonts w:ascii="Calibri" w:eastAsia="MS Gothic" w:hAnsi="Calibri" w:cs="Times New Roman"/>
      <w:bCs/>
      <w:sz w:val="18"/>
    </w:rPr>
  </w:style>
  <w:style w:type="paragraph" w:customStyle="1" w:styleId="CardIndented">
    <w:name w:val="Card (Indented)"/>
    <w:basedOn w:val="Normal"/>
    <w:link w:val="CardIndentedChar"/>
    <w:qFormat/>
    <w:rsid w:val="00B309C5"/>
    <w:pPr>
      <w:ind w:left="288"/>
    </w:pPr>
    <w:rPr>
      <w:rFonts w:ascii="Times New Roman" w:eastAsia="Calibri" w:hAnsi="Times New Roman"/>
    </w:rPr>
  </w:style>
  <w:style w:type="character" w:customStyle="1" w:styleId="Undlerine">
    <w:name w:val="Undlerine"/>
    <w:qFormat/>
    <w:rsid w:val="00B309C5"/>
    <w:rPr>
      <w:rFonts w:ascii="Times New Roman" w:hAnsi="Times New Roman"/>
      <w:w w:val="110"/>
      <w:sz w:val="20"/>
      <w:szCs w:val="20"/>
      <w:u w:val="single"/>
      <w:bdr w:val="none" w:sz="0" w:space="0" w:color="auto"/>
      <w:lang w:bidi="he-IL"/>
    </w:rPr>
  </w:style>
  <w:style w:type="character" w:customStyle="1" w:styleId="aunderline">
    <w:name w:val="aunderline"/>
    <w:qFormat/>
    <w:rsid w:val="00B309C5"/>
    <w:rPr>
      <w:rFonts w:ascii="Times New Roman" w:hAnsi="Times New Roman"/>
      <w:sz w:val="20"/>
      <w:szCs w:val="24"/>
      <w:u w:val="thick"/>
    </w:rPr>
  </w:style>
  <w:style w:type="character" w:customStyle="1" w:styleId="AUnterdline">
    <w:name w:val="AUnterdline"/>
    <w:qFormat/>
    <w:rsid w:val="00B309C5"/>
    <w:rPr>
      <w:rFonts w:ascii="Times New Roman" w:hAnsi="Times New Roman"/>
      <w:sz w:val="20"/>
      <w:u w:val="single"/>
    </w:rPr>
  </w:style>
  <w:style w:type="character" w:customStyle="1" w:styleId="AUNDERLINE0">
    <w:name w:val="AUNDERLINE"/>
    <w:qFormat/>
    <w:rsid w:val="00B309C5"/>
    <w:rPr>
      <w:rFonts w:ascii="Times New Roman" w:hAnsi="Times New Roman"/>
      <w:sz w:val="20"/>
      <w:u w:val="single"/>
    </w:rPr>
  </w:style>
  <w:style w:type="character" w:customStyle="1" w:styleId="Aunderline1">
    <w:name w:val="Aunderline"/>
    <w:qFormat/>
    <w:rsid w:val="00B309C5"/>
    <w:rPr>
      <w:rFonts w:ascii="Times New Roman" w:hAnsi="Times New Roman"/>
      <w:sz w:val="20"/>
      <w:u w:val="single"/>
    </w:rPr>
  </w:style>
  <w:style w:type="character" w:customStyle="1" w:styleId="Boxes">
    <w:name w:val="Boxes"/>
    <w:basedOn w:val="AUNDERLINE0"/>
    <w:qFormat/>
    <w:rsid w:val="00B309C5"/>
    <w:rPr>
      <w:rFonts w:ascii="Times New Roman" w:hAnsi="Times New Roman"/>
      <w:sz w:val="20"/>
      <w:u w:val="single"/>
    </w:rPr>
  </w:style>
  <w:style w:type="character" w:customStyle="1" w:styleId="tim">
    <w:name w:val="tim"/>
    <w:qFormat/>
    <w:rsid w:val="00B309C5"/>
    <w:rPr>
      <w:rFonts w:ascii="Times New Roman" w:hAnsi="Times New Roman"/>
      <w:sz w:val="20"/>
      <w:u w:val="single"/>
    </w:rPr>
  </w:style>
  <w:style w:type="paragraph" w:customStyle="1" w:styleId="PageHeading0">
    <w:name w:val="Page Heading"/>
    <w:basedOn w:val="Normal"/>
    <w:qFormat/>
    <w:rsid w:val="00B309C5"/>
    <w:pPr>
      <w:jc w:val="center"/>
    </w:pPr>
    <w:rPr>
      <w:rFonts w:ascii="Times New Roman" w:hAnsi="Times New Roman"/>
      <w:b/>
      <w:bCs/>
      <w:sz w:val="32"/>
      <w:szCs w:val="20"/>
      <w:u w:val="single"/>
    </w:rPr>
  </w:style>
  <w:style w:type="character" w:customStyle="1" w:styleId="Style12ptUnderline">
    <w:name w:val="Style 12 pt Underline"/>
    <w:rsid w:val="00B309C5"/>
    <w:rPr>
      <w:sz w:val="24"/>
      <w:u w:val="single"/>
    </w:rPr>
  </w:style>
  <w:style w:type="character" w:customStyle="1" w:styleId="artpublinespan">
    <w:name w:val="artpubline_span"/>
    <w:basedOn w:val="DefaultParagraphFont"/>
    <w:rsid w:val="00B309C5"/>
  </w:style>
  <w:style w:type="paragraph" w:customStyle="1" w:styleId="default0">
    <w:name w:val="default"/>
    <w:basedOn w:val="Normal"/>
    <w:qFormat/>
    <w:rsid w:val="00B309C5"/>
    <w:pPr>
      <w:spacing w:before="100" w:beforeAutospacing="1" w:after="100" w:afterAutospacing="1"/>
    </w:pPr>
    <w:rPr>
      <w:rFonts w:ascii="Times New Roman" w:hAnsi="Times New Roman"/>
      <w:sz w:val="24"/>
      <w:lang w:eastAsia="zh-CN"/>
    </w:rPr>
  </w:style>
  <w:style w:type="character" w:customStyle="1" w:styleId="star-caretcode-b1">
    <w:name w:val="star-caretcode-b1"/>
    <w:rsid w:val="00B309C5"/>
    <w:rPr>
      <w:b/>
      <w:bCs/>
    </w:rPr>
  </w:style>
  <w:style w:type="paragraph" w:customStyle="1" w:styleId="fine">
    <w:name w:val="fine"/>
    <w:basedOn w:val="Normal"/>
    <w:qFormat/>
    <w:rsid w:val="00B309C5"/>
    <w:pPr>
      <w:spacing w:after="100" w:afterAutospacing="1"/>
    </w:pPr>
    <w:rPr>
      <w:sz w:val="15"/>
      <w:lang w:eastAsia="zh-CN"/>
    </w:rPr>
  </w:style>
  <w:style w:type="paragraph" w:customStyle="1" w:styleId="CardDownSize2">
    <w:name w:val="CardDownSize2"/>
    <w:basedOn w:val="Normal"/>
    <w:autoRedefine/>
    <w:qFormat/>
    <w:rsid w:val="00B309C5"/>
    <w:pPr>
      <w:jc w:val="both"/>
    </w:pPr>
    <w:rPr>
      <w:rFonts w:ascii="Times New Roman" w:hAnsi="Times New Roman"/>
      <w:sz w:val="10"/>
      <w:szCs w:val="32"/>
    </w:rPr>
  </w:style>
  <w:style w:type="character" w:customStyle="1" w:styleId="CardDownSizeChar1">
    <w:name w:val="CardDownSize Char1"/>
    <w:rsid w:val="00B309C5"/>
    <w:rPr>
      <w:sz w:val="16"/>
      <w:szCs w:val="32"/>
      <w:lang w:val="en-US" w:eastAsia="en-US" w:bidi="ar-SA"/>
    </w:rPr>
  </w:style>
  <w:style w:type="character" w:customStyle="1" w:styleId="CiteCardUpSize-HeavyChar1">
    <w:name w:val="Cite // CardUpSize - Heavy Char1"/>
    <w:rsid w:val="00B309C5"/>
    <w:rPr>
      <w:b/>
      <w:sz w:val="24"/>
      <w:szCs w:val="24"/>
      <w:u w:val="thick"/>
      <w:lang w:val="en-US" w:eastAsia="en-US" w:bidi="ar-SA"/>
    </w:rPr>
  </w:style>
  <w:style w:type="character" w:customStyle="1" w:styleId="CardDownSize2Char">
    <w:name w:val="CardDownSize2 Char"/>
    <w:rsid w:val="00B309C5"/>
    <w:rPr>
      <w:sz w:val="10"/>
      <w:szCs w:val="32"/>
      <w:lang w:val="en-US" w:eastAsia="en-US" w:bidi="ar-SA"/>
    </w:rPr>
  </w:style>
  <w:style w:type="character" w:customStyle="1" w:styleId="secondarystorycopy">
    <w:name w:val="secondarystorycopy"/>
    <w:basedOn w:val="DefaultParagraphFont"/>
    <w:rsid w:val="00B309C5"/>
  </w:style>
  <w:style w:type="paragraph" w:customStyle="1" w:styleId="PageHeading1">
    <w:name w:val="Page_Heading"/>
    <w:basedOn w:val="Normal"/>
    <w:autoRedefine/>
    <w:qFormat/>
    <w:rsid w:val="00B309C5"/>
    <w:pPr>
      <w:jc w:val="center"/>
      <w:outlineLvl w:val="0"/>
    </w:pPr>
    <w:rPr>
      <w:rFonts w:ascii="Times New Roman" w:hAnsi="Times New Roman"/>
      <w:b/>
      <w:sz w:val="32"/>
      <w:u w:val="single"/>
    </w:rPr>
  </w:style>
  <w:style w:type="paragraph" w:customStyle="1" w:styleId="CardDown1">
    <w:name w:val="Card_Down1"/>
    <w:basedOn w:val="Normal"/>
    <w:autoRedefine/>
    <w:qFormat/>
    <w:rsid w:val="00B309C5"/>
    <w:pPr>
      <w:jc w:val="both"/>
    </w:pPr>
    <w:rPr>
      <w:rFonts w:ascii="Times New Roman" w:hAnsi="Times New Roman"/>
      <w:szCs w:val="14"/>
    </w:rPr>
  </w:style>
  <w:style w:type="paragraph" w:customStyle="1" w:styleId="CardUp2">
    <w:name w:val="Card_Up2"/>
    <w:basedOn w:val="Normal"/>
    <w:autoRedefine/>
    <w:qFormat/>
    <w:rsid w:val="00B309C5"/>
    <w:rPr>
      <w:rFonts w:ascii="Times New Roman" w:hAnsi="Times New Roman"/>
      <w:b/>
      <w:sz w:val="24"/>
      <w:u w:val="single"/>
    </w:rPr>
  </w:style>
  <w:style w:type="character" w:customStyle="1" w:styleId="CardUp1Char">
    <w:name w:val="Card_Up1 Char"/>
    <w:rsid w:val="00B309C5"/>
    <w:rPr>
      <w:rFonts w:cs="Arial"/>
      <w:sz w:val="24"/>
      <w:szCs w:val="24"/>
      <w:u w:val="single"/>
      <w:lang w:val="en-US" w:eastAsia="en-US" w:bidi="ar-SA"/>
    </w:rPr>
  </w:style>
  <w:style w:type="character" w:customStyle="1" w:styleId="CardUp2Char">
    <w:name w:val="Card_Up2 Char"/>
    <w:rsid w:val="00B309C5"/>
    <w:rPr>
      <w:rFonts w:cs="Arial"/>
      <w:b/>
      <w:sz w:val="24"/>
      <w:szCs w:val="24"/>
      <w:u w:val="single"/>
      <w:lang w:val="en-US" w:eastAsia="en-US" w:bidi="ar-SA"/>
    </w:rPr>
  </w:style>
  <w:style w:type="character" w:customStyle="1" w:styleId="NormalUnderlineChar0">
    <w:name w:val="Normal Underline Char"/>
    <w:rsid w:val="00B309C5"/>
    <w:rPr>
      <w:szCs w:val="24"/>
      <w:u w:val="single"/>
      <w:lang w:val="en-US" w:eastAsia="en-US" w:bidi="ar-SA"/>
    </w:rPr>
  </w:style>
  <w:style w:type="paragraph" w:customStyle="1" w:styleId="StyleCiteCardUpSize-HeavyLinespacingsingle">
    <w:name w:val="Style Cite // CardUpSize - Heavy + Line spacing:  single"/>
    <w:basedOn w:val="CiteCardUpSize-Heavy"/>
    <w:autoRedefine/>
    <w:qFormat/>
    <w:rsid w:val="00B309C5"/>
    <w:pPr>
      <w:spacing w:after="200"/>
      <w:jc w:val="left"/>
    </w:pPr>
    <w:rPr>
      <w:bCs/>
      <w:sz w:val="24"/>
      <w:szCs w:val="20"/>
      <w:lang w:eastAsia="ko-KR" w:bidi="ar-SA"/>
    </w:rPr>
  </w:style>
  <w:style w:type="paragraph" w:customStyle="1" w:styleId="HiddenHeader">
    <w:name w:val="Hidden Header"/>
    <w:basedOn w:val="cardtextemphasis"/>
    <w:next w:val="BlockHeading"/>
    <w:qFormat/>
    <w:rsid w:val="00B309C5"/>
    <w:pPr>
      <w:spacing w:after="200"/>
      <w:contextualSpacing/>
      <w:jc w:val="center"/>
      <w:outlineLvl w:val="0"/>
    </w:pPr>
    <w:rPr>
      <w:rFonts w:eastAsia="Calibri"/>
      <w:b w:val="0"/>
      <w:sz w:val="2"/>
      <w:szCs w:val="22"/>
      <w:u w:val="none"/>
    </w:rPr>
  </w:style>
  <w:style w:type="paragraph" w:customStyle="1" w:styleId="Repeatheader">
    <w:name w:val="Repeat header"/>
    <w:basedOn w:val="BlockHeading"/>
    <w:qFormat/>
    <w:rsid w:val="00B309C5"/>
    <w:pPr>
      <w:pBdr>
        <w:bottom w:val="single" w:sz="4" w:space="1" w:color="auto"/>
      </w:pBdr>
      <w:spacing w:after="200"/>
      <w:ind w:left="0" w:right="0"/>
      <w:contextualSpacing/>
      <w:outlineLvl w:val="1"/>
    </w:pPr>
    <w:rPr>
      <w:rFonts w:ascii="Arial Narrow" w:eastAsia="Calibri" w:hAnsi="Arial Narrow"/>
      <w:sz w:val="48"/>
      <w:u w:val="none"/>
    </w:rPr>
  </w:style>
  <w:style w:type="paragraph" w:customStyle="1" w:styleId="BlockHeading1">
    <w:name w:val="Block Heading 1"/>
    <w:basedOn w:val="Normal"/>
    <w:qFormat/>
    <w:rsid w:val="00B309C5"/>
    <w:pPr>
      <w:widowControl w:val="0"/>
      <w:pBdr>
        <w:bottom w:val="single" w:sz="18" w:space="1" w:color="auto"/>
      </w:pBdr>
      <w:autoSpaceDE w:val="0"/>
      <w:autoSpaceDN w:val="0"/>
      <w:adjustRightInd w:val="0"/>
      <w:jc w:val="center"/>
      <w:outlineLvl w:val="0"/>
    </w:pPr>
    <w:rPr>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NameCharChar">
    <w:name w:val="Block Name Char Char"/>
    <w:rsid w:val="00B309C5"/>
    <w:rPr>
      <w:rFonts w:ascii="Cambria" w:hAnsi="Cambria"/>
      <w:b/>
      <w:bCs/>
      <w:kern w:val="32"/>
      <w:sz w:val="32"/>
      <w:szCs w:val="32"/>
      <w:lang w:val="en-US" w:eastAsia="en-US" w:bidi="ar-SA"/>
    </w:rPr>
  </w:style>
  <w:style w:type="character" w:customStyle="1" w:styleId="regtext">
    <w:name w:val="regtext"/>
    <w:basedOn w:val="DefaultParagraphFont"/>
    <w:rsid w:val="00B309C5"/>
  </w:style>
  <w:style w:type="paragraph" w:customStyle="1" w:styleId="industryhead">
    <w:name w:val="industryhead"/>
    <w:basedOn w:val="Normal"/>
    <w:qFormat/>
    <w:rsid w:val="00B309C5"/>
    <w:pPr>
      <w:spacing w:before="100" w:beforeAutospacing="1" w:after="100" w:afterAutospacing="1"/>
    </w:pPr>
    <w:rPr>
      <w:rFonts w:ascii="Times New Roman" w:hAnsi="Times New Roman"/>
      <w:sz w:val="24"/>
    </w:rPr>
  </w:style>
  <w:style w:type="character" w:customStyle="1" w:styleId="body-text">
    <w:name w:val="body-text"/>
    <w:basedOn w:val="DefaultParagraphFont"/>
    <w:rsid w:val="00B309C5"/>
  </w:style>
  <w:style w:type="character" w:customStyle="1" w:styleId="newsbody">
    <w:name w:val="news_body"/>
    <w:basedOn w:val="DefaultParagraphFont"/>
    <w:rsid w:val="00B309C5"/>
  </w:style>
  <w:style w:type="character" w:customStyle="1" w:styleId="vitstorybyline">
    <w:name w:val="vitstorybyline"/>
    <w:basedOn w:val="DefaultParagraphFont"/>
    <w:rsid w:val="00B309C5"/>
  </w:style>
  <w:style w:type="paragraph" w:customStyle="1" w:styleId="UnderlineText">
    <w:name w:val="Underline Text"/>
    <w:basedOn w:val="Normal"/>
    <w:qFormat/>
    <w:rsid w:val="00B309C5"/>
    <w:pPr>
      <w:ind w:left="288"/>
    </w:pPr>
    <w:rPr>
      <w:rFonts w:ascii="Times New Roman" w:hAnsi="Times New Roman"/>
      <w:u w:val="single"/>
    </w:rPr>
  </w:style>
  <w:style w:type="paragraph" w:customStyle="1" w:styleId="Style16ptBoldThickunderlineCenteredLeft05">
    <w:name w:val="Style 16 pt Bold Thick underline Centered Left:  0.5&quot;"/>
    <w:basedOn w:val="Normal"/>
    <w:autoRedefine/>
    <w:qFormat/>
    <w:rsid w:val="00B309C5"/>
    <w:pPr>
      <w:ind w:left="720"/>
      <w:jc w:val="center"/>
      <w:outlineLvl w:val="0"/>
    </w:pPr>
    <w:rPr>
      <w:rFonts w:ascii="Times New Roman" w:hAnsi="Times New Roman"/>
      <w:b/>
      <w:bCs/>
      <w:sz w:val="32"/>
      <w:szCs w:val="20"/>
      <w:u w:val="thick"/>
    </w:rPr>
  </w:style>
  <w:style w:type="paragraph" w:customStyle="1" w:styleId="CardUp1">
    <w:name w:val="Card_Up1"/>
    <w:basedOn w:val="Normal"/>
    <w:autoRedefine/>
    <w:qFormat/>
    <w:rsid w:val="00B309C5"/>
    <w:rPr>
      <w:rFonts w:ascii="Times New Roman" w:hAnsi="Times New Roman"/>
      <w:sz w:val="24"/>
      <w:u w:val="single"/>
    </w:rPr>
  </w:style>
  <w:style w:type="paragraph" w:customStyle="1" w:styleId="CardDown2">
    <w:name w:val="Card_Down2"/>
    <w:basedOn w:val="Normal"/>
    <w:autoRedefine/>
    <w:qFormat/>
    <w:rsid w:val="00B309C5"/>
    <w:pPr>
      <w:jc w:val="both"/>
    </w:pPr>
    <w:rPr>
      <w:rFonts w:ascii="Times New Roman" w:hAnsi="Times New Roman"/>
      <w:sz w:val="14"/>
    </w:rPr>
  </w:style>
  <w:style w:type="paragraph" w:customStyle="1" w:styleId="weirdx">
    <w:name w:val="weirdx"/>
    <w:basedOn w:val="CardDownSize"/>
    <w:qFormat/>
    <w:rsid w:val="00B309C5"/>
  </w:style>
  <w:style w:type="character" w:customStyle="1" w:styleId="weirdxChar">
    <w:name w:val="weirdx Char"/>
    <w:basedOn w:val="CardDownSizeChar1"/>
    <w:rsid w:val="00B309C5"/>
    <w:rPr>
      <w:sz w:val="16"/>
      <w:szCs w:val="32"/>
      <w:lang w:val="en-US" w:eastAsia="en-US" w:bidi="ar-SA"/>
    </w:rPr>
  </w:style>
  <w:style w:type="paragraph" w:customStyle="1" w:styleId="CardsFont8pt">
    <w:name w:val="Cards + Font: 8 pt"/>
    <w:basedOn w:val="Normal"/>
    <w:qFormat/>
    <w:rsid w:val="00B309C5"/>
    <w:pPr>
      <w:autoSpaceDE w:val="0"/>
      <w:autoSpaceDN w:val="0"/>
      <w:adjustRightInd w:val="0"/>
      <w:ind w:left="432" w:right="432"/>
      <w:jc w:val="both"/>
    </w:pPr>
    <w:rPr>
      <w:rFonts w:ascii="Times New Roman" w:hAnsi="Times New Roman"/>
    </w:rPr>
  </w:style>
  <w:style w:type="character" w:customStyle="1" w:styleId="CardsFont8ptChar">
    <w:name w:val="Cards + Font: 8 pt Char"/>
    <w:rsid w:val="00B309C5"/>
    <w:rPr>
      <w:rFonts w:cs="Arial"/>
      <w:sz w:val="16"/>
      <w:szCs w:val="24"/>
      <w:lang w:val="en-US" w:eastAsia="en-US" w:bidi="ar-SA"/>
    </w:rPr>
  </w:style>
  <w:style w:type="character" w:customStyle="1" w:styleId="BigCiteChar">
    <w:name w:val="Big Cite Char"/>
    <w:rsid w:val="00B309C5"/>
    <w:rPr>
      <w:rFonts w:cs="Arial"/>
      <w:b/>
      <w:bCs/>
      <w:sz w:val="24"/>
      <w:szCs w:val="24"/>
      <w:lang w:val="en-US" w:eastAsia="en-US" w:bidi="ar-SA"/>
    </w:rPr>
  </w:style>
  <w:style w:type="paragraph" w:customStyle="1" w:styleId="CardUpSize">
    <w:name w:val="CardUpSize"/>
    <w:basedOn w:val="Normal"/>
    <w:qFormat/>
    <w:rsid w:val="00B309C5"/>
    <w:rPr>
      <w:rFonts w:ascii="Times New Roman" w:hAnsi="Times New Roman"/>
      <w:sz w:val="24"/>
      <w:u w:val="single"/>
    </w:rPr>
  </w:style>
  <w:style w:type="character" w:customStyle="1" w:styleId="textcaps">
    <w:name w:val="textcaps"/>
    <w:basedOn w:val="DefaultParagraphFont"/>
    <w:rsid w:val="00B309C5"/>
  </w:style>
  <w:style w:type="character" w:customStyle="1" w:styleId="docbody">
    <w:name w:val="docbody"/>
    <w:basedOn w:val="DefaultParagraphFont"/>
    <w:rsid w:val="00B309C5"/>
  </w:style>
  <w:style w:type="character" w:customStyle="1" w:styleId="return">
    <w:name w:val="return"/>
    <w:basedOn w:val="DefaultParagraphFont"/>
    <w:rsid w:val="00B309C5"/>
  </w:style>
  <w:style w:type="character" w:customStyle="1" w:styleId="referencenumbers">
    <w:name w:val="reference_numbers"/>
    <w:basedOn w:val="DefaultParagraphFont"/>
    <w:rsid w:val="00B309C5"/>
  </w:style>
  <w:style w:type="character" w:customStyle="1" w:styleId="CardDown1Char">
    <w:name w:val="Card_Down1 Char"/>
    <w:rsid w:val="00B309C5"/>
    <w:rPr>
      <w:rFonts w:cs="Arial"/>
      <w:sz w:val="16"/>
      <w:szCs w:val="14"/>
      <w:lang w:val="en-US" w:eastAsia="en-US" w:bidi="ar-SA"/>
    </w:rPr>
  </w:style>
  <w:style w:type="paragraph" w:customStyle="1" w:styleId="subhead2">
    <w:name w:val="subhead2"/>
    <w:basedOn w:val="Normal"/>
    <w:qFormat/>
    <w:rsid w:val="00B309C5"/>
    <w:pPr>
      <w:spacing w:before="100" w:beforeAutospacing="1" w:after="100" w:afterAutospacing="1"/>
    </w:pPr>
    <w:rPr>
      <w:rFonts w:ascii="Times New Roman" w:hAnsi="Times New Roman"/>
      <w:sz w:val="24"/>
    </w:rPr>
  </w:style>
  <w:style w:type="paragraph" w:customStyle="1" w:styleId="document">
    <w:name w:val="document"/>
    <w:basedOn w:val="Normal"/>
    <w:qFormat/>
    <w:rsid w:val="00B309C5"/>
    <w:pPr>
      <w:spacing w:before="100" w:beforeAutospacing="1" w:after="100" w:afterAutospacing="1"/>
    </w:pPr>
    <w:rPr>
      <w:rFonts w:ascii="Times New Roman" w:hAnsi="Times New Roman"/>
      <w:sz w:val="24"/>
    </w:rPr>
  </w:style>
  <w:style w:type="character" w:customStyle="1" w:styleId="Style6pt">
    <w:name w:val="Style 6 pt"/>
    <w:qFormat/>
    <w:rsid w:val="00B309C5"/>
    <w:rPr>
      <w:sz w:val="12"/>
    </w:rPr>
  </w:style>
  <w:style w:type="paragraph" w:customStyle="1" w:styleId="MaggieTag">
    <w:name w:val="MaggieTag"/>
    <w:basedOn w:val="Heading2"/>
    <w:qFormat/>
    <w:rsid w:val="00B309C5"/>
    <w:pPr>
      <w:keepNext w:val="0"/>
      <w:keepLines w:val="0"/>
      <w:pageBreakBefore w:val="0"/>
      <w:shd w:val="clear" w:color="auto" w:fill="C00000"/>
      <w:spacing w:before="0"/>
      <w:jc w:val="left"/>
      <w:outlineLvl w:val="9"/>
    </w:pPr>
    <w:rPr>
      <w:rFonts w:eastAsia="Times New Roman" w:cs="Times New Roman"/>
      <w:color w:val="FFFF00"/>
      <w:sz w:val="24"/>
      <w:szCs w:val="24"/>
      <w:u w:val="none"/>
      <w:lang w:bidi="en-US"/>
    </w:rPr>
  </w:style>
  <w:style w:type="character" w:customStyle="1" w:styleId="LightShading-Accent2Char">
    <w:name w:val="Light Shading - Accent 2 Char"/>
    <w:link w:val="LightShading-Accent2"/>
    <w:rsid w:val="00B309C5"/>
    <w:rPr>
      <w:b/>
      <w:bCs/>
      <w:i/>
      <w:iCs/>
      <w:sz w:val="24"/>
      <w:szCs w:val="24"/>
      <w:lang w:bidi="en-US"/>
    </w:rPr>
  </w:style>
  <w:style w:type="character" w:customStyle="1" w:styleId="SubtleReference1">
    <w:name w:val="Subtle Reference1"/>
    <w:qFormat/>
    <w:rsid w:val="00B309C5"/>
    <w:rPr>
      <w:smallCaps/>
    </w:rPr>
  </w:style>
  <w:style w:type="character" w:customStyle="1" w:styleId="IntenseReference1">
    <w:name w:val="Intense Reference1"/>
    <w:qFormat/>
    <w:rsid w:val="00B309C5"/>
    <w:rPr>
      <w:smallCaps/>
      <w:spacing w:val="5"/>
      <w:u w:val="single"/>
    </w:rPr>
  </w:style>
  <w:style w:type="character" w:customStyle="1" w:styleId="BookTitle1">
    <w:name w:val="Book Title1"/>
    <w:qFormat/>
    <w:rsid w:val="00B309C5"/>
    <w:rPr>
      <w:i/>
      <w:iCs/>
      <w:smallCaps/>
      <w:spacing w:val="5"/>
    </w:rPr>
  </w:style>
  <w:style w:type="character" w:customStyle="1" w:styleId="goohl3">
    <w:name w:val="goohl3"/>
    <w:basedOn w:val="DefaultParagraphFont"/>
    <w:rsid w:val="00B309C5"/>
  </w:style>
  <w:style w:type="character" w:customStyle="1" w:styleId="refpreview">
    <w:name w:val="refpreview"/>
    <w:basedOn w:val="DefaultParagraphFont"/>
    <w:rsid w:val="00B309C5"/>
  </w:style>
  <w:style w:type="character" w:customStyle="1" w:styleId="headingnextag">
    <w:name w:val="headingnextag"/>
    <w:basedOn w:val="DefaultParagraphFont"/>
    <w:rsid w:val="00B309C5"/>
  </w:style>
  <w:style w:type="character" w:customStyle="1" w:styleId="mainartdate">
    <w:name w:val="mainartdate"/>
    <w:basedOn w:val="DefaultParagraphFont"/>
    <w:rsid w:val="00B309C5"/>
  </w:style>
  <w:style w:type="character" w:customStyle="1" w:styleId="mainarttitle">
    <w:name w:val="mainarttitle"/>
    <w:basedOn w:val="DefaultParagraphFont"/>
    <w:rsid w:val="00B309C5"/>
  </w:style>
  <w:style w:type="character" w:customStyle="1" w:styleId="superscript">
    <w:name w:val="superscript"/>
    <w:basedOn w:val="DefaultParagraphFont"/>
    <w:rsid w:val="00B309C5"/>
  </w:style>
  <w:style w:type="character" w:customStyle="1" w:styleId="sehl">
    <w:name w:val="sehl"/>
    <w:basedOn w:val="DefaultParagraphFont"/>
    <w:rsid w:val="00B309C5"/>
  </w:style>
  <w:style w:type="table" w:styleId="LightShading-Accent2">
    <w:name w:val="Light Shading Accent 2"/>
    <w:basedOn w:val="TableNormal"/>
    <w:link w:val="LightShading-Accent2Char"/>
    <w:rsid w:val="00B309C5"/>
    <w:pPr>
      <w:spacing w:after="0" w:line="240" w:lineRule="auto"/>
    </w:pPr>
    <w:rPr>
      <w:b/>
      <w:bCs/>
      <w:i/>
      <w:iCs/>
      <w:sz w:val="24"/>
      <w:szCs w:val="24"/>
      <w:lang w:bidi="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IntenseQuote">
    <w:name w:val="Intense Quote"/>
    <w:basedOn w:val="Normal"/>
    <w:next w:val="Normal"/>
    <w:link w:val="IntenseQuoteChar"/>
    <w:qFormat/>
    <w:rsid w:val="00B309C5"/>
    <w:pPr>
      <w:pBdr>
        <w:bottom w:val="single" w:sz="4" w:space="1" w:color="auto"/>
      </w:pBdr>
      <w:spacing w:before="200" w:after="280"/>
      <w:ind w:left="1008" w:right="1152"/>
      <w:jc w:val="both"/>
    </w:pPr>
    <w:rPr>
      <w:rFonts w:ascii="Times New Roman" w:hAnsi="Times New Roman"/>
      <w:b/>
      <w:bCs/>
      <w:i/>
      <w:iCs/>
      <w:sz w:val="24"/>
      <w:lang w:bidi="en-US"/>
    </w:rPr>
  </w:style>
  <w:style w:type="character" w:customStyle="1" w:styleId="IntenseQuoteChar">
    <w:name w:val="Intense Quote Char"/>
    <w:basedOn w:val="DefaultParagraphFont"/>
    <w:link w:val="IntenseQuote"/>
    <w:rsid w:val="00B309C5"/>
    <w:rPr>
      <w:rFonts w:ascii="Times New Roman" w:hAnsi="Times New Roman"/>
      <w:b/>
      <w:bCs/>
      <w:i/>
      <w:iCs/>
      <w:sz w:val="24"/>
      <w:lang w:bidi="en-US"/>
    </w:rPr>
  </w:style>
  <w:style w:type="character" w:customStyle="1" w:styleId="Heading7Char1">
    <w:name w:val="Heading 7 Char1"/>
    <w:semiHidden/>
    <w:rsid w:val="00B309C5"/>
    <w:rPr>
      <w:rFonts w:ascii="Calibri" w:eastAsia="Times New Roman" w:hAnsi="Calibri" w:cs="Times New Roman"/>
      <w:sz w:val="24"/>
      <w:szCs w:val="24"/>
    </w:rPr>
  </w:style>
  <w:style w:type="character" w:customStyle="1" w:styleId="Heading9Char1">
    <w:name w:val="Heading 9 Char1"/>
    <w:semiHidden/>
    <w:rsid w:val="00B309C5"/>
    <w:rPr>
      <w:rFonts w:ascii="Cambria" w:eastAsia="Times New Roman" w:hAnsi="Cambria" w:cs="Times New Roman"/>
      <w:sz w:val="22"/>
      <w:szCs w:val="22"/>
    </w:rPr>
  </w:style>
  <w:style w:type="character" w:customStyle="1" w:styleId="boldciteCharChar1">
    <w:name w:val="bold cite Char Char1"/>
    <w:rsid w:val="00B309C5"/>
    <w:rPr>
      <w:rFonts w:ascii="Arial" w:hAnsi="Arial" w:cs="Arial"/>
      <w:b/>
      <w:bCs/>
      <w:kern w:val="32"/>
      <w:sz w:val="24"/>
      <w:szCs w:val="24"/>
      <w:lang w:val="en-US" w:eastAsia="en-US" w:bidi="ar-SA"/>
    </w:rPr>
  </w:style>
  <w:style w:type="character" w:customStyle="1" w:styleId="msoins0">
    <w:name w:val="msoins"/>
    <w:basedOn w:val="DefaultParagraphFont"/>
    <w:rsid w:val="00B309C5"/>
  </w:style>
  <w:style w:type="character" w:customStyle="1" w:styleId="UnderlineA">
    <w:name w:val="Underline A"/>
    <w:autoRedefine/>
    <w:rsid w:val="00B309C5"/>
    <w:rPr>
      <w:rFonts w:ascii="Times New Roman" w:eastAsia="ヒラギノ角ゴ Pro W3" w:hAnsi="Times New Roman"/>
      <w:b w:val="0"/>
      <w:i w:val="0"/>
      <w:color w:val="000000"/>
      <w:sz w:val="20"/>
      <w:u w:val="single"/>
    </w:rPr>
  </w:style>
  <w:style w:type="character" w:customStyle="1" w:styleId="AuthorandDateChar">
    <w:name w:val="Author and Date Char"/>
    <w:rsid w:val="00B309C5"/>
    <w:rPr>
      <w:rFonts w:ascii="Arial" w:hAnsi="Arial" w:cs="Arial"/>
      <w:b/>
      <w:bCs/>
      <w:sz w:val="26"/>
      <w:szCs w:val="26"/>
    </w:rPr>
  </w:style>
  <w:style w:type="character" w:customStyle="1" w:styleId="author3">
    <w:name w:val="author3"/>
    <w:rsid w:val="00B309C5"/>
    <w:rPr>
      <w:color w:val="053769"/>
    </w:rPr>
  </w:style>
  <w:style w:type="character" w:customStyle="1" w:styleId="inlinetitle">
    <w:name w:val="inlinetitle"/>
    <w:rsid w:val="00B309C5"/>
  </w:style>
  <w:style w:type="character" w:customStyle="1" w:styleId="citation-abbreviation3">
    <w:name w:val="citation-abbreviation3"/>
    <w:rsid w:val="00B309C5"/>
  </w:style>
  <w:style w:type="character" w:customStyle="1" w:styleId="citation-publication-date">
    <w:name w:val="citation-publication-date"/>
    <w:rsid w:val="00B309C5"/>
  </w:style>
  <w:style w:type="character" w:customStyle="1" w:styleId="post-date">
    <w:name w:val="post-date"/>
    <w:rsid w:val="00B309C5"/>
  </w:style>
  <w:style w:type="character" w:customStyle="1" w:styleId="CardsFont6ptChar3">
    <w:name w:val="Cards + Font: 6 pt Char3"/>
    <w:rsid w:val="00B309C5"/>
    <w:rPr>
      <w:sz w:val="12"/>
      <w:szCs w:val="24"/>
      <w:lang w:val="en-US" w:eastAsia="en-US" w:bidi="ar-SA"/>
    </w:rPr>
  </w:style>
  <w:style w:type="character" w:customStyle="1" w:styleId="CardsFont6ptChar2">
    <w:name w:val="Cards + Font: 6 pt Char2"/>
    <w:rsid w:val="00B309C5"/>
    <w:rPr>
      <w:sz w:val="12"/>
      <w:lang w:val="en-US" w:eastAsia="en-US" w:bidi="ar-SA"/>
    </w:rPr>
  </w:style>
  <w:style w:type="character" w:customStyle="1" w:styleId="footnote">
    <w:name w:val="footnote"/>
    <w:rsid w:val="00B309C5"/>
  </w:style>
  <w:style w:type="character" w:customStyle="1" w:styleId="SourceBold">
    <w:name w:val="Source Bold"/>
    <w:rsid w:val="00B309C5"/>
    <w:rPr>
      <w:rFonts w:ascii="Arial Narrow" w:hAnsi="Arial Narrow"/>
      <w:b/>
      <w:sz w:val="24"/>
      <w:u w:val="none"/>
    </w:rPr>
  </w:style>
  <w:style w:type="character" w:customStyle="1" w:styleId="highlightedsearchterm">
    <w:name w:val="highlightedsearchterm"/>
    <w:rsid w:val="00B309C5"/>
  </w:style>
  <w:style w:type="paragraph" w:customStyle="1" w:styleId="QualsCharCharChar">
    <w:name w:val="Quals Char Char Char"/>
    <w:basedOn w:val="Normal"/>
    <w:link w:val="QualsCharCharCharChar"/>
    <w:qFormat/>
    <w:rsid w:val="00B309C5"/>
    <w:pPr>
      <w:ind w:left="432"/>
    </w:pPr>
    <w:rPr>
      <w:rFonts w:ascii="Times New Roman" w:eastAsia="Batang" w:hAnsi="Times New Roman"/>
      <w:sz w:val="18"/>
      <w:szCs w:val="20"/>
    </w:rPr>
  </w:style>
  <w:style w:type="character" w:customStyle="1" w:styleId="QualsCharCharCharChar">
    <w:name w:val="Quals Char Char Char Char"/>
    <w:link w:val="QualsCharCharChar"/>
    <w:rsid w:val="00B309C5"/>
    <w:rPr>
      <w:rFonts w:ascii="Times New Roman" w:eastAsia="Batang" w:hAnsi="Times New Roman"/>
      <w:sz w:val="18"/>
      <w:szCs w:val="20"/>
    </w:rPr>
  </w:style>
  <w:style w:type="paragraph" w:customStyle="1" w:styleId="Quals">
    <w:name w:val="Quals"/>
    <w:basedOn w:val="Normal"/>
    <w:link w:val="QualsChar"/>
    <w:qFormat/>
    <w:rsid w:val="00B309C5"/>
    <w:pPr>
      <w:ind w:left="432"/>
    </w:pPr>
    <w:rPr>
      <w:rFonts w:ascii="Times New Roman" w:eastAsia="Batang" w:hAnsi="Times New Roman"/>
      <w:szCs w:val="20"/>
    </w:rPr>
  </w:style>
  <w:style w:type="character" w:customStyle="1" w:styleId="QualsChar">
    <w:name w:val="Quals Char"/>
    <w:link w:val="Quals"/>
    <w:rsid w:val="00B309C5"/>
    <w:rPr>
      <w:rFonts w:ascii="Times New Roman" w:eastAsia="Batang" w:hAnsi="Times New Roman"/>
      <w:szCs w:val="20"/>
    </w:rPr>
  </w:style>
  <w:style w:type="character" w:customStyle="1" w:styleId="HeaderCharChar2">
    <w:name w:val="Header Char Char2"/>
    <w:aliases w:val="Header Char1 Char1 Char,Header Char Char1 Char Char,Header Char Char Char Char Char,Header Char Char Char Char Char Char"/>
    <w:rsid w:val="00B309C5"/>
    <w:rPr>
      <w:u w:val="single"/>
      <w:lang w:val="en-US" w:eastAsia="en-US" w:bidi="ar-SA"/>
    </w:rPr>
  </w:style>
  <w:style w:type="character" w:customStyle="1" w:styleId="BoldUnderlineCharChar0">
    <w:name w:val="Bold Underline Char Char"/>
    <w:rsid w:val="00B309C5"/>
    <w:rPr>
      <w:b/>
      <w:u w:val="single"/>
      <w:lang w:val="en-US" w:eastAsia="en-US" w:bidi="ar-SA"/>
    </w:rPr>
  </w:style>
  <w:style w:type="paragraph" w:customStyle="1" w:styleId="StyleHeading2Heading2CharHeading2Char1CharHeading2CharCharChar">
    <w:name w:val="Style Heading 2Heading 2 CharHeading 2 Char1 CharHeading 2 Char ... Char Char"/>
    <w:basedOn w:val="Heading2"/>
    <w:link w:val="StyleHeading2Heading2CharHeading2Char1CharHeading2CharCharCharChar"/>
    <w:qFormat/>
    <w:rsid w:val="00B309C5"/>
    <w:pPr>
      <w:keepLines w:val="0"/>
      <w:pageBreakBefore w:val="0"/>
      <w:shd w:val="clear" w:color="auto" w:fill="C00000"/>
      <w:spacing w:before="0"/>
      <w:jc w:val="left"/>
    </w:pPr>
    <w:rPr>
      <w:rFonts w:ascii="Times New Roman" w:eastAsia="Batang" w:hAnsi="Times New Roman" w:cs="Times New Roman"/>
      <w:bCs/>
      <w:color w:val="FFFF00"/>
      <w:sz w:val="20"/>
      <w:szCs w:val="20"/>
      <w:u w:val="none"/>
    </w:rPr>
  </w:style>
  <w:style w:type="character" w:customStyle="1" w:styleId="StyleHeading2Heading2CharHeading2Char1CharHeading2CharCharCharChar">
    <w:name w:val="Style Heading 2Heading 2 CharHeading 2 Char1 CharHeading 2 Char ... Char Char Char"/>
    <w:link w:val="StyleHeading2Heading2CharHeading2Char1CharHeading2CharCharChar"/>
    <w:rsid w:val="00B309C5"/>
    <w:rPr>
      <w:rFonts w:ascii="Times New Roman" w:eastAsia="Batang" w:hAnsi="Times New Roman" w:cs="Times New Roman"/>
      <w:b/>
      <w:bCs/>
      <w:color w:val="FFFF00"/>
      <w:sz w:val="20"/>
      <w:szCs w:val="20"/>
      <w:shd w:val="clear" w:color="auto" w:fill="C00000"/>
    </w:rPr>
  </w:style>
  <w:style w:type="character" w:customStyle="1" w:styleId="pageheadline">
    <w:name w:val="pageheadline"/>
    <w:basedOn w:val="DefaultParagraphFont"/>
    <w:rsid w:val="00B309C5"/>
  </w:style>
  <w:style w:type="character" w:customStyle="1" w:styleId="UnderlineCharCharCharCharCharChar">
    <w:name w:val="Underline Char Char Char Char Char Char"/>
    <w:rsid w:val="00B309C5"/>
    <w:rPr>
      <w:rFonts w:eastAsia="SimSun"/>
      <w:szCs w:val="24"/>
      <w:u w:val="single"/>
      <w:lang w:val="en-US" w:eastAsia="zh-CN" w:bidi="ar-SA"/>
    </w:rPr>
  </w:style>
  <w:style w:type="paragraph" w:customStyle="1" w:styleId="StyleHeading3Heading3Char1Heading3CharCharCitationCharC1Char">
    <w:name w:val="Style Heading 3Heading 3 Char1Heading 3 Char CharCitation Char C...1 Char"/>
    <w:basedOn w:val="Heading3"/>
    <w:qFormat/>
    <w:rsid w:val="00B309C5"/>
    <w:pPr>
      <w:keepLines w:val="0"/>
      <w:pageBreakBefore w:val="0"/>
      <w:shd w:val="clear" w:color="auto" w:fill="FFFF00"/>
      <w:spacing w:before="0"/>
      <w:ind w:left="576"/>
      <w:jc w:val="left"/>
    </w:pPr>
    <w:rPr>
      <w:rFonts w:ascii="Times New Roman" w:eastAsia="Batang" w:hAnsi="Times New Roman" w:cs="Times New Roman"/>
      <w:b w:val="0"/>
      <w:color w:val="C00000"/>
      <w:sz w:val="14"/>
      <w:szCs w:val="14"/>
      <w:u w:val="none"/>
    </w:rPr>
  </w:style>
  <w:style w:type="character" w:customStyle="1" w:styleId="StyleHeading3Heading3Char1Heading3CharCharCitationCharC1CharChar">
    <w:name w:val="Style Heading 3Heading 3 Char1Heading 3 Char CharCitation Char C...1 Char Char"/>
    <w:rsid w:val="00B309C5"/>
    <w:rPr>
      <w:rFonts w:cs="Arial"/>
      <w:bCs/>
      <w:sz w:val="14"/>
      <w:szCs w:val="14"/>
      <w:lang w:val="en-US" w:eastAsia="en-US" w:bidi="ar-SA"/>
    </w:rPr>
  </w:style>
  <w:style w:type="character" w:customStyle="1" w:styleId="DebateHeaderChar">
    <w:name w:val="Debate Header Char"/>
    <w:rsid w:val="00B309C5"/>
    <w:rPr>
      <w:rFonts w:eastAsia="Batang" w:cs="Arial"/>
      <w:bCs/>
      <w:kern w:val="32"/>
      <w:sz w:val="36"/>
      <w:szCs w:val="36"/>
      <w:u w:val="single"/>
      <w:lang w:val="en-US" w:eastAsia="en-US" w:bidi="ar-SA"/>
    </w:rPr>
  </w:style>
  <w:style w:type="paragraph" w:customStyle="1" w:styleId="StyleJustifiedCharChar">
    <w:name w:val="Style Justified Char Char"/>
    <w:basedOn w:val="Normal"/>
    <w:link w:val="StyleJustifiedCharCharChar"/>
    <w:qFormat/>
    <w:rsid w:val="00B309C5"/>
    <w:pPr>
      <w:ind w:left="432"/>
      <w:jc w:val="both"/>
    </w:pPr>
    <w:rPr>
      <w:rFonts w:ascii="Times New Roman" w:eastAsia="Batang" w:hAnsi="Times New Roman"/>
      <w:szCs w:val="20"/>
    </w:rPr>
  </w:style>
  <w:style w:type="character" w:customStyle="1" w:styleId="StyleJustifiedCharCharChar">
    <w:name w:val="Style Justified Char Char Char"/>
    <w:link w:val="StyleJustifiedCharChar"/>
    <w:rsid w:val="00B309C5"/>
    <w:rPr>
      <w:rFonts w:ascii="Times New Roman" w:eastAsia="Batang" w:hAnsi="Times New Roman"/>
      <w:szCs w:val="20"/>
    </w:rPr>
  </w:style>
  <w:style w:type="character" w:customStyle="1" w:styleId="inside-head2">
    <w:name w:val="inside-head2"/>
    <w:basedOn w:val="DefaultParagraphFont"/>
    <w:rsid w:val="00B309C5"/>
  </w:style>
  <w:style w:type="character" w:customStyle="1" w:styleId="CardIndentedChar">
    <w:name w:val="Card (Indented) Char"/>
    <w:link w:val="CardIndented"/>
    <w:rsid w:val="00B309C5"/>
    <w:rPr>
      <w:rFonts w:ascii="Times New Roman" w:eastAsia="Calibri" w:hAnsi="Times New Roman"/>
    </w:rPr>
  </w:style>
  <w:style w:type="paragraph" w:customStyle="1" w:styleId="Shrink8">
    <w:name w:val="Shrink8"/>
    <w:basedOn w:val="Normal"/>
    <w:qFormat/>
    <w:rsid w:val="00B309C5"/>
  </w:style>
  <w:style w:type="character" w:customStyle="1" w:styleId="Bodytext4">
    <w:name w:val="Body text_"/>
    <w:link w:val="BodyText5"/>
    <w:rsid w:val="00B309C5"/>
    <w:rPr>
      <w:rFonts w:ascii="Georgia" w:eastAsia="Georgia" w:hAnsi="Georgia" w:cs="Georgia"/>
      <w:sz w:val="21"/>
      <w:szCs w:val="21"/>
      <w:shd w:val="clear" w:color="auto" w:fill="FFFFFF"/>
    </w:rPr>
  </w:style>
  <w:style w:type="paragraph" w:customStyle="1" w:styleId="BodyText5">
    <w:name w:val="Body Text5"/>
    <w:basedOn w:val="Normal"/>
    <w:link w:val="Bodytext4"/>
    <w:qFormat/>
    <w:rsid w:val="00B309C5"/>
    <w:pPr>
      <w:widowControl w:val="0"/>
      <w:shd w:val="clear" w:color="auto" w:fill="FFFFFF"/>
      <w:spacing w:before="180" w:after="60" w:line="279" w:lineRule="exact"/>
      <w:ind w:hanging="920"/>
      <w:jc w:val="both"/>
    </w:pPr>
    <w:rPr>
      <w:rFonts w:eastAsia="Georgia" w:cs="Georgia"/>
      <w:sz w:val="21"/>
      <w:szCs w:val="21"/>
    </w:rPr>
  </w:style>
  <w:style w:type="paragraph" w:customStyle="1" w:styleId="smalltext10">
    <w:name w:val="small text1"/>
    <w:basedOn w:val="Normal"/>
    <w:next w:val="Normal"/>
    <w:uiPriority w:val="4"/>
    <w:qFormat/>
    <w:rsid w:val="00B309C5"/>
    <w:pPr>
      <w:keepNext/>
      <w:keepLines/>
      <w:spacing w:before="200"/>
      <w:outlineLvl w:val="3"/>
    </w:pPr>
    <w:rPr>
      <w:b/>
      <w:bCs/>
      <w:iCs/>
      <w:sz w:val="26"/>
    </w:rPr>
  </w:style>
  <w:style w:type="character" w:customStyle="1" w:styleId="pnumber">
    <w:name w:val="pnumber"/>
    <w:rsid w:val="00B309C5"/>
  </w:style>
  <w:style w:type="character" w:customStyle="1" w:styleId="ital">
    <w:name w:val="ital"/>
    <w:rsid w:val="00B309C5"/>
  </w:style>
  <w:style w:type="character" w:customStyle="1" w:styleId="orgdiv">
    <w:name w:val="orgdiv"/>
    <w:rsid w:val="00B309C5"/>
  </w:style>
  <w:style w:type="character" w:customStyle="1" w:styleId="orgname">
    <w:name w:val="orgname"/>
    <w:rsid w:val="00B309C5"/>
  </w:style>
  <w:style w:type="character" w:customStyle="1" w:styleId="city">
    <w:name w:val="city"/>
    <w:rsid w:val="00B309C5"/>
  </w:style>
  <w:style w:type="character" w:customStyle="1" w:styleId="state">
    <w:name w:val="state"/>
    <w:rsid w:val="00B309C5"/>
  </w:style>
  <w:style w:type="character" w:customStyle="1" w:styleId="country">
    <w:name w:val="country"/>
    <w:rsid w:val="00B309C5"/>
  </w:style>
  <w:style w:type="numbering" w:customStyle="1" w:styleId="NoList2">
    <w:name w:val="No List2"/>
    <w:next w:val="NoList"/>
    <w:semiHidden/>
    <w:unhideWhenUsed/>
    <w:rsid w:val="00B309C5"/>
  </w:style>
  <w:style w:type="numbering" w:customStyle="1" w:styleId="NoList3">
    <w:name w:val="No List3"/>
    <w:next w:val="NoList"/>
    <w:uiPriority w:val="99"/>
    <w:semiHidden/>
    <w:unhideWhenUsed/>
    <w:rsid w:val="00B309C5"/>
  </w:style>
  <w:style w:type="numbering" w:customStyle="1" w:styleId="NoList4">
    <w:name w:val="No List4"/>
    <w:next w:val="NoList"/>
    <w:semiHidden/>
    <w:unhideWhenUsed/>
    <w:rsid w:val="00B309C5"/>
  </w:style>
  <w:style w:type="paragraph" w:customStyle="1" w:styleId="Tagtemplate">
    <w:name w:val="Tagtemplate"/>
    <w:basedOn w:val="Normal"/>
    <w:link w:val="TagtemplateChar"/>
    <w:autoRedefine/>
    <w:qFormat/>
    <w:rsid w:val="00B309C5"/>
    <w:pPr>
      <w:keepNext/>
      <w:keepLines/>
    </w:pPr>
    <w:rPr>
      <w:rFonts w:eastAsia="Calibri"/>
      <w:b/>
      <w:sz w:val="24"/>
    </w:rPr>
  </w:style>
  <w:style w:type="paragraph" w:customStyle="1" w:styleId="Analytic">
    <w:name w:val="Analytic"/>
    <w:basedOn w:val="Normal"/>
    <w:link w:val="AnalyticChar"/>
    <w:qFormat/>
    <w:rsid w:val="00B309C5"/>
    <w:rPr>
      <w:rFonts w:eastAsia="Calibri"/>
      <w:b/>
      <w:sz w:val="24"/>
    </w:rPr>
  </w:style>
  <w:style w:type="character" w:customStyle="1" w:styleId="AnalyticChar">
    <w:name w:val="Analytic Char"/>
    <w:link w:val="Analytic"/>
    <w:rsid w:val="00B309C5"/>
    <w:rPr>
      <w:rFonts w:ascii="Calibri" w:eastAsia="Calibri" w:hAnsi="Calibri"/>
      <w:b/>
      <w:sz w:val="24"/>
    </w:rPr>
  </w:style>
  <w:style w:type="character" w:customStyle="1" w:styleId="TagtemplateChar">
    <w:name w:val="Tagtemplate Char"/>
    <w:link w:val="Tagtemplate"/>
    <w:rsid w:val="00B309C5"/>
    <w:rPr>
      <w:rFonts w:ascii="Calibri" w:eastAsia="Calibri" w:hAnsi="Calibri"/>
      <w:b/>
      <w:sz w:val="24"/>
    </w:rPr>
  </w:style>
  <w:style w:type="paragraph" w:customStyle="1" w:styleId="Cite21">
    <w:name w:val="Cite 2"/>
    <w:basedOn w:val="Normal"/>
    <w:qFormat/>
    <w:rsid w:val="00B309C5"/>
    <w:rPr>
      <w:rFonts w:eastAsia="Calibri"/>
      <w:b/>
      <w:sz w:val="24"/>
      <w:u w:val="single"/>
    </w:rPr>
  </w:style>
  <w:style w:type="character" w:customStyle="1" w:styleId="citeunreadChar">
    <w:name w:val="cite unread Char"/>
    <w:link w:val="citeunread"/>
    <w:rsid w:val="00B309C5"/>
    <w:rPr>
      <w:rFonts w:ascii="Calibri" w:eastAsia="Times New Roman" w:hAnsi="Calibri" w:cs="Times New Roman"/>
      <w:sz w:val="20"/>
      <w:szCs w:val="24"/>
      <w:lang w:eastAsia="ar-SA"/>
    </w:rPr>
  </w:style>
  <w:style w:type="paragraph" w:customStyle="1" w:styleId="read">
    <w:name w:val="read"/>
    <w:basedOn w:val="Normal"/>
    <w:next w:val="Normal"/>
    <w:link w:val="readCharChar"/>
    <w:qFormat/>
    <w:rsid w:val="00B309C5"/>
    <w:rPr>
      <w:rFonts w:ascii="Times New Roman" w:hAnsi="Times New Roman"/>
      <w:b/>
      <w:szCs w:val="20"/>
      <w:u w:val="single"/>
    </w:rPr>
  </w:style>
  <w:style w:type="character" w:customStyle="1" w:styleId="readCharChar">
    <w:name w:val="read Char Char"/>
    <w:link w:val="read"/>
    <w:locked/>
    <w:rsid w:val="00B309C5"/>
    <w:rPr>
      <w:rFonts w:ascii="Times New Roman" w:hAnsi="Times New Roman"/>
      <w:b/>
      <w:szCs w:val="20"/>
      <w:u w:val="single"/>
    </w:rPr>
  </w:style>
  <w:style w:type="paragraph" w:customStyle="1" w:styleId="noread">
    <w:name w:val="no read"/>
    <w:basedOn w:val="Normal"/>
    <w:link w:val="noreadChar"/>
    <w:qFormat/>
    <w:rsid w:val="00B309C5"/>
    <w:rPr>
      <w:rFonts w:ascii="Times New Roman" w:hAnsi="Times New Roman"/>
      <w:szCs w:val="18"/>
    </w:rPr>
  </w:style>
  <w:style w:type="character" w:customStyle="1" w:styleId="noreadChar">
    <w:name w:val="no read Char"/>
    <w:link w:val="noread"/>
    <w:rsid w:val="00B309C5"/>
    <w:rPr>
      <w:rFonts w:ascii="Times New Roman" w:hAnsi="Times New Roman"/>
      <w:szCs w:val="18"/>
    </w:rPr>
  </w:style>
  <w:style w:type="character" w:customStyle="1" w:styleId="readChar">
    <w:name w:val="read Char"/>
    <w:rsid w:val="00B309C5"/>
    <w:rPr>
      <w:szCs w:val="22"/>
      <w:u w:val="single"/>
      <w:lang w:val="en-US" w:eastAsia="en-US" w:bidi="ar-SA"/>
    </w:rPr>
  </w:style>
  <w:style w:type="numbering" w:customStyle="1" w:styleId="NoList5">
    <w:name w:val="No List5"/>
    <w:next w:val="NoList"/>
    <w:semiHidden/>
    <w:unhideWhenUsed/>
    <w:rsid w:val="00B309C5"/>
  </w:style>
  <w:style w:type="paragraph" w:customStyle="1" w:styleId="TagText">
    <w:name w:val="TagText"/>
    <w:basedOn w:val="Normal"/>
    <w:qFormat/>
    <w:rsid w:val="00B309C5"/>
    <w:rPr>
      <w:rFonts w:eastAsia="Calibri"/>
      <w:b/>
      <w:sz w:val="24"/>
    </w:rPr>
  </w:style>
  <w:style w:type="numbering" w:customStyle="1" w:styleId="NoList6">
    <w:name w:val="No List6"/>
    <w:next w:val="NoList"/>
    <w:uiPriority w:val="99"/>
    <w:semiHidden/>
    <w:unhideWhenUsed/>
    <w:rsid w:val="00B309C5"/>
  </w:style>
  <w:style w:type="paragraph" w:customStyle="1" w:styleId="CiteReal">
    <w:name w:val="Cite Real"/>
    <w:basedOn w:val="Normal"/>
    <w:next w:val="Normal"/>
    <w:qFormat/>
    <w:rsid w:val="00B309C5"/>
    <w:rPr>
      <w:rFonts w:eastAsia="MS Mincho"/>
      <w:b/>
      <w:sz w:val="24"/>
      <w:u w:val="single"/>
    </w:rPr>
  </w:style>
  <w:style w:type="character" w:customStyle="1" w:styleId="NormalTextChar">
    <w:name w:val="Normal Text Char"/>
    <w:link w:val="NormalText"/>
    <w:rsid w:val="00B309C5"/>
    <w:rPr>
      <w:rFonts w:ascii="Times New Roman" w:hAnsi="Times New Roman"/>
      <w:szCs w:val="26"/>
      <w:lang w:bidi="en-US"/>
    </w:rPr>
  </w:style>
  <w:style w:type="numbering" w:customStyle="1" w:styleId="NoList7">
    <w:name w:val="No List7"/>
    <w:next w:val="NoList"/>
    <w:semiHidden/>
    <w:unhideWhenUsed/>
    <w:rsid w:val="00B309C5"/>
  </w:style>
  <w:style w:type="numbering" w:customStyle="1" w:styleId="NoList8">
    <w:name w:val="No List8"/>
    <w:next w:val="NoList"/>
    <w:uiPriority w:val="99"/>
    <w:semiHidden/>
    <w:unhideWhenUsed/>
    <w:rsid w:val="00B309C5"/>
  </w:style>
  <w:style w:type="numbering" w:customStyle="1" w:styleId="NoList9">
    <w:name w:val="No List9"/>
    <w:next w:val="NoList"/>
    <w:semiHidden/>
    <w:unhideWhenUsed/>
    <w:rsid w:val="00B309C5"/>
  </w:style>
  <w:style w:type="numbering" w:customStyle="1" w:styleId="NoList10">
    <w:name w:val="No List10"/>
    <w:next w:val="NoList"/>
    <w:uiPriority w:val="99"/>
    <w:semiHidden/>
    <w:unhideWhenUsed/>
    <w:rsid w:val="00B309C5"/>
  </w:style>
  <w:style w:type="character" w:customStyle="1" w:styleId="smallcaps">
    <w:name w:val="smallcaps"/>
    <w:rsid w:val="00B309C5"/>
  </w:style>
  <w:style w:type="numbering" w:customStyle="1" w:styleId="NoList11">
    <w:name w:val="No List11"/>
    <w:next w:val="NoList"/>
    <w:uiPriority w:val="99"/>
    <w:semiHidden/>
    <w:unhideWhenUsed/>
    <w:rsid w:val="00B309C5"/>
  </w:style>
  <w:style w:type="numbering" w:customStyle="1" w:styleId="NoList12">
    <w:name w:val="No List12"/>
    <w:next w:val="NoList"/>
    <w:uiPriority w:val="99"/>
    <w:semiHidden/>
    <w:unhideWhenUsed/>
    <w:rsid w:val="00B309C5"/>
  </w:style>
  <w:style w:type="numbering" w:customStyle="1" w:styleId="NoList13">
    <w:name w:val="No List13"/>
    <w:next w:val="NoList"/>
    <w:semiHidden/>
    <w:unhideWhenUsed/>
    <w:rsid w:val="00B309C5"/>
  </w:style>
  <w:style w:type="numbering" w:customStyle="1" w:styleId="NoList14">
    <w:name w:val="No List14"/>
    <w:next w:val="NoList"/>
    <w:semiHidden/>
    <w:unhideWhenUsed/>
    <w:rsid w:val="00B309C5"/>
  </w:style>
  <w:style w:type="numbering" w:customStyle="1" w:styleId="NoList15">
    <w:name w:val="No List15"/>
    <w:next w:val="NoList"/>
    <w:semiHidden/>
    <w:unhideWhenUsed/>
    <w:rsid w:val="00B309C5"/>
  </w:style>
  <w:style w:type="character" w:customStyle="1" w:styleId="EmphasizeThis">
    <w:name w:val="EmphasizeThis"/>
    <w:rsid w:val="00B309C5"/>
    <w:rPr>
      <w:rFonts w:ascii="Georgia" w:hAnsi="Georgia"/>
      <w:b/>
      <w:iCs/>
      <w:sz w:val="24"/>
      <w:u w:val="thick"/>
    </w:rPr>
  </w:style>
  <w:style w:type="character" w:customStyle="1" w:styleId="cardchar00">
    <w:name w:val="cardchar0"/>
    <w:basedOn w:val="DefaultParagraphFont"/>
    <w:rsid w:val="00B309C5"/>
  </w:style>
  <w:style w:type="character" w:customStyle="1" w:styleId="UnderlineNon-bold">
    <w:name w:val="Underline Non - bold"/>
    <w:rsid w:val="00B309C5"/>
    <w:rPr>
      <w:rFonts w:ascii="Times New Roman" w:hAnsi="Times New Roman"/>
      <w:iCs/>
      <w:sz w:val="22"/>
      <w:u w:val="single"/>
    </w:rPr>
  </w:style>
  <w:style w:type="character" w:customStyle="1" w:styleId="UnderlineBold0">
    <w:name w:val="Underline Bold"/>
    <w:qFormat/>
    <w:rsid w:val="00B309C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309C5"/>
    <w:pPr>
      <w:spacing w:before="0"/>
    </w:pPr>
    <w:rPr>
      <w:rFonts w:ascii="Cambria" w:eastAsia="Times New Roman" w:hAnsi="Cambria" w:cs="Times New Roman"/>
      <w:b w:val="0"/>
      <w:iCs w:val="0"/>
      <w:sz w:val="22"/>
      <w:szCs w:val="20"/>
      <w:u w:val="single"/>
    </w:rPr>
  </w:style>
  <w:style w:type="character" w:customStyle="1" w:styleId="StyleHeading4UnderlinedsmalltextGaramondChar">
    <w:name w:val="Style Heading 4Underlinedsmall text + Garamond Char"/>
    <w:link w:val="StyleHeading4UnderlinedsmalltextGaramond"/>
    <w:rsid w:val="00B309C5"/>
    <w:rPr>
      <w:rFonts w:ascii="Cambria" w:eastAsia="Times New Roman" w:hAnsi="Cambria" w:cs="Times New Roman"/>
      <w:szCs w:val="20"/>
      <w:u w:val="single"/>
    </w:rPr>
  </w:style>
  <w:style w:type="character" w:customStyle="1" w:styleId="Heading5Char2">
    <w:name w:val="Heading 5 Char2"/>
    <w:aliases w:val="Blocks Char2,Text Char1"/>
    <w:rsid w:val="00B309C5"/>
    <w:rPr>
      <w:rFonts w:ascii="Bell MT" w:eastAsia="Times New Roman" w:hAnsi="Bell MT"/>
      <w:bCs/>
      <w:iCs/>
      <w:sz w:val="10"/>
      <w:szCs w:val="26"/>
    </w:rPr>
  </w:style>
  <w:style w:type="paragraph" w:customStyle="1" w:styleId="Heading2-NotBold">
    <w:name w:val="Heading 2 - Not Bold"/>
    <w:basedOn w:val="Heading2"/>
    <w:autoRedefine/>
    <w:qFormat/>
    <w:rsid w:val="00B309C5"/>
    <w:pPr>
      <w:keepNext w:val="0"/>
      <w:keepLines w:val="0"/>
      <w:pageBreakBefore w:val="0"/>
      <w:shd w:val="clear" w:color="auto" w:fill="C00000"/>
      <w:spacing w:before="0"/>
      <w:jc w:val="left"/>
    </w:pPr>
    <w:rPr>
      <w:rFonts w:ascii="Cambria" w:eastAsia="Calibri" w:hAnsi="Cambria" w:cs="Times New Roman"/>
      <w:b w:val="0"/>
      <w:color w:val="FFFF00"/>
      <w:sz w:val="22"/>
      <w:u w:val="none"/>
    </w:rPr>
  </w:style>
  <w:style w:type="paragraph" w:customStyle="1" w:styleId="Heading2-Bold">
    <w:name w:val="Heading 2 - Bold"/>
    <w:basedOn w:val="Normal"/>
    <w:autoRedefine/>
    <w:qFormat/>
    <w:rsid w:val="00B309C5"/>
    <w:rPr>
      <w:rFonts w:eastAsia="Calibri"/>
      <w:b/>
    </w:rPr>
  </w:style>
  <w:style w:type="character" w:customStyle="1" w:styleId="Style2CharChar">
    <w:name w:val="Style2 Char Char"/>
    <w:rsid w:val="00B309C5"/>
    <w:rPr>
      <w:u w:val="thick"/>
      <w:lang w:val="en-US" w:eastAsia="en-US" w:bidi="ar-SA"/>
    </w:rPr>
  </w:style>
  <w:style w:type="character" w:customStyle="1" w:styleId="underlinechar3">
    <w:name w:val="underlinechar"/>
    <w:rsid w:val="00B309C5"/>
  </w:style>
  <w:style w:type="character" w:customStyle="1" w:styleId="authordate2">
    <w:name w:val="authordate"/>
    <w:rsid w:val="00B309C5"/>
  </w:style>
  <w:style w:type="character" w:customStyle="1" w:styleId="Style2Char0">
    <w:name w:val="Style 2 Char"/>
    <w:link w:val="Style20"/>
    <w:rsid w:val="00B309C5"/>
    <w:rPr>
      <w:rFonts w:ascii="Times New Roman" w:hAnsi="Times New Roman"/>
      <w:noProof/>
      <w:color w:val="000000"/>
      <w:szCs w:val="20"/>
      <w:lang w:bidi="en-US"/>
    </w:rPr>
  </w:style>
  <w:style w:type="character" w:customStyle="1" w:styleId="DocumentMapChar1">
    <w:name w:val="Document Map Char1"/>
    <w:uiPriority w:val="99"/>
    <w:rsid w:val="00B309C5"/>
    <w:rPr>
      <w:rFonts w:ascii="Lucida Grande" w:eastAsia="Cambria" w:hAnsi="Lucida Grande" w:cs="Times New Roman"/>
    </w:rPr>
  </w:style>
  <w:style w:type="paragraph" w:customStyle="1" w:styleId="h-lead">
    <w:name w:val="h-lead"/>
    <w:basedOn w:val="Normal"/>
    <w:qFormat/>
    <w:rsid w:val="00B309C5"/>
    <w:pPr>
      <w:spacing w:before="100" w:beforeAutospacing="1" w:after="100" w:afterAutospacing="1"/>
    </w:pPr>
    <w:rPr>
      <w:rFonts w:ascii="Times New Roman" w:hAnsi="Times New Roman"/>
      <w:sz w:val="24"/>
    </w:rPr>
  </w:style>
  <w:style w:type="character" w:customStyle="1" w:styleId="slug-doi">
    <w:name w:val="slug-doi"/>
    <w:basedOn w:val="DefaultParagraphFont"/>
    <w:rsid w:val="00B309C5"/>
  </w:style>
  <w:style w:type="paragraph" w:customStyle="1" w:styleId="intro">
    <w:name w:val="intro"/>
    <w:basedOn w:val="Normal"/>
    <w:qFormat/>
    <w:rsid w:val="00B309C5"/>
    <w:pPr>
      <w:spacing w:before="100" w:beforeAutospacing="1" w:after="100" w:afterAutospacing="1"/>
    </w:pPr>
    <w:rPr>
      <w:rFonts w:ascii="Times New Roman" w:hAnsi="Times New Roman"/>
      <w:sz w:val="24"/>
    </w:rPr>
  </w:style>
  <w:style w:type="character" w:customStyle="1" w:styleId="af">
    <w:name w:val="af"/>
    <w:basedOn w:val="DefaultParagraphFont"/>
    <w:rsid w:val="00B309C5"/>
  </w:style>
  <w:style w:type="character" w:customStyle="1" w:styleId="ab">
    <w:name w:val="ab"/>
    <w:basedOn w:val="DefaultParagraphFont"/>
    <w:rsid w:val="00B309C5"/>
  </w:style>
  <w:style w:type="character" w:customStyle="1" w:styleId="em">
    <w:name w:val="em"/>
    <w:basedOn w:val="DefaultParagraphFont"/>
    <w:rsid w:val="00B309C5"/>
  </w:style>
  <w:style w:type="character" w:customStyle="1" w:styleId="au">
    <w:name w:val="au"/>
    <w:basedOn w:val="DefaultParagraphFont"/>
    <w:rsid w:val="00B309C5"/>
  </w:style>
  <w:style w:type="character" w:customStyle="1" w:styleId="ti">
    <w:name w:val="ti"/>
    <w:basedOn w:val="DefaultParagraphFont"/>
    <w:rsid w:val="00B309C5"/>
  </w:style>
  <w:style w:type="character" w:customStyle="1" w:styleId="subheadblue">
    <w:name w:val="subhead_blue"/>
    <w:basedOn w:val="DefaultParagraphFont"/>
    <w:rsid w:val="00B309C5"/>
  </w:style>
  <w:style w:type="character" w:customStyle="1" w:styleId="affiliation">
    <w:name w:val="affiliation"/>
    <w:basedOn w:val="DefaultParagraphFont"/>
    <w:rsid w:val="00B309C5"/>
  </w:style>
  <w:style w:type="character" w:customStyle="1" w:styleId="slug-doi-wrapper">
    <w:name w:val="slug-doi-wrapper"/>
    <w:basedOn w:val="DefaultParagraphFont"/>
    <w:rsid w:val="00B309C5"/>
  </w:style>
  <w:style w:type="character" w:customStyle="1" w:styleId="slug-metadata-noteahead-of-print">
    <w:name w:val="slug-metadata-note ahead-of-print"/>
    <w:basedOn w:val="DefaultParagraphFont"/>
    <w:rsid w:val="00B309C5"/>
  </w:style>
  <w:style w:type="character" w:customStyle="1" w:styleId="slug-ahead-of-print-date">
    <w:name w:val="slug-ahead-of-print-date"/>
    <w:basedOn w:val="DefaultParagraphFont"/>
    <w:rsid w:val="00B309C5"/>
  </w:style>
  <w:style w:type="character" w:customStyle="1" w:styleId="medium-bold">
    <w:name w:val="medium-bold"/>
    <w:basedOn w:val="DefaultParagraphFont"/>
    <w:rsid w:val="00B309C5"/>
  </w:style>
  <w:style w:type="paragraph" w:customStyle="1" w:styleId="StyleHeading2TagHEADING2TagCite11pt">
    <w:name w:val="Style Heading 2TagHEADING 2Tag&amp;Cite + 11 pt"/>
    <w:basedOn w:val="Heading2"/>
    <w:link w:val="StyleHeading2TagHEADING2TagCite11ptChar"/>
    <w:qFormat/>
    <w:rsid w:val="00B309C5"/>
    <w:pPr>
      <w:keepNext w:val="0"/>
      <w:keepLines w:val="0"/>
      <w:pageBreakBefore w:val="0"/>
      <w:widowControl w:val="0"/>
      <w:shd w:val="clear" w:color="auto" w:fill="C00000"/>
      <w:spacing w:before="60" w:after="60"/>
      <w:jc w:val="left"/>
    </w:pPr>
    <w:rPr>
      <w:rFonts w:ascii="Bell MT" w:eastAsia="Times New Roman" w:hAnsi="Bell MT" w:cs="Times New Roman"/>
      <w:bCs/>
      <w:color w:val="FFFF00"/>
      <w:sz w:val="22"/>
      <w:szCs w:val="28"/>
      <w:u w:val="none"/>
    </w:rPr>
  </w:style>
  <w:style w:type="character" w:customStyle="1" w:styleId="StyleHeading2TagHEADING2TagCite11ptChar">
    <w:name w:val="Style Heading 2TagHEADING 2Tag&amp;Cite + 11 pt Char"/>
    <w:link w:val="StyleHeading2TagHEADING2TagCite11pt"/>
    <w:rsid w:val="00B309C5"/>
    <w:rPr>
      <w:rFonts w:ascii="Bell MT" w:eastAsia="Times New Roman" w:hAnsi="Bell MT" w:cs="Times New Roman"/>
      <w:b/>
      <w:bCs/>
      <w:color w:val="FFFF00"/>
      <w:szCs w:val="28"/>
      <w:shd w:val="clear" w:color="auto" w:fill="C00000"/>
    </w:rPr>
  </w:style>
  <w:style w:type="paragraph" w:customStyle="1" w:styleId="F4-NormalText">
    <w:name w:val="F4 - Normal Text"/>
    <w:basedOn w:val="Normal"/>
    <w:qFormat/>
    <w:rsid w:val="00B309C5"/>
    <w:rPr>
      <w:rFonts w:ascii="Times New Roman" w:eastAsia="Calibri" w:hAnsi="Times New Roman"/>
      <w:sz w:val="19"/>
    </w:rPr>
  </w:style>
  <w:style w:type="character" w:customStyle="1" w:styleId="berief">
    <w:name w:val="berief"/>
    <w:rsid w:val="00B309C5"/>
    <w:rPr>
      <w:rFonts w:ascii="Times New Roman" w:eastAsia="Times New Roman" w:hAnsi="Times New Roman" w:cs="Times New Roman"/>
      <w:sz w:val="20"/>
      <w:u w:val="none"/>
    </w:rPr>
  </w:style>
  <w:style w:type="character" w:customStyle="1" w:styleId="Brief-Smalltext">
    <w:name w:val="Brief - Small text"/>
    <w:rsid w:val="00B309C5"/>
    <w:rPr>
      <w:rFonts w:ascii="Times New Roman" w:hAnsi="Times New Roman" w:cs="Times New Roman"/>
      <w:sz w:val="14"/>
      <w:u w:val="none"/>
    </w:rPr>
  </w:style>
  <w:style w:type="paragraph" w:customStyle="1" w:styleId="F3-TagAuthor">
    <w:name w:val="F3 - Tag/Author"/>
    <w:basedOn w:val="Normal"/>
    <w:qFormat/>
    <w:rsid w:val="00B309C5"/>
    <w:rPr>
      <w:rFonts w:ascii="Times New Roman" w:hAnsi="Times New Roman"/>
      <w:b/>
      <w:sz w:val="19"/>
    </w:rPr>
  </w:style>
  <w:style w:type="paragraph" w:customStyle="1" w:styleId="F5-UnderlineNormal">
    <w:name w:val="F5 - Underline Normal"/>
    <w:basedOn w:val="Normal"/>
    <w:qFormat/>
    <w:rsid w:val="00B309C5"/>
    <w:rPr>
      <w:rFonts w:ascii="Times New Roman" w:eastAsia="Calibri" w:hAnsi="Times New Roman"/>
      <w:sz w:val="19"/>
      <w:u w:val="single"/>
    </w:rPr>
  </w:style>
  <w:style w:type="character" w:customStyle="1" w:styleId="F8-UnderlineBold">
    <w:name w:val="F8 - Underline/Bold"/>
    <w:rsid w:val="00B309C5"/>
    <w:rPr>
      <w:rFonts w:ascii="Times New Roman" w:hAnsi="Times New Roman"/>
      <w:b/>
      <w:sz w:val="20"/>
      <w:u w:val="single"/>
    </w:rPr>
  </w:style>
  <w:style w:type="character" w:customStyle="1" w:styleId="F7-SmallFont">
    <w:name w:val="F7 - Small Font"/>
    <w:rsid w:val="00B309C5"/>
    <w:rPr>
      <w:rFonts w:ascii="Times New Roman" w:hAnsi="Times New Roman"/>
      <w:sz w:val="14"/>
    </w:rPr>
  </w:style>
  <w:style w:type="paragraph" w:customStyle="1" w:styleId="Brief-PrimarySource">
    <w:name w:val="Brief - Primary Source"/>
    <w:basedOn w:val="Normal"/>
    <w:qFormat/>
    <w:rsid w:val="00B309C5"/>
    <w:rPr>
      <w:rFonts w:ascii="Times New Roman" w:hAnsi="Times New Roman"/>
      <w:b/>
      <w:sz w:val="24"/>
      <w:u w:val="single"/>
    </w:rPr>
  </w:style>
  <w:style w:type="paragraph" w:customStyle="1" w:styleId="Brief-Underline">
    <w:name w:val="Brief - Underline"/>
    <w:basedOn w:val="Normal"/>
    <w:qFormat/>
    <w:rsid w:val="00B309C5"/>
    <w:rPr>
      <w:rFonts w:ascii="Times New Roman" w:hAnsi="Times New Roman"/>
      <w:sz w:val="19"/>
      <w:u w:val="single"/>
    </w:rPr>
  </w:style>
  <w:style w:type="character" w:customStyle="1" w:styleId="Brief-Bold">
    <w:name w:val="Brief - Bold"/>
    <w:rsid w:val="00B309C5"/>
    <w:rPr>
      <w:rFonts w:cs="Times New Roman"/>
      <w:b/>
    </w:rPr>
  </w:style>
  <w:style w:type="character" w:customStyle="1" w:styleId="Card-Underline0">
    <w:name w:val="Card - Underline"/>
    <w:rsid w:val="00B309C5"/>
    <w:rPr>
      <w:rFonts w:cs="Times New Roman"/>
      <w:u w:val="single"/>
    </w:rPr>
  </w:style>
  <w:style w:type="character" w:customStyle="1" w:styleId="beriefunderline">
    <w:name w:val="berief = underline"/>
    <w:rsid w:val="00B309C5"/>
    <w:rPr>
      <w:rFonts w:ascii="Times New Roman" w:eastAsia="Times New Roman" w:hAnsi="Times New Roman" w:cs="Times New Roman"/>
      <w:sz w:val="20"/>
      <w:u w:val="single"/>
    </w:rPr>
  </w:style>
  <w:style w:type="paragraph" w:customStyle="1" w:styleId="Brief">
    <w:name w:val="Brief"/>
    <w:basedOn w:val="Brief-PrimarySource"/>
    <w:qFormat/>
    <w:rsid w:val="00B309C5"/>
    <w:rPr>
      <w:b w:val="0"/>
    </w:rPr>
  </w:style>
  <w:style w:type="character" w:customStyle="1" w:styleId="BoldText10pt">
    <w:name w:val="Bold Text 10 pt"/>
    <w:rsid w:val="00B309C5"/>
    <w:rPr>
      <w:rFonts w:ascii="Times New Roman" w:hAnsi="Times New Roman"/>
      <w:b/>
      <w:color w:val="000000"/>
      <w:spacing w:val="0"/>
      <w:position w:val="0"/>
      <w:sz w:val="20"/>
      <w:u w:val="none" w:color="000000"/>
      <w:vertAlign w:val="baseline"/>
      <w:lang w:val="en-US"/>
    </w:rPr>
  </w:style>
  <w:style w:type="paragraph" w:customStyle="1" w:styleId="CM9">
    <w:name w:val="CM9"/>
    <w:basedOn w:val="Normal"/>
    <w:next w:val="Normal"/>
    <w:qFormat/>
    <w:rsid w:val="00B309C5"/>
    <w:pPr>
      <w:widowControl w:val="0"/>
      <w:autoSpaceDE w:val="0"/>
      <w:autoSpaceDN w:val="0"/>
      <w:adjustRightInd w:val="0"/>
      <w:spacing w:line="553" w:lineRule="atLeast"/>
    </w:pPr>
    <w:rPr>
      <w:rFonts w:ascii="Times New Roman" w:hAnsi="Times New Roman"/>
      <w:sz w:val="24"/>
    </w:rPr>
  </w:style>
  <w:style w:type="paragraph" w:customStyle="1" w:styleId="CM4">
    <w:name w:val="CM4"/>
    <w:basedOn w:val="Normal"/>
    <w:next w:val="Normal"/>
    <w:qFormat/>
    <w:rsid w:val="00B309C5"/>
    <w:pPr>
      <w:widowControl w:val="0"/>
      <w:autoSpaceDE w:val="0"/>
      <w:autoSpaceDN w:val="0"/>
      <w:adjustRightInd w:val="0"/>
      <w:spacing w:line="553" w:lineRule="atLeast"/>
    </w:pPr>
    <w:rPr>
      <w:rFonts w:ascii="Times New Roman" w:hAnsi="Times New Roman"/>
      <w:sz w:val="24"/>
    </w:rPr>
  </w:style>
  <w:style w:type="paragraph" w:customStyle="1" w:styleId="CM11">
    <w:name w:val="CM11"/>
    <w:basedOn w:val="Normal"/>
    <w:next w:val="Normal"/>
    <w:qFormat/>
    <w:rsid w:val="00B309C5"/>
    <w:pPr>
      <w:widowControl w:val="0"/>
      <w:autoSpaceDE w:val="0"/>
      <w:autoSpaceDN w:val="0"/>
      <w:adjustRightInd w:val="0"/>
      <w:spacing w:line="553" w:lineRule="atLeast"/>
    </w:pPr>
    <w:rPr>
      <w:rFonts w:ascii="Times New Roman" w:hAnsi="Times New Roman"/>
      <w:sz w:val="24"/>
    </w:rPr>
  </w:style>
  <w:style w:type="paragraph" w:customStyle="1" w:styleId="CM16">
    <w:name w:val="CM16"/>
    <w:basedOn w:val="Normal"/>
    <w:next w:val="Normal"/>
    <w:qFormat/>
    <w:rsid w:val="00B309C5"/>
    <w:pPr>
      <w:widowControl w:val="0"/>
      <w:autoSpaceDE w:val="0"/>
      <w:autoSpaceDN w:val="0"/>
      <w:adjustRightInd w:val="0"/>
      <w:spacing w:line="553" w:lineRule="atLeast"/>
    </w:pPr>
    <w:rPr>
      <w:rFonts w:ascii="Times New Roman" w:hAnsi="Times New Roman"/>
      <w:sz w:val="24"/>
    </w:rPr>
  </w:style>
  <w:style w:type="paragraph" w:customStyle="1" w:styleId="CM19">
    <w:name w:val="CM19"/>
    <w:basedOn w:val="Default"/>
    <w:next w:val="Default"/>
    <w:qFormat/>
    <w:rsid w:val="00B309C5"/>
    <w:pPr>
      <w:spacing w:line="276" w:lineRule="atLeast"/>
    </w:pPr>
    <w:rPr>
      <w:color w:val="auto"/>
    </w:rPr>
  </w:style>
  <w:style w:type="paragraph" w:customStyle="1" w:styleId="CM34">
    <w:name w:val="CM34"/>
    <w:basedOn w:val="Default"/>
    <w:next w:val="Default"/>
    <w:qFormat/>
    <w:rsid w:val="00B309C5"/>
    <w:rPr>
      <w:color w:val="auto"/>
    </w:rPr>
  </w:style>
  <w:style w:type="paragraph" w:customStyle="1" w:styleId="CM56">
    <w:name w:val="CM56"/>
    <w:basedOn w:val="Default"/>
    <w:next w:val="Default"/>
    <w:qFormat/>
    <w:rsid w:val="00B309C5"/>
    <w:rPr>
      <w:rFonts w:eastAsia="Calibri"/>
      <w:color w:val="auto"/>
    </w:rPr>
  </w:style>
  <w:style w:type="paragraph" w:customStyle="1" w:styleId="CM58">
    <w:name w:val="CM58"/>
    <w:basedOn w:val="Default"/>
    <w:next w:val="Default"/>
    <w:qFormat/>
    <w:rsid w:val="00B309C5"/>
    <w:rPr>
      <w:rFonts w:eastAsia="Calibri"/>
      <w:color w:val="auto"/>
    </w:rPr>
  </w:style>
  <w:style w:type="paragraph" w:customStyle="1" w:styleId="CM57">
    <w:name w:val="CM57"/>
    <w:basedOn w:val="Default"/>
    <w:next w:val="Default"/>
    <w:qFormat/>
    <w:rsid w:val="00B309C5"/>
    <w:rPr>
      <w:rFonts w:eastAsia="Calibri"/>
      <w:color w:val="auto"/>
    </w:rPr>
  </w:style>
  <w:style w:type="paragraph" w:customStyle="1" w:styleId="CM1">
    <w:name w:val="CM1"/>
    <w:basedOn w:val="Default"/>
    <w:next w:val="Default"/>
    <w:qFormat/>
    <w:rsid w:val="00B309C5"/>
    <w:rPr>
      <w:rFonts w:eastAsia="Calibri"/>
      <w:color w:val="auto"/>
    </w:rPr>
  </w:style>
  <w:style w:type="paragraph" w:customStyle="1" w:styleId="CM49">
    <w:name w:val="CM49"/>
    <w:basedOn w:val="Default"/>
    <w:next w:val="Default"/>
    <w:qFormat/>
    <w:rsid w:val="00B309C5"/>
    <w:rPr>
      <w:rFonts w:eastAsia="Calibri"/>
      <w:color w:val="auto"/>
    </w:rPr>
  </w:style>
  <w:style w:type="paragraph" w:customStyle="1" w:styleId="CM41">
    <w:name w:val="CM41"/>
    <w:basedOn w:val="Default"/>
    <w:next w:val="Default"/>
    <w:qFormat/>
    <w:rsid w:val="00B309C5"/>
    <w:rPr>
      <w:rFonts w:eastAsia="Calibri"/>
      <w:color w:val="auto"/>
    </w:rPr>
  </w:style>
  <w:style w:type="paragraph" w:customStyle="1" w:styleId="Quote3">
    <w:name w:val="Quote3"/>
    <w:basedOn w:val="Default"/>
    <w:next w:val="Default"/>
    <w:qFormat/>
    <w:rsid w:val="00B309C5"/>
    <w:rPr>
      <w:rFonts w:eastAsia="Calibri"/>
      <w:color w:val="auto"/>
    </w:rPr>
  </w:style>
  <w:style w:type="paragraph" w:customStyle="1" w:styleId="3rdOrderPara">
    <w:name w:val="3rd Order Para"/>
    <w:basedOn w:val="Default"/>
    <w:next w:val="Default"/>
    <w:qFormat/>
    <w:rsid w:val="00B309C5"/>
    <w:rPr>
      <w:rFonts w:eastAsia="Calibri"/>
      <w:color w:val="auto"/>
    </w:rPr>
  </w:style>
  <w:style w:type="paragraph" w:customStyle="1" w:styleId="2ndOrderPara">
    <w:name w:val="2nd Order Para"/>
    <w:basedOn w:val="Default"/>
    <w:next w:val="Default"/>
    <w:qFormat/>
    <w:rsid w:val="00B309C5"/>
    <w:rPr>
      <w:rFonts w:eastAsia="Calibri"/>
      <w:color w:val="auto"/>
    </w:rPr>
  </w:style>
  <w:style w:type="paragraph" w:customStyle="1" w:styleId="Normal-SIGN2">
    <w:name w:val="Normal-SIGN2"/>
    <w:basedOn w:val="Default"/>
    <w:next w:val="Default"/>
    <w:qFormat/>
    <w:rsid w:val="00B309C5"/>
    <w:rPr>
      <w:rFonts w:eastAsia="Calibri"/>
      <w:color w:val="auto"/>
    </w:rPr>
  </w:style>
  <w:style w:type="paragraph" w:customStyle="1" w:styleId="Normal-SIGN1">
    <w:name w:val="Normal-SIGN1"/>
    <w:basedOn w:val="Default"/>
    <w:next w:val="Default"/>
    <w:qFormat/>
    <w:rsid w:val="00B309C5"/>
    <w:rPr>
      <w:rFonts w:eastAsia="Calibri"/>
      <w:color w:val="auto"/>
    </w:rPr>
  </w:style>
  <w:style w:type="paragraph" w:customStyle="1" w:styleId="CM33">
    <w:name w:val="CM33"/>
    <w:basedOn w:val="Default"/>
    <w:next w:val="Default"/>
    <w:qFormat/>
    <w:rsid w:val="00B309C5"/>
    <w:rPr>
      <w:rFonts w:eastAsia="Calibri"/>
      <w:color w:val="auto"/>
    </w:rPr>
  </w:style>
  <w:style w:type="paragraph" w:customStyle="1" w:styleId="CM37">
    <w:name w:val="CM37"/>
    <w:basedOn w:val="Default"/>
    <w:next w:val="Default"/>
    <w:qFormat/>
    <w:rsid w:val="00B309C5"/>
    <w:rPr>
      <w:rFonts w:eastAsia="Calibri"/>
      <w:color w:val="auto"/>
    </w:rPr>
  </w:style>
  <w:style w:type="paragraph" w:customStyle="1" w:styleId="CM7">
    <w:name w:val="CM7"/>
    <w:basedOn w:val="Default"/>
    <w:next w:val="Default"/>
    <w:qFormat/>
    <w:rsid w:val="00B309C5"/>
    <w:pPr>
      <w:spacing w:line="553" w:lineRule="atLeast"/>
    </w:pPr>
    <w:rPr>
      <w:rFonts w:eastAsia="Calibri"/>
      <w:color w:val="auto"/>
    </w:rPr>
  </w:style>
  <w:style w:type="paragraph" w:customStyle="1" w:styleId="Brief-Card">
    <w:name w:val="Brief - Card"/>
    <w:basedOn w:val="Normal"/>
    <w:qFormat/>
    <w:rsid w:val="00B309C5"/>
    <w:rPr>
      <w:rFonts w:ascii="Times New Roman" w:hAnsi="Times New Roman"/>
      <w:sz w:val="19"/>
    </w:rPr>
  </w:style>
  <w:style w:type="paragraph" w:customStyle="1" w:styleId="Normal3">
    <w:name w:val="Normal+3"/>
    <w:basedOn w:val="Normal"/>
    <w:next w:val="Normal"/>
    <w:qFormat/>
    <w:rsid w:val="00B309C5"/>
    <w:pPr>
      <w:widowControl w:val="0"/>
      <w:autoSpaceDE w:val="0"/>
      <w:autoSpaceDN w:val="0"/>
      <w:adjustRightInd w:val="0"/>
    </w:pPr>
    <w:rPr>
      <w:rFonts w:ascii="Times New Roman" w:hAnsi="Times New Roman"/>
      <w:sz w:val="24"/>
    </w:rPr>
  </w:style>
  <w:style w:type="paragraph" w:customStyle="1" w:styleId="Normal11">
    <w:name w:val="Normal+1"/>
    <w:basedOn w:val="Normal"/>
    <w:next w:val="Normal"/>
    <w:qFormat/>
    <w:rsid w:val="00B309C5"/>
    <w:pPr>
      <w:widowControl w:val="0"/>
      <w:autoSpaceDE w:val="0"/>
      <w:autoSpaceDN w:val="0"/>
      <w:adjustRightInd w:val="0"/>
    </w:pPr>
    <w:rPr>
      <w:rFonts w:ascii="Times New Roman" w:hAnsi="Times New Roman"/>
      <w:sz w:val="24"/>
    </w:rPr>
  </w:style>
  <w:style w:type="paragraph" w:customStyle="1" w:styleId="Heading23">
    <w:name w:val="Heading 2+3"/>
    <w:basedOn w:val="Normal"/>
    <w:next w:val="Normal"/>
    <w:qFormat/>
    <w:rsid w:val="00B309C5"/>
    <w:pPr>
      <w:widowControl w:val="0"/>
      <w:autoSpaceDE w:val="0"/>
      <w:autoSpaceDN w:val="0"/>
      <w:adjustRightInd w:val="0"/>
    </w:pPr>
    <w:rPr>
      <w:rFonts w:ascii="Times New Roman" w:hAnsi="Times New Roman"/>
      <w:sz w:val="24"/>
    </w:rPr>
  </w:style>
  <w:style w:type="paragraph" w:customStyle="1" w:styleId="Normal5">
    <w:name w:val="Normal+5"/>
    <w:basedOn w:val="Default"/>
    <w:next w:val="Default"/>
    <w:qFormat/>
    <w:rsid w:val="00B309C5"/>
    <w:rPr>
      <w:rFonts w:ascii="Arial Black" w:hAnsi="Arial Black"/>
      <w:color w:val="auto"/>
    </w:rPr>
  </w:style>
  <w:style w:type="character" w:customStyle="1" w:styleId="eoeaheader">
    <w:name w:val="eoea_header"/>
    <w:basedOn w:val="DefaultParagraphFont"/>
    <w:rsid w:val="00B309C5"/>
  </w:style>
  <w:style w:type="character" w:customStyle="1" w:styleId="SC4208902">
    <w:name w:val="SC.4.208902"/>
    <w:rsid w:val="00B309C5"/>
    <w:rPr>
      <w:rFonts w:cs="Century"/>
      <w:color w:val="000000"/>
      <w:sz w:val="22"/>
      <w:szCs w:val="22"/>
    </w:rPr>
  </w:style>
  <w:style w:type="character" w:customStyle="1" w:styleId="SC4208915">
    <w:name w:val="SC.4.208915"/>
    <w:rsid w:val="00B309C5"/>
    <w:rPr>
      <w:rFonts w:cs="Century"/>
      <w:color w:val="000000"/>
      <w:sz w:val="13"/>
      <w:szCs w:val="13"/>
    </w:rPr>
  </w:style>
  <w:style w:type="character" w:customStyle="1" w:styleId="SC273764">
    <w:name w:val="SC.2.73764"/>
    <w:rsid w:val="00B309C5"/>
    <w:rPr>
      <w:rFonts w:cs="Century"/>
      <w:color w:val="000000"/>
      <w:sz w:val="72"/>
      <w:szCs w:val="72"/>
    </w:rPr>
  </w:style>
  <w:style w:type="character" w:customStyle="1" w:styleId="SC273779">
    <w:name w:val="SC.2.73779"/>
    <w:rsid w:val="00B309C5"/>
    <w:rPr>
      <w:rFonts w:cs="Century"/>
      <w:color w:val="000000"/>
      <w:sz w:val="40"/>
      <w:szCs w:val="40"/>
    </w:rPr>
  </w:style>
  <w:style w:type="character" w:customStyle="1" w:styleId="SC273763">
    <w:name w:val="SC.2.73763"/>
    <w:rsid w:val="00B309C5"/>
    <w:rPr>
      <w:rFonts w:cs="Century"/>
      <w:b/>
      <w:bCs/>
      <w:color w:val="000000"/>
    </w:rPr>
  </w:style>
  <w:style w:type="character" w:customStyle="1" w:styleId="SC4208910">
    <w:name w:val="SC.4.208910"/>
    <w:rsid w:val="00B309C5"/>
    <w:rPr>
      <w:rFonts w:cs="Century"/>
      <w:color w:val="000000"/>
      <w:sz w:val="28"/>
      <w:szCs w:val="28"/>
    </w:rPr>
  </w:style>
  <w:style w:type="character" w:customStyle="1" w:styleId="SC4208911">
    <w:name w:val="SC.4.208911"/>
    <w:rsid w:val="00B309C5"/>
    <w:rPr>
      <w:rFonts w:cs="Century"/>
      <w:color w:val="000000"/>
    </w:rPr>
  </w:style>
  <w:style w:type="paragraph" w:customStyle="1" w:styleId="Cover1">
    <w:name w:val="Cover 1"/>
    <w:basedOn w:val="Normal"/>
    <w:next w:val="Normal"/>
    <w:qFormat/>
    <w:rsid w:val="00B309C5"/>
    <w:pPr>
      <w:widowControl w:val="0"/>
      <w:autoSpaceDE w:val="0"/>
      <w:autoSpaceDN w:val="0"/>
      <w:adjustRightInd w:val="0"/>
    </w:pPr>
    <w:rPr>
      <w:sz w:val="24"/>
    </w:rPr>
  </w:style>
  <w:style w:type="paragraph" w:customStyle="1" w:styleId="Cover2">
    <w:name w:val="Cover 2"/>
    <w:basedOn w:val="Normal"/>
    <w:next w:val="Normal"/>
    <w:qFormat/>
    <w:rsid w:val="00B309C5"/>
    <w:pPr>
      <w:widowControl w:val="0"/>
      <w:autoSpaceDE w:val="0"/>
      <w:autoSpaceDN w:val="0"/>
      <w:adjustRightInd w:val="0"/>
    </w:pPr>
    <w:rPr>
      <w:sz w:val="24"/>
    </w:rPr>
  </w:style>
  <w:style w:type="paragraph" w:customStyle="1" w:styleId="ReportDate">
    <w:name w:val="ReportDate"/>
    <w:basedOn w:val="Default"/>
    <w:next w:val="Default"/>
    <w:qFormat/>
    <w:rsid w:val="00B309C5"/>
    <w:rPr>
      <w:color w:val="auto"/>
    </w:rPr>
  </w:style>
  <w:style w:type="paragraph" w:customStyle="1" w:styleId="CM30">
    <w:name w:val="CM30"/>
    <w:basedOn w:val="Default"/>
    <w:next w:val="Default"/>
    <w:qFormat/>
    <w:rsid w:val="00B309C5"/>
    <w:rPr>
      <w:rFonts w:eastAsia="Calibri"/>
      <w:color w:val="auto"/>
    </w:rPr>
  </w:style>
  <w:style w:type="paragraph" w:customStyle="1" w:styleId="CM5">
    <w:name w:val="CM5"/>
    <w:basedOn w:val="Default"/>
    <w:next w:val="Default"/>
    <w:qFormat/>
    <w:rsid w:val="00B309C5"/>
    <w:pPr>
      <w:spacing w:line="553" w:lineRule="atLeast"/>
    </w:pPr>
    <w:rPr>
      <w:rFonts w:eastAsia="Calibri"/>
      <w:color w:val="auto"/>
    </w:rPr>
  </w:style>
  <w:style w:type="paragraph" w:customStyle="1" w:styleId="CM28">
    <w:name w:val="CM28"/>
    <w:basedOn w:val="Default"/>
    <w:next w:val="Default"/>
    <w:qFormat/>
    <w:rsid w:val="00B309C5"/>
    <w:rPr>
      <w:rFonts w:eastAsia="Calibri"/>
      <w:color w:val="auto"/>
    </w:rPr>
  </w:style>
  <w:style w:type="paragraph" w:customStyle="1" w:styleId="CM8">
    <w:name w:val="CM8"/>
    <w:basedOn w:val="Default"/>
    <w:next w:val="Default"/>
    <w:qFormat/>
    <w:rsid w:val="00B309C5"/>
    <w:rPr>
      <w:rFonts w:eastAsia="Calibri"/>
      <w:color w:val="auto"/>
    </w:rPr>
  </w:style>
  <w:style w:type="paragraph" w:customStyle="1" w:styleId="CM22">
    <w:name w:val="CM22"/>
    <w:basedOn w:val="Default"/>
    <w:next w:val="Default"/>
    <w:qFormat/>
    <w:rsid w:val="00B309C5"/>
    <w:rPr>
      <w:rFonts w:eastAsia="Calibri"/>
      <w:color w:val="auto"/>
    </w:rPr>
  </w:style>
  <w:style w:type="character" w:customStyle="1" w:styleId="articlesubtitle">
    <w:name w:val="article_sub_title"/>
    <w:basedOn w:val="DefaultParagraphFont"/>
    <w:rsid w:val="00B309C5"/>
  </w:style>
  <w:style w:type="character" w:customStyle="1" w:styleId="newsdate2">
    <w:name w:val="news_date2"/>
    <w:basedOn w:val="DefaultParagraphFont"/>
    <w:rsid w:val="00B309C5"/>
  </w:style>
  <w:style w:type="character" w:customStyle="1" w:styleId="readarticleheader">
    <w:name w:val="readarticleheader"/>
    <w:basedOn w:val="DefaultParagraphFont"/>
    <w:rsid w:val="00B309C5"/>
  </w:style>
  <w:style w:type="paragraph" w:customStyle="1" w:styleId="DoubleUnderlined">
    <w:name w:val="Double Underlined"/>
    <w:basedOn w:val="Heading2"/>
    <w:autoRedefine/>
    <w:qFormat/>
    <w:rsid w:val="00B309C5"/>
    <w:pPr>
      <w:keepLines w:val="0"/>
      <w:pageBreakBefore w:val="0"/>
      <w:widowControl w:val="0"/>
      <w:shd w:val="clear" w:color="auto" w:fill="C00000"/>
      <w:suppressAutoHyphens/>
      <w:spacing w:before="0"/>
      <w:contextualSpacing/>
      <w:jc w:val="left"/>
    </w:pPr>
    <w:rPr>
      <w:rFonts w:ascii="Trebuchet MS" w:eastAsia="Times New Roman" w:hAnsi="Trebuchet MS" w:cs="Times New Roman"/>
      <w:b w:val="0"/>
      <w:color w:val="FFFF00"/>
      <w:sz w:val="22"/>
      <w:szCs w:val="20"/>
      <w:u w:val="thick"/>
    </w:rPr>
  </w:style>
  <w:style w:type="paragraph" w:customStyle="1" w:styleId="IndexFixer">
    <w:name w:val="Index Fixer"/>
    <w:basedOn w:val="Heading1"/>
    <w:qFormat/>
    <w:rsid w:val="00B309C5"/>
    <w:pPr>
      <w:keepNext w:val="0"/>
      <w:keepLines w:val="0"/>
      <w:pageBreakBefore w:val="0"/>
      <w:pBdr>
        <w:top w:val="none" w:sz="0" w:space="0" w:color="auto"/>
        <w:left w:val="none" w:sz="0" w:space="0" w:color="auto"/>
        <w:bottom w:val="none" w:sz="0" w:space="0" w:color="auto"/>
        <w:right w:val="none" w:sz="0" w:space="0" w:color="auto"/>
      </w:pBdr>
      <w:shd w:val="clear" w:color="auto" w:fill="000000" w:themeFill="text1"/>
      <w:suppressAutoHyphens/>
      <w:spacing w:before="0"/>
      <w:contextualSpacing/>
      <w:jc w:val="left"/>
      <w:outlineLvl w:val="9"/>
    </w:pPr>
    <w:rPr>
      <w:rFonts w:eastAsia="Times" w:cs="Times New Roman"/>
      <w:caps/>
      <w:color w:val="FFFFFF" w:themeColor="background1"/>
      <w:sz w:val="32"/>
      <w:szCs w:val="20"/>
    </w:rPr>
  </w:style>
  <w:style w:type="paragraph" w:customStyle="1" w:styleId="SmallNormal">
    <w:name w:val="Small Normal"/>
    <w:basedOn w:val="Normal"/>
    <w:qFormat/>
    <w:rsid w:val="00B309C5"/>
    <w:pPr>
      <w:widowControl w:val="0"/>
      <w:suppressAutoHyphens/>
      <w:contextualSpacing/>
    </w:pPr>
    <w:rPr>
      <w:sz w:val="18"/>
      <w:szCs w:val="18"/>
    </w:rPr>
  </w:style>
  <w:style w:type="paragraph" w:customStyle="1" w:styleId="StyleLeft025Right025TopSinglesolidlineAuto">
    <w:name w:val="Style Left:  0.25&quot; Right:  0.25&quot; Top: (Single solid line Auto  ..."/>
    <w:basedOn w:val="Normal"/>
    <w:qFormat/>
    <w:rsid w:val="00B309C5"/>
    <w:pPr>
      <w:pBdr>
        <w:top w:val="single" w:sz="4" w:space="1" w:color="auto"/>
        <w:left w:val="single" w:sz="4" w:space="0" w:color="auto"/>
        <w:bottom w:val="single" w:sz="4" w:space="1" w:color="auto"/>
        <w:right w:val="single" w:sz="4" w:space="4" w:color="auto"/>
      </w:pBdr>
      <w:ind w:left="360" w:right="360"/>
    </w:pPr>
    <w:rPr>
      <w:rFonts w:ascii="Times New Roman" w:hAnsi="Times New Roman"/>
      <w:sz w:val="24"/>
      <w:szCs w:val="20"/>
    </w:rPr>
  </w:style>
  <w:style w:type="character" w:customStyle="1" w:styleId="char">
    <w:name w:val="char"/>
    <w:basedOn w:val="DefaultParagraphFont"/>
    <w:rsid w:val="00B309C5"/>
  </w:style>
  <w:style w:type="paragraph" w:customStyle="1" w:styleId="ArgumentTags">
    <w:name w:val="Argument Tags"/>
    <w:basedOn w:val="Heading2"/>
    <w:qFormat/>
    <w:rsid w:val="00B309C5"/>
    <w:pPr>
      <w:keepLines w:val="0"/>
      <w:pageBreakBefore w:val="0"/>
      <w:shd w:val="clear" w:color="auto" w:fill="C00000"/>
      <w:suppressAutoHyphens/>
      <w:spacing w:before="0"/>
      <w:contextualSpacing/>
      <w:jc w:val="left"/>
    </w:pPr>
    <w:rPr>
      <w:rFonts w:eastAsia="Times New Roman" w:cs="Arial"/>
      <w:bCs/>
      <w:iCs/>
      <w:color w:val="FFFF00"/>
      <w:sz w:val="24"/>
      <w:szCs w:val="28"/>
      <w:u w:val="none"/>
    </w:rPr>
  </w:style>
  <w:style w:type="character" w:customStyle="1" w:styleId="bolding1">
    <w:name w:val="bolding1"/>
    <w:rsid w:val="00B309C5"/>
    <w:rPr>
      <w:b/>
      <w:bCs/>
    </w:rPr>
  </w:style>
  <w:style w:type="character" w:customStyle="1" w:styleId="bookoptions1">
    <w:name w:val="book_options1"/>
    <w:rsid w:val="00B309C5"/>
    <w:rPr>
      <w:b/>
      <w:bCs/>
      <w:color w:val="333366"/>
    </w:rPr>
  </w:style>
  <w:style w:type="character" w:customStyle="1" w:styleId="descriptionblock">
    <w:name w:val="description block"/>
    <w:basedOn w:val="DefaultParagraphFont"/>
    <w:rsid w:val="00B309C5"/>
  </w:style>
  <w:style w:type="character" w:customStyle="1" w:styleId="detailsboxblock">
    <w:name w:val="detailsbox block"/>
    <w:basedOn w:val="DefaultParagraphFont"/>
    <w:rsid w:val="00B309C5"/>
  </w:style>
  <w:style w:type="paragraph" w:customStyle="1" w:styleId="boldy">
    <w:name w:val="boldy"/>
    <w:basedOn w:val="Heading2"/>
    <w:qFormat/>
    <w:rsid w:val="00B309C5"/>
    <w:pPr>
      <w:keepLines w:val="0"/>
      <w:pageBreakBefore w:val="0"/>
      <w:shd w:val="clear" w:color="auto" w:fill="C00000"/>
      <w:suppressAutoHyphens/>
      <w:spacing w:before="0"/>
      <w:contextualSpacing/>
      <w:jc w:val="left"/>
    </w:pPr>
    <w:rPr>
      <w:rFonts w:ascii="Times New Roman" w:eastAsia="Times New Roman" w:hAnsi="Times New Roman" w:cs="Arial"/>
      <w:bCs/>
      <w:iCs/>
      <w:color w:val="FFFF00"/>
      <w:sz w:val="22"/>
      <w:szCs w:val="20"/>
      <w:u w:val="none"/>
    </w:rPr>
  </w:style>
  <w:style w:type="paragraph" w:customStyle="1" w:styleId="cardCharCharCharCharCharCharCharCharCharCharCharCharCharCharChar">
    <w:name w:val="card Char Char Char Char Char Char Char Char Char Char Char Char Char Char Char"/>
    <w:basedOn w:val="Normal"/>
    <w:qFormat/>
    <w:rsid w:val="00B309C5"/>
    <w:pPr>
      <w:ind w:left="400"/>
    </w:pPr>
    <w:rPr>
      <w:rFonts w:ascii="Times New Roman" w:hAnsi="Times New Roman"/>
      <w:sz w:val="19"/>
      <w:szCs w:val="20"/>
    </w:rPr>
  </w:style>
  <w:style w:type="paragraph" w:customStyle="1" w:styleId="UnderlineStyle">
    <w:name w:val="Underline Style"/>
    <w:basedOn w:val="Normal"/>
    <w:qFormat/>
    <w:rsid w:val="00B309C5"/>
    <w:rPr>
      <w:rFonts w:ascii="Times New Roman" w:hAnsi="Times New Roman"/>
      <w:b/>
      <w:sz w:val="24"/>
      <w:u w:val="single"/>
    </w:rPr>
  </w:style>
  <w:style w:type="character" w:customStyle="1" w:styleId="Heading2CharCharCharCharCharCharCharCharCharCharCharCharCharChar">
    <w:name w:val="Heading 2 Char Char Char Char Char Char Char Char Char Char Char Char Char Char"/>
    <w:rsid w:val="00B309C5"/>
    <w:rPr>
      <w:rFonts w:eastAsia="SimSun" w:cs="Arial"/>
      <w:b/>
      <w:bCs/>
      <w:iCs/>
      <w:sz w:val="24"/>
      <w:szCs w:val="28"/>
      <w:lang w:val="en-US" w:eastAsia="zh-CN" w:bidi="ar-SA"/>
    </w:rPr>
  </w:style>
  <w:style w:type="paragraph" w:customStyle="1" w:styleId="tagCharChar1Char">
    <w:name w:val="tag Char Char1 Char"/>
    <w:basedOn w:val="CardChar3"/>
    <w:qFormat/>
    <w:rsid w:val="00B309C5"/>
    <w:pPr>
      <w:widowControl/>
      <w:autoSpaceDE/>
      <w:autoSpaceDN/>
      <w:adjustRightInd/>
    </w:pPr>
    <w:rPr>
      <w:b/>
      <w:bCs/>
      <w:sz w:val="24"/>
      <w:szCs w:val="24"/>
      <w:lang w:bidi="ar-SA"/>
    </w:rPr>
  </w:style>
  <w:style w:type="paragraph" w:customStyle="1" w:styleId="OmniPage1">
    <w:name w:val="OmniPage #1"/>
    <w:basedOn w:val="Normal"/>
    <w:qFormat/>
    <w:rsid w:val="00B309C5"/>
    <w:pPr>
      <w:widowControl w:val="0"/>
      <w:autoSpaceDE w:val="0"/>
      <w:autoSpaceDN w:val="0"/>
      <w:adjustRightInd w:val="0"/>
      <w:spacing w:line="240" w:lineRule="atLeast"/>
    </w:pPr>
    <w:rPr>
      <w:rFonts w:ascii="Times" w:hAnsi="Times"/>
      <w:sz w:val="24"/>
    </w:rPr>
  </w:style>
  <w:style w:type="paragraph" w:customStyle="1" w:styleId="TitlePageCenter">
    <w:name w:val="Title Page Center"/>
    <w:basedOn w:val="Normal"/>
    <w:autoRedefine/>
    <w:qFormat/>
    <w:rsid w:val="00B309C5"/>
    <w:pPr>
      <w:jc w:val="center"/>
    </w:pPr>
    <w:rPr>
      <w:rFonts w:ascii="Arial Narrow" w:hAnsi="Arial Narrow"/>
      <w:b/>
      <w:caps/>
      <w:sz w:val="24"/>
      <w:szCs w:val="20"/>
    </w:rPr>
  </w:style>
  <w:style w:type="paragraph" w:customStyle="1" w:styleId="TitlePageBy">
    <w:name w:val="Title Page By"/>
    <w:basedOn w:val="TitlePageCenter"/>
    <w:next w:val="Normal"/>
    <w:autoRedefine/>
    <w:qFormat/>
    <w:rsid w:val="00B309C5"/>
    <w:rPr>
      <w:rFonts w:ascii="Arial" w:hAnsi="Arial"/>
      <w:b w:val="0"/>
      <w:caps w:val="0"/>
      <w:sz w:val="20"/>
    </w:rPr>
  </w:style>
  <w:style w:type="paragraph" w:customStyle="1" w:styleId="ProjectTitleLine">
    <w:name w:val="Project Title Line"/>
    <w:basedOn w:val="Normal"/>
    <w:next w:val="Normal"/>
    <w:autoRedefine/>
    <w:qFormat/>
    <w:rsid w:val="00B309C5"/>
    <w:pPr>
      <w:jc w:val="center"/>
    </w:pPr>
    <w:rPr>
      <w:caps/>
      <w:sz w:val="19"/>
      <w:szCs w:val="20"/>
    </w:rPr>
  </w:style>
  <w:style w:type="character" w:customStyle="1" w:styleId="fource1">
    <w:name w:val="fource1"/>
    <w:rsid w:val="00B309C5"/>
    <w:rPr>
      <w:sz w:val="34"/>
      <w:szCs w:val="34"/>
    </w:rPr>
  </w:style>
  <w:style w:type="paragraph" w:customStyle="1" w:styleId="LanguageStrike">
    <w:name w:val="Language Strike"/>
    <w:basedOn w:val="Normal"/>
    <w:next w:val="Normal"/>
    <w:qFormat/>
    <w:rsid w:val="00B309C5"/>
    <w:rPr>
      <w:rFonts w:ascii="Arial Narrow" w:hAnsi="Arial Narrow"/>
      <w:strike/>
      <w:sz w:val="19"/>
    </w:rPr>
  </w:style>
  <w:style w:type="character" w:customStyle="1" w:styleId="LanguageStrikeChar">
    <w:name w:val="Language Strike Char"/>
    <w:rsid w:val="00B309C5"/>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B309C5"/>
    <w:rPr>
      <w:sz w:val="19"/>
      <w:szCs w:val="20"/>
      <w:u w:val="single"/>
    </w:rPr>
  </w:style>
  <w:style w:type="paragraph" w:customStyle="1" w:styleId="cardChar1Char">
    <w:name w:val="card Char1 Char"/>
    <w:basedOn w:val="Normal"/>
    <w:qFormat/>
    <w:rsid w:val="00B309C5"/>
    <w:pPr>
      <w:ind w:left="288" w:right="288"/>
    </w:pPr>
    <w:rPr>
      <w:rFonts w:ascii="Times New Roman" w:hAnsi="Times New Roman"/>
      <w:sz w:val="19"/>
      <w:szCs w:val="20"/>
    </w:rPr>
  </w:style>
  <w:style w:type="character" w:customStyle="1" w:styleId="UnderliningChar2">
    <w:name w:val="Underlining Char2"/>
    <w:rsid w:val="00B309C5"/>
    <w:rPr>
      <w:rFonts w:ascii="Arial Narrow" w:hAnsi="Arial Narrow"/>
      <w:szCs w:val="24"/>
      <w:u w:val="single"/>
      <w:lang w:val="en-US" w:eastAsia="en-US" w:bidi="ar-SA"/>
    </w:rPr>
  </w:style>
  <w:style w:type="character" w:customStyle="1" w:styleId="MicroTextChar1">
    <w:name w:val="MicroText Char1"/>
    <w:rsid w:val="00B309C5"/>
    <w:rPr>
      <w:rFonts w:ascii="Arial Narrow" w:hAnsi="Arial Narrow"/>
      <w:sz w:val="12"/>
      <w:szCs w:val="24"/>
      <w:lang w:val="en-US" w:eastAsia="en-US" w:bidi="ar-SA"/>
    </w:rPr>
  </w:style>
  <w:style w:type="paragraph" w:customStyle="1" w:styleId="CM44">
    <w:name w:val="CM44"/>
    <w:basedOn w:val="Default"/>
    <w:next w:val="Default"/>
    <w:qFormat/>
    <w:rsid w:val="00B309C5"/>
    <w:pPr>
      <w:spacing w:after="480"/>
    </w:pPr>
    <w:rPr>
      <w:rFonts w:ascii="Granjon LT Std" w:hAnsi="Granjon LT Std"/>
      <w:color w:val="auto"/>
    </w:rPr>
  </w:style>
  <w:style w:type="paragraph" w:customStyle="1" w:styleId="CM10">
    <w:name w:val="CM10"/>
    <w:basedOn w:val="Default"/>
    <w:next w:val="Default"/>
    <w:qFormat/>
    <w:rsid w:val="00B309C5"/>
    <w:pPr>
      <w:spacing w:line="320" w:lineRule="atLeast"/>
    </w:pPr>
    <w:rPr>
      <w:rFonts w:ascii="Granjon LT Std" w:hAnsi="Granjon LT Std"/>
      <w:color w:val="auto"/>
    </w:rPr>
  </w:style>
  <w:style w:type="paragraph" w:customStyle="1" w:styleId="StrikeThrough">
    <w:name w:val="Strike Through"/>
    <w:basedOn w:val="Normal"/>
    <w:next w:val="Normal"/>
    <w:qFormat/>
    <w:rsid w:val="00B309C5"/>
    <w:rPr>
      <w:rFonts w:ascii="Arial Narrow" w:hAnsi="Arial Narrow"/>
      <w:strike/>
      <w:sz w:val="19"/>
      <w:szCs w:val="20"/>
    </w:rPr>
  </w:style>
  <w:style w:type="character" w:customStyle="1" w:styleId="DefaultPara">
    <w:name w:val="Default Para"/>
    <w:rsid w:val="00B309C5"/>
    <w:rPr>
      <w:sz w:val="20"/>
    </w:rPr>
  </w:style>
  <w:style w:type="character" w:customStyle="1" w:styleId="SYSHYPERTEXT">
    <w:name w:val="SYS_HYPERTEXT"/>
    <w:rsid w:val="00B309C5"/>
    <w:rPr>
      <w:color w:val="0000FF"/>
      <w:u w:val="single"/>
    </w:rPr>
  </w:style>
  <w:style w:type="character" w:customStyle="1" w:styleId="cardtextsmallCharCharCharCharCharCharCharCharCharCharCharChar">
    <w:name w:val="card text small Char Char Char Char Char Char Char Char Char Char Char Char"/>
    <w:rsid w:val="00B309C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309C5"/>
    <w:rPr>
      <w:rFonts w:ascii="Arial Narrow" w:hAnsi="Arial Narrow"/>
      <w:noProof w:val="0"/>
      <w:szCs w:val="24"/>
      <w:u w:val="single"/>
      <w:lang w:val="en-US" w:eastAsia="en-US" w:bidi="ar-SA"/>
    </w:rPr>
  </w:style>
  <w:style w:type="character" w:customStyle="1" w:styleId="BlockHeading1Char">
    <w:name w:val="Block Heading 1 Char"/>
    <w:rsid w:val="00B309C5"/>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B309C5"/>
    <w:rPr>
      <w:b/>
      <w:bCs/>
      <w:noProof w:val="0"/>
      <w:sz w:val="24"/>
      <w:szCs w:val="24"/>
      <w:lang w:val="en-US" w:eastAsia="en-US" w:bidi="ar-SA"/>
    </w:rPr>
  </w:style>
  <w:style w:type="paragraph" w:customStyle="1" w:styleId="SmallCard">
    <w:name w:val="Small Card"/>
    <w:basedOn w:val="Normal"/>
    <w:qFormat/>
    <w:rsid w:val="00B309C5"/>
    <w:pPr>
      <w:spacing w:line="288" w:lineRule="auto"/>
      <w:ind w:left="720" w:right="720"/>
    </w:pPr>
    <w:rPr>
      <w:rFonts w:ascii="Bookman Old Style"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09C5"/>
    <w:rPr>
      <w:rFonts w:ascii="Arial Narrow" w:hAnsi="Arial Narrow" w:cs="Arial"/>
      <w:b/>
      <w:bCs/>
      <w:iCs/>
      <w:sz w:val="24"/>
      <w:szCs w:val="28"/>
      <w:lang w:val="en-US" w:eastAsia="en-US" w:bidi="ar-SA"/>
    </w:rPr>
  </w:style>
  <w:style w:type="character" w:customStyle="1" w:styleId="UnderlinedCharChar1">
    <w:name w:val="Underlined Char Char1"/>
    <w:rsid w:val="00B309C5"/>
    <w:rPr>
      <w:rFonts w:ascii="Bell MT" w:eastAsia="Times New Roman" w:hAnsi="Bell MT"/>
      <w:bCs/>
      <w:iCs/>
      <w:sz w:val="22"/>
      <w:u w:val="single"/>
    </w:rPr>
  </w:style>
  <w:style w:type="character" w:customStyle="1" w:styleId="doctitle">
    <w:name w:val="doctitle"/>
    <w:rsid w:val="00B309C5"/>
  </w:style>
  <w:style w:type="character" w:customStyle="1" w:styleId="FooterChar1">
    <w:name w:val="Footer Char1"/>
    <w:uiPriority w:val="99"/>
    <w:semiHidden/>
    <w:rsid w:val="00B309C5"/>
    <w:rPr>
      <w:rFonts w:ascii="Garamond" w:eastAsia="Calibri" w:hAnsi="Garamond" w:cs="Times New Roman"/>
      <w:szCs w:val="22"/>
    </w:rPr>
  </w:style>
  <w:style w:type="paragraph" w:customStyle="1" w:styleId="CiteCorrected">
    <w:name w:val="Cite Corrected"/>
    <w:basedOn w:val="Normal"/>
    <w:link w:val="CiteCorrectedChar"/>
    <w:qFormat/>
    <w:rsid w:val="00B309C5"/>
    <w:rPr>
      <w:rFonts w:ascii="Times New Roman" w:hAnsi="Times New Roman"/>
      <w:b/>
      <w:bCs/>
      <w:sz w:val="24"/>
      <w:szCs w:val="16"/>
      <w:u w:val="single"/>
    </w:rPr>
  </w:style>
  <w:style w:type="character" w:customStyle="1" w:styleId="CiteCorrectedChar">
    <w:name w:val="Cite Corrected Char"/>
    <w:link w:val="CiteCorrected"/>
    <w:rsid w:val="00B309C5"/>
    <w:rPr>
      <w:rFonts w:ascii="Times New Roman" w:hAnsi="Times New Roman"/>
      <w:b/>
      <w:bCs/>
      <w:sz w:val="24"/>
      <w:szCs w:val="16"/>
      <w:u w:val="single"/>
    </w:rPr>
  </w:style>
  <w:style w:type="character" w:customStyle="1" w:styleId="entry-date">
    <w:name w:val="entry-date"/>
    <w:basedOn w:val="DefaultParagraphFont"/>
    <w:rsid w:val="00B309C5"/>
  </w:style>
  <w:style w:type="character" w:customStyle="1" w:styleId="desc">
    <w:name w:val="desc"/>
    <w:basedOn w:val="DefaultParagraphFont"/>
    <w:rsid w:val="00B309C5"/>
  </w:style>
  <w:style w:type="paragraph" w:customStyle="1" w:styleId="user">
    <w:name w:val="user"/>
    <w:basedOn w:val="Normal"/>
    <w:qFormat/>
    <w:rsid w:val="00B309C5"/>
    <w:pPr>
      <w:spacing w:before="100" w:beforeAutospacing="1" w:after="100" w:afterAutospacing="1"/>
    </w:pPr>
    <w:rPr>
      <w:rFonts w:ascii="Times" w:hAnsi="Times"/>
      <w:sz w:val="19"/>
      <w:szCs w:val="20"/>
    </w:rPr>
  </w:style>
  <w:style w:type="character" w:customStyle="1" w:styleId="divider">
    <w:name w:val="divider"/>
    <w:basedOn w:val="DefaultParagraphFont"/>
    <w:rsid w:val="00B309C5"/>
  </w:style>
  <w:style w:type="character" w:customStyle="1" w:styleId="comma">
    <w:name w:val="comma"/>
    <w:basedOn w:val="DefaultParagraphFont"/>
    <w:rsid w:val="00B309C5"/>
  </w:style>
  <w:style w:type="character" w:customStyle="1" w:styleId="blogdate">
    <w:name w:val="blogdate"/>
    <w:basedOn w:val="DefaultParagraphFont"/>
    <w:rsid w:val="00B309C5"/>
  </w:style>
  <w:style w:type="character" w:customStyle="1" w:styleId="author-name">
    <w:name w:val="author-name"/>
    <w:basedOn w:val="DefaultParagraphFont"/>
    <w:rsid w:val="00B309C5"/>
  </w:style>
  <w:style w:type="character" w:customStyle="1" w:styleId="name">
    <w:name w:val="name"/>
    <w:basedOn w:val="DefaultParagraphFont"/>
    <w:rsid w:val="00B309C5"/>
  </w:style>
  <w:style w:type="character" w:customStyle="1" w:styleId="ticker">
    <w:name w:val="ticker"/>
    <w:basedOn w:val="DefaultParagraphFont"/>
    <w:rsid w:val="00B309C5"/>
  </w:style>
  <w:style w:type="paragraph" w:customStyle="1" w:styleId="lastupdated">
    <w:name w:val="lastupdated"/>
    <w:basedOn w:val="Normal"/>
    <w:qFormat/>
    <w:rsid w:val="00B309C5"/>
    <w:pPr>
      <w:spacing w:before="100" w:beforeAutospacing="1" w:after="100" w:afterAutospacing="1"/>
    </w:pPr>
    <w:rPr>
      <w:rFonts w:ascii="Times" w:hAnsi="Times"/>
      <w:sz w:val="19"/>
      <w:szCs w:val="20"/>
    </w:rPr>
  </w:style>
  <w:style w:type="character" w:customStyle="1" w:styleId="time">
    <w:name w:val="time"/>
    <w:basedOn w:val="DefaultParagraphFont"/>
    <w:rsid w:val="00B309C5"/>
  </w:style>
  <w:style w:type="character" w:customStyle="1" w:styleId="dot">
    <w:name w:val="dot"/>
    <w:basedOn w:val="DefaultParagraphFont"/>
    <w:rsid w:val="00B309C5"/>
  </w:style>
  <w:style w:type="paragraph" w:customStyle="1" w:styleId="hn-byline">
    <w:name w:val="hn-byline"/>
    <w:basedOn w:val="Normal"/>
    <w:qFormat/>
    <w:rsid w:val="00B309C5"/>
    <w:pPr>
      <w:spacing w:before="100" w:beforeAutospacing="1" w:after="100" w:afterAutospacing="1"/>
    </w:pPr>
    <w:rPr>
      <w:rFonts w:ascii="Times" w:hAnsi="Times"/>
      <w:sz w:val="19"/>
      <w:szCs w:val="20"/>
    </w:rPr>
  </w:style>
  <w:style w:type="character" w:customStyle="1" w:styleId="location">
    <w:name w:val="location"/>
    <w:basedOn w:val="DefaultParagraphFont"/>
    <w:rsid w:val="00B309C5"/>
  </w:style>
  <w:style w:type="character" w:customStyle="1" w:styleId="arial11">
    <w:name w:val="arial_11"/>
    <w:basedOn w:val="DefaultParagraphFont"/>
    <w:rsid w:val="00B309C5"/>
  </w:style>
  <w:style w:type="character" w:customStyle="1" w:styleId="dropcap-letter">
    <w:name w:val="dropcap-letter"/>
    <w:basedOn w:val="DefaultParagraphFont"/>
    <w:rsid w:val="00B309C5"/>
  </w:style>
  <w:style w:type="character" w:customStyle="1" w:styleId="offscreen">
    <w:name w:val="offscreen"/>
    <w:basedOn w:val="DefaultParagraphFont"/>
    <w:rsid w:val="00B309C5"/>
  </w:style>
  <w:style w:type="character" w:customStyle="1" w:styleId="linked-in">
    <w:name w:val="linked-in"/>
    <w:basedOn w:val="DefaultParagraphFont"/>
    <w:rsid w:val="00B309C5"/>
  </w:style>
  <w:style w:type="character" w:customStyle="1" w:styleId="in-widget">
    <w:name w:val="in-widget"/>
    <w:basedOn w:val="DefaultParagraphFont"/>
    <w:rsid w:val="00B309C5"/>
  </w:style>
  <w:style w:type="character" w:customStyle="1" w:styleId="in-right">
    <w:name w:val="in-right"/>
    <w:basedOn w:val="DefaultParagraphFont"/>
    <w:rsid w:val="00B309C5"/>
  </w:style>
  <w:style w:type="character" w:customStyle="1" w:styleId="tickerwrap">
    <w:name w:val="ticker_wrap"/>
    <w:basedOn w:val="DefaultParagraphFont"/>
    <w:rsid w:val="00B309C5"/>
  </w:style>
  <w:style w:type="character" w:customStyle="1" w:styleId="divs">
    <w:name w:val="divs"/>
    <w:basedOn w:val="DefaultParagraphFont"/>
    <w:rsid w:val="00B309C5"/>
  </w:style>
  <w:style w:type="paragraph" w:customStyle="1" w:styleId="articleinfo">
    <w:name w:val="articleinfo"/>
    <w:basedOn w:val="Normal"/>
    <w:qFormat/>
    <w:rsid w:val="00B309C5"/>
    <w:pPr>
      <w:spacing w:before="100" w:beforeAutospacing="1" w:after="100" w:afterAutospacing="1"/>
    </w:pPr>
    <w:rPr>
      <w:rFonts w:ascii="Times" w:hAnsi="Times"/>
      <w:sz w:val="19"/>
      <w:szCs w:val="20"/>
    </w:rPr>
  </w:style>
  <w:style w:type="character" w:customStyle="1" w:styleId="in-top">
    <w:name w:val="in-top"/>
    <w:basedOn w:val="DefaultParagraphFont"/>
    <w:rsid w:val="00B309C5"/>
  </w:style>
  <w:style w:type="numbering" w:styleId="1ai">
    <w:name w:val="Outline List 1"/>
    <w:basedOn w:val="NoList"/>
    <w:rsid w:val="00B309C5"/>
    <w:pPr>
      <w:numPr>
        <w:numId w:val="21"/>
      </w:numPr>
    </w:pPr>
  </w:style>
  <w:style w:type="numbering" w:customStyle="1" w:styleId="NoList21">
    <w:name w:val="No List21"/>
    <w:next w:val="NoList"/>
    <w:semiHidden/>
    <w:unhideWhenUsed/>
    <w:rsid w:val="00B309C5"/>
  </w:style>
  <w:style w:type="paragraph" w:customStyle="1" w:styleId="StyleStyle16pt">
    <w:name w:val="Style Style1 + 6 pt"/>
    <w:basedOn w:val="Normal"/>
    <w:link w:val="StyleStyle16ptChar"/>
    <w:qFormat/>
    <w:rsid w:val="00B309C5"/>
    <w:pPr>
      <w:tabs>
        <w:tab w:val="center" w:pos="4320"/>
        <w:tab w:val="right" w:pos="8640"/>
      </w:tabs>
    </w:pPr>
    <w:rPr>
      <w:rFonts w:asciiTheme="minorHAnsi" w:hAnsiTheme="minorHAnsi"/>
      <w:sz w:val="12"/>
      <w:szCs w:val="14"/>
    </w:rPr>
  </w:style>
  <w:style w:type="numbering" w:customStyle="1" w:styleId="NoList16">
    <w:name w:val="No List16"/>
    <w:next w:val="NoList"/>
    <w:semiHidden/>
    <w:unhideWhenUsed/>
    <w:rsid w:val="00B309C5"/>
  </w:style>
  <w:style w:type="numbering" w:customStyle="1" w:styleId="NoList17">
    <w:name w:val="No List17"/>
    <w:next w:val="NoList"/>
    <w:semiHidden/>
    <w:unhideWhenUsed/>
    <w:rsid w:val="00B309C5"/>
  </w:style>
  <w:style w:type="numbering" w:customStyle="1" w:styleId="NoList22">
    <w:name w:val="No List22"/>
    <w:next w:val="NoList"/>
    <w:semiHidden/>
    <w:unhideWhenUsed/>
    <w:rsid w:val="00B309C5"/>
  </w:style>
  <w:style w:type="numbering" w:customStyle="1" w:styleId="NoList31">
    <w:name w:val="No List31"/>
    <w:next w:val="NoList"/>
    <w:semiHidden/>
    <w:unhideWhenUsed/>
    <w:rsid w:val="00B309C5"/>
  </w:style>
  <w:style w:type="numbering" w:customStyle="1" w:styleId="NoList41">
    <w:name w:val="No List41"/>
    <w:next w:val="NoList"/>
    <w:semiHidden/>
    <w:unhideWhenUsed/>
    <w:rsid w:val="00B309C5"/>
  </w:style>
  <w:style w:type="numbering" w:customStyle="1" w:styleId="NoList51">
    <w:name w:val="No List51"/>
    <w:next w:val="NoList"/>
    <w:semiHidden/>
    <w:unhideWhenUsed/>
    <w:rsid w:val="00B309C5"/>
  </w:style>
  <w:style w:type="numbering" w:customStyle="1" w:styleId="NoList61">
    <w:name w:val="No List61"/>
    <w:next w:val="NoList"/>
    <w:uiPriority w:val="99"/>
    <w:semiHidden/>
    <w:unhideWhenUsed/>
    <w:rsid w:val="00B309C5"/>
  </w:style>
  <w:style w:type="numbering" w:customStyle="1" w:styleId="NoList71">
    <w:name w:val="No List71"/>
    <w:next w:val="NoList"/>
    <w:semiHidden/>
    <w:unhideWhenUsed/>
    <w:rsid w:val="00B309C5"/>
  </w:style>
  <w:style w:type="numbering" w:customStyle="1" w:styleId="1ai1">
    <w:name w:val="1 / a / i1"/>
    <w:basedOn w:val="NoList"/>
    <w:next w:val="1ai"/>
    <w:rsid w:val="00B309C5"/>
    <w:pPr>
      <w:numPr>
        <w:numId w:val="20"/>
      </w:numPr>
    </w:pPr>
  </w:style>
  <w:style w:type="character" w:customStyle="1" w:styleId="Style2Char2">
    <w:name w:val="Style2 Char2"/>
    <w:link w:val="Style2"/>
    <w:rsid w:val="00B309C5"/>
    <w:rPr>
      <w:rFonts w:ascii="Times New Roman" w:hAnsi="Times New Roman"/>
      <w:b/>
      <w:caps/>
    </w:rPr>
  </w:style>
  <w:style w:type="character" w:customStyle="1" w:styleId="StyleUnderlineCharChar9ptBold1">
    <w:name w:val="Style Underline Char Char + 9 pt Bold1"/>
    <w:rsid w:val="00B309C5"/>
    <w:rPr>
      <w:rFonts w:ascii="Times New Roman" w:hAnsi="Times New Roman" w:cs="Times New Roman" w:hint="default"/>
      <w:b/>
      <w:bCs/>
      <w:sz w:val="20"/>
      <w:szCs w:val="24"/>
      <w:u w:val="single"/>
      <w:lang w:val="en-US" w:eastAsia="en-US" w:bidi="ar-SA"/>
    </w:rPr>
  </w:style>
  <w:style w:type="character" w:customStyle="1" w:styleId="StyleUnderlineChar9ptBold">
    <w:name w:val="Style Underline Char + 9 pt Bold"/>
    <w:rsid w:val="00B309C5"/>
    <w:rPr>
      <w:rFonts w:ascii="Times New Roman" w:hAnsi="Times New Roman" w:cs="Times New Roman" w:hint="default"/>
      <w:b/>
      <w:bCs/>
      <w:sz w:val="20"/>
      <w:u w:val="single"/>
      <w:lang w:val="en-US" w:eastAsia="en-US" w:bidi="ar-SA"/>
    </w:rPr>
  </w:style>
  <w:style w:type="character" w:customStyle="1" w:styleId="StyleStyleMicroText7ptArialNarrow10ptChar">
    <w:name w:val="Style Style MicroText + 7 pt + Arial Narrow 10 pt Char"/>
    <w:link w:val="StyleStyleMicroText7ptArialNarrow10pt"/>
    <w:locked/>
    <w:rsid w:val="00B309C5"/>
    <w:rPr>
      <w:rFonts w:ascii="Arial" w:hAnsi="Arial" w:cs="Arial"/>
      <w:sz w:val="16"/>
      <w:szCs w:val="24"/>
    </w:rPr>
  </w:style>
  <w:style w:type="paragraph" w:customStyle="1" w:styleId="StyleStyleMicroText7ptArialNarrow10pt">
    <w:name w:val="Style Style MicroText + 7 pt + Arial Narrow 10 pt"/>
    <w:basedOn w:val="Normal"/>
    <w:link w:val="StyleStyleMicroText7ptArialNarrow10ptChar"/>
    <w:qFormat/>
    <w:rsid w:val="00B309C5"/>
    <w:rPr>
      <w:rFonts w:ascii="Arial" w:hAnsi="Arial" w:cs="Arial"/>
      <w:szCs w:val="24"/>
    </w:rPr>
  </w:style>
  <w:style w:type="character" w:customStyle="1" w:styleId="StyleStyle49ptBold3Char">
    <w:name w:val="Style Style4 + 9 pt Bold3 Char"/>
    <w:link w:val="StyleStyle49ptBold3"/>
    <w:locked/>
    <w:rsid w:val="00B309C5"/>
    <w:rPr>
      <w:b/>
      <w:bCs/>
      <w:szCs w:val="24"/>
      <w:u w:val="single"/>
    </w:rPr>
  </w:style>
  <w:style w:type="paragraph" w:customStyle="1" w:styleId="StyleStyle49ptBold3">
    <w:name w:val="Style Style4 + 9 pt Bold3"/>
    <w:basedOn w:val="Style4"/>
    <w:link w:val="StyleStyle49ptBold3Char"/>
    <w:qFormat/>
    <w:rsid w:val="00B309C5"/>
    <w:rPr>
      <w:rFonts w:asciiTheme="minorHAnsi" w:hAnsiTheme="minorHAnsi"/>
      <w:bCs/>
      <w:szCs w:val="24"/>
      <w:u w:val="single"/>
    </w:rPr>
  </w:style>
  <w:style w:type="character" w:customStyle="1" w:styleId="Style9ptUnderline6">
    <w:name w:val="Style 9 pt Underline6"/>
    <w:rsid w:val="00B309C5"/>
    <w:rPr>
      <w:sz w:val="20"/>
      <w:u w:val="single"/>
    </w:rPr>
  </w:style>
  <w:style w:type="character" w:customStyle="1" w:styleId="StyleStyle4ArialNarrow9ptBoldChar">
    <w:name w:val="Style Style4 + Arial Narrow 9 pt Bold Char"/>
    <w:link w:val="StyleStyle4ArialNarrow9ptBold"/>
    <w:locked/>
    <w:rsid w:val="00B309C5"/>
    <w:rPr>
      <w:rFonts w:ascii="Arial" w:hAnsi="Arial" w:cs="Arial"/>
      <w:b/>
      <w:bCs/>
      <w:sz w:val="16"/>
      <w:szCs w:val="24"/>
      <w:u w:val="single"/>
    </w:rPr>
  </w:style>
  <w:style w:type="paragraph" w:customStyle="1" w:styleId="StyleStyle4ArialNarrow9ptBold">
    <w:name w:val="Style Style4 + Arial Narrow 9 pt Bold"/>
    <w:basedOn w:val="Normal"/>
    <w:link w:val="StyleStyle4ArialNarrow9ptBoldChar"/>
    <w:qFormat/>
    <w:rsid w:val="00B309C5"/>
    <w:rPr>
      <w:rFonts w:ascii="Arial" w:hAnsi="Arial" w:cs="Arial"/>
      <w:b/>
      <w:bCs/>
      <w:szCs w:val="24"/>
      <w:u w:val="single"/>
    </w:rPr>
  </w:style>
  <w:style w:type="character" w:customStyle="1" w:styleId="Heading6Char1">
    <w:name w:val="Heading 6 Char1"/>
    <w:aliases w:val="Title (no index) Char1"/>
    <w:semiHidden/>
    <w:rsid w:val="00B309C5"/>
    <w:rPr>
      <w:rFonts w:ascii="Cambria" w:eastAsia="Times New Roman" w:hAnsi="Cambria" w:cs="Times New Roman"/>
      <w:i/>
      <w:iCs/>
      <w:color w:val="243F60"/>
      <w:szCs w:val="22"/>
    </w:rPr>
  </w:style>
  <w:style w:type="character" w:customStyle="1" w:styleId="ListBulletChar">
    <w:name w:val="List Bullet Char"/>
    <w:link w:val="ListBullet"/>
    <w:locked/>
    <w:rsid w:val="00B309C5"/>
    <w:rPr>
      <w:rFonts w:ascii="Times New Roman" w:hAnsi="Times New Roman"/>
    </w:rPr>
  </w:style>
  <w:style w:type="character" w:customStyle="1" w:styleId="SubtitleChar1">
    <w:name w:val="Subtitle Char1"/>
    <w:aliases w:val="Underlined card text Char1"/>
    <w:uiPriority w:val="11"/>
    <w:rsid w:val="00B309C5"/>
    <w:rPr>
      <w:rFonts w:ascii="Cambria" w:eastAsia="Times New Roman" w:hAnsi="Cambria" w:cs="Times New Roman"/>
      <w:i/>
      <w:iCs/>
      <w:color w:val="4F81BD"/>
      <w:spacing w:val="15"/>
      <w:sz w:val="24"/>
      <w:szCs w:val="24"/>
    </w:rPr>
  </w:style>
  <w:style w:type="character" w:customStyle="1" w:styleId="NormalWebChar2">
    <w:name w:val="Normal (Web) Char2"/>
    <w:aliases w:val="Normal (Web) Char1 Char Char1,Normal (Web) Char Char Char Char1,Normal (Web) Char1 Char Char Char Char1,Normal (Web) Char Char1 Char Char Char Char1,Normal (Web) Char2 Char Char Char Char Char Char1,Normal (Web) Char Char1"/>
    <w:locked/>
    <w:rsid w:val="00B309C5"/>
    <w:rPr>
      <w:rFonts w:ascii="Calibri" w:eastAsia="Calibri" w:hAnsi="Calibri" w:cs="Arial"/>
      <w:b/>
      <w:bCs/>
      <w:i/>
      <w:iCs/>
      <w:sz w:val="24"/>
      <w:szCs w:val="22"/>
      <w:lang w:bidi="en-US"/>
    </w:rPr>
  </w:style>
  <w:style w:type="character" w:customStyle="1" w:styleId="CARDChar">
    <w:name w:val="CARD Char"/>
    <w:link w:val="CARD0"/>
    <w:locked/>
    <w:rsid w:val="00B309C5"/>
    <w:rPr>
      <w:rFonts w:ascii="Verdana" w:hAnsi="Verdana"/>
      <w:szCs w:val="20"/>
    </w:rPr>
  </w:style>
  <w:style w:type="character" w:customStyle="1" w:styleId="CiteCardChar">
    <w:name w:val="Cite_Card Char"/>
    <w:link w:val="CiteCard0"/>
    <w:locked/>
    <w:rsid w:val="00B309C5"/>
    <w:rPr>
      <w:rFonts w:ascii="Times New Roman" w:eastAsia="Cambria" w:hAnsi="Times New Roman" w:cs="Arial"/>
      <w:bCs/>
      <w:sz w:val="20"/>
      <w:szCs w:val="20"/>
    </w:rPr>
  </w:style>
  <w:style w:type="character" w:customStyle="1" w:styleId="CardStyleChar">
    <w:name w:val="Card Style Char"/>
    <w:link w:val="CardStyle"/>
    <w:locked/>
    <w:rsid w:val="00B309C5"/>
    <w:rPr>
      <w:rFonts w:ascii="Times New Roman" w:hAnsi="Times New Roman"/>
      <w:lang w:bidi="en-US"/>
    </w:rPr>
  </w:style>
  <w:style w:type="character" w:customStyle="1" w:styleId="Style6Char">
    <w:name w:val="Style6 Char"/>
    <w:link w:val="Style6"/>
    <w:locked/>
    <w:rsid w:val="00B309C5"/>
    <w:rPr>
      <w:rFonts w:ascii="Times New Roman" w:hAnsi="Times New Roman"/>
      <w:sz w:val="24"/>
    </w:rPr>
  </w:style>
  <w:style w:type="character" w:customStyle="1" w:styleId="HiddenBlockHeaderChar">
    <w:name w:val="Hidden Block Header Char"/>
    <w:link w:val="HiddenBlockHeader"/>
    <w:locked/>
    <w:rsid w:val="00B309C5"/>
    <w:rPr>
      <w:rFonts w:ascii="Times New Roman" w:hAnsi="Times New Roman"/>
      <w:b/>
      <w:sz w:val="28"/>
      <w:szCs w:val="24"/>
    </w:rPr>
  </w:style>
  <w:style w:type="character" w:customStyle="1" w:styleId="RegularChar">
    <w:name w:val="Regular Char"/>
    <w:link w:val="Regular"/>
    <w:locked/>
    <w:rsid w:val="00B309C5"/>
    <w:rPr>
      <w:rFonts w:ascii="Garamond" w:eastAsia="Times New Roman" w:hAnsi="Garamond" w:cs="Times New Roman"/>
      <w:bCs/>
      <w:kern w:val="20"/>
      <w:sz w:val="20"/>
      <w:szCs w:val="32"/>
    </w:rPr>
  </w:style>
  <w:style w:type="character" w:customStyle="1" w:styleId="CardBodyChar">
    <w:name w:val="Card Body Char"/>
    <w:link w:val="CardBody"/>
    <w:locked/>
    <w:rsid w:val="00B309C5"/>
    <w:rPr>
      <w:rFonts w:ascii="Times New Roman" w:hAnsi="Times New Roman"/>
      <w:szCs w:val="16"/>
    </w:rPr>
  </w:style>
  <w:style w:type="character" w:customStyle="1" w:styleId="LanguageEditingChar">
    <w:name w:val="Language Editing Char"/>
    <w:link w:val="LanguageEditing"/>
    <w:locked/>
    <w:rsid w:val="00B309C5"/>
    <w:rPr>
      <w:rFonts w:ascii="Arial Narrow" w:hAnsi="Arial Narrow"/>
      <w:strike/>
      <w:szCs w:val="20"/>
    </w:rPr>
  </w:style>
  <w:style w:type="character" w:customStyle="1" w:styleId="PageHeaderChar">
    <w:name w:val="Page Header Char"/>
    <w:link w:val="PageHeader"/>
    <w:locked/>
    <w:rsid w:val="00B309C5"/>
    <w:rPr>
      <w:rFonts w:ascii="Times New Roman" w:hAnsi="Times New Roman"/>
      <w:b/>
      <w:sz w:val="24"/>
      <w:szCs w:val="18"/>
    </w:rPr>
  </w:style>
  <w:style w:type="character" w:customStyle="1" w:styleId="Style11Char">
    <w:name w:val="Style11 Char"/>
    <w:link w:val="Style111"/>
    <w:locked/>
    <w:rsid w:val="00B309C5"/>
    <w:rPr>
      <w:rFonts w:ascii="Arial Unicode MS" w:eastAsia="Arial Unicode MS" w:hAnsi="Calibri"/>
      <w:sz w:val="24"/>
    </w:rPr>
  </w:style>
  <w:style w:type="character" w:customStyle="1" w:styleId="FullCiteChar">
    <w:name w:val="Full Cite Char"/>
    <w:link w:val="FullCite"/>
    <w:locked/>
    <w:rsid w:val="00B309C5"/>
    <w:rPr>
      <w:rFonts w:ascii="Times New Roman" w:eastAsia="Cambria" w:hAnsi="Times New Roman"/>
      <w:szCs w:val="20"/>
    </w:rPr>
  </w:style>
  <w:style w:type="character" w:customStyle="1" w:styleId="Style12Char">
    <w:name w:val="Style12 Char"/>
    <w:link w:val="Style12"/>
    <w:locked/>
    <w:rsid w:val="00B309C5"/>
    <w:rPr>
      <w:rFonts w:ascii="Times New Roman" w:hAnsi="Times New Roman"/>
      <w:sz w:val="24"/>
    </w:rPr>
  </w:style>
  <w:style w:type="paragraph" w:customStyle="1" w:styleId="Tag12">
    <w:name w:val="Tag12"/>
    <w:basedOn w:val="Normal"/>
    <w:qFormat/>
    <w:rsid w:val="00B309C5"/>
    <w:pPr>
      <w:contextualSpacing/>
    </w:pPr>
    <w:rPr>
      <w:rFonts w:ascii="Times New Roman" w:eastAsia="Cambria" w:hAnsi="Times New Roman"/>
      <w:b/>
      <w:sz w:val="24"/>
    </w:rPr>
  </w:style>
  <w:style w:type="paragraph" w:customStyle="1" w:styleId="DebateBlocking">
    <w:name w:val="DebateBlocking"/>
    <w:basedOn w:val="Normal"/>
    <w:qFormat/>
    <w:rsid w:val="00B309C5"/>
    <w:rPr>
      <w:rFonts w:ascii="Times New Roman" w:eastAsia="Calibri" w:hAnsi="Times New Roman"/>
      <w:b/>
      <w:bCs/>
      <w:smallCaps/>
      <w:szCs w:val="20"/>
    </w:rPr>
  </w:style>
  <w:style w:type="paragraph" w:customStyle="1" w:styleId="CardUnderline">
    <w:name w:val="Card Underline"/>
    <w:link w:val="CardUnderlineChar"/>
    <w:qFormat/>
    <w:rsid w:val="00B309C5"/>
    <w:pPr>
      <w:spacing w:after="200" w:line="276" w:lineRule="auto"/>
    </w:pPr>
    <w:rPr>
      <w:szCs w:val="24"/>
      <w:u w:val="single"/>
    </w:rPr>
  </w:style>
  <w:style w:type="paragraph" w:customStyle="1" w:styleId="Pa12">
    <w:name w:val="Pa12"/>
    <w:basedOn w:val="Default"/>
    <w:next w:val="Default"/>
    <w:uiPriority w:val="99"/>
    <w:qFormat/>
    <w:rsid w:val="00B309C5"/>
    <w:pPr>
      <w:widowControl/>
      <w:spacing w:line="181" w:lineRule="atLeast"/>
    </w:pPr>
    <w:rPr>
      <w:rFonts w:ascii="ITC Franklin Gothic Book" w:eastAsia="Calibri" w:hAnsi="ITC Franklin Gothic Book"/>
      <w:color w:val="auto"/>
    </w:rPr>
  </w:style>
  <w:style w:type="paragraph" w:customStyle="1" w:styleId="authorcontact">
    <w:name w:val="authorcontact"/>
    <w:basedOn w:val="Normal"/>
    <w:qFormat/>
    <w:rsid w:val="00B309C5"/>
    <w:pPr>
      <w:spacing w:before="100" w:beforeAutospacing="1" w:after="100" w:afterAutospacing="1"/>
    </w:pPr>
    <w:rPr>
      <w:rFonts w:ascii="Times New Roman" w:eastAsia="Calibri" w:hAnsi="Times New Roman"/>
      <w:sz w:val="24"/>
    </w:rPr>
  </w:style>
  <w:style w:type="character" w:customStyle="1" w:styleId="StyleStyle4LatinTimesNewRomanAsianSimSunChar">
    <w:name w:val="Style Style4 + (Latin) Times New Roman (Asian) SimSun Char"/>
    <w:link w:val="StyleStyle4LatinTimesNewRomanAsianSimSun"/>
    <w:locked/>
    <w:rsid w:val="00B309C5"/>
    <w:rPr>
      <w:rFonts w:ascii="SimSun" w:eastAsia="SimSun" w:hAnsi="SimSun"/>
      <w:u w:val="single"/>
    </w:rPr>
  </w:style>
  <w:style w:type="paragraph" w:customStyle="1" w:styleId="StyleStyle4LatinTimesNewRomanAsianSimSun">
    <w:name w:val="Style Style4 + (Latin) Times New Roman (Asian) SimSun"/>
    <w:basedOn w:val="Normal"/>
    <w:link w:val="StyleStyle4LatinTimesNewRomanAsianSimSunChar"/>
    <w:qFormat/>
    <w:rsid w:val="00B309C5"/>
    <w:rPr>
      <w:rFonts w:ascii="SimSun" w:eastAsia="SimSun" w:hAnsi="SimSun"/>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B309C5"/>
    <w:rPr>
      <w:rFonts w:ascii="SimSun" w:eastAsia="SimSun" w:hAnsi="SimSun"/>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309C5"/>
    <w:rPr>
      <w:rFonts w:ascii="SimSun" w:eastAsia="SimSun" w:hAnsi="SimSun"/>
      <w:b/>
      <w:bCs/>
      <w:u w:val="single"/>
    </w:rPr>
  </w:style>
  <w:style w:type="character" w:customStyle="1" w:styleId="StyleStyleCardTextLeft-075Right0Char">
    <w:name w:val="Style Style Card Text + Left:  -0.75&quot; + Right:  0&quot; Char"/>
    <w:link w:val="StyleStyleCardTextLeft-075Right0"/>
    <w:locked/>
    <w:rsid w:val="00B309C5"/>
    <w:rPr>
      <w:rFonts w:ascii="Calibri" w:eastAsia="Calibri" w:hAnsi="Calibri" w:cs="Arial"/>
    </w:rPr>
  </w:style>
  <w:style w:type="paragraph" w:customStyle="1" w:styleId="StyleStyleCardTextLeft-075Right0">
    <w:name w:val="Style Style Card Text + Left:  -0.75&quot; + Right:  0&quot;"/>
    <w:basedOn w:val="Normal"/>
    <w:link w:val="StyleStyleCardTextLeft-075Right0Char"/>
    <w:autoRedefine/>
    <w:qFormat/>
    <w:rsid w:val="00B309C5"/>
    <w:rPr>
      <w:rFonts w:eastAsia="Calibri" w:cs="Arial"/>
    </w:rPr>
  </w:style>
  <w:style w:type="paragraph" w:customStyle="1" w:styleId="cardCharCharCharCharCharCharCharCharCharCharCharCharCharCharCharCharChar">
    <w:name w:val="card Char Char Char Char Char Char Char Char Char Char Char Char Char Char Char Char Char"/>
    <w:basedOn w:val="Normal"/>
    <w:qFormat/>
    <w:rsid w:val="00B309C5"/>
    <w:pPr>
      <w:ind w:left="400"/>
    </w:pPr>
    <w:rPr>
      <w:rFonts w:eastAsia="Calibri" w:cs="Calibri"/>
      <w:szCs w:val="20"/>
    </w:rPr>
  </w:style>
  <w:style w:type="character" w:customStyle="1" w:styleId="StyleUnderlined11ptBoldChar">
    <w:name w:val="Style Underlined + 11 pt Bold Char"/>
    <w:link w:val="StyleUnderlined11ptBold"/>
    <w:locked/>
    <w:rsid w:val="00B309C5"/>
    <w:rPr>
      <w:rFonts w:ascii="Calibri" w:hAnsi="Calibri"/>
      <w:b/>
      <w:bCs/>
      <w:szCs w:val="24"/>
      <w:u w:val="single"/>
    </w:rPr>
  </w:style>
  <w:style w:type="paragraph" w:customStyle="1" w:styleId="StyleUnderlined11ptBold">
    <w:name w:val="Style Underlined + 11 pt Bold"/>
    <w:link w:val="StyleUnderlined11ptBoldChar"/>
    <w:qFormat/>
    <w:rsid w:val="00B309C5"/>
    <w:pPr>
      <w:spacing w:after="200" w:line="276" w:lineRule="auto"/>
    </w:pPr>
    <w:rPr>
      <w:rFonts w:ascii="Calibri" w:hAnsi="Calibri"/>
      <w:b/>
      <w:bCs/>
      <w:szCs w:val="24"/>
      <w:u w:val="single"/>
    </w:rPr>
  </w:style>
  <w:style w:type="character" w:customStyle="1" w:styleId="StyleStyle4ArialNarrow9ptChar">
    <w:name w:val="Style Style4 + Arial Narrow 9 pt Char"/>
    <w:link w:val="StyleStyle4ArialNarrow9pt"/>
    <w:locked/>
    <w:rsid w:val="00B309C5"/>
    <w:rPr>
      <w:rFonts w:ascii="Arial" w:hAnsi="Arial" w:cs="Arial"/>
      <w:sz w:val="16"/>
      <w:szCs w:val="24"/>
      <w:u w:val="single"/>
    </w:rPr>
  </w:style>
  <w:style w:type="paragraph" w:customStyle="1" w:styleId="StyleStyle4ArialNarrow9pt">
    <w:name w:val="Style Style4 + Arial Narrow 9 pt"/>
    <w:basedOn w:val="Normal"/>
    <w:link w:val="StyleStyle4ArialNarrow9ptChar"/>
    <w:qFormat/>
    <w:rsid w:val="00B309C5"/>
    <w:rPr>
      <w:rFonts w:ascii="Arial" w:hAnsi="Arial" w:cs="Arial"/>
      <w:szCs w:val="24"/>
      <w:u w:val="single"/>
    </w:rPr>
  </w:style>
  <w:style w:type="character" w:customStyle="1" w:styleId="Stylecard8ptChar">
    <w:name w:val="Style card + 8 pt Char"/>
    <w:link w:val="Stylecard8pt"/>
    <w:locked/>
    <w:rsid w:val="00B309C5"/>
    <w:rPr>
      <w:rFonts w:ascii="Arial" w:hAnsi="Arial" w:cs="Arial"/>
      <w:color w:val="000000"/>
      <w:sz w:val="16"/>
      <w:szCs w:val="24"/>
    </w:rPr>
  </w:style>
  <w:style w:type="paragraph" w:customStyle="1" w:styleId="Stylecard8pt">
    <w:name w:val="Style card + 8 pt"/>
    <w:basedOn w:val="card1"/>
    <w:link w:val="Stylecard8ptChar"/>
    <w:qFormat/>
    <w:rsid w:val="00B309C5"/>
    <w:rPr>
      <w:rFonts w:ascii="Arial" w:hAnsi="Arial" w:cs="Arial"/>
      <w:color w:val="000000"/>
      <w:szCs w:val="24"/>
    </w:rPr>
  </w:style>
  <w:style w:type="character" w:customStyle="1" w:styleId="StyleUnderlining11ptChar">
    <w:name w:val="Style Underlining + 11 pt Char"/>
    <w:link w:val="StyleUnderlining11pt"/>
    <w:locked/>
    <w:rsid w:val="00B309C5"/>
    <w:rPr>
      <w:rFonts w:ascii="Arial" w:hAnsi="Arial" w:cs="Arial"/>
      <w:sz w:val="16"/>
      <w:szCs w:val="24"/>
      <w:u w:val="single"/>
    </w:rPr>
  </w:style>
  <w:style w:type="paragraph" w:customStyle="1" w:styleId="StyleUnderlining11pt">
    <w:name w:val="Style Underlining + 11 pt"/>
    <w:basedOn w:val="Normal"/>
    <w:link w:val="StyleUnderlining11ptChar"/>
    <w:qFormat/>
    <w:rsid w:val="00B309C5"/>
    <w:rPr>
      <w:rFonts w:ascii="Arial" w:hAnsi="Arial" w:cs="Arial"/>
      <w:szCs w:val="24"/>
      <w:u w:val="single"/>
    </w:rPr>
  </w:style>
  <w:style w:type="paragraph" w:customStyle="1" w:styleId="card3">
    <w:name w:val="card 3"/>
    <w:basedOn w:val="Normal"/>
    <w:qFormat/>
    <w:rsid w:val="00B309C5"/>
    <w:pPr>
      <w:ind w:left="400"/>
    </w:pPr>
    <w:rPr>
      <w:rFonts w:ascii="Times New Roman" w:eastAsia="Calibri" w:hAnsi="Times New Roman"/>
      <w:szCs w:val="20"/>
    </w:rPr>
  </w:style>
  <w:style w:type="paragraph" w:customStyle="1" w:styleId="BodyText55">
    <w:name w:val="Body Text55"/>
    <w:basedOn w:val="Normal"/>
    <w:qFormat/>
    <w:rsid w:val="00B309C5"/>
    <w:pPr>
      <w:shd w:val="clear" w:color="auto" w:fill="FFFFFF"/>
      <w:spacing w:line="252" w:lineRule="exact"/>
      <w:jc w:val="both"/>
    </w:pPr>
    <w:rPr>
      <w:rFonts w:ascii="Times New Roman" w:eastAsia="Calibri" w:hAnsi="Times New Roman"/>
      <w:sz w:val="19"/>
      <w:szCs w:val="19"/>
    </w:rPr>
  </w:style>
  <w:style w:type="character" w:customStyle="1" w:styleId="SourceBoldedChar">
    <w:name w:val="Source Bolded Char"/>
    <w:link w:val="SourceBolded"/>
    <w:locked/>
    <w:rsid w:val="00B309C5"/>
    <w:rPr>
      <w:rFonts w:ascii="Arial" w:hAnsi="Arial" w:cs="Arial"/>
      <w:b/>
      <w:sz w:val="24"/>
      <w:szCs w:val="24"/>
    </w:rPr>
  </w:style>
  <w:style w:type="paragraph" w:customStyle="1" w:styleId="SourceBolded">
    <w:name w:val="Source Bolded"/>
    <w:basedOn w:val="Normaltext2"/>
    <w:next w:val="Normaltext2"/>
    <w:link w:val="SourceBoldedChar"/>
    <w:autoRedefine/>
    <w:qFormat/>
    <w:rsid w:val="00B309C5"/>
    <w:pPr>
      <w:tabs>
        <w:tab w:val="clear" w:pos="0"/>
      </w:tabs>
    </w:pPr>
    <w:rPr>
      <w:rFonts w:ascii="Arial" w:hAnsi="Arial" w:cs="Arial"/>
      <w:szCs w:val="24"/>
    </w:rPr>
  </w:style>
  <w:style w:type="character" w:customStyle="1" w:styleId="StyleUnderlineChar11pt3Char">
    <w:name w:val="Style Underline Char + 11 pt3 Char"/>
    <w:link w:val="StyleUnderlineChar11pt3"/>
    <w:locked/>
    <w:rsid w:val="00B309C5"/>
    <w:rPr>
      <w:szCs w:val="24"/>
      <w:u w:val="single"/>
    </w:rPr>
  </w:style>
  <w:style w:type="paragraph" w:customStyle="1" w:styleId="StyleUnderlineChar11pt3">
    <w:name w:val="Style Underline Char + 11 pt3"/>
    <w:basedOn w:val="Normal"/>
    <w:link w:val="StyleUnderlineChar11pt3Char"/>
    <w:qFormat/>
    <w:rsid w:val="00B309C5"/>
    <w:rPr>
      <w:rFonts w:asciiTheme="minorHAnsi" w:hAnsiTheme="minorHAnsi"/>
      <w:szCs w:val="24"/>
      <w:u w:val="single"/>
    </w:rPr>
  </w:style>
  <w:style w:type="character" w:customStyle="1" w:styleId="StyleUnderlineChar11ptBold3Char">
    <w:name w:val="Style Underline Char + 11 pt Bold3 Char"/>
    <w:link w:val="StyleUnderlineChar11ptBold3"/>
    <w:locked/>
    <w:rsid w:val="00B309C5"/>
    <w:rPr>
      <w:b/>
      <w:bCs/>
      <w:szCs w:val="24"/>
      <w:u w:val="single"/>
    </w:rPr>
  </w:style>
  <w:style w:type="paragraph" w:customStyle="1" w:styleId="StyleUnderlineChar11ptBold3">
    <w:name w:val="Style Underline Char + 11 pt Bold3"/>
    <w:basedOn w:val="Normal"/>
    <w:link w:val="StyleUnderlineChar11ptBold3Char"/>
    <w:qFormat/>
    <w:rsid w:val="00B309C5"/>
    <w:rPr>
      <w:rFonts w:asciiTheme="minorHAnsi" w:hAnsiTheme="minorHAnsi"/>
      <w:b/>
      <w:bCs/>
      <w:szCs w:val="24"/>
      <w:u w:val="single"/>
    </w:rPr>
  </w:style>
  <w:style w:type="character" w:customStyle="1" w:styleId="StyleCardTextArialNarrow9ptChar">
    <w:name w:val="Style Card Text + Arial Narrow 9 pt Char"/>
    <w:link w:val="StyleCardTextArialNarrow9pt"/>
    <w:locked/>
    <w:rsid w:val="00B309C5"/>
    <w:rPr>
      <w:szCs w:val="24"/>
    </w:rPr>
  </w:style>
  <w:style w:type="paragraph" w:customStyle="1" w:styleId="StyleCardTextArialNarrow9pt">
    <w:name w:val="Style Card Text + Arial Narrow 9 pt"/>
    <w:basedOn w:val="Normal"/>
    <w:link w:val="StyleCardTextArialNarrow9ptChar"/>
    <w:qFormat/>
    <w:rsid w:val="00B309C5"/>
    <w:rPr>
      <w:rFonts w:asciiTheme="minorHAnsi" w:hAnsiTheme="minorHAnsi"/>
      <w:szCs w:val="24"/>
    </w:rPr>
  </w:style>
  <w:style w:type="character" w:customStyle="1" w:styleId="StylecardCharCharArialNarrow9ptChar">
    <w:name w:val="Style card Char Char + Arial Narrow 9 pt Char"/>
    <w:link w:val="StylecardCharCharArialNarrow9pt"/>
    <w:locked/>
    <w:rsid w:val="00B309C5"/>
  </w:style>
  <w:style w:type="paragraph" w:customStyle="1" w:styleId="StylecardCharCharArialNarrow9pt">
    <w:name w:val="Style card Char Char + Arial Narrow 9 pt"/>
    <w:basedOn w:val="cardCharChar"/>
    <w:link w:val="StylecardCharCharArialNarrow9ptChar"/>
    <w:qFormat/>
    <w:rsid w:val="00B309C5"/>
    <w:pPr>
      <w:jc w:val="left"/>
    </w:pPr>
    <w:rPr>
      <w:rFonts w:asciiTheme="minorHAnsi" w:hAnsiTheme="minorHAnsi"/>
    </w:rPr>
  </w:style>
  <w:style w:type="character" w:customStyle="1" w:styleId="StyleCardTextArialNarrow8ptChar">
    <w:name w:val="Style Card Text + Arial Narrow 8 pt Char"/>
    <w:link w:val="StyleCardTextArialNarrow8pt"/>
    <w:locked/>
    <w:rsid w:val="00B309C5"/>
    <w:rPr>
      <w:szCs w:val="24"/>
    </w:rPr>
  </w:style>
  <w:style w:type="paragraph" w:customStyle="1" w:styleId="StyleCardTextArialNarrow8pt">
    <w:name w:val="Style Card Text + Arial Narrow 8 pt"/>
    <w:basedOn w:val="Normal"/>
    <w:link w:val="StyleCardTextArialNarrow8ptChar"/>
    <w:qFormat/>
    <w:rsid w:val="00B309C5"/>
    <w:rPr>
      <w:rFonts w:asciiTheme="minorHAnsi" w:hAnsiTheme="minorHAnsi"/>
      <w:szCs w:val="24"/>
    </w:rPr>
  </w:style>
  <w:style w:type="character" w:customStyle="1" w:styleId="Stylecard11ptUnderlineChar">
    <w:name w:val="Style card + 11 pt Underline Char"/>
    <w:link w:val="Stylecard11ptUnderline"/>
    <w:locked/>
    <w:rsid w:val="00B309C5"/>
    <w:rPr>
      <w:rFonts w:ascii="SimSun" w:eastAsia="SimSun" w:hAnsi="SimSun"/>
      <w:szCs w:val="24"/>
      <w:u w:val="single"/>
      <w:lang w:eastAsia="zh-CN"/>
    </w:rPr>
  </w:style>
  <w:style w:type="paragraph" w:customStyle="1" w:styleId="Stylecard11ptUnderline">
    <w:name w:val="Style card + 11 pt Underline"/>
    <w:basedOn w:val="card1"/>
    <w:link w:val="Stylecard11ptUnderlineChar"/>
    <w:qFormat/>
    <w:rsid w:val="00B309C5"/>
    <w:rPr>
      <w:rFonts w:ascii="SimSun" w:eastAsia="SimSun" w:hAnsi="SimSun"/>
      <w:szCs w:val="24"/>
      <w:u w:val="single"/>
      <w:lang w:eastAsia="zh-CN"/>
    </w:rPr>
  </w:style>
  <w:style w:type="character" w:customStyle="1" w:styleId="Stylecard11ptBoldUnderlineChar">
    <w:name w:val="Style card + 11 pt Bold Underline Char"/>
    <w:link w:val="Stylecard11ptBoldUnderline"/>
    <w:locked/>
    <w:rsid w:val="00B309C5"/>
    <w:rPr>
      <w:rFonts w:ascii="SimSun" w:eastAsia="SimSun" w:hAnsi="SimSun"/>
      <w:b/>
      <w:bCs/>
      <w:szCs w:val="24"/>
      <w:u w:val="single"/>
      <w:lang w:eastAsia="zh-CN"/>
    </w:rPr>
  </w:style>
  <w:style w:type="paragraph" w:customStyle="1" w:styleId="Stylecard11ptBoldUnderline">
    <w:name w:val="Style card + 11 pt Bold Underline"/>
    <w:basedOn w:val="card1"/>
    <w:link w:val="Stylecard11ptBoldUnderlineChar"/>
    <w:qFormat/>
    <w:rsid w:val="00B309C5"/>
    <w:rPr>
      <w:rFonts w:ascii="SimSun" w:eastAsia="SimSun" w:hAnsi="SimSun"/>
      <w:b/>
      <w:bCs/>
      <w:szCs w:val="24"/>
      <w:u w:val="single"/>
      <w:lang w:eastAsia="zh-CN"/>
    </w:rPr>
  </w:style>
  <w:style w:type="character" w:customStyle="1" w:styleId="StyleUnderlineChar11ptBorderSinglesolidlineAutoChar">
    <w:name w:val="Style Underline Char + 11 pt Border: : (Single solid line Auto  ... Char"/>
    <w:link w:val="StyleUnderlineChar11ptBorderSinglesolidlineAuto"/>
    <w:locked/>
    <w:rsid w:val="00B309C5"/>
    <w:rPr>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309C5"/>
    <w:pPr>
      <w:pBdr>
        <w:top w:val="single" w:sz="4" w:space="0" w:color="auto"/>
        <w:left w:val="single" w:sz="4" w:space="0" w:color="auto"/>
        <w:bottom w:val="single" w:sz="4" w:space="0" w:color="auto"/>
        <w:right w:val="single" w:sz="4" w:space="0" w:color="auto"/>
      </w:pBdr>
    </w:pPr>
    <w:rPr>
      <w:rFonts w:asciiTheme="minorHAnsi" w:hAnsiTheme="minorHAnsi"/>
      <w:szCs w:val="24"/>
      <w:u w:val="single"/>
      <w:bdr w:val="single" w:sz="4" w:space="0" w:color="auto" w:frame="1"/>
    </w:rPr>
  </w:style>
  <w:style w:type="character" w:customStyle="1" w:styleId="StyleMinimizedTextArialNarrow10ptChar">
    <w:name w:val="Style Minimized Text + Arial Narrow 10 pt Char"/>
    <w:link w:val="StyleMinimizedTextArialNarrow10pt"/>
    <w:locked/>
    <w:rsid w:val="00B309C5"/>
    <w:rPr>
      <w:szCs w:val="24"/>
      <w:lang w:eastAsia="zh-CN"/>
    </w:rPr>
  </w:style>
  <w:style w:type="paragraph" w:customStyle="1" w:styleId="StyleMinimizedTextArialNarrow10pt">
    <w:name w:val="Style Minimized Text + Arial Narrow 10 pt"/>
    <w:basedOn w:val="MinimizedText"/>
    <w:link w:val="StyleMinimizedTextArialNarrow10ptChar"/>
    <w:qFormat/>
    <w:rsid w:val="00B309C5"/>
    <w:rPr>
      <w:rFonts w:asciiTheme="minorHAnsi" w:hAnsiTheme="minorHAnsi"/>
      <w:sz w:val="22"/>
      <w:szCs w:val="24"/>
      <w:lang w:eastAsia="zh-CN"/>
    </w:rPr>
  </w:style>
  <w:style w:type="character" w:customStyle="1" w:styleId="StyleStyle49pt3Char">
    <w:name w:val="Style Style4 + 9 pt3 Char"/>
    <w:link w:val="StyleStyle49pt3"/>
    <w:locked/>
    <w:rsid w:val="00B309C5"/>
    <w:rPr>
      <w:szCs w:val="24"/>
      <w:u w:val="single"/>
    </w:rPr>
  </w:style>
  <w:style w:type="paragraph" w:customStyle="1" w:styleId="StyleStyle49pt3">
    <w:name w:val="Style Style4 + 9 pt3"/>
    <w:basedOn w:val="Style4"/>
    <w:link w:val="StyleStyle49pt3Char"/>
    <w:qFormat/>
    <w:rsid w:val="00B309C5"/>
    <w:rPr>
      <w:rFonts w:asciiTheme="minorHAnsi" w:hAnsiTheme="minorHAnsi"/>
      <w:b w:val="0"/>
      <w:szCs w:val="24"/>
      <w:u w:val="single"/>
    </w:rPr>
  </w:style>
  <w:style w:type="character" w:customStyle="1" w:styleId="FifthChar">
    <w:name w:val="Fifth Char"/>
    <w:link w:val="Fifth"/>
    <w:locked/>
    <w:rsid w:val="00B309C5"/>
    <w:rPr>
      <w:rFonts w:ascii="Arial" w:hAnsi="Arial" w:cs="Arial"/>
      <w:szCs w:val="24"/>
    </w:rPr>
  </w:style>
  <w:style w:type="paragraph" w:customStyle="1" w:styleId="Fifth">
    <w:name w:val="Fifth"/>
    <w:basedOn w:val="Normal"/>
    <w:link w:val="FifthChar"/>
    <w:qFormat/>
    <w:rsid w:val="00B309C5"/>
    <w:rPr>
      <w:rFonts w:ascii="Arial" w:hAnsi="Arial" w:cs="Arial"/>
      <w:szCs w:val="24"/>
    </w:rPr>
  </w:style>
  <w:style w:type="character" w:customStyle="1" w:styleId="ThirdChar">
    <w:name w:val="Third Char"/>
    <w:link w:val="Third"/>
    <w:locked/>
    <w:rsid w:val="00B309C5"/>
    <w:rPr>
      <w:rFonts w:ascii="Arial" w:hAnsi="Arial" w:cs="Arial"/>
      <w:b/>
      <w:szCs w:val="24"/>
      <w:u w:val="single"/>
    </w:rPr>
  </w:style>
  <w:style w:type="paragraph" w:customStyle="1" w:styleId="Third">
    <w:name w:val="Third"/>
    <w:basedOn w:val="Normal"/>
    <w:link w:val="ThirdChar"/>
    <w:qFormat/>
    <w:rsid w:val="00B309C5"/>
    <w:rPr>
      <w:rFonts w:ascii="Arial" w:hAnsi="Arial" w:cs="Arial"/>
      <w:b/>
      <w:szCs w:val="24"/>
      <w:u w:val="single"/>
    </w:rPr>
  </w:style>
  <w:style w:type="paragraph" w:customStyle="1" w:styleId="CharCharCharCharCharChar1CharCharCharCharChar">
    <w:name w:val="Char Char Char Char Char Char1 Char Char Char Char Char"/>
    <w:aliases w:val="Char Char Char Char Char Char1"/>
    <w:next w:val="Normal"/>
    <w:qFormat/>
    <w:rsid w:val="00B309C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ardChar2">
    <w:name w:val="UnderlineCard Char"/>
    <w:link w:val="UnderlineCard0"/>
    <w:locked/>
    <w:rsid w:val="00B309C5"/>
    <w:rPr>
      <w:rFonts w:ascii="Georgia" w:eastAsia="Calibri" w:hAnsi="Georgia"/>
      <w:u w:val="single"/>
    </w:rPr>
  </w:style>
  <w:style w:type="paragraph" w:customStyle="1" w:styleId="UnderlineCard0">
    <w:name w:val="UnderlineCard"/>
    <w:basedOn w:val="Normal"/>
    <w:link w:val="UnderlineCardChar2"/>
    <w:qFormat/>
    <w:rsid w:val="00B309C5"/>
    <w:rPr>
      <w:rFonts w:eastAsia="Calibri"/>
      <w:u w:val="single"/>
    </w:rPr>
  </w:style>
  <w:style w:type="paragraph" w:customStyle="1" w:styleId="WW-Default">
    <w:name w:val="WW-Default"/>
    <w:qFormat/>
    <w:rsid w:val="00B309C5"/>
    <w:pPr>
      <w:suppressAutoHyphens/>
      <w:spacing w:after="0" w:line="240" w:lineRule="auto"/>
    </w:pPr>
    <w:rPr>
      <w:rFonts w:ascii="Georgia" w:eastAsia="Calibri" w:hAnsi="Georgia" w:cs="Calibri"/>
      <w:lang w:eastAsia="ar-SA"/>
    </w:rPr>
  </w:style>
  <w:style w:type="character" w:customStyle="1" w:styleId="bloctitlesChar">
    <w:name w:val="bloc titles Char"/>
    <w:link w:val="bloctitles"/>
    <w:locked/>
    <w:rsid w:val="00B309C5"/>
    <w:rPr>
      <w:rFonts w:ascii="Malgun Gothic" w:eastAsia="Malgun Gothic" w:hAnsi="Malgun Gothic"/>
      <w:b/>
      <w:bCs/>
      <w:sz w:val="28"/>
      <w:szCs w:val="28"/>
      <w:u w:val="single"/>
      <w:shd w:val="clear" w:color="auto" w:fill="000000" w:themeFill="text1"/>
    </w:rPr>
  </w:style>
  <w:style w:type="paragraph" w:customStyle="1" w:styleId="bloctitles">
    <w:name w:val="bloc titles"/>
    <w:basedOn w:val="Heading1"/>
    <w:next w:val="Normal"/>
    <w:link w:val="bloctitlesChar"/>
    <w:autoRedefine/>
    <w:qFormat/>
    <w:rsid w:val="00B309C5"/>
    <w:pPr>
      <w:keepNext w:val="0"/>
      <w:keepLines w:val="0"/>
      <w:pBdr>
        <w:top w:val="none" w:sz="0" w:space="0" w:color="auto"/>
        <w:left w:val="none" w:sz="0" w:space="0" w:color="auto"/>
        <w:bottom w:val="none" w:sz="0" w:space="0" w:color="auto"/>
        <w:right w:val="none" w:sz="0" w:space="0" w:color="auto"/>
      </w:pBdr>
      <w:shd w:val="clear" w:color="auto" w:fill="000000" w:themeFill="text1"/>
      <w:spacing w:before="0"/>
      <w:contextualSpacing/>
    </w:pPr>
    <w:rPr>
      <w:rFonts w:ascii="Malgun Gothic" w:eastAsia="Malgun Gothic" w:hAnsi="Malgun Gothic" w:cstheme="minorBidi"/>
      <w:bCs/>
      <w:sz w:val="28"/>
      <w:szCs w:val="28"/>
      <w:u w:val="single"/>
    </w:rPr>
  </w:style>
  <w:style w:type="character" w:customStyle="1" w:styleId="Cards1CharCharChar">
    <w:name w:val="Cards1 Char Char Char"/>
    <w:link w:val="Cards1CharChar"/>
    <w:locked/>
    <w:rsid w:val="00B309C5"/>
    <w:rPr>
      <w:rFonts w:ascii="Georgia" w:eastAsia="Calibri" w:hAnsi="Georgia"/>
    </w:rPr>
  </w:style>
  <w:style w:type="paragraph" w:customStyle="1" w:styleId="Cards1CharChar">
    <w:name w:val="Cards1 Char Char"/>
    <w:basedOn w:val="Normal"/>
    <w:link w:val="Cards1CharCharChar"/>
    <w:qFormat/>
    <w:rsid w:val="00B309C5"/>
    <w:pPr>
      <w:autoSpaceDE w:val="0"/>
      <w:autoSpaceDN w:val="0"/>
      <w:adjustRightInd w:val="0"/>
      <w:ind w:left="432" w:right="432"/>
      <w:jc w:val="both"/>
    </w:pPr>
    <w:rPr>
      <w:rFonts w:eastAsia="Calibri"/>
    </w:rPr>
  </w:style>
  <w:style w:type="character" w:customStyle="1" w:styleId="SwagChar">
    <w:name w:val="Swag Char"/>
    <w:link w:val="Swag"/>
    <w:locked/>
    <w:rsid w:val="00B309C5"/>
    <w:rPr>
      <w:rFonts w:ascii="Georgia" w:eastAsia="Calibri" w:hAnsi="Georgia"/>
      <w:color w:val="0000FF"/>
      <w:sz w:val="12"/>
      <w:u w:val="single"/>
    </w:rPr>
  </w:style>
  <w:style w:type="paragraph" w:customStyle="1" w:styleId="Swag">
    <w:name w:val="Swag"/>
    <w:basedOn w:val="Normal"/>
    <w:link w:val="SwagChar"/>
    <w:qFormat/>
    <w:rsid w:val="00B309C5"/>
    <w:rPr>
      <w:rFonts w:eastAsia="Calibri"/>
      <w:color w:val="0000FF"/>
      <w:sz w:val="12"/>
      <w:u w:val="single"/>
    </w:rPr>
  </w:style>
  <w:style w:type="character" w:customStyle="1" w:styleId="StyleUnderlineTimesNewRoman1Char">
    <w:name w:val="Style Underline + Times New Roman1 Char"/>
    <w:link w:val="StyleUnderlineTimesNewRoman1"/>
    <w:locked/>
    <w:rsid w:val="00B309C5"/>
    <w:rPr>
      <w:rFonts w:ascii="Calibri" w:hAnsi="Calibri"/>
      <w:szCs w:val="24"/>
      <w:u w:val="single"/>
    </w:rPr>
  </w:style>
  <w:style w:type="paragraph" w:customStyle="1" w:styleId="StyleUnderlineTimesNewRoman1">
    <w:name w:val="Style Underline + Times New Roman1"/>
    <w:link w:val="StyleUnderlineTimesNewRoman1Char"/>
    <w:qFormat/>
    <w:rsid w:val="00B309C5"/>
    <w:pPr>
      <w:spacing w:after="200" w:line="276" w:lineRule="auto"/>
    </w:pPr>
    <w:rPr>
      <w:rFonts w:ascii="Calibri" w:hAnsi="Calibri"/>
      <w:szCs w:val="24"/>
      <w:u w:val="single"/>
    </w:rPr>
  </w:style>
  <w:style w:type="character" w:customStyle="1" w:styleId="StyleUnderlineTimesNewRomanBold1Char">
    <w:name w:val="Style Underline + Times New Roman Bold1 Char"/>
    <w:link w:val="StyleUnderlineTimesNewRomanBold1"/>
    <w:locked/>
    <w:rsid w:val="00B309C5"/>
    <w:rPr>
      <w:rFonts w:ascii="Calibri" w:hAnsi="Calibri"/>
      <w:b/>
      <w:bCs/>
      <w:szCs w:val="24"/>
      <w:u w:val="single"/>
    </w:rPr>
  </w:style>
  <w:style w:type="paragraph" w:customStyle="1" w:styleId="StyleUnderlineTimesNewRomanBold1">
    <w:name w:val="Style Underline + Times New Roman Bold1"/>
    <w:link w:val="StyleUnderlineTimesNewRomanBold1Char"/>
    <w:qFormat/>
    <w:rsid w:val="00B309C5"/>
    <w:pPr>
      <w:spacing w:after="200" w:line="276" w:lineRule="auto"/>
    </w:pPr>
    <w:rPr>
      <w:rFonts w:ascii="Calibri" w:hAnsi="Calibri"/>
      <w:b/>
      <w:bCs/>
      <w:szCs w:val="24"/>
      <w:u w:val="single"/>
    </w:rPr>
  </w:style>
  <w:style w:type="paragraph" w:customStyle="1" w:styleId="conintrotext">
    <w:name w:val="conintrotext"/>
    <w:basedOn w:val="Normal"/>
    <w:qFormat/>
    <w:rsid w:val="00B309C5"/>
    <w:pPr>
      <w:spacing w:before="100" w:beforeAutospacing="1" w:after="100" w:afterAutospacing="1"/>
    </w:pPr>
    <w:rPr>
      <w:rFonts w:ascii="Times New Roman" w:eastAsia="Calibri" w:hAnsi="Times New Roman"/>
      <w:sz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309C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309C5"/>
    <w:rPr>
      <w:rFonts w:ascii="MS Mincho" w:eastAsia="MS Mincho" w:hAnsi="MS Mincho"/>
      <w:b/>
      <w:u w:val="single"/>
    </w:rPr>
  </w:style>
  <w:style w:type="paragraph" w:customStyle="1" w:styleId="more">
    <w:name w:val="more"/>
    <w:basedOn w:val="Normal"/>
    <w:qFormat/>
    <w:rsid w:val="00B309C5"/>
    <w:pPr>
      <w:spacing w:before="100" w:beforeAutospacing="1" w:after="100" w:afterAutospacing="1"/>
    </w:pPr>
    <w:rPr>
      <w:rFonts w:ascii="Times New Roman" w:eastAsia="Calibri" w:hAnsi="Times New Roman"/>
      <w:sz w:val="24"/>
    </w:rPr>
  </w:style>
  <w:style w:type="paragraph" w:customStyle="1" w:styleId="assert">
    <w:name w:val="assert"/>
    <w:basedOn w:val="Normal"/>
    <w:qFormat/>
    <w:rsid w:val="00B309C5"/>
    <w:pPr>
      <w:spacing w:before="100" w:beforeAutospacing="1" w:after="100" w:afterAutospacing="1"/>
    </w:pPr>
    <w:rPr>
      <w:rFonts w:ascii="Times New Roman" w:eastAsia="Calibri" w:hAnsi="Times New Roman"/>
      <w:sz w:val="24"/>
    </w:rPr>
  </w:style>
  <w:style w:type="paragraph" w:customStyle="1" w:styleId="Default1">
    <w:name w:val="Default1"/>
    <w:basedOn w:val="Default"/>
    <w:next w:val="Default"/>
    <w:qFormat/>
    <w:rsid w:val="00B309C5"/>
    <w:pPr>
      <w:widowControl/>
    </w:pPr>
    <w:rPr>
      <w:color w:val="auto"/>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309C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309C5"/>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309C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309C5"/>
    <w:rPr>
      <w:rFonts w:ascii="MS Mincho" w:eastAsia="MS Mincho" w:hAnsi="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309C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309C5"/>
    <w:rPr>
      <w:rFonts w:ascii="MS Mincho" w:eastAsia="MS Mincho" w:hAnsi="MS Mincho"/>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309C5"/>
    <w:rPr>
      <w:b/>
      <w:bCs/>
      <w:u w:val="single"/>
      <w:bdr w:val="single" w:sz="4" w:space="0" w:color="auto" w:frame="1"/>
    </w:rPr>
  </w:style>
  <w:style w:type="paragraph" w:customStyle="1" w:styleId="StyleBoldandUnderlineChar11ptBorderSinglesolidline">
    <w:name w:val="Style Bold and Underline Char + 11 pt Border: : (Single solid line..."/>
    <w:basedOn w:val="Normal"/>
    <w:link w:val="StyleBoldandUnderlineChar11ptBorderSinglesolidlineChar"/>
    <w:qFormat/>
    <w:rsid w:val="00B309C5"/>
    <w:pPr>
      <w:pBdr>
        <w:top w:val="single" w:sz="4" w:space="0" w:color="auto"/>
        <w:left w:val="single" w:sz="4" w:space="0" w:color="auto"/>
        <w:bottom w:val="single" w:sz="4" w:space="0" w:color="auto"/>
        <w:right w:val="single" w:sz="4" w:space="0" w:color="auto"/>
      </w:pBdr>
    </w:pPr>
    <w:rPr>
      <w:rFonts w:asciiTheme="minorHAnsi" w:hAnsiTheme="minorHAnsi"/>
      <w:b/>
      <w:bCs/>
      <w:u w:val="single"/>
      <w:bdr w:val="single" w:sz="4" w:space="0" w:color="auto" w:frame="1"/>
    </w:rPr>
  </w:style>
  <w:style w:type="character" w:customStyle="1" w:styleId="StyleMinimizedTextArialNarrow9ptChar">
    <w:name w:val="Style Minimized Text + Arial Narrow 9 pt Char"/>
    <w:link w:val="StyleMinimizedTextArialNarrow9pt"/>
    <w:locked/>
    <w:rsid w:val="00B309C5"/>
    <w:rPr>
      <w:szCs w:val="24"/>
    </w:rPr>
  </w:style>
  <w:style w:type="paragraph" w:customStyle="1" w:styleId="StyleMinimizedTextArialNarrow9pt">
    <w:name w:val="Style Minimized Text + Arial Narrow 9 pt"/>
    <w:basedOn w:val="Normal"/>
    <w:link w:val="StyleMinimizedTextArialNarrow9ptChar"/>
    <w:qFormat/>
    <w:rsid w:val="00B309C5"/>
    <w:rPr>
      <w:rFonts w:asciiTheme="minorHAnsi" w:hAnsiTheme="minorHAnsi"/>
      <w:szCs w:val="24"/>
    </w:rPr>
  </w:style>
  <w:style w:type="character" w:customStyle="1" w:styleId="StyleBoldandUnderlineChar11ptNotBoldChar">
    <w:name w:val="Style Bold and Underline Char + 11 pt Not Bold Char"/>
    <w:link w:val="StyleBoldandUnderlineChar11ptNotBold"/>
    <w:locked/>
    <w:rsid w:val="00B309C5"/>
    <w:rPr>
      <w:u w:val="single"/>
    </w:rPr>
  </w:style>
  <w:style w:type="paragraph" w:customStyle="1" w:styleId="StyleBoldandUnderlineChar11ptNotBold">
    <w:name w:val="Style Bold and Underline Char + 11 pt Not Bold"/>
    <w:basedOn w:val="Normal"/>
    <w:link w:val="StyleBoldandUnderlineChar11ptNotBoldChar"/>
    <w:qFormat/>
    <w:rsid w:val="00B309C5"/>
    <w:rPr>
      <w:rFonts w:asciiTheme="minorHAnsi" w:hAnsiTheme="minorHAnsi"/>
      <w:u w:val="single"/>
    </w:rPr>
  </w:style>
  <w:style w:type="character" w:customStyle="1" w:styleId="StyleStyle411pt1Char">
    <w:name w:val="Style Style4 + 11 pt1 Char"/>
    <w:link w:val="StyleStyle411pt1"/>
    <w:locked/>
    <w:rsid w:val="00B309C5"/>
    <w:rPr>
      <w:szCs w:val="24"/>
      <w:u w:val="single"/>
    </w:rPr>
  </w:style>
  <w:style w:type="paragraph" w:customStyle="1" w:styleId="StyleStyle411pt1">
    <w:name w:val="Style Style4 + 11 pt1"/>
    <w:basedOn w:val="Style4"/>
    <w:link w:val="StyleStyle411pt1Char"/>
    <w:qFormat/>
    <w:rsid w:val="00B309C5"/>
    <w:rPr>
      <w:rFonts w:asciiTheme="minorHAnsi" w:hAnsiTheme="minorHAnsi"/>
      <w:b w:val="0"/>
      <w:szCs w:val="24"/>
      <w:u w:val="single"/>
    </w:rPr>
  </w:style>
  <w:style w:type="character" w:customStyle="1" w:styleId="StyleStyle411ptBorderSinglesolidlineAuto05ptLChar">
    <w:name w:val="Style Style4 + 11 pt Border: : (Single solid line Auto  0.5 pt L... Char"/>
    <w:link w:val="StyleStyle411ptBorderSinglesolidlineAuto05ptL"/>
    <w:locked/>
    <w:rsid w:val="00B309C5"/>
    <w:rPr>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qFormat/>
    <w:rsid w:val="00B309C5"/>
    <w:pPr>
      <w:pBdr>
        <w:top w:val="single" w:sz="4" w:space="0" w:color="auto"/>
        <w:left w:val="single" w:sz="4" w:space="0" w:color="auto"/>
        <w:bottom w:val="single" w:sz="4" w:space="0" w:color="auto"/>
        <w:right w:val="single" w:sz="4" w:space="0" w:color="auto"/>
      </w:pBdr>
    </w:pPr>
    <w:rPr>
      <w:rFonts w:asciiTheme="minorHAnsi" w:hAnsiTheme="minorHAnsi"/>
      <w:b w:val="0"/>
      <w:szCs w:val="24"/>
      <w:u w:val="single"/>
      <w:bdr w:val="single" w:sz="4" w:space="0" w:color="auto" w:frame="1"/>
    </w:rPr>
  </w:style>
  <w:style w:type="paragraph" w:customStyle="1" w:styleId="Indentation">
    <w:name w:val="Indentation"/>
    <w:basedOn w:val="Normal"/>
    <w:qFormat/>
    <w:rsid w:val="00B309C5"/>
    <w:pPr>
      <w:ind w:left="288" w:right="288"/>
    </w:pPr>
    <w:rPr>
      <w:rFonts w:ascii="Times New Roman" w:eastAsia="Calibri" w:hAnsi="Times New Roman"/>
    </w:rPr>
  </w:style>
  <w:style w:type="character" w:customStyle="1" w:styleId="StyleStyle49pt10Char">
    <w:name w:val="Style Style4 + 9 pt10 Char"/>
    <w:link w:val="StyleStyle49pt10"/>
    <w:locked/>
    <w:rsid w:val="00B309C5"/>
    <w:rPr>
      <w:rFonts w:ascii="Calibri" w:eastAsia="Calibri" w:hAnsi="Calibri"/>
      <w:szCs w:val="24"/>
      <w:u w:val="single"/>
    </w:rPr>
  </w:style>
  <w:style w:type="paragraph" w:customStyle="1" w:styleId="StyleStyle49pt10">
    <w:name w:val="Style Style4 + 9 pt10"/>
    <w:basedOn w:val="Style4"/>
    <w:link w:val="StyleStyle49pt10Char"/>
    <w:qFormat/>
    <w:rsid w:val="00B309C5"/>
    <w:rPr>
      <w:rFonts w:eastAsia="Calibri"/>
      <w:b w:val="0"/>
      <w:szCs w:val="24"/>
      <w:u w:val="single"/>
    </w:rPr>
  </w:style>
  <w:style w:type="character" w:customStyle="1" w:styleId="StyleStyle49ptBold7Char">
    <w:name w:val="Style Style4 + 9 pt Bold7 Char"/>
    <w:link w:val="StyleStyle49ptBold7"/>
    <w:locked/>
    <w:rsid w:val="00B309C5"/>
    <w:rPr>
      <w:rFonts w:ascii="Calibri" w:eastAsia="Calibri" w:hAnsi="Calibri"/>
      <w:b/>
      <w:bCs/>
      <w:szCs w:val="24"/>
      <w:u w:val="single"/>
    </w:rPr>
  </w:style>
  <w:style w:type="paragraph" w:customStyle="1" w:styleId="StyleStyle49ptBold7">
    <w:name w:val="Style Style4 + 9 pt Bold7"/>
    <w:basedOn w:val="Style4"/>
    <w:link w:val="StyleStyle49ptBold7Char"/>
    <w:qFormat/>
    <w:rsid w:val="00B309C5"/>
    <w:rPr>
      <w:rFonts w:eastAsia="Calibri"/>
      <w:bCs/>
      <w:szCs w:val="24"/>
      <w:u w:val="single"/>
    </w:rPr>
  </w:style>
  <w:style w:type="paragraph" w:customStyle="1" w:styleId="UnderlinePara">
    <w:name w:val="Underline Para"/>
    <w:basedOn w:val="Normal"/>
    <w:uiPriority w:val="6"/>
    <w:qFormat/>
    <w:rsid w:val="00B309C5"/>
    <w:pPr>
      <w:widowControl w:val="0"/>
      <w:suppressAutoHyphens/>
      <w:spacing w:after="200"/>
      <w:contextualSpacing/>
      <w:jc w:val="both"/>
    </w:pPr>
    <w:rPr>
      <w:rFonts w:eastAsia="Calibri"/>
      <w:b/>
      <w:bCs/>
      <w:u w:val="single"/>
    </w:rPr>
  </w:style>
  <w:style w:type="paragraph" w:customStyle="1" w:styleId="003Cite">
    <w:name w:val="003Cite"/>
    <w:basedOn w:val="Normal"/>
    <w:qFormat/>
    <w:rsid w:val="00B309C5"/>
    <w:rPr>
      <w:rFonts w:ascii="Times New Roman" w:eastAsia="Calibri" w:hAnsi="Times New Roman"/>
      <w:szCs w:val="16"/>
    </w:rPr>
  </w:style>
  <w:style w:type="character" w:customStyle="1" w:styleId="shrinkCharCharChar">
    <w:name w:val="shrink Char Char Char"/>
    <w:link w:val="shrinkCharChar"/>
    <w:locked/>
    <w:rsid w:val="00B309C5"/>
    <w:rPr>
      <w:bCs/>
      <w:color w:val="000000"/>
      <w:sz w:val="10"/>
      <w:szCs w:val="17"/>
      <w:shd w:val="clear" w:color="auto" w:fill="FFFF00"/>
    </w:rPr>
  </w:style>
  <w:style w:type="paragraph" w:customStyle="1" w:styleId="shrinkCharChar">
    <w:name w:val="shrink Char Char"/>
    <w:basedOn w:val="Heading3"/>
    <w:link w:val="shrinkCharCharChar"/>
    <w:autoRedefine/>
    <w:qFormat/>
    <w:rsid w:val="00B309C5"/>
    <w:pPr>
      <w:keepLines w:val="0"/>
      <w:pageBreakBefore w:val="0"/>
      <w:shd w:val="clear" w:color="auto" w:fill="FFFF00"/>
      <w:spacing w:before="240" w:after="60"/>
      <w:jc w:val="left"/>
    </w:pPr>
    <w:rPr>
      <w:rFonts w:asciiTheme="minorHAnsi" w:eastAsiaTheme="minorHAnsi" w:hAnsiTheme="minorHAnsi" w:cstheme="minorBidi"/>
      <w:b w:val="0"/>
      <w:bCs/>
      <w:color w:val="000000"/>
      <w:sz w:val="10"/>
      <w:szCs w:val="17"/>
      <w:u w:val="none"/>
    </w:rPr>
  </w:style>
  <w:style w:type="character" w:customStyle="1" w:styleId="Picturecaption2">
    <w:name w:val="Picture caption (2)_"/>
    <w:link w:val="Picturecaption20"/>
    <w:locked/>
    <w:rsid w:val="00B309C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309C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link w:val="Picturecaption0"/>
    <w:locked/>
    <w:rsid w:val="00B309C5"/>
    <w:rPr>
      <w:rFonts w:ascii="Arial" w:eastAsia="Arial" w:hAnsi="Arial" w:cs="Arial"/>
      <w:shd w:val="clear" w:color="auto" w:fill="FFFFFF"/>
    </w:rPr>
  </w:style>
  <w:style w:type="paragraph" w:customStyle="1" w:styleId="Picturecaption0">
    <w:name w:val="Picture caption"/>
    <w:basedOn w:val="Normal"/>
    <w:link w:val="Picturecaption"/>
    <w:qFormat/>
    <w:rsid w:val="00B309C5"/>
    <w:pPr>
      <w:widowControl w:val="0"/>
      <w:shd w:val="clear" w:color="auto" w:fill="FFFFFF"/>
      <w:spacing w:line="0" w:lineRule="atLeast"/>
    </w:pPr>
    <w:rPr>
      <w:rFonts w:ascii="Arial" w:eastAsia="Arial" w:hAnsi="Arial" w:cs="Arial"/>
    </w:rPr>
  </w:style>
  <w:style w:type="character" w:customStyle="1" w:styleId="TENPOINTChar">
    <w:name w:val="TENPOINT Char"/>
    <w:link w:val="TENPOINT"/>
    <w:locked/>
    <w:rsid w:val="00B309C5"/>
    <w:rPr>
      <w:rFonts w:ascii="SimSun" w:eastAsia="SimSun" w:hAnsi="SimSun"/>
      <w:lang w:eastAsia="zh-CN"/>
    </w:rPr>
  </w:style>
  <w:style w:type="paragraph" w:customStyle="1" w:styleId="TENPOINT">
    <w:name w:val="TENPOINT"/>
    <w:basedOn w:val="Normal"/>
    <w:link w:val="TENPOINTChar"/>
    <w:qFormat/>
    <w:rsid w:val="00B309C5"/>
    <w:rPr>
      <w:rFonts w:ascii="SimSun" w:eastAsia="SimSun" w:hAnsi="SimSun"/>
      <w:lang w:eastAsia="zh-CN"/>
    </w:rPr>
  </w:style>
  <w:style w:type="character" w:customStyle="1" w:styleId="EIGHTPOINTChar">
    <w:name w:val="EIGHTPOINT Char"/>
    <w:link w:val="EIGHTPOINT"/>
    <w:locked/>
    <w:rsid w:val="00B309C5"/>
    <w:rPr>
      <w:rFonts w:ascii="SimSun" w:eastAsia="SimSun" w:hAnsi="SimSun"/>
      <w:sz w:val="16"/>
      <w:lang w:eastAsia="zh-CN"/>
    </w:rPr>
  </w:style>
  <w:style w:type="paragraph" w:customStyle="1" w:styleId="EIGHTPOINT">
    <w:name w:val="EIGHTPOINT"/>
    <w:basedOn w:val="Normal"/>
    <w:link w:val="EIGHTPOINTChar"/>
    <w:qFormat/>
    <w:rsid w:val="00B309C5"/>
    <w:rPr>
      <w:rFonts w:ascii="SimSun" w:eastAsia="SimSun" w:hAnsi="SimSun"/>
      <w:lang w:eastAsia="zh-CN"/>
    </w:rPr>
  </w:style>
  <w:style w:type="paragraph" w:customStyle="1" w:styleId="about">
    <w:name w:val="about"/>
    <w:basedOn w:val="Normal"/>
    <w:qFormat/>
    <w:rsid w:val="00B309C5"/>
    <w:pPr>
      <w:spacing w:before="100" w:beforeAutospacing="1" w:after="100" w:afterAutospacing="1"/>
    </w:pPr>
    <w:rPr>
      <w:rFonts w:ascii="Times New Roman" w:hAnsi="Times New Roman"/>
      <w:sz w:val="24"/>
    </w:rPr>
  </w:style>
  <w:style w:type="paragraph" w:customStyle="1" w:styleId="teaserpermalink">
    <w:name w:val="teaser_permalink"/>
    <w:basedOn w:val="Normal"/>
    <w:qFormat/>
    <w:rsid w:val="00B309C5"/>
    <w:pPr>
      <w:spacing w:before="100" w:beforeAutospacing="1" w:after="100" w:afterAutospacing="1"/>
    </w:pPr>
    <w:rPr>
      <w:rFonts w:ascii="Times New Roman" w:hAnsi="Times New Roman"/>
      <w:sz w:val="24"/>
    </w:rPr>
  </w:style>
  <w:style w:type="paragraph" w:customStyle="1" w:styleId="wp-caption-text">
    <w:name w:val="wp-caption-text"/>
    <w:basedOn w:val="Normal"/>
    <w:qFormat/>
    <w:rsid w:val="00B309C5"/>
    <w:pPr>
      <w:spacing w:before="100" w:beforeAutospacing="1" w:after="100" w:afterAutospacing="1"/>
    </w:pPr>
    <w:rPr>
      <w:rFonts w:ascii="Times New Roman" w:hAnsi="Times New Roman"/>
      <w:sz w:val="24"/>
    </w:rPr>
  </w:style>
  <w:style w:type="paragraph" w:customStyle="1" w:styleId="t6">
    <w:name w:val="t6"/>
    <w:basedOn w:val="Normal"/>
    <w:qFormat/>
    <w:rsid w:val="00B309C5"/>
    <w:pPr>
      <w:spacing w:before="100" w:beforeAutospacing="1" w:after="100" w:afterAutospacing="1"/>
    </w:pPr>
    <w:rPr>
      <w:rFonts w:ascii="Times New Roman" w:hAnsi="Times New Roman"/>
      <w:sz w:val="24"/>
    </w:rPr>
  </w:style>
  <w:style w:type="paragraph" w:customStyle="1" w:styleId="thumbnail">
    <w:name w:val="thumbnail"/>
    <w:basedOn w:val="Normal"/>
    <w:qFormat/>
    <w:rsid w:val="00B309C5"/>
    <w:pPr>
      <w:spacing w:before="100" w:beforeAutospacing="1" w:after="100" w:afterAutospacing="1"/>
    </w:pPr>
    <w:rPr>
      <w:rFonts w:ascii="Times New Roman" w:hAnsi="Times New Roman"/>
      <w:sz w:val="24"/>
    </w:rPr>
  </w:style>
  <w:style w:type="paragraph" w:customStyle="1" w:styleId="wallacepara">
    <w:name w:val="wallacepara"/>
    <w:basedOn w:val="Normal"/>
    <w:qFormat/>
    <w:rsid w:val="00B309C5"/>
    <w:pPr>
      <w:spacing w:before="100" w:beforeAutospacing="1" w:after="100" w:afterAutospacing="1"/>
    </w:pPr>
    <w:rPr>
      <w:rFonts w:ascii="Times New Roman" w:hAnsi="Times New Roman"/>
      <w:sz w:val="24"/>
    </w:rPr>
  </w:style>
  <w:style w:type="paragraph" w:customStyle="1" w:styleId="morelink">
    <w:name w:val="morelink"/>
    <w:basedOn w:val="Normal"/>
    <w:qFormat/>
    <w:rsid w:val="00B309C5"/>
    <w:pPr>
      <w:spacing w:before="100" w:beforeAutospacing="1" w:after="100" w:afterAutospacing="1"/>
    </w:pPr>
    <w:rPr>
      <w:rFonts w:ascii="Times New Roman" w:hAnsi="Times New Roman"/>
      <w:sz w:val="24"/>
    </w:rPr>
  </w:style>
  <w:style w:type="paragraph" w:customStyle="1" w:styleId="audiolink">
    <w:name w:val="audiolink"/>
    <w:basedOn w:val="Normal"/>
    <w:qFormat/>
    <w:rsid w:val="00B309C5"/>
    <w:pPr>
      <w:spacing w:before="100" w:beforeAutospacing="1" w:after="100" w:afterAutospacing="1"/>
    </w:pPr>
    <w:rPr>
      <w:rFonts w:ascii="Times New Roman" w:hAnsi="Times New Roman"/>
      <w:sz w:val="24"/>
    </w:rPr>
  </w:style>
  <w:style w:type="paragraph" w:customStyle="1" w:styleId="titlestyle1">
    <w:name w:val="titlestyle1"/>
    <w:basedOn w:val="Normal"/>
    <w:qFormat/>
    <w:rsid w:val="00B309C5"/>
    <w:pPr>
      <w:spacing w:before="100" w:beforeAutospacing="1" w:after="100" w:afterAutospacing="1"/>
    </w:pPr>
    <w:rPr>
      <w:rFonts w:ascii="Times New Roman" w:hAnsi="Times New Roman"/>
      <w:sz w:val="24"/>
    </w:rPr>
  </w:style>
  <w:style w:type="paragraph" w:customStyle="1" w:styleId="nav1">
    <w:name w:val="nav1"/>
    <w:basedOn w:val="Normal"/>
    <w:qFormat/>
    <w:rsid w:val="00B309C5"/>
    <w:pPr>
      <w:spacing w:before="100" w:beforeAutospacing="1" w:after="100" w:afterAutospacing="1"/>
    </w:pPr>
    <w:rPr>
      <w:rFonts w:ascii="Times New Roman" w:hAnsi="Times New Roman"/>
      <w:sz w:val="24"/>
    </w:rPr>
  </w:style>
  <w:style w:type="paragraph" w:customStyle="1" w:styleId="nav2">
    <w:name w:val="nav2"/>
    <w:basedOn w:val="Normal"/>
    <w:qFormat/>
    <w:rsid w:val="00B309C5"/>
    <w:pPr>
      <w:spacing w:before="100" w:beforeAutospacing="1" w:after="100" w:afterAutospacing="1"/>
    </w:pPr>
    <w:rPr>
      <w:rFonts w:ascii="Times New Roman" w:hAnsi="Times New Roman"/>
      <w:sz w:val="24"/>
    </w:rPr>
  </w:style>
  <w:style w:type="paragraph" w:customStyle="1" w:styleId="CM45">
    <w:name w:val="CM45"/>
    <w:basedOn w:val="Default"/>
    <w:next w:val="Default"/>
    <w:uiPriority w:val="99"/>
    <w:qFormat/>
    <w:rsid w:val="00B309C5"/>
    <w:pPr>
      <w:widowControl/>
    </w:pPr>
    <w:rPr>
      <w:rFonts w:eastAsia="Calibri"/>
      <w:color w:val="auto"/>
    </w:rPr>
  </w:style>
  <w:style w:type="paragraph" w:customStyle="1" w:styleId="CM46">
    <w:name w:val="CM46"/>
    <w:basedOn w:val="Default"/>
    <w:next w:val="Default"/>
    <w:uiPriority w:val="99"/>
    <w:qFormat/>
    <w:rsid w:val="00B309C5"/>
    <w:pPr>
      <w:widowControl/>
    </w:pPr>
    <w:rPr>
      <w:rFonts w:eastAsia="Calibri"/>
      <w:color w:val="auto"/>
    </w:rPr>
  </w:style>
  <w:style w:type="character" w:customStyle="1" w:styleId="Card10f2Char">
    <w:name w:val="Card.10.f2 Char"/>
    <w:link w:val="Card10f2"/>
    <w:locked/>
    <w:rsid w:val="00B309C5"/>
    <w:rPr>
      <w:rFonts w:ascii="Georgia" w:hAnsi="Georgia"/>
      <w:sz w:val="16"/>
    </w:rPr>
  </w:style>
  <w:style w:type="paragraph" w:customStyle="1" w:styleId="Card10f2">
    <w:name w:val="Card.10.f2"/>
    <w:basedOn w:val="Normal"/>
    <w:link w:val="Card10f2Char"/>
    <w:autoRedefine/>
    <w:qFormat/>
    <w:rsid w:val="00B309C5"/>
  </w:style>
  <w:style w:type="character" w:customStyle="1" w:styleId="Heading18">
    <w:name w:val="Heading #18_"/>
    <w:link w:val="Heading180"/>
    <w:locked/>
    <w:rsid w:val="00B309C5"/>
    <w:rPr>
      <w:rFonts w:ascii="Arial" w:eastAsia="Arial" w:hAnsi="Arial" w:cs="Arial"/>
      <w:b/>
      <w:bCs/>
      <w:shd w:val="clear" w:color="auto" w:fill="FFFFFF"/>
    </w:rPr>
  </w:style>
  <w:style w:type="paragraph" w:customStyle="1" w:styleId="Heading180">
    <w:name w:val="Heading #18"/>
    <w:basedOn w:val="Normal"/>
    <w:link w:val="Heading18"/>
    <w:qFormat/>
    <w:rsid w:val="00B309C5"/>
    <w:pPr>
      <w:widowControl w:val="0"/>
      <w:shd w:val="clear" w:color="auto" w:fill="FFFFFF"/>
      <w:spacing w:before="480" w:after="180" w:line="0" w:lineRule="atLeast"/>
      <w:jc w:val="both"/>
    </w:pPr>
    <w:rPr>
      <w:rFonts w:ascii="Arial" w:eastAsia="Arial" w:hAnsi="Arial" w:cs="Arial"/>
      <w:b/>
      <w:bCs/>
    </w:rPr>
  </w:style>
  <w:style w:type="character" w:customStyle="1" w:styleId="Bodytext31">
    <w:name w:val="Body text (31)_"/>
    <w:link w:val="Bodytext310"/>
    <w:locked/>
    <w:rsid w:val="00B309C5"/>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B309C5"/>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0">
    <w:name w:val="Heading #22_"/>
    <w:link w:val="Heading221"/>
    <w:locked/>
    <w:rsid w:val="00B309C5"/>
    <w:rPr>
      <w:rFonts w:ascii="Arial" w:eastAsia="Arial" w:hAnsi="Arial" w:cs="Arial"/>
      <w:shd w:val="clear" w:color="auto" w:fill="FFFFFF"/>
    </w:rPr>
  </w:style>
  <w:style w:type="paragraph" w:customStyle="1" w:styleId="Heading221">
    <w:name w:val="Heading #22"/>
    <w:basedOn w:val="Normal"/>
    <w:link w:val="Heading220"/>
    <w:qFormat/>
    <w:rsid w:val="00B309C5"/>
    <w:pPr>
      <w:widowControl w:val="0"/>
      <w:shd w:val="clear" w:color="auto" w:fill="FFFFFF"/>
      <w:spacing w:before="180" w:after="180" w:line="0" w:lineRule="atLeast"/>
      <w:jc w:val="center"/>
    </w:pPr>
    <w:rPr>
      <w:rFonts w:ascii="Arial" w:eastAsia="Arial" w:hAnsi="Arial" w:cs="Arial"/>
    </w:rPr>
  </w:style>
  <w:style w:type="character" w:customStyle="1" w:styleId="Bodytext131">
    <w:name w:val="Body text (131)_"/>
    <w:link w:val="Bodytext1310"/>
    <w:locked/>
    <w:rsid w:val="00B309C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309C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link w:val="Bodytext1400"/>
    <w:locked/>
    <w:rsid w:val="00B309C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309C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link w:val="Bodytext1410"/>
    <w:locked/>
    <w:rsid w:val="00B309C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309C5"/>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link w:val="Tableofcontents200"/>
    <w:locked/>
    <w:rsid w:val="00B309C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309C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link w:val="Tableofcontents210"/>
    <w:locked/>
    <w:rsid w:val="00B309C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309C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link w:val="Tableofcontents220"/>
    <w:locked/>
    <w:rsid w:val="00B309C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309C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link w:val="Bodytext1420"/>
    <w:locked/>
    <w:rsid w:val="00B309C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309C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link w:val="Bodytext1430"/>
    <w:locked/>
    <w:rsid w:val="00B309C5"/>
    <w:rPr>
      <w:sz w:val="16"/>
      <w:szCs w:val="16"/>
      <w:shd w:val="clear" w:color="auto" w:fill="FFFFFF"/>
    </w:rPr>
  </w:style>
  <w:style w:type="paragraph" w:customStyle="1" w:styleId="Bodytext1430">
    <w:name w:val="Body text (143)"/>
    <w:basedOn w:val="Normal"/>
    <w:link w:val="Bodytext143"/>
    <w:qFormat/>
    <w:rsid w:val="00B309C5"/>
    <w:pPr>
      <w:widowControl w:val="0"/>
      <w:shd w:val="clear" w:color="auto" w:fill="FFFFFF"/>
      <w:spacing w:line="0" w:lineRule="atLeast"/>
      <w:jc w:val="right"/>
    </w:pPr>
    <w:rPr>
      <w:rFonts w:asciiTheme="minorHAnsi" w:hAnsiTheme="minorHAnsi"/>
      <w:szCs w:val="16"/>
    </w:rPr>
  </w:style>
  <w:style w:type="character" w:customStyle="1" w:styleId="Bodytext144Exact">
    <w:name w:val="Body text (144) Exact"/>
    <w:link w:val="Bodytext144"/>
    <w:locked/>
    <w:rsid w:val="00B309C5"/>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B309C5"/>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link w:val="Bodytext145"/>
    <w:locked/>
    <w:rsid w:val="00B309C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309C5"/>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link w:val="Bodytext1460"/>
    <w:locked/>
    <w:rsid w:val="00B309C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309C5"/>
    <w:pPr>
      <w:widowControl w:val="0"/>
      <w:shd w:val="clear" w:color="auto" w:fill="FFFFFF"/>
      <w:spacing w:line="0" w:lineRule="atLeast"/>
    </w:pPr>
    <w:rPr>
      <w:rFonts w:ascii="Arial" w:eastAsia="Arial" w:hAnsi="Arial" w:cs="Arial"/>
      <w:b/>
      <w:bCs/>
      <w:szCs w:val="16"/>
    </w:rPr>
  </w:style>
  <w:style w:type="character" w:customStyle="1" w:styleId="Heading230">
    <w:name w:val="Heading #23_"/>
    <w:link w:val="Heading231"/>
    <w:locked/>
    <w:rsid w:val="00B309C5"/>
    <w:rPr>
      <w:rFonts w:ascii="Arial" w:eastAsia="Arial" w:hAnsi="Arial" w:cs="Arial"/>
      <w:b/>
      <w:bCs/>
      <w:shd w:val="clear" w:color="auto" w:fill="FFFFFF"/>
    </w:rPr>
  </w:style>
  <w:style w:type="paragraph" w:customStyle="1" w:styleId="Heading231">
    <w:name w:val="Heading #23"/>
    <w:basedOn w:val="Normal"/>
    <w:link w:val="Heading230"/>
    <w:qFormat/>
    <w:rsid w:val="00B309C5"/>
    <w:pPr>
      <w:widowControl w:val="0"/>
      <w:shd w:val="clear" w:color="auto" w:fill="FFFFFF"/>
      <w:spacing w:after="180" w:line="0" w:lineRule="atLeast"/>
      <w:jc w:val="both"/>
    </w:pPr>
    <w:rPr>
      <w:rFonts w:ascii="Arial" w:eastAsia="Arial" w:hAnsi="Arial" w:cs="Arial"/>
      <w:b/>
      <w:bCs/>
    </w:rPr>
  </w:style>
  <w:style w:type="character" w:customStyle="1" w:styleId="Picturecaption36">
    <w:name w:val="Picture caption (36)_"/>
    <w:link w:val="Picturecaption360"/>
    <w:locked/>
    <w:rsid w:val="00B309C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309C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link w:val="Picturecaption420"/>
    <w:locked/>
    <w:rsid w:val="00B309C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309C5"/>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link w:val="Bodytext1540"/>
    <w:locked/>
    <w:rsid w:val="00B309C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309C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link w:val="Bodytext1550"/>
    <w:locked/>
    <w:rsid w:val="00B309C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309C5"/>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link w:val="Bodytext1560"/>
    <w:locked/>
    <w:rsid w:val="00B309C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309C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link w:val="Bodytext600"/>
    <w:locked/>
    <w:rsid w:val="00B309C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309C5"/>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link w:val="Bodytext1580"/>
    <w:locked/>
    <w:rsid w:val="00B309C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309C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link w:val="Bodytext1590"/>
    <w:locked/>
    <w:rsid w:val="00B309C5"/>
    <w:rPr>
      <w:sz w:val="23"/>
      <w:szCs w:val="23"/>
      <w:shd w:val="clear" w:color="auto" w:fill="FFFFFF"/>
    </w:rPr>
  </w:style>
  <w:style w:type="paragraph" w:customStyle="1" w:styleId="Bodytext1590">
    <w:name w:val="Body text (159)"/>
    <w:basedOn w:val="Normal"/>
    <w:link w:val="Bodytext159"/>
    <w:qFormat/>
    <w:rsid w:val="00B309C5"/>
    <w:pPr>
      <w:widowControl w:val="0"/>
      <w:shd w:val="clear" w:color="auto" w:fill="FFFFFF"/>
      <w:spacing w:before="180" w:after="120" w:line="0" w:lineRule="atLeast"/>
    </w:pPr>
    <w:rPr>
      <w:rFonts w:asciiTheme="minorHAnsi" w:hAnsiTheme="minorHAnsi"/>
      <w:sz w:val="23"/>
      <w:szCs w:val="23"/>
    </w:rPr>
  </w:style>
  <w:style w:type="character" w:customStyle="1" w:styleId="Bodytext160">
    <w:name w:val="Body text (160)_"/>
    <w:link w:val="Bodytext1600"/>
    <w:locked/>
    <w:rsid w:val="00B309C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309C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link w:val="Picturecaption40"/>
    <w:locked/>
    <w:rsid w:val="00B309C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309C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link w:val="Heading100"/>
    <w:locked/>
    <w:rsid w:val="00B309C5"/>
    <w:rPr>
      <w:rFonts w:ascii="Arial" w:eastAsia="Arial" w:hAnsi="Arial" w:cs="Arial"/>
      <w:b/>
      <w:bCs/>
      <w:shd w:val="clear" w:color="auto" w:fill="FFFFFF"/>
    </w:rPr>
  </w:style>
  <w:style w:type="paragraph" w:customStyle="1" w:styleId="Heading100">
    <w:name w:val="Heading #10"/>
    <w:basedOn w:val="Normal"/>
    <w:link w:val="Heading10"/>
    <w:qFormat/>
    <w:rsid w:val="00B309C5"/>
    <w:pPr>
      <w:widowControl w:val="0"/>
      <w:shd w:val="clear" w:color="auto" w:fill="FFFFFF"/>
      <w:spacing w:before="180" w:after="180" w:line="0" w:lineRule="atLeast"/>
      <w:jc w:val="both"/>
    </w:pPr>
    <w:rPr>
      <w:rFonts w:ascii="Arial" w:eastAsia="Arial" w:hAnsi="Arial" w:cs="Arial"/>
      <w:b/>
      <w:bCs/>
    </w:rPr>
  </w:style>
  <w:style w:type="character" w:customStyle="1" w:styleId="Picturecaption3">
    <w:name w:val="Picture caption (3)_"/>
    <w:link w:val="Picturecaption30"/>
    <w:locked/>
    <w:rsid w:val="00B309C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309C5"/>
    <w:pPr>
      <w:widowControl w:val="0"/>
      <w:shd w:val="clear" w:color="auto" w:fill="FFFFFF"/>
      <w:spacing w:line="0" w:lineRule="atLeast"/>
    </w:pPr>
    <w:rPr>
      <w:rFonts w:ascii="Arial" w:eastAsia="Arial" w:hAnsi="Arial" w:cs="Arial"/>
      <w:sz w:val="18"/>
      <w:szCs w:val="18"/>
    </w:rPr>
  </w:style>
  <w:style w:type="character" w:customStyle="1" w:styleId="Heading13">
    <w:name w:val="Heading #13_"/>
    <w:link w:val="Heading130"/>
    <w:locked/>
    <w:rsid w:val="00B309C5"/>
    <w:rPr>
      <w:rFonts w:ascii="Arial" w:eastAsia="Arial" w:hAnsi="Arial" w:cs="Arial"/>
      <w:b/>
      <w:bCs/>
      <w:shd w:val="clear" w:color="auto" w:fill="FFFFFF"/>
    </w:rPr>
  </w:style>
  <w:style w:type="paragraph" w:customStyle="1" w:styleId="Heading130">
    <w:name w:val="Heading #13"/>
    <w:basedOn w:val="Normal"/>
    <w:link w:val="Heading13"/>
    <w:qFormat/>
    <w:rsid w:val="00B309C5"/>
    <w:pPr>
      <w:widowControl w:val="0"/>
      <w:shd w:val="clear" w:color="auto" w:fill="FFFFFF"/>
      <w:spacing w:after="180" w:line="0" w:lineRule="atLeast"/>
      <w:jc w:val="both"/>
    </w:pPr>
    <w:rPr>
      <w:rFonts w:ascii="Arial" w:eastAsia="Arial" w:hAnsi="Arial" w:cs="Arial"/>
      <w:b/>
      <w:bCs/>
    </w:rPr>
  </w:style>
  <w:style w:type="character" w:customStyle="1" w:styleId="Heading92">
    <w:name w:val="Heading #9 (2)_"/>
    <w:link w:val="Heading920"/>
    <w:locked/>
    <w:rsid w:val="00B309C5"/>
    <w:rPr>
      <w:rFonts w:ascii="Georgia" w:eastAsia="Georgia" w:hAnsi="Georgia" w:cs="Georgia"/>
      <w:b/>
      <w:bCs/>
      <w:i/>
      <w:iCs/>
      <w:shd w:val="clear" w:color="auto" w:fill="FFFFFF"/>
    </w:rPr>
  </w:style>
  <w:style w:type="paragraph" w:customStyle="1" w:styleId="Heading920">
    <w:name w:val="Heading #9 (2)"/>
    <w:basedOn w:val="Normal"/>
    <w:link w:val="Heading92"/>
    <w:qFormat/>
    <w:rsid w:val="00B309C5"/>
    <w:pPr>
      <w:widowControl w:val="0"/>
      <w:shd w:val="clear" w:color="auto" w:fill="FFFFFF"/>
      <w:spacing w:after="660" w:line="0" w:lineRule="atLeast"/>
      <w:outlineLvl w:val="8"/>
    </w:pPr>
    <w:rPr>
      <w:rFonts w:eastAsia="Georgia" w:cs="Georgia"/>
      <w:b/>
      <w:bCs/>
      <w:i/>
      <w:iCs/>
    </w:rPr>
  </w:style>
  <w:style w:type="character" w:customStyle="1" w:styleId="Heading15">
    <w:name w:val="Heading #15_"/>
    <w:link w:val="Heading150"/>
    <w:locked/>
    <w:rsid w:val="00B309C5"/>
    <w:rPr>
      <w:rFonts w:ascii="Arial" w:eastAsia="Arial" w:hAnsi="Arial" w:cs="Arial"/>
      <w:b/>
      <w:bCs/>
      <w:shd w:val="clear" w:color="auto" w:fill="FFFFFF"/>
    </w:rPr>
  </w:style>
  <w:style w:type="paragraph" w:customStyle="1" w:styleId="Heading150">
    <w:name w:val="Heading #15"/>
    <w:basedOn w:val="Normal"/>
    <w:link w:val="Heading15"/>
    <w:qFormat/>
    <w:rsid w:val="00B309C5"/>
    <w:pPr>
      <w:widowControl w:val="0"/>
      <w:shd w:val="clear" w:color="auto" w:fill="FFFFFF"/>
      <w:spacing w:before="480" w:after="180" w:line="0" w:lineRule="atLeast"/>
      <w:jc w:val="both"/>
    </w:pPr>
    <w:rPr>
      <w:rFonts w:ascii="Arial" w:eastAsia="Arial" w:hAnsi="Arial" w:cs="Arial"/>
      <w:b/>
      <w:bCs/>
    </w:rPr>
  </w:style>
  <w:style w:type="character" w:customStyle="1" w:styleId="Bodytext38">
    <w:name w:val="Body text (38)_"/>
    <w:link w:val="Bodytext380"/>
    <w:locked/>
    <w:rsid w:val="00B309C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309C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link w:val="Heading170"/>
    <w:locked/>
    <w:rsid w:val="00B309C5"/>
    <w:rPr>
      <w:rFonts w:ascii="Arial" w:eastAsia="Arial" w:hAnsi="Arial" w:cs="Arial"/>
      <w:b/>
      <w:bCs/>
      <w:shd w:val="clear" w:color="auto" w:fill="FFFFFF"/>
    </w:rPr>
  </w:style>
  <w:style w:type="paragraph" w:customStyle="1" w:styleId="Heading170">
    <w:name w:val="Heading #17"/>
    <w:basedOn w:val="Normal"/>
    <w:link w:val="Heading17"/>
    <w:qFormat/>
    <w:rsid w:val="00B309C5"/>
    <w:pPr>
      <w:widowControl w:val="0"/>
      <w:shd w:val="clear" w:color="auto" w:fill="FFFFFF"/>
      <w:spacing w:after="360" w:line="0" w:lineRule="atLeast"/>
      <w:jc w:val="both"/>
    </w:pPr>
    <w:rPr>
      <w:rFonts w:ascii="Arial" w:eastAsia="Arial" w:hAnsi="Arial" w:cs="Arial"/>
      <w:b/>
      <w:bCs/>
    </w:rPr>
  </w:style>
  <w:style w:type="character" w:customStyle="1" w:styleId="Bodytext97Exact">
    <w:name w:val="Body text (97) Exact"/>
    <w:link w:val="Bodytext97"/>
    <w:locked/>
    <w:rsid w:val="00B309C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309C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link w:val="Bodytext420"/>
    <w:locked/>
    <w:rsid w:val="00B309C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309C5"/>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link w:val="Picturecaption90"/>
    <w:locked/>
    <w:rsid w:val="00B309C5"/>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B309C5"/>
    <w:pPr>
      <w:widowControl w:val="0"/>
      <w:shd w:val="clear" w:color="auto" w:fill="FFFFFF"/>
      <w:spacing w:line="0" w:lineRule="atLeast"/>
    </w:pPr>
    <w:rPr>
      <w:rFonts w:eastAsia="Georgia" w:cs="Georgia"/>
      <w:sz w:val="21"/>
      <w:szCs w:val="21"/>
    </w:rPr>
  </w:style>
  <w:style w:type="character" w:customStyle="1" w:styleId="Bodytext96Exact">
    <w:name w:val="Body text (96) Exact"/>
    <w:link w:val="Bodytext96"/>
    <w:locked/>
    <w:rsid w:val="00B309C5"/>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B309C5"/>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link w:val="Heading1420"/>
    <w:locked/>
    <w:rsid w:val="00B309C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309C5"/>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link w:val="Picturecaption310"/>
    <w:locked/>
    <w:rsid w:val="00B309C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309C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link w:val="Picturecaption270"/>
    <w:locked/>
    <w:rsid w:val="00B309C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309C5"/>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link w:val="Bodytext43"/>
    <w:locked/>
    <w:rsid w:val="00B309C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309C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link w:val="Bodytext1090"/>
    <w:locked/>
    <w:rsid w:val="00B309C5"/>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B309C5"/>
    <w:pPr>
      <w:widowControl w:val="0"/>
      <w:shd w:val="clear" w:color="auto" w:fill="FFFFFF"/>
      <w:spacing w:line="0" w:lineRule="atLeast"/>
    </w:pPr>
    <w:rPr>
      <w:rFonts w:ascii="Gungsuh" w:eastAsia="Gungsuh" w:hAnsi="Gungsuh" w:cs="Gungsuh"/>
      <w:i/>
      <w:iCs/>
      <w:spacing w:val="-20"/>
    </w:rPr>
  </w:style>
  <w:style w:type="character" w:customStyle="1" w:styleId="Bodytext110">
    <w:name w:val="Body text (110)_"/>
    <w:link w:val="Bodytext1100"/>
    <w:locked/>
    <w:rsid w:val="00B309C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309C5"/>
    <w:pPr>
      <w:widowControl w:val="0"/>
      <w:shd w:val="clear" w:color="auto" w:fill="FFFFFF"/>
      <w:spacing w:before="720" w:after="60" w:line="0" w:lineRule="atLeast"/>
    </w:pPr>
    <w:rPr>
      <w:rFonts w:eastAsia="Calibri" w:cs="Calibri"/>
      <w:b/>
      <w:bCs/>
      <w:sz w:val="12"/>
      <w:szCs w:val="12"/>
    </w:rPr>
  </w:style>
  <w:style w:type="character" w:customStyle="1" w:styleId="Bodytext111">
    <w:name w:val="Body text (111)_"/>
    <w:link w:val="Bodytext1110"/>
    <w:locked/>
    <w:rsid w:val="00B309C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309C5"/>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link w:val="Tablecaption70"/>
    <w:locked/>
    <w:rsid w:val="00B309C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309C5"/>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link w:val="Bodytext1120"/>
    <w:locked/>
    <w:rsid w:val="00B309C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309C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link w:val="Bodytext1130"/>
    <w:locked/>
    <w:rsid w:val="00B309C5"/>
    <w:rPr>
      <w:rFonts w:ascii="Arial" w:eastAsia="Arial" w:hAnsi="Arial" w:cs="Arial"/>
      <w:b/>
      <w:bCs/>
      <w:shd w:val="clear" w:color="auto" w:fill="FFFFFF"/>
    </w:rPr>
  </w:style>
  <w:style w:type="paragraph" w:customStyle="1" w:styleId="Bodytext1130">
    <w:name w:val="Body text (113)"/>
    <w:basedOn w:val="Normal"/>
    <w:link w:val="Bodytext113"/>
    <w:qFormat/>
    <w:rsid w:val="00B309C5"/>
    <w:pPr>
      <w:widowControl w:val="0"/>
      <w:shd w:val="clear" w:color="auto" w:fill="FFFFFF"/>
      <w:spacing w:before="180" w:after="480" w:line="0" w:lineRule="atLeast"/>
      <w:jc w:val="both"/>
    </w:pPr>
    <w:rPr>
      <w:rFonts w:ascii="Arial" w:eastAsia="Arial" w:hAnsi="Arial" w:cs="Arial"/>
      <w:b/>
      <w:bCs/>
    </w:rPr>
  </w:style>
  <w:style w:type="character" w:customStyle="1" w:styleId="Tableofcontents10">
    <w:name w:val="Table of contents (10)_"/>
    <w:link w:val="Tableofcontents100"/>
    <w:locked/>
    <w:rsid w:val="00B309C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309C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link w:val="Tableofcontents120"/>
    <w:locked/>
    <w:rsid w:val="00B309C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309C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link w:val="Tableofcontents140"/>
    <w:locked/>
    <w:rsid w:val="00B309C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309C5"/>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link w:val="Heading1620"/>
    <w:locked/>
    <w:rsid w:val="00B309C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309C5"/>
    <w:pPr>
      <w:widowControl w:val="0"/>
      <w:shd w:val="clear" w:color="auto" w:fill="FFFFFF"/>
      <w:spacing w:after="480" w:line="0" w:lineRule="atLeast"/>
      <w:jc w:val="both"/>
    </w:pPr>
    <w:rPr>
      <w:rFonts w:ascii="Arial" w:eastAsia="Arial" w:hAnsi="Arial" w:cs="Arial"/>
      <w:b/>
      <w:bCs/>
      <w:sz w:val="26"/>
      <w:szCs w:val="26"/>
    </w:rPr>
  </w:style>
  <w:style w:type="character" w:customStyle="1" w:styleId="StyleUnderlineCharLatinTimesNewRomanAsianSimSunChar">
    <w:name w:val="Style Underline Char + (Latin) Times New Roman (Asian) SimSun Char"/>
    <w:link w:val="StyleUnderlineCharLatinTimesNewRomanAsianSimSun"/>
    <w:locked/>
    <w:rsid w:val="00B309C5"/>
    <w:rPr>
      <w:rFonts w:ascii="SimSun" w:eastAsia="SimSun" w:hAnsi="SimSu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309C5"/>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309C5"/>
    <w:rPr>
      <w:rFonts w:ascii="SimSun" w:eastAsia="SimSun" w:hAnsi="SimSu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309C5"/>
    <w:rPr>
      <w:rFonts w:ascii="SimSun" w:eastAsia="SimSun" w:hAnsi="SimSun"/>
      <w:b/>
      <w:bCs/>
      <w:szCs w:val="24"/>
      <w:u w:val="single"/>
    </w:rPr>
  </w:style>
  <w:style w:type="character" w:customStyle="1" w:styleId="StyleStyle4BoldChar">
    <w:name w:val="Style Style4 + Bold Char"/>
    <w:link w:val="StyleStyle4Bold"/>
    <w:locked/>
    <w:rsid w:val="00B309C5"/>
    <w:rPr>
      <w:b/>
      <w:bCs/>
      <w:szCs w:val="24"/>
      <w:u w:val="single"/>
    </w:rPr>
  </w:style>
  <w:style w:type="paragraph" w:customStyle="1" w:styleId="StyleStyle4Bold">
    <w:name w:val="Style Style4 + Bold"/>
    <w:basedOn w:val="Style4"/>
    <w:link w:val="StyleStyle4BoldChar"/>
    <w:qFormat/>
    <w:rsid w:val="00B309C5"/>
    <w:rPr>
      <w:rFonts w:asciiTheme="minorHAnsi" w:hAnsiTheme="minorHAnsi"/>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309C5"/>
    <w:rPr>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309C5"/>
    <w:pPr>
      <w:pBdr>
        <w:top w:val="single" w:sz="4" w:space="0" w:color="auto"/>
        <w:left w:val="single" w:sz="4" w:space="0" w:color="auto"/>
        <w:bottom w:val="single" w:sz="4" w:space="0" w:color="auto"/>
        <w:right w:val="single" w:sz="4" w:space="0" w:color="auto"/>
      </w:pBdr>
    </w:pPr>
    <w:rPr>
      <w:rFonts w:asciiTheme="minorHAnsi" w:hAnsiTheme="minorHAnsi"/>
      <w:bCs/>
      <w:szCs w:val="24"/>
      <w:u w:val="single"/>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309C5"/>
    <w:rPr>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309C5"/>
    <w:pPr>
      <w:pBdr>
        <w:top w:val="single" w:sz="4" w:space="0" w:color="auto"/>
        <w:left w:val="single" w:sz="4" w:space="0" w:color="auto"/>
        <w:bottom w:val="single" w:sz="4" w:space="0" w:color="auto"/>
        <w:right w:val="single" w:sz="4" w:space="0" w:color="auto"/>
      </w:pBdr>
    </w:pPr>
    <w:rPr>
      <w:rFonts w:asciiTheme="minorHAnsi" w:hAnsiTheme="minorHAnsi"/>
      <w:b w:val="0"/>
      <w:szCs w:val="24"/>
      <w:u w:val="single"/>
      <w:bdr w:val="single" w:sz="4" w:space="0" w:color="auto" w:frame="1"/>
    </w:rPr>
  </w:style>
  <w:style w:type="character" w:customStyle="1" w:styleId="TextsmallChar0">
    <w:name w:val="Textsmall Char"/>
    <w:link w:val="Textsmall0"/>
    <w:locked/>
    <w:rsid w:val="00B309C5"/>
    <w:rPr>
      <w:sz w:val="16"/>
      <w:szCs w:val="24"/>
    </w:rPr>
  </w:style>
  <w:style w:type="paragraph" w:customStyle="1" w:styleId="Textsmall0">
    <w:name w:val="Textsmall"/>
    <w:basedOn w:val="Normal"/>
    <w:next w:val="Normal"/>
    <w:link w:val="TextsmallChar0"/>
    <w:qFormat/>
    <w:rsid w:val="00B309C5"/>
    <w:rPr>
      <w:rFonts w:asciiTheme="minorHAnsi" w:hAnsiTheme="minorHAnsi"/>
      <w:szCs w:val="24"/>
    </w:rPr>
  </w:style>
  <w:style w:type="paragraph" w:customStyle="1" w:styleId="StyleHeading4TagBigcardNotBold">
    <w:name w:val="Style Heading 4TagBig card + Not Bold"/>
    <w:basedOn w:val="Heading4"/>
    <w:qFormat/>
    <w:rsid w:val="00B309C5"/>
    <w:pPr>
      <w:spacing w:before="0"/>
    </w:pPr>
    <w:rPr>
      <w:rFonts w:eastAsia="Times New Roman" w:cs="Times New Roman"/>
      <w:iCs w:val="0"/>
      <w:sz w:val="22"/>
      <w:szCs w:val="24"/>
    </w:rPr>
  </w:style>
  <w:style w:type="paragraph" w:customStyle="1" w:styleId="Style21">
    <w:name w:val="Style21"/>
    <w:basedOn w:val="Normal"/>
    <w:uiPriority w:val="99"/>
    <w:qFormat/>
    <w:rsid w:val="00B309C5"/>
    <w:pPr>
      <w:widowControl w:val="0"/>
      <w:autoSpaceDE w:val="0"/>
      <w:autoSpaceDN w:val="0"/>
      <w:adjustRightInd w:val="0"/>
      <w:spacing w:line="224" w:lineRule="exact"/>
      <w:ind w:hanging="158"/>
      <w:jc w:val="both"/>
    </w:pPr>
    <w:rPr>
      <w:rFonts w:eastAsia="Calibri" w:cs="Calibri"/>
      <w:sz w:val="24"/>
    </w:rPr>
  </w:style>
  <w:style w:type="character" w:customStyle="1" w:styleId="StyleStyle112ptChar">
    <w:name w:val="Style Style1 + 12 pt Char"/>
    <w:link w:val="StyleStyle112pt"/>
    <w:locked/>
    <w:rsid w:val="00B309C5"/>
    <w:rPr>
      <w:rFonts w:ascii="Arial" w:eastAsia="SimSun" w:hAnsi="Arial" w:cs="Calibri"/>
      <w:sz w:val="16"/>
      <w:szCs w:val="24"/>
      <w:u w:val="single"/>
      <w:lang w:eastAsia="zh-CN"/>
    </w:rPr>
  </w:style>
  <w:style w:type="paragraph" w:customStyle="1" w:styleId="StyleStyle112pt">
    <w:name w:val="Style Style1 + 12 pt"/>
    <w:basedOn w:val="Normal"/>
    <w:link w:val="StyleStyle112ptChar"/>
    <w:qFormat/>
    <w:rsid w:val="00B309C5"/>
    <w:rPr>
      <w:rFonts w:ascii="Arial" w:eastAsia="SimSun" w:hAnsi="Arial" w:cs="Calibri"/>
      <w:szCs w:val="24"/>
      <w:u w:val="single"/>
      <w:lang w:eastAsia="zh-CN"/>
    </w:rPr>
  </w:style>
  <w:style w:type="character" w:customStyle="1" w:styleId="StyleStyle111ptBorderSinglesolidlineAuto05ptLChar">
    <w:name w:val="Style Style1 + 11 pt Border: : (Single solid line Auto  0.5 pt L... Char"/>
    <w:link w:val="StyleStyle111ptBorderSinglesolidlineAuto05ptL"/>
    <w:locked/>
    <w:rsid w:val="00B309C5"/>
    <w:rPr>
      <w:rFonts w:ascii="Arial" w:eastAsia="SimSun" w:hAnsi="Arial" w:cs="Calibri"/>
      <w:strike/>
      <w:color w:val="000000"/>
      <w:sz w:val="16"/>
      <w:szCs w:val="24"/>
      <w:u w:val="single"/>
      <w:bdr w:val="single" w:sz="4" w:space="0" w:color="auto" w:frame="1"/>
      <w:lang w:eastAsia="zh-CN"/>
    </w:rPr>
  </w:style>
  <w:style w:type="paragraph" w:customStyle="1" w:styleId="StyleStyle111ptBorderSinglesolidlineAuto05ptL">
    <w:name w:val="Style Style1 + 11 pt Border: : (Single solid line Auto  0.5 pt L..."/>
    <w:basedOn w:val="Style1"/>
    <w:link w:val="StyleStyle111ptBorderSinglesolidlineAuto05ptLChar"/>
    <w:qFormat/>
    <w:rsid w:val="00B309C5"/>
    <w:pPr>
      <w:pBdr>
        <w:top w:val="single" w:sz="4" w:space="0" w:color="auto"/>
        <w:left w:val="single" w:sz="4" w:space="0" w:color="auto"/>
        <w:bottom w:val="single" w:sz="4" w:space="0" w:color="auto"/>
        <w:right w:val="single" w:sz="4" w:space="0" w:color="auto"/>
      </w:pBdr>
      <w:ind w:left="0" w:right="0"/>
    </w:pPr>
    <w:rPr>
      <w:rFonts w:ascii="Arial" w:eastAsia="SimSun" w:hAnsi="Arial" w:cs="Calibri"/>
      <w:szCs w:val="24"/>
      <w:u w:val="single"/>
      <w:bdr w:val="single" w:sz="4" w:space="0" w:color="auto" w:frame="1"/>
      <w:lang w:eastAsia="zh-CN"/>
    </w:rPr>
  </w:style>
  <w:style w:type="character" w:customStyle="1" w:styleId="StyleUnderlineChar11pt2Char">
    <w:name w:val="Style Underline Char + 11 pt2 Char"/>
    <w:link w:val="StyleUnderlineChar11pt2"/>
    <w:locked/>
    <w:rsid w:val="00B309C5"/>
    <w:rPr>
      <w:u w:val="single"/>
      <w:lang w:eastAsia="ja-JP"/>
    </w:rPr>
  </w:style>
  <w:style w:type="paragraph" w:customStyle="1" w:styleId="StyleUnderlineChar11pt2">
    <w:name w:val="Style Underline Char + 11 pt2"/>
    <w:link w:val="StyleUnderlineChar11pt2Char"/>
    <w:qFormat/>
    <w:rsid w:val="00B309C5"/>
    <w:pPr>
      <w:spacing w:after="0" w:line="240" w:lineRule="auto"/>
    </w:pPr>
    <w:rPr>
      <w:u w:val="single"/>
      <w:lang w:eastAsia="ja-JP"/>
    </w:rPr>
  </w:style>
  <w:style w:type="paragraph" w:customStyle="1" w:styleId="Underlinestyle0">
    <w:name w:val="Underline style"/>
    <w:basedOn w:val="Normal"/>
    <w:qFormat/>
    <w:rsid w:val="00B309C5"/>
    <w:rPr>
      <w:rFonts w:cs="Calibri"/>
      <w:u w:val="single"/>
    </w:rPr>
  </w:style>
  <w:style w:type="paragraph" w:customStyle="1" w:styleId="WW-Default1">
    <w:name w:val="WW-Default1"/>
    <w:basedOn w:val="Normal"/>
    <w:qFormat/>
    <w:rsid w:val="00B309C5"/>
    <w:pPr>
      <w:suppressAutoHyphens/>
    </w:pPr>
    <w:rPr>
      <w:rFonts w:cs="Calibri"/>
      <w:b/>
      <w:bCs/>
      <w:szCs w:val="20"/>
      <w:lang w:eastAsia="ar-SA"/>
    </w:rPr>
  </w:style>
  <w:style w:type="paragraph" w:customStyle="1" w:styleId="svarticle">
    <w:name w:val="svarticle"/>
    <w:basedOn w:val="Normal"/>
    <w:qFormat/>
    <w:rsid w:val="00B309C5"/>
    <w:pPr>
      <w:spacing w:before="100" w:beforeAutospacing="1" w:after="100" w:afterAutospacing="1"/>
    </w:pPr>
    <w:rPr>
      <w:rFonts w:cs="Calibri"/>
      <w:sz w:val="24"/>
    </w:rPr>
  </w:style>
  <w:style w:type="paragraph" w:customStyle="1" w:styleId="legend">
    <w:name w:val="legend"/>
    <w:basedOn w:val="Normal"/>
    <w:qFormat/>
    <w:rsid w:val="00B309C5"/>
    <w:pPr>
      <w:spacing w:before="100" w:beforeAutospacing="1" w:after="100" w:afterAutospacing="1"/>
    </w:pPr>
    <w:rPr>
      <w:rFonts w:cs="Calibri"/>
      <w:sz w:val="24"/>
    </w:rPr>
  </w:style>
  <w:style w:type="paragraph" w:customStyle="1" w:styleId="CM123">
    <w:name w:val="CM123"/>
    <w:basedOn w:val="Normal"/>
    <w:next w:val="Normal"/>
    <w:uiPriority w:val="99"/>
    <w:qFormat/>
    <w:rsid w:val="00B309C5"/>
    <w:pPr>
      <w:widowControl w:val="0"/>
      <w:autoSpaceDE w:val="0"/>
      <w:autoSpaceDN w:val="0"/>
      <w:adjustRightInd w:val="0"/>
    </w:pPr>
    <w:rPr>
      <w:rFonts w:ascii="Gill Sans MT Pro Light" w:eastAsia="MS Mincho" w:hAnsi="Gill Sans MT Pro Light" w:cs="Calibri"/>
      <w:sz w:val="24"/>
    </w:rPr>
  </w:style>
  <w:style w:type="paragraph" w:customStyle="1" w:styleId="articledetails">
    <w:name w:val="articledetails"/>
    <w:basedOn w:val="Normal"/>
    <w:qFormat/>
    <w:rsid w:val="00B309C5"/>
    <w:pPr>
      <w:spacing w:before="100" w:beforeAutospacing="1" w:after="100" w:afterAutospacing="1"/>
    </w:pPr>
    <w:rPr>
      <w:rFonts w:ascii="Times" w:eastAsia="MS Mincho" w:hAnsi="Times" w:cs="Calibri"/>
      <w:szCs w:val="20"/>
    </w:rPr>
  </w:style>
  <w:style w:type="paragraph" w:customStyle="1" w:styleId="ReportTitle">
    <w:name w:val="Report Title"/>
    <w:basedOn w:val="Default"/>
    <w:next w:val="Default"/>
    <w:uiPriority w:val="99"/>
    <w:qFormat/>
    <w:rsid w:val="00B309C5"/>
    <w:pPr>
      <w:widowControl/>
      <w:spacing w:after="200" w:line="276" w:lineRule="auto"/>
    </w:pPr>
    <w:rPr>
      <w:rFonts w:ascii="Century" w:eastAsia="Calibri" w:hAnsi="Century"/>
      <w:color w:val="auto"/>
      <w:sz w:val="16"/>
    </w:rPr>
  </w:style>
  <w:style w:type="paragraph" w:customStyle="1" w:styleId="volissue">
    <w:name w:val="volissue"/>
    <w:basedOn w:val="Normal"/>
    <w:qFormat/>
    <w:rsid w:val="00B309C5"/>
    <w:pPr>
      <w:spacing w:before="100" w:beforeAutospacing="1" w:after="100" w:afterAutospacing="1"/>
    </w:pPr>
    <w:rPr>
      <w:rFonts w:ascii="Times New Roman" w:hAnsi="Times New Roman"/>
      <w:sz w:val="24"/>
    </w:rPr>
  </w:style>
  <w:style w:type="paragraph" w:customStyle="1" w:styleId="style1style2">
    <w:name w:val="style1 style2"/>
    <w:basedOn w:val="Normal"/>
    <w:qFormat/>
    <w:rsid w:val="00B309C5"/>
    <w:pPr>
      <w:spacing w:beforeLines="1"/>
    </w:pPr>
    <w:rPr>
      <w:rFonts w:ascii="Times" w:hAnsi="Times"/>
      <w:szCs w:val="20"/>
    </w:rPr>
  </w:style>
  <w:style w:type="character" w:customStyle="1" w:styleId="UnhighlightedChar">
    <w:name w:val="Unhighlighted Char"/>
    <w:link w:val="Unhighlighted"/>
    <w:locked/>
    <w:rsid w:val="00B309C5"/>
    <w:rPr>
      <w:sz w:val="12"/>
    </w:rPr>
  </w:style>
  <w:style w:type="paragraph" w:customStyle="1" w:styleId="Unhighlighted">
    <w:name w:val="Unhighlighted"/>
    <w:basedOn w:val="Normal"/>
    <w:link w:val="UnhighlightedChar"/>
    <w:autoRedefine/>
    <w:qFormat/>
    <w:rsid w:val="00B309C5"/>
    <w:rPr>
      <w:rFonts w:asciiTheme="minorHAnsi" w:hAnsiTheme="minorHAnsi"/>
      <w:sz w:val="12"/>
    </w:rPr>
  </w:style>
  <w:style w:type="paragraph" w:customStyle="1" w:styleId="non-feed">
    <w:name w:val="non-feed"/>
    <w:basedOn w:val="Normal"/>
    <w:qFormat/>
    <w:rsid w:val="00B309C5"/>
    <w:pPr>
      <w:spacing w:beforeLines="1"/>
    </w:pPr>
    <w:rPr>
      <w:rFonts w:ascii="Times" w:hAnsi="Times"/>
      <w:szCs w:val="20"/>
    </w:rPr>
  </w:style>
  <w:style w:type="paragraph" w:customStyle="1" w:styleId="articleparagraphenarticleparagraph">
    <w:name w:val="articleparagraph enarticleparagraph"/>
    <w:basedOn w:val="Normal"/>
    <w:qFormat/>
    <w:rsid w:val="00B309C5"/>
    <w:pPr>
      <w:spacing w:beforeLines="1"/>
    </w:pPr>
    <w:rPr>
      <w:rFonts w:ascii="Times" w:hAnsi="Times"/>
      <w:szCs w:val="20"/>
    </w:rPr>
  </w:style>
  <w:style w:type="paragraph" w:customStyle="1" w:styleId="epblock">
    <w:name w:val="ep_block"/>
    <w:basedOn w:val="Normal"/>
    <w:qFormat/>
    <w:rsid w:val="00B309C5"/>
    <w:pPr>
      <w:spacing w:beforeLines="1"/>
    </w:pPr>
    <w:rPr>
      <w:rFonts w:ascii="Times" w:hAnsi="Times"/>
      <w:szCs w:val="20"/>
    </w:rPr>
  </w:style>
  <w:style w:type="paragraph" w:customStyle="1" w:styleId="BoldItalics">
    <w:name w:val="Bold Italics"/>
    <w:basedOn w:val="Normal"/>
    <w:qFormat/>
    <w:rsid w:val="00B309C5"/>
    <w:rPr>
      <w:rFonts w:ascii="Times New Roman" w:hAnsi="Times New Roman"/>
      <w:b/>
      <w:i/>
    </w:rPr>
  </w:style>
  <w:style w:type="paragraph" w:customStyle="1" w:styleId="Pa15">
    <w:name w:val="Pa15"/>
    <w:basedOn w:val="Normal"/>
    <w:next w:val="Normal"/>
    <w:qFormat/>
    <w:rsid w:val="00B309C5"/>
    <w:pPr>
      <w:autoSpaceDE w:val="0"/>
      <w:autoSpaceDN w:val="0"/>
      <w:adjustRightInd w:val="0"/>
      <w:spacing w:after="60" w:line="181" w:lineRule="atLeast"/>
    </w:pPr>
    <w:rPr>
      <w:rFonts w:ascii="ZBURPN+GoudyOldStyleBT-Roman" w:hAnsi="ZBURPN+GoudyOldStyleBT-Roman"/>
      <w:sz w:val="24"/>
    </w:rPr>
  </w:style>
  <w:style w:type="paragraph" w:customStyle="1" w:styleId="story2">
    <w:name w:val="story2"/>
    <w:basedOn w:val="Normal"/>
    <w:qFormat/>
    <w:rsid w:val="00B309C5"/>
    <w:pPr>
      <w:spacing w:before="100" w:beforeAutospacing="1" w:after="100" w:afterAutospacing="1"/>
    </w:pPr>
    <w:rPr>
      <w:rFonts w:ascii="Times New Roman" w:hAnsi="Times New Roman"/>
      <w:sz w:val="24"/>
    </w:rPr>
  </w:style>
  <w:style w:type="paragraph" w:customStyle="1" w:styleId="spintrotext">
    <w:name w:val="spintrotext"/>
    <w:basedOn w:val="Normal"/>
    <w:qFormat/>
    <w:rsid w:val="00B309C5"/>
    <w:pPr>
      <w:spacing w:before="100" w:beforeAutospacing="1" w:after="180"/>
    </w:pPr>
    <w:rPr>
      <w:rFonts w:ascii="Times New Roman" w:hAnsi="Times New Roman"/>
      <w:b/>
      <w:bCs/>
      <w:sz w:val="24"/>
    </w:rPr>
  </w:style>
  <w:style w:type="paragraph" w:customStyle="1" w:styleId="summary10">
    <w:name w:val="summary10"/>
    <w:basedOn w:val="Normal"/>
    <w:qFormat/>
    <w:rsid w:val="00B309C5"/>
    <w:pPr>
      <w:spacing w:before="30" w:line="336" w:lineRule="atLeast"/>
    </w:pPr>
    <w:rPr>
      <w:color w:val="333333"/>
    </w:rPr>
  </w:style>
  <w:style w:type="paragraph" w:customStyle="1" w:styleId="article-text">
    <w:name w:val="article-text"/>
    <w:basedOn w:val="Normal"/>
    <w:qFormat/>
    <w:rsid w:val="00B309C5"/>
    <w:pPr>
      <w:spacing w:before="100" w:beforeAutospacing="1" w:after="100" w:afterAutospacing="1"/>
    </w:pPr>
    <w:rPr>
      <w:rFonts w:ascii="Times New Roman" w:hAnsi="Times New Roman"/>
      <w:sz w:val="24"/>
    </w:rPr>
  </w:style>
  <w:style w:type="paragraph" w:customStyle="1" w:styleId="h">
    <w:name w:val="h"/>
    <w:basedOn w:val="Normal"/>
    <w:qFormat/>
    <w:rsid w:val="00B309C5"/>
    <w:pPr>
      <w:spacing w:before="100" w:beforeAutospacing="1" w:after="100" w:afterAutospacing="1"/>
    </w:pPr>
    <w:rPr>
      <w:rFonts w:ascii="Times" w:hAnsi="Times"/>
      <w:szCs w:val="20"/>
    </w:rPr>
  </w:style>
  <w:style w:type="paragraph" w:customStyle="1" w:styleId="font-null">
    <w:name w:val="font-null"/>
    <w:basedOn w:val="Normal"/>
    <w:qFormat/>
    <w:rsid w:val="00B309C5"/>
    <w:pPr>
      <w:spacing w:beforeLines="1"/>
    </w:pPr>
    <w:rPr>
      <w:rFonts w:ascii="Times" w:hAnsi="Times"/>
      <w:szCs w:val="20"/>
    </w:rPr>
  </w:style>
  <w:style w:type="paragraph" w:customStyle="1" w:styleId="snippet">
    <w:name w:val="snippet"/>
    <w:basedOn w:val="Normal"/>
    <w:qFormat/>
    <w:rsid w:val="00B309C5"/>
    <w:pPr>
      <w:spacing w:beforeLines="1"/>
    </w:pPr>
    <w:rPr>
      <w:rFonts w:ascii="Times" w:hAnsi="Times"/>
      <w:szCs w:val="20"/>
    </w:rPr>
  </w:style>
  <w:style w:type="paragraph" w:customStyle="1" w:styleId="firstletter">
    <w:name w:val="firstletter"/>
    <w:basedOn w:val="Normal"/>
    <w:qFormat/>
    <w:rsid w:val="00B309C5"/>
    <w:pPr>
      <w:spacing w:beforeLines="1"/>
    </w:pPr>
    <w:rPr>
      <w:rFonts w:ascii="Times" w:hAnsi="Times"/>
      <w:szCs w:val="20"/>
    </w:rPr>
  </w:style>
  <w:style w:type="paragraph" w:customStyle="1" w:styleId="p3">
    <w:name w:val="p3"/>
    <w:basedOn w:val="Normal"/>
    <w:qFormat/>
    <w:rsid w:val="00B309C5"/>
    <w:pPr>
      <w:spacing w:beforeLines="1"/>
    </w:pPr>
    <w:rPr>
      <w:rFonts w:ascii="Times" w:hAnsi="Times"/>
      <w:szCs w:val="20"/>
    </w:rPr>
  </w:style>
  <w:style w:type="paragraph" w:customStyle="1" w:styleId="p5">
    <w:name w:val="p5"/>
    <w:basedOn w:val="Normal"/>
    <w:qFormat/>
    <w:rsid w:val="00B309C5"/>
    <w:pPr>
      <w:spacing w:beforeLines="1"/>
    </w:pPr>
    <w:rPr>
      <w:rFonts w:ascii="Times" w:hAnsi="Times"/>
      <w:szCs w:val="20"/>
    </w:rPr>
  </w:style>
  <w:style w:type="paragraph" w:customStyle="1" w:styleId="p6">
    <w:name w:val="p6"/>
    <w:basedOn w:val="Normal"/>
    <w:qFormat/>
    <w:rsid w:val="00B309C5"/>
    <w:pPr>
      <w:spacing w:beforeLines="1"/>
    </w:pPr>
    <w:rPr>
      <w:rFonts w:ascii="Times" w:hAnsi="Times"/>
      <w:szCs w:val="20"/>
    </w:rPr>
  </w:style>
  <w:style w:type="paragraph" w:customStyle="1" w:styleId="targetcaption">
    <w:name w:val="targetcaption"/>
    <w:basedOn w:val="Normal"/>
    <w:qFormat/>
    <w:rsid w:val="00B309C5"/>
    <w:pPr>
      <w:spacing w:beforeLines="1"/>
    </w:pPr>
    <w:rPr>
      <w:rFonts w:ascii="Times" w:hAnsi="Times"/>
      <w:szCs w:val="20"/>
    </w:rPr>
  </w:style>
  <w:style w:type="paragraph" w:customStyle="1" w:styleId="p7">
    <w:name w:val="p7"/>
    <w:basedOn w:val="Normal"/>
    <w:qFormat/>
    <w:rsid w:val="00B309C5"/>
    <w:pPr>
      <w:spacing w:beforeLines="1"/>
    </w:pPr>
    <w:rPr>
      <w:rFonts w:ascii="Times" w:hAnsi="Times"/>
      <w:szCs w:val="20"/>
    </w:rPr>
  </w:style>
  <w:style w:type="paragraph" w:customStyle="1" w:styleId="p8">
    <w:name w:val="p8"/>
    <w:basedOn w:val="Normal"/>
    <w:qFormat/>
    <w:rsid w:val="00B309C5"/>
    <w:pPr>
      <w:spacing w:beforeLines="1"/>
    </w:pPr>
    <w:rPr>
      <w:rFonts w:ascii="Times" w:hAnsi="Times"/>
      <w:szCs w:val="20"/>
    </w:rPr>
  </w:style>
  <w:style w:type="paragraph" w:customStyle="1" w:styleId="p9">
    <w:name w:val="p9"/>
    <w:basedOn w:val="Normal"/>
    <w:qFormat/>
    <w:rsid w:val="00B309C5"/>
    <w:pPr>
      <w:spacing w:beforeLines="1"/>
    </w:pPr>
    <w:rPr>
      <w:rFonts w:ascii="Times" w:hAnsi="Times"/>
      <w:szCs w:val="20"/>
    </w:rPr>
  </w:style>
  <w:style w:type="paragraph" w:customStyle="1" w:styleId="p10">
    <w:name w:val="p10"/>
    <w:basedOn w:val="Normal"/>
    <w:qFormat/>
    <w:rsid w:val="00B309C5"/>
    <w:pPr>
      <w:spacing w:beforeLines="1"/>
    </w:pPr>
    <w:rPr>
      <w:rFonts w:ascii="Times" w:hAnsi="Times"/>
      <w:szCs w:val="20"/>
    </w:rPr>
  </w:style>
  <w:style w:type="paragraph" w:customStyle="1" w:styleId="p13">
    <w:name w:val="p13"/>
    <w:basedOn w:val="Normal"/>
    <w:qFormat/>
    <w:rsid w:val="00B309C5"/>
    <w:pPr>
      <w:spacing w:beforeLines="1"/>
    </w:pPr>
    <w:rPr>
      <w:rFonts w:ascii="Times" w:hAnsi="Times"/>
      <w:szCs w:val="20"/>
    </w:rPr>
  </w:style>
  <w:style w:type="paragraph" w:customStyle="1" w:styleId="cnnfirst">
    <w:name w:val="cnn_first"/>
    <w:basedOn w:val="Normal"/>
    <w:qFormat/>
    <w:rsid w:val="00B309C5"/>
    <w:pPr>
      <w:spacing w:beforeLines="1"/>
    </w:pPr>
    <w:rPr>
      <w:rFonts w:ascii="Times" w:hAnsi="Times"/>
      <w:szCs w:val="20"/>
    </w:rPr>
  </w:style>
  <w:style w:type="paragraph" w:customStyle="1" w:styleId="darkgreen">
    <w:name w:val="darkgreen"/>
    <w:basedOn w:val="Normal"/>
    <w:qFormat/>
    <w:rsid w:val="00B309C5"/>
    <w:pPr>
      <w:spacing w:beforeLines="1"/>
    </w:pPr>
    <w:rPr>
      <w:rFonts w:ascii="Times" w:hAnsi="Times"/>
      <w:szCs w:val="20"/>
    </w:rPr>
  </w:style>
  <w:style w:type="paragraph" w:customStyle="1" w:styleId="story">
    <w:name w:val="story"/>
    <w:basedOn w:val="Normal"/>
    <w:qFormat/>
    <w:rsid w:val="00B309C5"/>
    <w:pPr>
      <w:spacing w:beforeLines="1"/>
    </w:pPr>
    <w:rPr>
      <w:rFonts w:ascii="Times" w:hAnsi="Times"/>
      <w:szCs w:val="20"/>
    </w:rPr>
  </w:style>
  <w:style w:type="paragraph" w:customStyle="1" w:styleId="cpf-viewbox-edit-highlight">
    <w:name w:val="cpf-viewbox-edit-highlight"/>
    <w:basedOn w:val="Normal"/>
    <w:qFormat/>
    <w:rsid w:val="00B309C5"/>
    <w:pPr>
      <w:spacing w:beforeLines="1"/>
    </w:pPr>
    <w:rPr>
      <w:rFonts w:ascii="Times" w:hAnsi="Times"/>
      <w:szCs w:val="20"/>
    </w:rPr>
  </w:style>
  <w:style w:type="paragraph" w:customStyle="1" w:styleId="leadin">
    <w:name w:val="leadin"/>
    <w:basedOn w:val="Normal"/>
    <w:qFormat/>
    <w:rsid w:val="00B309C5"/>
    <w:pPr>
      <w:spacing w:beforeLines="1"/>
    </w:pPr>
    <w:rPr>
      <w:rFonts w:ascii="Times" w:hAnsi="Times"/>
      <w:szCs w:val="20"/>
    </w:rPr>
  </w:style>
  <w:style w:type="character" w:customStyle="1" w:styleId="CardHighlightChar">
    <w:name w:val="Card Highlight Char"/>
    <w:link w:val="CardHighlight"/>
    <w:locked/>
    <w:rsid w:val="00B309C5"/>
    <w:rPr>
      <w:rFonts w:ascii="Georgia" w:eastAsia="Calibri" w:hAnsi="Georgia"/>
      <w:sz w:val="24"/>
      <w:u w:val="single"/>
      <w:shd w:val="clear" w:color="auto" w:fill="66FFFF"/>
    </w:rPr>
  </w:style>
  <w:style w:type="paragraph" w:customStyle="1" w:styleId="CardHighlight">
    <w:name w:val="Card Highlight"/>
    <w:basedOn w:val="Normal"/>
    <w:link w:val="CardHighlightChar"/>
    <w:qFormat/>
    <w:rsid w:val="00B309C5"/>
    <w:pPr>
      <w:shd w:val="clear" w:color="auto" w:fill="66FFFF"/>
      <w:jc w:val="both"/>
    </w:pPr>
    <w:rPr>
      <w:rFonts w:eastAsia="Calibri"/>
      <w:sz w:val="24"/>
      <w:u w:val="single"/>
    </w:rPr>
  </w:style>
  <w:style w:type="character" w:customStyle="1" w:styleId="HighlightingChar">
    <w:name w:val="Highlighting Char"/>
    <w:link w:val="Highlighting"/>
    <w:locked/>
    <w:rsid w:val="00B309C5"/>
    <w:rPr>
      <w:sz w:val="24"/>
      <w:szCs w:val="24"/>
      <w:u w:val="thick"/>
    </w:rPr>
  </w:style>
  <w:style w:type="paragraph" w:customStyle="1" w:styleId="Highlighting">
    <w:name w:val="Highlighting"/>
    <w:basedOn w:val="Normal"/>
    <w:link w:val="HighlightingChar"/>
    <w:autoRedefine/>
    <w:qFormat/>
    <w:rsid w:val="00B309C5"/>
    <w:rPr>
      <w:rFonts w:asciiTheme="minorHAnsi" w:hAnsiTheme="minorHAnsi"/>
      <w:sz w:val="24"/>
      <w:szCs w:val="24"/>
      <w:u w:val="thick"/>
    </w:rPr>
  </w:style>
  <w:style w:type="paragraph" w:customStyle="1" w:styleId="CM104">
    <w:name w:val="CM104"/>
    <w:basedOn w:val="Default"/>
    <w:next w:val="Default"/>
    <w:uiPriority w:val="99"/>
    <w:qFormat/>
    <w:rsid w:val="00B309C5"/>
    <w:rPr>
      <w:rFonts w:ascii="Arial" w:hAnsi="Arial"/>
      <w:color w:val="auto"/>
    </w:rPr>
  </w:style>
  <w:style w:type="paragraph" w:customStyle="1" w:styleId="CM105">
    <w:name w:val="CM105"/>
    <w:basedOn w:val="Default"/>
    <w:next w:val="Default"/>
    <w:uiPriority w:val="99"/>
    <w:qFormat/>
    <w:rsid w:val="00B309C5"/>
    <w:rPr>
      <w:rFonts w:ascii="Arial" w:hAnsi="Arial"/>
      <w:color w:val="auto"/>
    </w:rPr>
  </w:style>
  <w:style w:type="character" w:customStyle="1" w:styleId="UnderlinedV2Char">
    <w:name w:val="Underlined V2 Char"/>
    <w:link w:val="UnderlinedV2"/>
    <w:locked/>
    <w:rsid w:val="00B309C5"/>
    <w:rPr>
      <w:rFonts w:ascii="Cambria" w:hAnsi="Cambria"/>
      <w:szCs w:val="24"/>
      <w:u w:val="single"/>
    </w:rPr>
  </w:style>
  <w:style w:type="paragraph" w:customStyle="1" w:styleId="UnderlinedV2">
    <w:name w:val="Underlined V2"/>
    <w:basedOn w:val="Normal"/>
    <w:next w:val="Normal"/>
    <w:link w:val="UnderlinedV2Char"/>
    <w:qFormat/>
    <w:rsid w:val="00B309C5"/>
    <w:rPr>
      <w:rFonts w:ascii="Cambria" w:hAnsi="Cambria"/>
      <w:szCs w:val="24"/>
      <w:u w:val="single"/>
    </w:rPr>
  </w:style>
  <w:style w:type="paragraph" w:customStyle="1" w:styleId="F5CardText">
    <w:name w:val="F5 Card Text"/>
    <w:qFormat/>
    <w:rsid w:val="00B309C5"/>
    <w:pPr>
      <w:spacing w:after="0" w:line="240" w:lineRule="auto"/>
    </w:pPr>
    <w:rPr>
      <w:rFonts w:ascii="Times New Roman" w:eastAsia="ヒラギノ角ゴ Pro W3" w:hAnsi="Times New Roman" w:cs="Times New Roman"/>
      <w:color w:val="000000"/>
      <w:sz w:val="24"/>
      <w:szCs w:val="24"/>
    </w:rPr>
  </w:style>
  <w:style w:type="paragraph" w:customStyle="1" w:styleId="Starblocktitle">
    <w:name w:val="Star block title"/>
    <w:qFormat/>
    <w:rsid w:val="00B309C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1">
    <w:name w:val="Header1"/>
    <w:qFormat/>
    <w:rsid w:val="00B309C5"/>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HighlightedTextBoldChar">
    <w:name w:val="Highlighted Text &amp; Bold Char"/>
    <w:link w:val="HighlightedTextBold"/>
    <w:locked/>
    <w:rsid w:val="00B309C5"/>
    <w:rPr>
      <w:rFonts w:ascii="Arial Narrow" w:hAnsi="Arial Narrow"/>
      <w:b/>
      <w:sz w:val="24"/>
      <w:szCs w:val="24"/>
      <w:u w:val="thick"/>
    </w:rPr>
  </w:style>
  <w:style w:type="paragraph" w:customStyle="1" w:styleId="HighlightedTextBold">
    <w:name w:val="Highlighted Text &amp; Bold"/>
    <w:basedOn w:val="Normal"/>
    <w:link w:val="HighlightedTextBoldChar"/>
    <w:qFormat/>
    <w:rsid w:val="00B309C5"/>
    <w:pPr>
      <w:jc w:val="both"/>
    </w:pPr>
    <w:rPr>
      <w:rFonts w:ascii="Arial Narrow" w:hAnsi="Arial Narrow"/>
      <w:b/>
      <w:sz w:val="24"/>
      <w:szCs w:val="24"/>
      <w:u w:val="thick"/>
    </w:rPr>
  </w:style>
  <w:style w:type="character" w:customStyle="1" w:styleId="StyleHeading1JustifiedChar">
    <w:name w:val="Style Heading 1 + Justified Char"/>
    <w:link w:val="StyleHeading1Justified"/>
    <w:locked/>
    <w:rsid w:val="00B309C5"/>
    <w:rPr>
      <w:rFonts w:ascii="Arial Narrow" w:hAnsi="Arial Narrow"/>
      <w:b/>
      <w:bCs/>
      <w:kern w:val="32"/>
      <w:sz w:val="36"/>
      <w:szCs w:val="32"/>
      <w:u w:val="single"/>
      <w:shd w:val="clear" w:color="auto" w:fill="000000" w:themeFill="text1"/>
    </w:rPr>
  </w:style>
  <w:style w:type="paragraph" w:customStyle="1" w:styleId="StyleHeading1Justified">
    <w:name w:val="Style Heading 1 + Justified"/>
    <w:basedOn w:val="Heading1"/>
    <w:link w:val="StyleHeading1JustifiedChar"/>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after="60"/>
      <w:jc w:val="both"/>
    </w:pPr>
    <w:rPr>
      <w:rFonts w:ascii="Arial Narrow" w:eastAsiaTheme="minorHAnsi" w:hAnsi="Arial Narrow" w:cstheme="minorBidi"/>
      <w:bCs/>
      <w:kern w:val="32"/>
      <w:sz w:val="36"/>
      <w:u w:val="single"/>
    </w:rPr>
  </w:style>
  <w:style w:type="character" w:customStyle="1" w:styleId="AAAcardChar">
    <w:name w:val="AAAcard Char"/>
    <w:link w:val="AAAcard"/>
    <w:locked/>
    <w:rsid w:val="00B309C5"/>
  </w:style>
  <w:style w:type="paragraph" w:customStyle="1" w:styleId="AAAcard">
    <w:name w:val="AAAcard"/>
    <w:basedOn w:val="Normal"/>
    <w:link w:val="AAAcardChar"/>
    <w:qFormat/>
    <w:rsid w:val="00B309C5"/>
    <w:pPr>
      <w:ind w:left="288" w:right="288"/>
    </w:pPr>
    <w:rPr>
      <w:rFonts w:asciiTheme="minorHAnsi" w:hAnsiTheme="minorHAnsi"/>
    </w:rPr>
  </w:style>
  <w:style w:type="paragraph" w:customStyle="1" w:styleId="shrink80">
    <w:name w:val="shrink8"/>
    <w:basedOn w:val="Normal"/>
    <w:qFormat/>
    <w:rsid w:val="00B309C5"/>
    <w:pPr>
      <w:spacing w:beforeLines="1"/>
    </w:pPr>
    <w:rPr>
      <w:rFonts w:ascii="Times" w:hAnsi="Times"/>
      <w:szCs w:val="20"/>
    </w:rPr>
  </w:style>
  <w:style w:type="paragraph" w:customStyle="1" w:styleId="svarticlesection">
    <w:name w:val="svarticle section"/>
    <w:basedOn w:val="Normal"/>
    <w:qFormat/>
    <w:rsid w:val="00B309C5"/>
    <w:pPr>
      <w:spacing w:beforeLines="1"/>
    </w:pPr>
    <w:rPr>
      <w:rFonts w:ascii="Times" w:hAnsi="Times"/>
      <w:szCs w:val="20"/>
    </w:rPr>
  </w:style>
  <w:style w:type="character" w:customStyle="1" w:styleId="MicroMicroTextChar">
    <w:name w:val="MicroMicroText Char"/>
    <w:link w:val="MicroMicroText"/>
    <w:locked/>
    <w:rsid w:val="00B309C5"/>
    <w:rPr>
      <w:rFonts w:ascii="Arial" w:eastAsia="Calibri" w:hAnsi="Arial" w:cs="Arial"/>
      <w:sz w:val="8"/>
    </w:rPr>
  </w:style>
  <w:style w:type="paragraph" w:customStyle="1" w:styleId="MicroMicroText">
    <w:name w:val="MicroMicroText"/>
    <w:basedOn w:val="Normal"/>
    <w:next w:val="Normal"/>
    <w:link w:val="MicroMicroTextChar"/>
    <w:qFormat/>
    <w:rsid w:val="00B309C5"/>
    <w:rPr>
      <w:rFonts w:ascii="Arial" w:eastAsia="Calibri" w:hAnsi="Arial" w:cs="Arial"/>
      <w:sz w:val="8"/>
    </w:rPr>
  </w:style>
  <w:style w:type="character" w:customStyle="1" w:styleId="StyleCardStyleBlackUnderlineChar">
    <w:name w:val="Style Card Style + Black Underline Char"/>
    <w:link w:val="StyleCardStyleBlackUnderline"/>
    <w:locked/>
    <w:rsid w:val="00B309C5"/>
    <w:rPr>
      <w:color w:val="000000"/>
      <w:u w:val="single"/>
    </w:rPr>
  </w:style>
  <w:style w:type="paragraph" w:customStyle="1" w:styleId="StyleCardStyleBlackUnderline">
    <w:name w:val="Style Card Style + Black Underline"/>
    <w:basedOn w:val="CardStyle"/>
    <w:link w:val="StyleCardStyleBlackUnderlineChar"/>
    <w:qFormat/>
    <w:rsid w:val="00B309C5"/>
    <w:rPr>
      <w:rFonts w:asciiTheme="minorHAnsi" w:hAnsiTheme="minorHAnsi"/>
      <w:color w:val="000000"/>
      <w:u w:val="single"/>
      <w:lang w:bidi="ar-SA"/>
    </w:rPr>
  </w:style>
  <w:style w:type="paragraph" w:customStyle="1" w:styleId="TagNew">
    <w:name w:val="Tag New"/>
    <w:qFormat/>
    <w:rsid w:val="00B309C5"/>
    <w:pPr>
      <w:spacing w:after="0" w:line="240" w:lineRule="auto"/>
    </w:pPr>
    <w:rPr>
      <w:rFonts w:ascii="Times New Roman" w:eastAsia="Times New Roman" w:hAnsi="Times New Roman" w:cs="Times New Roman"/>
      <w:b/>
      <w:sz w:val="24"/>
      <w:szCs w:val="20"/>
    </w:rPr>
  </w:style>
  <w:style w:type="paragraph" w:customStyle="1" w:styleId="author-image">
    <w:name w:val="author-image"/>
    <w:basedOn w:val="Normal"/>
    <w:qFormat/>
    <w:rsid w:val="00B309C5"/>
    <w:pPr>
      <w:spacing w:before="100" w:beforeAutospacing="1" w:after="100" w:afterAutospacing="1"/>
    </w:pPr>
    <w:rPr>
      <w:rFonts w:ascii="Times New Roman" w:hAnsi="Times New Roman"/>
      <w:sz w:val="24"/>
    </w:rPr>
  </w:style>
  <w:style w:type="character" w:customStyle="1" w:styleId="HeadingsBaseChar">
    <w:name w:val="Headings Base Char"/>
    <w:link w:val="HeadingsBase"/>
    <w:locked/>
    <w:rsid w:val="00B309C5"/>
    <w:rPr>
      <w:rFonts w:ascii="Calibri" w:eastAsia="Calibri" w:hAnsi="Calibri"/>
      <w:b/>
      <w:sz w:val="32"/>
    </w:rPr>
  </w:style>
  <w:style w:type="paragraph" w:customStyle="1" w:styleId="HeadingsBase">
    <w:name w:val="Headings Base"/>
    <w:basedOn w:val="Normal"/>
    <w:link w:val="HeadingsBaseChar"/>
    <w:qFormat/>
    <w:rsid w:val="00B309C5"/>
    <w:pPr>
      <w:keepNext/>
      <w:keepLines/>
      <w:suppressAutoHyphens/>
      <w:spacing w:before="20" w:after="120"/>
      <w:jc w:val="center"/>
    </w:pPr>
    <w:rPr>
      <w:rFonts w:eastAsia="Calibri"/>
      <w:b/>
      <w:sz w:val="32"/>
    </w:rPr>
  </w:style>
  <w:style w:type="paragraph" w:customStyle="1" w:styleId="HeadingFake">
    <w:name w:val="Heading Fake"/>
    <w:basedOn w:val="Heading3"/>
    <w:qFormat/>
    <w:rsid w:val="00B309C5"/>
    <w:pPr>
      <w:shd w:val="clear" w:color="auto" w:fill="FFFF00"/>
      <w:spacing w:before="0"/>
      <w:outlineLvl w:val="9"/>
    </w:pPr>
    <w:rPr>
      <w:rFonts w:eastAsia="Times New Roman" w:cs="Times New Roman"/>
      <w:bCs/>
      <w:color w:val="C00000"/>
      <w:szCs w:val="22"/>
      <w:u w:val="thick"/>
    </w:rPr>
  </w:style>
  <w:style w:type="paragraph" w:customStyle="1" w:styleId="SchoolPaper">
    <w:name w:val="School Paper"/>
    <w:basedOn w:val="Normal"/>
    <w:qFormat/>
    <w:rsid w:val="00B309C5"/>
    <w:pPr>
      <w:spacing w:line="480" w:lineRule="auto"/>
      <w:ind w:firstLine="720"/>
    </w:pPr>
    <w:rPr>
      <w:rFonts w:eastAsia="Calibri" w:cs="Calibri"/>
    </w:rPr>
  </w:style>
  <w:style w:type="paragraph" w:customStyle="1" w:styleId="SchoolBlockQuote">
    <w:name w:val="School Block Quote"/>
    <w:basedOn w:val="SchoolPaper"/>
    <w:qFormat/>
    <w:rsid w:val="00B309C5"/>
    <w:pPr>
      <w:spacing w:line="240" w:lineRule="auto"/>
      <w:ind w:left="720" w:right="720" w:firstLine="0"/>
    </w:pPr>
  </w:style>
  <w:style w:type="paragraph" w:customStyle="1" w:styleId="SchoolWorksCited">
    <w:name w:val="School Works Cited"/>
    <w:basedOn w:val="SchoolPaper"/>
    <w:qFormat/>
    <w:rsid w:val="00B309C5"/>
    <w:pPr>
      <w:ind w:left="720" w:hanging="720"/>
    </w:pPr>
  </w:style>
  <w:style w:type="paragraph" w:customStyle="1" w:styleId="BlockQuote0">
    <w:name w:val="Block Quote"/>
    <w:basedOn w:val="Normal"/>
    <w:qFormat/>
    <w:rsid w:val="00B309C5"/>
    <w:pPr>
      <w:ind w:left="720" w:right="720"/>
    </w:pPr>
    <w:rPr>
      <w:rFonts w:eastAsia="Calibri" w:cs="Calibri"/>
      <w:sz w:val="24"/>
    </w:rPr>
  </w:style>
  <w:style w:type="paragraph" w:customStyle="1" w:styleId="PaperBody">
    <w:name w:val="Paper Body"/>
    <w:basedOn w:val="Normal"/>
    <w:qFormat/>
    <w:rsid w:val="00B309C5"/>
    <w:pPr>
      <w:spacing w:line="480" w:lineRule="auto"/>
      <w:ind w:firstLine="720"/>
    </w:pPr>
    <w:rPr>
      <w:rFonts w:eastAsia="Calibri" w:cs="Calibri"/>
    </w:rPr>
  </w:style>
  <w:style w:type="paragraph" w:customStyle="1" w:styleId="PaperCitation">
    <w:name w:val="Paper Citation"/>
    <w:basedOn w:val="Normal"/>
    <w:qFormat/>
    <w:rsid w:val="00B309C5"/>
    <w:pPr>
      <w:spacing w:line="480" w:lineRule="auto"/>
      <w:ind w:left="720" w:hanging="720"/>
    </w:pPr>
    <w:rPr>
      <w:rFonts w:eastAsia="Calibri" w:cs="Calibri"/>
    </w:rPr>
  </w:style>
  <w:style w:type="paragraph" w:customStyle="1" w:styleId="StylePlainTextTimesNewRomanBold">
    <w:name w:val="Style Plain Text + Times New Roman Bold"/>
    <w:basedOn w:val="PlainText"/>
    <w:qFormat/>
    <w:rsid w:val="00B309C5"/>
    <w:rPr>
      <w:rFonts w:ascii="Courier" w:eastAsia="Cambria" w:hAnsi="Courier"/>
    </w:rPr>
  </w:style>
  <w:style w:type="paragraph" w:customStyle="1" w:styleId="DeleteAnalytics">
    <w:name w:val="Delete Analytics"/>
    <w:basedOn w:val="Heading4"/>
    <w:qFormat/>
    <w:rsid w:val="00B309C5"/>
    <w:pPr>
      <w:spacing w:before="0"/>
    </w:pPr>
    <w:rPr>
      <w:rFonts w:eastAsia="Times New Roman" w:cs="Times New Roman"/>
      <w:bCs/>
      <w:color w:val="800000"/>
    </w:rPr>
  </w:style>
  <w:style w:type="character" w:customStyle="1" w:styleId="ReallyFuckingSmallChar0">
    <w:name w:val="Really Fucking Small Char"/>
    <w:link w:val="ReallyFuckingSmall0"/>
    <w:locked/>
    <w:rsid w:val="00B309C5"/>
    <w:rPr>
      <w:sz w:val="12"/>
      <w:szCs w:val="24"/>
    </w:rPr>
  </w:style>
  <w:style w:type="paragraph" w:customStyle="1" w:styleId="ReallyFuckingSmall0">
    <w:name w:val="Really Fucking Small"/>
    <w:basedOn w:val="Normal"/>
    <w:link w:val="ReallyFuckingSmallChar0"/>
    <w:qFormat/>
    <w:rsid w:val="00B309C5"/>
    <w:pPr>
      <w:ind w:left="144"/>
    </w:pPr>
    <w:rPr>
      <w:rFonts w:asciiTheme="minorHAnsi" w:hAnsiTheme="minorHAnsi"/>
      <w:sz w:val="12"/>
      <w:szCs w:val="24"/>
    </w:rPr>
  </w:style>
  <w:style w:type="character" w:customStyle="1" w:styleId="BoxempahsisChar">
    <w:name w:val="Box empahsis Char"/>
    <w:link w:val="Boxempahsis"/>
    <w:locked/>
    <w:rsid w:val="00B309C5"/>
    <w:rPr>
      <w:rFonts w:ascii="Franklin Gothic Heavy" w:eastAsia="Calibri" w:hAnsi="Franklin Gothic Heavy"/>
      <w:sz w:val="24"/>
      <w:szCs w:val="24"/>
      <w:u w:val="single"/>
      <w:bdr w:val="single" w:sz="4" w:space="0" w:color="auto" w:frame="1"/>
    </w:rPr>
  </w:style>
  <w:style w:type="paragraph" w:customStyle="1" w:styleId="Boxempahsis">
    <w:name w:val="Box empahsis"/>
    <w:basedOn w:val="Normal"/>
    <w:link w:val="BoxempahsisChar"/>
    <w:qFormat/>
    <w:rsid w:val="00B309C5"/>
    <w:pPr>
      <w:pBdr>
        <w:top w:val="single" w:sz="4" w:space="0" w:color="auto"/>
        <w:left w:val="single" w:sz="4" w:space="0" w:color="auto"/>
        <w:bottom w:val="single" w:sz="4" w:space="0" w:color="auto"/>
        <w:right w:val="single" w:sz="4" w:space="0" w:color="auto"/>
      </w:pBdr>
    </w:pPr>
    <w:rPr>
      <w:rFonts w:ascii="Franklin Gothic Heavy" w:eastAsia="Calibri" w:hAnsi="Franklin Gothic Heavy"/>
      <w:sz w:val="24"/>
      <w:szCs w:val="24"/>
      <w:u w:val="single"/>
      <w:bdr w:val="single" w:sz="4" w:space="0" w:color="auto" w:frame="1"/>
    </w:rPr>
  </w:style>
  <w:style w:type="paragraph" w:customStyle="1" w:styleId="Pa6">
    <w:name w:val="Pa6"/>
    <w:basedOn w:val="Default"/>
    <w:next w:val="Default"/>
    <w:qFormat/>
    <w:rsid w:val="00B309C5"/>
    <w:pPr>
      <w:spacing w:before="280" w:line="221" w:lineRule="atLeast"/>
    </w:pPr>
    <w:rPr>
      <w:rFonts w:ascii="Baskerville" w:hAnsi="Baskerville"/>
      <w:color w:val="auto"/>
    </w:rPr>
  </w:style>
  <w:style w:type="paragraph" w:customStyle="1" w:styleId="Pa7">
    <w:name w:val="Pa7"/>
    <w:basedOn w:val="Default"/>
    <w:next w:val="Default"/>
    <w:qFormat/>
    <w:rsid w:val="00B309C5"/>
    <w:pPr>
      <w:spacing w:before="280" w:line="221" w:lineRule="atLeast"/>
    </w:pPr>
    <w:rPr>
      <w:rFonts w:ascii="Baskerville" w:hAnsi="Baskerville"/>
      <w:color w:val="auto"/>
    </w:rPr>
  </w:style>
  <w:style w:type="paragraph" w:customStyle="1" w:styleId="Pa8">
    <w:name w:val="Pa8"/>
    <w:basedOn w:val="Default"/>
    <w:next w:val="Default"/>
    <w:qFormat/>
    <w:rsid w:val="00B309C5"/>
    <w:pPr>
      <w:spacing w:line="221" w:lineRule="atLeast"/>
    </w:pPr>
    <w:rPr>
      <w:rFonts w:ascii="Baskerville" w:hAnsi="Baskerville"/>
      <w:color w:val="auto"/>
    </w:rPr>
  </w:style>
  <w:style w:type="paragraph" w:customStyle="1" w:styleId="BlockTitle5">
    <w:name w:val="%Block Title"/>
    <w:basedOn w:val="Heading1"/>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after="240"/>
    </w:pPr>
    <w:rPr>
      <w:rFonts w:eastAsia="Times New Roman" w:cs="Times New Roman"/>
      <w:bCs/>
      <w:color w:val="FFFFFF" w:themeColor="background1"/>
      <w:kern w:val="32"/>
      <w:sz w:val="28"/>
      <w:szCs w:val="28"/>
    </w:rPr>
  </w:style>
  <w:style w:type="paragraph" w:customStyle="1" w:styleId="IndexHeader">
    <w:name w:val="Index Header"/>
    <w:basedOn w:val="Normal"/>
    <w:qFormat/>
    <w:rsid w:val="00B309C5"/>
    <w:pPr>
      <w:ind w:left="-720"/>
      <w:outlineLvl w:val="0"/>
    </w:pPr>
    <w:rPr>
      <w:rFonts w:ascii="Times New Roman" w:hAnsi="Times New Roman" w:cs="Calibri"/>
      <w:b/>
      <w:bCs/>
      <w:sz w:val="36"/>
      <w:szCs w:val="20"/>
    </w:rPr>
  </w:style>
  <w:style w:type="paragraph" w:customStyle="1" w:styleId="CardRead">
    <w:name w:val="Card_Read"/>
    <w:basedOn w:val="Normal"/>
    <w:qFormat/>
    <w:rsid w:val="00B309C5"/>
    <w:rPr>
      <w:rFonts w:ascii="Times" w:eastAsia="Times" w:hAnsi="Times" w:cs="Calibri"/>
      <w:szCs w:val="20"/>
    </w:rPr>
  </w:style>
  <w:style w:type="paragraph" w:customStyle="1" w:styleId="CardNU">
    <w:name w:val="CardNU"/>
    <w:basedOn w:val="Normal"/>
    <w:qFormat/>
    <w:rsid w:val="00B309C5"/>
    <w:rPr>
      <w:rFonts w:ascii="Times" w:eastAsia="Times" w:hAnsi="Times" w:cs="Calibri"/>
      <w:sz w:val="14"/>
      <w:szCs w:val="20"/>
    </w:rPr>
  </w:style>
  <w:style w:type="paragraph" w:customStyle="1" w:styleId="CardText-NotUnderlined">
    <w:name w:val="Card Text - Not Underlined"/>
    <w:basedOn w:val="Normal"/>
    <w:qFormat/>
    <w:rsid w:val="00B309C5"/>
    <w:pPr>
      <w:spacing w:after="60"/>
    </w:pPr>
    <w:rPr>
      <w:rFonts w:ascii="Times New Roman" w:hAnsi="Times New Roman" w:cs="Calibri"/>
      <w:sz w:val="18"/>
    </w:rPr>
  </w:style>
  <w:style w:type="paragraph" w:customStyle="1" w:styleId="OmniPage8">
    <w:name w:val="OmniPage #8"/>
    <w:basedOn w:val="Normal"/>
    <w:qFormat/>
    <w:rsid w:val="00B309C5"/>
    <w:rPr>
      <w:rFonts w:ascii="Times New Roman" w:hAnsi="Times New Roman" w:cs="Calibri"/>
      <w:color w:val="000000"/>
      <w:szCs w:val="20"/>
    </w:rPr>
  </w:style>
  <w:style w:type="paragraph" w:customStyle="1" w:styleId="OmniPage2">
    <w:name w:val="OmniPage #2"/>
    <w:basedOn w:val="Normal"/>
    <w:qFormat/>
    <w:rsid w:val="00B309C5"/>
    <w:rPr>
      <w:rFonts w:ascii="Times New Roman" w:hAnsi="Times New Roman" w:cs="Calibri"/>
      <w:color w:val="000000"/>
      <w:szCs w:val="20"/>
    </w:rPr>
  </w:style>
  <w:style w:type="paragraph" w:customStyle="1" w:styleId="OmniPage6">
    <w:name w:val="OmniPage #6"/>
    <w:basedOn w:val="Normal"/>
    <w:qFormat/>
    <w:rsid w:val="00B309C5"/>
    <w:rPr>
      <w:rFonts w:ascii="Times New Roman" w:hAnsi="Times New Roman" w:cs="Calibri"/>
      <w:color w:val="000000"/>
      <w:szCs w:val="20"/>
    </w:rPr>
  </w:style>
  <w:style w:type="paragraph" w:customStyle="1" w:styleId="OmniPage7">
    <w:name w:val="OmniPage #7"/>
    <w:basedOn w:val="Normal"/>
    <w:qFormat/>
    <w:rsid w:val="00B309C5"/>
    <w:rPr>
      <w:rFonts w:ascii="Times New Roman" w:hAnsi="Times New Roman" w:cs="Calibri"/>
      <w:color w:val="000000"/>
      <w:szCs w:val="20"/>
    </w:rPr>
  </w:style>
  <w:style w:type="paragraph" w:customStyle="1" w:styleId="OmniPage11">
    <w:name w:val="OmniPage #11"/>
    <w:basedOn w:val="Normal"/>
    <w:qFormat/>
    <w:rsid w:val="00B309C5"/>
    <w:rPr>
      <w:rFonts w:ascii="Times New Roman" w:hAnsi="Times New Roman" w:cs="Calibri"/>
      <w:color w:val="000000"/>
      <w:szCs w:val="20"/>
    </w:rPr>
  </w:style>
  <w:style w:type="paragraph" w:customStyle="1" w:styleId="OmniPage12">
    <w:name w:val="OmniPage #12"/>
    <w:basedOn w:val="Normal"/>
    <w:qFormat/>
    <w:rsid w:val="00B309C5"/>
    <w:rPr>
      <w:rFonts w:ascii="Times New Roman" w:hAnsi="Times New Roman" w:cs="Calibri"/>
      <w:color w:val="000000"/>
      <w:szCs w:val="20"/>
    </w:rPr>
  </w:style>
  <w:style w:type="paragraph" w:customStyle="1" w:styleId="OmniPage10">
    <w:name w:val="OmniPage #10"/>
    <w:basedOn w:val="Normal"/>
    <w:qFormat/>
    <w:rsid w:val="00B309C5"/>
    <w:rPr>
      <w:rFonts w:ascii="Times New Roman" w:hAnsi="Times New Roman" w:cs="Calibri"/>
      <w:color w:val="000000"/>
      <w:szCs w:val="20"/>
    </w:rPr>
  </w:style>
  <w:style w:type="paragraph" w:customStyle="1" w:styleId="OmniPage13">
    <w:name w:val="OmniPage #13"/>
    <w:basedOn w:val="Normal"/>
    <w:qFormat/>
    <w:rsid w:val="00B309C5"/>
    <w:rPr>
      <w:rFonts w:ascii="Times New Roman" w:hAnsi="Times New Roman" w:cs="Calibri"/>
      <w:color w:val="000000"/>
      <w:szCs w:val="20"/>
    </w:rPr>
  </w:style>
  <w:style w:type="paragraph" w:customStyle="1" w:styleId="OmniPage14">
    <w:name w:val="OmniPage #14"/>
    <w:basedOn w:val="Normal"/>
    <w:qFormat/>
    <w:rsid w:val="00B309C5"/>
    <w:rPr>
      <w:rFonts w:ascii="Times New Roman" w:hAnsi="Times New Roman" w:cs="Calibri"/>
      <w:color w:val="000000"/>
      <w:szCs w:val="20"/>
    </w:rPr>
  </w:style>
  <w:style w:type="paragraph" w:customStyle="1" w:styleId="OmniPage15">
    <w:name w:val="OmniPage #15"/>
    <w:basedOn w:val="Normal"/>
    <w:qFormat/>
    <w:rsid w:val="00B309C5"/>
    <w:rPr>
      <w:rFonts w:ascii="Times New Roman" w:hAnsi="Times New Roman" w:cs="Calibri"/>
      <w:color w:val="000000"/>
      <w:szCs w:val="20"/>
    </w:rPr>
  </w:style>
  <w:style w:type="paragraph" w:customStyle="1" w:styleId="OmniPage17">
    <w:name w:val="OmniPage #17"/>
    <w:basedOn w:val="Normal"/>
    <w:qFormat/>
    <w:rsid w:val="00B309C5"/>
    <w:rPr>
      <w:rFonts w:ascii="Times New Roman" w:hAnsi="Times New Roman" w:cs="Calibri"/>
      <w:color w:val="000000"/>
      <w:szCs w:val="20"/>
    </w:rPr>
  </w:style>
  <w:style w:type="paragraph" w:customStyle="1" w:styleId="OmniPage19">
    <w:name w:val="OmniPage #19"/>
    <w:basedOn w:val="Normal"/>
    <w:qFormat/>
    <w:rsid w:val="00B309C5"/>
    <w:rPr>
      <w:rFonts w:ascii="Times New Roman" w:hAnsi="Times New Roman" w:cs="Calibri"/>
      <w:color w:val="000000"/>
      <w:szCs w:val="20"/>
    </w:rPr>
  </w:style>
  <w:style w:type="paragraph" w:customStyle="1" w:styleId="OmniPage20">
    <w:name w:val="OmniPage #20"/>
    <w:basedOn w:val="Normal"/>
    <w:qFormat/>
    <w:rsid w:val="00B309C5"/>
    <w:rPr>
      <w:rFonts w:ascii="Times New Roman" w:hAnsi="Times New Roman" w:cs="Calibri"/>
      <w:color w:val="000000"/>
      <w:szCs w:val="20"/>
    </w:rPr>
  </w:style>
  <w:style w:type="paragraph" w:customStyle="1" w:styleId="OmniPage21">
    <w:name w:val="OmniPage #21"/>
    <w:basedOn w:val="Normal"/>
    <w:qFormat/>
    <w:rsid w:val="00B309C5"/>
    <w:rPr>
      <w:rFonts w:ascii="Times New Roman" w:hAnsi="Times New Roman" w:cs="Calibri"/>
      <w:color w:val="000000"/>
      <w:szCs w:val="20"/>
    </w:rPr>
  </w:style>
  <w:style w:type="paragraph" w:customStyle="1" w:styleId="OmniPage22">
    <w:name w:val="OmniPage #22"/>
    <w:basedOn w:val="Normal"/>
    <w:qFormat/>
    <w:rsid w:val="00B309C5"/>
    <w:rPr>
      <w:rFonts w:ascii="Times New Roman" w:hAnsi="Times New Roman" w:cs="Calibri"/>
      <w:color w:val="000000"/>
      <w:szCs w:val="20"/>
    </w:rPr>
  </w:style>
  <w:style w:type="paragraph" w:customStyle="1" w:styleId="OmniPage25">
    <w:name w:val="OmniPage #25"/>
    <w:basedOn w:val="Normal"/>
    <w:qFormat/>
    <w:rsid w:val="00B309C5"/>
    <w:rPr>
      <w:rFonts w:ascii="Times New Roman" w:hAnsi="Times New Roman" w:cs="Calibri"/>
      <w:color w:val="000000"/>
      <w:szCs w:val="20"/>
    </w:rPr>
  </w:style>
  <w:style w:type="paragraph" w:customStyle="1" w:styleId="OmniPage18">
    <w:name w:val="OmniPage #18"/>
    <w:basedOn w:val="Normal"/>
    <w:qFormat/>
    <w:rsid w:val="00B309C5"/>
    <w:rPr>
      <w:rFonts w:ascii="Times New Roman" w:hAnsi="Times New Roman" w:cs="Calibri"/>
      <w:color w:val="000000"/>
      <w:szCs w:val="20"/>
    </w:rPr>
  </w:style>
  <w:style w:type="paragraph" w:customStyle="1" w:styleId="OmniPage26">
    <w:name w:val="OmniPage #26"/>
    <w:basedOn w:val="Normal"/>
    <w:qFormat/>
    <w:rsid w:val="00B309C5"/>
    <w:rPr>
      <w:rFonts w:ascii="Times New Roman" w:hAnsi="Times New Roman" w:cs="Calibri"/>
      <w:color w:val="000000"/>
      <w:szCs w:val="20"/>
    </w:rPr>
  </w:style>
  <w:style w:type="paragraph" w:customStyle="1" w:styleId="OmniPage9">
    <w:name w:val="OmniPage #9"/>
    <w:basedOn w:val="Normal"/>
    <w:qFormat/>
    <w:rsid w:val="00B309C5"/>
    <w:rPr>
      <w:rFonts w:ascii="Times New Roman" w:hAnsi="Times New Roman" w:cs="Calibri"/>
      <w:color w:val="000000"/>
      <w:szCs w:val="20"/>
    </w:rPr>
  </w:style>
  <w:style w:type="paragraph" w:customStyle="1" w:styleId="OmniPage5">
    <w:name w:val="OmniPage #5"/>
    <w:basedOn w:val="Normal"/>
    <w:qFormat/>
    <w:rsid w:val="00B309C5"/>
    <w:rPr>
      <w:rFonts w:ascii="Times New Roman" w:hAnsi="Times New Roman" w:cs="Calibri"/>
      <w:color w:val="000000"/>
      <w:szCs w:val="20"/>
    </w:rPr>
  </w:style>
  <w:style w:type="paragraph" w:customStyle="1" w:styleId="CitesandCardText">
    <w:name w:val="Cites and Card Text"/>
    <w:basedOn w:val="Normal"/>
    <w:qFormat/>
    <w:rsid w:val="00B309C5"/>
    <w:rPr>
      <w:rFonts w:ascii="Times New Roman" w:hAnsi="Times New Roman" w:cs="Calibri"/>
    </w:rPr>
  </w:style>
  <w:style w:type="paragraph" w:customStyle="1" w:styleId="Citation-FirstLine">
    <w:name w:val="Citation - First Line"/>
    <w:basedOn w:val="Normal"/>
    <w:next w:val="Citation-Complete"/>
    <w:autoRedefine/>
    <w:qFormat/>
    <w:rsid w:val="00B309C5"/>
    <w:pPr>
      <w:spacing w:line="320" w:lineRule="atLeast"/>
    </w:pPr>
    <w:rPr>
      <w:rFonts w:cs="Calibri"/>
    </w:rPr>
  </w:style>
  <w:style w:type="paragraph" w:customStyle="1" w:styleId="Style16">
    <w:name w:val="Style 16"/>
    <w:basedOn w:val="Normal"/>
    <w:qFormat/>
    <w:rsid w:val="00B309C5"/>
    <w:pPr>
      <w:widowControl w:val="0"/>
      <w:autoSpaceDE w:val="0"/>
      <w:autoSpaceDN w:val="0"/>
      <w:adjustRightInd w:val="0"/>
    </w:pPr>
    <w:rPr>
      <w:rFonts w:ascii="Times New Roman" w:hAnsi="Times New Roman" w:cs="Calibri"/>
      <w:sz w:val="24"/>
    </w:rPr>
  </w:style>
  <w:style w:type="paragraph" w:customStyle="1" w:styleId="StyleJustifiedFirstline1cmAfter6ptLinespacing1">
    <w:name w:val="Style Justified First line:  1 cm After:  6 pt Line spacing:  1...."/>
    <w:basedOn w:val="Default"/>
    <w:next w:val="Default"/>
    <w:qFormat/>
    <w:rsid w:val="00B309C5"/>
    <w:pPr>
      <w:spacing w:after="120"/>
    </w:pPr>
    <w:rPr>
      <w:color w:val="auto"/>
    </w:rPr>
  </w:style>
  <w:style w:type="paragraph" w:customStyle="1" w:styleId="headingChar">
    <w:name w:val="heading Char"/>
    <w:basedOn w:val="Normal"/>
    <w:qFormat/>
    <w:rsid w:val="00B309C5"/>
    <w:pPr>
      <w:jc w:val="center"/>
    </w:pPr>
    <w:rPr>
      <w:rFonts w:ascii="Arial Black" w:hAnsi="Arial Black" w:cs="Calibri"/>
      <w:b/>
      <w:sz w:val="36"/>
      <w:u w:val="single"/>
    </w:rPr>
  </w:style>
  <w:style w:type="paragraph" w:customStyle="1" w:styleId="Bullets-squares">
    <w:name w:val="Bullets - squares"/>
    <w:basedOn w:val="Normal"/>
    <w:next w:val="Normal"/>
    <w:qFormat/>
    <w:rsid w:val="00B309C5"/>
    <w:pPr>
      <w:numPr>
        <w:numId w:val="22"/>
      </w:numPr>
      <w:overflowPunct w:val="0"/>
      <w:autoSpaceDE w:val="0"/>
      <w:autoSpaceDN w:val="0"/>
      <w:adjustRightInd w:val="0"/>
      <w:jc w:val="both"/>
    </w:pPr>
    <w:rPr>
      <w:rFonts w:ascii="Times New Roman" w:hAnsi="Times New Roman" w:cs="Calibri"/>
      <w:lang w:val="en-GB"/>
    </w:rPr>
  </w:style>
  <w:style w:type="character" w:customStyle="1" w:styleId="Size8Char">
    <w:name w:val="Size 8 Char"/>
    <w:link w:val="Size8"/>
    <w:locked/>
    <w:rsid w:val="00B309C5"/>
    <w:rPr>
      <w:sz w:val="16"/>
    </w:rPr>
  </w:style>
  <w:style w:type="paragraph" w:customStyle="1" w:styleId="Size8">
    <w:name w:val="Size 8"/>
    <w:link w:val="Size8Char"/>
    <w:qFormat/>
    <w:rsid w:val="00B309C5"/>
    <w:pPr>
      <w:spacing w:after="0" w:line="240" w:lineRule="auto"/>
    </w:pPr>
    <w:rPr>
      <w:sz w:val="16"/>
    </w:rPr>
  </w:style>
  <w:style w:type="paragraph" w:customStyle="1" w:styleId="RegularCite">
    <w:name w:val="Regular Cite"/>
    <w:qFormat/>
    <w:rsid w:val="00B309C5"/>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B309C5"/>
    <w:pPr>
      <w:spacing w:before="100" w:beforeAutospacing="1" w:after="100" w:afterAutospacing="1"/>
    </w:pPr>
    <w:rPr>
      <w:rFonts w:ascii="Times New Roman" w:hAnsi="Times New Roman" w:cs="Calibri"/>
      <w:sz w:val="24"/>
    </w:rPr>
  </w:style>
  <w:style w:type="character" w:customStyle="1" w:styleId="Size6Char">
    <w:name w:val="Size 6 Char"/>
    <w:link w:val="Size6"/>
    <w:locked/>
    <w:rsid w:val="00B309C5"/>
    <w:rPr>
      <w:sz w:val="16"/>
    </w:rPr>
  </w:style>
  <w:style w:type="paragraph" w:customStyle="1" w:styleId="Size6">
    <w:name w:val="Size 6"/>
    <w:link w:val="Size6Char"/>
    <w:qFormat/>
    <w:rsid w:val="00B309C5"/>
    <w:pPr>
      <w:spacing w:after="0" w:line="240" w:lineRule="auto"/>
    </w:pPr>
    <w:rPr>
      <w:sz w:val="16"/>
    </w:rPr>
  </w:style>
  <w:style w:type="paragraph" w:customStyle="1" w:styleId="TxBrp7">
    <w:name w:val="TxBr_p7"/>
    <w:basedOn w:val="Normal"/>
    <w:qFormat/>
    <w:rsid w:val="00B309C5"/>
    <w:pPr>
      <w:widowControl w:val="0"/>
      <w:tabs>
        <w:tab w:val="left" w:pos="204"/>
      </w:tabs>
      <w:autoSpaceDE w:val="0"/>
      <w:autoSpaceDN w:val="0"/>
      <w:adjustRightInd w:val="0"/>
      <w:spacing w:line="300" w:lineRule="atLeast"/>
      <w:jc w:val="both"/>
    </w:pPr>
    <w:rPr>
      <w:rFonts w:ascii="Times New Roman" w:hAnsi="Times New Roman" w:cs="Calibri"/>
      <w:sz w:val="24"/>
    </w:rPr>
  </w:style>
  <w:style w:type="paragraph" w:customStyle="1" w:styleId="TxBrp5">
    <w:name w:val="TxBr_p5"/>
    <w:basedOn w:val="Normal"/>
    <w:qFormat/>
    <w:rsid w:val="00B309C5"/>
    <w:pPr>
      <w:widowControl w:val="0"/>
      <w:tabs>
        <w:tab w:val="left" w:pos="255"/>
      </w:tabs>
      <w:autoSpaceDE w:val="0"/>
      <w:autoSpaceDN w:val="0"/>
      <w:adjustRightInd w:val="0"/>
      <w:spacing w:line="300" w:lineRule="atLeast"/>
      <w:ind w:firstLine="255"/>
      <w:jc w:val="both"/>
    </w:pPr>
    <w:rPr>
      <w:rFonts w:ascii="Times New Roman" w:hAnsi="Times New Roman" w:cs="Calibri"/>
      <w:sz w:val="24"/>
    </w:rPr>
  </w:style>
  <w:style w:type="paragraph" w:customStyle="1" w:styleId="TxBrp27">
    <w:name w:val="TxBr_p27"/>
    <w:basedOn w:val="Normal"/>
    <w:qFormat/>
    <w:rsid w:val="00B309C5"/>
    <w:pPr>
      <w:widowControl w:val="0"/>
      <w:tabs>
        <w:tab w:val="left" w:pos="204"/>
      </w:tabs>
      <w:autoSpaceDE w:val="0"/>
      <w:autoSpaceDN w:val="0"/>
      <w:adjustRightInd w:val="0"/>
      <w:spacing w:line="300" w:lineRule="atLeast"/>
    </w:pPr>
    <w:rPr>
      <w:rFonts w:ascii="Times New Roman" w:hAnsi="Times New Roman" w:cs="Calibri"/>
      <w:sz w:val="24"/>
    </w:rPr>
  </w:style>
  <w:style w:type="paragraph" w:customStyle="1" w:styleId="TxBrp25">
    <w:name w:val="TxBr_p25"/>
    <w:basedOn w:val="Normal"/>
    <w:qFormat/>
    <w:rsid w:val="00B309C5"/>
    <w:pPr>
      <w:widowControl w:val="0"/>
      <w:tabs>
        <w:tab w:val="left" w:pos="204"/>
      </w:tabs>
      <w:autoSpaceDE w:val="0"/>
      <w:autoSpaceDN w:val="0"/>
      <w:adjustRightInd w:val="0"/>
      <w:spacing w:line="300" w:lineRule="atLeast"/>
      <w:jc w:val="both"/>
    </w:pPr>
    <w:rPr>
      <w:rFonts w:ascii="Times New Roman" w:hAnsi="Times New Roman" w:cs="Calibri"/>
      <w:sz w:val="24"/>
    </w:rPr>
  </w:style>
  <w:style w:type="paragraph" w:customStyle="1" w:styleId="TxBrp9">
    <w:name w:val="TxBr_p9"/>
    <w:basedOn w:val="Normal"/>
    <w:qFormat/>
    <w:rsid w:val="00B309C5"/>
    <w:pPr>
      <w:widowControl w:val="0"/>
      <w:tabs>
        <w:tab w:val="left" w:pos="2931"/>
      </w:tabs>
      <w:autoSpaceDE w:val="0"/>
      <w:autoSpaceDN w:val="0"/>
      <w:adjustRightInd w:val="0"/>
      <w:spacing w:line="300" w:lineRule="atLeast"/>
      <w:ind w:left="2552"/>
      <w:jc w:val="both"/>
    </w:pPr>
    <w:rPr>
      <w:rFonts w:ascii="Times New Roman" w:hAnsi="Times New Roman" w:cs="Calibri"/>
      <w:sz w:val="24"/>
    </w:rPr>
  </w:style>
  <w:style w:type="paragraph" w:customStyle="1" w:styleId="published">
    <w:name w:val="published"/>
    <w:basedOn w:val="Normal"/>
    <w:qFormat/>
    <w:rsid w:val="00B309C5"/>
    <w:pPr>
      <w:spacing w:before="100" w:beforeAutospacing="1" w:after="100" w:afterAutospacing="1"/>
    </w:pPr>
    <w:rPr>
      <w:rFonts w:ascii="Times New Roman" w:hAnsi="Times New Roman" w:cs="Calibri"/>
      <w:sz w:val="24"/>
    </w:rPr>
  </w:style>
  <w:style w:type="paragraph" w:customStyle="1" w:styleId="updated">
    <w:name w:val="updated"/>
    <w:basedOn w:val="Normal"/>
    <w:qFormat/>
    <w:rsid w:val="00B309C5"/>
    <w:pPr>
      <w:spacing w:before="100" w:beforeAutospacing="1" w:after="100" w:afterAutospacing="1"/>
    </w:pPr>
    <w:rPr>
      <w:rFonts w:ascii="Times New Roman" w:hAnsi="Times New Roman" w:cs="Calibri"/>
      <w:sz w:val="24"/>
    </w:rPr>
  </w:style>
  <w:style w:type="paragraph" w:customStyle="1" w:styleId="storytimestamp">
    <w:name w:val="storytimestamp"/>
    <w:basedOn w:val="Normal"/>
    <w:qFormat/>
    <w:rsid w:val="00B309C5"/>
    <w:pPr>
      <w:spacing w:before="100" w:beforeAutospacing="1" w:after="100" w:afterAutospacing="1"/>
    </w:pPr>
    <w:rPr>
      <w:rFonts w:ascii="Times New Roman" w:hAnsi="Times New Roman" w:cs="Calibri"/>
      <w:sz w:val="24"/>
    </w:rPr>
  </w:style>
  <w:style w:type="paragraph" w:customStyle="1" w:styleId="OmniPage3">
    <w:name w:val="OmniPage #3"/>
    <w:basedOn w:val="Normal"/>
    <w:qFormat/>
    <w:rsid w:val="00B309C5"/>
    <w:rPr>
      <w:rFonts w:ascii="Times New Roman" w:hAnsi="Times New Roman" w:cs="Calibri"/>
      <w:color w:val="000000"/>
      <w:szCs w:val="20"/>
    </w:rPr>
  </w:style>
  <w:style w:type="paragraph" w:customStyle="1" w:styleId="OmniPage4">
    <w:name w:val="OmniPage #4"/>
    <w:basedOn w:val="Normal"/>
    <w:qFormat/>
    <w:rsid w:val="00B309C5"/>
    <w:rPr>
      <w:rFonts w:ascii="Times New Roman" w:hAnsi="Times New Roman" w:cs="Calibri"/>
      <w:color w:val="000000"/>
      <w:szCs w:val="20"/>
    </w:rPr>
  </w:style>
  <w:style w:type="paragraph" w:customStyle="1" w:styleId="OmniPage16">
    <w:name w:val="OmniPage #16"/>
    <w:basedOn w:val="Normal"/>
    <w:qFormat/>
    <w:rsid w:val="00B309C5"/>
    <w:rPr>
      <w:rFonts w:ascii="Times New Roman" w:hAnsi="Times New Roman" w:cs="Calibri"/>
      <w:color w:val="000000"/>
      <w:szCs w:val="20"/>
    </w:rPr>
  </w:style>
  <w:style w:type="paragraph" w:customStyle="1" w:styleId="OmniPage23">
    <w:name w:val="OmniPage #23"/>
    <w:basedOn w:val="Normal"/>
    <w:qFormat/>
    <w:rsid w:val="00B309C5"/>
    <w:rPr>
      <w:rFonts w:ascii="Times New Roman" w:hAnsi="Times New Roman" w:cs="Calibri"/>
      <w:color w:val="000000"/>
      <w:szCs w:val="20"/>
    </w:rPr>
  </w:style>
  <w:style w:type="paragraph" w:customStyle="1" w:styleId="OmniPage24">
    <w:name w:val="OmniPage #24"/>
    <w:basedOn w:val="Normal"/>
    <w:qFormat/>
    <w:rsid w:val="00B309C5"/>
    <w:rPr>
      <w:rFonts w:ascii="Times New Roman" w:hAnsi="Times New Roman" w:cs="Calibri"/>
      <w:color w:val="000000"/>
      <w:szCs w:val="20"/>
    </w:rPr>
  </w:style>
  <w:style w:type="paragraph" w:customStyle="1" w:styleId="OmniPage27">
    <w:name w:val="OmniPage #27"/>
    <w:basedOn w:val="Normal"/>
    <w:qFormat/>
    <w:rsid w:val="00B309C5"/>
    <w:rPr>
      <w:rFonts w:ascii="Times New Roman" w:hAnsi="Times New Roman" w:cs="Calibri"/>
      <w:color w:val="000000"/>
      <w:szCs w:val="20"/>
    </w:rPr>
  </w:style>
  <w:style w:type="paragraph" w:customStyle="1" w:styleId="OmniPage28">
    <w:name w:val="OmniPage #28"/>
    <w:basedOn w:val="Normal"/>
    <w:qFormat/>
    <w:rsid w:val="00B309C5"/>
    <w:rPr>
      <w:rFonts w:ascii="Times New Roman" w:hAnsi="Times New Roman" w:cs="Calibri"/>
      <w:color w:val="000000"/>
      <w:szCs w:val="20"/>
    </w:rPr>
  </w:style>
  <w:style w:type="paragraph" w:customStyle="1" w:styleId="OmniPage29">
    <w:name w:val="OmniPage #29"/>
    <w:basedOn w:val="Normal"/>
    <w:qFormat/>
    <w:rsid w:val="00B309C5"/>
    <w:rPr>
      <w:rFonts w:ascii="Times New Roman" w:hAnsi="Times New Roman" w:cs="Calibri"/>
      <w:color w:val="000000"/>
      <w:szCs w:val="20"/>
    </w:rPr>
  </w:style>
  <w:style w:type="paragraph" w:customStyle="1" w:styleId="OmniPage30">
    <w:name w:val="OmniPage #30"/>
    <w:basedOn w:val="Normal"/>
    <w:qFormat/>
    <w:rsid w:val="00B309C5"/>
    <w:rPr>
      <w:rFonts w:ascii="Times New Roman" w:hAnsi="Times New Roman" w:cs="Calibri"/>
      <w:color w:val="000000"/>
      <w:szCs w:val="20"/>
    </w:rPr>
  </w:style>
  <w:style w:type="paragraph" w:customStyle="1" w:styleId="OmniPage31">
    <w:name w:val="OmniPage #31"/>
    <w:basedOn w:val="Normal"/>
    <w:qFormat/>
    <w:rsid w:val="00B309C5"/>
    <w:rPr>
      <w:rFonts w:ascii="Times New Roman" w:hAnsi="Times New Roman" w:cs="Calibri"/>
      <w:color w:val="000000"/>
      <w:szCs w:val="20"/>
    </w:rPr>
  </w:style>
  <w:style w:type="paragraph" w:customStyle="1" w:styleId="OmniPage32">
    <w:name w:val="OmniPage #32"/>
    <w:basedOn w:val="Normal"/>
    <w:qFormat/>
    <w:rsid w:val="00B309C5"/>
    <w:rPr>
      <w:rFonts w:ascii="Times New Roman" w:hAnsi="Times New Roman" w:cs="Calibri"/>
      <w:color w:val="000000"/>
      <w:szCs w:val="20"/>
    </w:rPr>
  </w:style>
  <w:style w:type="paragraph" w:customStyle="1" w:styleId="OmniPage33">
    <w:name w:val="OmniPage #33"/>
    <w:basedOn w:val="Normal"/>
    <w:qFormat/>
    <w:rsid w:val="00B309C5"/>
    <w:rPr>
      <w:rFonts w:ascii="Times New Roman" w:hAnsi="Times New Roman" w:cs="Calibri"/>
      <w:color w:val="000000"/>
      <w:szCs w:val="20"/>
    </w:rPr>
  </w:style>
  <w:style w:type="paragraph" w:customStyle="1" w:styleId="OmniPage34">
    <w:name w:val="OmniPage #34"/>
    <w:basedOn w:val="Normal"/>
    <w:qFormat/>
    <w:rsid w:val="00B309C5"/>
    <w:rPr>
      <w:rFonts w:ascii="Times New Roman" w:hAnsi="Times New Roman" w:cs="Calibri"/>
      <w:color w:val="000000"/>
      <w:szCs w:val="20"/>
    </w:rPr>
  </w:style>
  <w:style w:type="paragraph" w:customStyle="1" w:styleId="OmniPage35">
    <w:name w:val="OmniPage #35"/>
    <w:basedOn w:val="Normal"/>
    <w:qFormat/>
    <w:rsid w:val="00B309C5"/>
    <w:rPr>
      <w:rFonts w:ascii="Times New Roman" w:hAnsi="Times New Roman" w:cs="Calibri"/>
      <w:color w:val="000000"/>
      <w:szCs w:val="20"/>
    </w:rPr>
  </w:style>
  <w:style w:type="paragraph" w:customStyle="1" w:styleId="OmniPage36">
    <w:name w:val="OmniPage #36"/>
    <w:basedOn w:val="Normal"/>
    <w:qFormat/>
    <w:rsid w:val="00B309C5"/>
    <w:rPr>
      <w:rFonts w:ascii="Times New Roman" w:hAnsi="Times New Roman" w:cs="Calibri"/>
      <w:color w:val="000000"/>
      <w:szCs w:val="20"/>
    </w:rPr>
  </w:style>
  <w:style w:type="paragraph" w:customStyle="1" w:styleId="OmniPage37">
    <w:name w:val="OmniPage #37"/>
    <w:basedOn w:val="Normal"/>
    <w:qFormat/>
    <w:rsid w:val="00B309C5"/>
    <w:rPr>
      <w:rFonts w:ascii="Times New Roman" w:hAnsi="Times New Roman" w:cs="Calibri"/>
      <w:color w:val="000000"/>
      <w:szCs w:val="20"/>
    </w:rPr>
  </w:style>
  <w:style w:type="paragraph" w:customStyle="1" w:styleId="OmniPage38">
    <w:name w:val="OmniPage #38"/>
    <w:basedOn w:val="Normal"/>
    <w:qFormat/>
    <w:rsid w:val="00B309C5"/>
    <w:rPr>
      <w:rFonts w:ascii="Times New Roman" w:hAnsi="Times New Roman" w:cs="Calibri"/>
      <w:color w:val="000000"/>
      <w:szCs w:val="20"/>
    </w:rPr>
  </w:style>
  <w:style w:type="paragraph" w:customStyle="1" w:styleId="OmniPage39">
    <w:name w:val="OmniPage #39"/>
    <w:basedOn w:val="Normal"/>
    <w:qFormat/>
    <w:rsid w:val="00B309C5"/>
    <w:rPr>
      <w:rFonts w:ascii="Times New Roman" w:hAnsi="Times New Roman" w:cs="Calibri"/>
      <w:color w:val="000000"/>
      <w:szCs w:val="20"/>
    </w:rPr>
  </w:style>
  <w:style w:type="paragraph" w:customStyle="1" w:styleId="OmniPage40">
    <w:name w:val="OmniPage #40"/>
    <w:basedOn w:val="Normal"/>
    <w:qFormat/>
    <w:rsid w:val="00B309C5"/>
    <w:rPr>
      <w:rFonts w:ascii="Times New Roman" w:hAnsi="Times New Roman" w:cs="Calibri"/>
      <w:color w:val="000000"/>
      <w:szCs w:val="20"/>
    </w:rPr>
  </w:style>
  <w:style w:type="paragraph" w:customStyle="1" w:styleId="OmniPage41">
    <w:name w:val="OmniPage #41"/>
    <w:basedOn w:val="Normal"/>
    <w:qFormat/>
    <w:rsid w:val="00B309C5"/>
    <w:rPr>
      <w:rFonts w:ascii="Times New Roman" w:hAnsi="Times New Roman" w:cs="Calibri"/>
      <w:color w:val="000000"/>
      <w:szCs w:val="20"/>
    </w:rPr>
  </w:style>
  <w:style w:type="paragraph" w:customStyle="1" w:styleId="OmniPage42">
    <w:name w:val="OmniPage #42"/>
    <w:basedOn w:val="Normal"/>
    <w:qFormat/>
    <w:rsid w:val="00B309C5"/>
    <w:rPr>
      <w:rFonts w:ascii="Times New Roman" w:hAnsi="Times New Roman" w:cs="Calibri"/>
      <w:color w:val="000000"/>
      <w:szCs w:val="20"/>
    </w:rPr>
  </w:style>
  <w:style w:type="paragraph" w:customStyle="1" w:styleId="OmniPage43">
    <w:name w:val="OmniPage #43"/>
    <w:basedOn w:val="Normal"/>
    <w:qFormat/>
    <w:rsid w:val="00B309C5"/>
    <w:rPr>
      <w:rFonts w:ascii="Times New Roman" w:hAnsi="Times New Roman" w:cs="Calibri"/>
      <w:color w:val="000000"/>
      <w:szCs w:val="20"/>
    </w:rPr>
  </w:style>
  <w:style w:type="paragraph" w:customStyle="1" w:styleId="OmniPage44">
    <w:name w:val="OmniPage #44"/>
    <w:basedOn w:val="Normal"/>
    <w:qFormat/>
    <w:rsid w:val="00B309C5"/>
    <w:rPr>
      <w:rFonts w:ascii="Times New Roman" w:hAnsi="Times New Roman" w:cs="Calibri"/>
      <w:color w:val="000000"/>
      <w:szCs w:val="20"/>
    </w:rPr>
  </w:style>
  <w:style w:type="paragraph" w:customStyle="1" w:styleId="OmniPage45">
    <w:name w:val="OmniPage #45"/>
    <w:basedOn w:val="Normal"/>
    <w:qFormat/>
    <w:rsid w:val="00B309C5"/>
    <w:rPr>
      <w:rFonts w:ascii="Times New Roman" w:hAnsi="Times New Roman" w:cs="Calibri"/>
      <w:color w:val="000000"/>
      <w:szCs w:val="20"/>
    </w:rPr>
  </w:style>
  <w:style w:type="paragraph" w:customStyle="1" w:styleId="OmniPage46">
    <w:name w:val="OmniPage #46"/>
    <w:basedOn w:val="Normal"/>
    <w:qFormat/>
    <w:rsid w:val="00B309C5"/>
    <w:rPr>
      <w:rFonts w:ascii="Times New Roman" w:hAnsi="Times New Roman" w:cs="Calibri"/>
      <w:color w:val="000000"/>
      <w:szCs w:val="20"/>
    </w:rPr>
  </w:style>
  <w:style w:type="paragraph" w:customStyle="1" w:styleId="OmniPage47">
    <w:name w:val="OmniPage #47"/>
    <w:basedOn w:val="Normal"/>
    <w:qFormat/>
    <w:rsid w:val="00B309C5"/>
    <w:rPr>
      <w:rFonts w:ascii="Times New Roman" w:hAnsi="Times New Roman" w:cs="Calibri"/>
      <w:color w:val="000000"/>
      <w:szCs w:val="20"/>
    </w:rPr>
  </w:style>
  <w:style w:type="paragraph" w:customStyle="1" w:styleId="OmniPage48">
    <w:name w:val="OmniPage #48"/>
    <w:basedOn w:val="Normal"/>
    <w:qFormat/>
    <w:rsid w:val="00B309C5"/>
    <w:rPr>
      <w:rFonts w:ascii="Times New Roman" w:hAnsi="Times New Roman" w:cs="Calibri"/>
      <w:color w:val="000000"/>
      <w:szCs w:val="20"/>
    </w:rPr>
  </w:style>
  <w:style w:type="paragraph" w:customStyle="1" w:styleId="OmniPage49">
    <w:name w:val="OmniPage #49"/>
    <w:basedOn w:val="Normal"/>
    <w:qFormat/>
    <w:rsid w:val="00B309C5"/>
    <w:rPr>
      <w:rFonts w:ascii="Times New Roman" w:hAnsi="Times New Roman" w:cs="Calibri"/>
      <w:color w:val="000000"/>
      <w:szCs w:val="20"/>
    </w:rPr>
  </w:style>
  <w:style w:type="paragraph" w:customStyle="1" w:styleId="OmniPage50">
    <w:name w:val="OmniPage #50"/>
    <w:basedOn w:val="Normal"/>
    <w:qFormat/>
    <w:rsid w:val="00B309C5"/>
    <w:rPr>
      <w:rFonts w:ascii="Times New Roman" w:hAnsi="Times New Roman" w:cs="Calibri"/>
      <w:color w:val="000000"/>
      <w:szCs w:val="20"/>
    </w:rPr>
  </w:style>
  <w:style w:type="paragraph" w:customStyle="1" w:styleId="OmniPage51">
    <w:name w:val="OmniPage #51"/>
    <w:basedOn w:val="Normal"/>
    <w:qFormat/>
    <w:rsid w:val="00B309C5"/>
    <w:rPr>
      <w:rFonts w:ascii="Times New Roman" w:hAnsi="Times New Roman" w:cs="Calibri"/>
      <w:color w:val="000000"/>
      <w:szCs w:val="20"/>
    </w:rPr>
  </w:style>
  <w:style w:type="paragraph" w:customStyle="1" w:styleId="OmniPage52">
    <w:name w:val="OmniPage #52"/>
    <w:basedOn w:val="Normal"/>
    <w:qFormat/>
    <w:rsid w:val="00B309C5"/>
    <w:rPr>
      <w:rFonts w:ascii="Times New Roman" w:hAnsi="Times New Roman" w:cs="Calibri"/>
      <w:color w:val="000000"/>
      <w:szCs w:val="20"/>
    </w:rPr>
  </w:style>
  <w:style w:type="paragraph" w:customStyle="1" w:styleId="OmniPage53">
    <w:name w:val="OmniPage #53"/>
    <w:basedOn w:val="Normal"/>
    <w:qFormat/>
    <w:rsid w:val="00B309C5"/>
    <w:rPr>
      <w:rFonts w:ascii="Times New Roman" w:hAnsi="Times New Roman" w:cs="Calibri"/>
      <w:color w:val="000000"/>
      <w:szCs w:val="20"/>
    </w:rPr>
  </w:style>
  <w:style w:type="paragraph" w:customStyle="1" w:styleId="OmniPage54">
    <w:name w:val="OmniPage #54"/>
    <w:basedOn w:val="Normal"/>
    <w:qFormat/>
    <w:rsid w:val="00B309C5"/>
    <w:rPr>
      <w:rFonts w:ascii="Times New Roman" w:hAnsi="Times New Roman" w:cs="Calibri"/>
      <w:color w:val="000000"/>
      <w:szCs w:val="20"/>
    </w:rPr>
  </w:style>
  <w:style w:type="paragraph" w:customStyle="1" w:styleId="OmniPage55">
    <w:name w:val="OmniPage #55"/>
    <w:basedOn w:val="Normal"/>
    <w:qFormat/>
    <w:rsid w:val="00B309C5"/>
    <w:rPr>
      <w:rFonts w:ascii="Times New Roman" w:hAnsi="Times New Roman" w:cs="Calibri"/>
      <w:color w:val="000000"/>
      <w:szCs w:val="20"/>
    </w:rPr>
  </w:style>
  <w:style w:type="paragraph" w:customStyle="1" w:styleId="OmniPage56">
    <w:name w:val="OmniPage #56"/>
    <w:basedOn w:val="Normal"/>
    <w:qFormat/>
    <w:rsid w:val="00B309C5"/>
    <w:rPr>
      <w:rFonts w:ascii="Times New Roman" w:hAnsi="Times New Roman" w:cs="Calibri"/>
      <w:color w:val="000000"/>
      <w:szCs w:val="20"/>
    </w:rPr>
  </w:style>
  <w:style w:type="paragraph" w:customStyle="1" w:styleId="OmniPage57">
    <w:name w:val="OmniPage #57"/>
    <w:basedOn w:val="Normal"/>
    <w:qFormat/>
    <w:rsid w:val="00B309C5"/>
    <w:rPr>
      <w:rFonts w:ascii="Times New Roman" w:hAnsi="Times New Roman" w:cs="Calibri"/>
      <w:color w:val="000000"/>
      <w:szCs w:val="20"/>
    </w:rPr>
  </w:style>
  <w:style w:type="paragraph" w:customStyle="1" w:styleId="OmniPage58">
    <w:name w:val="OmniPage #58"/>
    <w:basedOn w:val="Normal"/>
    <w:qFormat/>
    <w:rsid w:val="00B309C5"/>
    <w:rPr>
      <w:rFonts w:ascii="Times New Roman" w:hAnsi="Times New Roman" w:cs="Calibri"/>
      <w:color w:val="000000"/>
      <w:szCs w:val="20"/>
    </w:rPr>
  </w:style>
  <w:style w:type="paragraph" w:customStyle="1" w:styleId="OmniPage59">
    <w:name w:val="OmniPage #59"/>
    <w:basedOn w:val="Normal"/>
    <w:qFormat/>
    <w:rsid w:val="00B309C5"/>
    <w:rPr>
      <w:rFonts w:ascii="Times New Roman" w:hAnsi="Times New Roman" w:cs="Calibri"/>
      <w:color w:val="000000"/>
      <w:szCs w:val="20"/>
    </w:rPr>
  </w:style>
  <w:style w:type="paragraph" w:customStyle="1" w:styleId="OmniPage60">
    <w:name w:val="OmniPage #60"/>
    <w:basedOn w:val="Normal"/>
    <w:qFormat/>
    <w:rsid w:val="00B309C5"/>
    <w:rPr>
      <w:rFonts w:ascii="Times New Roman" w:hAnsi="Times New Roman" w:cs="Calibri"/>
      <w:color w:val="000000"/>
      <w:szCs w:val="20"/>
    </w:rPr>
  </w:style>
  <w:style w:type="paragraph" w:customStyle="1" w:styleId="OmniPage61">
    <w:name w:val="OmniPage #61"/>
    <w:basedOn w:val="Normal"/>
    <w:qFormat/>
    <w:rsid w:val="00B309C5"/>
    <w:rPr>
      <w:rFonts w:ascii="Times New Roman" w:hAnsi="Times New Roman" w:cs="Calibri"/>
      <w:color w:val="000000"/>
      <w:szCs w:val="20"/>
    </w:rPr>
  </w:style>
  <w:style w:type="paragraph" w:customStyle="1" w:styleId="OmniPage62">
    <w:name w:val="OmniPage #62"/>
    <w:basedOn w:val="Normal"/>
    <w:qFormat/>
    <w:rsid w:val="00B309C5"/>
    <w:rPr>
      <w:rFonts w:ascii="Times New Roman" w:hAnsi="Times New Roman" w:cs="Calibri"/>
      <w:color w:val="000000"/>
      <w:szCs w:val="20"/>
    </w:rPr>
  </w:style>
  <w:style w:type="paragraph" w:customStyle="1" w:styleId="OmniPage63">
    <w:name w:val="OmniPage #63"/>
    <w:basedOn w:val="Normal"/>
    <w:qFormat/>
    <w:rsid w:val="00B309C5"/>
    <w:rPr>
      <w:rFonts w:ascii="Times New Roman" w:hAnsi="Times New Roman" w:cs="Calibri"/>
      <w:color w:val="000000"/>
      <w:szCs w:val="20"/>
    </w:rPr>
  </w:style>
  <w:style w:type="paragraph" w:customStyle="1" w:styleId="OmniPage64">
    <w:name w:val="OmniPage #64"/>
    <w:basedOn w:val="Normal"/>
    <w:qFormat/>
    <w:rsid w:val="00B309C5"/>
    <w:rPr>
      <w:rFonts w:ascii="Times New Roman" w:hAnsi="Times New Roman" w:cs="Calibri"/>
      <w:color w:val="000000"/>
      <w:szCs w:val="20"/>
    </w:rPr>
  </w:style>
  <w:style w:type="paragraph" w:customStyle="1" w:styleId="OmniPage65">
    <w:name w:val="OmniPage #65"/>
    <w:basedOn w:val="Normal"/>
    <w:qFormat/>
    <w:rsid w:val="00B309C5"/>
    <w:rPr>
      <w:rFonts w:ascii="Times New Roman" w:hAnsi="Times New Roman" w:cs="Calibri"/>
      <w:color w:val="000000"/>
      <w:szCs w:val="20"/>
    </w:rPr>
  </w:style>
  <w:style w:type="paragraph" w:customStyle="1" w:styleId="OmniPage66">
    <w:name w:val="OmniPage #66"/>
    <w:basedOn w:val="Normal"/>
    <w:qFormat/>
    <w:rsid w:val="00B309C5"/>
    <w:rPr>
      <w:rFonts w:ascii="Times New Roman" w:hAnsi="Times New Roman" w:cs="Calibri"/>
      <w:color w:val="000000"/>
      <w:szCs w:val="20"/>
    </w:rPr>
  </w:style>
  <w:style w:type="paragraph" w:customStyle="1" w:styleId="OmniPage67">
    <w:name w:val="OmniPage #67"/>
    <w:basedOn w:val="Normal"/>
    <w:qFormat/>
    <w:rsid w:val="00B309C5"/>
    <w:rPr>
      <w:rFonts w:ascii="Times New Roman" w:hAnsi="Times New Roman" w:cs="Calibri"/>
      <w:color w:val="000000"/>
      <w:szCs w:val="20"/>
    </w:rPr>
  </w:style>
  <w:style w:type="paragraph" w:customStyle="1" w:styleId="OmniPage68">
    <w:name w:val="OmniPage #68"/>
    <w:basedOn w:val="Normal"/>
    <w:qFormat/>
    <w:rsid w:val="00B309C5"/>
    <w:rPr>
      <w:rFonts w:ascii="Times New Roman" w:hAnsi="Times New Roman" w:cs="Calibri"/>
      <w:color w:val="000000"/>
      <w:szCs w:val="20"/>
    </w:rPr>
  </w:style>
  <w:style w:type="paragraph" w:customStyle="1" w:styleId="OmniPage69">
    <w:name w:val="OmniPage #69"/>
    <w:basedOn w:val="Normal"/>
    <w:qFormat/>
    <w:rsid w:val="00B309C5"/>
    <w:rPr>
      <w:rFonts w:ascii="Times New Roman" w:hAnsi="Times New Roman" w:cs="Calibri"/>
      <w:color w:val="000000"/>
      <w:szCs w:val="20"/>
    </w:rPr>
  </w:style>
  <w:style w:type="paragraph" w:customStyle="1" w:styleId="OmniPage70">
    <w:name w:val="OmniPage #70"/>
    <w:basedOn w:val="Normal"/>
    <w:qFormat/>
    <w:rsid w:val="00B309C5"/>
    <w:rPr>
      <w:rFonts w:ascii="Times New Roman" w:hAnsi="Times New Roman" w:cs="Calibri"/>
      <w:color w:val="000000"/>
      <w:szCs w:val="20"/>
    </w:rPr>
  </w:style>
  <w:style w:type="paragraph" w:customStyle="1" w:styleId="OmniPage71">
    <w:name w:val="OmniPage #71"/>
    <w:basedOn w:val="Normal"/>
    <w:qFormat/>
    <w:rsid w:val="00B309C5"/>
    <w:rPr>
      <w:rFonts w:ascii="Times New Roman" w:hAnsi="Times New Roman" w:cs="Calibri"/>
      <w:color w:val="000000"/>
      <w:szCs w:val="20"/>
    </w:rPr>
  </w:style>
  <w:style w:type="character" w:customStyle="1" w:styleId="infoChar">
    <w:name w:val="info Char"/>
    <w:link w:val="info"/>
    <w:locked/>
    <w:rsid w:val="00B309C5"/>
    <w:rPr>
      <w:sz w:val="16"/>
    </w:rPr>
  </w:style>
  <w:style w:type="paragraph" w:customStyle="1" w:styleId="info">
    <w:name w:val="info"/>
    <w:basedOn w:val="Normal"/>
    <w:next w:val="Normal"/>
    <w:link w:val="infoChar"/>
    <w:qFormat/>
    <w:rsid w:val="00B309C5"/>
    <w:rPr>
      <w:rFonts w:asciiTheme="minorHAnsi" w:hAnsiTheme="minorHAnsi"/>
    </w:rPr>
  </w:style>
  <w:style w:type="character" w:customStyle="1" w:styleId="Heading4CiteChar">
    <w:name w:val="Heading 4 Cite Char"/>
    <w:link w:val="Heading4Cite"/>
    <w:locked/>
    <w:rsid w:val="00B309C5"/>
    <w:rPr>
      <w:szCs w:val="24"/>
    </w:rPr>
  </w:style>
  <w:style w:type="paragraph" w:customStyle="1" w:styleId="Heading4Cite">
    <w:name w:val="Heading 4 Cite"/>
    <w:basedOn w:val="Normal"/>
    <w:link w:val="Heading4CiteChar"/>
    <w:autoRedefine/>
    <w:qFormat/>
    <w:rsid w:val="00B309C5"/>
    <w:rPr>
      <w:rFonts w:asciiTheme="minorHAnsi" w:hAnsiTheme="minorHAnsi"/>
      <w:szCs w:val="24"/>
    </w:rPr>
  </w:style>
  <w:style w:type="character" w:customStyle="1" w:styleId="Heading5SizeDownChar">
    <w:name w:val="Heading 5 Size Down Char"/>
    <w:link w:val="Heading5SizeDown"/>
    <w:locked/>
    <w:rsid w:val="00B309C5"/>
    <w:rPr>
      <w:szCs w:val="16"/>
    </w:rPr>
  </w:style>
  <w:style w:type="paragraph" w:customStyle="1" w:styleId="Heading5SizeDown">
    <w:name w:val="Heading 5 Size Down"/>
    <w:basedOn w:val="Normal"/>
    <w:link w:val="Heading5SizeDownChar"/>
    <w:autoRedefine/>
    <w:qFormat/>
    <w:rsid w:val="00B309C5"/>
    <w:pPr>
      <w:tabs>
        <w:tab w:val="left" w:pos="1440"/>
      </w:tabs>
    </w:pPr>
    <w:rPr>
      <w:rFonts w:asciiTheme="minorHAnsi" w:hAnsiTheme="minorHAnsi"/>
      <w:szCs w:val="16"/>
    </w:rPr>
  </w:style>
  <w:style w:type="character" w:customStyle="1" w:styleId="TagCiteChar4">
    <w:name w:val="Tag Cite Char"/>
    <w:link w:val="TagCite4"/>
    <w:locked/>
    <w:rsid w:val="00B309C5"/>
    <w:rPr>
      <w:rFonts w:ascii="Arial Narrow" w:eastAsia="SimSun" w:hAnsi="Arial Narrow"/>
      <w:b/>
      <w:sz w:val="24"/>
      <w:szCs w:val="24"/>
      <w:lang w:eastAsia="zh-CN"/>
    </w:rPr>
  </w:style>
  <w:style w:type="paragraph" w:customStyle="1" w:styleId="TagCite4">
    <w:name w:val="Tag Cite"/>
    <w:basedOn w:val="PageHeader"/>
    <w:link w:val="TagCiteChar4"/>
    <w:qFormat/>
    <w:rsid w:val="00B309C5"/>
    <w:pPr>
      <w:widowControl/>
      <w:tabs>
        <w:tab w:val="clear" w:pos="10080"/>
      </w:tabs>
      <w:suppressAutoHyphens w:val="0"/>
      <w:jc w:val="left"/>
    </w:pPr>
    <w:rPr>
      <w:rFonts w:ascii="Arial Narrow" w:eastAsia="SimSun" w:hAnsi="Arial Narrow"/>
      <w:szCs w:val="24"/>
      <w:lang w:eastAsia="zh-CN"/>
    </w:rPr>
  </w:style>
  <w:style w:type="paragraph" w:customStyle="1" w:styleId="Tiny-WFU">
    <w:name w:val="Tiny-WFU"/>
    <w:basedOn w:val="Normal"/>
    <w:qFormat/>
    <w:rsid w:val="00B309C5"/>
    <w:rPr>
      <w:rFonts w:ascii="Cambria" w:eastAsia="Malgun Gothic" w:hAnsi="Cambria" w:cs="Calibri"/>
      <w:sz w:val="12"/>
      <w:lang w:eastAsia="ko-KR"/>
    </w:rPr>
  </w:style>
  <w:style w:type="paragraph" w:customStyle="1" w:styleId="departments">
    <w:name w:val="departments"/>
    <w:basedOn w:val="Normal"/>
    <w:qFormat/>
    <w:rsid w:val="00B309C5"/>
    <w:pPr>
      <w:spacing w:before="100" w:beforeAutospacing="1" w:after="100" w:afterAutospacing="1"/>
    </w:pPr>
    <w:rPr>
      <w:rFonts w:ascii="Times New Roman" w:hAnsi="Times New Roman" w:cs="Calibri"/>
      <w:sz w:val="24"/>
    </w:rPr>
  </w:style>
  <w:style w:type="paragraph" w:customStyle="1" w:styleId="seeall">
    <w:name w:val="seeall"/>
    <w:basedOn w:val="Normal"/>
    <w:qFormat/>
    <w:rsid w:val="00B309C5"/>
    <w:pPr>
      <w:spacing w:before="100" w:beforeAutospacing="1" w:after="100" w:afterAutospacing="1"/>
    </w:pPr>
    <w:rPr>
      <w:rFonts w:ascii="Times New Roman" w:hAnsi="Times New Roman"/>
      <w:sz w:val="24"/>
    </w:rPr>
  </w:style>
  <w:style w:type="paragraph" w:customStyle="1" w:styleId="image-caption">
    <w:name w:val="image-caption"/>
    <w:basedOn w:val="Normal"/>
    <w:qFormat/>
    <w:rsid w:val="00B309C5"/>
    <w:pPr>
      <w:spacing w:before="100" w:beforeAutospacing="1" w:after="100" w:afterAutospacing="1"/>
    </w:pPr>
    <w:rPr>
      <w:rFonts w:ascii="Times New Roman" w:hAnsi="Times New Roman"/>
      <w:sz w:val="24"/>
    </w:rPr>
  </w:style>
  <w:style w:type="paragraph" w:customStyle="1" w:styleId="gascontcredit">
    <w:name w:val="gas_cont_credit"/>
    <w:basedOn w:val="Normal"/>
    <w:qFormat/>
    <w:rsid w:val="00B309C5"/>
    <w:pPr>
      <w:spacing w:before="100" w:beforeAutospacing="1" w:after="100" w:afterAutospacing="1"/>
    </w:pPr>
    <w:rPr>
      <w:rFonts w:ascii="Times New Roman" w:hAnsi="Times New Roman"/>
      <w:sz w:val="24"/>
    </w:rPr>
  </w:style>
  <w:style w:type="paragraph" w:customStyle="1" w:styleId="Block1">
    <w:name w:val="Block1"/>
    <w:basedOn w:val="Normal"/>
    <w:next w:val="Normal"/>
    <w:uiPriority w:val="3"/>
    <w:qFormat/>
    <w:rsid w:val="00B309C5"/>
    <w:pPr>
      <w:keepNext/>
      <w:keepLines/>
      <w:pageBreakBefore/>
      <w:spacing w:before="200"/>
      <w:jc w:val="center"/>
      <w:outlineLvl w:val="2"/>
    </w:pPr>
    <w:rPr>
      <w:b/>
      <w:bCs/>
      <w:sz w:val="32"/>
      <w:u w:val="single"/>
    </w:rPr>
  </w:style>
  <w:style w:type="paragraph" w:customStyle="1" w:styleId="NormalTag1">
    <w:name w:val="Normal Tag1"/>
    <w:basedOn w:val="Normal"/>
    <w:next w:val="Normal"/>
    <w:uiPriority w:val="4"/>
    <w:qFormat/>
    <w:rsid w:val="00B309C5"/>
    <w:pPr>
      <w:keepNext/>
      <w:keepLines/>
      <w:spacing w:before="200"/>
      <w:outlineLvl w:val="3"/>
    </w:pPr>
    <w:rPr>
      <w:b/>
      <w:bCs/>
      <w:iCs/>
      <w:sz w:val="26"/>
    </w:rPr>
  </w:style>
  <w:style w:type="character" w:customStyle="1" w:styleId="LetteredChar">
    <w:name w:val="Lettered Char"/>
    <w:link w:val="Lettered"/>
    <w:locked/>
    <w:rsid w:val="00B309C5"/>
    <w:rPr>
      <w:rFonts w:ascii="Calibri" w:eastAsia="Calibri" w:hAnsi="Calibri" w:cs="Calibri"/>
      <w:b/>
      <w:sz w:val="26"/>
    </w:rPr>
  </w:style>
  <w:style w:type="paragraph" w:customStyle="1" w:styleId="Lettered">
    <w:name w:val="Lettered"/>
    <w:basedOn w:val="Normal"/>
    <w:link w:val="LetteredChar"/>
    <w:qFormat/>
    <w:rsid w:val="00B309C5"/>
    <w:pPr>
      <w:numPr>
        <w:numId w:val="13"/>
      </w:numPr>
      <w:ind w:left="360"/>
      <w:outlineLvl w:val="3"/>
    </w:pPr>
    <w:rPr>
      <w:rFonts w:eastAsia="Calibri" w:cs="Calibri"/>
      <w:b/>
      <w:sz w:val="26"/>
    </w:rPr>
  </w:style>
  <w:style w:type="character" w:customStyle="1" w:styleId="NumberedChar">
    <w:name w:val="Numbered Char"/>
    <w:link w:val="Numbered"/>
    <w:locked/>
    <w:rsid w:val="00B309C5"/>
    <w:rPr>
      <w:rFonts w:ascii="Calibri" w:eastAsia="Calibri" w:hAnsi="Calibri" w:cs="Calibri"/>
      <w:b/>
      <w:sz w:val="26"/>
    </w:rPr>
  </w:style>
  <w:style w:type="paragraph" w:customStyle="1" w:styleId="Numbered">
    <w:name w:val="Numbered"/>
    <w:basedOn w:val="Normal"/>
    <w:link w:val="NumberedChar"/>
    <w:qFormat/>
    <w:rsid w:val="00B309C5"/>
    <w:pPr>
      <w:numPr>
        <w:numId w:val="12"/>
      </w:numPr>
      <w:outlineLvl w:val="3"/>
    </w:pPr>
    <w:rPr>
      <w:rFonts w:eastAsia="Calibri" w:cs="Calibri"/>
      <w:b/>
      <w:sz w:val="26"/>
    </w:rPr>
  </w:style>
  <w:style w:type="paragraph" w:customStyle="1" w:styleId="CardsShrunk">
    <w:name w:val="Cards Shrunk"/>
    <w:basedOn w:val="Normal"/>
    <w:next w:val="Normal"/>
    <w:qFormat/>
    <w:rsid w:val="00B309C5"/>
    <w:pPr>
      <w:ind w:left="432" w:right="432"/>
      <w:jc w:val="both"/>
    </w:pPr>
    <w:rPr>
      <w:rFonts w:ascii="Helvetica" w:eastAsia="Arial Unicode MS" w:hAnsi="Helvetica"/>
      <w:sz w:val="12"/>
      <w:szCs w:val="20"/>
    </w:rPr>
  </w:style>
  <w:style w:type="character" w:customStyle="1" w:styleId="StyleCardText11ptUnderlineChar">
    <w:name w:val="Style Card Text + 11 pt Underline Char"/>
    <w:link w:val="StyleCardText11ptUnderline"/>
    <w:locked/>
    <w:rsid w:val="00B309C5"/>
    <w:rPr>
      <w:rFonts w:ascii="Calibri" w:eastAsia="Calibri" w:hAnsi="Calibri"/>
      <w:szCs w:val="24"/>
      <w:u w:val="single"/>
    </w:rPr>
  </w:style>
  <w:style w:type="paragraph" w:customStyle="1" w:styleId="StyleCardText11ptUnderline">
    <w:name w:val="Style Card Text + 11 pt Underline"/>
    <w:link w:val="StyleCardText11ptUnderlineChar"/>
    <w:qFormat/>
    <w:rsid w:val="00B309C5"/>
    <w:pPr>
      <w:spacing w:after="200" w:line="276" w:lineRule="auto"/>
    </w:pPr>
    <w:rPr>
      <w:rFonts w:ascii="Calibri" w:eastAsia="Calibri" w:hAnsi="Calibri"/>
      <w:szCs w:val="24"/>
      <w:u w:val="single"/>
    </w:rPr>
  </w:style>
  <w:style w:type="character" w:customStyle="1" w:styleId="StyleMinimizedText11ptChar">
    <w:name w:val="Style Minimized Text + 11 pt Char"/>
    <w:link w:val="StyleMinimizedText11pt"/>
    <w:locked/>
    <w:rsid w:val="00B309C5"/>
    <w:rPr>
      <w:rFonts w:ascii="Calibri" w:eastAsia="Calibri" w:hAnsi="Calibri"/>
      <w:szCs w:val="24"/>
    </w:rPr>
  </w:style>
  <w:style w:type="paragraph" w:customStyle="1" w:styleId="StyleMinimizedText11pt">
    <w:name w:val="Style Minimized Text + 11 pt"/>
    <w:basedOn w:val="MinimizedText"/>
    <w:link w:val="StyleMinimizedText11ptChar"/>
    <w:qFormat/>
    <w:rsid w:val="00B309C5"/>
    <w:pPr>
      <w:spacing w:after="200" w:line="276" w:lineRule="auto"/>
    </w:pPr>
    <w:rPr>
      <w:rFonts w:ascii="Calibri" w:eastAsia="Calibri" w:hAnsi="Calibri"/>
      <w:sz w:val="22"/>
      <w:szCs w:val="24"/>
    </w:rPr>
  </w:style>
  <w:style w:type="paragraph" w:customStyle="1" w:styleId="Stylecardtext8pt">
    <w:name w:val="Style card text + 8 pt"/>
    <w:basedOn w:val="Normal"/>
    <w:qFormat/>
    <w:rsid w:val="00B309C5"/>
    <w:pPr>
      <w:ind w:right="288"/>
    </w:pPr>
  </w:style>
  <w:style w:type="paragraph" w:customStyle="1" w:styleId="Stylecardtext5pt">
    <w:name w:val="Style card text + 5 pt"/>
    <w:basedOn w:val="Normal"/>
    <w:qFormat/>
    <w:rsid w:val="00B309C5"/>
    <w:pPr>
      <w:ind w:right="288"/>
    </w:pPr>
    <w:rPr>
      <w:sz w:val="10"/>
    </w:rPr>
  </w:style>
  <w:style w:type="paragraph" w:customStyle="1" w:styleId="StyleHeading4TagsmalltextBigcardbodyNormalTagNotBold">
    <w:name w:val="Style Heading 4Tagsmall textBig cardbodyNormal Tag + Not Bold"/>
    <w:basedOn w:val="Heading4"/>
    <w:qFormat/>
    <w:rsid w:val="00B309C5"/>
    <w:pPr>
      <w:spacing w:before="0"/>
    </w:pPr>
    <w:rPr>
      <w:rFonts w:eastAsia="Times New Roman" w:cs="Times New Roman"/>
      <w:iCs w:val="0"/>
      <w:sz w:val="22"/>
    </w:rPr>
  </w:style>
  <w:style w:type="paragraph" w:customStyle="1" w:styleId="c-4">
    <w:name w:val="c-4"/>
    <w:basedOn w:val="Normal"/>
    <w:qFormat/>
    <w:rsid w:val="00B309C5"/>
    <w:pPr>
      <w:spacing w:before="100" w:beforeAutospacing="1" w:after="100" w:afterAutospacing="1"/>
    </w:pPr>
    <w:rPr>
      <w:rFonts w:ascii="Times New Roman" w:eastAsia="Calibri" w:hAnsi="Times New Roman" w:cs="Calibri"/>
      <w:sz w:val="24"/>
    </w:rPr>
  </w:style>
  <w:style w:type="paragraph" w:customStyle="1" w:styleId="StyleStyle1">
    <w:name w:val="Style Style1 +"/>
    <w:basedOn w:val="Normal"/>
    <w:qFormat/>
    <w:rsid w:val="00B309C5"/>
    <w:rPr>
      <w:rFonts w:ascii="Times New Roman" w:eastAsia="Calibri" w:hAnsi="Times New Roman" w:cs="Calibri"/>
      <w:sz w:val="24"/>
    </w:rPr>
  </w:style>
  <w:style w:type="paragraph" w:customStyle="1" w:styleId="StyleLinespacingDouble">
    <w:name w:val="Style Line spacing:  Double"/>
    <w:basedOn w:val="Normal"/>
    <w:qFormat/>
    <w:rsid w:val="00B309C5"/>
    <w:pPr>
      <w:spacing w:after="240" w:line="480" w:lineRule="auto"/>
    </w:pPr>
    <w:rPr>
      <w:rFonts w:ascii="Cambria" w:eastAsia="Calibri" w:hAnsi="Cambria" w:cs="Calibri"/>
      <w:szCs w:val="20"/>
    </w:rPr>
  </w:style>
  <w:style w:type="paragraph" w:customStyle="1" w:styleId="Analytics">
    <w:name w:val="Analytics"/>
    <w:basedOn w:val="Normal"/>
    <w:qFormat/>
    <w:rsid w:val="00B309C5"/>
    <w:rPr>
      <w:rFonts w:eastAsia="MS Mincho"/>
      <w:b/>
      <w:sz w:val="24"/>
    </w:rPr>
  </w:style>
  <w:style w:type="paragraph" w:customStyle="1" w:styleId="BBCite">
    <w:name w:val="BB Cite"/>
    <w:basedOn w:val="Normal"/>
    <w:autoRedefine/>
    <w:qFormat/>
    <w:rsid w:val="00B309C5"/>
    <w:pPr>
      <w:keepNext/>
      <w:keepLines/>
      <w:widowControl w:val="0"/>
      <w:tabs>
        <w:tab w:val="left" w:pos="8280"/>
      </w:tabs>
      <w:autoSpaceDE w:val="0"/>
      <w:autoSpaceDN w:val="0"/>
      <w:adjustRightInd w:val="0"/>
      <w:snapToGrid w:val="0"/>
      <w:spacing w:line="200" w:lineRule="exact"/>
      <w:ind w:left="994"/>
    </w:pPr>
    <w:rPr>
      <w:rFonts w:ascii="Times New Roman" w:hAnsi="Times New Roman"/>
      <w:color w:val="000000"/>
      <w:szCs w:val="20"/>
    </w:rPr>
  </w:style>
  <w:style w:type="character" w:customStyle="1" w:styleId="Heading8Char1">
    <w:name w:val="Heading 8 Char1"/>
    <w:semiHidden/>
    <w:rsid w:val="00B309C5"/>
    <w:rPr>
      <w:rFonts w:ascii="Cambria" w:eastAsia="Times New Roman" w:hAnsi="Cambria" w:cs="Times New Roman" w:hint="default"/>
      <w:color w:val="404040"/>
    </w:rPr>
  </w:style>
  <w:style w:type="character" w:customStyle="1" w:styleId="BodyText3Char1">
    <w:name w:val="Body Text 3 Char1"/>
    <w:rsid w:val="00B309C5"/>
    <w:rPr>
      <w:rFonts w:ascii="Arial" w:eastAsia="Calibri" w:hAnsi="Arial" w:cs="Arial"/>
      <w:sz w:val="16"/>
      <w:szCs w:val="16"/>
    </w:rPr>
  </w:style>
  <w:style w:type="character" w:customStyle="1" w:styleId="BodyTextIndentChar1">
    <w:name w:val="Body Text Indent Char1"/>
    <w:rsid w:val="00B309C5"/>
    <w:rPr>
      <w:rFonts w:ascii="Arial" w:eastAsia="Calibri" w:hAnsi="Arial" w:cs="Arial"/>
      <w:szCs w:val="22"/>
    </w:rPr>
  </w:style>
  <w:style w:type="character" w:customStyle="1" w:styleId="BodyTextIndent3Char1">
    <w:name w:val="Body Text Indent 3 Char1"/>
    <w:rsid w:val="00B309C5"/>
    <w:rPr>
      <w:rFonts w:ascii="Arial" w:eastAsia="Calibri" w:hAnsi="Arial" w:cs="Arial"/>
      <w:sz w:val="16"/>
      <w:szCs w:val="16"/>
    </w:rPr>
  </w:style>
  <w:style w:type="character" w:customStyle="1" w:styleId="BodyTextIndent2Char1">
    <w:name w:val="Body Text Indent 2 Char1"/>
    <w:rsid w:val="00B309C5"/>
    <w:rPr>
      <w:rFonts w:ascii="Arial" w:eastAsia="Calibri" w:hAnsi="Arial" w:cs="Arial"/>
      <w:szCs w:val="22"/>
    </w:rPr>
  </w:style>
  <w:style w:type="character" w:customStyle="1" w:styleId="BodyTextFirstIndentChar1">
    <w:name w:val="Body Text First Indent Char1"/>
    <w:uiPriority w:val="99"/>
    <w:rsid w:val="00B309C5"/>
    <w:rPr>
      <w:rFonts w:ascii="Arial" w:eastAsia="Calibri" w:hAnsi="Arial" w:cs="Arial"/>
      <w:szCs w:val="22"/>
      <w:u w:val="single"/>
    </w:rPr>
  </w:style>
  <w:style w:type="character" w:customStyle="1" w:styleId="IntenseQuoteChar1">
    <w:name w:val="Intense Quote Char1"/>
    <w:rsid w:val="00B309C5"/>
    <w:rPr>
      <w:rFonts w:ascii="Arial" w:eastAsia="Calibri" w:hAnsi="Arial" w:cs="Arial"/>
      <w:b/>
      <w:bCs/>
      <w:i/>
      <w:iCs/>
      <w:color w:val="4F81BD"/>
      <w:szCs w:val="22"/>
    </w:rPr>
  </w:style>
  <w:style w:type="character" w:customStyle="1" w:styleId="StyleUnderlineChar9pt">
    <w:name w:val="Style Underline Char + 9 pt"/>
    <w:rsid w:val="00B309C5"/>
    <w:rPr>
      <w:b w:val="0"/>
      <w:bCs/>
      <w:sz w:val="20"/>
      <w:u w:val="single"/>
      <w:lang w:val="en-US" w:eastAsia="en-US" w:bidi="ar-SA"/>
    </w:rPr>
  </w:style>
  <w:style w:type="character" w:customStyle="1" w:styleId="StyleUnderlineCharChar9pt1">
    <w:name w:val="Style Underline Char Char + 9 pt1"/>
    <w:rsid w:val="00B309C5"/>
    <w:rPr>
      <w:rFonts w:ascii="Times New Roman" w:hAnsi="Times New Roman" w:cs="Times New Roman" w:hint="default"/>
      <w:sz w:val="20"/>
      <w:szCs w:val="24"/>
      <w:u w:val="single"/>
      <w:lang w:val="en-US" w:eastAsia="en-US" w:bidi="ar-SA"/>
    </w:rPr>
  </w:style>
  <w:style w:type="character" w:customStyle="1" w:styleId="StyleUnderlineChar11ptBoldChar">
    <w:name w:val="Style Underline Char + 11 pt Bold Char"/>
    <w:locked/>
    <w:rsid w:val="00B309C5"/>
    <w:rPr>
      <w:rFonts w:ascii="MS Mincho" w:eastAsia="MS Mincho" w:hAnsi="MS Mincho" w:hint="eastAsia"/>
      <w:b/>
      <w:bCs/>
      <w:sz w:val="24"/>
      <w:szCs w:val="24"/>
      <w:u w:val="single"/>
    </w:rPr>
  </w:style>
  <w:style w:type="character" w:customStyle="1" w:styleId="BoldandUnderlineCharChar2">
    <w:name w:val="Bold and Underline Char Char2"/>
    <w:locked/>
    <w:rsid w:val="00B309C5"/>
    <w:rPr>
      <w:b/>
      <w:bCs w:val="0"/>
      <w:u w:val="single"/>
    </w:rPr>
  </w:style>
  <w:style w:type="character" w:customStyle="1" w:styleId="DebateUnderlineBoldCharChar">
    <w:name w:val="Debate Underline Bold Char Char"/>
    <w:locked/>
    <w:rsid w:val="00B309C5"/>
    <w:rPr>
      <w:b/>
      <w:bCs w:val="0"/>
      <w:szCs w:val="24"/>
      <w:u w:val="thick"/>
    </w:rPr>
  </w:style>
  <w:style w:type="character" w:customStyle="1" w:styleId="UnderlineChar2CharCharChar">
    <w:name w:val="Underline Char2 Char Char Char"/>
    <w:locked/>
    <w:rsid w:val="00B309C5"/>
    <w:rPr>
      <w:rFonts w:ascii="MS Mincho" w:eastAsia="MS Mincho" w:hAnsi="MS Mincho" w:hint="eastAsia"/>
      <w:u w:val="single"/>
    </w:rPr>
  </w:style>
  <w:style w:type="character" w:customStyle="1" w:styleId="grame">
    <w:name w:val="grame"/>
    <w:basedOn w:val="DefaultParagraphFont"/>
    <w:rsid w:val="00B309C5"/>
  </w:style>
  <w:style w:type="character" w:customStyle="1" w:styleId="styleboldunderline">
    <w:name w:val="styleboldunderline"/>
    <w:basedOn w:val="DefaultParagraphFont"/>
    <w:rsid w:val="00B309C5"/>
  </w:style>
  <w:style w:type="character" w:customStyle="1" w:styleId="heading4char0">
    <w:name w:val="heading4char"/>
    <w:basedOn w:val="DefaultParagraphFont"/>
    <w:rsid w:val="00B309C5"/>
  </w:style>
  <w:style w:type="character" w:customStyle="1" w:styleId="stylestylebold12pt">
    <w:name w:val="stylestylebold12pt"/>
    <w:rsid w:val="00B309C5"/>
  </w:style>
  <w:style w:type="character" w:customStyle="1" w:styleId="StyleStyle4CharTimesNewRoman11pt">
    <w:name w:val="Style Style4 Char + Times New Roman 11 pt"/>
    <w:rsid w:val="00B309C5"/>
    <w:rPr>
      <w:rFonts w:ascii="Times New Roman" w:hAnsi="Times New Roman" w:cs="Times New Roman" w:hint="default"/>
      <w:sz w:val="20"/>
      <w:szCs w:val="24"/>
      <w:u w:val="single"/>
      <w:lang w:val="en-US" w:eastAsia="en-US" w:bidi="ar-SA"/>
    </w:rPr>
  </w:style>
  <w:style w:type="character" w:customStyle="1" w:styleId="NotBold10Final">
    <w:name w:val="NotBold10Final"/>
    <w:uiPriority w:val="1"/>
    <w:qFormat/>
    <w:rsid w:val="00B309C5"/>
    <w:rPr>
      <w:rFonts w:ascii="Times New Roman" w:hAnsi="Times New Roman" w:cs="Times New Roman" w:hint="default"/>
      <w:b w:val="0"/>
      <w:bCs w:val="0"/>
      <w:i w:val="0"/>
      <w:iCs w:val="0"/>
      <w:sz w:val="20"/>
    </w:rPr>
  </w:style>
  <w:style w:type="character" w:customStyle="1" w:styleId="Bold12">
    <w:name w:val="Bold12"/>
    <w:uiPriority w:val="1"/>
    <w:qFormat/>
    <w:rsid w:val="00B309C5"/>
    <w:rPr>
      <w:rFonts w:ascii="Times New Roman" w:hAnsi="Times New Roman" w:cs="Times New Roman" w:hint="default"/>
      <w:b/>
      <w:bCs w:val="0"/>
      <w:sz w:val="24"/>
    </w:rPr>
  </w:style>
  <w:style w:type="character" w:customStyle="1" w:styleId="print-footnote">
    <w:name w:val="print-footnote"/>
    <w:basedOn w:val="DefaultParagraphFont"/>
    <w:rsid w:val="00B309C5"/>
  </w:style>
  <w:style w:type="character" w:customStyle="1" w:styleId="createdby">
    <w:name w:val="createdby"/>
    <w:rsid w:val="00B309C5"/>
  </w:style>
  <w:style w:type="character" w:customStyle="1" w:styleId="createdate">
    <w:name w:val="createdate"/>
    <w:rsid w:val="00B309C5"/>
  </w:style>
  <w:style w:type="character" w:customStyle="1" w:styleId="publicationinfo">
    <w:name w:val="publicationinfo"/>
    <w:rsid w:val="00B309C5"/>
  </w:style>
  <w:style w:type="character" w:customStyle="1" w:styleId="style131">
    <w:name w:val="style131"/>
    <w:rsid w:val="00B309C5"/>
    <w:rPr>
      <w:sz w:val="20"/>
      <w:szCs w:val="20"/>
    </w:rPr>
  </w:style>
  <w:style w:type="character" w:customStyle="1" w:styleId="b">
    <w:name w:val="b"/>
    <w:rsid w:val="00B309C5"/>
  </w:style>
  <w:style w:type="character" w:customStyle="1" w:styleId="2">
    <w:name w:val="2"/>
    <w:rsid w:val="00B309C5"/>
    <w:rPr>
      <w:rFonts w:ascii="Arial" w:hAnsi="Arial" w:cs="Arial" w:hint="default"/>
      <w:bCs/>
      <w:sz w:val="20"/>
      <w:u w:val="single"/>
      <w:lang w:val="en-US" w:eastAsia="en-US" w:bidi="ar-SA"/>
    </w:rPr>
  </w:style>
  <w:style w:type="character" w:customStyle="1" w:styleId="HIGHLIGHT1">
    <w:name w:val="HIGHLIGHT"/>
    <w:uiPriority w:val="1"/>
    <w:qFormat/>
    <w:rsid w:val="00B309C5"/>
    <w:rPr>
      <w:rFonts w:ascii="Arial Narrow" w:eastAsia="Cambria" w:hAnsi="Arial Narrow" w:cs="Times New Roman" w:hint="default"/>
      <w:b w:val="0"/>
      <w:bCs w:val="0"/>
      <w:i w:val="0"/>
      <w:iCs w:val="0"/>
      <w:color w:val="000000"/>
      <w:sz w:val="24"/>
      <w:szCs w:val="22"/>
      <w:u w:val="single"/>
      <w:bdr w:val="none" w:sz="0" w:space="0" w:color="auto" w:frame="1"/>
      <w:shd w:val="clear" w:color="auto" w:fill="00FFFF"/>
      <w:lang w:eastAsia="en-US"/>
    </w:rPr>
  </w:style>
  <w:style w:type="character" w:customStyle="1" w:styleId="HighlightedUnderline0">
    <w:name w:val="Highlighted Underline"/>
    <w:uiPriority w:val="1"/>
    <w:qFormat/>
    <w:rsid w:val="00B309C5"/>
    <w:rPr>
      <w:rFonts w:ascii="Times New Roman" w:hAnsi="Times New Roman" w:cs="Times New Roman" w:hint="default"/>
      <w:b/>
      <w:bCs/>
      <w:sz w:val="22"/>
      <w:u w:val="single"/>
      <w:bdr w:val="none" w:sz="0" w:space="0" w:color="auto" w:frame="1"/>
      <w:shd w:val="clear" w:color="auto" w:fill="B3423F"/>
    </w:rPr>
  </w:style>
  <w:style w:type="character" w:customStyle="1" w:styleId="text11gold">
    <w:name w:val="text11 gold"/>
    <w:basedOn w:val="DefaultParagraphFont"/>
    <w:rsid w:val="00B309C5"/>
  </w:style>
  <w:style w:type="character" w:customStyle="1" w:styleId="StyleunderlineNotBold">
    <w:name w:val="Style underline + Not Bold"/>
    <w:rsid w:val="00B309C5"/>
    <w:rPr>
      <w:b/>
      <w:bCs w:val="0"/>
      <w:u w:val="single"/>
    </w:rPr>
  </w:style>
  <w:style w:type="character" w:customStyle="1" w:styleId="StyleunderlineNotBold1">
    <w:name w:val="Style underline + Not Bold1"/>
    <w:rsid w:val="00B309C5"/>
    <w:rPr>
      <w:b/>
      <w:bCs w:val="0"/>
      <w:u w:val="single"/>
    </w:rPr>
  </w:style>
  <w:style w:type="character" w:customStyle="1" w:styleId="Bodytext595pt">
    <w:name w:val="Body text (5) + 9.5 pt"/>
    <w:rsid w:val="00B309C5"/>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0">
    <w:name w:val="Body Text3"/>
    <w:rsid w:val="00B309C5"/>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Style7ptBold">
    <w:name w:val="Style 7 pt Bold"/>
    <w:rsid w:val="00B309C5"/>
    <w:rPr>
      <w:b w:val="0"/>
      <w:bCs/>
      <w:sz w:val="14"/>
    </w:rPr>
  </w:style>
  <w:style w:type="character" w:customStyle="1" w:styleId="StyleUnderlineChar9ptBorderSinglesolidlineAuto0">
    <w:name w:val="Style Underline Char + 9 pt Border: : (Single solid line Auto  0..."/>
    <w:rsid w:val="00B309C5"/>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B309C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309C5"/>
    <w:rPr>
      <w:rFonts w:ascii="Times New Roman" w:hAnsi="Times New Roman" w:cs="Times New Roman" w:hint="default"/>
      <w:b/>
      <w:bCs/>
      <w:sz w:val="20"/>
      <w:szCs w:val="24"/>
      <w:u w:val="single"/>
      <w:lang w:val="en-US" w:eastAsia="en-US" w:bidi="ar-SA"/>
    </w:rPr>
  </w:style>
  <w:style w:type="character" w:customStyle="1" w:styleId="Heading3CharCharCharChar1">
    <w:name w:val="Heading 3 Char Char Char Char1"/>
    <w:rsid w:val="00B309C5"/>
    <w:rPr>
      <w:rFonts w:ascii="Arial" w:hAnsi="Arial" w:cs="Arial" w:hint="default"/>
      <w:bCs/>
      <w:szCs w:val="26"/>
      <w:u w:val="single"/>
      <w:lang w:val="en-US" w:eastAsia="en-US" w:bidi="ar-SA"/>
    </w:rPr>
  </w:style>
  <w:style w:type="character" w:customStyle="1" w:styleId="qlabel">
    <w:name w:val="q_label"/>
    <w:rsid w:val="00B309C5"/>
  </w:style>
  <w:style w:type="character" w:customStyle="1" w:styleId="alabel">
    <w:name w:val="a_label"/>
    <w:rsid w:val="00B309C5"/>
  </w:style>
  <w:style w:type="character" w:customStyle="1" w:styleId="StyleBoldandUnderlineCharChar29pt">
    <w:name w:val="Style Bold and Underline Char Char2 + 9 pt"/>
    <w:rsid w:val="00B309C5"/>
    <w:rPr>
      <w:rFonts w:ascii="Times New Roman" w:hAnsi="Times New Roman" w:cs="Times New Roman" w:hint="default"/>
      <w:b/>
      <w:bCs/>
      <w:noProof w:val="0"/>
      <w:sz w:val="20"/>
      <w:u w:val="single"/>
    </w:rPr>
  </w:style>
  <w:style w:type="character" w:customStyle="1" w:styleId="StyleUnderlineCharChar19pt">
    <w:name w:val="Style Underline Char Char1 + 9 pt"/>
    <w:rsid w:val="00B309C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309C5"/>
    <w:rPr>
      <w:rFonts w:ascii="Times New Roman" w:hAnsi="Times New Roman" w:cs="Times New Roman" w:hint="default"/>
      <w:noProof w:val="0"/>
      <w:sz w:val="20"/>
      <w:u w:val="single"/>
      <w:bdr w:val="single" w:sz="4" w:space="0" w:color="auto" w:frame="1"/>
      <w:lang w:val="en-US" w:eastAsia="en-US" w:bidi="ar-SA"/>
    </w:rPr>
  </w:style>
  <w:style w:type="character" w:customStyle="1" w:styleId="StyleBoldandUnderlineCharCharCharChar9pt">
    <w:name w:val="Style Bold and Underline Char Char Char Char + 9 pt"/>
    <w:rsid w:val="00B309C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309C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309C5"/>
    <w:rPr>
      <w:rFonts w:ascii="Times New Roman" w:hAnsi="Times New Roman" w:cs="Times New Roman" w:hint="default"/>
      <w:noProof w:val="0"/>
      <w:sz w:val="20"/>
      <w:u w:val="single"/>
      <w:lang w:val="en-US" w:eastAsia="en-US" w:bidi="ar-SA"/>
    </w:rPr>
  </w:style>
  <w:style w:type="character" w:customStyle="1" w:styleId="StyleUnderlineCharChar111pt">
    <w:name w:val="Style Underline Char Char1 + 11 pt"/>
    <w:rsid w:val="00B309C5"/>
  </w:style>
  <w:style w:type="character" w:customStyle="1" w:styleId="StyleUnderlineChar2CharChar11pt">
    <w:name w:val="Style Underline Char2 Char Char + 11 pt"/>
    <w:rsid w:val="00B309C5"/>
    <w:rPr>
      <w:rFonts w:ascii="Times New Roman" w:hAnsi="Times New Roman" w:cs="Times New Roman" w:hint="default"/>
      <w:sz w:val="20"/>
      <w:u w:val="single"/>
    </w:rPr>
  </w:style>
  <w:style w:type="character" w:customStyle="1" w:styleId="StyleStyleBoldUnderline11pt">
    <w:name w:val="Style Style Bold Underline + 11 pt"/>
    <w:rsid w:val="00B309C5"/>
    <w:rPr>
      <w:b/>
      <w:bCs/>
      <w:sz w:val="20"/>
      <w:u w:val="single"/>
    </w:rPr>
  </w:style>
  <w:style w:type="character" w:customStyle="1" w:styleId="Styleunderline11ptBorderSinglesolidlineAuto05p">
    <w:name w:val="Style underline + 11 pt Border: : (Single solid line Auto  0.5 p..."/>
    <w:rsid w:val="00B309C5"/>
    <w:rPr>
      <w:rFonts w:ascii="Times New Roman" w:hAnsi="Times New Roman" w:cs="Times New Roman" w:hint="default"/>
      <w:sz w:val="20"/>
      <w:u w:val="single"/>
      <w:bdr w:val="single" w:sz="4" w:space="0" w:color="auto" w:frame="1"/>
    </w:rPr>
  </w:style>
  <w:style w:type="character" w:customStyle="1" w:styleId="Styleterm111ptUnderline">
    <w:name w:val="Style term1 + 11 pt Underline"/>
    <w:rsid w:val="00B309C5"/>
    <w:rPr>
      <w:b/>
      <w:bCs/>
      <w:sz w:val="20"/>
      <w:u w:val="single"/>
    </w:rPr>
  </w:style>
  <w:style w:type="character" w:customStyle="1" w:styleId="ct-with-fmlt">
    <w:name w:val="ct-with-fmlt"/>
    <w:rsid w:val="00B309C5"/>
  </w:style>
  <w:style w:type="character" w:customStyle="1" w:styleId="StyleStyle4CharTimesNewRoman11ptBold">
    <w:name w:val="Style Style4 Char + Times New Roman 11 pt Bold"/>
    <w:rsid w:val="00B309C5"/>
    <w:rPr>
      <w:rFonts w:ascii="Times New Roman" w:eastAsia="Times New Roman" w:hAnsi="Times New Roman" w:cs="Calibri" w:hint="default"/>
      <w:b/>
      <w:bCs/>
      <w:sz w:val="20"/>
      <w:szCs w:val="24"/>
      <w:u w:val="single"/>
      <w:lang w:val="en-US" w:eastAsia="en-US" w:bidi="ar-SA"/>
    </w:rPr>
  </w:style>
  <w:style w:type="character" w:customStyle="1" w:styleId="StyleStyle4CharTimesNewRoman11pt1">
    <w:name w:val="Style Style4 Char + Times New Roman 11 pt1"/>
    <w:rsid w:val="00B309C5"/>
    <w:rPr>
      <w:rFonts w:ascii="Times New Roman" w:eastAsia="Times New Roman" w:hAnsi="Times New Roman" w:cs="Calibri" w:hint="default"/>
      <w:sz w:val="20"/>
      <w:szCs w:val="24"/>
      <w:u w:val="single"/>
      <w:lang w:val="en-US" w:eastAsia="en-US" w:bidi="ar-SA"/>
    </w:rPr>
  </w:style>
  <w:style w:type="character" w:customStyle="1" w:styleId="StyleStyle4CharTimesNewRoman11ptItalic">
    <w:name w:val="Style Style4 Char + Times New Roman 11 pt Italic"/>
    <w:rsid w:val="00B309C5"/>
    <w:rPr>
      <w:rFonts w:ascii="Times New Roman" w:eastAsia="Times New Roman" w:hAnsi="Times New Roman" w:cs="Calibri" w:hint="default"/>
      <w:i/>
      <w:iCs/>
      <w:sz w:val="20"/>
      <w:szCs w:val="24"/>
      <w:u w:val="single"/>
      <w:lang w:val="en-US" w:eastAsia="en-US" w:bidi="ar-SA"/>
    </w:rPr>
  </w:style>
  <w:style w:type="character" w:customStyle="1" w:styleId="globalcontentbody">
    <w:name w:val="globalcontentbody"/>
    <w:rsid w:val="00B309C5"/>
  </w:style>
  <w:style w:type="character" w:customStyle="1" w:styleId="Heading3CharCharChar3">
    <w:name w:val="Heading 3 Char Char Char3"/>
    <w:aliases w:val="Char Char Char3,Heading 3 Char Char Char2, Char Char Char3"/>
    <w:qFormat/>
    <w:rsid w:val="00B309C5"/>
    <w:rPr>
      <w:rFonts w:ascii="Arial" w:hAnsi="Arial" w:cs="Arial" w:hint="default"/>
      <w:bCs/>
      <w:szCs w:val="26"/>
      <w:u w:val="single"/>
      <w:lang w:val="en-US" w:eastAsia="en-US" w:bidi="ar-SA"/>
    </w:rPr>
  </w:style>
  <w:style w:type="character" w:customStyle="1" w:styleId="StyleStyleUnderline411pt">
    <w:name w:val="Style Style Underline4 + 11 pt"/>
    <w:rsid w:val="00B309C5"/>
    <w:rPr>
      <w:sz w:val="20"/>
      <w:u w:val="single"/>
    </w:rPr>
  </w:style>
  <w:style w:type="character" w:customStyle="1" w:styleId="StyleStyleUnderline411ptBold">
    <w:name w:val="Style Style Underline4 + 11 pt Bold"/>
    <w:rsid w:val="00B309C5"/>
    <w:rPr>
      <w:b/>
      <w:bCs/>
      <w:sz w:val="20"/>
      <w:u w:val="single"/>
    </w:rPr>
  </w:style>
  <w:style w:type="character" w:customStyle="1" w:styleId="StyleStyleUnderline311pt">
    <w:name w:val="Style Style Underline3 + 11 pt"/>
    <w:rsid w:val="00B309C5"/>
    <w:rPr>
      <w:sz w:val="20"/>
      <w:u w:val="single"/>
    </w:rPr>
  </w:style>
  <w:style w:type="character" w:customStyle="1" w:styleId="StyleStyleUnderline311ptBold">
    <w:name w:val="Style Style Underline3 + 11 pt Bold"/>
    <w:rsid w:val="00B309C5"/>
    <w:rPr>
      <w:b/>
      <w:bCs/>
      <w:sz w:val="20"/>
      <w:u w:val="single"/>
    </w:rPr>
  </w:style>
  <w:style w:type="character" w:customStyle="1" w:styleId="27">
    <w:name w:val="27"/>
    <w:rsid w:val="00B309C5"/>
    <w:rPr>
      <w:rFonts w:ascii="Arial" w:hAnsi="Arial" w:cs="Arial" w:hint="default"/>
      <w:bCs/>
      <w:sz w:val="20"/>
      <w:u w:val="single"/>
      <w:lang w:val="en-US" w:eastAsia="en-US" w:bidi="ar-SA"/>
    </w:rPr>
  </w:style>
  <w:style w:type="character" w:customStyle="1" w:styleId="Heading3CharCharCharChar2">
    <w:name w:val="Heading 3 Char Char Char Char2"/>
    <w:rsid w:val="00B309C5"/>
    <w:rPr>
      <w:rFonts w:ascii="Arial" w:hAnsi="Arial" w:cs="Arial" w:hint="default"/>
      <w:bCs/>
      <w:szCs w:val="26"/>
      <w:u w:val="single"/>
      <w:lang w:val="en-US" w:eastAsia="en-US" w:bidi="ar-SA"/>
    </w:rPr>
  </w:style>
  <w:style w:type="character" w:customStyle="1" w:styleId="StyleBold1">
    <w:name w:val="Style Bold1"/>
    <w:rsid w:val="00B309C5"/>
    <w:rPr>
      <w:rFonts w:ascii="Georgia" w:hAnsi="Georgia" w:hint="default"/>
      <w:b/>
      <w:bCs/>
      <w:sz w:val="22"/>
    </w:rPr>
  </w:style>
  <w:style w:type="character" w:customStyle="1" w:styleId="article-record-publication-volume-issue">
    <w:name w:val="article-record-publication-volume-issue"/>
    <w:rsid w:val="00B309C5"/>
  </w:style>
  <w:style w:type="character" w:customStyle="1" w:styleId="NothingChar1">
    <w:name w:val="Nothing Char1"/>
    <w:rsid w:val="00B309C5"/>
    <w:rPr>
      <w:szCs w:val="24"/>
      <w:lang w:val="en-US" w:eastAsia="en-US" w:bidi="ar-SA"/>
    </w:rPr>
  </w:style>
  <w:style w:type="character" w:customStyle="1" w:styleId="quotechar0">
    <w:name w:val="quotechar"/>
    <w:rsid w:val="00B309C5"/>
  </w:style>
  <w:style w:type="character" w:customStyle="1" w:styleId="CharChar61">
    <w:name w:val="Char Char61"/>
    <w:rsid w:val="00B309C5"/>
    <w:rPr>
      <w:rFonts w:ascii="Arial" w:hAnsi="Arial" w:cs="Arial" w:hint="default"/>
      <w:bCs/>
      <w:sz w:val="16"/>
      <w:szCs w:val="26"/>
      <w:lang w:val="en-US" w:eastAsia="en-US" w:bidi="ar-SA"/>
    </w:rPr>
  </w:style>
  <w:style w:type="character" w:customStyle="1" w:styleId="3TagCite">
    <w:name w:val="3 Tag/Cite"/>
    <w:rsid w:val="00B309C5"/>
    <w:rPr>
      <w:rFonts w:ascii="Times New Roman" w:hAnsi="Times New Roman" w:cs="Times New Roman" w:hint="default"/>
      <w:b/>
      <w:bCs w:val="0"/>
    </w:rPr>
  </w:style>
  <w:style w:type="character" w:customStyle="1" w:styleId="4Qualifications">
    <w:name w:val="4 Qualifications"/>
    <w:rsid w:val="00B309C5"/>
    <w:rPr>
      <w:rFonts w:ascii="Times New Roman" w:hAnsi="Times New Roman" w:cs="Times New Roman" w:hint="default"/>
      <w:sz w:val="19"/>
    </w:rPr>
  </w:style>
  <w:style w:type="character" w:customStyle="1" w:styleId="at">
    <w:name w:val="at"/>
    <w:rsid w:val="00B309C5"/>
  </w:style>
  <w:style w:type="character" w:customStyle="1" w:styleId="vitstoryheadline">
    <w:name w:val="vitstoryheadline"/>
    <w:rsid w:val="00B309C5"/>
    <w:rPr>
      <w:rFonts w:ascii="Times New Roman" w:hAnsi="Times New Roman" w:cs="Times New Roman" w:hint="default"/>
    </w:rPr>
  </w:style>
  <w:style w:type="character" w:customStyle="1" w:styleId="nohighlighting">
    <w:name w:val="no highlighting"/>
    <w:rsid w:val="00B309C5"/>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B309C5"/>
    <w:rPr>
      <w:rFonts w:ascii="Cambria" w:hAnsi="Cambria" w:hint="default"/>
      <w:sz w:val="21"/>
      <w:u w:val="single"/>
    </w:rPr>
  </w:style>
  <w:style w:type="character" w:customStyle="1" w:styleId="comment-body">
    <w:name w:val="comment-body"/>
    <w:rsid w:val="00B309C5"/>
  </w:style>
  <w:style w:type="character" w:customStyle="1" w:styleId="flagicon">
    <w:name w:val="flagicon"/>
    <w:rsid w:val="00B309C5"/>
  </w:style>
  <w:style w:type="character" w:customStyle="1" w:styleId="reality">
    <w:name w:val="reality"/>
    <w:rsid w:val="00B309C5"/>
  </w:style>
  <w:style w:type="character" w:customStyle="1" w:styleId="share">
    <w:name w:val="share"/>
    <w:rsid w:val="00B309C5"/>
  </w:style>
  <w:style w:type="character" w:customStyle="1" w:styleId="StyleUnderlinePatternClearYellow">
    <w:name w:val="Style Underline Pattern: Clear (Yellow)"/>
    <w:rsid w:val="00B309C5"/>
    <w:rPr>
      <w:u w:val="single"/>
      <w:shd w:val="clear" w:color="auto" w:fill="00FF00"/>
    </w:rPr>
  </w:style>
  <w:style w:type="character" w:customStyle="1" w:styleId="credit">
    <w:name w:val="credit"/>
    <w:rsid w:val="00B309C5"/>
  </w:style>
  <w:style w:type="character" w:customStyle="1" w:styleId="ptitleinside">
    <w:name w:val="p_title_inside"/>
    <w:rsid w:val="00B309C5"/>
  </w:style>
  <w:style w:type="character" w:customStyle="1" w:styleId="StyleUnderlineCharChar111ptBorderSinglesolidlineA">
    <w:name w:val="Style Underline Char Char1 + 11 pt Border: : (Single solid line A..."/>
    <w:rsid w:val="00B309C5"/>
    <w:rPr>
      <w:rFonts w:ascii="Times New Roman" w:hAnsi="Times New Roman" w:cs="Times New Roman" w:hint="default"/>
      <w:sz w:val="20"/>
      <w:u w:val="single"/>
      <w:bdr w:val="single" w:sz="4" w:space="0" w:color="auto" w:frame="1"/>
      <w:lang w:val="en-US" w:eastAsia="en-US" w:bidi="ar-SA"/>
    </w:rPr>
  </w:style>
  <w:style w:type="character" w:customStyle="1" w:styleId="ital-inline">
    <w:name w:val="ital-inline"/>
    <w:rsid w:val="00B309C5"/>
  </w:style>
  <w:style w:type="character" w:customStyle="1" w:styleId="Style9ptUnderline9">
    <w:name w:val="Style 9 pt Underline9"/>
    <w:rsid w:val="00B309C5"/>
    <w:rPr>
      <w:sz w:val="20"/>
      <w:u w:val="single"/>
    </w:rPr>
  </w:style>
  <w:style w:type="character" w:customStyle="1" w:styleId="Style9ptBoldUnderline4">
    <w:name w:val="Style 9 pt Bold Underline4"/>
    <w:rsid w:val="00B309C5"/>
    <w:rPr>
      <w:b/>
      <w:bCs/>
      <w:sz w:val="20"/>
      <w:u w:val="single"/>
    </w:rPr>
  </w:style>
  <w:style w:type="character" w:customStyle="1" w:styleId="citationdate">
    <w:name w:val="citation_date"/>
    <w:basedOn w:val="DefaultParagraphFont"/>
    <w:rsid w:val="00B309C5"/>
  </w:style>
  <w:style w:type="character" w:customStyle="1" w:styleId="citationarticletitle">
    <w:name w:val="citation_article_title"/>
    <w:basedOn w:val="DefaultParagraphFont"/>
    <w:rsid w:val="00B309C5"/>
  </w:style>
  <w:style w:type="character" w:customStyle="1" w:styleId="citationjournaltitle">
    <w:name w:val="citation_journal_title"/>
    <w:basedOn w:val="DefaultParagraphFont"/>
    <w:rsid w:val="00B309C5"/>
  </w:style>
  <w:style w:type="character" w:customStyle="1" w:styleId="Dottedunderline0">
    <w:name w:val="Dotted underline"/>
    <w:rsid w:val="00B309C5"/>
    <w:rPr>
      <w:u w:val="dotted"/>
    </w:rPr>
  </w:style>
  <w:style w:type="character" w:customStyle="1" w:styleId="Bodytext3Spacing0ptExact">
    <w:name w:val="Body text (3) + Spacing 0 pt Exact"/>
    <w:rsid w:val="00B309C5"/>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rsid w:val="00B309C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rsid w:val="00B309C5"/>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B309C5"/>
  </w:style>
  <w:style w:type="character" w:customStyle="1" w:styleId="Qualified">
    <w:name w:val="Qualified"/>
    <w:rsid w:val="00B309C5"/>
    <w:rPr>
      <w:rFonts w:ascii="Cambria" w:hAnsi="Cambria" w:hint="default"/>
      <w:b/>
      <w:bCs/>
      <w:sz w:val="16"/>
    </w:rPr>
  </w:style>
  <w:style w:type="character" w:customStyle="1" w:styleId="content">
    <w:name w:val="content"/>
    <w:rsid w:val="00B309C5"/>
  </w:style>
  <w:style w:type="character" w:customStyle="1" w:styleId="titleauthoretc">
    <w:name w:val="titleauthoretc"/>
    <w:rsid w:val="00B309C5"/>
  </w:style>
  <w:style w:type="character" w:customStyle="1" w:styleId="n">
    <w:name w:val="n"/>
    <w:rsid w:val="00B309C5"/>
  </w:style>
  <w:style w:type="character" w:customStyle="1" w:styleId="nukeled">
    <w:name w:val="nukeled"/>
    <w:rsid w:val="00B309C5"/>
  </w:style>
  <w:style w:type="character" w:customStyle="1" w:styleId="contextlyrelated">
    <w:name w:val="contextly_related"/>
    <w:rsid w:val="00B309C5"/>
  </w:style>
  <w:style w:type="character" w:customStyle="1" w:styleId="adtext">
    <w:name w:val="ad_text"/>
    <w:rsid w:val="00B309C5"/>
  </w:style>
  <w:style w:type="character" w:customStyle="1" w:styleId="linkrow">
    <w:name w:val="link_row"/>
    <w:rsid w:val="00B309C5"/>
  </w:style>
  <w:style w:type="character" w:customStyle="1" w:styleId="revision-date">
    <w:name w:val="revision-date"/>
    <w:rsid w:val="00B309C5"/>
  </w:style>
  <w:style w:type="character" w:customStyle="1" w:styleId="facebook-share">
    <w:name w:val="facebook-share"/>
    <w:rsid w:val="00B309C5"/>
  </w:style>
  <w:style w:type="character" w:customStyle="1" w:styleId="facebook-share-label">
    <w:name w:val="facebook-share-label"/>
    <w:rsid w:val="00B309C5"/>
  </w:style>
  <w:style w:type="character" w:customStyle="1" w:styleId="cap">
    <w:name w:val="cap"/>
    <w:rsid w:val="00B309C5"/>
  </w:style>
  <w:style w:type="character" w:customStyle="1" w:styleId="ata11y">
    <w:name w:val="at_a11y"/>
    <w:rsid w:val="00B309C5"/>
  </w:style>
  <w:style w:type="character" w:customStyle="1" w:styleId="tpk">
    <w:name w:val="tpk"/>
    <w:rsid w:val="00B309C5"/>
  </w:style>
  <w:style w:type="character" w:customStyle="1" w:styleId="description">
    <w:name w:val="description"/>
    <w:rsid w:val="00B309C5"/>
  </w:style>
  <w:style w:type="character" w:customStyle="1" w:styleId="A24">
    <w:name w:val="A24"/>
    <w:uiPriority w:val="99"/>
    <w:rsid w:val="00B309C5"/>
    <w:rPr>
      <w:rFonts w:ascii="Paperback 24" w:hAnsi="Paperback 24" w:cs="Paperback 24" w:hint="default"/>
      <w:color w:val="000000"/>
      <w:sz w:val="32"/>
      <w:szCs w:val="32"/>
    </w:rPr>
  </w:style>
  <w:style w:type="character" w:customStyle="1" w:styleId="A25">
    <w:name w:val="A25"/>
    <w:uiPriority w:val="99"/>
    <w:rsid w:val="00B309C5"/>
    <w:rPr>
      <w:rFonts w:ascii="Webdings" w:hAnsi="Webdings" w:cs="Webdings" w:hint="default"/>
      <w:color w:val="000000"/>
      <w:sz w:val="16"/>
      <w:szCs w:val="16"/>
    </w:rPr>
  </w:style>
  <w:style w:type="character" w:customStyle="1" w:styleId="Headerorfooter">
    <w:name w:val="Header or footer_"/>
    <w:rsid w:val="00B309C5"/>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rsid w:val="00B309C5"/>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rsid w:val="00B309C5"/>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rsid w:val="00B309C5"/>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rsid w:val="00B309C5"/>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rsid w:val="00B309C5"/>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0">
    <w:name w:val="Body text (10)_"/>
    <w:rsid w:val="00B309C5"/>
    <w:rPr>
      <w:rFonts w:ascii="Arial" w:eastAsia="Arial" w:hAnsi="Arial" w:cs="Arial" w:hint="default"/>
      <w:b w:val="0"/>
      <w:bCs w:val="0"/>
      <w:i w:val="0"/>
      <w:iCs w:val="0"/>
      <w:smallCaps w:val="0"/>
      <w:strike w:val="0"/>
      <w:dstrike w:val="0"/>
      <w:sz w:val="15"/>
      <w:szCs w:val="15"/>
      <w:u w:val="none"/>
      <w:effect w:val="none"/>
    </w:rPr>
  </w:style>
  <w:style w:type="character" w:customStyle="1" w:styleId="Bodytext33">
    <w:name w:val="Body text (3)"/>
    <w:rsid w:val="00B309C5"/>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rsid w:val="00B309C5"/>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rsid w:val="00B309C5"/>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rsid w:val="00B309C5"/>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rsid w:val="00B309C5"/>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rsid w:val="00B309C5"/>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rsid w:val="00B309C5"/>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rsid w:val="00B309C5"/>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rsid w:val="00B309C5"/>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rsid w:val="00B309C5"/>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rsid w:val="00B309C5"/>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1">
    <w:name w:val="Body text (10)"/>
    <w:rsid w:val="00B309C5"/>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rsid w:val="00B309C5"/>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rsid w:val="00B309C5"/>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rsid w:val="00B309C5"/>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rsid w:val="00B309C5"/>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
    <w:rsid w:val="00B309C5"/>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rsid w:val="00B309C5"/>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rsid w:val="00B309C5"/>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rsid w:val="00B309C5"/>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rsid w:val="00B309C5"/>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rsid w:val="00B309C5"/>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rsid w:val="00B309C5"/>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rsid w:val="00B309C5"/>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rsid w:val="00B309C5"/>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rsid w:val="00B309C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rsid w:val="00B309C5"/>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
    <w:rsid w:val="00B309C5"/>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rsid w:val="00B309C5"/>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B309C5"/>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B309C5"/>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rsid w:val="00B309C5"/>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rsid w:val="00B309C5"/>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rsid w:val="00B309C5"/>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rsid w:val="00B309C5"/>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rsid w:val="00B309C5"/>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rsid w:val="00B309C5"/>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rsid w:val="00B309C5"/>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rsid w:val="00B309C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rsid w:val="00B309C5"/>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rsid w:val="00B309C5"/>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rsid w:val="00B309C5"/>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rsid w:val="00B309C5"/>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rsid w:val="00B309C5"/>
    <w:rPr>
      <w:rFonts w:ascii="Arial" w:eastAsia="Arial" w:hAnsi="Arial" w:cs="Arial"/>
      <w:b/>
      <w:bCs/>
      <w:i/>
      <w:iCs/>
      <w:color w:val="000000"/>
      <w:spacing w:val="0"/>
      <w:w w:val="100"/>
      <w:position w:val="0"/>
      <w:u w:val="single"/>
      <w:shd w:val="clear" w:color="auto" w:fill="FFFFFF"/>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rsid w:val="00B309C5"/>
    <w:rPr>
      <w:rFonts w:ascii="Georgia" w:eastAsia="Georgia" w:hAnsi="Georgia" w:cs="Georgia"/>
      <w:b w:val="0"/>
      <w:bCs w:val="0"/>
      <w:i/>
      <w:iCs/>
      <w:smallCaps w:val="0"/>
      <w:strike w:val="0"/>
      <w:dstrike w:val="0"/>
      <w:color w:val="000000"/>
      <w:spacing w:val="0"/>
      <w:w w:val="100"/>
      <w:position w:val="0"/>
      <w:sz w:val="21"/>
      <w:szCs w:val="21"/>
      <w:u w:val="none"/>
      <w:effect w:val="none"/>
      <w:shd w:val="clear" w:color="auto" w:fill="FFFFFF"/>
      <w:lang w:val="en-US"/>
    </w:rPr>
  </w:style>
  <w:style w:type="character" w:customStyle="1" w:styleId="Heading92Spacing2pt">
    <w:name w:val="Heading #9 (2) + Spacing 2 pt"/>
    <w:rsid w:val="00B309C5"/>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rsid w:val="00B309C5"/>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rsid w:val="00B309C5"/>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rsid w:val="00B309C5"/>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rsid w:val="00B309C5"/>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rsid w:val="00B309C5"/>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rsid w:val="00B309C5"/>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rsid w:val="00B309C5"/>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rsid w:val="00B309C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rsid w:val="00B309C5"/>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rsid w:val="00B309C5"/>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rsid w:val="00B309C5"/>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rsid w:val="00B309C5"/>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rsid w:val="00B309C5"/>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rsid w:val="00B309C5"/>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rsid w:val="00B309C5"/>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rsid w:val="00B309C5"/>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rsid w:val="00B309C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rsid w:val="00B309C5"/>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rsid w:val="00B309C5"/>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rsid w:val="00B309C5"/>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rsid w:val="00B309C5"/>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rsid w:val="00B309C5"/>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rsid w:val="00B309C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309C5"/>
  </w:style>
  <w:style w:type="character" w:customStyle="1" w:styleId="article-quote-right">
    <w:name w:val="article-quote-right"/>
    <w:basedOn w:val="DefaultParagraphFont"/>
    <w:rsid w:val="00B309C5"/>
  </w:style>
  <w:style w:type="character" w:customStyle="1" w:styleId="StyleBox12ptBold">
    <w:name w:val="Style Box + 12 pt Bold"/>
    <w:rsid w:val="00B309C5"/>
    <w:rPr>
      <w:rFonts w:ascii="Georgia" w:hAnsi="Georgia" w:hint="default"/>
      <w:b/>
      <w:bCs/>
      <w:sz w:val="22"/>
      <w:u w:val="single"/>
      <w:bdr w:val="none" w:sz="0" w:space="0" w:color="auto" w:frame="1"/>
    </w:rPr>
  </w:style>
  <w:style w:type="character" w:customStyle="1" w:styleId="StyleBox12pt">
    <w:name w:val="Style Box + 12 pt"/>
    <w:rsid w:val="00B309C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rsid w:val="00B309C5"/>
    <w:rPr>
      <w:rFonts w:ascii="Georgia" w:hAnsi="Georgia" w:cs="Calibri" w:hint="default"/>
      <w:b/>
      <w:bCs/>
      <w:i w:val="0"/>
      <w:iCs w:val="0"/>
      <w:sz w:val="22"/>
      <w:u w:val="single"/>
      <w:bdr w:val="none" w:sz="0" w:space="0" w:color="auto" w:frame="1"/>
    </w:rPr>
  </w:style>
  <w:style w:type="character" w:customStyle="1" w:styleId="BoldandUnderlineCharCharCharChar">
    <w:name w:val="Bold and Underline Char Char Char Char"/>
    <w:rsid w:val="00B309C5"/>
    <w:rPr>
      <w:b/>
      <w:bCs w:val="0"/>
      <w:noProof w:val="0"/>
      <w:u w:val="single"/>
      <w:lang w:val="en-US" w:eastAsia="en-US" w:bidi="ar-SA"/>
    </w:rPr>
  </w:style>
  <w:style w:type="character" w:customStyle="1" w:styleId="commentstext">
    <w:name w:val="commentstext"/>
    <w:rsid w:val="00B309C5"/>
  </w:style>
  <w:style w:type="character" w:customStyle="1" w:styleId="StyleDebateUnderlineBold">
    <w:name w:val="Style Debate Underline + Bold"/>
    <w:rsid w:val="00B309C5"/>
    <w:rPr>
      <w:rFonts w:ascii="Times New Roman" w:hAnsi="Times New Roman" w:cs="Times New Roman" w:hint="default"/>
      <w:b/>
      <w:bCs/>
      <w:sz w:val="20"/>
      <w:szCs w:val="20"/>
      <w:u w:val="single"/>
    </w:rPr>
  </w:style>
  <w:style w:type="character" w:customStyle="1" w:styleId="StyleThickunderline1">
    <w:name w:val="Style Thick underline1"/>
    <w:rsid w:val="00B309C5"/>
    <w:rPr>
      <w:u w:val="single"/>
    </w:rPr>
  </w:style>
  <w:style w:type="character" w:customStyle="1" w:styleId="FontStyle310">
    <w:name w:val="Font Style310"/>
    <w:uiPriority w:val="99"/>
    <w:rsid w:val="00B309C5"/>
    <w:rPr>
      <w:rFonts w:ascii="Times New Roman" w:hAnsi="Times New Roman" w:cs="Times New Roman" w:hint="default"/>
      <w:b/>
      <w:bCs/>
      <w:i/>
      <w:iCs/>
      <w:spacing w:val="-10"/>
      <w:sz w:val="18"/>
      <w:szCs w:val="18"/>
    </w:rPr>
  </w:style>
  <w:style w:type="character" w:customStyle="1" w:styleId="FontStyle329">
    <w:name w:val="Font Style329"/>
    <w:uiPriority w:val="99"/>
    <w:rsid w:val="00B309C5"/>
    <w:rPr>
      <w:rFonts w:ascii="Times New Roman" w:hAnsi="Times New Roman" w:cs="Times New Roman" w:hint="default"/>
      <w:b/>
      <w:bCs/>
      <w:spacing w:val="-10"/>
      <w:sz w:val="18"/>
      <w:szCs w:val="18"/>
    </w:rPr>
  </w:style>
  <w:style w:type="character" w:customStyle="1" w:styleId="FontStyle370">
    <w:name w:val="Font Style370"/>
    <w:uiPriority w:val="99"/>
    <w:rsid w:val="00B309C5"/>
    <w:rPr>
      <w:rFonts w:ascii="Cambria" w:hAnsi="Cambria" w:cs="Cambria" w:hint="default"/>
      <w:b/>
      <w:bCs/>
      <w:spacing w:val="-10"/>
      <w:sz w:val="18"/>
      <w:szCs w:val="18"/>
    </w:rPr>
  </w:style>
  <w:style w:type="character" w:customStyle="1" w:styleId="StyleUnderline3">
    <w:name w:val="Style Underline3"/>
    <w:rsid w:val="00B309C5"/>
    <w:rPr>
      <w:u w:val="single"/>
    </w:rPr>
  </w:style>
  <w:style w:type="character" w:customStyle="1" w:styleId="StyleUnderline4">
    <w:name w:val="Style Underline4"/>
    <w:rsid w:val="00B309C5"/>
    <w:rPr>
      <w:u w:val="single"/>
    </w:rPr>
  </w:style>
  <w:style w:type="character" w:customStyle="1" w:styleId="StyleunderlineCharNotBold">
    <w:name w:val="Style underline Char + Not Bold"/>
    <w:rsid w:val="00B309C5"/>
    <w:rPr>
      <w:rFonts w:ascii="Times New Roman" w:hAnsi="Times New Roman" w:cs="Times New Roman" w:hint="default"/>
      <w:b/>
      <w:bCs w:val="0"/>
      <w:sz w:val="20"/>
      <w:szCs w:val="24"/>
      <w:u w:val="single"/>
      <w:lang w:val="en-US" w:eastAsia="en-US" w:bidi="ar-SA"/>
    </w:rPr>
  </w:style>
  <w:style w:type="character" w:customStyle="1" w:styleId="base">
    <w:name w:val="base"/>
    <w:basedOn w:val="DefaultParagraphFont"/>
    <w:rsid w:val="00B309C5"/>
  </w:style>
  <w:style w:type="character" w:customStyle="1" w:styleId="part-of-speech">
    <w:name w:val="part-of-speech"/>
    <w:basedOn w:val="DefaultParagraphFont"/>
    <w:rsid w:val="00B309C5"/>
  </w:style>
  <w:style w:type="character" w:customStyle="1" w:styleId="sep">
    <w:name w:val="sep"/>
    <w:basedOn w:val="DefaultParagraphFont"/>
    <w:rsid w:val="00B309C5"/>
  </w:style>
  <w:style w:type="character" w:customStyle="1" w:styleId="pron">
    <w:name w:val="pron"/>
    <w:basedOn w:val="DefaultParagraphFont"/>
    <w:rsid w:val="00B309C5"/>
  </w:style>
  <w:style w:type="character" w:customStyle="1" w:styleId="StyleBoldandUnderlineCharChar11pt">
    <w:name w:val="Style Bold and Underline Char Char + 11 pt"/>
    <w:rsid w:val="00B309C5"/>
    <w:rPr>
      <w:b/>
      <w:bCs/>
      <w:noProof w:val="0"/>
      <w:sz w:val="20"/>
      <w:u w:val="single"/>
      <w:lang w:val="en-US" w:eastAsia="en-US" w:bidi="ar-SA"/>
    </w:rPr>
  </w:style>
  <w:style w:type="character" w:customStyle="1" w:styleId="Hyperlink23">
    <w:name w:val="Hyperlink23"/>
    <w:rsid w:val="00B309C5"/>
    <w:rPr>
      <w:color w:val="3300CC"/>
      <w:u w:val="single"/>
    </w:rPr>
  </w:style>
  <w:style w:type="character" w:customStyle="1" w:styleId="CharChar111">
    <w:name w:val="Char Char111"/>
    <w:rsid w:val="00B309C5"/>
    <w:rPr>
      <w:rFonts w:ascii="Arial" w:hAnsi="Arial" w:cs="Arial" w:hint="default"/>
      <w:bCs/>
      <w:szCs w:val="26"/>
      <w:u w:val="single"/>
      <w:lang w:val="en-US" w:eastAsia="en-US" w:bidi="ar-SA"/>
    </w:rPr>
  </w:style>
  <w:style w:type="character" w:customStyle="1" w:styleId="DontRead">
    <w:name w:val="Don't Read"/>
    <w:qFormat/>
    <w:rsid w:val="00B309C5"/>
    <w:rPr>
      <w:rFonts w:ascii="Times New Roman" w:hAnsi="Times New Roman" w:cs="Times New Roman" w:hint="default"/>
      <w:sz w:val="16"/>
    </w:rPr>
  </w:style>
  <w:style w:type="character" w:customStyle="1" w:styleId="Style9ptUnderline11">
    <w:name w:val="Style 9 pt Underline11"/>
    <w:rsid w:val="00B309C5"/>
    <w:rPr>
      <w:sz w:val="20"/>
      <w:u w:val="single"/>
    </w:rPr>
  </w:style>
  <w:style w:type="character" w:customStyle="1" w:styleId="Style9ptBoldUnderline5">
    <w:name w:val="Style 9 pt Bold Underline5"/>
    <w:rsid w:val="00B309C5"/>
    <w:rPr>
      <w:b/>
      <w:bCs/>
      <w:sz w:val="20"/>
      <w:u w:val="single"/>
    </w:rPr>
  </w:style>
  <w:style w:type="character" w:customStyle="1" w:styleId="zoomme">
    <w:name w:val="zoomme"/>
    <w:basedOn w:val="DefaultParagraphFont"/>
    <w:rsid w:val="00B309C5"/>
  </w:style>
  <w:style w:type="character" w:customStyle="1" w:styleId="classauthor">
    <w:name w:val="class=&quot;author&quot;"/>
    <w:basedOn w:val="DefaultParagraphFont"/>
    <w:rsid w:val="00B309C5"/>
  </w:style>
  <w:style w:type="character" w:customStyle="1" w:styleId="label">
    <w:name w:val="label"/>
    <w:rsid w:val="00B309C5"/>
  </w:style>
  <w:style w:type="character" w:customStyle="1" w:styleId="pg">
    <w:name w:val="pg"/>
    <w:basedOn w:val="DefaultParagraphFont"/>
    <w:rsid w:val="00B309C5"/>
  </w:style>
  <w:style w:type="character" w:customStyle="1" w:styleId="senselabelstart">
    <w:name w:val="sense_label start"/>
    <w:basedOn w:val="DefaultParagraphFont"/>
    <w:rsid w:val="00B309C5"/>
  </w:style>
  <w:style w:type="character" w:customStyle="1" w:styleId="vi">
    <w:name w:val="vi"/>
    <w:basedOn w:val="DefaultParagraphFont"/>
    <w:rsid w:val="00B309C5"/>
  </w:style>
  <w:style w:type="character" w:customStyle="1" w:styleId="showipapr">
    <w:name w:val="show_ipapr"/>
    <w:basedOn w:val="DefaultParagraphFont"/>
    <w:rsid w:val="00B309C5"/>
  </w:style>
  <w:style w:type="character" w:customStyle="1" w:styleId="prondelim">
    <w:name w:val="prondelim"/>
    <w:basedOn w:val="DefaultParagraphFont"/>
    <w:rsid w:val="00B309C5"/>
  </w:style>
  <w:style w:type="character" w:customStyle="1" w:styleId="prontoggle">
    <w:name w:val="pron_toggle"/>
    <w:basedOn w:val="DefaultParagraphFont"/>
    <w:rsid w:val="00B309C5"/>
  </w:style>
  <w:style w:type="character" w:customStyle="1" w:styleId="showspellpr">
    <w:name w:val="show_spellpr"/>
    <w:basedOn w:val="DefaultParagraphFont"/>
    <w:rsid w:val="00B309C5"/>
  </w:style>
  <w:style w:type="character" w:customStyle="1" w:styleId="dnindex">
    <w:name w:val="dnindex"/>
    <w:basedOn w:val="DefaultParagraphFont"/>
    <w:rsid w:val="00B309C5"/>
  </w:style>
  <w:style w:type="character" w:customStyle="1" w:styleId="boldface">
    <w:name w:val="boldface"/>
    <w:basedOn w:val="DefaultParagraphFont"/>
    <w:rsid w:val="00B309C5"/>
  </w:style>
  <w:style w:type="character" w:customStyle="1" w:styleId="labset">
    <w:name w:val="labset"/>
    <w:basedOn w:val="DefaultParagraphFont"/>
    <w:rsid w:val="00B309C5"/>
  </w:style>
  <w:style w:type="character" w:customStyle="1" w:styleId="pmterms2">
    <w:name w:val="pmterms2"/>
    <w:basedOn w:val="DefaultParagraphFont"/>
    <w:rsid w:val="00B309C5"/>
  </w:style>
  <w:style w:type="character" w:customStyle="1" w:styleId="longtitlespan">
    <w:name w:val="longtitlespan"/>
    <w:rsid w:val="00B309C5"/>
  </w:style>
  <w:style w:type="character" w:customStyle="1" w:styleId="addressspan">
    <w:name w:val="addressspan"/>
    <w:rsid w:val="00B309C5"/>
  </w:style>
  <w:style w:type="character" w:customStyle="1" w:styleId="role">
    <w:name w:val="role"/>
    <w:rsid w:val="00B309C5"/>
  </w:style>
  <w:style w:type="character" w:customStyle="1" w:styleId="grey1">
    <w:name w:val="grey1"/>
    <w:basedOn w:val="DefaultParagraphFont"/>
    <w:rsid w:val="00B309C5"/>
  </w:style>
  <w:style w:type="character" w:customStyle="1" w:styleId="searchwithinhl">
    <w:name w:val="searchwithinhl"/>
    <w:basedOn w:val="DefaultParagraphFont"/>
    <w:rsid w:val="00B309C5"/>
  </w:style>
  <w:style w:type="character" w:customStyle="1" w:styleId="read-pgnum">
    <w:name w:val="read-pgnum"/>
    <w:basedOn w:val="DefaultParagraphFont"/>
    <w:rsid w:val="00B309C5"/>
  </w:style>
  <w:style w:type="character" w:customStyle="1" w:styleId="middleheadline">
    <w:name w:val="middleheadline"/>
    <w:basedOn w:val="DefaultParagraphFont"/>
    <w:rsid w:val="00B309C5"/>
  </w:style>
  <w:style w:type="character" w:customStyle="1" w:styleId="style22">
    <w:name w:val="style2"/>
    <w:basedOn w:val="DefaultParagraphFont"/>
    <w:rsid w:val="00B309C5"/>
  </w:style>
  <w:style w:type="character" w:customStyle="1" w:styleId="endemailtag">
    <w:name w:val="endemailtag"/>
    <w:basedOn w:val="DefaultParagraphFont"/>
    <w:rsid w:val="00B309C5"/>
  </w:style>
  <w:style w:type="character" w:customStyle="1" w:styleId="fpred">
    <w:name w:val="fp_red"/>
    <w:basedOn w:val="DefaultParagraphFont"/>
    <w:rsid w:val="00B309C5"/>
  </w:style>
  <w:style w:type="character" w:customStyle="1" w:styleId="title3">
    <w:name w:val="title3"/>
    <w:rsid w:val="00B309C5"/>
    <w:rPr>
      <w:b/>
      <w:bCs/>
      <w:sz w:val="26"/>
      <w:szCs w:val="26"/>
    </w:rPr>
  </w:style>
  <w:style w:type="character" w:customStyle="1" w:styleId="articlebyline">
    <w:name w:val="articlebyline"/>
    <w:basedOn w:val="DefaultParagraphFont"/>
    <w:rsid w:val="00B309C5"/>
  </w:style>
  <w:style w:type="character" w:customStyle="1" w:styleId="pullquote">
    <w:name w:val="pullquote"/>
    <w:basedOn w:val="DefaultParagraphFont"/>
    <w:rsid w:val="00B309C5"/>
  </w:style>
  <w:style w:type="character" w:customStyle="1" w:styleId="authorpub2">
    <w:name w:val="author_pub2"/>
    <w:basedOn w:val="DefaultParagraphFont"/>
    <w:rsid w:val="00B309C5"/>
  </w:style>
  <w:style w:type="character" w:customStyle="1" w:styleId="personname">
    <w:name w:val="person_name"/>
    <w:rsid w:val="00B309C5"/>
  </w:style>
  <w:style w:type="character" w:customStyle="1" w:styleId="majorhd1">
    <w:name w:val="majorhd1"/>
    <w:rsid w:val="00B309C5"/>
    <w:rPr>
      <w:rFonts w:ascii="Arial" w:hAnsi="Arial" w:cs="Arial" w:hint="default"/>
      <w:b/>
      <w:bCs/>
      <w:color w:val="660000"/>
      <w:sz w:val="25"/>
      <w:szCs w:val="25"/>
    </w:rPr>
  </w:style>
  <w:style w:type="character" w:customStyle="1" w:styleId="origin10">
    <w:name w:val="origin10"/>
    <w:rsid w:val="00B309C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309C5"/>
  </w:style>
  <w:style w:type="character" w:customStyle="1" w:styleId="firstlast">
    <w:name w:val="first last"/>
    <w:basedOn w:val="DefaultParagraphFont"/>
    <w:rsid w:val="00B309C5"/>
  </w:style>
  <w:style w:type="character" w:customStyle="1" w:styleId="fbconnectbuttontext">
    <w:name w:val="fbconnectbutton_text"/>
    <w:basedOn w:val="DefaultParagraphFont"/>
    <w:rsid w:val="00B309C5"/>
  </w:style>
  <w:style w:type="character" w:customStyle="1" w:styleId="fbsharecountinner">
    <w:name w:val="fb_share_count_inner"/>
    <w:basedOn w:val="DefaultParagraphFont"/>
    <w:rsid w:val="00B309C5"/>
  </w:style>
  <w:style w:type="character" w:customStyle="1" w:styleId="header10">
    <w:name w:val="header1"/>
    <w:basedOn w:val="DefaultParagraphFont"/>
    <w:rsid w:val="00B309C5"/>
  </w:style>
  <w:style w:type="character" w:customStyle="1" w:styleId="s2">
    <w:name w:val="s2"/>
    <w:basedOn w:val="DefaultParagraphFont"/>
    <w:rsid w:val="00B309C5"/>
  </w:style>
  <w:style w:type="character" w:customStyle="1" w:styleId="s1">
    <w:name w:val="s1"/>
    <w:basedOn w:val="DefaultParagraphFont"/>
    <w:rsid w:val="00B309C5"/>
  </w:style>
  <w:style w:type="character" w:customStyle="1" w:styleId="styledate">
    <w:name w:val="styledate"/>
    <w:basedOn w:val="DefaultParagraphFont"/>
    <w:rsid w:val="00B309C5"/>
  </w:style>
  <w:style w:type="character" w:customStyle="1" w:styleId="cnbcsbhdcomp">
    <w:name w:val="cnbc_sbhd_comp"/>
    <w:basedOn w:val="DefaultParagraphFont"/>
    <w:rsid w:val="00B309C5"/>
  </w:style>
  <w:style w:type="character" w:customStyle="1" w:styleId="searchword">
    <w:name w:val="searchword"/>
    <w:basedOn w:val="DefaultParagraphFont"/>
    <w:rsid w:val="00B309C5"/>
  </w:style>
  <w:style w:type="character" w:customStyle="1" w:styleId="s5">
    <w:name w:val="s5"/>
    <w:basedOn w:val="DefaultParagraphFont"/>
    <w:rsid w:val="00B309C5"/>
  </w:style>
  <w:style w:type="character" w:customStyle="1" w:styleId="s3">
    <w:name w:val="s3"/>
    <w:basedOn w:val="DefaultParagraphFont"/>
    <w:rsid w:val="00B309C5"/>
  </w:style>
  <w:style w:type="character" w:customStyle="1" w:styleId="s6">
    <w:name w:val="s6"/>
    <w:basedOn w:val="DefaultParagraphFont"/>
    <w:rsid w:val="00B309C5"/>
  </w:style>
  <w:style w:type="character" w:customStyle="1" w:styleId="detailcname">
    <w:name w:val="detailcname"/>
    <w:basedOn w:val="DefaultParagraphFont"/>
    <w:rsid w:val="00B309C5"/>
  </w:style>
  <w:style w:type="character" w:customStyle="1" w:styleId="articleheadline">
    <w:name w:val="articleheadline"/>
    <w:basedOn w:val="DefaultParagraphFont"/>
    <w:rsid w:val="00B309C5"/>
  </w:style>
  <w:style w:type="character" w:customStyle="1" w:styleId="block-spacer">
    <w:name w:val="block-spacer"/>
    <w:basedOn w:val="DefaultParagraphFont"/>
    <w:rsid w:val="00B309C5"/>
  </w:style>
  <w:style w:type="character" w:customStyle="1" w:styleId="articlesource">
    <w:name w:val="articlesource"/>
    <w:basedOn w:val="DefaultParagraphFont"/>
    <w:rsid w:val="00B309C5"/>
  </w:style>
  <w:style w:type="character" w:customStyle="1" w:styleId="separator">
    <w:name w:val="separator"/>
    <w:basedOn w:val="DefaultParagraphFont"/>
    <w:rsid w:val="00B309C5"/>
  </w:style>
  <w:style w:type="character" w:customStyle="1" w:styleId="wl-startdate">
    <w:name w:val="wl-startdate"/>
    <w:basedOn w:val="DefaultParagraphFont"/>
    <w:rsid w:val="00B309C5"/>
  </w:style>
  <w:style w:type="character" w:customStyle="1" w:styleId="articletext0">
    <w:name w:val="article_text"/>
    <w:basedOn w:val="DefaultParagraphFont"/>
    <w:rsid w:val="00B309C5"/>
  </w:style>
  <w:style w:type="character" w:customStyle="1" w:styleId="referencetext">
    <w:name w:val="referencetext"/>
    <w:basedOn w:val="DefaultParagraphFont"/>
    <w:rsid w:val="00B309C5"/>
  </w:style>
  <w:style w:type="character" w:customStyle="1" w:styleId="LDDebateCard">
    <w:name w:val="LD Debate Card"/>
    <w:rsid w:val="00B309C5"/>
    <w:rPr>
      <w:rFonts w:ascii="Times New Roman" w:hAnsi="Times New Roman" w:cs="Times New Roman" w:hint="default"/>
      <w:b/>
      <w:bCs/>
      <w:color w:val="000000"/>
      <w:u w:val="single"/>
    </w:rPr>
  </w:style>
  <w:style w:type="character" w:customStyle="1" w:styleId="F5Normal">
    <w:name w:val="F5 Normal"/>
    <w:rsid w:val="00B309C5"/>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rsid w:val="00B309C5"/>
    <w:rPr>
      <w:rFonts w:ascii="Times New Roman" w:hAnsi="Times New Roman" w:cs="Times New Roman" w:hint="default"/>
      <w:sz w:val="18"/>
    </w:rPr>
  </w:style>
  <w:style w:type="character" w:customStyle="1" w:styleId="fulltext-bd">
    <w:name w:val="fulltext-bd"/>
    <w:basedOn w:val="DefaultParagraphFont"/>
    <w:rsid w:val="00B309C5"/>
  </w:style>
  <w:style w:type="character" w:customStyle="1" w:styleId="citation-abbreviation">
    <w:name w:val="citation-abbreviation"/>
    <w:basedOn w:val="DefaultParagraphFont"/>
    <w:rsid w:val="00B309C5"/>
  </w:style>
  <w:style w:type="character" w:customStyle="1" w:styleId="citation-volume">
    <w:name w:val="citation-volume"/>
    <w:basedOn w:val="DefaultParagraphFont"/>
    <w:rsid w:val="00B309C5"/>
  </w:style>
  <w:style w:type="character" w:customStyle="1" w:styleId="citation-issue">
    <w:name w:val="citation-issue"/>
    <w:basedOn w:val="DefaultParagraphFont"/>
    <w:rsid w:val="00B309C5"/>
  </w:style>
  <w:style w:type="character" w:customStyle="1" w:styleId="citation-flpages">
    <w:name w:val="citation-flpages"/>
    <w:basedOn w:val="DefaultParagraphFont"/>
    <w:rsid w:val="00B309C5"/>
  </w:style>
  <w:style w:type="character" w:customStyle="1" w:styleId="journalname">
    <w:name w:val="journalname"/>
    <w:basedOn w:val="DefaultParagraphFont"/>
    <w:rsid w:val="00B309C5"/>
  </w:style>
  <w:style w:type="character" w:customStyle="1" w:styleId="stnd">
    <w:name w:val="stnd"/>
    <w:basedOn w:val="DefaultParagraphFont"/>
    <w:rsid w:val="00B309C5"/>
  </w:style>
  <w:style w:type="character" w:customStyle="1" w:styleId="F6BoldUnderline">
    <w:name w:val="F6 Bold Underline"/>
    <w:rsid w:val="00B309C5"/>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underline">
    <w:name w:val="AAAunderline"/>
    <w:qFormat/>
    <w:rsid w:val="00B309C5"/>
    <w:rPr>
      <w:b/>
      <w:bCs w:val="0"/>
      <w:u w:val="single"/>
    </w:rPr>
  </w:style>
  <w:style w:type="character" w:customStyle="1" w:styleId="AAAEmphasis2">
    <w:name w:val="AAAEmphasis2"/>
    <w:rsid w:val="00B309C5"/>
    <w:rPr>
      <w:rFonts w:ascii="Cooper Black" w:hAnsi="Cooper Black" w:hint="default"/>
      <w:iCs/>
      <w:u w:val="single"/>
    </w:rPr>
  </w:style>
  <w:style w:type="character" w:customStyle="1" w:styleId="AAAcite">
    <w:name w:val="AAAcite"/>
    <w:rsid w:val="00B309C5"/>
    <w:rPr>
      <w:rFonts w:ascii="Times New Roman" w:hAnsi="Times New Roman" w:cs="Times New Roman" w:hint="default"/>
      <w:b/>
      <w:bCs w:val="0"/>
      <w:sz w:val="24"/>
    </w:rPr>
  </w:style>
  <w:style w:type="character" w:customStyle="1" w:styleId="underline00">
    <w:name w:val="underline0"/>
    <w:basedOn w:val="DefaultParagraphFont"/>
    <w:rsid w:val="00B309C5"/>
  </w:style>
  <w:style w:type="character" w:customStyle="1" w:styleId="sub">
    <w:name w:val="sub"/>
    <w:basedOn w:val="DefaultParagraphFont"/>
    <w:rsid w:val="00B309C5"/>
  </w:style>
  <w:style w:type="character" w:customStyle="1" w:styleId="citedby">
    <w:name w:val="citedby_"/>
    <w:basedOn w:val="DefaultParagraphFont"/>
    <w:rsid w:val="00B309C5"/>
  </w:style>
  <w:style w:type="character" w:customStyle="1" w:styleId="formulatext">
    <w:name w:val="formulatext"/>
    <w:basedOn w:val="DefaultParagraphFont"/>
    <w:rsid w:val="00B309C5"/>
  </w:style>
  <w:style w:type="character" w:customStyle="1" w:styleId="fu-autorenangabe-fu-beschreibung">
    <w:name w:val="fu-autorenangabe-fu-beschreibung"/>
    <w:rsid w:val="00B309C5"/>
  </w:style>
  <w:style w:type="character" w:customStyle="1" w:styleId="StyleGaramondText1">
    <w:name w:val="Style Garamond Text 1"/>
    <w:rsid w:val="00B309C5"/>
    <w:rPr>
      <w:rFonts w:ascii="Georgia" w:hAnsi="Georgia" w:hint="default"/>
      <w:color w:val="0D0D0D"/>
      <w:sz w:val="22"/>
    </w:rPr>
  </w:style>
  <w:style w:type="character" w:customStyle="1" w:styleId="StyleGaramondText1Underline">
    <w:name w:val="Style Garamond Text 1 Underline"/>
    <w:rsid w:val="00B309C5"/>
    <w:rPr>
      <w:rFonts w:ascii="Georgia" w:hAnsi="Georgia" w:hint="default"/>
      <w:color w:val="0D0D0D"/>
      <w:sz w:val="22"/>
      <w:u w:val="single"/>
    </w:rPr>
  </w:style>
  <w:style w:type="character" w:customStyle="1" w:styleId="paragraph">
    <w:name w:val="paragraph"/>
    <w:rsid w:val="00B309C5"/>
  </w:style>
  <w:style w:type="character" w:customStyle="1" w:styleId="underline3">
    <w:name w:val="underline3"/>
    <w:rsid w:val="00B309C5"/>
    <w:rPr>
      <w:u w:val="single"/>
      <w:bdr w:val="none" w:sz="0" w:space="0" w:color="auto" w:frame="1"/>
      <w:shd w:val="clear" w:color="auto" w:fill="FFFF00"/>
    </w:rPr>
  </w:style>
  <w:style w:type="character" w:customStyle="1" w:styleId="menu">
    <w:name w:val="menu"/>
    <w:basedOn w:val="DefaultParagraphFont"/>
    <w:rsid w:val="00B309C5"/>
  </w:style>
  <w:style w:type="character" w:customStyle="1" w:styleId="ColorfulGrid-Accent1Char1">
    <w:name w:val="Colorful Grid - Accent 1 Char1"/>
    <w:uiPriority w:val="29"/>
    <w:rsid w:val="00B309C5"/>
    <w:rPr>
      <w:iCs/>
      <w:sz w:val="16"/>
      <w:szCs w:val="22"/>
    </w:rPr>
  </w:style>
  <w:style w:type="character" w:customStyle="1" w:styleId="CharChar114">
    <w:name w:val="Char Char114"/>
    <w:rsid w:val="00B309C5"/>
    <w:rPr>
      <w:rFonts w:ascii="Arial" w:hAnsi="Arial" w:cs="Arial" w:hint="default"/>
      <w:bCs/>
      <w:szCs w:val="26"/>
      <w:u w:val="single"/>
      <w:lang w:val="en-US" w:eastAsia="en-US" w:bidi="ar-SA"/>
    </w:rPr>
  </w:style>
  <w:style w:type="character" w:customStyle="1" w:styleId="CharChar113">
    <w:name w:val="Char Char113"/>
    <w:rsid w:val="00B309C5"/>
    <w:rPr>
      <w:rFonts w:ascii="Arial" w:hAnsi="Arial" w:cs="Arial" w:hint="default"/>
      <w:bCs/>
      <w:szCs w:val="26"/>
      <w:u w:val="single"/>
      <w:lang w:val="en-US" w:eastAsia="en-US" w:bidi="ar-SA"/>
    </w:rPr>
  </w:style>
  <w:style w:type="character" w:customStyle="1" w:styleId="CharChar112">
    <w:name w:val="Char Char112"/>
    <w:rsid w:val="00B309C5"/>
    <w:rPr>
      <w:rFonts w:ascii="Arial" w:hAnsi="Arial" w:cs="Arial" w:hint="default"/>
      <w:bCs/>
      <w:szCs w:val="26"/>
      <w:u w:val="single"/>
      <w:lang w:val="en-US" w:eastAsia="en-US" w:bidi="ar-SA"/>
    </w:rPr>
  </w:style>
  <w:style w:type="character" w:customStyle="1" w:styleId="DebateNormalChar">
    <w:name w:val="DebateNormal Char"/>
    <w:rsid w:val="00B309C5"/>
    <w:rPr>
      <w:rFonts w:ascii="Arial" w:eastAsia="Calibri" w:hAnsi="Arial" w:cs="Arial" w:hint="default"/>
    </w:rPr>
  </w:style>
  <w:style w:type="character" w:customStyle="1" w:styleId="BlockTitleChar2">
    <w:name w:val="%Block Title Char"/>
    <w:rsid w:val="00B309C5"/>
    <w:rPr>
      <w:rFonts w:ascii="Arial" w:eastAsia="Times New Roman" w:hAnsi="Arial" w:cs="Arial" w:hint="default"/>
      <w:b/>
      <w:bCs/>
      <w:kern w:val="32"/>
      <w:sz w:val="28"/>
      <w:szCs w:val="32"/>
    </w:rPr>
  </w:style>
  <w:style w:type="character" w:customStyle="1" w:styleId="columntexthead">
    <w:name w:val="columntexthead"/>
    <w:rsid w:val="00B309C5"/>
  </w:style>
  <w:style w:type="character" w:customStyle="1" w:styleId="instruction">
    <w:name w:val="instruction"/>
    <w:rsid w:val="00B309C5"/>
  </w:style>
  <w:style w:type="character" w:customStyle="1" w:styleId="yahoobuzzbadge-form">
    <w:name w:val="yahoobuzzbadge-form"/>
    <w:rsid w:val="00B309C5"/>
  </w:style>
  <w:style w:type="character" w:customStyle="1" w:styleId="listpipe">
    <w:name w:val="listpipe"/>
    <w:rsid w:val="00B309C5"/>
  </w:style>
  <w:style w:type="character" w:customStyle="1" w:styleId="imagelink">
    <w:name w:val="imagelink"/>
    <w:rsid w:val="00B309C5"/>
  </w:style>
  <w:style w:type="character" w:customStyle="1" w:styleId="noticiabyline">
    <w:name w:val="noticia_byline"/>
    <w:rsid w:val="00B309C5"/>
  </w:style>
  <w:style w:type="character" w:customStyle="1" w:styleId="rightnowyahoo">
    <w:name w:val="right_now_yahoo"/>
    <w:rsid w:val="00B309C5"/>
  </w:style>
  <w:style w:type="character" w:customStyle="1" w:styleId="submittedmeta">
    <w:name w:val="submitted meta"/>
    <w:rsid w:val="00B309C5"/>
  </w:style>
  <w:style w:type="character" w:customStyle="1" w:styleId="tagChar4">
    <w:name w:val="%tag Char"/>
    <w:rsid w:val="00B309C5"/>
    <w:rPr>
      <w:rFonts w:ascii="Times New Roman" w:eastAsia="Times New Roman" w:hAnsi="Times New Roman" w:cs="Times New Roman" w:hint="default"/>
      <w:b/>
      <w:bCs w:val="0"/>
    </w:rPr>
  </w:style>
  <w:style w:type="character" w:customStyle="1" w:styleId="cardChar4">
    <w:name w:val="%card Char"/>
    <w:rsid w:val="00B309C5"/>
    <w:rPr>
      <w:rFonts w:ascii="Times New Roman" w:eastAsia="Times New Roman" w:hAnsi="Times New Roman" w:cs="Times New Roman" w:hint="default"/>
      <w:sz w:val="20"/>
    </w:rPr>
  </w:style>
  <w:style w:type="character" w:customStyle="1" w:styleId="Emphasis20">
    <w:name w:val="%Emphasis2"/>
    <w:rsid w:val="00B309C5"/>
    <w:rPr>
      <w:rFonts w:ascii="Cooper Black" w:hAnsi="Cooper Black" w:hint="default"/>
      <w:iCs/>
      <w:u w:val="single"/>
    </w:rPr>
  </w:style>
  <w:style w:type="character" w:customStyle="1" w:styleId="post-author">
    <w:name w:val="post-author"/>
    <w:rsid w:val="00B309C5"/>
  </w:style>
  <w:style w:type="character" w:customStyle="1" w:styleId="IndexHeaderChar">
    <w:name w:val="Index Header Char"/>
    <w:rsid w:val="00B309C5"/>
    <w:rPr>
      <w:rFonts w:ascii="Times New Roman" w:eastAsia="Times New Roman" w:hAnsi="Times New Roman" w:cs="Times New Roman" w:hint="default"/>
      <w:b/>
      <w:bCs/>
      <w:sz w:val="36"/>
    </w:rPr>
  </w:style>
  <w:style w:type="character" w:customStyle="1" w:styleId="CiteCardCharChar">
    <w:name w:val="Cite_Card Char Char"/>
    <w:rsid w:val="00B309C5"/>
    <w:rPr>
      <w:rFonts w:ascii="Arial" w:hAnsi="Arial" w:cs="Arial" w:hint="default"/>
      <w:bCs/>
      <w:lang w:val="en-US" w:eastAsia="en-US" w:bidi="ar-SA"/>
    </w:rPr>
  </w:style>
  <w:style w:type="character" w:customStyle="1" w:styleId="Char1Char1">
    <w:name w:val="Char1 Char1"/>
    <w:aliases w:val="Heading 22 Char,Heading 211 Char,Heading 2 Char Char Char Char Char Char Char Char Char Char Char Char Char Char1 Char,Heading 2 Char Char Char Char Char Char Char Char Char Char Char1 Char"/>
    <w:rsid w:val="00B309C5"/>
    <w:rPr>
      <w:rFonts w:ascii="Arial" w:hAnsi="Arial" w:cs="Arial" w:hint="default"/>
      <w:b/>
      <w:bCs/>
      <w:kern w:val="32"/>
      <w:sz w:val="28"/>
      <w:szCs w:val="32"/>
      <w:lang w:val="en-US" w:eastAsia="en-US" w:bidi="ar-SA"/>
    </w:rPr>
  </w:style>
  <w:style w:type="character" w:customStyle="1" w:styleId="iagsheaderlarge">
    <w:name w:val="iags_header_large"/>
    <w:rsid w:val="00B309C5"/>
  </w:style>
  <w:style w:type="character" w:customStyle="1" w:styleId="style12char0">
    <w:name w:val="style12char"/>
    <w:rsid w:val="00B309C5"/>
  </w:style>
  <w:style w:type="character" w:customStyle="1" w:styleId="charchar2">
    <w:name w:val="charchar2"/>
    <w:rsid w:val="00B309C5"/>
  </w:style>
  <w:style w:type="character" w:customStyle="1" w:styleId="style11char0">
    <w:name w:val="style11char"/>
    <w:rsid w:val="00B309C5"/>
  </w:style>
  <w:style w:type="character" w:customStyle="1" w:styleId="smalltextChar2">
    <w:name w:val="smalltext Char"/>
    <w:rsid w:val="00B309C5"/>
    <w:rPr>
      <w:rFonts w:ascii="Times New Roman" w:eastAsia="Times New Roman" w:hAnsi="Times New Roman" w:cs="Arial" w:hint="default"/>
      <w:sz w:val="16"/>
      <w:szCs w:val="24"/>
    </w:rPr>
  </w:style>
  <w:style w:type="character" w:customStyle="1" w:styleId="boldunderlineCharChar1">
    <w:name w:val="boldunderline Char Char"/>
    <w:rsid w:val="00B309C5"/>
    <w:rPr>
      <w:b/>
      <w:bCs w:val="0"/>
      <w:sz w:val="22"/>
      <w:szCs w:val="24"/>
      <w:u w:val="single"/>
      <w:lang w:val="en-US" w:eastAsia="en-US" w:bidi="ar-SA"/>
    </w:rPr>
  </w:style>
  <w:style w:type="character" w:customStyle="1" w:styleId="eudoraheader">
    <w:name w:val="eudoraheader"/>
    <w:rsid w:val="00B309C5"/>
  </w:style>
  <w:style w:type="character" w:customStyle="1" w:styleId="emailstyle26">
    <w:name w:val="emailstyle26"/>
    <w:rsid w:val="00B309C5"/>
  </w:style>
  <w:style w:type="character" w:customStyle="1" w:styleId="newstitle1">
    <w:name w:val="newstitle1"/>
    <w:rsid w:val="00B309C5"/>
  </w:style>
  <w:style w:type="character" w:customStyle="1" w:styleId="sendtofriend">
    <w:name w:val="sendtofriend"/>
    <w:rsid w:val="00B309C5"/>
  </w:style>
  <w:style w:type="character" w:customStyle="1" w:styleId="pagetype">
    <w:name w:val="pagetype"/>
    <w:rsid w:val="00B309C5"/>
  </w:style>
  <w:style w:type="character" w:customStyle="1" w:styleId="byl">
    <w:name w:val="byl"/>
    <w:rsid w:val="00B309C5"/>
  </w:style>
  <w:style w:type="character" w:customStyle="1" w:styleId="byd">
    <w:name w:val="byd"/>
    <w:rsid w:val="00B309C5"/>
  </w:style>
  <w:style w:type="character" w:customStyle="1" w:styleId="underliningchar0">
    <w:name w:val="underliningchar"/>
    <w:rsid w:val="00B309C5"/>
  </w:style>
  <w:style w:type="character" w:customStyle="1" w:styleId="adtext124">
    <w:name w:val="adtext124"/>
    <w:rsid w:val="00B309C5"/>
    <w:rPr>
      <w:vanish/>
      <w:webHidden w:val="0"/>
      <w:color w:val="999999"/>
      <w:sz w:val="12"/>
      <w:szCs w:val="12"/>
      <w:specVanish/>
    </w:rPr>
  </w:style>
  <w:style w:type="character" w:customStyle="1" w:styleId="TagLineCharChar">
    <w:name w:val="Tag Line Char Char"/>
    <w:rsid w:val="00B309C5"/>
    <w:rPr>
      <w:rFonts w:ascii="Arial" w:hAnsi="Arial" w:cs="Arial" w:hint="default"/>
      <w:b/>
      <w:bCs/>
      <w:iCs/>
      <w:sz w:val="24"/>
      <w:szCs w:val="28"/>
      <w:lang w:val="en-US" w:eastAsia="en-US" w:bidi="ar-SA"/>
    </w:rPr>
  </w:style>
  <w:style w:type="character" w:customStyle="1" w:styleId="articlecommentcount">
    <w:name w:val="article_comment_count"/>
    <w:rsid w:val="00B309C5"/>
  </w:style>
  <w:style w:type="character" w:customStyle="1" w:styleId="articlerecommendcount">
    <w:name w:val="article_recommend_count"/>
    <w:rsid w:val="00B309C5"/>
  </w:style>
  <w:style w:type="character" w:customStyle="1" w:styleId="normaltext3">
    <w:name w:val="normal_text"/>
    <w:rsid w:val="00B309C5"/>
  </w:style>
  <w:style w:type="character" w:customStyle="1" w:styleId="story-byline">
    <w:name w:val="story-byline"/>
    <w:rsid w:val="00B309C5"/>
  </w:style>
  <w:style w:type="character" w:customStyle="1" w:styleId="story-titleline">
    <w:name w:val="story-titleline"/>
    <w:rsid w:val="00B309C5"/>
  </w:style>
  <w:style w:type="character" w:customStyle="1" w:styleId="marron">
    <w:name w:val="marron"/>
    <w:rsid w:val="00B309C5"/>
  </w:style>
  <w:style w:type="character" w:customStyle="1" w:styleId="marrontitulobig">
    <w:name w:val="marron_titulo_big"/>
    <w:rsid w:val="00B309C5"/>
  </w:style>
  <w:style w:type="character" w:customStyle="1" w:styleId="SourcesCharChar1">
    <w:name w:val="Sources Char Char1"/>
    <w:rsid w:val="00B309C5"/>
    <w:rPr>
      <w:rFonts w:ascii="Arial" w:hAnsi="Arial" w:cs="Arial" w:hint="default"/>
      <w:b/>
      <w:bCs/>
      <w:iCs/>
      <w:sz w:val="24"/>
      <w:szCs w:val="28"/>
      <w:lang w:val="en-US" w:eastAsia="en-US" w:bidi="ar-SA"/>
    </w:rPr>
  </w:style>
  <w:style w:type="character" w:customStyle="1" w:styleId="address">
    <w:name w:val="address"/>
    <w:rsid w:val="00B309C5"/>
    <w:rPr>
      <w:rFonts w:ascii="Times New Roman" w:hAnsi="Times New Roman" w:cs="Times New Roman" w:hint="default"/>
    </w:rPr>
  </w:style>
  <w:style w:type="character" w:customStyle="1" w:styleId="createby">
    <w:name w:val="createby"/>
    <w:rsid w:val="00B309C5"/>
  </w:style>
  <w:style w:type="character" w:customStyle="1" w:styleId="quote-right">
    <w:name w:val="quote-right"/>
    <w:rsid w:val="00B309C5"/>
  </w:style>
  <w:style w:type="character" w:customStyle="1" w:styleId="smallcase">
    <w:name w:val="smallcase"/>
    <w:rsid w:val="00B309C5"/>
  </w:style>
  <w:style w:type="character" w:customStyle="1" w:styleId="ft0">
    <w:name w:val="ft0"/>
    <w:rsid w:val="00B309C5"/>
  </w:style>
  <w:style w:type="character" w:customStyle="1" w:styleId="ft2">
    <w:name w:val="ft2"/>
    <w:rsid w:val="00B309C5"/>
  </w:style>
  <w:style w:type="character" w:customStyle="1" w:styleId="StyleTimesNewRoman12ptBold1">
    <w:name w:val="Style Times New Roman 12 pt Bold1"/>
    <w:rsid w:val="00B309C5"/>
    <w:rPr>
      <w:b/>
      <w:bCs/>
      <w:sz w:val="24"/>
    </w:rPr>
  </w:style>
  <w:style w:type="character" w:customStyle="1" w:styleId="CircledChar2">
    <w:name w:val="Circled Char2"/>
    <w:rsid w:val="00B309C5"/>
    <w:rPr>
      <w:rFonts w:ascii="MS Mincho" w:eastAsia="MS Mincho" w:hAnsi="MS Mincho" w:hint="eastAsia"/>
      <w:b/>
      <w:bCs w:val="0"/>
      <w:szCs w:val="24"/>
      <w:u w:val="single"/>
      <w:lang w:val="en-US" w:eastAsia="ja-JP" w:bidi="ar-SA"/>
    </w:rPr>
  </w:style>
  <w:style w:type="character" w:customStyle="1" w:styleId="SmallTextChar20">
    <w:name w:val="Small Text Char2"/>
    <w:rsid w:val="00B309C5"/>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B309C5"/>
    <w:rPr>
      <w:b/>
      <w:bCs w:val="0"/>
      <w:szCs w:val="24"/>
      <w:u w:val="single"/>
      <w:lang w:val="en-US" w:eastAsia="en-US" w:bidi="ar-SA"/>
    </w:rPr>
  </w:style>
  <w:style w:type="character" w:customStyle="1" w:styleId="SmallCardChar">
    <w:name w:val="Small Card Char"/>
    <w:rsid w:val="00B309C5"/>
    <w:rPr>
      <w:rFonts w:ascii="Palatino Linotype" w:eastAsia="Times New Roman" w:hAnsi="Palatino Linotype" w:hint="default"/>
      <w:sz w:val="12"/>
      <w:szCs w:val="24"/>
    </w:rPr>
  </w:style>
  <w:style w:type="character" w:customStyle="1" w:styleId="StyleBoldUnderline10ptBold">
    <w:name w:val="Style Bold Underline + 10 pt Bold"/>
    <w:rsid w:val="00B309C5"/>
    <w:rPr>
      <w:b/>
      <w:bCs/>
      <w:sz w:val="20"/>
      <w:u w:val="thick"/>
    </w:rPr>
  </w:style>
  <w:style w:type="character" w:customStyle="1" w:styleId="smalllink">
    <w:name w:val="smalllink"/>
    <w:rsid w:val="00B309C5"/>
  </w:style>
  <w:style w:type="character" w:customStyle="1" w:styleId="bighead1">
    <w:name w:val="bighead1"/>
    <w:rsid w:val="00B309C5"/>
    <w:rPr>
      <w:rFonts w:ascii="Verdana" w:hAnsi="Verdana" w:hint="default"/>
      <w:b/>
      <w:bCs/>
      <w:sz w:val="27"/>
      <w:szCs w:val="27"/>
    </w:rPr>
  </w:style>
  <w:style w:type="character" w:customStyle="1" w:styleId="left-date1">
    <w:name w:val="left-date1"/>
    <w:rsid w:val="00B309C5"/>
    <w:rPr>
      <w:rFonts w:ascii="Verdana" w:hAnsi="Verdana" w:hint="default"/>
      <w:color w:val="666666"/>
      <w:sz w:val="14"/>
      <w:szCs w:val="14"/>
    </w:rPr>
  </w:style>
  <w:style w:type="character" w:customStyle="1" w:styleId="Title2">
    <w:name w:val="Title2"/>
    <w:basedOn w:val="DefaultParagraphFont"/>
    <w:rsid w:val="00B309C5"/>
  </w:style>
  <w:style w:type="character" w:customStyle="1" w:styleId="list-comma">
    <w:name w:val="list-comma"/>
    <w:basedOn w:val="DefaultParagraphFont"/>
    <w:rsid w:val="00B309C5"/>
  </w:style>
  <w:style w:type="character" w:customStyle="1" w:styleId="livefyre-commentcount">
    <w:name w:val="livefyre-commentcount"/>
    <w:basedOn w:val="DefaultParagraphFont"/>
    <w:rsid w:val="00B309C5"/>
  </w:style>
  <w:style w:type="character" w:customStyle="1" w:styleId="greenposchange">
    <w:name w:val="green_pos_change"/>
    <w:basedOn w:val="DefaultParagraphFont"/>
    <w:rsid w:val="00B309C5"/>
  </w:style>
  <w:style w:type="character" w:customStyle="1" w:styleId="image-credit">
    <w:name w:val="image-credit"/>
    <w:basedOn w:val="DefaultParagraphFont"/>
    <w:rsid w:val="00B309C5"/>
  </w:style>
  <w:style w:type="character" w:customStyle="1" w:styleId="6">
    <w:name w:val="6"/>
    <w:rsid w:val="00B309C5"/>
    <w:rPr>
      <w:rFonts w:ascii="Arial" w:hAnsi="Arial" w:cs="Arial" w:hint="default"/>
      <w:bCs/>
      <w:sz w:val="20"/>
      <w:u w:val="single"/>
      <w:lang w:val="en-US" w:eastAsia="en-US" w:bidi="ar-SA"/>
    </w:rPr>
  </w:style>
  <w:style w:type="character" w:customStyle="1" w:styleId="StyleBoldUnderlineBorderSinglesolidlineAuto05pt">
    <w:name w:val="Style Bold Underline Border: : (Single solid line Auto  0.5 pt ..."/>
    <w:rsid w:val="00B309C5"/>
    <w:rPr>
      <w:b/>
      <w:bCs/>
      <w:u w:val="single"/>
      <w:bdr w:val="none" w:sz="0" w:space="0" w:color="auto" w:frame="1"/>
    </w:rPr>
  </w:style>
  <w:style w:type="character" w:customStyle="1" w:styleId="caps-label">
    <w:name w:val="caps-label"/>
    <w:basedOn w:val="DefaultParagraphFont"/>
    <w:rsid w:val="00B309C5"/>
  </w:style>
  <w:style w:type="character" w:customStyle="1" w:styleId="StyleUnderlineChar19ptBold">
    <w:name w:val="Style Underline Char1 + 9 pt Bold"/>
    <w:rsid w:val="00B309C5"/>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B309C5"/>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B309C5"/>
    <w:rPr>
      <w:rFonts w:ascii="Times New Roman" w:hAnsi="Times New Roman" w:cs="Times New Roman" w:hint="default"/>
      <w:b/>
      <w:bCs/>
      <w:sz w:val="20"/>
      <w:szCs w:val="24"/>
      <w:u w:val="single"/>
      <w:lang w:val="en-US" w:eastAsia="en-US" w:bidi="ar-SA"/>
    </w:rPr>
  </w:style>
  <w:style w:type="character" w:customStyle="1" w:styleId="StyleUnderlineChar9pt2">
    <w:name w:val="Style Underline Char + 9 pt2"/>
    <w:rsid w:val="00B309C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309C5"/>
    <w:rPr>
      <w:rFonts w:ascii="Times New Roman" w:hAnsi="Times New Roman" w:cs="Times New Roman" w:hint="default"/>
      <w:b/>
      <w:bCs/>
      <w:sz w:val="20"/>
      <w:u w:val="single"/>
      <w:lang w:val="en-US" w:eastAsia="en-US" w:bidi="ar-SA"/>
    </w:rPr>
  </w:style>
  <w:style w:type="character" w:customStyle="1" w:styleId="3">
    <w:name w:val="3"/>
    <w:rsid w:val="00B309C5"/>
    <w:rPr>
      <w:rFonts w:ascii="Arial" w:hAnsi="Arial" w:cs="Arial" w:hint="default"/>
      <w:bCs/>
      <w:sz w:val="20"/>
      <w:u w:val="single"/>
      <w:lang w:val="en-US" w:eastAsia="en-US" w:bidi="ar-SA"/>
    </w:rPr>
  </w:style>
  <w:style w:type="character" w:customStyle="1" w:styleId="tagChar30">
    <w:name w:val="tag Char3"/>
    <w:rsid w:val="00B309C5"/>
    <w:rPr>
      <w:b/>
      <w:bCs w:val="0"/>
      <w:color w:val="000000"/>
      <w:sz w:val="24"/>
    </w:rPr>
  </w:style>
  <w:style w:type="character" w:customStyle="1" w:styleId="StyleUnderlineBorderSinglesolidlineAuto05ptLinew">
    <w:name w:val="Style Underline Border: : (Single solid line Auto  0.5 pt Line w..."/>
    <w:rsid w:val="00B309C5"/>
    <w:rPr>
      <w:b/>
      <w:bCs w:val="0"/>
      <w:u w:val="single"/>
      <w:bdr w:val="none" w:sz="0" w:space="0" w:color="auto" w:frame="1"/>
    </w:rPr>
  </w:style>
  <w:style w:type="character" w:customStyle="1" w:styleId="StyleStyleBoldUnderlineUnderlineIntenseEmphasisIntenseEmpha">
    <w:name w:val="Style Style Bold UnderlineUnderlineIntense EmphasisIntense Empha..."/>
    <w:rsid w:val="00B309C5"/>
    <w:rPr>
      <w:b w:val="0"/>
      <w:bCs w:val="0"/>
      <w:strike w:val="0"/>
      <w:dstrike w:val="0"/>
      <w:sz w:val="14"/>
      <w:u w:val="none"/>
      <w:effect w:val="none"/>
    </w:rPr>
  </w:style>
  <w:style w:type="character" w:customStyle="1" w:styleId="noindex">
    <w:name w:val="noindex"/>
    <w:basedOn w:val="DefaultParagraphFont"/>
    <w:rsid w:val="00B309C5"/>
  </w:style>
  <w:style w:type="character" w:customStyle="1" w:styleId="dispurl">
    <w:name w:val="dispurl"/>
    <w:basedOn w:val="DefaultParagraphFont"/>
    <w:rsid w:val="00B309C5"/>
  </w:style>
  <w:style w:type="character" w:customStyle="1" w:styleId="imgleft">
    <w:name w:val="imgleft"/>
    <w:basedOn w:val="DefaultParagraphFont"/>
    <w:rsid w:val="00B309C5"/>
  </w:style>
  <w:style w:type="character" w:customStyle="1" w:styleId="tkrname">
    <w:name w:val="tkrname"/>
    <w:basedOn w:val="DefaultParagraphFont"/>
    <w:rsid w:val="00B309C5"/>
  </w:style>
  <w:style w:type="character" w:customStyle="1" w:styleId="tkrchange">
    <w:name w:val="tkrchange"/>
    <w:basedOn w:val="DefaultParagraphFont"/>
    <w:rsid w:val="00B309C5"/>
  </w:style>
  <w:style w:type="character" w:customStyle="1" w:styleId="nodetype">
    <w:name w:val="nodetype"/>
    <w:basedOn w:val="DefaultParagraphFont"/>
    <w:rsid w:val="00B309C5"/>
  </w:style>
  <w:style w:type="character" w:customStyle="1" w:styleId="Underline-Highlighted-WFU-Big">
    <w:name w:val="Underline-Highlighted-WFU-Big"/>
    <w:uiPriority w:val="1"/>
    <w:qFormat/>
    <w:rsid w:val="00B309C5"/>
    <w:rPr>
      <w:rFonts w:ascii="Cambria" w:hAnsi="Cambria" w:hint="default"/>
      <w:b/>
      <w:bCs w:val="0"/>
      <w:sz w:val="24"/>
      <w:u w:val="single"/>
      <w:bdr w:val="single" w:sz="4" w:space="0" w:color="000000" w:frame="1"/>
      <w:shd w:val="clear" w:color="auto" w:fill="BEFF7D"/>
    </w:rPr>
  </w:style>
  <w:style w:type="character" w:customStyle="1" w:styleId="ln2">
    <w:name w:val="ln2"/>
    <w:basedOn w:val="DefaultParagraphFont"/>
    <w:rsid w:val="00B309C5"/>
  </w:style>
  <w:style w:type="character" w:customStyle="1" w:styleId="StyleStyle1Char">
    <w:name w:val="Style Style1 + Char"/>
    <w:rsid w:val="00B309C5"/>
    <w:rPr>
      <w:rFonts w:ascii="Times New Roman" w:hAnsi="Times New Roman" w:cs="Times New Roman"/>
      <w:strike/>
      <w:color w:val="000000"/>
      <w:sz w:val="20"/>
      <w:szCs w:val="20"/>
      <w:u w:val="single"/>
    </w:rPr>
  </w:style>
  <w:style w:type="character" w:customStyle="1" w:styleId="editorname">
    <w:name w:val="editorname"/>
    <w:basedOn w:val="DefaultParagraphFont"/>
    <w:rsid w:val="00B309C5"/>
  </w:style>
  <w:style w:type="character" w:customStyle="1" w:styleId="StyleLinespacingDoubleChar">
    <w:name w:val="Style Line spacing:  Double Char"/>
    <w:rsid w:val="00B309C5"/>
    <w:rPr>
      <w:rFonts w:ascii="Cambria" w:hAnsi="Cambria" w:cs="Times New Roman" w:hint="default"/>
      <w:sz w:val="20"/>
      <w:szCs w:val="20"/>
    </w:rPr>
  </w:style>
  <w:style w:type="character" w:customStyle="1" w:styleId="NormalspacingChar">
    <w:name w:val="Normal + spacing Char"/>
    <w:basedOn w:val="StyleLinespacingDoubleChar"/>
    <w:rsid w:val="00B309C5"/>
    <w:rPr>
      <w:rFonts w:ascii="Cambria" w:hAnsi="Cambria" w:cs="Times New Roman" w:hint="default"/>
      <w:sz w:val="20"/>
      <w:szCs w:val="20"/>
    </w:rPr>
  </w:style>
  <w:style w:type="character" w:customStyle="1" w:styleId="textbold0">
    <w:name w:val="textbold"/>
    <w:basedOn w:val="DefaultParagraphFont"/>
    <w:rsid w:val="00B309C5"/>
  </w:style>
  <w:style w:type="character" w:customStyle="1" w:styleId="textitalics">
    <w:name w:val="textitalics"/>
    <w:basedOn w:val="DefaultParagraphFont"/>
    <w:rsid w:val="00B309C5"/>
  </w:style>
  <w:style w:type="character" w:customStyle="1" w:styleId="cardtextsmallCharChar">
    <w:name w:val="card text small Char Char"/>
    <w:rsid w:val="00B309C5"/>
    <w:rPr>
      <w:rFonts w:ascii="Arial Narrow" w:hAnsi="Arial Narrow" w:cs="Times New Roman" w:hint="default"/>
      <w:sz w:val="16"/>
    </w:rPr>
  </w:style>
  <w:style w:type="character" w:customStyle="1" w:styleId="reportbody1">
    <w:name w:val="reportbody1"/>
    <w:rsid w:val="00B309C5"/>
    <w:rPr>
      <w:rFonts w:ascii="Tahoma" w:hAnsi="Tahoma" w:cs="Tahoma" w:hint="default"/>
      <w:color w:val="000000"/>
      <w:sz w:val="14"/>
      <w:szCs w:val="14"/>
    </w:rPr>
  </w:style>
  <w:style w:type="character" w:customStyle="1" w:styleId="dd">
    <w:name w:val="dd"/>
    <w:rsid w:val="00B309C5"/>
  </w:style>
  <w:style w:type="character" w:customStyle="1" w:styleId="StyleStyleBold12pt1">
    <w:name w:val="Style Style Bold + 12 pt1"/>
    <w:aliases w:val="Style Style Bold1,Style Style Bold + 12pt1,Style Style + 12 pt1,Style Style Bo... +1,Old Cite1,Style Style Bold + 10 pt1,tagld + 12 pt1,Style Style Bold + 13 pt1,Style Style Bold + 11 pt1,Style 13 pt Bold1"/>
    <w:uiPriority w:val="5"/>
    <w:qFormat/>
    <w:rsid w:val="00B309C5"/>
    <w:rPr>
      <w:b/>
      <w:bCs/>
      <w:strike w:val="0"/>
      <w:dstrike w:val="0"/>
      <w:sz w:val="26"/>
      <w:u w:val="none"/>
      <w:effect w:val="none"/>
    </w:rPr>
  </w:style>
  <w:style w:type="character" w:customStyle="1" w:styleId="gsstx">
    <w:name w:val="gsstx"/>
    <w:rsid w:val="00B309C5"/>
  </w:style>
  <w:style w:type="character" w:customStyle="1" w:styleId="heading2char2charchar1">
    <w:name w:val="heading2char2charchar1"/>
    <w:rsid w:val="00B309C5"/>
  </w:style>
  <w:style w:type="character" w:customStyle="1" w:styleId="StyleStyleHighlightedunderlineBorderSinglesolidlineAu">
    <w:name w:val="Style Style Highlighted underline + Border: : (Single solid line Au..."/>
    <w:rsid w:val="00B309C5"/>
    <w:rPr>
      <w:rFonts w:ascii="Times New Roman" w:hAnsi="Times New Roman" w:cs="Times New Roman" w:hint="default"/>
      <w:b/>
      <w:bCs/>
      <w:sz w:val="20"/>
      <w:u w:val="single"/>
      <w:bdr w:val="single" w:sz="6" w:space="0" w:color="auto" w:frame="1"/>
      <w:shd w:val="clear" w:color="auto" w:fill="C4C4C4"/>
    </w:rPr>
  </w:style>
  <w:style w:type="character" w:customStyle="1" w:styleId="addr-line">
    <w:name w:val="addr-line"/>
    <w:basedOn w:val="DefaultParagraphFont"/>
    <w:rsid w:val="00B309C5"/>
  </w:style>
  <w:style w:type="character" w:customStyle="1" w:styleId="underlinetext0">
    <w:name w:val="underline_text"/>
    <w:basedOn w:val="DefaultParagraphFont"/>
    <w:rsid w:val="00B309C5"/>
  </w:style>
  <w:style w:type="character" w:customStyle="1" w:styleId="BodytextItalic1">
    <w:name w:val="Body text + Italic1"/>
    <w:aliases w:val="Spacing 0 pt1"/>
    <w:uiPriority w:val="99"/>
    <w:rsid w:val="00B309C5"/>
    <w:rPr>
      <w:rFonts w:ascii="Sylfaen" w:hAnsi="Sylfaen" w:cs="Sylfaen" w:hint="default"/>
      <w:i/>
      <w:iCs/>
      <w:strike w:val="0"/>
      <w:dstrike w:val="0"/>
      <w:sz w:val="19"/>
      <w:szCs w:val="19"/>
      <w:u w:val="none"/>
      <w:effect w:val="none"/>
      <w:shd w:val="clear" w:color="auto" w:fill="FFFFFF"/>
    </w:rPr>
  </w:style>
  <w:style w:type="character" w:customStyle="1" w:styleId="Bodytext65pt">
    <w:name w:val="Body text + 6.5 pt"/>
    <w:rsid w:val="00B309C5"/>
    <w:rPr>
      <w:rFonts w:ascii="Times New Roman" w:eastAsia="Times New Roman" w:hAnsi="Times New Roman" w:cs="Times New Roman" w:hint="default"/>
      <w:b w:val="0"/>
      <w:bCs w:val="0"/>
      <w:i w:val="0"/>
      <w:iCs w:val="0"/>
      <w:smallCaps w:val="0"/>
      <w:strike w:val="0"/>
      <w:dstrike w:val="0"/>
      <w:spacing w:val="0"/>
      <w:sz w:val="13"/>
      <w:szCs w:val="13"/>
      <w:u w:val="none"/>
      <w:effect w:val="none"/>
    </w:rPr>
  </w:style>
  <w:style w:type="table" w:customStyle="1" w:styleId="MediumGrid22">
    <w:name w:val="Medium Grid 22"/>
    <w:basedOn w:val="TableNormal"/>
    <w:uiPriority w:val="68"/>
    <w:rsid w:val="00B309C5"/>
    <w:pPr>
      <w:spacing w:after="0" w:line="240" w:lineRule="auto"/>
    </w:pPr>
    <w:rPr>
      <w:rFonts w:ascii="Cambria" w:eastAsia="PMingLiU" w:hAnsi="Cambria"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NormalCiteChar">
    <w:name w:val="NormalCite Char"/>
    <w:basedOn w:val="DefaultParagraphFont"/>
    <w:link w:val="NormalCite"/>
    <w:locked/>
    <w:rsid w:val="00B309C5"/>
    <w:rPr>
      <w:rFonts w:ascii="Times New Roman" w:hAnsi="Times New Roman" w:cs="Times New Roman"/>
      <w:sz w:val="18"/>
    </w:rPr>
  </w:style>
  <w:style w:type="paragraph" w:customStyle="1" w:styleId="NormalCite">
    <w:name w:val="NormalCite"/>
    <w:link w:val="NormalCiteChar"/>
    <w:qFormat/>
    <w:rsid w:val="00B309C5"/>
    <w:pPr>
      <w:spacing w:after="0" w:line="240" w:lineRule="auto"/>
    </w:pPr>
    <w:rPr>
      <w:rFonts w:ascii="Times New Roman" w:hAnsi="Times New Roman" w:cs="Times New Roman"/>
      <w:sz w:val="18"/>
    </w:rPr>
  </w:style>
  <w:style w:type="paragraph" w:customStyle="1" w:styleId="Tag2">
    <w:name w:val="Tag2"/>
    <w:basedOn w:val="Normal"/>
    <w:qFormat/>
    <w:rsid w:val="00B309C5"/>
    <w:rPr>
      <w:b/>
      <w:sz w:val="20"/>
    </w:rPr>
  </w:style>
  <w:style w:type="paragraph" w:customStyle="1" w:styleId="strongparaletters">
    <w:name w:val="strong_para_letters"/>
    <w:basedOn w:val="Normal"/>
    <w:rsid w:val="00B309C5"/>
    <w:pPr>
      <w:spacing w:before="100" w:beforeAutospacing="1" w:after="100" w:afterAutospacing="1"/>
    </w:pPr>
    <w:rPr>
      <w:rFonts w:ascii="Times New Roman" w:eastAsia="Times New Roman" w:hAnsi="Times New Roman" w:cs="Times New Roman"/>
      <w:sz w:val="24"/>
      <w:szCs w:val="24"/>
    </w:rPr>
  </w:style>
  <w:style w:type="paragraph" w:customStyle="1" w:styleId="StyleBoldUnderline12pt">
    <w:name w:val="Style BoldUnderline + 12 pt"/>
    <w:basedOn w:val="BoldUnderline"/>
    <w:link w:val="StyleBoldUnderline12ptChar"/>
    <w:qFormat/>
    <w:rsid w:val="00B309C5"/>
    <w:rPr>
      <w:rFonts w:eastAsia="Times New Roman" w:cs="Times New Roman"/>
      <w:bCs/>
      <w:sz w:val="24"/>
      <w:szCs w:val="24"/>
      <w:lang w:bidi="ar-SA"/>
    </w:rPr>
  </w:style>
  <w:style w:type="character" w:customStyle="1" w:styleId="StyleBoldUnderline12ptChar">
    <w:name w:val="Style BoldUnderline + 12 pt Char"/>
    <w:link w:val="StyleBoldUnderline12pt"/>
    <w:rsid w:val="00B309C5"/>
    <w:rPr>
      <w:rFonts w:ascii="Times New Roman" w:eastAsia="Times New Roman" w:hAnsi="Times New Roman" w:cs="Times New Roman"/>
      <w:b/>
      <w:bCs/>
      <w:sz w:val="24"/>
      <w:szCs w:val="24"/>
      <w:u w:val="single"/>
    </w:rPr>
  </w:style>
  <w:style w:type="paragraph" w:customStyle="1" w:styleId="CiteInfo">
    <w:name w:val="Cite Info"/>
    <w:basedOn w:val="card1"/>
    <w:qFormat/>
    <w:rsid w:val="00B309C5"/>
    <w:pPr>
      <w:ind w:left="0" w:right="0"/>
    </w:pPr>
    <w:rPr>
      <w:rFonts w:ascii="Calibri" w:eastAsia="Times New Roman" w:hAnsi="Calibri" w:cs="Calibri"/>
      <w:sz w:val="20"/>
      <w:szCs w:val="16"/>
    </w:rPr>
  </w:style>
  <w:style w:type="character" w:customStyle="1" w:styleId="created">
    <w:name w:val="created"/>
    <w:basedOn w:val="DefaultParagraphFont"/>
    <w:rsid w:val="00B309C5"/>
  </w:style>
  <w:style w:type="paragraph" w:customStyle="1" w:styleId="Cite8">
    <w:name w:val="Cite8"/>
    <w:basedOn w:val="Normal"/>
    <w:autoRedefine/>
    <w:uiPriority w:val="99"/>
    <w:qFormat/>
    <w:rsid w:val="00B309C5"/>
    <w:rPr>
      <w:rFonts w:ascii="Times New Roman" w:hAnsi="Times New Roman" w:cs="Times New Roman"/>
    </w:rPr>
  </w:style>
  <w:style w:type="paragraph" w:customStyle="1" w:styleId="8font">
    <w:name w:val="8font"/>
    <w:basedOn w:val="Normal"/>
    <w:next w:val="Normal"/>
    <w:autoRedefine/>
    <w:qFormat/>
    <w:rsid w:val="00B309C5"/>
    <w:rPr>
      <w:rFonts w:eastAsia="Cambria" w:cs="Times New Roman"/>
      <w:szCs w:val="16"/>
    </w:rPr>
  </w:style>
  <w:style w:type="character" w:customStyle="1" w:styleId="referencediv">
    <w:name w:val="referencediv"/>
    <w:rsid w:val="00B309C5"/>
  </w:style>
  <w:style w:type="paragraph" w:customStyle="1" w:styleId="CiteLittle">
    <w:name w:val="Cite Little"/>
    <w:next w:val="Normal"/>
    <w:qFormat/>
    <w:rsid w:val="00B309C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309C5"/>
    <w:pPr>
      <w:ind w:left="-1080" w:right="1728"/>
    </w:pPr>
    <w:rPr>
      <w:rFonts w:ascii="Arial Narrow" w:eastAsia="Times New Roman" w:hAnsi="Arial Narrow" w:cs="Times New Roman"/>
      <w:sz w:val="18"/>
      <w:szCs w:val="20"/>
    </w:rPr>
  </w:style>
  <w:style w:type="character" w:customStyle="1" w:styleId="StyleAsianMSMinchoBold">
    <w:name w:val="Style (Asian) MS Mincho Bold"/>
    <w:rsid w:val="00B309C5"/>
    <w:rPr>
      <w:rFonts w:ascii="Times New Roman" w:eastAsia="MS Mincho" w:hAnsi="Times New Roman"/>
      <w:b/>
      <w:bCs/>
      <w:u w:val="thick"/>
    </w:rPr>
  </w:style>
  <w:style w:type="character" w:customStyle="1" w:styleId="StyleAsianMSMincho">
    <w:name w:val="Style (Asian) MS Mincho"/>
    <w:rsid w:val="00B309C5"/>
    <w:rPr>
      <w:rFonts w:ascii="Times New Roman" w:eastAsia="MS Mincho" w:hAnsi="Times New Roman"/>
      <w:u w:val="thick"/>
    </w:rPr>
  </w:style>
  <w:style w:type="paragraph" w:customStyle="1" w:styleId="docheader">
    <w:name w:val="doc header"/>
    <w:autoRedefine/>
    <w:qFormat/>
    <w:rsid w:val="00B309C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309C5"/>
    <w:pPr>
      <w:spacing w:after="0" w:line="240" w:lineRule="auto"/>
      <w:jc w:val="right"/>
    </w:pPr>
    <w:rPr>
      <w:rFonts w:ascii="Times New Roman" w:eastAsia="Malgun Gothic" w:hAnsi="Times New Roman" w:cs="Times New Roman"/>
      <w:b/>
      <w:szCs w:val="24"/>
    </w:rPr>
  </w:style>
  <w:style w:type="character" w:customStyle="1" w:styleId="CharacterStyle3">
    <w:name w:val="Character Style 3"/>
    <w:rsid w:val="00B309C5"/>
    <w:rPr>
      <w:sz w:val="18"/>
      <w:szCs w:val="18"/>
    </w:rPr>
  </w:style>
  <w:style w:type="paragraph" w:customStyle="1" w:styleId="blocorganizer">
    <w:name w:val="bloc organizer"/>
    <w:basedOn w:val="Heading1"/>
    <w:next w:val="bloctitles"/>
    <w:link w:val="blocorganizerChar"/>
    <w:autoRedefine/>
    <w:qFormat/>
    <w:rsid w:val="00B309C5"/>
    <w:pPr>
      <w:keepNext w:val="0"/>
      <w:keepLines w:val="0"/>
      <w:pBdr>
        <w:top w:val="none" w:sz="0" w:space="0" w:color="auto"/>
        <w:left w:val="none" w:sz="0" w:space="0" w:color="auto"/>
        <w:bottom w:val="none" w:sz="0" w:space="0" w:color="auto"/>
        <w:right w:val="none" w:sz="0" w:space="0" w:color="auto"/>
      </w:pBdr>
      <w:shd w:val="clear" w:color="auto" w:fill="000000" w:themeFill="text1"/>
      <w:spacing w:before="0"/>
      <w:contextualSpacing/>
    </w:pPr>
    <w:rPr>
      <w:rFonts w:ascii="Times New Roman" w:eastAsia="Times New Roman" w:hAnsi="Times New Roman" w:cs="Times New Roman"/>
      <w:bCs/>
      <w:color w:val="FFFFFF" w:themeColor="background1"/>
      <w:sz w:val="4"/>
      <w:szCs w:val="28"/>
      <w:u w:val="single"/>
    </w:rPr>
  </w:style>
  <w:style w:type="character" w:customStyle="1" w:styleId="blocorganizerChar">
    <w:name w:val="bloc organizer Char"/>
    <w:link w:val="blocorganizer"/>
    <w:rsid w:val="00B309C5"/>
    <w:rPr>
      <w:rFonts w:ascii="Times New Roman" w:eastAsia="Times New Roman" w:hAnsi="Times New Roman" w:cs="Times New Roman"/>
      <w:b/>
      <w:bCs/>
      <w:color w:val="FFFFFF" w:themeColor="background1"/>
      <w:sz w:val="4"/>
      <w:szCs w:val="28"/>
      <w:u w:val="single"/>
      <w:shd w:val="clear" w:color="auto" w:fill="000000" w:themeFill="text1"/>
    </w:rPr>
  </w:style>
  <w:style w:type="paragraph" w:customStyle="1" w:styleId="StyleBodyText11ptBoldBlack">
    <w:name w:val="Style Body Text + 11 pt Bold Black"/>
    <w:basedOn w:val="BodyText"/>
    <w:link w:val="StyleBodyText11ptBoldBlackChar"/>
    <w:qFormat/>
    <w:rsid w:val="00B309C5"/>
    <w:pPr>
      <w:suppressAutoHyphens/>
      <w:spacing w:after="120"/>
    </w:pPr>
    <w:rPr>
      <w:rFonts w:ascii="Times New Roman" w:eastAsia="Times New Roman" w:hAnsi="Times New Roman" w:cs="Times New Roman"/>
      <w:b/>
      <w:bCs/>
      <w:color w:val="000000"/>
      <w:sz w:val="20"/>
      <w:szCs w:val="20"/>
      <w:u w:val="none"/>
      <w:lang w:eastAsia="ar-SA"/>
    </w:rPr>
  </w:style>
  <w:style w:type="character" w:customStyle="1" w:styleId="StyleBodyText11ptBoldBlackChar">
    <w:name w:val="Style Body Text + 11 pt Bold Black Char"/>
    <w:link w:val="StyleBodyText11ptBoldBlack"/>
    <w:rsid w:val="00B309C5"/>
    <w:rPr>
      <w:rFonts w:ascii="Times New Roman" w:eastAsia="Times New Roman" w:hAnsi="Times New Roman" w:cs="Times New Roman"/>
      <w:b/>
      <w:bCs/>
      <w:color w:val="000000"/>
      <w:sz w:val="20"/>
      <w:szCs w:val="20"/>
      <w:lang w:eastAsia="ar-SA"/>
    </w:rPr>
  </w:style>
  <w:style w:type="character" w:customStyle="1" w:styleId="UnderlineBoldChar">
    <w:name w:val="Underline Bold Char"/>
    <w:locked/>
    <w:rsid w:val="00B309C5"/>
    <w:rPr>
      <w:rFonts w:ascii="Times New Roman" w:eastAsia="Times New Roman" w:hAnsi="Times New Roman" w:cs="Times New Roman"/>
      <w:b/>
      <w:sz w:val="24"/>
      <w:szCs w:val="20"/>
      <w:u w:val="single"/>
    </w:rPr>
  </w:style>
  <w:style w:type="paragraph" w:customStyle="1" w:styleId="tagstyle1">
    <w:name w:val="tagstyle"/>
    <w:basedOn w:val="Normal"/>
    <w:rsid w:val="00B309C5"/>
    <w:pPr>
      <w:spacing w:before="100" w:beforeAutospacing="1" w:after="100" w:afterAutospacing="1"/>
    </w:pPr>
    <w:rPr>
      <w:rFonts w:ascii="Times New Roman" w:eastAsia="Times New Roman" w:hAnsi="Times New Roman" w:cs="Times New Roman"/>
      <w:sz w:val="24"/>
    </w:rPr>
  </w:style>
  <w:style w:type="paragraph" w:customStyle="1" w:styleId="Analyticals">
    <w:name w:val="Analyticals"/>
    <w:basedOn w:val="Normal"/>
    <w:rsid w:val="00B309C5"/>
    <w:rPr>
      <w:rFonts w:ascii="Times New Roman" w:eastAsia="Times New Roman" w:hAnsi="Times New Roman" w:cs="Times New Roman"/>
      <w:sz w:val="24"/>
    </w:rPr>
  </w:style>
  <w:style w:type="character" w:customStyle="1" w:styleId="CharCharCharChar">
    <w:name w:val="Char Char Char Char"/>
    <w:aliases w:val=" Char Char Char Char Char Char Char"/>
    <w:rsid w:val="00B309C5"/>
    <w:rPr>
      <w:rFonts w:ascii="Times New Roman" w:eastAsia="Times New Roman" w:hAnsi="Times New Roman" w:cs="Arial"/>
      <w:b/>
      <w:bCs/>
      <w:iCs/>
      <w:sz w:val="24"/>
      <w:szCs w:val="28"/>
    </w:rPr>
  </w:style>
  <w:style w:type="character" w:customStyle="1" w:styleId="norm">
    <w:name w:val="norm"/>
    <w:rsid w:val="00B309C5"/>
  </w:style>
  <w:style w:type="character" w:customStyle="1" w:styleId="boldandunderlinecharcharcharcharcharcharcharcharcharcharcharcharcharcharcharchar0">
    <w:name w:val="boldandunderlinecharcharcharcharcharcharcharcharcharcharcharcharcharcharcharchar"/>
    <w:rsid w:val="00B309C5"/>
  </w:style>
  <w:style w:type="character" w:customStyle="1" w:styleId="underlinecharcharcharcharcharcharcharcharcharcharcharcharcharchar0">
    <w:name w:val="underlinecharcharcharcharcharcharcharcharcharcharcharcharcharchar"/>
    <w:rsid w:val="00B309C5"/>
  </w:style>
  <w:style w:type="character" w:customStyle="1" w:styleId="CharCharCharCharCharChar1Char">
    <w:name w:val="Char Char Char Char Char Char1 Char"/>
    <w:rsid w:val="00B309C5"/>
    <w:rPr>
      <w:rFonts w:ascii="Times New Roman" w:eastAsia="Times New Roman" w:hAnsi="Times New Roman" w:cs="Times New Roman"/>
      <w:b/>
      <w:sz w:val="24"/>
      <w:szCs w:val="24"/>
    </w:rPr>
  </w:style>
  <w:style w:type="character" w:customStyle="1" w:styleId="Taggin-New">
    <w:name w:val="Taggin - New"/>
    <w:rsid w:val="00B309C5"/>
    <w:rPr>
      <w:rFonts w:ascii="Arial Narrow" w:hAnsi="Arial Narrow"/>
      <w:b/>
      <w:sz w:val="22"/>
    </w:rPr>
  </w:style>
  <w:style w:type="character" w:customStyle="1" w:styleId="emphasis21">
    <w:name w:val="emphasis2"/>
    <w:rsid w:val="00B309C5"/>
  </w:style>
  <w:style w:type="character" w:customStyle="1" w:styleId="NewTag">
    <w:name w:val="NewTag"/>
    <w:uiPriority w:val="1"/>
    <w:qFormat/>
    <w:rsid w:val="00B309C5"/>
    <w:rPr>
      <w:rFonts w:ascii="Georgia" w:hAnsi="Georgia"/>
      <w:b/>
      <w:sz w:val="24"/>
    </w:rPr>
  </w:style>
  <w:style w:type="character" w:customStyle="1" w:styleId="aqj">
    <w:name w:val="aqj"/>
    <w:rsid w:val="00B309C5"/>
  </w:style>
  <w:style w:type="paragraph" w:styleId="Revision">
    <w:name w:val="Revision"/>
    <w:hidden/>
    <w:uiPriority w:val="99"/>
    <w:semiHidden/>
    <w:rsid w:val="00B309C5"/>
    <w:pPr>
      <w:spacing w:after="0" w:line="240" w:lineRule="auto"/>
    </w:pPr>
    <w:rPr>
      <w:rFonts w:ascii="Calibri" w:hAnsi="Calibri" w:cs="Calibri"/>
    </w:rPr>
  </w:style>
  <w:style w:type="character" w:customStyle="1" w:styleId="lucenesearchresulturlb">
    <w:name w:val="lucene_search_result_url_b"/>
    <w:basedOn w:val="DefaultParagraphFont"/>
    <w:rsid w:val="00B309C5"/>
  </w:style>
  <w:style w:type="character" w:customStyle="1" w:styleId="FontStyle19">
    <w:name w:val="Font Style19"/>
    <w:basedOn w:val="DefaultParagraphFont"/>
    <w:uiPriority w:val="99"/>
    <w:rsid w:val="00B309C5"/>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B309C5"/>
    <w:rPr>
      <w:b w:val="0"/>
      <w:bCs/>
      <w:sz w:val="22"/>
      <w:u w:val="single"/>
    </w:rPr>
  </w:style>
  <w:style w:type="paragraph" w:customStyle="1" w:styleId="2ndLevel-TAG">
    <w:name w:val="2nd Level - TAG"/>
    <w:basedOn w:val="Normal"/>
    <w:next w:val="Normal"/>
    <w:qFormat/>
    <w:rsid w:val="00B309C5"/>
    <w:pPr>
      <w:spacing w:before="240"/>
      <w:outlineLvl w:val="2"/>
    </w:pPr>
    <w:rPr>
      <w:rFonts w:ascii="Times New Roman" w:eastAsia="Times New Roman" w:hAnsi="Times New Roman"/>
      <w:b/>
      <w:szCs w:val="24"/>
    </w:rPr>
  </w:style>
  <w:style w:type="character" w:customStyle="1" w:styleId="underlining0">
    <w:name w:val="underlining"/>
    <w:rsid w:val="00B309C5"/>
    <w:rPr>
      <w:u w:val="single"/>
    </w:rPr>
  </w:style>
  <w:style w:type="character" w:customStyle="1" w:styleId="btitle">
    <w:name w:val="btitle"/>
    <w:rsid w:val="00B309C5"/>
  </w:style>
  <w:style w:type="character" w:customStyle="1" w:styleId="green">
    <w:name w:val="green"/>
    <w:rsid w:val="00B309C5"/>
  </w:style>
  <w:style w:type="paragraph" w:customStyle="1" w:styleId="CM14">
    <w:name w:val="CM14"/>
    <w:basedOn w:val="Default"/>
    <w:next w:val="Default"/>
    <w:uiPriority w:val="99"/>
    <w:qFormat/>
    <w:rsid w:val="00B309C5"/>
    <w:rPr>
      <w:rFonts w:eastAsia="MS Mincho"/>
      <w:color w:val="auto"/>
    </w:rPr>
  </w:style>
  <w:style w:type="character" w:customStyle="1" w:styleId="BodyText22">
    <w:name w:val="Body Text2"/>
    <w:rsid w:val="00B309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09C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09C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309C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styleId="IntenseReference">
    <w:name w:val="Intense Reference"/>
    <w:uiPriority w:val="32"/>
    <w:qFormat/>
    <w:rsid w:val="00B309C5"/>
    <w:rPr>
      <w:bCs/>
      <w:spacing w:val="5"/>
    </w:rPr>
  </w:style>
  <w:style w:type="paragraph" w:customStyle="1" w:styleId="yiv1075031003msonormal">
    <w:name w:val="yiv1075031003msonormal"/>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person-name">
    <w:name w:val="person-name"/>
    <w:basedOn w:val="DefaultParagraphFont"/>
    <w:rsid w:val="00B309C5"/>
  </w:style>
  <w:style w:type="character" w:customStyle="1" w:styleId="-SmallText-">
    <w:name w:val="-Small Text-"/>
    <w:rsid w:val="00B309C5"/>
    <w:rPr>
      <w:rFonts w:ascii="Garamond" w:hAnsi="Garamond" w:cs="Times New Roman"/>
      <w:sz w:val="16"/>
    </w:rPr>
  </w:style>
  <w:style w:type="character" w:customStyle="1" w:styleId="articoloinside">
    <w:name w:val="articolo_inside"/>
    <w:rsid w:val="00B309C5"/>
  </w:style>
  <w:style w:type="paragraph" w:customStyle="1" w:styleId="pagetools">
    <w:name w:val="pagetools"/>
    <w:basedOn w:val="Normal"/>
    <w:qFormat/>
    <w:rsid w:val="00B309C5"/>
    <w:pPr>
      <w:spacing w:before="100" w:beforeAutospacing="1" w:after="100" w:afterAutospacing="1"/>
    </w:pPr>
    <w:rPr>
      <w:rFonts w:ascii="Times New Roman" w:eastAsia="Times New Roman" w:hAnsi="Times New Roman" w:cs="Calibri"/>
      <w:sz w:val="24"/>
      <w:szCs w:val="24"/>
    </w:rPr>
  </w:style>
  <w:style w:type="character" w:customStyle="1" w:styleId="job">
    <w:name w:val="job"/>
    <w:basedOn w:val="DefaultParagraphFont"/>
    <w:rsid w:val="00B309C5"/>
  </w:style>
  <w:style w:type="character" w:customStyle="1" w:styleId="company">
    <w:name w:val="company"/>
    <w:basedOn w:val="DefaultParagraphFont"/>
    <w:rsid w:val="00B309C5"/>
  </w:style>
  <w:style w:type="table" w:styleId="TableGrid">
    <w:name w:val="Table Grid"/>
    <w:basedOn w:val="TableNormal"/>
    <w:rsid w:val="00B309C5"/>
    <w:pPr>
      <w:spacing w:after="0" w:line="240" w:lineRule="auto"/>
    </w:pPr>
    <w:rPr>
      <w:rFonts w:ascii="Times New Roman" w:eastAsia="Times New Roman" w:hAnsi="Times New Roman" w:cs="Times New Roman"/>
      <w:sz w:val="20"/>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blisher">
    <w:name w:val="publisher"/>
    <w:basedOn w:val="DefaultParagraphFont"/>
    <w:rsid w:val="00B309C5"/>
  </w:style>
  <w:style w:type="character" w:customStyle="1" w:styleId="pubyear">
    <w:name w:val="pubyear"/>
    <w:basedOn w:val="DefaultParagraphFont"/>
    <w:rsid w:val="00B309C5"/>
  </w:style>
  <w:style w:type="character" w:customStyle="1" w:styleId="pubcity">
    <w:name w:val="pubcity"/>
    <w:basedOn w:val="DefaultParagraphFont"/>
    <w:rsid w:val="00B309C5"/>
  </w:style>
  <w:style w:type="paragraph" w:customStyle="1" w:styleId="B-TagCite">
    <w:name w:val="B-TagCite"/>
    <w:qFormat/>
    <w:rsid w:val="00B309C5"/>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B309C5"/>
    <w:pPr>
      <w:tabs>
        <w:tab w:val="num" w:pos="720"/>
      </w:tabs>
      <w:ind w:left="720" w:hanging="360"/>
    </w:pPr>
    <w:rPr>
      <w:rFonts w:cs="Calibri"/>
      <w:sz w:val="24"/>
    </w:rPr>
  </w:style>
  <w:style w:type="character" w:customStyle="1" w:styleId="ecdate">
    <w:name w:val="ec_date"/>
    <w:basedOn w:val="DefaultParagraphFont"/>
    <w:rsid w:val="00B309C5"/>
    <w:rPr>
      <w:rFonts w:ascii="Verdana" w:hAnsi="Verdana" w:hint="default"/>
      <w:sz w:val="20"/>
      <w:szCs w:val="20"/>
      <w:shd w:val="clear" w:color="auto" w:fill="FFFFFF"/>
    </w:rPr>
  </w:style>
  <w:style w:type="paragraph" w:customStyle="1" w:styleId="ecmsonormal">
    <w:name w:val="ec_msonormal"/>
    <w:basedOn w:val="Normal"/>
    <w:qFormat/>
    <w:rsid w:val="00B309C5"/>
    <w:pPr>
      <w:shd w:val="clear" w:color="auto" w:fill="FFFFFF"/>
      <w:spacing w:before="100" w:beforeAutospacing="1" w:after="100" w:afterAutospacing="1"/>
      <w:textAlignment w:val="top"/>
    </w:pPr>
    <w:rPr>
      <w:rFonts w:ascii="Verdana" w:hAnsi="Verdana" w:cs="Calibri"/>
    </w:rPr>
  </w:style>
  <w:style w:type="character" w:customStyle="1" w:styleId="hittermhilite">
    <w:name w:val="hittermhilite"/>
    <w:basedOn w:val="DefaultParagraphFont"/>
    <w:rsid w:val="00B309C5"/>
  </w:style>
  <w:style w:type="paragraph" w:customStyle="1" w:styleId="u-intro">
    <w:name w:val="u-intro"/>
    <w:basedOn w:val="Normal"/>
    <w:qFormat/>
    <w:rsid w:val="00B309C5"/>
    <w:pPr>
      <w:spacing w:before="100" w:beforeAutospacing="1" w:after="100" w:afterAutospacing="1"/>
    </w:pPr>
    <w:rPr>
      <w:rFonts w:cs="Calibri"/>
      <w:sz w:val="24"/>
      <w:szCs w:val="24"/>
    </w:rPr>
  </w:style>
  <w:style w:type="character" w:customStyle="1" w:styleId="u-byline">
    <w:name w:val="u-byline"/>
    <w:basedOn w:val="DefaultParagraphFont"/>
    <w:rsid w:val="00B309C5"/>
  </w:style>
  <w:style w:type="character" w:customStyle="1" w:styleId="articlebya">
    <w:name w:val="articleby_a"/>
    <w:basedOn w:val="DefaultParagraphFont"/>
    <w:rsid w:val="00B309C5"/>
  </w:style>
  <w:style w:type="character" w:customStyle="1" w:styleId="popupwinby">
    <w:name w:val="popupwinby"/>
    <w:basedOn w:val="DefaultParagraphFont"/>
    <w:rsid w:val="00B309C5"/>
  </w:style>
  <w:style w:type="character" w:customStyle="1" w:styleId="storyheader">
    <w:name w:val="storyheader"/>
    <w:basedOn w:val="DefaultParagraphFont"/>
    <w:rsid w:val="00B309C5"/>
  </w:style>
  <w:style w:type="paragraph" w:customStyle="1" w:styleId="StyleNormalWeb10pt">
    <w:name w:val="Style Normal (Web) + 10 pt"/>
    <w:basedOn w:val="NormalWeb"/>
    <w:next w:val="Normal"/>
    <w:qFormat/>
    <w:rsid w:val="00B309C5"/>
    <w:rPr>
      <w:rFonts w:cs="Calibri"/>
      <w:color w:val="auto"/>
      <w:sz w:val="20"/>
      <w:szCs w:val="24"/>
    </w:rPr>
  </w:style>
  <w:style w:type="character" w:customStyle="1" w:styleId="StyleNormalWeb10ptChar">
    <w:name w:val="Style Normal (Web) + 10 pt Char"/>
    <w:basedOn w:val="DefaultParagraphFont"/>
    <w:rsid w:val="00B309C5"/>
    <w:rPr>
      <w:szCs w:val="24"/>
      <w:lang w:val="en-US" w:eastAsia="en-US" w:bidi="ar-SA"/>
    </w:rPr>
  </w:style>
  <w:style w:type="paragraph" w:customStyle="1" w:styleId="TagCiteShells">
    <w:name w:val="Tag/Cite/Shells"/>
    <w:basedOn w:val="Normal"/>
    <w:qFormat/>
    <w:rsid w:val="00B309C5"/>
    <w:rPr>
      <w:rFonts w:cs="Calibri"/>
      <w:b/>
    </w:rPr>
  </w:style>
  <w:style w:type="paragraph" w:customStyle="1" w:styleId="DefinitionTerm">
    <w:name w:val="Definition Term"/>
    <w:basedOn w:val="Normal"/>
    <w:next w:val="Normal"/>
    <w:qFormat/>
    <w:rsid w:val="00B309C5"/>
    <w:rPr>
      <w:rFonts w:cs="Calibri"/>
      <w:snapToGrid w:val="0"/>
      <w:sz w:val="24"/>
    </w:rPr>
  </w:style>
  <w:style w:type="paragraph" w:customStyle="1" w:styleId="BriefTitle">
    <w:name w:val="Brief Title"/>
    <w:basedOn w:val="Normal"/>
    <w:qFormat/>
    <w:rsid w:val="00B309C5"/>
    <w:pPr>
      <w:jc w:val="center"/>
      <w:outlineLvl w:val="0"/>
    </w:pPr>
    <w:rPr>
      <w:rFonts w:cs="Calibri"/>
      <w:b/>
      <w:sz w:val="28"/>
      <w:u w:val="single"/>
    </w:rPr>
  </w:style>
  <w:style w:type="character" w:customStyle="1" w:styleId="Style3CharChar">
    <w:name w:val="Style3 Char Char"/>
    <w:basedOn w:val="DefaultParagraphFont"/>
    <w:rsid w:val="00B309C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309C5"/>
    <w:pPr>
      <w:shd w:val="clear" w:color="auto" w:fill="000000" w:themeFill="text1"/>
      <w:spacing w:before="0" w:after="60"/>
    </w:pPr>
    <w:rPr>
      <w:rFonts w:eastAsia="SimSun" w:cs="Times New Roman"/>
      <w:bCs/>
      <w:caps/>
      <w:color w:val="FFFFFF" w:themeColor="background1"/>
      <w:sz w:val="20"/>
      <w:szCs w:val="28"/>
      <w:lang w:eastAsia="zh-CN"/>
    </w:rPr>
  </w:style>
  <w:style w:type="character" w:customStyle="1" w:styleId="NormalChar0">
    <w:name w:val="Normal Char"/>
    <w:basedOn w:val="DefaultParagraphFont"/>
    <w:rsid w:val="00B309C5"/>
    <w:rPr>
      <w:lang w:eastAsia="en-US"/>
    </w:rPr>
  </w:style>
  <w:style w:type="character" w:customStyle="1" w:styleId="BoldUnderlineChar4">
    <w:name w:val="Bold + Underline Char"/>
    <w:basedOn w:val="DefaultParagraphFont"/>
    <w:rsid w:val="00B309C5"/>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B309C5"/>
    <w:rPr>
      <w:rFonts w:ascii="Arial Narrow" w:hAnsi="Arial Narrow" w:cs="Arial Narrow"/>
      <w:sz w:val="20"/>
      <w:szCs w:val="20"/>
      <w:u w:val="single"/>
    </w:rPr>
  </w:style>
  <w:style w:type="character" w:customStyle="1" w:styleId="StyleStyle4Char">
    <w:name w:val="Style Style4 + Char"/>
    <w:basedOn w:val="DefaultParagraphFont"/>
    <w:link w:val="StyleStyle4"/>
    <w:rsid w:val="00B309C5"/>
    <w:rPr>
      <w:rFonts w:ascii="Arial" w:hAnsi="Arial"/>
      <w:b/>
      <w:szCs w:val="24"/>
      <w:u w:val="single"/>
    </w:rPr>
  </w:style>
  <w:style w:type="character" w:customStyle="1" w:styleId="StyleStyle4BlackChar">
    <w:name w:val="Style Style4 + Black Char"/>
    <w:basedOn w:val="DefaultParagraphFont"/>
    <w:rsid w:val="00B309C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309C5"/>
    <w:rPr>
      <w:rFonts w:ascii="Verdana" w:hAnsi="Verdana" w:cs="Calibri"/>
      <w:sz w:val="21"/>
      <w:szCs w:val="21"/>
      <w:u w:val="thick"/>
    </w:rPr>
  </w:style>
  <w:style w:type="character" w:customStyle="1" w:styleId="UnderlinedEvidenceCharChar">
    <w:name w:val="Underlined Evidence Char Char"/>
    <w:basedOn w:val="DefaultParagraphFont"/>
    <w:rsid w:val="00B309C5"/>
    <w:rPr>
      <w:rFonts w:ascii="Verdana" w:hAnsi="Verdana"/>
      <w:sz w:val="21"/>
      <w:szCs w:val="21"/>
      <w:u w:val="thick"/>
      <w:lang w:val="en-US" w:eastAsia="en-US" w:bidi="ar-SA"/>
    </w:rPr>
  </w:style>
  <w:style w:type="paragraph" w:customStyle="1" w:styleId="Cards1">
    <w:name w:val="Cards1"/>
    <w:basedOn w:val="Normal"/>
    <w:link w:val="Cards1Char"/>
    <w:qFormat/>
    <w:rsid w:val="00B309C5"/>
    <w:pPr>
      <w:autoSpaceDE w:val="0"/>
      <w:autoSpaceDN w:val="0"/>
      <w:adjustRightInd w:val="0"/>
      <w:ind w:left="432" w:right="432"/>
      <w:jc w:val="both"/>
    </w:pPr>
    <w:rPr>
      <w:rFonts w:cs="Calibri"/>
      <w:sz w:val="20"/>
      <w:szCs w:val="20"/>
    </w:rPr>
  </w:style>
  <w:style w:type="character" w:customStyle="1" w:styleId="Cards1Char">
    <w:name w:val="Cards1 Char"/>
    <w:basedOn w:val="DefaultParagraphFont"/>
    <w:link w:val="Cards1"/>
    <w:rsid w:val="00B309C5"/>
    <w:rPr>
      <w:rFonts w:ascii="Georgia" w:hAnsi="Georgia" w:cs="Calibri"/>
      <w:sz w:val="20"/>
      <w:szCs w:val="20"/>
    </w:rPr>
  </w:style>
  <w:style w:type="character" w:customStyle="1" w:styleId="CardUnderlinedCharChar0">
    <w:name w:val="Card Underlined Char Char"/>
    <w:rsid w:val="00B309C5"/>
    <w:rPr>
      <w:rFonts w:ascii="Arial Narrow" w:eastAsia="Calibri" w:hAnsi="Arial Narrow" w:cs="Calibri"/>
      <w:u w:val="single"/>
    </w:rPr>
  </w:style>
  <w:style w:type="paragraph" w:customStyle="1" w:styleId="cal">
    <w:name w:val="cal"/>
    <w:basedOn w:val="card1"/>
    <w:rsid w:val="00B309C5"/>
    <w:rPr>
      <w:rFonts w:eastAsia="Times New Roman" w:cs="Times New Roman"/>
      <w:sz w:val="20"/>
    </w:rPr>
  </w:style>
  <w:style w:type="character" w:customStyle="1" w:styleId="cite00">
    <w:name w:val="cite0"/>
    <w:rsid w:val="00B309C5"/>
  </w:style>
  <w:style w:type="character" w:customStyle="1" w:styleId="UL-None">
    <w:name w:val="UL-None"/>
    <w:basedOn w:val="DefaultParagraphFont"/>
    <w:rsid w:val="00B309C5"/>
    <w:rPr>
      <w:u w:val="none"/>
    </w:rPr>
  </w:style>
  <w:style w:type="paragraph" w:customStyle="1" w:styleId="CardText3">
    <w:name w:val="CardText"/>
    <w:basedOn w:val="Normal"/>
    <w:next w:val="Normal"/>
    <w:link w:val="CardTextChar3"/>
    <w:qFormat/>
    <w:rsid w:val="00B309C5"/>
    <w:pPr>
      <w:ind w:left="288" w:right="288"/>
    </w:pPr>
    <w:rPr>
      <w:rFonts w:eastAsia="Times New Roman" w:cs="Calibri"/>
      <w:szCs w:val="20"/>
    </w:rPr>
  </w:style>
  <w:style w:type="character" w:customStyle="1" w:styleId="CardTextChar3">
    <w:name w:val="CardText Char"/>
    <w:basedOn w:val="DefaultParagraphFont"/>
    <w:link w:val="CardText3"/>
    <w:rsid w:val="00B309C5"/>
    <w:rPr>
      <w:rFonts w:ascii="Calibri" w:eastAsia="Times New Roman" w:hAnsi="Calibri" w:cs="Calibri"/>
      <w:szCs w:val="20"/>
    </w:rPr>
  </w:style>
  <w:style w:type="character" w:customStyle="1" w:styleId="CiteBold0">
    <w:name w:val="Cite+Bold"/>
    <w:basedOn w:val="DefaultParagraphFont"/>
    <w:rsid w:val="00B309C5"/>
    <w:rPr>
      <w:rFonts w:ascii="Arial" w:hAnsi="Arial"/>
      <w:b/>
      <w:sz w:val="24"/>
      <w:u w:val="single"/>
    </w:rPr>
  </w:style>
  <w:style w:type="character" w:customStyle="1" w:styleId="apple-tab-span">
    <w:name w:val="apple-tab-span"/>
    <w:basedOn w:val="DefaultParagraphFont"/>
    <w:rsid w:val="00B309C5"/>
  </w:style>
  <w:style w:type="character" w:customStyle="1" w:styleId="field">
    <w:name w:val="field"/>
    <w:basedOn w:val="DefaultParagraphFont"/>
    <w:rsid w:val="00B309C5"/>
  </w:style>
  <w:style w:type="paragraph" w:customStyle="1" w:styleId="Heading3New">
    <w:name w:val="Heading 3 New"/>
    <w:basedOn w:val="Heading3"/>
    <w:next w:val="Normal"/>
    <w:uiPriority w:val="99"/>
    <w:qFormat/>
    <w:rsid w:val="00B309C5"/>
    <w:pPr>
      <w:shd w:val="clear" w:color="auto" w:fill="FFFF00"/>
      <w:spacing w:before="0"/>
    </w:pPr>
    <w:rPr>
      <w:rFonts w:eastAsia="MS Gothic" w:cs="Times New Roman"/>
      <w:bCs/>
      <w:color w:val="C00000"/>
      <w:szCs w:val="20"/>
      <w:u w:val="thick"/>
    </w:rPr>
  </w:style>
  <w:style w:type="paragraph" w:customStyle="1" w:styleId="Heading2Debate">
    <w:name w:val="Heading 2 Debate"/>
    <w:basedOn w:val="Heading1"/>
    <w:next w:val="Normal"/>
    <w:qFormat/>
    <w:rsid w:val="00B309C5"/>
    <w:pPr>
      <w:keepNext w:val="0"/>
      <w:keepLines w:val="0"/>
      <w:pBdr>
        <w:top w:val="none" w:sz="0" w:space="0" w:color="auto"/>
        <w:left w:val="none" w:sz="0" w:space="0" w:color="auto"/>
        <w:bottom w:val="none" w:sz="0" w:space="0" w:color="auto"/>
        <w:right w:val="none" w:sz="0" w:space="0" w:color="auto"/>
      </w:pBdr>
      <w:shd w:val="clear" w:color="auto" w:fill="000000" w:themeFill="text1"/>
      <w:spacing w:before="0"/>
      <w:outlineLvl w:val="1"/>
    </w:pPr>
    <w:rPr>
      <w:rFonts w:ascii="Times New Roman" w:eastAsia="Times New Roman" w:hAnsi="Times New Roman" w:cs="Times New Roman"/>
      <w:bCs/>
      <w:color w:val="FFFFFF" w:themeColor="background1"/>
      <w:sz w:val="32"/>
      <w:szCs w:val="28"/>
      <w:u w:val="single"/>
    </w:rPr>
  </w:style>
  <w:style w:type="character" w:customStyle="1" w:styleId="blue1">
    <w:name w:val="blue1"/>
    <w:basedOn w:val="DefaultParagraphFont"/>
    <w:rsid w:val="00B309C5"/>
    <w:rPr>
      <w:color w:val="0000FF"/>
    </w:rPr>
  </w:style>
  <w:style w:type="character" w:customStyle="1" w:styleId="source-org">
    <w:name w:val="source-org"/>
    <w:rsid w:val="00B309C5"/>
  </w:style>
  <w:style w:type="character" w:customStyle="1" w:styleId="FontStyle21">
    <w:name w:val="Font Style21"/>
    <w:basedOn w:val="DefaultParagraphFont"/>
    <w:uiPriority w:val="99"/>
    <w:rsid w:val="00B309C5"/>
    <w:rPr>
      <w:rFonts w:ascii="Sylfaen" w:hAnsi="Sylfaen" w:cs="Sylfaen"/>
      <w:i/>
      <w:iCs/>
      <w:spacing w:val="20"/>
      <w:sz w:val="18"/>
      <w:szCs w:val="18"/>
    </w:rPr>
  </w:style>
  <w:style w:type="character" w:customStyle="1" w:styleId="FontStyle22">
    <w:name w:val="Font Style22"/>
    <w:basedOn w:val="DefaultParagraphFont"/>
    <w:uiPriority w:val="99"/>
    <w:rsid w:val="00B309C5"/>
    <w:rPr>
      <w:rFonts w:ascii="Bookman Old Style" w:hAnsi="Bookman Old Style" w:cs="Bookman Old Style"/>
      <w:sz w:val="18"/>
      <w:szCs w:val="18"/>
    </w:rPr>
  </w:style>
  <w:style w:type="character" w:customStyle="1" w:styleId="Heading5Char1">
    <w:name w:val="Heading 5 Char1"/>
    <w:aliases w:val="Blocks Char1,Heading 5 Char Char,Heading 5 Char1 Char Char,Heading 5 Char Char Char Char,Heading 5 Char1 Char Char Char Char,Heading 5 Char Char Char Char Char Char,Bold Underline Char Char Char Char Char Char"/>
    <w:basedOn w:val="DefaultParagraphFont"/>
    <w:uiPriority w:val="1"/>
    <w:rsid w:val="00B309C5"/>
    <w:rPr>
      <w:rFonts w:asciiTheme="majorHAnsi" w:eastAsiaTheme="majorEastAsia" w:hAnsiTheme="majorHAnsi" w:cstheme="majorBidi"/>
      <w:color w:val="1F4D78" w:themeColor="accent1" w:themeShade="7F"/>
      <w:szCs w:val="24"/>
    </w:rPr>
  </w:style>
  <w:style w:type="paragraph" w:customStyle="1" w:styleId="Subtitle2">
    <w:name w:val="Subtitle2"/>
    <w:basedOn w:val="Normal"/>
    <w:qFormat/>
    <w:rsid w:val="00B309C5"/>
    <w:pPr>
      <w:spacing w:before="100" w:beforeAutospacing="1" w:after="100" w:afterAutospacing="1"/>
    </w:pPr>
    <w:rPr>
      <w:rFonts w:ascii="Times New Roman" w:eastAsia="Times New Roman" w:hAnsi="Times New Roman" w:cs="Times New Roman"/>
      <w:sz w:val="20"/>
      <w:szCs w:val="24"/>
      <w:lang w:bidi="en-US"/>
    </w:rPr>
  </w:style>
  <w:style w:type="paragraph" w:customStyle="1" w:styleId="storyintro">
    <w:name w:val="storyintro"/>
    <w:basedOn w:val="Normal"/>
    <w:uiPriority w:val="99"/>
    <w:qFormat/>
    <w:rsid w:val="00B309C5"/>
    <w:pPr>
      <w:spacing w:before="100" w:beforeAutospacing="1" w:after="100" w:afterAutospacing="1"/>
    </w:pPr>
    <w:rPr>
      <w:rFonts w:ascii="Times New Roman" w:eastAsia="Calibri" w:hAnsi="Times New Roman" w:cs="Times New Roman"/>
    </w:rPr>
  </w:style>
  <w:style w:type="paragraph" w:customStyle="1" w:styleId="p4">
    <w:name w:val="p4"/>
    <w:basedOn w:val="Normal"/>
    <w:qFormat/>
    <w:rsid w:val="00B309C5"/>
    <w:pPr>
      <w:spacing w:beforeLines="1"/>
    </w:pPr>
    <w:rPr>
      <w:rFonts w:ascii="Times" w:eastAsia="Cambria" w:hAnsi="Times" w:cs="Times New Roman"/>
      <w:sz w:val="20"/>
      <w:szCs w:val="20"/>
    </w:rPr>
  </w:style>
  <w:style w:type="paragraph" w:customStyle="1" w:styleId="bodytextragright">
    <w:name w:val="bodytextragright"/>
    <w:basedOn w:val="Normal"/>
    <w:uiPriority w:val="99"/>
    <w:qFormat/>
    <w:rsid w:val="00B309C5"/>
    <w:pPr>
      <w:spacing w:beforeLines="1"/>
    </w:pPr>
    <w:rPr>
      <w:rFonts w:ascii="Times" w:eastAsia="Calibri" w:hAnsi="Times" w:cs="Times New Roman"/>
      <w:sz w:val="20"/>
      <w:szCs w:val="20"/>
    </w:rPr>
  </w:style>
  <w:style w:type="paragraph" w:customStyle="1" w:styleId="BlockHeaderHidden">
    <w:name w:val="Block Header Hidden"/>
    <w:qFormat/>
    <w:rsid w:val="00B309C5"/>
    <w:pPr>
      <w:pageBreakBefore/>
      <w:spacing w:after="0" w:line="240" w:lineRule="auto"/>
    </w:pPr>
    <w:rPr>
      <w:rFonts w:ascii="Georgia" w:eastAsia="Times New Roman" w:hAnsi="Georgia" w:cs="Times New Roman"/>
      <w:b/>
      <w:bCs/>
      <w:sz w:val="32"/>
      <w:szCs w:val="26"/>
      <w:u w:val="single"/>
    </w:rPr>
  </w:style>
  <w:style w:type="paragraph" w:customStyle="1" w:styleId="useless">
    <w:name w:val="useless"/>
    <w:basedOn w:val="Normal"/>
    <w:qFormat/>
    <w:rsid w:val="00B309C5"/>
    <w:rPr>
      <w:rFonts w:ascii="Times New Roman" w:eastAsia="Times New Roman" w:hAnsi="Times New Roman" w:cs="Times New Roman"/>
      <w:sz w:val="12"/>
      <w:szCs w:val="24"/>
    </w:rPr>
  </w:style>
  <w:style w:type="character" w:customStyle="1" w:styleId="10ptfontChar">
    <w:name w:val="10pt font Char"/>
    <w:link w:val="10ptfont"/>
    <w:locked/>
    <w:rsid w:val="00B309C5"/>
  </w:style>
  <w:style w:type="paragraph" w:customStyle="1" w:styleId="10ptfont">
    <w:name w:val="10pt font"/>
    <w:basedOn w:val="Normal"/>
    <w:link w:val="10ptfontChar"/>
    <w:autoRedefine/>
    <w:qFormat/>
    <w:rsid w:val="00B309C5"/>
    <w:rPr>
      <w:rFonts w:asciiTheme="minorHAnsi" w:hAnsiTheme="minorHAnsi"/>
    </w:rPr>
  </w:style>
  <w:style w:type="character" w:customStyle="1" w:styleId="DebateEmphasisChar">
    <w:name w:val="DebateEmphasis Char"/>
    <w:link w:val="DebateEmphasis"/>
    <w:locked/>
    <w:rsid w:val="00B309C5"/>
    <w:rPr>
      <w:rFonts w:ascii="Calibri" w:eastAsia="Calibri" w:hAnsi="Calibri" w:cs="Calibri"/>
      <w:b/>
      <w:sz w:val="24"/>
      <w:szCs w:val="24"/>
      <w:u w:val="single"/>
    </w:rPr>
  </w:style>
  <w:style w:type="paragraph" w:customStyle="1" w:styleId="DebateEmphasis">
    <w:name w:val="DebateEmphasis"/>
    <w:basedOn w:val="Normal"/>
    <w:link w:val="DebateEmphasisChar"/>
    <w:qFormat/>
    <w:rsid w:val="00B309C5"/>
    <w:pPr>
      <w:spacing w:line="276" w:lineRule="auto"/>
    </w:pPr>
    <w:rPr>
      <w:rFonts w:eastAsia="Calibri" w:cs="Calibri"/>
      <w:b/>
      <w:sz w:val="24"/>
      <w:szCs w:val="24"/>
      <w:u w:val="single"/>
    </w:rPr>
  </w:style>
  <w:style w:type="paragraph" w:customStyle="1" w:styleId="StyleUnderline0">
    <w:name w:val="Style Underline +"/>
    <w:uiPriority w:val="99"/>
    <w:qFormat/>
    <w:rsid w:val="00B309C5"/>
    <w:pPr>
      <w:spacing w:after="200" w:line="276" w:lineRule="auto"/>
    </w:pPr>
    <w:rPr>
      <w:rFonts w:ascii="Times New Roman" w:eastAsia="Times New Roman" w:hAnsi="Times New Roman" w:cs="Times New Roman"/>
      <w:sz w:val="20"/>
      <w:szCs w:val="24"/>
      <w:u w:val="single"/>
    </w:rPr>
  </w:style>
  <w:style w:type="paragraph" w:customStyle="1" w:styleId="Cite-Small">
    <w:name w:val="Cite - Small"/>
    <w:next w:val="CardText-NotUnderlined"/>
    <w:uiPriority w:val="99"/>
    <w:qFormat/>
    <w:rsid w:val="00B309C5"/>
    <w:pPr>
      <w:spacing w:after="0" w:line="240" w:lineRule="auto"/>
    </w:pPr>
    <w:rPr>
      <w:rFonts w:ascii="Times New Roman" w:eastAsia="Times New Roman" w:hAnsi="Times New Roman" w:cs="Times New Roman"/>
      <w:sz w:val="16"/>
      <w:szCs w:val="24"/>
    </w:rPr>
  </w:style>
  <w:style w:type="paragraph" w:customStyle="1" w:styleId="Cite-Big">
    <w:name w:val="Cite - Big"/>
    <w:next w:val="Cite-Small"/>
    <w:uiPriority w:val="99"/>
    <w:qFormat/>
    <w:rsid w:val="00B309C5"/>
    <w:pPr>
      <w:spacing w:after="40" w:line="240" w:lineRule="auto"/>
    </w:pPr>
    <w:rPr>
      <w:rFonts w:ascii="Verdana" w:eastAsia="Times New Roman" w:hAnsi="Verdana" w:cs="Times New Roman"/>
      <w:b/>
      <w:szCs w:val="24"/>
    </w:rPr>
  </w:style>
  <w:style w:type="character" w:customStyle="1" w:styleId="AuthorDateChar1">
    <w:name w:val="Author/Date Char1"/>
    <w:link w:val="AuthorDate3"/>
    <w:locked/>
    <w:rsid w:val="00B309C5"/>
    <w:rPr>
      <w:rFonts w:ascii="Garamond" w:hAnsi="Garamond"/>
      <w:b/>
      <w:sz w:val="24"/>
      <w:szCs w:val="24"/>
      <w:u w:val="single"/>
      <w:lang w:val="x-none" w:eastAsia="x-none"/>
    </w:rPr>
  </w:style>
  <w:style w:type="paragraph" w:customStyle="1" w:styleId="AuthorDate3">
    <w:name w:val="Author/Date"/>
    <w:basedOn w:val="Normal"/>
    <w:link w:val="AuthorDateChar1"/>
    <w:qFormat/>
    <w:rsid w:val="00B309C5"/>
    <w:rPr>
      <w:b/>
      <w:sz w:val="24"/>
      <w:szCs w:val="24"/>
      <w:u w:val="single"/>
      <w:lang w:val="x-none" w:eastAsia="x-none"/>
    </w:rPr>
  </w:style>
  <w:style w:type="paragraph" w:customStyle="1" w:styleId="DebateNormal0">
    <w:name w:val="Debate Normal"/>
    <w:basedOn w:val="Normal"/>
    <w:qFormat/>
    <w:rsid w:val="00B309C5"/>
    <w:rPr>
      <w:rFonts w:ascii="Times New Roman" w:eastAsia="Times New Roman" w:hAnsi="Times New Roman" w:cs="Times New Roman"/>
      <w:sz w:val="24"/>
      <w:szCs w:val="24"/>
    </w:rPr>
  </w:style>
  <w:style w:type="paragraph" w:customStyle="1" w:styleId="blurb">
    <w:name w:val="blurb"/>
    <w:basedOn w:val="Normal"/>
    <w:uiPriority w:val="99"/>
    <w:qFormat/>
    <w:rsid w:val="00B309C5"/>
    <w:pPr>
      <w:spacing w:before="100" w:beforeAutospacing="1" w:after="100" w:afterAutospacing="1"/>
    </w:pPr>
    <w:rPr>
      <w:rFonts w:eastAsia="Times New Roman" w:cs="Times New Roman"/>
      <w:sz w:val="24"/>
      <w:szCs w:val="24"/>
    </w:rPr>
  </w:style>
  <w:style w:type="paragraph" w:customStyle="1" w:styleId="articlebodynormaltext">
    <w:name w:val="articlebody_normaltext"/>
    <w:qFormat/>
    <w:rsid w:val="00B309C5"/>
    <w:pPr>
      <w:spacing w:before="100" w:after="100" w:line="240" w:lineRule="auto"/>
    </w:pPr>
    <w:rPr>
      <w:rFonts w:ascii="Times New Roman" w:eastAsia="ヒラギノ角ゴ Pro W3" w:hAnsi="Times New Roman" w:cs="Times New Roman"/>
      <w:color w:val="000000"/>
      <w:sz w:val="20"/>
      <w:szCs w:val="20"/>
    </w:rPr>
  </w:style>
  <w:style w:type="paragraph" w:customStyle="1" w:styleId="Style1Para">
    <w:name w:val="Style1 Para"/>
    <w:basedOn w:val="Normal"/>
    <w:uiPriority w:val="1"/>
    <w:qFormat/>
    <w:rsid w:val="00B309C5"/>
    <w:rPr>
      <w:rFonts w:eastAsia="MS Mincho" w:cs="Times New Roman"/>
      <w:szCs w:val="20"/>
      <w:u w:val="single"/>
    </w:rPr>
  </w:style>
  <w:style w:type="paragraph" w:customStyle="1" w:styleId="style490">
    <w:name w:val="style49"/>
    <w:basedOn w:val="Normal"/>
    <w:qFormat/>
    <w:rsid w:val="00B309C5"/>
    <w:pPr>
      <w:spacing w:before="100" w:beforeAutospacing="1" w:after="100" w:afterAutospacing="1"/>
    </w:pPr>
    <w:rPr>
      <w:rFonts w:ascii="Times New Roman" w:eastAsia="Times New Roman" w:hAnsi="Times New Roman" w:cs="Times New Roman"/>
      <w:sz w:val="24"/>
      <w:szCs w:val="24"/>
    </w:rPr>
  </w:style>
  <w:style w:type="paragraph" w:customStyle="1" w:styleId="Style101">
    <w:name w:val="Style 101"/>
    <w:basedOn w:val="Normal"/>
    <w:qFormat/>
    <w:rsid w:val="00B309C5"/>
    <w:pPr>
      <w:widowControl w:val="0"/>
      <w:autoSpaceDE w:val="0"/>
      <w:autoSpaceDN w:val="0"/>
      <w:adjustRightInd w:val="0"/>
    </w:pPr>
    <w:rPr>
      <w:rFonts w:ascii="Arial Narrow" w:eastAsia="Times New Roman" w:hAnsi="Arial Narrow" w:cs="Arial Narrow"/>
      <w:sz w:val="18"/>
      <w:szCs w:val="18"/>
      <w:u w:val="single"/>
    </w:rPr>
  </w:style>
  <w:style w:type="paragraph" w:customStyle="1" w:styleId="Style104">
    <w:name w:val="Style 104"/>
    <w:basedOn w:val="Normal"/>
    <w:qFormat/>
    <w:rsid w:val="00B309C5"/>
    <w:pPr>
      <w:widowControl w:val="0"/>
      <w:autoSpaceDE w:val="0"/>
      <w:autoSpaceDN w:val="0"/>
      <w:ind w:right="216"/>
    </w:pPr>
    <w:rPr>
      <w:rFonts w:ascii="Arial Narrow" w:eastAsia="Times New Roman" w:hAnsi="Arial Narrow" w:cs="Arial Narrow"/>
      <w:sz w:val="24"/>
    </w:rPr>
  </w:style>
  <w:style w:type="paragraph" w:customStyle="1" w:styleId="Style1100">
    <w:name w:val="Style 110"/>
    <w:basedOn w:val="Normal"/>
    <w:qFormat/>
    <w:rsid w:val="00B309C5"/>
    <w:pPr>
      <w:widowControl w:val="0"/>
      <w:autoSpaceDE w:val="0"/>
      <w:autoSpaceDN w:val="0"/>
      <w:ind w:right="72"/>
    </w:pPr>
    <w:rPr>
      <w:rFonts w:ascii="Arial Narrow" w:eastAsia="Times New Roman" w:hAnsi="Arial Narrow" w:cs="Arial Narrow"/>
      <w:sz w:val="24"/>
      <w:u w:val="single"/>
    </w:rPr>
  </w:style>
  <w:style w:type="paragraph" w:customStyle="1" w:styleId="Style102">
    <w:name w:val="Style 102"/>
    <w:basedOn w:val="Normal"/>
    <w:qFormat/>
    <w:rsid w:val="00B309C5"/>
    <w:pPr>
      <w:widowControl w:val="0"/>
      <w:autoSpaceDE w:val="0"/>
      <w:autoSpaceDN w:val="0"/>
      <w:spacing w:before="144" w:line="276" w:lineRule="auto"/>
      <w:ind w:right="72"/>
    </w:pPr>
    <w:rPr>
      <w:rFonts w:ascii="Arial Narrow" w:eastAsia="Times New Roman" w:hAnsi="Arial Narrow" w:cs="Arial Narrow"/>
      <w:sz w:val="18"/>
      <w:szCs w:val="18"/>
    </w:rPr>
  </w:style>
  <w:style w:type="paragraph" w:customStyle="1" w:styleId="Style107">
    <w:name w:val="Style 107"/>
    <w:basedOn w:val="Normal"/>
    <w:qFormat/>
    <w:rsid w:val="00B309C5"/>
    <w:pPr>
      <w:widowControl w:val="0"/>
      <w:autoSpaceDE w:val="0"/>
      <w:autoSpaceDN w:val="0"/>
      <w:adjustRightInd w:val="0"/>
    </w:pPr>
    <w:rPr>
      <w:rFonts w:ascii="Arial Narrow" w:eastAsia="Times New Roman" w:hAnsi="Arial Narrow" w:cs="Arial Narrow"/>
      <w:szCs w:val="16"/>
    </w:rPr>
  </w:style>
  <w:style w:type="paragraph" w:customStyle="1" w:styleId="Style77">
    <w:name w:val="Style 77"/>
    <w:basedOn w:val="Normal"/>
    <w:qFormat/>
    <w:rsid w:val="00B309C5"/>
    <w:pPr>
      <w:widowControl w:val="0"/>
      <w:autoSpaceDE w:val="0"/>
      <w:autoSpaceDN w:val="0"/>
      <w:spacing w:line="192" w:lineRule="auto"/>
    </w:pPr>
    <w:rPr>
      <w:rFonts w:ascii="Arial Narrow" w:eastAsia="Times New Roman" w:hAnsi="Arial Narrow" w:cs="Arial Narrow"/>
      <w:b/>
      <w:bCs/>
      <w:sz w:val="20"/>
      <w:szCs w:val="20"/>
    </w:rPr>
  </w:style>
  <w:style w:type="paragraph" w:customStyle="1" w:styleId="Style109">
    <w:name w:val="Style 109"/>
    <w:basedOn w:val="Normal"/>
    <w:qFormat/>
    <w:rsid w:val="00B309C5"/>
    <w:pPr>
      <w:widowControl w:val="0"/>
      <w:autoSpaceDE w:val="0"/>
      <w:autoSpaceDN w:val="0"/>
      <w:spacing w:before="504"/>
    </w:pPr>
    <w:rPr>
      <w:rFonts w:eastAsia="Times New Roman"/>
      <w:b/>
      <w:bCs/>
      <w:sz w:val="6"/>
      <w:szCs w:val="6"/>
    </w:rPr>
  </w:style>
  <w:style w:type="paragraph" w:customStyle="1" w:styleId="Style220">
    <w:name w:val="Style22"/>
    <w:basedOn w:val="Normal"/>
    <w:uiPriority w:val="99"/>
    <w:qFormat/>
    <w:rsid w:val="00B309C5"/>
    <w:pPr>
      <w:widowControl w:val="0"/>
      <w:autoSpaceDE w:val="0"/>
      <w:autoSpaceDN w:val="0"/>
      <w:adjustRightInd w:val="0"/>
      <w:spacing w:line="278" w:lineRule="exact"/>
      <w:ind w:hanging="370"/>
    </w:pPr>
    <w:rPr>
      <w:rFonts w:ascii="Times New Roman" w:eastAsia="Calibri" w:hAnsi="Times New Roman" w:cs="Times New Roman"/>
      <w:sz w:val="24"/>
      <w:lang w:eastAsia="ko-KR"/>
    </w:rPr>
  </w:style>
  <w:style w:type="paragraph" w:customStyle="1" w:styleId="Style25">
    <w:name w:val="Style25"/>
    <w:basedOn w:val="Normal"/>
    <w:qFormat/>
    <w:rsid w:val="00B309C5"/>
    <w:pPr>
      <w:widowControl w:val="0"/>
      <w:autoSpaceDE w:val="0"/>
      <w:autoSpaceDN w:val="0"/>
      <w:adjustRightInd w:val="0"/>
      <w:spacing w:line="240" w:lineRule="exact"/>
    </w:pPr>
    <w:rPr>
      <w:rFonts w:ascii="Times New Roman" w:eastAsia="Calibri" w:hAnsi="Times New Roman" w:cs="Times New Roman"/>
      <w:sz w:val="24"/>
      <w:lang w:eastAsia="ko-KR"/>
    </w:rPr>
  </w:style>
  <w:style w:type="paragraph" w:customStyle="1" w:styleId="Style15">
    <w:name w:val="Style15"/>
    <w:basedOn w:val="Normal"/>
    <w:qFormat/>
    <w:rsid w:val="00B309C5"/>
    <w:pPr>
      <w:widowControl w:val="0"/>
      <w:autoSpaceDE w:val="0"/>
      <w:autoSpaceDN w:val="0"/>
      <w:adjustRightInd w:val="0"/>
      <w:spacing w:line="276" w:lineRule="exact"/>
      <w:ind w:firstLine="125"/>
    </w:pPr>
    <w:rPr>
      <w:rFonts w:ascii="Times New Roman" w:eastAsia="Calibri" w:hAnsi="Times New Roman" w:cs="Times New Roman"/>
      <w:sz w:val="24"/>
      <w:lang w:eastAsia="ko-KR"/>
    </w:rPr>
  </w:style>
  <w:style w:type="paragraph" w:customStyle="1" w:styleId="Style160">
    <w:name w:val="Style16"/>
    <w:basedOn w:val="Normal"/>
    <w:uiPriority w:val="99"/>
    <w:qFormat/>
    <w:rsid w:val="00B309C5"/>
    <w:pPr>
      <w:widowControl w:val="0"/>
      <w:autoSpaceDE w:val="0"/>
      <w:autoSpaceDN w:val="0"/>
      <w:adjustRightInd w:val="0"/>
      <w:spacing w:line="161" w:lineRule="exact"/>
    </w:pPr>
    <w:rPr>
      <w:rFonts w:ascii="Times New Roman" w:eastAsia="Calibri" w:hAnsi="Times New Roman" w:cs="Times New Roman"/>
      <w:sz w:val="24"/>
      <w:lang w:eastAsia="ko-KR"/>
    </w:rPr>
  </w:style>
  <w:style w:type="paragraph" w:customStyle="1" w:styleId="Style26">
    <w:name w:val="Style26"/>
    <w:basedOn w:val="Normal"/>
    <w:uiPriority w:val="99"/>
    <w:qFormat/>
    <w:rsid w:val="00B309C5"/>
    <w:pPr>
      <w:widowControl w:val="0"/>
      <w:autoSpaceDE w:val="0"/>
      <w:autoSpaceDN w:val="0"/>
      <w:adjustRightInd w:val="0"/>
      <w:jc w:val="both"/>
    </w:pPr>
    <w:rPr>
      <w:rFonts w:ascii="Times New Roman" w:eastAsia="Calibri" w:hAnsi="Times New Roman" w:cs="Times New Roman"/>
      <w:sz w:val="24"/>
      <w:lang w:eastAsia="ko-KR"/>
    </w:rPr>
  </w:style>
  <w:style w:type="paragraph" w:customStyle="1" w:styleId="Style8">
    <w:name w:val="Style8"/>
    <w:basedOn w:val="Normal"/>
    <w:qFormat/>
    <w:rsid w:val="00B309C5"/>
    <w:pPr>
      <w:widowControl w:val="0"/>
      <w:autoSpaceDE w:val="0"/>
      <w:autoSpaceDN w:val="0"/>
      <w:adjustRightInd w:val="0"/>
      <w:spacing w:line="274" w:lineRule="exact"/>
      <w:jc w:val="both"/>
    </w:pPr>
    <w:rPr>
      <w:rFonts w:ascii="Times New Roman" w:eastAsia="Calibri" w:hAnsi="Times New Roman" w:cs="Times New Roman"/>
      <w:sz w:val="24"/>
      <w:lang w:eastAsia="ko-KR"/>
    </w:rPr>
  </w:style>
  <w:style w:type="character" w:customStyle="1" w:styleId="StyleUnderline9ptChar">
    <w:name w:val="Style Underline + 9 pt Char"/>
    <w:link w:val="StyleUnderline9pt0"/>
    <w:locked/>
    <w:rsid w:val="00B309C5"/>
    <w:rPr>
      <w:rFonts w:ascii="Arial Narrow" w:hAnsi="Arial Narrow"/>
      <w:u w:val="single"/>
    </w:rPr>
  </w:style>
  <w:style w:type="paragraph" w:customStyle="1" w:styleId="StyleUnderline9pt0">
    <w:name w:val="Style Underline + 9 pt"/>
    <w:basedOn w:val="Normal"/>
    <w:link w:val="StyleUnderline9ptChar"/>
    <w:qFormat/>
    <w:rsid w:val="00B309C5"/>
    <w:rPr>
      <w:rFonts w:ascii="Arial Narrow" w:hAnsi="Arial Narrow"/>
      <w:u w:val="single"/>
    </w:rPr>
  </w:style>
  <w:style w:type="character" w:customStyle="1" w:styleId="StyleUnderline9pt2Char">
    <w:name w:val="Style Underline + 9 pt2 Char"/>
    <w:link w:val="StyleUnderline9pt2"/>
    <w:locked/>
    <w:rsid w:val="00B309C5"/>
    <w:rPr>
      <w:rFonts w:ascii="Arial Narrow" w:hAnsi="Arial Narrow"/>
      <w:u w:val="single"/>
    </w:rPr>
  </w:style>
  <w:style w:type="paragraph" w:customStyle="1" w:styleId="StyleUnderline9pt2">
    <w:name w:val="Style Underline + 9 pt2"/>
    <w:basedOn w:val="Normal"/>
    <w:link w:val="StyleUnderline9pt2Char"/>
    <w:qFormat/>
    <w:rsid w:val="00B309C5"/>
    <w:rPr>
      <w:rFonts w:ascii="Arial Narrow" w:hAnsi="Arial Narrow"/>
      <w:u w:val="single"/>
    </w:rPr>
  </w:style>
  <w:style w:type="character" w:styleId="SubtleReference">
    <w:name w:val="Subtle Reference"/>
    <w:uiPriority w:val="31"/>
    <w:qFormat/>
    <w:rsid w:val="00B309C5"/>
    <w:rPr>
      <w:rFonts w:ascii="Century Gothic" w:hAnsi="Century Gothic" w:cs="Times New Roman" w:hint="default"/>
      <w:color w:val="auto"/>
      <w:sz w:val="24"/>
      <w:u w:val="single"/>
    </w:rPr>
  </w:style>
  <w:style w:type="character" w:customStyle="1" w:styleId="Normal30">
    <w:name w:val="Normal3"/>
    <w:basedOn w:val="DefaultParagraphFont"/>
    <w:rsid w:val="00B309C5"/>
    <w:rPr>
      <w:rFonts w:ascii="Times New Roman" w:hAnsi="Times New Roman" w:cs="Times New Roman" w:hint="default"/>
    </w:rPr>
  </w:style>
  <w:style w:type="character" w:customStyle="1" w:styleId="Date11">
    <w:name w:val="Date11"/>
    <w:rsid w:val="00B309C5"/>
  </w:style>
  <w:style w:type="character" w:customStyle="1" w:styleId="BodyTextChar2">
    <w:name w:val="Body Text Char2"/>
    <w:rsid w:val="00B309C5"/>
    <w:rPr>
      <w:rFonts w:ascii="Arial" w:hAnsi="Arial" w:cs="Arial" w:hint="default"/>
      <w:szCs w:val="24"/>
      <w:u w:val="single"/>
    </w:rPr>
  </w:style>
  <w:style w:type="character" w:customStyle="1" w:styleId="storybody">
    <w:name w:val="storybody"/>
    <w:rsid w:val="00B309C5"/>
  </w:style>
  <w:style w:type="character" w:customStyle="1" w:styleId="storydateline">
    <w:name w:val="storydateline"/>
    <w:rsid w:val="00B309C5"/>
  </w:style>
  <w:style w:type="character" w:customStyle="1" w:styleId="mandelbrotrefrag">
    <w:name w:val="mandelbrot_refrag"/>
    <w:rsid w:val="00B309C5"/>
  </w:style>
  <w:style w:type="character" w:customStyle="1" w:styleId="CharStyle13">
    <w:name w:val="CharStyle13"/>
    <w:rsid w:val="00B309C5"/>
    <w:rPr>
      <w:rFonts w:ascii="Book Antiqua" w:eastAsia="Book Antiqua" w:hAnsi="Book Antiqua" w:cs="Book Antiqua" w:hint="default"/>
      <w:b w:val="0"/>
      <w:bCs w:val="0"/>
      <w:i/>
      <w:iCs/>
      <w:smallCaps w:val="0"/>
      <w:sz w:val="18"/>
      <w:szCs w:val="18"/>
    </w:rPr>
  </w:style>
  <w:style w:type="character" w:customStyle="1" w:styleId="CharStyle18">
    <w:name w:val="CharStyle18"/>
    <w:rsid w:val="00B309C5"/>
    <w:rPr>
      <w:rFonts w:ascii="Book Antiqua" w:eastAsia="Book Antiqua" w:hAnsi="Book Antiqua" w:cs="Book Antiqua" w:hint="default"/>
      <w:b w:val="0"/>
      <w:bCs w:val="0"/>
      <w:i w:val="0"/>
      <w:iCs w:val="0"/>
      <w:smallCaps w:val="0"/>
      <w:sz w:val="18"/>
      <w:szCs w:val="18"/>
    </w:rPr>
  </w:style>
  <w:style w:type="character" w:customStyle="1" w:styleId="CharStyle0">
    <w:name w:val="CharStyle0"/>
    <w:rsid w:val="00B309C5"/>
    <w:rPr>
      <w:rFonts w:ascii="Book Antiqua" w:eastAsia="Book Antiqua" w:hAnsi="Book Antiqua" w:cs="Book Antiqua" w:hint="default"/>
      <w:b w:val="0"/>
      <w:bCs w:val="0"/>
      <w:i/>
      <w:iCs/>
      <w:smallCaps w:val="0"/>
      <w:sz w:val="20"/>
      <w:szCs w:val="20"/>
    </w:rPr>
  </w:style>
  <w:style w:type="character" w:customStyle="1" w:styleId="CharStyle1">
    <w:name w:val="CharStyle1"/>
    <w:rsid w:val="00B309C5"/>
    <w:rPr>
      <w:rFonts w:ascii="Book Antiqua" w:eastAsia="Book Antiqua" w:hAnsi="Book Antiqua" w:cs="Book Antiqua" w:hint="default"/>
      <w:b w:val="0"/>
      <w:bCs w:val="0"/>
      <w:i w:val="0"/>
      <w:iCs w:val="0"/>
      <w:smallCaps w:val="0"/>
      <w:sz w:val="20"/>
      <w:szCs w:val="20"/>
    </w:rPr>
  </w:style>
  <w:style w:type="character" w:customStyle="1" w:styleId="CharStyle2">
    <w:name w:val="CharStyle2"/>
    <w:rsid w:val="00B309C5"/>
    <w:rPr>
      <w:rFonts w:ascii="Palatino Linotype" w:eastAsia="Palatino Linotype" w:hAnsi="Palatino Linotype" w:cs="Palatino Linotype" w:hint="default"/>
      <w:b/>
      <w:bCs/>
      <w:i w:val="0"/>
      <w:iCs w:val="0"/>
      <w:smallCaps w:val="0"/>
      <w:spacing w:val="-10"/>
      <w:w w:val="150"/>
      <w:sz w:val="20"/>
      <w:szCs w:val="20"/>
    </w:rPr>
  </w:style>
  <w:style w:type="character" w:customStyle="1" w:styleId="CharStyle3">
    <w:name w:val="CharStyle3"/>
    <w:rsid w:val="00B309C5"/>
    <w:rPr>
      <w:rFonts w:ascii="Tahoma" w:eastAsia="Tahoma" w:hAnsi="Tahoma" w:cs="Tahoma" w:hint="default"/>
      <w:b w:val="0"/>
      <w:bCs w:val="0"/>
      <w:i w:val="0"/>
      <w:iCs w:val="0"/>
      <w:smallCaps w:val="0"/>
      <w:sz w:val="22"/>
      <w:szCs w:val="22"/>
    </w:rPr>
  </w:style>
  <w:style w:type="character" w:customStyle="1" w:styleId="NoUnderlineChar">
    <w:name w:val="No Underline Char"/>
    <w:uiPriority w:val="9"/>
    <w:rsid w:val="00B309C5"/>
    <w:rPr>
      <w:rFonts w:ascii="Arial" w:hAnsi="Arial" w:cs="Arial" w:hint="default"/>
      <w:b/>
      <w:bCs/>
      <w:sz w:val="26"/>
      <w:szCs w:val="26"/>
    </w:rPr>
  </w:style>
  <w:style w:type="character" w:customStyle="1" w:styleId="instructortitle">
    <w:name w:val="instructor_title"/>
    <w:rsid w:val="00B309C5"/>
  </w:style>
  <w:style w:type="character" w:customStyle="1" w:styleId="HighlightedEmphasis">
    <w:name w:val="Highlighted Emphasis"/>
    <w:qFormat/>
    <w:rsid w:val="00B309C5"/>
    <w:rPr>
      <w:rFonts w:ascii="Arial Narrow" w:hAnsi="Arial Narrow" w:hint="default"/>
      <w:b/>
      <w:bCs w:val="0"/>
      <w:sz w:val="28"/>
      <w:u w:val="single"/>
      <w:bdr w:val="single" w:sz="12" w:space="0" w:color="auto" w:frame="1"/>
    </w:rPr>
  </w:style>
  <w:style w:type="character" w:customStyle="1" w:styleId="StyleUnderlineChar0">
    <w:name w:val="Style Underline + Char"/>
    <w:rsid w:val="00B309C5"/>
    <w:rPr>
      <w:szCs w:val="24"/>
      <w:u w:val="single"/>
      <w:lang w:bidi="ar-SA"/>
    </w:rPr>
  </w:style>
  <w:style w:type="character" w:customStyle="1" w:styleId="WPHyperlink">
    <w:name w:val="WP_Hyperlink"/>
    <w:rsid w:val="00B309C5"/>
    <w:rPr>
      <w:color w:val="0000FF"/>
      <w:u w:val="single"/>
    </w:rPr>
  </w:style>
  <w:style w:type="character" w:customStyle="1" w:styleId="ssens">
    <w:name w:val="ssens"/>
    <w:rsid w:val="00B309C5"/>
  </w:style>
  <w:style w:type="character" w:customStyle="1" w:styleId="query">
    <w:name w:val="query"/>
    <w:rsid w:val="00B309C5"/>
  </w:style>
  <w:style w:type="character" w:customStyle="1" w:styleId="infl-inline1">
    <w:name w:val="infl-inline1"/>
    <w:rsid w:val="00B309C5"/>
    <w:rPr>
      <w:vanish w:val="0"/>
      <w:webHidden w:val="0"/>
      <w:specVanish w:val="0"/>
    </w:rPr>
  </w:style>
  <w:style w:type="character" w:customStyle="1" w:styleId="pos">
    <w:name w:val="pos"/>
    <w:rsid w:val="00B309C5"/>
  </w:style>
  <w:style w:type="character" w:customStyle="1" w:styleId="blockspan">
    <w:name w:val="blockspan"/>
    <w:rsid w:val="00B309C5"/>
  </w:style>
  <w:style w:type="character" w:customStyle="1" w:styleId="captionlabel">
    <w:name w:val="captionlabel"/>
    <w:rsid w:val="00B309C5"/>
  </w:style>
  <w:style w:type="character" w:customStyle="1" w:styleId="CharChar9">
    <w:name w:val="Char Char9"/>
    <w:semiHidden/>
    <w:rsid w:val="00B309C5"/>
    <w:rPr>
      <w:rFonts w:ascii="Tahoma" w:hAnsi="Tahoma" w:cs="Tahoma" w:hint="default"/>
      <w:sz w:val="16"/>
      <w:szCs w:val="16"/>
      <w:lang w:val="en-US" w:eastAsia="en-US" w:bidi="ar-SA"/>
    </w:rPr>
  </w:style>
  <w:style w:type="character" w:customStyle="1" w:styleId="StyleSubtleReference10pt">
    <w:name w:val="Style Subtle Reference + 10 pt"/>
    <w:rsid w:val="00B309C5"/>
    <w:rPr>
      <w:rFonts w:ascii="Century Gothic" w:hAnsi="Century Gothic" w:cs="Times New Roman" w:hint="default"/>
      <w:strike w:val="0"/>
      <w:dstrike w:val="0"/>
      <w:color w:val="auto"/>
      <w:sz w:val="20"/>
      <w:szCs w:val="20"/>
      <w:u w:val="none"/>
      <w:effect w:val="none"/>
    </w:rPr>
  </w:style>
  <w:style w:type="character" w:customStyle="1" w:styleId="FontStyle38">
    <w:name w:val="Font Style38"/>
    <w:rsid w:val="00B309C5"/>
    <w:rPr>
      <w:rFonts w:ascii="Arial" w:hAnsi="Arial" w:cs="Arial" w:hint="default"/>
      <w:b/>
      <w:bCs/>
      <w:sz w:val="22"/>
      <w:szCs w:val="22"/>
    </w:rPr>
  </w:style>
  <w:style w:type="character" w:customStyle="1" w:styleId="newsstorytitle0">
    <w:name w:val="newsstorytitle"/>
    <w:basedOn w:val="DefaultParagraphFont"/>
    <w:rsid w:val="00B309C5"/>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uiPriority w:val="99"/>
    <w:rsid w:val="00B309C5"/>
    <w:rPr>
      <w:rFonts w:ascii="Arial" w:hAnsi="Arial" w:cs="Arial" w:hint="default"/>
      <w:color w:val="000000"/>
      <w:sz w:val="24"/>
      <w:szCs w:val="24"/>
    </w:rPr>
  </w:style>
  <w:style w:type="character" w:customStyle="1" w:styleId="bodystrong">
    <w:name w:val="bodystrong"/>
    <w:rsid w:val="00B309C5"/>
  </w:style>
  <w:style w:type="character" w:customStyle="1" w:styleId="tooltipcontent">
    <w:name w:val="tooltipcontent"/>
    <w:rsid w:val="00B309C5"/>
  </w:style>
  <w:style w:type="character" w:customStyle="1" w:styleId="CharacterStyle12">
    <w:name w:val="Character Style 12"/>
    <w:rsid w:val="00B309C5"/>
    <w:rPr>
      <w:sz w:val="24"/>
      <w:u w:val="single"/>
    </w:rPr>
  </w:style>
  <w:style w:type="character" w:customStyle="1" w:styleId="ld3">
    <w:name w:val="ld3"/>
    <w:rsid w:val="00B309C5"/>
    <w:rPr>
      <w:rFonts w:ascii="Tahoma" w:hAnsi="Tahoma" w:cs="Tahoma" w:hint="default"/>
      <w:b/>
      <w:bCs/>
      <w:i w:val="0"/>
      <w:iCs w:val="0"/>
      <w:strike w:val="0"/>
      <w:dstrike w:val="0"/>
      <w:color w:val="000000"/>
      <w:sz w:val="30"/>
      <w:szCs w:val="30"/>
      <w:u w:val="none"/>
      <w:effect w:val="none"/>
    </w:rPr>
  </w:style>
  <w:style w:type="character" w:customStyle="1" w:styleId="DebateAuthorDate">
    <w:name w:val="DebateAuthorDate"/>
    <w:rsid w:val="00B309C5"/>
    <w:rPr>
      <w:rFonts w:ascii="Times New Roman" w:hAnsi="Times New Roman" w:cs="Times New Roman" w:hint="default"/>
      <w:b/>
      <w:bCs w:val="0"/>
      <w:sz w:val="24"/>
    </w:rPr>
  </w:style>
  <w:style w:type="character" w:customStyle="1" w:styleId="comment-timestamp">
    <w:name w:val="comment-timestamp"/>
    <w:rsid w:val="00B309C5"/>
  </w:style>
  <w:style w:type="character" w:customStyle="1" w:styleId="AuralCite">
    <w:name w:val="Aural Cite"/>
    <w:rsid w:val="00B309C5"/>
    <w:rPr>
      <w:b/>
      <w:bCs w:val="0"/>
      <w:sz w:val="24"/>
      <w:u w:val="single"/>
    </w:rPr>
  </w:style>
  <w:style w:type="character" w:customStyle="1" w:styleId="1Tag">
    <w:name w:val="1) Tag"/>
    <w:rsid w:val="00B309C5"/>
    <w:rPr>
      <w:rFonts w:ascii="Times New Roman" w:eastAsia="ヒラギノ角ゴ Pro W3" w:hAnsi="Times New Roman" w:cs="Times New Roman" w:hint="default"/>
      <w:b/>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rsid w:val="00B309C5"/>
    <w:rPr>
      <w:rFonts w:ascii="Times New Roman" w:eastAsia="ヒラギノ角ゴ Pro W3" w:hAnsi="Times New Roman" w:cs="Times New Roman" w:hint="default"/>
      <w:b/>
      <w:bCs w:val="0"/>
      <w:i w:val="0"/>
      <w:iCs w:val="0"/>
      <w:caps w:val="0"/>
      <w:smallCaps w:val="0"/>
      <w:color w:val="000000"/>
      <w:spacing w:val="0"/>
      <w:position w:val="0"/>
      <w:sz w:val="20"/>
      <w:u w:val="single"/>
      <w:vertAlign w:val="baseline"/>
      <w:lang w:val="en-US"/>
    </w:rPr>
  </w:style>
  <w:style w:type="character" w:customStyle="1" w:styleId="5CardText7">
    <w:name w:val="5) Card Text 7"/>
    <w:rsid w:val="00B309C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mainhead1">
    <w:name w:val="mainhead1"/>
    <w:rsid w:val="00B309C5"/>
    <w:rPr>
      <w:rFonts w:ascii="Times New Roman" w:hAnsi="Times New Roman" w:cs="Times New Roman" w:hint="default"/>
      <w:b w:val="0"/>
      <w:bCs/>
      <w:color w:val="000000"/>
      <w:sz w:val="32"/>
      <w:szCs w:val="24"/>
      <w:u w:val="single"/>
    </w:rPr>
  </w:style>
  <w:style w:type="character" w:customStyle="1" w:styleId="cardchar5">
    <w:name w:val="cardchar"/>
    <w:rsid w:val="00B309C5"/>
  </w:style>
  <w:style w:type="character" w:customStyle="1" w:styleId="field-item">
    <w:name w:val="field-item"/>
    <w:rsid w:val="00B309C5"/>
  </w:style>
  <w:style w:type="character" w:customStyle="1" w:styleId="smallgray">
    <w:name w:val="smallgray"/>
    <w:rsid w:val="00B309C5"/>
  </w:style>
  <w:style w:type="character" w:customStyle="1" w:styleId="articlelocation">
    <w:name w:val="articlelocation"/>
    <w:rsid w:val="00B309C5"/>
  </w:style>
  <w:style w:type="character" w:customStyle="1" w:styleId="UnderlinedChar2">
    <w:name w:val="Underlined Char2"/>
    <w:aliases w:val="Heading 4 Char2,small text Char1,body Char2"/>
    <w:rsid w:val="00B309C5"/>
    <w:rPr>
      <w:rFonts w:ascii="MS Mincho" w:eastAsia="MS Mincho" w:hAnsi="MS Mincho" w:hint="eastAsia"/>
      <w:szCs w:val="24"/>
      <w:u w:val="single"/>
      <w:lang w:val="en-US" w:eastAsia="ja-JP" w:bidi="ar-SA"/>
    </w:rPr>
  </w:style>
  <w:style w:type="character" w:customStyle="1" w:styleId="post-title">
    <w:name w:val="post-title"/>
    <w:rsid w:val="00B309C5"/>
  </w:style>
  <w:style w:type="character" w:customStyle="1" w:styleId="style300">
    <w:name w:val="style30"/>
    <w:rsid w:val="00B309C5"/>
  </w:style>
  <w:style w:type="character" w:customStyle="1" w:styleId="CharacterStyle5">
    <w:name w:val="Character Style 5"/>
    <w:rsid w:val="00B309C5"/>
    <w:rPr>
      <w:rFonts w:ascii="Arial Narrow" w:hAnsi="Arial Narrow" w:cs="Arial Narrow" w:hint="default"/>
      <w:sz w:val="22"/>
      <w:szCs w:val="22"/>
      <w:u w:val="single"/>
    </w:rPr>
  </w:style>
  <w:style w:type="character" w:customStyle="1" w:styleId="CharacterStyle9">
    <w:name w:val="Character Style 9"/>
    <w:rsid w:val="00B309C5"/>
    <w:rPr>
      <w:rFonts w:ascii="Arial Narrow" w:hAnsi="Arial Narrow" w:cs="Arial Narrow" w:hint="default"/>
      <w:sz w:val="18"/>
      <w:szCs w:val="18"/>
    </w:rPr>
  </w:style>
  <w:style w:type="character" w:customStyle="1" w:styleId="CharacterStyle8">
    <w:name w:val="Character Style 8"/>
    <w:rsid w:val="00B309C5"/>
    <w:rPr>
      <w:rFonts w:ascii="Arial Narrow" w:hAnsi="Arial Narrow" w:cs="Arial Narrow" w:hint="default"/>
      <w:sz w:val="16"/>
      <w:szCs w:val="16"/>
    </w:rPr>
  </w:style>
  <w:style w:type="character" w:customStyle="1" w:styleId="CharacterStyle13">
    <w:name w:val="Character Style 13"/>
    <w:rsid w:val="00B309C5"/>
    <w:rPr>
      <w:rFonts w:ascii="Arial" w:hAnsi="Arial" w:cs="Arial" w:hint="default"/>
      <w:sz w:val="6"/>
      <w:szCs w:val="6"/>
    </w:rPr>
  </w:style>
  <w:style w:type="character" w:customStyle="1" w:styleId="CharacterStyle14">
    <w:name w:val="Character Style 14"/>
    <w:rsid w:val="00B309C5"/>
    <w:rPr>
      <w:rFonts w:ascii="Arial Narrow" w:hAnsi="Arial Narrow" w:cs="Arial Narrow" w:hint="default"/>
      <w:b/>
      <w:bCs/>
      <w:sz w:val="20"/>
      <w:szCs w:val="20"/>
    </w:rPr>
  </w:style>
  <w:style w:type="character" w:customStyle="1" w:styleId="FontStyle37">
    <w:name w:val="Font Style37"/>
    <w:rsid w:val="00B309C5"/>
    <w:rPr>
      <w:rFonts w:ascii="Times New Roman" w:hAnsi="Times New Roman" w:cs="Times New Roman" w:hint="default"/>
      <w:sz w:val="18"/>
      <w:szCs w:val="18"/>
    </w:rPr>
  </w:style>
  <w:style w:type="character" w:customStyle="1" w:styleId="FontStyle45">
    <w:name w:val="Font Style45"/>
    <w:rsid w:val="00B309C5"/>
    <w:rPr>
      <w:rFonts w:ascii="Times New Roman" w:hAnsi="Times New Roman" w:cs="Times New Roman" w:hint="default"/>
      <w:sz w:val="22"/>
      <w:szCs w:val="22"/>
    </w:rPr>
  </w:style>
  <w:style w:type="character" w:customStyle="1" w:styleId="FontStyle46">
    <w:name w:val="Font Style46"/>
    <w:rsid w:val="00B309C5"/>
    <w:rPr>
      <w:rFonts w:ascii="Times New Roman" w:hAnsi="Times New Roman" w:cs="Times New Roman" w:hint="default"/>
      <w:b/>
      <w:bCs/>
      <w:sz w:val="22"/>
      <w:szCs w:val="22"/>
    </w:rPr>
  </w:style>
  <w:style w:type="character" w:customStyle="1" w:styleId="FontStyle42">
    <w:name w:val="Font Style42"/>
    <w:rsid w:val="00B309C5"/>
    <w:rPr>
      <w:rFonts w:ascii="Times New Roman" w:hAnsi="Times New Roman" w:cs="Times New Roman" w:hint="default"/>
      <w:sz w:val="18"/>
      <w:szCs w:val="18"/>
    </w:rPr>
  </w:style>
  <w:style w:type="character" w:customStyle="1" w:styleId="FontStyle36">
    <w:name w:val="Font Style36"/>
    <w:rsid w:val="00B309C5"/>
    <w:rPr>
      <w:rFonts w:ascii="Times New Roman" w:hAnsi="Times New Roman" w:cs="Times New Roman" w:hint="default"/>
      <w:sz w:val="12"/>
      <w:szCs w:val="12"/>
    </w:rPr>
  </w:style>
  <w:style w:type="character" w:customStyle="1" w:styleId="FontStyle34">
    <w:name w:val="Font Style34"/>
    <w:rsid w:val="00B309C5"/>
    <w:rPr>
      <w:rFonts w:ascii="Times New Roman" w:hAnsi="Times New Roman" w:cs="Times New Roman" w:hint="default"/>
      <w:sz w:val="18"/>
      <w:szCs w:val="18"/>
    </w:rPr>
  </w:style>
  <w:style w:type="character" w:customStyle="1" w:styleId="FontStyle26">
    <w:name w:val="Font Style26"/>
    <w:rsid w:val="00B309C5"/>
    <w:rPr>
      <w:rFonts w:ascii="Verdana" w:hAnsi="Verdana" w:cs="Verdana" w:hint="default"/>
      <w:spacing w:val="20"/>
      <w:sz w:val="18"/>
      <w:szCs w:val="18"/>
    </w:rPr>
  </w:style>
  <w:style w:type="character" w:customStyle="1" w:styleId="StyleUnderlineChar19pt1">
    <w:name w:val="Style Underline Char1 + 9 pt1"/>
    <w:rsid w:val="00B309C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rsid w:val="00B309C5"/>
    <w:rPr>
      <w:rFonts w:ascii="Times New Roman" w:hAnsi="Times New Roman" w:cs="Times New Roman" w:hint="default"/>
      <w:sz w:val="20"/>
      <w:u w:val="single"/>
      <w:lang w:val="en-US" w:eastAsia="en-US" w:bidi="ar-SA"/>
    </w:rPr>
  </w:style>
  <w:style w:type="table" w:styleId="MediumGrid2-Accent1">
    <w:name w:val="Medium Grid 2 Accent 1"/>
    <w:basedOn w:val="TableNormal"/>
    <w:rsid w:val="00B309C5"/>
    <w:pPr>
      <w:spacing w:after="0" w:line="240" w:lineRule="auto"/>
    </w:pPr>
    <w:rPr>
      <w:rFonts w:ascii="Calibri" w:eastAsia="Times New Roman" w:hAnsi="Calibri"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2">
    <w:name w:val="Medium Grid 2 Accent 2"/>
    <w:basedOn w:val="TableNormal"/>
    <w:uiPriority w:val="29"/>
    <w:rsid w:val="00B309C5"/>
    <w:pPr>
      <w:spacing w:after="0" w:line="240" w:lineRule="auto"/>
    </w:pPr>
    <w:rPr>
      <w:rFonts w:ascii="Times" w:eastAsia="Times New Roman" w:hAnsi="Times" w:cs="Times New Roman"/>
      <w:sz w:val="20"/>
      <w:szCs w:val="2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tblPr/>
      <w:tcPr>
        <w:shd w:val="clear" w:color="auto" w:fill="F8EDED"/>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Shading1-Accent1">
    <w:name w:val="Medium Shading 1 Accent 1"/>
    <w:basedOn w:val="TableNormal"/>
    <w:uiPriority w:val="1"/>
    <w:rsid w:val="00B309C5"/>
    <w:pPr>
      <w:spacing w:after="0" w:line="240" w:lineRule="auto"/>
    </w:pPr>
    <w:rPr>
      <w:rFonts w:ascii="Calibri" w:eastAsia="Times New Roman" w:hAnsi="Calibri"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boldunderlineChar5">
    <w:name w:val="bold underline Char"/>
    <w:basedOn w:val="DefaultParagraphFont"/>
    <w:rsid w:val="00B309C5"/>
    <w:rPr>
      <w:rFonts w:ascii="Palatino Linotype" w:eastAsia="Times" w:hAnsi="Palatino Linotype" w:cs="Times New Roman"/>
      <w:sz w:val="24"/>
      <w:szCs w:val="20"/>
      <w:u w:val="thick"/>
    </w:rPr>
  </w:style>
  <w:style w:type="paragraph" w:customStyle="1" w:styleId="js-tweet-text">
    <w:name w:val="js-tweet-text"/>
    <w:basedOn w:val="Normal"/>
    <w:qFormat/>
    <w:rsid w:val="00B309C5"/>
    <w:pPr>
      <w:spacing w:before="100" w:beforeAutospacing="1" w:after="100" w:afterAutospacing="1"/>
    </w:pPr>
    <w:rPr>
      <w:rFonts w:eastAsia="Times New Roman" w:cs="Calibri"/>
      <w:sz w:val="24"/>
      <w:szCs w:val="24"/>
    </w:rPr>
  </w:style>
  <w:style w:type="character" w:customStyle="1" w:styleId="UL-Bold">
    <w:name w:val="UL-Bold"/>
    <w:basedOn w:val="DefaultParagraphFont"/>
    <w:rsid w:val="00B309C5"/>
    <w:rPr>
      <w:u w:val="thick"/>
    </w:rPr>
  </w:style>
  <w:style w:type="paragraph" w:styleId="Index2">
    <w:name w:val="index 2"/>
    <w:basedOn w:val="Normal"/>
    <w:next w:val="Normal"/>
    <w:autoRedefine/>
    <w:rsid w:val="00B309C5"/>
    <w:pPr>
      <w:ind w:left="400" w:hanging="200"/>
    </w:pPr>
    <w:rPr>
      <w:rFonts w:eastAsia="Times New Roman" w:cs="Times New Roman"/>
      <w:szCs w:val="20"/>
    </w:rPr>
  </w:style>
  <w:style w:type="paragraph" w:styleId="Index4">
    <w:name w:val="index 4"/>
    <w:basedOn w:val="Normal"/>
    <w:next w:val="Normal"/>
    <w:autoRedefine/>
    <w:rsid w:val="00B309C5"/>
    <w:pPr>
      <w:ind w:left="800" w:hanging="200"/>
    </w:pPr>
    <w:rPr>
      <w:rFonts w:eastAsia="Times New Roman" w:cs="Times New Roman"/>
      <w:szCs w:val="20"/>
    </w:rPr>
  </w:style>
  <w:style w:type="paragraph" w:styleId="Index5">
    <w:name w:val="index 5"/>
    <w:basedOn w:val="Normal"/>
    <w:next w:val="Normal"/>
    <w:autoRedefine/>
    <w:rsid w:val="00B309C5"/>
    <w:pPr>
      <w:ind w:left="1000" w:hanging="200"/>
    </w:pPr>
    <w:rPr>
      <w:rFonts w:eastAsia="Times New Roman" w:cs="Times New Roman"/>
      <w:szCs w:val="20"/>
    </w:rPr>
  </w:style>
  <w:style w:type="paragraph" w:styleId="Index6">
    <w:name w:val="index 6"/>
    <w:basedOn w:val="Normal"/>
    <w:next w:val="Normal"/>
    <w:autoRedefine/>
    <w:rsid w:val="00B309C5"/>
    <w:pPr>
      <w:ind w:left="1200" w:hanging="200"/>
    </w:pPr>
    <w:rPr>
      <w:rFonts w:eastAsia="Times New Roman" w:cs="Times New Roman"/>
      <w:szCs w:val="20"/>
    </w:rPr>
  </w:style>
  <w:style w:type="paragraph" w:styleId="Index7">
    <w:name w:val="index 7"/>
    <w:basedOn w:val="Normal"/>
    <w:next w:val="Normal"/>
    <w:autoRedefine/>
    <w:rsid w:val="00B309C5"/>
    <w:pPr>
      <w:ind w:left="1400" w:hanging="200"/>
    </w:pPr>
    <w:rPr>
      <w:rFonts w:eastAsia="Times New Roman" w:cs="Times New Roman"/>
      <w:szCs w:val="20"/>
    </w:rPr>
  </w:style>
  <w:style w:type="paragraph" w:styleId="Index8">
    <w:name w:val="index 8"/>
    <w:basedOn w:val="Normal"/>
    <w:next w:val="Normal"/>
    <w:autoRedefine/>
    <w:rsid w:val="00B309C5"/>
    <w:pPr>
      <w:ind w:left="1600" w:hanging="200"/>
    </w:pPr>
    <w:rPr>
      <w:rFonts w:eastAsia="Times New Roman" w:cs="Times New Roman"/>
      <w:szCs w:val="20"/>
    </w:rPr>
  </w:style>
  <w:style w:type="paragraph" w:styleId="Index9">
    <w:name w:val="index 9"/>
    <w:basedOn w:val="Normal"/>
    <w:next w:val="Normal"/>
    <w:autoRedefine/>
    <w:rsid w:val="00B309C5"/>
    <w:pPr>
      <w:ind w:left="1800" w:hanging="200"/>
    </w:pPr>
    <w:rPr>
      <w:rFonts w:eastAsia="Times New Roman" w:cs="Times New Roman"/>
      <w:szCs w:val="20"/>
    </w:rPr>
  </w:style>
  <w:style w:type="paragraph" w:styleId="IndexHeading">
    <w:name w:val="index heading"/>
    <w:basedOn w:val="Normal"/>
    <w:next w:val="Index1"/>
    <w:rsid w:val="00B309C5"/>
    <w:rPr>
      <w:rFonts w:eastAsia="Times New Roman" w:cs="Times New Roman"/>
      <w:szCs w:val="20"/>
    </w:rPr>
  </w:style>
  <w:style w:type="character" w:styleId="HTMLAcronym">
    <w:name w:val="HTML Acronym"/>
    <w:basedOn w:val="DefaultParagraphFont"/>
    <w:rsid w:val="00B309C5"/>
  </w:style>
  <w:style w:type="paragraph" w:styleId="TableofFigures">
    <w:name w:val="table of figures"/>
    <w:basedOn w:val="Normal"/>
    <w:next w:val="Normal"/>
    <w:uiPriority w:val="99"/>
    <w:unhideWhenUsed/>
    <w:rsid w:val="00B309C5"/>
    <w:pPr>
      <w:ind w:left="400" w:hanging="400"/>
    </w:pPr>
    <w:rPr>
      <w:rFonts w:eastAsia="Times New Roman" w:cs="Times New Roman"/>
      <w:szCs w:val="20"/>
    </w:rPr>
  </w:style>
  <w:style w:type="paragraph" w:customStyle="1" w:styleId="Indent0">
    <w:name w:val="Indent"/>
    <w:basedOn w:val="Normal"/>
    <w:qFormat/>
    <w:rsid w:val="00B309C5"/>
    <w:pPr>
      <w:ind w:left="288" w:right="288"/>
    </w:pPr>
    <w:rPr>
      <w:rFonts w:cs="Calibri"/>
    </w:rPr>
  </w:style>
  <w:style w:type="character" w:customStyle="1" w:styleId="TagGreg">
    <w:name w:val="TagGreg"/>
    <w:basedOn w:val="DefaultParagraphFont"/>
    <w:uiPriority w:val="1"/>
    <w:qFormat/>
    <w:rsid w:val="00B309C5"/>
    <w:rPr>
      <w:b/>
      <w:sz w:val="24"/>
    </w:rPr>
  </w:style>
  <w:style w:type="character" w:customStyle="1" w:styleId="dquo">
    <w:name w:val="dquo"/>
    <w:rsid w:val="00B309C5"/>
  </w:style>
  <w:style w:type="character" w:customStyle="1" w:styleId="AuthorYear">
    <w:name w:val="AuthorYear"/>
    <w:uiPriority w:val="1"/>
    <w:qFormat/>
    <w:rsid w:val="00B309C5"/>
    <w:rPr>
      <w:rFonts w:ascii="Georgia" w:hAnsi="Georgia"/>
      <w:b/>
      <w:sz w:val="24"/>
    </w:rPr>
  </w:style>
  <w:style w:type="character" w:customStyle="1" w:styleId="breadcrumbspathway">
    <w:name w:val="breadcrumbs pathway"/>
    <w:rsid w:val="00B309C5"/>
  </w:style>
  <w:style w:type="paragraph" w:customStyle="1" w:styleId="subhead1">
    <w:name w:val="subhead1"/>
    <w:basedOn w:val="Normal"/>
    <w:rsid w:val="00B309C5"/>
    <w:pPr>
      <w:spacing w:before="100" w:beforeAutospacing="1" w:after="100" w:afterAutospacing="1"/>
    </w:pPr>
    <w:rPr>
      <w:rFonts w:eastAsia="Times New Roman" w:cs="Calibri"/>
      <w:sz w:val="24"/>
      <w:szCs w:val="24"/>
    </w:rPr>
  </w:style>
  <w:style w:type="paragraph" w:customStyle="1" w:styleId="noindent0">
    <w:name w:val="no_indent"/>
    <w:basedOn w:val="Normal"/>
    <w:qFormat/>
    <w:rsid w:val="00B309C5"/>
    <w:pPr>
      <w:spacing w:before="100" w:beforeAutospacing="1" w:after="100" w:afterAutospacing="1"/>
    </w:pPr>
    <w:rPr>
      <w:rFonts w:eastAsia="Times New Roman" w:cs="Calibri"/>
      <w:sz w:val="24"/>
      <w:szCs w:val="24"/>
    </w:rPr>
  </w:style>
  <w:style w:type="character" w:customStyle="1" w:styleId="StyleUnderlineChar9ptChar">
    <w:name w:val="Style Underline Char + 9 pt Char"/>
    <w:rsid w:val="00B309C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309C5"/>
    <w:rPr>
      <w:rFonts w:ascii="Times New Roman" w:eastAsia="Times New Roman" w:hAnsi="Times New Roman" w:cs="Times New Roman"/>
      <w:b/>
      <w:bCs/>
      <w:sz w:val="20"/>
      <w:szCs w:val="24"/>
      <w:u w:val="single"/>
    </w:rPr>
  </w:style>
  <w:style w:type="character" w:customStyle="1" w:styleId="BoldandUnderlineChar1">
    <w:name w:val="Bold and Underline Char1"/>
    <w:rsid w:val="00B309C5"/>
    <w:rPr>
      <w:b/>
      <w:szCs w:val="24"/>
      <w:u w:val="single"/>
      <w:lang w:val="en-US" w:eastAsia="en-US" w:bidi="ar-SA"/>
    </w:rPr>
  </w:style>
  <w:style w:type="character" w:customStyle="1" w:styleId="title-link-wrapper">
    <w:name w:val="title-link-wrapper"/>
    <w:rsid w:val="00B309C5"/>
  </w:style>
  <w:style w:type="paragraph" w:customStyle="1" w:styleId="StyleUnderlineChar11ptBold2">
    <w:name w:val="Style Underline Char + 11 pt Bold2"/>
    <w:basedOn w:val="Normal"/>
    <w:link w:val="StyleUnderlineChar11ptBold2Char"/>
    <w:rsid w:val="00B309C5"/>
    <w:rPr>
      <w:rFonts w:eastAsia="Times New Roman" w:cs="Calibri"/>
      <w:b/>
      <w:bCs/>
      <w:szCs w:val="24"/>
      <w:u w:val="single"/>
    </w:rPr>
  </w:style>
  <w:style w:type="character" w:customStyle="1" w:styleId="StyleUnderlineChar11ptBold2Char">
    <w:name w:val="Style Underline Char + 11 pt Bold2 Char"/>
    <w:link w:val="StyleUnderlineChar11ptBold2"/>
    <w:rsid w:val="00B309C5"/>
    <w:rPr>
      <w:rFonts w:ascii="Georgia" w:eastAsia="Times New Roman" w:hAnsi="Georgia" w:cs="Calibri"/>
      <w:b/>
      <w:bCs/>
      <w:szCs w:val="24"/>
      <w:u w:val="single"/>
    </w:rPr>
  </w:style>
  <w:style w:type="paragraph" w:customStyle="1" w:styleId="StyleStyleUnderlineTimesNewRoman11pt">
    <w:name w:val="Style Style Underline + Times New Roman + 11 pt"/>
    <w:basedOn w:val="Normal"/>
    <w:link w:val="StyleStyleUnderlineTimesNewRoman11ptChar"/>
    <w:rsid w:val="00B309C5"/>
    <w:rPr>
      <w:rFonts w:eastAsia="Times New Roman" w:cs="Calibri"/>
      <w:szCs w:val="24"/>
      <w:u w:val="single"/>
    </w:rPr>
  </w:style>
  <w:style w:type="character" w:customStyle="1" w:styleId="StyleStyleUnderlineTimesNewRoman11ptChar">
    <w:name w:val="Style Style Underline + Times New Roman + 11 pt Char"/>
    <w:link w:val="StyleStyleUnderlineTimesNewRoman11pt"/>
    <w:rsid w:val="00B309C5"/>
    <w:rPr>
      <w:rFonts w:ascii="Georgia" w:eastAsia="Times New Roman" w:hAnsi="Georgia"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B309C5"/>
    <w:rPr>
      <w:rFonts w:eastAsia="Times New Roman" w:cs="Calibri"/>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309C5"/>
    <w:rPr>
      <w:rFonts w:ascii="Georgia" w:eastAsia="Times New Roman" w:hAnsi="Georgia" w:cs="Calibri"/>
      <w:szCs w:val="24"/>
      <w:u w:val="single"/>
    </w:rPr>
  </w:style>
  <w:style w:type="character" w:customStyle="1" w:styleId="subheader">
    <w:name w:val="subheader"/>
    <w:rsid w:val="00B309C5"/>
  </w:style>
  <w:style w:type="paragraph" w:customStyle="1" w:styleId="text-textbodyhoustontexttext-dateline">
    <w:name w:val="text-textbody houstontext text-dateline"/>
    <w:basedOn w:val="Normal"/>
    <w:rsid w:val="00B309C5"/>
    <w:pPr>
      <w:spacing w:before="100" w:beforeAutospacing="1" w:after="100" w:afterAutospacing="1"/>
    </w:pPr>
    <w:rPr>
      <w:rFonts w:eastAsia="Times New Roman" w:cs="Calibri"/>
      <w:sz w:val="24"/>
      <w:szCs w:val="24"/>
    </w:rPr>
  </w:style>
  <w:style w:type="paragraph" w:customStyle="1" w:styleId="text-textbodyhoustontext">
    <w:name w:val="text-textbody houstontext"/>
    <w:basedOn w:val="Normal"/>
    <w:rsid w:val="00B309C5"/>
    <w:pPr>
      <w:spacing w:before="100" w:beforeAutospacing="1" w:after="100" w:afterAutospacing="1"/>
    </w:pPr>
    <w:rPr>
      <w:rFonts w:eastAsia="Times New Roman" w:cs="Calibri"/>
      <w:sz w:val="24"/>
      <w:szCs w:val="24"/>
    </w:rPr>
  </w:style>
  <w:style w:type="character" w:customStyle="1" w:styleId="text2">
    <w:name w:val="text2"/>
    <w:rsid w:val="00B309C5"/>
  </w:style>
  <w:style w:type="character" w:customStyle="1" w:styleId="pmtermsel">
    <w:name w:val="pmtermsel"/>
    <w:rsid w:val="00B309C5"/>
  </w:style>
  <w:style w:type="paragraph" w:customStyle="1" w:styleId="StyleStyle4LatinTimesNewRomanAsianSimSunBold">
    <w:name w:val="Style Style4 + (Latin) Times New Roman (Asian) SimSun Bold"/>
    <w:basedOn w:val="Style4"/>
    <w:link w:val="StyleStyle4LatinTimesNewRomanAsianSimSunBoldChar"/>
    <w:rsid w:val="00B309C5"/>
    <w:rPr>
      <w:rFonts w:ascii="Times New Roman" w:hAnsi="Times New Roman" w:cs="Calibri"/>
      <w:bCs/>
      <w:szCs w:val="24"/>
      <w:u w:val="single"/>
    </w:rPr>
  </w:style>
  <w:style w:type="character" w:customStyle="1" w:styleId="StyleStyle4LatinTimesNewRomanAsianSimSunBoldChar">
    <w:name w:val="Style Style4 + (Latin) Times New Roman (Asian) SimSun Bold Char"/>
    <w:link w:val="StyleStyle4LatinTimesNewRomanAsianSimSunBold"/>
    <w:rsid w:val="00B309C5"/>
    <w:rPr>
      <w:rFonts w:ascii="Times New Roman" w:hAnsi="Times New Roman" w:cs="Calibri"/>
      <w:b/>
      <w:bCs/>
      <w:szCs w:val="24"/>
      <w:u w:val="single"/>
    </w:rPr>
  </w:style>
  <w:style w:type="character" w:customStyle="1" w:styleId="articlehead2">
    <w:name w:val="articlehead2"/>
    <w:rsid w:val="00B309C5"/>
  </w:style>
  <w:style w:type="character" w:customStyle="1" w:styleId="pronset">
    <w:name w:val="pronset"/>
    <w:rsid w:val="00B309C5"/>
  </w:style>
  <w:style w:type="character" w:customStyle="1" w:styleId="secondary-bf">
    <w:name w:val="secondary-bf"/>
    <w:rsid w:val="00B309C5"/>
  </w:style>
  <w:style w:type="character" w:customStyle="1" w:styleId="1">
    <w:name w:val="1"/>
    <w:rsid w:val="00B309C5"/>
    <w:rPr>
      <w:rFonts w:cs="Arial"/>
      <w:bCs/>
      <w:sz w:val="20"/>
      <w:u w:val="single"/>
      <w:lang w:val="en-US" w:eastAsia="en-US" w:bidi="ar-SA"/>
    </w:rPr>
  </w:style>
  <w:style w:type="character" w:customStyle="1" w:styleId="23">
    <w:name w:val="23"/>
    <w:rsid w:val="00B309C5"/>
    <w:rPr>
      <w:rFonts w:ascii="Times New Roman" w:hAnsi="Times New Roman" w:cs="Arial"/>
      <w:bCs/>
      <w:sz w:val="20"/>
      <w:u w:val="single"/>
      <w:lang w:val="en-US" w:eastAsia="en-US" w:bidi="ar-SA"/>
    </w:rPr>
  </w:style>
  <w:style w:type="character" w:customStyle="1" w:styleId="33">
    <w:name w:val="33"/>
    <w:rsid w:val="00B309C5"/>
    <w:rPr>
      <w:rFonts w:ascii="Times New Roman" w:hAnsi="Times New Roman" w:cs="Arial"/>
      <w:b/>
      <w:bCs/>
      <w:sz w:val="20"/>
      <w:u w:val="single"/>
      <w:lang w:val="en-US" w:eastAsia="en-US" w:bidi="ar-SA"/>
    </w:rPr>
  </w:style>
  <w:style w:type="character" w:customStyle="1" w:styleId="55">
    <w:name w:val="55"/>
    <w:rsid w:val="00B309C5"/>
    <w:rPr>
      <w:rFonts w:cs="Arial"/>
      <w:bCs/>
      <w:sz w:val="20"/>
      <w:u w:val="single"/>
      <w:lang w:val="en-US" w:eastAsia="en-US" w:bidi="ar-SA"/>
    </w:rPr>
  </w:style>
  <w:style w:type="character" w:customStyle="1" w:styleId="authoraffil">
    <w:name w:val="authoraffil"/>
    <w:rsid w:val="00B309C5"/>
  </w:style>
  <w:style w:type="character" w:customStyle="1" w:styleId="StyleStyle11ptBoldUnderlineBorderSinglesolidlineAuto">
    <w:name w:val="Style Style 11 pt Bold Underline Border: : (Single solid line Auto ..."/>
    <w:rsid w:val="00B309C5"/>
    <w:rPr>
      <w:rFonts w:ascii="Times New Roman" w:hAnsi="Times New Roman"/>
      <w:b/>
      <w:bCs/>
      <w:sz w:val="20"/>
      <w:u w:val="none"/>
      <w:bdr w:val="none" w:sz="0" w:space="0" w:color="auto"/>
    </w:rPr>
  </w:style>
  <w:style w:type="paragraph" w:customStyle="1" w:styleId="StyleUnderlined11pt">
    <w:name w:val="Style Underlined + 11 pt"/>
    <w:link w:val="StyleUnderlined11ptChar"/>
    <w:rsid w:val="00B309C5"/>
    <w:pPr>
      <w:spacing w:after="200" w:line="276" w:lineRule="auto"/>
    </w:pPr>
    <w:rPr>
      <w:rFonts w:ascii="Centaur" w:eastAsia="Times New Roman" w:hAnsi="Centaur" w:cs="Times New Roman"/>
      <w:noProof/>
      <w:sz w:val="20"/>
      <w:szCs w:val="24"/>
      <w:u w:val="single"/>
      <w:lang w:eastAsia="ja-JP"/>
    </w:rPr>
  </w:style>
  <w:style w:type="character" w:customStyle="1" w:styleId="StyleUnderlined11ptChar">
    <w:name w:val="Style Underlined + 11 pt Char"/>
    <w:link w:val="StyleUnderlined11pt"/>
    <w:rsid w:val="00B309C5"/>
    <w:rPr>
      <w:rFonts w:ascii="Centaur" w:eastAsia="Times New Roman" w:hAnsi="Centaur" w:cs="Times New Roman"/>
      <w:noProof/>
      <w:sz w:val="20"/>
      <w:szCs w:val="24"/>
      <w:u w:val="single"/>
      <w:lang w:eastAsia="ja-JP"/>
    </w:rPr>
  </w:style>
  <w:style w:type="character" w:customStyle="1" w:styleId="FontStyle13">
    <w:name w:val="Font Style13"/>
    <w:uiPriority w:val="99"/>
    <w:rsid w:val="00B309C5"/>
    <w:rPr>
      <w:rFonts w:ascii="Constantia" w:hAnsi="Constantia" w:cs="Constantia"/>
      <w:sz w:val="18"/>
      <w:szCs w:val="18"/>
    </w:rPr>
  </w:style>
  <w:style w:type="character" w:customStyle="1" w:styleId="TagsCharCharCharChar">
    <w:name w:val="Tags Char Char Char Char"/>
    <w:rsid w:val="00B309C5"/>
    <w:rPr>
      <w:rFonts w:ascii="Times New Roman" w:eastAsia="Times New Roman" w:hAnsi="Times New Roman" w:cs="Times New Roman"/>
      <w:b/>
      <w:sz w:val="24"/>
      <w:szCs w:val="24"/>
    </w:rPr>
  </w:style>
  <w:style w:type="character" w:customStyle="1" w:styleId="Citation1Char">
    <w:name w:val="Citation1 Char"/>
    <w:link w:val="Citation10"/>
    <w:locked/>
    <w:rsid w:val="00B309C5"/>
    <w:rPr>
      <w:rFonts w:ascii="Georgia" w:hAnsi="Georgia"/>
      <w:b/>
      <w:sz w:val="24"/>
      <w:szCs w:val="24"/>
      <w:u w:val="single"/>
    </w:rPr>
  </w:style>
  <w:style w:type="paragraph" w:customStyle="1" w:styleId="Citation10">
    <w:name w:val="Citation1"/>
    <w:basedOn w:val="Normal"/>
    <w:link w:val="Citation1Char"/>
    <w:qFormat/>
    <w:rsid w:val="00B309C5"/>
    <w:rPr>
      <w:b/>
      <w:sz w:val="24"/>
      <w:szCs w:val="24"/>
      <w:u w:val="single"/>
    </w:rPr>
  </w:style>
  <w:style w:type="character" w:customStyle="1" w:styleId="TaglineChar">
    <w:name w:val="Tagline Char"/>
    <w:link w:val="Tagline"/>
    <w:locked/>
    <w:rsid w:val="00B309C5"/>
    <w:rPr>
      <w:rFonts w:ascii="Times New Roman" w:eastAsia="Times New Roman" w:hAnsi="Times New Roman" w:cs="Times New Roman"/>
      <w:b/>
      <w:color w:val="FFFF00"/>
      <w:szCs w:val="28"/>
      <w:shd w:val="clear" w:color="auto" w:fill="C00000"/>
    </w:rPr>
  </w:style>
  <w:style w:type="paragraph" w:customStyle="1" w:styleId="NothingCharCharChar">
    <w:name w:val="Nothing Char Char Char"/>
    <w:link w:val="NothingCharChar"/>
    <w:rsid w:val="00B309C5"/>
    <w:pPr>
      <w:spacing w:after="0" w:line="240" w:lineRule="auto"/>
      <w:jc w:val="both"/>
    </w:pPr>
  </w:style>
  <w:style w:type="character" w:customStyle="1" w:styleId="StyleArial6ptBold">
    <w:name w:val="Style Arial 6 pt Bold"/>
    <w:rsid w:val="00B309C5"/>
    <w:rPr>
      <w:rFonts w:ascii="Arial" w:hAnsi="Arial" w:cs="Arial" w:hint="default"/>
      <w:bCs/>
      <w:sz w:val="12"/>
    </w:rPr>
  </w:style>
  <w:style w:type="character" w:customStyle="1" w:styleId="FontStyle12">
    <w:name w:val="Font Style12"/>
    <w:uiPriority w:val="99"/>
    <w:rsid w:val="00B309C5"/>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rsid w:val="00B309C5"/>
    <w:rPr>
      <w:rFonts w:eastAsia="Times New Roman" w:cs="Calibri"/>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309C5"/>
    <w:rPr>
      <w:rFonts w:ascii="Georgia" w:eastAsia="Times New Roman" w:hAnsi="Georgia"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B309C5"/>
    <w:rPr>
      <w:rFonts w:eastAsia="Times New Roman" w:cs="Calibri"/>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309C5"/>
    <w:rPr>
      <w:rFonts w:ascii="Georgia" w:eastAsia="Times New Roman" w:hAnsi="Georgia" w:cs="Calibri"/>
      <w:szCs w:val="24"/>
      <w:u w:val="single"/>
      <w:bdr w:val="single" w:sz="4" w:space="0" w:color="auto"/>
    </w:rPr>
  </w:style>
  <w:style w:type="character" w:customStyle="1" w:styleId="boldcitationChar">
    <w:name w:val="bold citation Char"/>
    <w:rsid w:val="00B309C5"/>
    <w:rPr>
      <w:rFonts w:ascii="Arial" w:hAnsi="Arial"/>
      <w:b/>
      <w:sz w:val="28"/>
      <w:szCs w:val="24"/>
      <w:u w:val="thick"/>
      <w:lang w:val="en-US" w:eastAsia="en-US" w:bidi="ar-SA"/>
    </w:rPr>
  </w:style>
  <w:style w:type="paragraph" w:customStyle="1" w:styleId="taggy">
    <w:name w:val="taggy"/>
    <w:basedOn w:val="Normal"/>
    <w:link w:val="taggyChar"/>
    <w:qFormat/>
    <w:rsid w:val="00B309C5"/>
    <w:rPr>
      <w:rFonts w:cs="Calibri"/>
      <w:b/>
      <w:sz w:val="24"/>
    </w:rPr>
  </w:style>
  <w:style w:type="character" w:customStyle="1" w:styleId="taggyChar">
    <w:name w:val="taggy Char"/>
    <w:basedOn w:val="DefaultParagraphFont"/>
    <w:link w:val="taggy"/>
    <w:rsid w:val="00B309C5"/>
    <w:rPr>
      <w:rFonts w:ascii="Georgia" w:hAnsi="Georgia" w:cs="Calibri"/>
      <w:b/>
      <w:sz w:val="24"/>
    </w:rPr>
  </w:style>
  <w:style w:type="paragraph" w:customStyle="1" w:styleId="CM27">
    <w:name w:val="CM27"/>
    <w:basedOn w:val="Normal"/>
    <w:next w:val="Normal"/>
    <w:rsid w:val="00B309C5"/>
    <w:pPr>
      <w:autoSpaceDE w:val="0"/>
      <w:autoSpaceDN w:val="0"/>
      <w:adjustRightInd w:val="0"/>
    </w:pPr>
    <w:rPr>
      <w:rFonts w:ascii="Helvetica Neue LT" w:hAnsi="Helvetica Neue LT" w:cs="Calibri"/>
      <w:szCs w:val="24"/>
      <w:lang w:eastAsia="zh-CN"/>
    </w:rPr>
  </w:style>
  <w:style w:type="character" w:customStyle="1" w:styleId="UnderlineChar30">
    <w:name w:val="Underline Char3"/>
    <w:rsid w:val="00B309C5"/>
    <w:rPr>
      <w:rFonts w:ascii="Arial Narrow" w:hAnsi="Arial Narrow"/>
      <w:sz w:val="24"/>
      <w:szCs w:val="24"/>
      <w:u w:val="single"/>
      <w:lang w:val="en-US" w:eastAsia="en-US" w:bidi="ar-SA"/>
    </w:rPr>
  </w:style>
  <w:style w:type="character" w:customStyle="1" w:styleId="StyleStyleBoldUnderlineIntenseEmphasis1UnderlineIntenseEmph">
    <w:name w:val="Style Style Bold UnderlineIntense Emphasis1UnderlineIntense Emph..."/>
    <w:basedOn w:val="DefaultParagraphFont"/>
    <w:rsid w:val="00B309C5"/>
    <w:rPr>
      <w:b w:val="0"/>
      <w:bCs w:val="0"/>
      <w:sz w:val="22"/>
      <w:u w:val="single"/>
      <w:bdr w:val="none" w:sz="0" w:space="0" w:color="auto"/>
    </w:rPr>
  </w:style>
  <w:style w:type="character" w:customStyle="1" w:styleId="StyleStyleBoldUnderlineUnderlineIntenseEmphasis1apple-style-">
    <w:name w:val="Style Style Bold UnderlineUnderlineIntense Emphasis1apple-style-..."/>
    <w:basedOn w:val="DefaultParagraphFont"/>
    <w:rsid w:val="00B309C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309C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309C5"/>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B309C5"/>
    <w:pPr>
      <w:autoSpaceDE w:val="0"/>
      <w:autoSpaceDN w:val="0"/>
      <w:adjustRightInd w:val="0"/>
      <w:ind w:left="432" w:right="432"/>
      <w:jc w:val="both"/>
    </w:pPr>
    <w:rPr>
      <w:rFonts w:cs="Calibri"/>
      <w:b/>
      <w:bCs/>
      <w:sz w:val="24"/>
      <w:szCs w:val="20"/>
      <w:u w:val="single"/>
      <w:bdr w:val="single" w:sz="4" w:space="0" w:color="auto"/>
    </w:rPr>
  </w:style>
  <w:style w:type="character" w:customStyle="1" w:styleId="StyleGeorgia12ptThickunderline">
    <w:name w:val="Style Georgia 12 pt Thick underline"/>
    <w:basedOn w:val="DefaultParagraphFont"/>
    <w:rsid w:val="00B309C5"/>
    <w:rPr>
      <w:rFonts w:ascii="Georgia" w:hAnsi="Georgia"/>
      <w:sz w:val="24"/>
      <w:u w:val="single"/>
    </w:rPr>
  </w:style>
  <w:style w:type="paragraph" w:customStyle="1" w:styleId="StyleCardsGeorgia">
    <w:name w:val="Style Cards + Georgia"/>
    <w:basedOn w:val="Normal"/>
    <w:uiPriority w:val="99"/>
    <w:qFormat/>
    <w:rsid w:val="00B309C5"/>
    <w:pPr>
      <w:autoSpaceDE w:val="0"/>
      <w:autoSpaceDN w:val="0"/>
      <w:adjustRightInd w:val="0"/>
      <w:ind w:left="432" w:right="432"/>
    </w:pPr>
    <w:rPr>
      <w:rFonts w:cs="Calibri"/>
      <w:sz w:val="20"/>
      <w:szCs w:val="20"/>
    </w:rPr>
  </w:style>
  <w:style w:type="paragraph" w:customStyle="1" w:styleId="StyleunderlinedLatinGeorgiaBoldThickunderlineBorder">
    <w:name w:val="Style underlined + (Latin) Georgia Bold Thick underline Border: ..."/>
    <w:uiPriority w:val="99"/>
    <w:qFormat/>
    <w:rsid w:val="00B309C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B309C5"/>
    <w:pPr>
      <w:spacing w:after="200" w:line="276" w:lineRule="auto"/>
      <w:contextualSpacing/>
    </w:pPr>
    <w:rPr>
      <w:rFonts w:eastAsia="Malgun Gothic"/>
      <w:sz w:val="24"/>
      <w:u w:val="single"/>
    </w:rPr>
  </w:style>
  <w:style w:type="character" w:customStyle="1" w:styleId="ShrinkII">
    <w:name w:val="Shrink II"/>
    <w:basedOn w:val="DefaultParagraphFont"/>
    <w:rsid w:val="00B309C5"/>
    <w:rPr>
      <w:rFonts w:ascii="Times New Roman" w:hAnsi="Times New Roman" w:cs="Times New Roman" w:hint="default"/>
      <w:sz w:val="10"/>
    </w:rPr>
  </w:style>
  <w:style w:type="paragraph" w:customStyle="1" w:styleId="CardT1">
    <w:name w:val="CardT1"/>
    <w:basedOn w:val="Normal"/>
    <w:link w:val="CardT1Char"/>
    <w:qFormat/>
    <w:rsid w:val="00B309C5"/>
    <w:pPr>
      <w:jc w:val="both"/>
    </w:pPr>
    <w:rPr>
      <w:rFonts w:eastAsia="Calibri"/>
      <w:kern w:val="2"/>
      <w:sz w:val="14"/>
      <w:szCs w:val="14"/>
      <w:lang w:eastAsia="zh-TW"/>
    </w:rPr>
  </w:style>
  <w:style w:type="character" w:customStyle="1" w:styleId="CardT1Char">
    <w:name w:val="CardT1 Char"/>
    <w:link w:val="CardT1"/>
    <w:rsid w:val="00B309C5"/>
    <w:rPr>
      <w:rFonts w:ascii="Calibri" w:eastAsia="Calibri" w:hAnsi="Calibri"/>
      <w:kern w:val="2"/>
      <w:sz w:val="14"/>
      <w:szCs w:val="14"/>
      <w:lang w:eastAsia="zh-TW"/>
    </w:rPr>
  </w:style>
  <w:style w:type="character" w:customStyle="1" w:styleId="CardCite1">
    <w:name w:val="CardCite1"/>
    <w:qFormat/>
    <w:rsid w:val="00B309C5"/>
    <w:rPr>
      <w:rFonts w:ascii="Times New Roman" w:hAnsi="Times New Roman"/>
      <w:b/>
      <w:sz w:val="22"/>
      <w:szCs w:val="22"/>
      <w:u w:val="single"/>
      <w:lang w:val="en-US" w:eastAsia="en-US" w:bidi="ar-SA"/>
    </w:rPr>
  </w:style>
  <w:style w:type="character" w:customStyle="1" w:styleId="BoxX2">
    <w:name w:val="BoxX2"/>
    <w:qFormat/>
    <w:rsid w:val="00B309C5"/>
    <w:rPr>
      <w:rFonts w:ascii="Times New Roman" w:hAnsi="Times New Roman"/>
      <w:b/>
      <w:sz w:val="22"/>
      <w:u w:val="single"/>
      <w:bdr w:val="single" w:sz="4" w:space="0" w:color="auto"/>
    </w:rPr>
  </w:style>
  <w:style w:type="character" w:customStyle="1" w:styleId="StyleUnderlineBold0">
    <w:name w:val="Style Underline + Bold"/>
    <w:rsid w:val="00B309C5"/>
    <w:rPr>
      <w:b/>
      <w:bCs/>
      <w:u w:val="single"/>
    </w:rPr>
  </w:style>
  <w:style w:type="character" w:customStyle="1" w:styleId="A-Underlining">
    <w:name w:val="A-Underlining"/>
    <w:basedOn w:val="DefaultParagraphFont"/>
    <w:rsid w:val="00B309C5"/>
    <w:rPr>
      <w:rFonts w:ascii="Garamond" w:hAnsi="Garamond"/>
      <w:color w:val="auto"/>
      <w:sz w:val="24"/>
      <w:u w:val="single"/>
    </w:rPr>
  </w:style>
  <w:style w:type="character" w:customStyle="1" w:styleId="6pointChar">
    <w:name w:val="6 point Char"/>
    <w:rsid w:val="00B309C5"/>
    <w:rPr>
      <w:rFonts w:cs="Times New Roman"/>
      <w:sz w:val="12"/>
      <w:lang w:val="en-US" w:eastAsia="en-US"/>
    </w:rPr>
  </w:style>
  <w:style w:type="paragraph" w:customStyle="1" w:styleId="NormalBold">
    <w:name w:val="Normal + Bold"/>
    <w:aliases w:val="Double Underline"/>
    <w:basedOn w:val="Normal"/>
    <w:link w:val="NormalBoldChar"/>
    <w:qFormat/>
    <w:rsid w:val="00B309C5"/>
    <w:pPr>
      <w:jc w:val="both"/>
    </w:pPr>
    <w:rPr>
      <w:rFonts w:cs="Calibri"/>
      <w:b/>
      <w:color w:val="000000"/>
      <w:szCs w:val="24"/>
      <w:u w:val="single"/>
    </w:rPr>
  </w:style>
  <w:style w:type="character" w:customStyle="1" w:styleId="NormalBoldChar">
    <w:name w:val="Normal + Bold Char"/>
    <w:aliases w:val="Double Underline Char"/>
    <w:basedOn w:val="DefaultParagraphFont"/>
    <w:link w:val="NormalBold"/>
    <w:rsid w:val="00B309C5"/>
    <w:rPr>
      <w:rFonts w:ascii="Georgia" w:hAnsi="Georgia" w:cs="Calibri"/>
      <w:b/>
      <w:color w:val="000000"/>
      <w:szCs w:val="24"/>
      <w:u w:val="single"/>
    </w:rPr>
  </w:style>
  <w:style w:type="character" w:customStyle="1" w:styleId="BlockHeadingsChar1">
    <w:name w:val="Block Headings Char1"/>
    <w:rsid w:val="00B309C5"/>
    <w:rPr>
      <w:b/>
      <w:caps/>
    </w:rPr>
  </w:style>
  <w:style w:type="character" w:customStyle="1" w:styleId="submitted">
    <w:name w:val="submitted"/>
    <w:rsid w:val="00B309C5"/>
  </w:style>
  <w:style w:type="character" w:customStyle="1" w:styleId="FontStyle170">
    <w:name w:val="Font Style170"/>
    <w:uiPriority w:val="99"/>
    <w:rsid w:val="00B309C5"/>
    <w:rPr>
      <w:rFonts w:ascii="Bookman Old Style" w:hAnsi="Bookman Old Style" w:cs="Bookman Old Style"/>
      <w:sz w:val="16"/>
      <w:szCs w:val="16"/>
    </w:rPr>
  </w:style>
  <w:style w:type="character" w:customStyle="1" w:styleId="FontStyle14">
    <w:name w:val="Font Style14"/>
    <w:uiPriority w:val="99"/>
    <w:rsid w:val="00B309C5"/>
    <w:rPr>
      <w:rFonts w:ascii="Book Antiqua" w:hAnsi="Book Antiqua" w:cs="Book Antiqua"/>
      <w:sz w:val="20"/>
      <w:szCs w:val="20"/>
    </w:rPr>
  </w:style>
  <w:style w:type="character" w:customStyle="1" w:styleId="FontStyle15">
    <w:name w:val="Font Style15"/>
    <w:uiPriority w:val="99"/>
    <w:rsid w:val="00B309C5"/>
    <w:rPr>
      <w:rFonts w:ascii="Book Antiqua" w:hAnsi="Book Antiqua" w:cs="Book Antiqua"/>
      <w:b/>
      <w:bCs/>
      <w:spacing w:val="10"/>
      <w:sz w:val="16"/>
      <w:szCs w:val="16"/>
    </w:rPr>
  </w:style>
  <w:style w:type="character" w:customStyle="1" w:styleId="FontStyle17">
    <w:name w:val="Font Style17"/>
    <w:uiPriority w:val="99"/>
    <w:rsid w:val="00B309C5"/>
    <w:rPr>
      <w:rFonts w:ascii="Book Antiqua" w:hAnsi="Book Antiqua" w:cs="Book Antiqua"/>
      <w:i/>
      <w:iCs/>
      <w:spacing w:val="10"/>
      <w:sz w:val="22"/>
      <w:szCs w:val="22"/>
    </w:rPr>
  </w:style>
  <w:style w:type="paragraph" w:customStyle="1" w:styleId="StyleJustified">
    <w:name w:val="Style Justified"/>
    <w:basedOn w:val="Normal"/>
    <w:qFormat/>
    <w:rsid w:val="00B309C5"/>
    <w:rPr>
      <w:rFonts w:eastAsia="Times New Roman" w:cs="Times New Roman"/>
      <w:szCs w:val="20"/>
    </w:rPr>
  </w:style>
  <w:style w:type="character" w:customStyle="1" w:styleId="commentstext0">
    <w:name w:val="comments_text"/>
    <w:basedOn w:val="DefaultParagraphFont"/>
    <w:rsid w:val="00B309C5"/>
    <w:rPr>
      <w:rFonts w:ascii="Times New Roman" w:hAnsi="Times New Roman" w:cs="Times New Roman" w:hint="default"/>
    </w:rPr>
  </w:style>
  <w:style w:type="character" w:customStyle="1" w:styleId="taxonomy">
    <w:name w:val="taxonomy"/>
    <w:rsid w:val="00B309C5"/>
  </w:style>
  <w:style w:type="character" w:customStyle="1" w:styleId="articleauthor">
    <w:name w:val="articleauthor"/>
    <w:rsid w:val="00B309C5"/>
  </w:style>
  <w:style w:type="character" w:styleId="BookTitle0">
    <w:name w:val="Book Title"/>
    <w:qFormat/>
    <w:rsid w:val="00B309C5"/>
    <w:rPr>
      <w:rFonts w:cs="Times New Roman"/>
      <w:b/>
      <w:bCs/>
      <w:smallCaps/>
      <w:spacing w:val="5"/>
    </w:rPr>
  </w:style>
  <w:style w:type="character" w:customStyle="1" w:styleId="pageintro">
    <w:name w:val="pageintro"/>
    <w:rsid w:val="00B309C5"/>
    <w:rPr>
      <w:rFonts w:cs="Times New Roman"/>
    </w:rPr>
  </w:style>
  <w:style w:type="character" w:customStyle="1" w:styleId="style65">
    <w:name w:val="style65"/>
    <w:basedOn w:val="DefaultParagraphFont"/>
    <w:rsid w:val="00B309C5"/>
  </w:style>
  <w:style w:type="paragraph" w:customStyle="1" w:styleId="TagGA11">
    <w:name w:val="Tag GA 11"/>
    <w:basedOn w:val="TOC1"/>
    <w:uiPriority w:val="99"/>
    <w:qFormat/>
    <w:rsid w:val="00B309C5"/>
    <w:pPr>
      <w:ind w:left="0" w:right="0"/>
    </w:pPr>
    <w:rPr>
      <w:rFonts w:eastAsia="Calibri" w:cs="Calibri"/>
      <w:b/>
    </w:rPr>
  </w:style>
  <w:style w:type="character" w:customStyle="1" w:styleId="asy">
    <w:name w:val="asy"/>
    <w:basedOn w:val="DefaultParagraphFont"/>
    <w:rsid w:val="00B309C5"/>
  </w:style>
  <w:style w:type="paragraph" w:customStyle="1" w:styleId="StyleLatinArialNarrow12ptBoldLeft-075">
    <w:name w:val="Style (Latin) Arial Narrow 12 pt Bold Left:  -0.75&quot;"/>
    <w:basedOn w:val="Normal"/>
    <w:autoRedefine/>
    <w:rsid w:val="00B309C5"/>
    <w:pPr>
      <w:ind w:left="-1080"/>
    </w:pPr>
    <w:rPr>
      <w:rFonts w:eastAsia="Times New Roman" w:cs="Times New Roman"/>
      <w:b/>
      <w:bCs/>
      <w:smallCaps/>
      <w:sz w:val="24"/>
      <w:szCs w:val="20"/>
    </w:rPr>
  </w:style>
  <w:style w:type="character" w:customStyle="1" w:styleId="StyleLatinArialNarrow8pt">
    <w:name w:val="Style (Latin) Arial Narrow 8 pt"/>
    <w:rsid w:val="00B309C5"/>
    <w:rPr>
      <w:rFonts w:ascii="Book Antiqua" w:hAnsi="Book Antiqua"/>
      <w:sz w:val="16"/>
    </w:rPr>
  </w:style>
  <w:style w:type="character" w:customStyle="1" w:styleId="copy1">
    <w:name w:val="copy1"/>
    <w:rsid w:val="00B309C5"/>
    <w:rPr>
      <w:rFonts w:ascii="Trebuchet MS" w:hAnsi="Trebuchet MS" w:hint="default"/>
      <w:color w:val="000000"/>
      <w:sz w:val="17"/>
      <w:szCs w:val="17"/>
    </w:rPr>
  </w:style>
  <w:style w:type="character" w:customStyle="1" w:styleId="pubdate1">
    <w:name w:val="pubdate1"/>
    <w:rsid w:val="00B309C5"/>
    <w:rPr>
      <w:color w:val="666666"/>
      <w:sz w:val="17"/>
      <w:szCs w:val="17"/>
    </w:rPr>
  </w:style>
  <w:style w:type="paragraph" w:customStyle="1" w:styleId="StyleStyle49pt9">
    <w:name w:val="Style Style4 + 9 pt9"/>
    <w:basedOn w:val="Style4"/>
    <w:link w:val="StyleStyle49pt9Char"/>
    <w:rsid w:val="00B309C5"/>
    <w:rPr>
      <w:rFonts w:ascii="Times New Roman" w:hAnsi="Times New Roman" w:cs="Times New Roman"/>
      <w:b w:val="0"/>
      <w:sz w:val="20"/>
      <w:szCs w:val="24"/>
      <w:u w:val="single"/>
    </w:rPr>
  </w:style>
  <w:style w:type="character" w:customStyle="1" w:styleId="StyleStyle49pt9Char">
    <w:name w:val="Style Style4 + 9 pt9 Char"/>
    <w:link w:val="StyleStyle49pt9"/>
    <w:rsid w:val="00B309C5"/>
    <w:rPr>
      <w:rFonts w:ascii="Times New Roman" w:hAnsi="Times New Roman" w:cs="Times New Roman"/>
      <w:sz w:val="20"/>
      <w:szCs w:val="24"/>
      <w:u w:val="single"/>
    </w:rPr>
  </w:style>
  <w:style w:type="paragraph" w:customStyle="1" w:styleId="Normal20pt">
    <w:name w:val="Normal  + 20 pt"/>
    <w:basedOn w:val="Normal"/>
    <w:uiPriority w:val="6"/>
    <w:qFormat/>
    <w:rsid w:val="00B309C5"/>
    <w:rPr>
      <w:b/>
      <w:bCs/>
      <w:u w:val="single"/>
    </w:rPr>
  </w:style>
  <w:style w:type="character" w:customStyle="1" w:styleId="mainfeaturesubtext">
    <w:name w:val="main_feature_subtext"/>
    <w:rsid w:val="00B309C5"/>
  </w:style>
  <w:style w:type="character" w:customStyle="1" w:styleId="emailstyle18">
    <w:name w:val="emailstyle18"/>
    <w:basedOn w:val="DefaultParagraphFont"/>
    <w:rsid w:val="00B309C5"/>
  </w:style>
  <w:style w:type="character" w:customStyle="1" w:styleId="Underline4">
    <w:name w:val="*Underline*"/>
    <w:rsid w:val="00B309C5"/>
    <w:rPr>
      <w:rFonts w:ascii="Times New Roman" w:hAnsi="Times New Roman"/>
      <w:b/>
      <w:sz w:val="24"/>
      <w:u w:val="single"/>
    </w:rPr>
  </w:style>
  <w:style w:type="paragraph" w:customStyle="1" w:styleId="StyleHeading4Tagheading2Heading2Char2CharHeading2Char1">
    <w:name w:val="Style Heading 4Tagheading 2Heading 2 Char2 CharHeading 2 Char1 ..."/>
    <w:basedOn w:val="Heading4"/>
    <w:rsid w:val="00B309C5"/>
    <w:pPr>
      <w:spacing w:before="0"/>
    </w:pPr>
    <w:rPr>
      <w:bCs/>
      <w:iCs w:val="0"/>
    </w:rPr>
  </w:style>
  <w:style w:type="character" w:customStyle="1" w:styleId="StyleStyleBoldUnderlineIntenseEmphasisUnderlineStyleapple-s1">
    <w:name w:val="Style Style Bold UnderlineIntense EmphasisUnderlineStyleapple-s...1"/>
    <w:basedOn w:val="DefaultParagraphFont"/>
    <w:rsid w:val="00B309C5"/>
    <w:rPr>
      <w:rFonts w:ascii="Garamond" w:hAnsi="Garamond"/>
      <w:b w:val="0"/>
      <w:bCs w:val="0"/>
      <w:sz w:val="24"/>
      <w:u w:val="single"/>
    </w:rPr>
  </w:style>
  <w:style w:type="character" w:customStyle="1" w:styleId="docpubdate">
    <w:name w:val="docpubdate"/>
    <w:rsid w:val="00B309C5"/>
  </w:style>
  <w:style w:type="character" w:customStyle="1" w:styleId="Strikethrough0">
    <w:name w:val="Strikethrough"/>
    <w:basedOn w:val="DefaultParagraphFont"/>
    <w:qFormat/>
    <w:rsid w:val="00B309C5"/>
    <w:rPr>
      <w:strike/>
    </w:rPr>
  </w:style>
  <w:style w:type="paragraph" w:customStyle="1" w:styleId="NotBold10">
    <w:name w:val="NotBold10"/>
    <w:link w:val="NotBold10Char"/>
    <w:qFormat/>
    <w:rsid w:val="00B309C5"/>
    <w:pPr>
      <w:spacing w:after="200" w:line="276" w:lineRule="auto"/>
      <w:ind w:left="288" w:right="288"/>
    </w:pPr>
    <w:rPr>
      <w:rFonts w:ascii="Times New Roman" w:eastAsia="Calibri" w:hAnsi="Times New Roman" w:cs="Calibri"/>
      <w:sz w:val="20"/>
    </w:rPr>
  </w:style>
  <w:style w:type="character" w:customStyle="1" w:styleId="NotBold10Char">
    <w:name w:val="NotBold10 Char"/>
    <w:link w:val="NotBold10"/>
    <w:rsid w:val="00B309C5"/>
    <w:rPr>
      <w:rFonts w:ascii="Times New Roman" w:eastAsia="Calibri" w:hAnsi="Times New Roman" w:cs="Calibri"/>
      <w:sz w:val="20"/>
    </w:rPr>
  </w:style>
  <w:style w:type="character" w:customStyle="1" w:styleId="Bodytext11Bold">
    <w:name w:val="Body text (11) + Bold"/>
    <w:uiPriority w:val="99"/>
    <w:rsid w:val="00B309C5"/>
    <w:rPr>
      <w:rFonts w:ascii="Palatino Linotype" w:hAnsi="Palatino Linotype" w:cs="Palatino Linotype" w:hint="default"/>
      <w:b/>
      <w:bCs/>
      <w:sz w:val="16"/>
      <w:szCs w:val="16"/>
    </w:rPr>
  </w:style>
  <w:style w:type="paragraph" w:customStyle="1" w:styleId="StyleCardTextUnderline3">
    <w:name w:val="Style Card Text + Underline3"/>
    <w:link w:val="StyleCardTextUnderline3Char"/>
    <w:rsid w:val="00B309C5"/>
    <w:pPr>
      <w:spacing w:after="200" w:line="276" w:lineRule="auto"/>
    </w:pPr>
    <w:rPr>
      <w:rFonts w:ascii="Cambria" w:eastAsia="Times New Roman" w:hAnsi="Cambria" w:cs="Times New Roman"/>
      <w:u w:val="thick"/>
      <w:lang w:eastAsia="ko-KR"/>
    </w:rPr>
  </w:style>
  <w:style w:type="character" w:customStyle="1" w:styleId="StyleCardTextUnderline3Char">
    <w:name w:val="Style Card Text + Underline3 Char"/>
    <w:link w:val="StyleCardTextUnderline3"/>
    <w:rsid w:val="00B309C5"/>
    <w:rPr>
      <w:rFonts w:ascii="Cambria" w:eastAsia="Times New Roman" w:hAnsi="Cambria" w:cs="Times New Roman"/>
      <w:u w:val="thick"/>
      <w:lang w:eastAsia="ko-KR"/>
    </w:rPr>
  </w:style>
  <w:style w:type="paragraph" w:customStyle="1" w:styleId="Cabi">
    <w:name w:val="Cabi"/>
    <w:basedOn w:val="Normal"/>
    <w:rsid w:val="00B309C5"/>
    <w:rPr>
      <w:rFonts w:eastAsiaTheme="minorEastAsia"/>
      <w:sz w:val="24"/>
      <w:szCs w:val="24"/>
    </w:rPr>
  </w:style>
  <w:style w:type="character" w:customStyle="1" w:styleId="Style10Char">
    <w:name w:val="Style10 Char"/>
    <w:link w:val="Style100"/>
    <w:rsid w:val="00B309C5"/>
    <w:rPr>
      <w:rFonts w:ascii="Times New Roman" w:hAnsi="Times New Roman"/>
      <w:sz w:val="24"/>
    </w:rPr>
  </w:style>
  <w:style w:type="character" w:customStyle="1" w:styleId="swauthor">
    <w:name w:val="sw_author"/>
    <w:rsid w:val="00B309C5"/>
  </w:style>
  <w:style w:type="character" w:customStyle="1" w:styleId="StyleStyleBoldUnderlineUnderlineapple-style-span6ptBoldK">
    <w:name w:val="Style Style Bold UnderlineUnderlineapple-style-span + 6 ptBoldK..."/>
    <w:basedOn w:val="DefaultParagraphFont"/>
    <w:rsid w:val="00B309C5"/>
    <w:rPr>
      <w:b w:val="0"/>
      <w:bCs w:val="0"/>
      <w:sz w:val="22"/>
      <w:u w:val="single"/>
      <w:bdr w:val="none" w:sz="0" w:space="0" w:color="auto"/>
    </w:rPr>
  </w:style>
  <w:style w:type="character" w:customStyle="1" w:styleId="StyleStyleStyleBold12ptCite11pt">
    <w:name w:val="Style Style Style Bold + 12 ptCite + 11 pt"/>
    <w:rsid w:val="00B309C5"/>
    <w:rPr>
      <w:rFonts w:ascii="Verdana" w:hAnsi="Verdana" w:hint="default"/>
      <w:b/>
      <w:bCs/>
      <w:sz w:val="22"/>
      <w:u w:val="single"/>
    </w:rPr>
  </w:style>
  <w:style w:type="character" w:customStyle="1" w:styleId="FontStyle47">
    <w:name w:val="Font Style47"/>
    <w:uiPriority w:val="99"/>
    <w:rsid w:val="00B309C5"/>
    <w:rPr>
      <w:rFonts w:ascii="Times New Roman" w:hAnsi="Times New Roman" w:cs="Times New Roman"/>
      <w:sz w:val="18"/>
      <w:szCs w:val="18"/>
    </w:rPr>
  </w:style>
  <w:style w:type="character" w:customStyle="1" w:styleId="body1">
    <w:name w:val="body1"/>
    <w:rsid w:val="00B309C5"/>
  </w:style>
  <w:style w:type="character" w:customStyle="1" w:styleId="UnderlineBox">
    <w:name w:val="Underline + Box"/>
    <w:uiPriority w:val="1"/>
    <w:qFormat/>
    <w:rsid w:val="00B309C5"/>
    <w:rPr>
      <w:rFonts w:ascii="Georgia" w:hAnsi="Georgia"/>
      <w:b w:val="0"/>
      <w:sz w:val="22"/>
      <w:u w:val="single"/>
      <w:bdr w:val="single" w:sz="4" w:space="0" w:color="auto"/>
    </w:rPr>
  </w:style>
  <w:style w:type="paragraph" w:customStyle="1" w:styleId="Style80">
    <w:name w:val="Style 8"/>
    <w:rsid w:val="00B309C5"/>
    <w:pPr>
      <w:widowControl w:val="0"/>
      <w:autoSpaceDE w:val="0"/>
      <w:autoSpaceDN w:val="0"/>
      <w:spacing w:after="0" w:line="240" w:lineRule="auto"/>
      <w:jc w:val="right"/>
    </w:pPr>
    <w:rPr>
      <w:rFonts w:ascii="Times New Roman" w:eastAsia="Times New Roman" w:hAnsi="Times New Roman" w:cs="Times New Roman"/>
      <w:sz w:val="24"/>
      <w:szCs w:val="24"/>
    </w:rPr>
  </w:style>
  <w:style w:type="character" w:customStyle="1" w:styleId="updatebodytest">
    <w:name w:val="updatebodytest"/>
    <w:basedOn w:val="DefaultParagraphFont"/>
    <w:rsid w:val="00B309C5"/>
  </w:style>
  <w:style w:type="character" w:customStyle="1" w:styleId="mainheader">
    <w:name w:val="mainheader"/>
    <w:basedOn w:val="DefaultParagraphFont"/>
    <w:rsid w:val="00B309C5"/>
  </w:style>
  <w:style w:type="character" w:customStyle="1" w:styleId="div5head">
    <w:name w:val="div5head"/>
    <w:basedOn w:val="DefaultParagraphFont"/>
    <w:rsid w:val="00B309C5"/>
  </w:style>
  <w:style w:type="character" w:customStyle="1" w:styleId="div6head">
    <w:name w:val="div6head"/>
    <w:basedOn w:val="DefaultParagraphFont"/>
    <w:rsid w:val="00B309C5"/>
  </w:style>
  <w:style w:type="character" w:customStyle="1" w:styleId="searchtools-record-title">
    <w:name w:val="searchtools-record-title"/>
    <w:basedOn w:val="DefaultParagraphFont"/>
    <w:rsid w:val="00B309C5"/>
  </w:style>
  <w:style w:type="character" w:customStyle="1" w:styleId="author-rss">
    <w:name w:val="author-rss"/>
    <w:rsid w:val="00B309C5"/>
  </w:style>
  <w:style w:type="character" w:customStyle="1" w:styleId="rightside">
    <w:name w:val="rightside"/>
    <w:rsid w:val="00B309C5"/>
  </w:style>
  <w:style w:type="character" w:customStyle="1" w:styleId="flourish">
    <w:name w:val="flourish"/>
    <w:rsid w:val="00B309C5"/>
  </w:style>
  <w:style w:type="character" w:customStyle="1" w:styleId="style150">
    <w:name w:val="style150"/>
    <w:rsid w:val="00B309C5"/>
  </w:style>
  <w:style w:type="character" w:customStyle="1" w:styleId="head">
    <w:name w:val="head"/>
    <w:rsid w:val="00B309C5"/>
  </w:style>
  <w:style w:type="character" w:customStyle="1" w:styleId="first-letter">
    <w:name w:val="first-letter"/>
    <w:rsid w:val="00B309C5"/>
  </w:style>
  <w:style w:type="character" w:customStyle="1" w:styleId="lightblue">
    <w:name w:val="lightblue"/>
    <w:rsid w:val="00B309C5"/>
  </w:style>
  <w:style w:type="character" w:customStyle="1" w:styleId="CharChar31">
    <w:name w:val="Char Char31"/>
    <w:rsid w:val="00B309C5"/>
    <w:rPr>
      <w:rFonts w:cs="Arial"/>
      <w:b/>
      <w:bCs/>
      <w:szCs w:val="32"/>
      <w:lang w:val="en-US" w:eastAsia="en-US" w:bidi="ar-SA"/>
    </w:rPr>
  </w:style>
  <w:style w:type="character" w:customStyle="1" w:styleId="citationgenerated">
    <w:name w:val="citation generated"/>
    <w:rsid w:val="00B309C5"/>
  </w:style>
  <w:style w:type="paragraph" w:customStyle="1" w:styleId="CM25">
    <w:name w:val="CM25"/>
    <w:basedOn w:val="Default"/>
    <w:next w:val="Default"/>
    <w:rsid w:val="00B309C5"/>
    <w:pPr>
      <w:spacing w:after="233" w:line="276" w:lineRule="auto"/>
    </w:pPr>
    <w:rPr>
      <w:rFonts w:ascii="Georgia" w:eastAsia="Calibri" w:hAnsi="Georgia"/>
      <w:color w:val="auto"/>
      <w:sz w:val="22"/>
    </w:rPr>
  </w:style>
  <w:style w:type="character" w:customStyle="1" w:styleId="FontStyle29">
    <w:name w:val="Font Style29"/>
    <w:uiPriority w:val="99"/>
    <w:rsid w:val="00B309C5"/>
    <w:rPr>
      <w:rFonts w:ascii="Arial" w:hAnsi="Arial" w:cs="Arial"/>
      <w:sz w:val="14"/>
      <w:szCs w:val="14"/>
    </w:rPr>
  </w:style>
  <w:style w:type="character" w:customStyle="1" w:styleId="titletxt">
    <w:name w:val="titletxt"/>
    <w:rsid w:val="00B309C5"/>
  </w:style>
  <w:style w:type="character" w:customStyle="1" w:styleId="colbcopy">
    <w:name w:val="colbcopy"/>
    <w:rsid w:val="00B309C5"/>
  </w:style>
  <w:style w:type="character" w:customStyle="1" w:styleId="hcard">
    <w:name w:val="hcard"/>
    <w:rsid w:val="00B309C5"/>
  </w:style>
  <w:style w:type="table" w:styleId="MediumGrid2">
    <w:name w:val="Medium Grid 2"/>
    <w:basedOn w:val="TableNormal"/>
    <w:uiPriority w:val="68"/>
    <w:rsid w:val="00B309C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bioline">
    <w:name w:val="bioline"/>
    <w:rsid w:val="00B309C5"/>
  </w:style>
  <w:style w:type="paragraph" w:styleId="List2">
    <w:name w:val="List 2"/>
    <w:basedOn w:val="Default"/>
    <w:next w:val="Default"/>
    <w:rsid w:val="00B309C5"/>
    <w:rPr>
      <w:color w:val="auto"/>
    </w:rPr>
  </w:style>
  <w:style w:type="paragraph" w:styleId="ListBullet2">
    <w:name w:val="List Bullet 2"/>
    <w:basedOn w:val="Normal"/>
    <w:rsid w:val="00B309C5"/>
    <w:pPr>
      <w:widowControl w:val="0"/>
      <w:tabs>
        <w:tab w:val="num" w:pos="1440"/>
      </w:tabs>
      <w:ind w:left="1440" w:hanging="360"/>
    </w:pPr>
    <w:rPr>
      <w:rFonts w:ascii="Times New Roman" w:eastAsia="Times New Roman" w:hAnsi="Times New Roman"/>
      <w:b/>
      <w:sz w:val="24"/>
      <w:szCs w:val="44"/>
    </w:rPr>
  </w:style>
  <w:style w:type="paragraph" w:customStyle="1" w:styleId="CardsUnderline">
    <w:name w:val="Cards + Underline"/>
    <w:basedOn w:val="Normal"/>
    <w:link w:val="CardsUnderlineChar"/>
    <w:qFormat/>
    <w:rsid w:val="00B309C5"/>
    <w:pPr>
      <w:widowControl w:val="0"/>
      <w:autoSpaceDE w:val="0"/>
      <w:autoSpaceDN w:val="0"/>
      <w:adjustRightInd w:val="0"/>
      <w:ind w:left="432" w:right="432"/>
    </w:pPr>
    <w:rPr>
      <w:rFonts w:ascii="Times New Roman" w:eastAsia="Times New Roman" w:hAnsi="Times New Roman" w:cs="Calibri"/>
      <w:sz w:val="24"/>
      <w:szCs w:val="24"/>
      <w:u w:val="thick"/>
    </w:rPr>
  </w:style>
  <w:style w:type="character" w:customStyle="1" w:styleId="CardsUnderlineChar">
    <w:name w:val="Cards + Underline Char"/>
    <w:link w:val="CardsUnderline"/>
    <w:rsid w:val="00B309C5"/>
    <w:rPr>
      <w:rFonts w:ascii="Times New Roman" w:eastAsia="Times New Roman" w:hAnsi="Times New Roman" w:cs="Calibri"/>
      <w:sz w:val="24"/>
      <w:szCs w:val="24"/>
      <w:u w:val="thick"/>
    </w:rPr>
  </w:style>
  <w:style w:type="paragraph" w:customStyle="1" w:styleId="Blocktitle6">
    <w:name w:val="Block title"/>
    <w:basedOn w:val="Heading1"/>
    <w:autoRedefine/>
    <w:qFormat/>
    <w:rsid w:val="00B309C5"/>
    <w:pPr>
      <w:keepNext w:val="0"/>
      <w:keepLines w:val="0"/>
      <w:widowControl w:val="0"/>
      <w:pBdr>
        <w:top w:val="single" w:sz="4" w:space="1" w:color="auto"/>
        <w:left w:val="single" w:sz="4" w:space="4" w:color="auto"/>
        <w:bottom w:val="single" w:sz="4" w:space="1" w:color="auto"/>
        <w:right w:val="single" w:sz="4" w:space="4" w:color="auto"/>
      </w:pBdr>
      <w:shd w:val="clear" w:color="auto" w:fill="000000" w:themeFill="text1"/>
      <w:spacing w:before="0" w:after="60"/>
    </w:pPr>
    <w:rPr>
      <w:rFonts w:ascii="Times New Roman" w:eastAsia="Cambria" w:hAnsi="Times New Roman" w:cs="Times New Roman"/>
      <w:caps/>
      <w:color w:val="FFFFFF" w:themeColor="background1"/>
      <w:kern w:val="24"/>
      <w:sz w:val="26"/>
      <w:szCs w:val="28"/>
    </w:rPr>
  </w:style>
  <w:style w:type="character" w:customStyle="1" w:styleId="smcaps">
    <w:name w:val="smcaps"/>
    <w:rsid w:val="00B309C5"/>
  </w:style>
  <w:style w:type="character" w:customStyle="1" w:styleId="inside-head1">
    <w:name w:val="inside-head1"/>
    <w:rsid w:val="00B309C5"/>
    <w:rPr>
      <w:rFonts w:ascii="Arial" w:hAnsi="Arial" w:cs="Arial" w:hint="default"/>
      <w:b/>
      <w:bCs/>
      <w:color w:val="000000"/>
      <w:spacing w:val="-15"/>
      <w:sz w:val="45"/>
      <w:szCs w:val="45"/>
    </w:rPr>
  </w:style>
  <w:style w:type="character" w:customStyle="1" w:styleId="datestamp1">
    <w:name w:val="datestamp1"/>
    <w:rsid w:val="00B309C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309C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309C5"/>
  </w:style>
  <w:style w:type="paragraph" w:customStyle="1" w:styleId="links1">
    <w:name w:val="links1"/>
    <w:basedOn w:val="Normal"/>
    <w:qFormat/>
    <w:rsid w:val="00B309C5"/>
    <w:pPr>
      <w:widowControl w:val="0"/>
      <w:spacing w:before="100" w:beforeAutospacing="1" w:after="100" w:afterAutospacing="1"/>
    </w:pPr>
    <w:rPr>
      <w:rFonts w:eastAsia="Times New Roman" w:cs="Calibri"/>
      <w:color w:val="FFFFFF"/>
      <w:szCs w:val="16"/>
    </w:rPr>
  </w:style>
  <w:style w:type="paragraph" w:customStyle="1" w:styleId="endtext">
    <w:name w:val="endtext"/>
    <w:basedOn w:val="Normal"/>
    <w:qFormat/>
    <w:rsid w:val="00B309C5"/>
    <w:pPr>
      <w:widowControl w:val="0"/>
      <w:spacing w:before="100" w:beforeAutospacing="1" w:after="100" w:afterAutospacing="1"/>
      <w:ind w:left="300"/>
    </w:pPr>
    <w:rPr>
      <w:rFonts w:eastAsia="Times New Roman"/>
      <w:szCs w:val="20"/>
    </w:rPr>
  </w:style>
  <w:style w:type="character" w:customStyle="1" w:styleId="storyheading31">
    <w:name w:val="storyheading31"/>
    <w:rsid w:val="00B309C5"/>
    <w:rPr>
      <w:rFonts w:ascii="Verdana" w:hAnsi="Verdana" w:hint="default"/>
      <w:b/>
      <w:bCs/>
      <w:sz w:val="32"/>
      <w:szCs w:val="32"/>
    </w:rPr>
  </w:style>
  <w:style w:type="character" w:customStyle="1" w:styleId="storydeck31">
    <w:name w:val="storydeck31"/>
    <w:rsid w:val="00B309C5"/>
    <w:rPr>
      <w:rFonts w:ascii="Verdana" w:hAnsi="Verdana" w:hint="default"/>
      <w:i w:val="0"/>
      <w:iCs w:val="0"/>
      <w:sz w:val="21"/>
      <w:szCs w:val="21"/>
    </w:rPr>
  </w:style>
  <w:style w:type="paragraph" w:customStyle="1" w:styleId="copyright">
    <w:name w:val="copyright"/>
    <w:basedOn w:val="Normal"/>
    <w:qFormat/>
    <w:rsid w:val="00B309C5"/>
    <w:pPr>
      <w:widowControl w:val="0"/>
      <w:spacing w:before="100" w:beforeAutospacing="1" w:after="100" w:afterAutospacing="1"/>
    </w:pPr>
    <w:rPr>
      <w:rFonts w:eastAsia="Times New Roman" w:cs="Calibri"/>
      <w:szCs w:val="24"/>
    </w:rPr>
  </w:style>
  <w:style w:type="character" w:customStyle="1" w:styleId="subtitle10">
    <w:name w:val="subtitle1"/>
    <w:rsid w:val="00B309C5"/>
    <w:rPr>
      <w:rFonts w:ascii="Verdana" w:hAnsi="Verdana" w:hint="default"/>
      <w:b w:val="0"/>
      <w:bCs w:val="0"/>
      <w:vanish w:val="0"/>
      <w:webHidden w:val="0"/>
      <w:color w:val="484848"/>
      <w:sz w:val="14"/>
      <w:szCs w:val="14"/>
      <w:specVanish w:val="0"/>
    </w:rPr>
  </w:style>
  <w:style w:type="paragraph" w:customStyle="1" w:styleId="g">
    <w:name w:val="g"/>
    <w:basedOn w:val="Normal"/>
    <w:qFormat/>
    <w:rsid w:val="00B309C5"/>
    <w:pPr>
      <w:widowControl w:val="0"/>
      <w:spacing w:before="240" w:after="240"/>
    </w:pPr>
    <w:rPr>
      <w:rFonts w:eastAsia="Times New Roman" w:cs="Calibri"/>
      <w:szCs w:val="24"/>
    </w:rPr>
  </w:style>
  <w:style w:type="character" w:customStyle="1" w:styleId="clsbiolink">
    <w:name w:val="clsbiolink"/>
    <w:rsid w:val="00B309C5"/>
  </w:style>
  <w:style w:type="character" w:customStyle="1" w:styleId="clssmaller">
    <w:name w:val="clssmaller"/>
    <w:rsid w:val="00B309C5"/>
  </w:style>
  <w:style w:type="character" w:customStyle="1" w:styleId="sm1">
    <w:name w:val="sm1"/>
    <w:rsid w:val="00B309C5"/>
    <w:rPr>
      <w:rFonts w:ascii="Verdana" w:hAnsi="Verdana" w:hint="default"/>
      <w:i w:val="0"/>
      <w:iCs w:val="0"/>
      <w:smallCaps w:val="0"/>
      <w:color w:val="000000"/>
      <w:sz w:val="17"/>
      <w:szCs w:val="17"/>
    </w:rPr>
  </w:style>
  <w:style w:type="character" w:customStyle="1" w:styleId="noindentChar">
    <w:name w:val="noindent Char"/>
    <w:rsid w:val="00B309C5"/>
    <w:rPr>
      <w:rFonts w:ascii="Arial" w:hAnsi="Arial" w:cs="Arial"/>
      <w:sz w:val="24"/>
      <w:szCs w:val="24"/>
      <w:lang w:val="en-US" w:eastAsia="en-US" w:bidi="ar-SA"/>
    </w:rPr>
  </w:style>
  <w:style w:type="character" w:customStyle="1" w:styleId="SmallChar10">
    <w:name w:val="Small Char1"/>
    <w:rsid w:val="00B309C5"/>
    <w:rPr>
      <w:sz w:val="16"/>
      <w:szCs w:val="24"/>
      <w:lang w:val="en-US" w:eastAsia="en-US" w:bidi="ar-SA"/>
    </w:rPr>
  </w:style>
  <w:style w:type="character" w:customStyle="1" w:styleId="fullcite0">
    <w:name w:val="fullcite"/>
    <w:rsid w:val="00B309C5"/>
  </w:style>
  <w:style w:type="character" w:customStyle="1" w:styleId="Style9ptThickunderline">
    <w:name w:val="Style 9 pt Thick underline"/>
    <w:rsid w:val="00B309C5"/>
    <w:rPr>
      <w:sz w:val="24"/>
      <w:u w:val="thick"/>
    </w:rPr>
  </w:style>
  <w:style w:type="paragraph" w:customStyle="1" w:styleId="StyleCardNotUnderlined8pt">
    <w:name w:val="Style Card Not Underlined + 8 pt"/>
    <w:basedOn w:val="CardNotUnderlined"/>
    <w:qFormat/>
    <w:rsid w:val="00B309C5"/>
    <w:pPr>
      <w:widowControl w:val="0"/>
    </w:pPr>
    <w:rPr>
      <w:rFonts w:ascii="Georgia" w:eastAsia="Times New Roman" w:hAnsi="Georgia" w:cs="Calibri"/>
    </w:rPr>
  </w:style>
  <w:style w:type="character" w:customStyle="1" w:styleId="CardNotUnderlinedChar">
    <w:name w:val="Card Not Underlined Char"/>
    <w:rsid w:val="00B309C5"/>
    <w:rPr>
      <w:sz w:val="16"/>
      <w:lang w:val="en-US" w:eastAsia="en-US" w:bidi="ar-SA"/>
    </w:rPr>
  </w:style>
  <w:style w:type="paragraph" w:customStyle="1" w:styleId="CardNotUnderlined3">
    <w:name w:val="Card Not Underlined 3"/>
    <w:basedOn w:val="CardNotUnderlined"/>
    <w:qFormat/>
    <w:rsid w:val="00B309C5"/>
    <w:pPr>
      <w:widowControl w:val="0"/>
    </w:pPr>
    <w:rPr>
      <w:rFonts w:ascii="Georgia" w:eastAsia="Times New Roman" w:hAnsi="Georgia" w:cs="Calibri"/>
      <w:sz w:val="18"/>
    </w:rPr>
  </w:style>
  <w:style w:type="paragraph" w:customStyle="1" w:styleId="CardNotUnderlinedFinal">
    <w:name w:val="Card Not Underlined Final"/>
    <w:basedOn w:val="CardNotUnderlined3"/>
    <w:qFormat/>
    <w:rsid w:val="00B309C5"/>
    <w:rPr>
      <w:sz w:val="20"/>
    </w:rPr>
  </w:style>
  <w:style w:type="paragraph" w:customStyle="1" w:styleId="citationunderline">
    <w:name w:val="citation/underline"/>
    <w:link w:val="citationunderlineChar"/>
    <w:autoRedefine/>
    <w:qFormat/>
    <w:rsid w:val="00B309C5"/>
    <w:pPr>
      <w:spacing w:after="0" w:line="240" w:lineRule="auto"/>
    </w:pPr>
    <w:rPr>
      <w:b/>
      <w:sz w:val="24"/>
      <w:szCs w:val="24"/>
      <w:u w:val="single"/>
    </w:rPr>
  </w:style>
  <w:style w:type="character" w:customStyle="1" w:styleId="awtw">
    <w:name w:val="awtw"/>
    <w:rsid w:val="00B309C5"/>
  </w:style>
  <w:style w:type="paragraph" w:customStyle="1" w:styleId="DateCitesAuthorChar">
    <w:name w:val="DateCitesAuthor Char"/>
    <w:basedOn w:val="Normal"/>
    <w:link w:val="DateCitesAuthorCharChar"/>
    <w:qFormat/>
    <w:rsid w:val="00B309C5"/>
    <w:pPr>
      <w:keepNext/>
      <w:widowControl w:val="0"/>
      <w:outlineLvl w:val="2"/>
    </w:pPr>
    <w:rPr>
      <w:rFonts w:eastAsia="Times New Roman" w:cs="Calibri"/>
      <w:b/>
      <w:bCs/>
      <w:sz w:val="24"/>
      <w:szCs w:val="26"/>
      <w:u w:val="single"/>
    </w:rPr>
  </w:style>
  <w:style w:type="character" w:customStyle="1" w:styleId="DateCitesAuthorCharChar">
    <w:name w:val="DateCitesAuthor Char Char"/>
    <w:link w:val="DateCitesAuthorChar"/>
    <w:rsid w:val="00B309C5"/>
    <w:rPr>
      <w:rFonts w:ascii="Calibri" w:eastAsia="Times New Roman" w:hAnsi="Calibri" w:cs="Calibri"/>
      <w:b/>
      <w:bCs/>
      <w:sz w:val="24"/>
      <w:szCs w:val="26"/>
      <w:u w:val="single"/>
    </w:rPr>
  </w:style>
  <w:style w:type="paragraph" w:customStyle="1" w:styleId="Index">
    <w:name w:val="Index"/>
    <w:basedOn w:val="Normal"/>
    <w:qFormat/>
    <w:rsid w:val="00B309C5"/>
    <w:pPr>
      <w:widowControl w:val="0"/>
      <w:suppressLineNumbers/>
      <w:suppressAutoHyphens/>
    </w:pPr>
    <w:rPr>
      <w:rFonts w:ascii="Century Gothic" w:eastAsia="Times New Roman" w:hAnsi="Century Gothic" w:cs="Tahoma"/>
      <w:sz w:val="20"/>
      <w:szCs w:val="20"/>
    </w:rPr>
  </w:style>
  <w:style w:type="character" w:customStyle="1" w:styleId="CharacterStyle20">
    <w:name w:val="Character Style 20"/>
    <w:rsid w:val="00B309C5"/>
    <w:rPr>
      <w:sz w:val="21"/>
    </w:rPr>
  </w:style>
  <w:style w:type="character" w:customStyle="1" w:styleId="centerheadlines">
    <w:name w:val="centerheadlines"/>
    <w:rsid w:val="00B309C5"/>
  </w:style>
  <w:style w:type="paragraph" w:customStyle="1" w:styleId="boldness">
    <w:name w:val="boldness"/>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paragraph" w:customStyle="1" w:styleId="CM21">
    <w:name w:val="CM21"/>
    <w:basedOn w:val="Default"/>
    <w:next w:val="Default"/>
    <w:uiPriority w:val="99"/>
    <w:qFormat/>
    <w:rsid w:val="00B309C5"/>
    <w:rPr>
      <w:rFonts w:eastAsia="SimSun"/>
      <w:color w:val="auto"/>
    </w:rPr>
  </w:style>
  <w:style w:type="paragraph" w:customStyle="1" w:styleId="Pa31">
    <w:name w:val="Pa3+1"/>
    <w:basedOn w:val="Default"/>
    <w:next w:val="Default"/>
    <w:uiPriority w:val="99"/>
    <w:qFormat/>
    <w:rsid w:val="00B309C5"/>
    <w:pPr>
      <w:spacing w:line="261" w:lineRule="atLeast"/>
    </w:pPr>
    <w:rPr>
      <w:rFonts w:ascii="Adobe Garamond Pro" w:eastAsia="SimSun" w:hAnsi="Adobe Garamond Pro"/>
      <w:color w:val="auto"/>
    </w:rPr>
  </w:style>
  <w:style w:type="character" w:customStyle="1" w:styleId="datestory">
    <w:name w:val="datestory"/>
    <w:rsid w:val="00B309C5"/>
  </w:style>
  <w:style w:type="paragraph" w:customStyle="1" w:styleId="FreeFormA">
    <w:name w:val="Free Form A"/>
    <w:qFormat/>
    <w:rsid w:val="00B309C5"/>
    <w:pPr>
      <w:spacing w:after="0" w:line="240" w:lineRule="auto"/>
    </w:pPr>
    <w:rPr>
      <w:rFonts w:ascii="Helvetica" w:eastAsia="ヒラギノ角ゴ Pro W3" w:hAnsi="Helvetica" w:cs="Times New Roman"/>
      <w:color w:val="000000"/>
      <w:sz w:val="24"/>
      <w:szCs w:val="20"/>
    </w:rPr>
  </w:style>
  <w:style w:type="character" w:customStyle="1" w:styleId="citeschar10">
    <w:name w:val="citeschar1"/>
    <w:basedOn w:val="DefaultParagraphFont"/>
    <w:rsid w:val="00B309C5"/>
  </w:style>
  <w:style w:type="character" w:customStyle="1" w:styleId="cardunderlinedchar1">
    <w:name w:val="cardunderlinedchar"/>
    <w:basedOn w:val="DefaultParagraphFont"/>
    <w:rsid w:val="00B309C5"/>
  </w:style>
  <w:style w:type="character" w:customStyle="1" w:styleId="Style1CharCharChar">
    <w:name w:val="Style1 Char Char Char"/>
    <w:rsid w:val="00B309C5"/>
    <w:rPr>
      <w:rFonts w:ascii="Times New Roman" w:eastAsia="Times New Roman" w:hAnsi="Times New Roman" w:cs="Arial"/>
      <w:bCs/>
      <w:sz w:val="12"/>
      <w:szCs w:val="18"/>
    </w:rPr>
  </w:style>
  <w:style w:type="paragraph" w:customStyle="1" w:styleId="Textbody">
    <w:name w:val="Text body"/>
    <w:basedOn w:val="Standard"/>
    <w:qFormat/>
    <w:rsid w:val="00B309C5"/>
    <w:pPr>
      <w:spacing w:after="120"/>
    </w:pPr>
    <w:rPr>
      <w:rFonts w:eastAsia="Lucida Sans Unicode"/>
      <w:lang w:val="en-US" w:eastAsia="en-US" w:bidi="ar-SA"/>
    </w:rPr>
  </w:style>
  <w:style w:type="character" w:customStyle="1" w:styleId="provider">
    <w:name w:val="provider"/>
    <w:basedOn w:val="DefaultParagraphFont"/>
    <w:rsid w:val="00B309C5"/>
  </w:style>
  <w:style w:type="paragraph" w:customStyle="1" w:styleId="comments">
    <w:name w:val="comments"/>
    <w:basedOn w:val="Normal"/>
    <w:qFormat/>
    <w:rsid w:val="00B309C5"/>
    <w:pPr>
      <w:widowControl w:val="0"/>
      <w:spacing w:before="100" w:beforeAutospacing="1" w:after="100" w:afterAutospacing="1"/>
    </w:pPr>
    <w:rPr>
      <w:rFonts w:ascii="Times New Roman" w:eastAsia="Times New Roman" w:hAnsi="Times New Roman" w:cs="Calibri"/>
      <w:sz w:val="20"/>
      <w:szCs w:val="24"/>
      <w:lang w:eastAsia="zh-CN"/>
    </w:rPr>
  </w:style>
  <w:style w:type="character" w:customStyle="1" w:styleId="tickerlinx">
    <w:name w:val="tickerlinx"/>
    <w:rsid w:val="00B309C5"/>
  </w:style>
  <w:style w:type="paragraph" w:customStyle="1" w:styleId="NFAPWPheader">
    <w:name w:val="NFAP WP header"/>
    <w:basedOn w:val="Default"/>
    <w:next w:val="Default"/>
    <w:uiPriority w:val="99"/>
    <w:qFormat/>
    <w:rsid w:val="00B309C5"/>
    <w:rPr>
      <w:rFonts w:ascii="HNKAOE+Arial" w:eastAsia="Malgun Gothic" w:hAnsi="HNKAOE+Arial"/>
      <w:color w:val="auto"/>
      <w:sz w:val="20"/>
      <w:lang w:eastAsia="zh-CN"/>
    </w:rPr>
  </w:style>
  <w:style w:type="character" w:customStyle="1" w:styleId="post-timestamp">
    <w:name w:val="post-timestamp"/>
    <w:rsid w:val="00B309C5"/>
  </w:style>
  <w:style w:type="character" w:customStyle="1" w:styleId="month">
    <w:name w:val="month"/>
    <w:rsid w:val="00B309C5"/>
  </w:style>
  <w:style w:type="character" w:customStyle="1" w:styleId="CiteCharCharChar">
    <w:name w:val="Cite Char Char Char"/>
    <w:rsid w:val="00B309C5"/>
    <w:rPr>
      <w:rFonts w:ascii="Garamond" w:hAnsi="Garamond" w:cs="Calibri"/>
      <w:b/>
      <w:sz w:val="20"/>
      <w:szCs w:val="20"/>
      <w:u w:val="thick"/>
    </w:rPr>
  </w:style>
  <w:style w:type="character" w:customStyle="1" w:styleId="texttitlebigred">
    <w:name w:val="texttitlebigred"/>
    <w:rsid w:val="00B309C5"/>
  </w:style>
  <w:style w:type="character" w:customStyle="1" w:styleId="subtitles">
    <w:name w:val="subtitles"/>
    <w:rsid w:val="00B309C5"/>
  </w:style>
  <w:style w:type="character" w:customStyle="1" w:styleId="CiteCardCharCharCharChar">
    <w:name w:val="Cite_Card Char Char Char Char"/>
    <w:link w:val="CiteCardCharCharChar"/>
    <w:rsid w:val="00B309C5"/>
    <w:rPr>
      <w:rFonts w:cs="Arial"/>
      <w:bCs/>
    </w:rPr>
  </w:style>
  <w:style w:type="paragraph" w:customStyle="1" w:styleId="CiteCardCharCharChar">
    <w:name w:val="Cite_Card Char Char Char"/>
    <w:link w:val="CiteCardCharCharCharChar"/>
    <w:qFormat/>
    <w:rsid w:val="00B309C5"/>
    <w:pPr>
      <w:spacing w:after="0" w:line="240" w:lineRule="auto"/>
    </w:pPr>
    <w:rPr>
      <w:rFonts w:cs="Arial"/>
      <w:bCs/>
    </w:rPr>
  </w:style>
  <w:style w:type="paragraph" w:customStyle="1" w:styleId="heading">
    <w:name w:val="heading"/>
    <w:basedOn w:val="Normal"/>
    <w:qFormat/>
    <w:rsid w:val="00B309C5"/>
    <w:pPr>
      <w:widowControl w:val="0"/>
      <w:jc w:val="center"/>
    </w:pPr>
    <w:rPr>
      <w:rFonts w:ascii="Arial Black" w:eastAsia="Times New Roman" w:hAnsi="Arial Black" w:cs="Courier New"/>
      <w:b/>
      <w:sz w:val="36"/>
      <w:szCs w:val="24"/>
      <w:u w:val="single"/>
    </w:rPr>
  </w:style>
  <w:style w:type="character" w:customStyle="1" w:styleId="CiteCardChar1">
    <w:name w:val="Cite_Card Char1"/>
    <w:rsid w:val="00B309C5"/>
    <w:rPr>
      <w:rFonts w:cs="Arial"/>
      <w:bCs/>
      <w:lang w:val="en-US" w:eastAsia="en-US" w:bidi="ar-SA"/>
    </w:rPr>
  </w:style>
  <w:style w:type="character" w:customStyle="1" w:styleId="quotepeekbase">
    <w:name w:val="quotepeekbase"/>
    <w:rsid w:val="00B309C5"/>
  </w:style>
  <w:style w:type="character" w:customStyle="1" w:styleId="cross-head">
    <w:name w:val="cross-head"/>
    <w:rsid w:val="00B309C5"/>
  </w:style>
  <w:style w:type="character" w:customStyle="1" w:styleId="scaps">
    <w:name w:val="scaps"/>
    <w:rsid w:val="00B309C5"/>
  </w:style>
  <w:style w:type="character" w:customStyle="1" w:styleId="pub-date">
    <w:name w:val="pub-date"/>
    <w:rsid w:val="00B309C5"/>
  </w:style>
  <w:style w:type="character" w:customStyle="1" w:styleId="AuthorDateF4">
    <w:name w:val="Author Date (F4)"/>
    <w:rsid w:val="00B309C5"/>
    <w:rPr>
      <w:b/>
      <w:sz w:val="24"/>
      <w:u w:val="thick"/>
    </w:rPr>
  </w:style>
  <w:style w:type="character" w:customStyle="1" w:styleId="BoldUnderlineF6">
    <w:name w:val="Bold Underline (F6)"/>
    <w:rsid w:val="00B309C5"/>
    <w:rPr>
      <w:u w:val="thick"/>
    </w:rPr>
  </w:style>
  <w:style w:type="paragraph" w:customStyle="1" w:styleId="TagF3">
    <w:name w:val="Tag (F3)"/>
    <w:qFormat/>
    <w:rsid w:val="00B309C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309C5"/>
  </w:style>
  <w:style w:type="paragraph" w:customStyle="1" w:styleId="style14">
    <w:name w:val="style14"/>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paragraph" w:customStyle="1" w:styleId="CardTagCite1Char">
    <w:name w:val="Card Tag + Cite #1 Char"/>
    <w:basedOn w:val="Normal"/>
    <w:qFormat/>
    <w:rsid w:val="00B309C5"/>
    <w:pPr>
      <w:widowControl w:val="0"/>
    </w:pPr>
    <w:rPr>
      <w:rFonts w:eastAsia="Times New Roman" w:cs="Calibri"/>
      <w:b/>
      <w:sz w:val="24"/>
      <w:szCs w:val="24"/>
    </w:rPr>
  </w:style>
  <w:style w:type="character" w:customStyle="1" w:styleId="verdana12grey1">
    <w:name w:val="verdana12grey1"/>
    <w:rsid w:val="00B309C5"/>
  </w:style>
  <w:style w:type="character" w:customStyle="1" w:styleId="verdana9grey1a">
    <w:name w:val="verdana9grey1a"/>
    <w:rsid w:val="00B309C5"/>
  </w:style>
  <w:style w:type="character" w:customStyle="1" w:styleId="nn-twttr-share-btn">
    <w:name w:val="nn-twttr-share-btn"/>
    <w:rsid w:val="00B309C5"/>
  </w:style>
  <w:style w:type="character" w:customStyle="1" w:styleId="count">
    <w:name w:val="count"/>
    <w:rsid w:val="00B309C5"/>
  </w:style>
  <w:style w:type="character" w:customStyle="1" w:styleId="fbbuttontext">
    <w:name w:val="fb_button_text"/>
    <w:rsid w:val="00B309C5"/>
  </w:style>
  <w:style w:type="character" w:customStyle="1" w:styleId="comment-count">
    <w:name w:val="comment-count"/>
    <w:rsid w:val="00B309C5"/>
  </w:style>
  <w:style w:type="character" w:customStyle="1" w:styleId="comment-count-text">
    <w:name w:val="comment-count-text"/>
    <w:rsid w:val="00B309C5"/>
  </w:style>
  <w:style w:type="paragraph" w:customStyle="1" w:styleId="articlebody0">
    <w:name w:val="articlebody"/>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character" w:customStyle="1" w:styleId="lightheader">
    <w:name w:val="lightheader"/>
    <w:rsid w:val="00B309C5"/>
  </w:style>
  <w:style w:type="paragraph" w:customStyle="1" w:styleId="CiteCardCharCharCharCharCharCharChar">
    <w:name w:val="Cite_Card Char Char Char Char Char Char Char"/>
    <w:link w:val="CiteCardCharCharCharCharCharCharCharChar"/>
    <w:autoRedefine/>
    <w:qFormat/>
    <w:rsid w:val="00B309C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309C5"/>
    <w:rPr>
      <w:rFonts w:ascii="Times New Roman" w:eastAsia="Times New Roman" w:hAnsi="Times New Roman" w:cs="Times New Roman"/>
      <w:bCs/>
      <w:lang w:eastAsia="zh-CN"/>
    </w:rPr>
  </w:style>
  <w:style w:type="paragraph" w:customStyle="1" w:styleId="foldie">
    <w:name w:val="foldie"/>
    <w:basedOn w:val="heading"/>
    <w:qFormat/>
    <w:rsid w:val="00B309C5"/>
    <w:pPr>
      <w:spacing w:before="6480"/>
      <w:outlineLvl w:val="0"/>
    </w:pPr>
  </w:style>
  <w:style w:type="character" w:customStyle="1" w:styleId="CiteCardCharCharCharCharChar">
    <w:name w:val="Cite_Card Char Char Char Char Char"/>
    <w:rsid w:val="00B309C5"/>
    <w:rPr>
      <w:rFonts w:cs="Arial"/>
      <w:bCs/>
      <w:lang w:val="en-US" w:eastAsia="en-US" w:bidi="ar-SA"/>
    </w:rPr>
  </w:style>
  <w:style w:type="character" w:customStyle="1" w:styleId="CiteCardCharCharCharCharCharChar">
    <w:name w:val="Cite_Card Char Char Char Char Char Char"/>
    <w:rsid w:val="00B309C5"/>
    <w:rPr>
      <w:rFonts w:cs="Arial"/>
      <w:bCs/>
      <w:lang w:val="en-US" w:eastAsia="en-US" w:bidi="ar-SA"/>
    </w:rPr>
  </w:style>
  <w:style w:type="paragraph" w:customStyle="1" w:styleId="billtextsection">
    <w:name w:val="bill_text_section"/>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character" w:customStyle="1" w:styleId="yahoobuzzbadge">
    <w:name w:val="yahoobuzzbadge"/>
    <w:rsid w:val="00B309C5"/>
  </w:style>
  <w:style w:type="character" w:customStyle="1" w:styleId="CiteNormalChar">
    <w:name w:val="Cite Normal Char"/>
    <w:link w:val="CiteNormal"/>
    <w:rsid w:val="00B309C5"/>
    <w:rPr>
      <w:rFonts w:ascii="Times New Roman" w:hAnsi="Times New Roman"/>
      <w:sz w:val="18"/>
    </w:rPr>
  </w:style>
  <w:style w:type="character" w:customStyle="1" w:styleId="StrongEmphasis">
    <w:name w:val="Strong Emphasis"/>
    <w:rsid w:val="00B309C5"/>
    <w:rPr>
      <w:b/>
      <w:bCs/>
    </w:rPr>
  </w:style>
  <w:style w:type="character" w:customStyle="1" w:styleId="Caption2">
    <w:name w:val="Caption2"/>
    <w:rsid w:val="00B309C5"/>
  </w:style>
  <w:style w:type="character" w:customStyle="1" w:styleId="article-articlebody">
    <w:name w:val="article-articlebody"/>
    <w:basedOn w:val="DefaultParagraphFont"/>
    <w:rsid w:val="00B309C5"/>
  </w:style>
  <w:style w:type="character" w:customStyle="1" w:styleId="pageheader0">
    <w:name w:val="pageheader"/>
    <w:basedOn w:val="DefaultParagraphFont"/>
    <w:rsid w:val="00B309C5"/>
  </w:style>
  <w:style w:type="character" w:customStyle="1" w:styleId="AuthorCharChar">
    <w:name w:val="Author Char Char"/>
    <w:rsid w:val="00B309C5"/>
    <w:rPr>
      <w:rFonts w:ascii="Times New Roman" w:hAnsi="Times New Roman"/>
      <w:b/>
      <w:sz w:val="22"/>
      <w:szCs w:val="22"/>
    </w:rPr>
  </w:style>
  <w:style w:type="character" w:customStyle="1" w:styleId="Shrinker">
    <w:name w:val="Shrinker"/>
    <w:rsid w:val="00B309C5"/>
    <w:rPr>
      <w:rFonts w:ascii="Times New Roman" w:hAnsi="Times New Roman"/>
      <w:sz w:val="10"/>
      <w:szCs w:val="13"/>
    </w:rPr>
  </w:style>
  <w:style w:type="character" w:customStyle="1" w:styleId="heading3char10">
    <w:name w:val="heading3char1"/>
    <w:basedOn w:val="DefaultParagraphFont"/>
    <w:rsid w:val="00B309C5"/>
  </w:style>
  <w:style w:type="character" w:customStyle="1" w:styleId="underlinea0">
    <w:name w:val="underlinea"/>
    <w:basedOn w:val="DefaultParagraphFont"/>
    <w:rsid w:val="00B309C5"/>
  </w:style>
  <w:style w:type="table" w:customStyle="1" w:styleId="TableGrid1">
    <w:name w:val="Table Grid1"/>
    <w:basedOn w:val="TableNormal"/>
    <w:next w:val="TableGrid"/>
    <w:rsid w:val="00B309C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iteTag">
    <w:name w:val="Cite/Tag"/>
    <w:basedOn w:val="Normal"/>
    <w:qFormat/>
    <w:rsid w:val="00B309C5"/>
    <w:pPr>
      <w:widowControl w:val="0"/>
    </w:pPr>
    <w:rPr>
      <w:rFonts w:eastAsia="Times New Roman" w:cs="Calibri"/>
      <w:b/>
      <w:szCs w:val="24"/>
      <w:lang w:bidi="en-US"/>
    </w:rPr>
  </w:style>
  <w:style w:type="character" w:customStyle="1" w:styleId="StyleStyleArialNarrow9ptLeft-075ArialNarrowChar">
    <w:name w:val="Style Style Arial Narrow 9 pt Left:  -0.75&quot; + Arial Narrow Char"/>
    <w:link w:val="StyleStyleArialNarrow9ptLeft-075ArialNarrow"/>
    <w:rsid w:val="00B309C5"/>
    <w:rPr>
      <w:rFonts w:ascii="Arial Narrow" w:eastAsia="Times New Roman" w:hAnsi="Arial Narrow" w:cs="Times New Roman"/>
      <w:sz w:val="18"/>
      <w:szCs w:val="20"/>
    </w:rPr>
  </w:style>
  <w:style w:type="paragraph" w:customStyle="1" w:styleId="ecxmsonormal">
    <w:name w:val="ecxmsonormal"/>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character" w:customStyle="1" w:styleId="FontStyle291">
    <w:name w:val="Font Style291"/>
    <w:uiPriority w:val="99"/>
    <w:rsid w:val="00B309C5"/>
    <w:rPr>
      <w:rFonts w:ascii="Times New Roman" w:hAnsi="Times New Roman" w:cs="Times New Roman" w:hint="default"/>
      <w:sz w:val="14"/>
      <w:szCs w:val="14"/>
    </w:rPr>
  </w:style>
  <w:style w:type="character" w:customStyle="1" w:styleId="FontStyle232">
    <w:name w:val="Font Style232"/>
    <w:uiPriority w:val="99"/>
    <w:rsid w:val="00B309C5"/>
    <w:rPr>
      <w:rFonts w:ascii="Times New Roman" w:hAnsi="Times New Roman" w:cs="Times New Roman" w:hint="default"/>
      <w:b/>
      <w:bCs/>
      <w:sz w:val="14"/>
      <w:szCs w:val="14"/>
    </w:rPr>
  </w:style>
  <w:style w:type="paragraph" w:customStyle="1" w:styleId="StyleArialNarrow12ptBoldLeft-075">
    <w:name w:val="Style Arial Narrow 12 pt Bold Left:  -0.75&quot;"/>
    <w:basedOn w:val="Normal"/>
    <w:link w:val="StyleArialNarrow12ptBoldLeft-075Char"/>
    <w:qFormat/>
    <w:rsid w:val="00B309C5"/>
    <w:pPr>
      <w:widowControl w:val="0"/>
      <w:ind w:left="-1080"/>
    </w:pPr>
    <w:rPr>
      <w:rFonts w:ascii="Arial Narrow" w:eastAsia="Times New Roman" w:hAnsi="Arial Narrow" w:cs="Calibri"/>
      <w:b/>
      <w:bCs/>
      <w:sz w:val="24"/>
      <w:szCs w:val="20"/>
    </w:rPr>
  </w:style>
  <w:style w:type="character" w:customStyle="1" w:styleId="StyleArialNarrow12ptBoldLeft-075Char">
    <w:name w:val="Style Arial Narrow 12 pt Bold Left:  -0.75&quot; Char"/>
    <w:link w:val="StyleArialNarrow12ptBoldLeft-075"/>
    <w:rsid w:val="00B309C5"/>
    <w:rPr>
      <w:rFonts w:ascii="Arial Narrow" w:eastAsia="Times New Roman" w:hAnsi="Arial Narrow" w:cs="Calibri"/>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309C5"/>
    <w:pPr>
      <w:widowControl w:val="0"/>
      <w:ind w:left="-1080" w:right="1728"/>
    </w:pPr>
    <w:rPr>
      <w:rFonts w:ascii="Arial Narrow" w:eastAsia="Times New Roman" w:hAnsi="Arial Narrow" w:cs="Calibri"/>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309C5"/>
    <w:rPr>
      <w:rFonts w:ascii="Arial Narrow" w:eastAsia="Times New Roman" w:hAnsi="Arial Narrow" w:cs="Calibri"/>
      <w:sz w:val="24"/>
      <w:szCs w:val="20"/>
      <w:u w:val="thick"/>
      <w:bdr w:val="single" w:sz="4" w:space="0" w:color="auto"/>
    </w:rPr>
  </w:style>
  <w:style w:type="character" w:customStyle="1" w:styleId="CiteCharCharCharCharCharChar">
    <w:name w:val="Cite Char Char Char Char Char Char"/>
    <w:rsid w:val="00B309C5"/>
    <w:rPr>
      <w:rFonts w:ascii="Arial Narrow" w:eastAsia="Times New Roman" w:hAnsi="Arial Narrow" w:cs="Calibri"/>
      <w:sz w:val="20"/>
      <w:szCs w:val="24"/>
    </w:rPr>
  </w:style>
  <w:style w:type="character" w:customStyle="1" w:styleId="UnderliningCharCharChar">
    <w:name w:val="Underlining Char Char Char"/>
    <w:rsid w:val="00B309C5"/>
    <w:rPr>
      <w:rFonts w:ascii="Arial Narrow" w:eastAsia="Times New Roman" w:hAnsi="Arial Narrow" w:cs="Calibri"/>
      <w:sz w:val="20"/>
      <w:szCs w:val="24"/>
      <w:u w:val="thick"/>
    </w:rPr>
  </w:style>
  <w:style w:type="paragraph" w:customStyle="1" w:styleId="Style120">
    <w:name w:val="Style 12"/>
    <w:qFormat/>
    <w:rsid w:val="00B309C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qFormat/>
    <w:rsid w:val="00B309C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B309C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309C5"/>
    <w:pPr>
      <w:widowControl w:val="0"/>
      <w:spacing w:before="100" w:beforeAutospacing="1" w:after="100" w:afterAutospacing="1"/>
    </w:pPr>
    <w:rPr>
      <w:rFonts w:eastAsia="Arial Unicode MS"/>
      <w:color w:val="000000"/>
      <w:szCs w:val="20"/>
    </w:rPr>
  </w:style>
  <w:style w:type="paragraph" w:customStyle="1" w:styleId="hpleftlk">
    <w:name w:val="hpleftlk"/>
    <w:basedOn w:val="Normal"/>
    <w:qFormat/>
    <w:rsid w:val="00B309C5"/>
    <w:pPr>
      <w:widowControl w:val="0"/>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309C5"/>
    <w:pPr>
      <w:widowControl w:val="0"/>
      <w:spacing w:before="100" w:beforeAutospacing="1" w:after="100" w:afterAutospacing="1"/>
    </w:pPr>
    <w:rPr>
      <w:rFonts w:eastAsia="Arial Unicode MS"/>
      <w:b/>
      <w:bCs/>
      <w:szCs w:val="20"/>
    </w:rPr>
  </w:style>
  <w:style w:type="character" w:customStyle="1" w:styleId="BoldandUnderlineChar1Char2CharChar">
    <w:name w:val="Bold and Underline Char1 Char2 Char Char"/>
    <w:basedOn w:val="DefaultParagraphFont"/>
    <w:rsid w:val="00B309C5"/>
    <w:rPr>
      <w:b/>
      <w:noProof w:val="0"/>
      <w:szCs w:val="24"/>
      <w:u w:val="single"/>
      <w:lang w:val="en-US" w:eastAsia="en-US" w:bidi="ar-SA"/>
    </w:rPr>
  </w:style>
  <w:style w:type="character" w:customStyle="1" w:styleId="UnderlineChar1Char1">
    <w:name w:val="Underline Char1 Char1"/>
    <w:basedOn w:val="DefaultParagraphFont"/>
    <w:rsid w:val="00B309C5"/>
    <w:rPr>
      <w:noProof w:val="0"/>
      <w:szCs w:val="24"/>
      <w:u w:val="single"/>
      <w:lang w:val="en-US" w:eastAsia="en-US" w:bidi="ar-SA"/>
    </w:rPr>
  </w:style>
  <w:style w:type="paragraph" w:customStyle="1" w:styleId="Underlinestyle1">
    <w:name w:val="Underlinestyle"/>
    <w:basedOn w:val="Normal"/>
    <w:qFormat/>
    <w:rsid w:val="00B309C5"/>
    <w:pPr>
      <w:widowControl w:val="0"/>
      <w:tabs>
        <w:tab w:val="left" w:pos="720"/>
      </w:tabs>
      <w:ind w:left="720"/>
    </w:pPr>
    <w:rPr>
      <w:rFonts w:eastAsia="Times New Roman" w:cs="Calibri"/>
      <w:szCs w:val="20"/>
      <w:u w:val="single"/>
    </w:rPr>
  </w:style>
  <w:style w:type="character" w:customStyle="1" w:styleId="featurecontentgray1">
    <w:name w:val="featurecontentgray1"/>
    <w:basedOn w:val="DefaultParagraphFont"/>
    <w:rsid w:val="00B309C5"/>
    <w:rPr>
      <w:rFonts w:ascii="Arial" w:hAnsi="Arial" w:cs="Arial" w:hint="default"/>
      <w:color w:val="666666"/>
    </w:rPr>
  </w:style>
  <w:style w:type="character" w:customStyle="1" w:styleId="CardCharCharChar0">
    <w:name w:val="Card Char Char Char"/>
    <w:basedOn w:val="DefaultParagraphFont"/>
    <w:rsid w:val="00B309C5"/>
    <w:rPr>
      <w:rFonts w:ascii="Book Antiqua" w:hAnsi="Book Antiqua"/>
      <w:szCs w:val="24"/>
      <w:lang w:val="en-US" w:eastAsia="en-US" w:bidi="ar-SA"/>
    </w:rPr>
  </w:style>
  <w:style w:type="character" w:customStyle="1" w:styleId="big1">
    <w:name w:val="big1"/>
    <w:basedOn w:val="DefaultParagraphFont"/>
    <w:rsid w:val="00B309C5"/>
    <w:rPr>
      <w:sz w:val="28"/>
      <w:szCs w:val="28"/>
    </w:rPr>
  </w:style>
  <w:style w:type="character" w:customStyle="1" w:styleId="prodgeneral">
    <w:name w:val="prodgeneral"/>
    <w:basedOn w:val="DefaultParagraphFont"/>
    <w:rsid w:val="00B309C5"/>
  </w:style>
  <w:style w:type="character" w:customStyle="1" w:styleId="highlightChar">
    <w:name w:val="highlight Char"/>
    <w:basedOn w:val="DefaultParagraphFont"/>
    <w:rsid w:val="00B309C5"/>
    <w:rPr>
      <w:sz w:val="24"/>
      <w:szCs w:val="24"/>
      <w:u w:val="single"/>
      <w:lang w:val="en-US" w:eastAsia="en-US" w:bidi="ar-SA"/>
    </w:rPr>
  </w:style>
  <w:style w:type="character" w:customStyle="1" w:styleId="StyleciteChar">
    <w:name w:val="Style cite + Char"/>
    <w:basedOn w:val="citeChar1"/>
    <w:rsid w:val="00B309C5"/>
    <w:rPr>
      <w:rFonts w:ascii="Times New Roman" w:hAnsi="Times New Roman" w:cs="Times New Roman" w:hint="default"/>
      <w:b w:val="0"/>
      <w:bCs w:val="0"/>
      <w:sz w:val="24"/>
      <w:szCs w:val="24"/>
      <w:u w:val="single"/>
      <w:lang w:val="en-US" w:eastAsia="en-US" w:bidi="ar-SA"/>
    </w:rPr>
  </w:style>
  <w:style w:type="paragraph" w:customStyle="1" w:styleId="OffensiveLanguage">
    <w:name w:val="Offensive Language"/>
    <w:basedOn w:val="Normal"/>
    <w:next w:val="Normal"/>
    <w:qFormat/>
    <w:rsid w:val="00B309C5"/>
    <w:pPr>
      <w:widowControl w:val="0"/>
    </w:pPr>
    <w:rPr>
      <w:rFonts w:ascii="Arial Narrow" w:hAnsi="Arial Narrow" w:cs="Calibri"/>
      <w:strike/>
      <w:u w:val="single"/>
    </w:rPr>
  </w:style>
  <w:style w:type="character" w:customStyle="1" w:styleId="OffensiveLanguageChar">
    <w:name w:val="Offensive Language Char"/>
    <w:rsid w:val="00B309C5"/>
    <w:rPr>
      <w:rFonts w:ascii="Arial Narrow" w:hAnsi="Arial Narrow"/>
      <w:strike/>
      <w:szCs w:val="24"/>
      <w:u w:val="single"/>
      <w:lang w:val="en-US" w:eastAsia="en-US" w:bidi="ar-SA"/>
    </w:rPr>
  </w:style>
  <w:style w:type="paragraph" w:customStyle="1" w:styleId="Style18">
    <w:name w:val="Style 18"/>
    <w:uiPriority w:val="99"/>
    <w:qFormat/>
    <w:rsid w:val="00B309C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309C5"/>
    <w:pPr>
      <w:widowControl w:val="0"/>
      <w:spacing w:before="100" w:beforeAutospacing="1" w:after="100" w:afterAutospacing="1"/>
    </w:pPr>
    <w:rPr>
      <w:rFonts w:eastAsia="Arial Unicode MS"/>
      <w:szCs w:val="20"/>
    </w:rPr>
  </w:style>
  <w:style w:type="character" w:customStyle="1" w:styleId="yellowfadeinnerspan">
    <w:name w:val="yellowfadeinnerspan"/>
    <w:rsid w:val="00B309C5"/>
  </w:style>
  <w:style w:type="paragraph" w:customStyle="1" w:styleId="Caption3">
    <w:name w:val="Caption3"/>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character" w:customStyle="1" w:styleId="ipa">
    <w:name w:val="ipa"/>
    <w:basedOn w:val="DefaultParagraphFont"/>
    <w:rsid w:val="00B309C5"/>
  </w:style>
  <w:style w:type="paragraph" w:customStyle="1" w:styleId="Card-Underline">
    <w:name w:val="Card-Underline"/>
    <w:basedOn w:val="Normal"/>
    <w:link w:val="Card-UnderlineChar"/>
    <w:qFormat/>
    <w:rsid w:val="00B309C5"/>
    <w:pPr>
      <w:widowControl w:val="0"/>
    </w:pPr>
    <w:rPr>
      <w:rFonts w:ascii="Century Gothic" w:eastAsia="Cambria" w:hAnsi="Century Gothic"/>
      <w:szCs w:val="24"/>
      <w:u w:val="thick"/>
    </w:rPr>
  </w:style>
  <w:style w:type="paragraph" w:customStyle="1" w:styleId="DebateTag0">
    <w:name w:val="Debate Tag"/>
    <w:basedOn w:val="Text0"/>
    <w:qFormat/>
    <w:rsid w:val="00B309C5"/>
    <w:rPr>
      <w:rFonts w:ascii="Garamond" w:eastAsia="Times New Roman" w:hAnsi="Garamond" w:cs="Times New Roman"/>
      <w:b/>
      <w:color w:val="000000"/>
      <w:szCs w:val="24"/>
      <w:lang w:bidi="ar-SA"/>
    </w:rPr>
  </w:style>
  <w:style w:type="paragraph" w:customStyle="1" w:styleId="endarticle">
    <w:name w:val="endarticle"/>
    <w:basedOn w:val="Normal"/>
    <w:uiPriority w:val="99"/>
    <w:rsid w:val="00B309C5"/>
    <w:pPr>
      <w:widowControl w:val="0"/>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rsid w:val="00B309C5"/>
    <w:pPr>
      <w:widowControl w:val="0"/>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rsid w:val="00B309C5"/>
    <w:pPr>
      <w:widowControl w:val="0"/>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B309C5"/>
  </w:style>
  <w:style w:type="character" w:customStyle="1" w:styleId="field-content">
    <w:name w:val="field-content"/>
    <w:basedOn w:val="DefaultParagraphFont"/>
    <w:rsid w:val="00B309C5"/>
  </w:style>
  <w:style w:type="character" w:customStyle="1" w:styleId="l7">
    <w:name w:val="l7"/>
    <w:basedOn w:val="DefaultParagraphFont"/>
    <w:rsid w:val="00B309C5"/>
  </w:style>
  <w:style w:type="character" w:customStyle="1" w:styleId="l8">
    <w:name w:val="l8"/>
    <w:basedOn w:val="DefaultParagraphFont"/>
    <w:rsid w:val="00B309C5"/>
  </w:style>
  <w:style w:type="character" w:customStyle="1" w:styleId="l6">
    <w:name w:val="l6"/>
    <w:basedOn w:val="DefaultParagraphFont"/>
    <w:rsid w:val="00B309C5"/>
  </w:style>
  <w:style w:type="character" w:customStyle="1" w:styleId="l9">
    <w:name w:val="l9"/>
    <w:basedOn w:val="DefaultParagraphFont"/>
    <w:rsid w:val="00B309C5"/>
  </w:style>
  <w:style w:type="character" w:customStyle="1" w:styleId="honorific-prefix">
    <w:name w:val="honorific-prefix"/>
    <w:basedOn w:val="DefaultParagraphFont"/>
    <w:rsid w:val="00B309C5"/>
  </w:style>
  <w:style w:type="character" w:customStyle="1" w:styleId="given-name">
    <w:name w:val="given-name"/>
    <w:basedOn w:val="DefaultParagraphFont"/>
    <w:rsid w:val="00B309C5"/>
  </w:style>
  <w:style w:type="character" w:customStyle="1" w:styleId="family-name">
    <w:name w:val="family-name"/>
    <w:basedOn w:val="DefaultParagraphFont"/>
    <w:rsid w:val="00B309C5"/>
  </w:style>
  <w:style w:type="character" w:customStyle="1" w:styleId="chead">
    <w:name w:val="chead"/>
    <w:basedOn w:val="DefaultParagraphFont"/>
    <w:rsid w:val="00B309C5"/>
  </w:style>
  <w:style w:type="character" w:customStyle="1" w:styleId="obgcapsstart">
    <w:name w:val="obg_caps_start"/>
    <w:basedOn w:val="DefaultParagraphFont"/>
    <w:rsid w:val="00B309C5"/>
  </w:style>
  <w:style w:type="character" w:customStyle="1" w:styleId="althead">
    <w:name w:val="althead"/>
    <w:basedOn w:val="DefaultParagraphFont"/>
    <w:rsid w:val="00B309C5"/>
  </w:style>
  <w:style w:type="character" w:customStyle="1" w:styleId="arbd1">
    <w:name w:val="arbd1"/>
    <w:basedOn w:val="DefaultParagraphFont"/>
    <w:rsid w:val="00B309C5"/>
  </w:style>
  <w:style w:type="character" w:customStyle="1" w:styleId="unx">
    <w:name w:val="unx"/>
    <w:basedOn w:val="DefaultParagraphFont"/>
    <w:rsid w:val="00B309C5"/>
  </w:style>
  <w:style w:type="character" w:customStyle="1" w:styleId="lrdctph">
    <w:name w:val="lr_dct_ph"/>
    <w:basedOn w:val="DefaultParagraphFont"/>
    <w:rsid w:val="00B309C5"/>
  </w:style>
  <w:style w:type="character" w:customStyle="1" w:styleId="Styleunderline12pt">
    <w:name w:val="Style underline + 12 pt"/>
    <w:rsid w:val="00B309C5"/>
    <w:rPr>
      <w:rFonts w:ascii="Times New Roman" w:hAnsi="Times New Roman"/>
      <w:bCs/>
      <w:sz w:val="20"/>
      <w:u w:val="single"/>
    </w:rPr>
  </w:style>
  <w:style w:type="paragraph" w:customStyle="1" w:styleId="StyleUnderline9pt10">
    <w:name w:val="Style Underline + 9 pt1"/>
    <w:rsid w:val="00B309C5"/>
    <w:pPr>
      <w:spacing w:after="0" w:line="240" w:lineRule="auto"/>
    </w:pPr>
    <w:rPr>
      <w:rFonts w:ascii="Times New Roman" w:eastAsia="SimSun" w:hAnsi="Times New Roman" w:cs="Times New Roman"/>
      <w:sz w:val="20"/>
      <w:szCs w:val="20"/>
      <w:u w:val="single"/>
    </w:rPr>
  </w:style>
  <w:style w:type="character" w:customStyle="1" w:styleId="StyleUnderlineChar19pt2">
    <w:name w:val="Style Underline Char1 + 9 pt2"/>
    <w:basedOn w:val="UnderlineChar1"/>
    <w:rsid w:val="00B309C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309C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309C5"/>
    <w:rPr>
      <w:rFonts w:ascii="Times New Roman" w:hAnsi="Times New Roman"/>
      <w:sz w:val="20"/>
      <w:szCs w:val="24"/>
      <w:u w:val="single"/>
      <w:bdr w:val="single" w:sz="4" w:space="0" w:color="auto"/>
      <w:lang w:val="en-US" w:eastAsia="en-US" w:bidi="ar-SA"/>
    </w:rPr>
  </w:style>
  <w:style w:type="character" w:customStyle="1" w:styleId="4">
    <w:name w:val="4"/>
    <w:rsid w:val="00B309C5"/>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B309C5"/>
    <w:rPr>
      <w:rFonts w:cs="Arial"/>
      <w:b/>
      <w:bCs/>
      <w:iCs/>
      <w:szCs w:val="28"/>
      <w:lang w:val="en-US" w:eastAsia="en-US" w:bidi="ar-SA"/>
    </w:rPr>
  </w:style>
  <w:style w:type="paragraph" w:customStyle="1" w:styleId="EmphasisText">
    <w:name w:val="Emphasis Text"/>
    <w:basedOn w:val="UnderlinedText"/>
    <w:link w:val="EmphasisTextChar"/>
    <w:rsid w:val="00B309C5"/>
    <w:pPr>
      <w:widowControl w:val="0"/>
    </w:pPr>
    <w:rPr>
      <w:rFonts w:eastAsia="SimSun" w:cs="Times New Roman"/>
      <w:b/>
      <w:sz w:val="24"/>
      <w:szCs w:val="24"/>
      <w:u w:val="single"/>
      <w:lang w:eastAsia="en-US"/>
    </w:rPr>
  </w:style>
  <w:style w:type="character" w:customStyle="1" w:styleId="EmphasisTextChar">
    <w:name w:val="Emphasis Text Char"/>
    <w:link w:val="EmphasisText"/>
    <w:rsid w:val="00B309C5"/>
    <w:rPr>
      <w:rFonts w:ascii="Times New Roman" w:eastAsia="SimSun" w:hAnsi="Times New Roman" w:cs="Times New Roman"/>
      <w:b/>
      <w:sz w:val="24"/>
      <w:szCs w:val="24"/>
      <w:u w:val="single"/>
    </w:rPr>
  </w:style>
  <w:style w:type="character" w:customStyle="1" w:styleId="featuretitle">
    <w:name w:val="feature_title"/>
    <w:basedOn w:val="DefaultParagraphFont"/>
    <w:rsid w:val="00B309C5"/>
  </w:style>
  <w:style w:type="character" w:customStyle="1" w:styleId="7">
    <w:name w:val="7"/>
    <w:rsid w:val="00B309C5"/>
    <w:rPr>
      <w:rFonts w:cs="Arial"/>
      <w:bCs/>
      <w:sz w:val="20"/>
      <w:u w:val="single"/>
      <w:lang w:val="en-US" w:eastAsia="en-US" w:bidi="ar-SA"/>
    </w:rPr>
  </w:style>
  <w:style w:type="character" w:customStyle="1" w:styleId="StyleUnderlineChar19pt4">
    <w:name w:val="Style Underline Char1 + 9 pt4"/>
    <w:basedOn w:val="UnderlineChar1"/>
    <w:rsid w:val="00B309C5"/>
    <w:rPr>
      <w:rFonts w:ascii="Times New Roman" w:hAnsi="Times New Roman"/>
      <w:sz w:val="20"/>
      <w:szCs w:val="24"/>
      <w:u w:val="single"/>
      <w:lang w:val="en-US" w:eastAsia="en-US" w:bidi="ar-SA"/>
    </w:rPr>
  </w:style>
  <w:style w:type="character" w:customStyle="1" w:styleId="StyleUnderlineChar19ptBold1">
    <w:name w:val="Style Underline Char1 + 9 pt Bold1"/>
    <w:rsid w:val="00B309C5"/>
    <w:rPr>
      <w:rFonts w:ascii="Times New Roman" w:hAnsi="Times New Roman"/>
      <w:b/>
      <w:bCs/>
      <w:sz w:val="20"/>
      <w:szCs w:val="24"/>
      <w:u w:val="single"/>
      <w:lang w:val="en-US" w:eastAsia="en-US" w:bidi="ar-SA"/>
    </w:rPr>
  </w:style>
  <w:style w:type="character" w:customStyle="1" w:styleId="Style9ptUnderline3">
    <w:name w:val="Style 9 pt Underline3"/>
    <w:rsid w:val="00B309C5"/>
    <w:rPr>
      <w:sz w:val="20"/>
      <w:u w:val="single"/>
    </w:rPr>
  </w:style>
  <w:style w:type="character" w:customStyle="1" w:styleId="Style9ptUnderline4">
    <w:name w:val="Style 9 pt Underline4"/>
    <w:rsid w:val="00B309C5"/>
    <w:rPr>
      <w:sz w:val="20"/>
      <w:u w:val="single"/>
    </w:rPr>
  </w:style>
  <w:style w:type="character" w:customStyle="1" w:styleId="Styleunderline9ptBold">
    <w:name w:val="Style underline + 9 pt Bold"/>
    <w:rsid w:val="00B309C5"/>
    <w:rPr>
      <w:b/>
      <w:bCs/>
      <w:sz w:val="20"/>
      <w:u w:val="single"/>
    </w:rPr>
  </w:style>
  <w:style w:type="character" w:customStyle="1" w:styleId="StyleUnderliningChar9ptBold">
    <w:name w:val="Style Underlining Char + 9 pt Bold"/>
    <w:rsid w:val="00B309C5"/>
    <w:rPr>
      <w:rFonts w:ascii="Times New Roman" w:hAnsi="Times New Roman"/>
      <w:b/>
      <w:bCs/>
      <w:sz w:val="20"/>
      <w:szCs w:val="24"/>
      <w:u w:val="single"/>
      <w:lang w:val="en-US" w:eastAsia="en-US" w:bidi="ar-SA"/>
    </w:rPr>
  </w:style>
  <w:style w:type="character" w:customStyle="1" w:styleId="StyleUnderliningChar9pt">
    <w:name w:val="Style Underlining Char + 9 pt"/>
    <w:rsid w:val="00B309C5"/>
    <w:rPr>
      <w:rFonts w:ascii="Times New Roman" w:hAnsi="Times New Roman"/>
      <w:sz w:val="20"/>
      <w:szCs w:val="24"/>
      <w:u w:val="single"/>
      <w:lang w:val="en-US" w:eastAsia="en-US" w:bidi="ar-SA"/>
    </w:rPr>
  </w:style>
  <w:style w:type="character" w:customStyle="1" w:styleId="34">
    <w:name w:val="34"/>
    <w:rsid w:val="00B309C5"/>
    <w:rPr>
      <w:rFonts w:ascii="Times New Roman" w:hAnsi="Times New Roman" w:cs="Arial"/>
      <w:bCs/>
      <w:sz w:val="20"/>
      <w:u w:val="single"/>
      <w:lang w:val="en-US" w:eastAsia="en-US" w:bidi="ar-SA"/>
    </w:rPr>
  </w:style>
  <w:style w:type="character" w:customStyle="1" w:styleId="45">
    <w:name w:val="45"/>
    <w:rsid w:val="00B309C5"/>
    <w:rPr>
      <w:rFonts w:ascii="Times New Roman" w:hAnsi="Times New Roman" w:cs="Arial"/>
      <w:b/>
      <w:bCs/>
      <w:sz w:val="20"/>
      <w:u w:val="single"/>
      <w:lang w:val="en-US" w:eastAsia="en-US" w:bidi="ar-SA"/>
    </w:rPr>
  </w:style>
  <w:style w:type="character" w:customStyle="1" w:styleId="Style9ptUnderline5">
    <w:name w:val="Style 9 pt Underline5"/>
    <w:rsid w:val="00B309C5"/>
    <w:rPr>
      <w:rFonts w:ascii="Times New Roman" w:hAnsi="Times New Roman"/>
      <w:sz w:val="20"/>
      <w:u w:val="single"/>
    </w:rPr>
  </w:style>
  <w:style w:type="character" w:customStyle="1" w:styleId="Style9ptBoldUnderline2">
    <w:name w:val="Style 9 pt Bold Underline2"/>
    <w:rsid w:val="00B309C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309C5"/>
    <w:rPr>
      <w:rFonts w:ascii="Times New Roman" w:hAnsi="Times New Roman"/>
      <w:b/>
      <w:bCs/>
      <w:i/>
      <w:iCs/>
      <w:sz w:val="20"/>
      <w:u w:val="single"/>
      <w:bdr w:val="single" w:sz="4" w:space="0" w:color="auto"/>
    </w:rPr>
  </w:style>
  <w:style w:type="paragraph" w:customStyle="1" w:styleId="StyleStyle49pt2">
    <w:name w:val="Style Style4 + 9 pt2"/>
    <w:basedOn w:val="Style4"/>
    <w:link w:val="StyleStyle49pt2Char"/>
    <w:rsid w:val="00B309C5"/>
    <w:pPr>
      <w:widowControl w:val="0"/>
    </w:pPr>
    <w:rPr>
      <w:rFonts w:eastAsia="Calibri" w:cs="Calibri"/>
      <w:b w:val="0"/>
      <w:sz w:val="20"/>
      <w:szCs w:val="24"/>
      <w:u w:val="single"/>
    </w:rPr>
  </w:style>
  <w:style w:type="character" w:customStyle="1" w:styleId="StyleStyle49pt2Char">
    <w:name w:val="Style Style4 + 9 pt2 Char"/>
    <w:basedOn w:val="Style4Char"/>
    <w:link w:val="StyleStyle49pt2"/>
    <w:rsid w:val="00B309C5"/>
    <w:rPr>
      <w:rFonts w:ascii="Georgia" w:eastAsia="Calibri" w:hAnsi="Georgia" w:cs="Calibri"/>
      <w:sz w:val="20"/>
      <w:szCs w:val="24"/>
      <w:u w:val="single"/>
    </w:rPr>
  </w:style>
  <w:style w:type="paragraph" w:customStyle="1" w:styleId="StyleStyle49ptBold2">
    <w:name w:val="Style Style4 + 9 pt Bold2"/>
    <w:basedOn w:val="Style4"/>
    <w:link w:val="StyleStyle49ptBold2Char"/>
    <w:rsid w:val="00B309C5"/>
    <w:pPr>
      <w:widowControl w:val="0"/>
    </w:pPr>
    <w:rPr>
      <w:rFonts w:eastAsia="Calibri" w:cs="Calibri"/>
      <w:bCs/>
      <w:szCs w:val="24"/>
      <w:u w:val="single"/>
    </w:rPr>
  </w:style>
  <w:style w:type="character" w:customStyle="1" w:styleId="StyleStyle49ptBold2Char">
    <w:name w:val="Style Style4 + 9 pt Bold2 Char"/>
    <w:link w:val="StyleStyle49ptBold2"/>
    <w:rsid w:val="00B309C5"/>
    <w:rPr>
      <w:rFonts w:ascii="Georgia" w:eastAsia="Calibri" w:hAnsi="Georgia" w:cs="Calibri"/>
      <w:b/>
      <w:bCs/>
      <w:szCs w:val="24"/>
      <w:u w:val="single"/>
    </w:rPr>
  </w:style>
  <w:style w:type="character" w:customStyle="1" w:styleId="StyleArialNarrow9pt">
    <w:name w:val="Style Arial Narrow 9 pt"/>
    <w:rsid w:val="00B309C5"/>
    <w:rPr>
      <w:rFonts w:ascii="Times New Roman" w:hAnsi="Times New Roman"/>
      <w:sz w:val="20"/>
    </w:rPr>
  </w:style>
  <w:style w:type="paragraph" w:customStyle="1" w:styleId="CiteBody">
    <w:name w:val="Cite Body"/>
    <w:basedOn w:val="Normal"/>
    <w:link w:val="CiteBodyChar"/>
    <w:qFormat/>
    <w:rsid w:val="00B309C5"/>
    <w:pPr>
      <w:widowControl w:val="0"/>
    </w:pPr>
    <w:rPr>
      <w:rFonts w:eastAsia="Calibri" w:cs="Calibri"/>
      <w:szCs w:val="16"/>
    </w:rPr>
  </w:style>
  <w:style w:type="paragraph" w:customStyle="1" w:styleId="CiteBold1">
    <w:name w:val="Cite Bold"/>
    <w:basedOn w:val="CiteBody"/>
    <w:link w:val="CiteBoldChar"/>
    <w:qFormat/>
    <w:rsid w:val="00B309C5"/>
    <w:rPr>
      <w:b/>
    </w:rPr>
  </w:style>
  <w:style w:type="character" w:customStyle="1" w:styleId="CiteBodyChar">
    <w:name w:val="Cite Body Char"/>
    <w:link w:val="CiteBody"/>
    <w:rsid w:val="00B309C5"/>
    <w:rPr>
      <w:rFonts w:ascii="Georgia" w:eastAsia="Calibri" w:hAnsi="Georgia" w:cs="Calibri"/>
      <w:szCs w:val="16"/>
    </w:rPr>
  </w:style>
  <w:style w:type="character" w:customStyle="1" w:styleId="CiteBoldChar">
    <w:name w:val="Cite Bold Char"/>
    <w:link w:val="CiteBold1"/>
    <w:rsid w:val="00B309C5"/>
    <w:rPr>
      <w:rFonts w:ascii="Georgia" w:eastAsia="Calibri" w:hAnsi="Georgia" w:cs="Calibri"/>
      <w:b/>
      <w:szCs w:val="16"/>
    </w:rPr>
  </w:style>
  <w:style w:type="paragraph" w:customStyle="1" w:styleId="StyleCardBody11ptUnderline">
    <w:name w:val="Style Card Body + 11 pt Underline"/>
    <w:basedOn w:val="CardBody"/>
    <w:link w:val="StyleCardBody11ptUnderlineChar"/>
    <w:rsid w:val="00B309C5"/>
    <w:pPr>
      <w:widowControl w:val="0"/>
    </w:pPr>
    <w:rPr>
      <w:rFonts w:ascii="Georgia" w:eastAsia="Calibri" w:hAnsi="Georgia" w:cs="Calibri"/>
      <w:sz w:val="20"/>
      <w:szCs w:val="24"/>
      <w:u w:val="single"/>
    </w:rPr>
  </w:style>
  <w:style w:type="character" w:customStyle="1" w:styleId="StyleCardBody11ptUnderlineChar">
    <w:name w:val="Style Card Body + 11 pt Underline Char"/>
    <w:link w:val="StyleCardBody11ptUnderline"/>
    <w:rsid w:val="00B309C5"/>
    <w:rPr>
      <w:rFonts w:ascii="Georgia" w:eastAsia="Calibri" w:hAnsi="Georgia" w:cs="Calibri"/>
      <w:sz w:val="20"/>
      <w:szCs w:val="24"/>
      <w:u w:val="single"/>
    </w:rPr>
  </w:style>
  <w:style w:type="paragraph" w:customStyle="1" w:styleId="StyleStyle49pt4">
    <w:name w:val="Style Style4 + 9 pt4"/>
    <w:basedOn w:val="Style4"/>
    <w:link w:val="StyleStyle49pt4Char"/>
    <w:rsid w:val="00B309C5"/>
    <w:pPr>
      <w:widowControl w:val="0"/>
    </w:pPr>
    <w:rPr>
      <w:rFonts w:eastAsia="Calibri" w:cs="Calibri"/>
      <w:b w:val="0"/>
      <w:sz w:val="20"/>
      <w:szCs w:val="24"/>
      <w:u w:val="single"/>
    </w:rPr>
  </w:style>
  <w:style w:type="character" w:customStyle="1" w:styleId="StyleStyle49pt4Char">
    <w:name w:val="Style Style4 + 9 pt4 Char"/>
    <w:basedOn w:val="Style4Char"/>
    <w:link w:val="StyleStyle49pt4"/>
    <w:rsid w:val="00B309C5"/>
    <w:rPr>
      <w:rFonts w:ascii="Georgia" w:eastAsia="Calibri" w:hAnsi="Georgia" w:cs="Calibri"/>
      <w:sz w:val="20"/>
      <w:szCs w:val="24"/>
      <w:u w:val="single"/>
    </w:rPr>
  </w:style>
  <w:style w:type="paragraph" w:customStyle="1" w:styleId="StyleStyle49ptBold4">
    <w:name w:val="Style Style4 + 9 pt Bold4"/>
    <w:basedOn w:val="Style4"/>
    <w:link w:val="StyleStyle49ptBold4Char"/>
    <w:rsid w:val="00B309C5"/>
    <w:pPr>
      <w:widowControl w:val="0"/>
    </w:pPr>
    <w:rPr>
      <w:rFonts w:eastAsia="Calibri" w:cs="Calibri"/>
      <w:bCs/>
      <w:szCs w:val="24"/>
      <w:u w:val="single"/>
    </w:rPr>
  </w:style>
  <w:style w:type="character" w:customStyle="1" w:styleId="StyleStyle49ptBold4Char">
    <w:name w:val="Style Style4 + 9 pt Bold4 Char"/>
    <w:link w:val="StyleStyle49ptBold4"/>
    <w:rsid w:val="00B309C5"/>
    <w:rPr>
      <w:rFonts w:ascii="Georgia" w:eastAsia="Calibri" w:hAnsi="Georgia" w:cs="Calibri"/>
      <w:b/>
      <w:bCs/>
      <w:szCs w:val="24"/>
      <w:u w:val="single"/>
    </w:rPr>
  </w:style>
  <w:style w:type="character" w:customStyle="1" w:styleId="StyleUnderlineCharChar9pt2">
    <w:name w:val="Style Underline Char Char + 9 pt2"/>
    <w:basedOn w:val="DefaultParagraphFont"/>
    <w:rsid w:val="00B309C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309C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309C5"/>
    <w:rPr>
      <w:b/>
      <w:bCs/>
      <w:sz w:val="20"/>
      <w:u w:val="single"/>
      <w:bdr w:val="single" w:sz="4" w:space="0" w:color="auto"/>
    </w:rPr>
  </w:style>
  <w:style w:type="character" w:customStyle="1" w:styleId="Style9ptUnderline7">
    <w:name w:val="Style 9 pt Underline7"/>
    <w:rsid w:val="00B309C5"/>
    <w:rPr>
      <w:sz w:val="20"/>
      <w:u w:val="single"/>
    </w:rPr>
  </w:style>
  <w:style w:type="character" w:customStyle="1" w:styleId="Style9ptBoldUnderline3">
    <w:name w:val="Style 9 pt Bold Underline3"/>
    <w:rsid w:val="00B309C5"/>
    <w:rPr>
      <w:b/>
      <w:bCs/>
      <w:sz w:val="20"/>
      <w:u w:val="single"/>
    </w:rPr>
  </w:style>
  <w:style w:type="character" w:customStyle="1" w:styleId="Style9ptUnderline8">
    <w:name w:val="Style 9 pt Underline8"/>
    <w:rsid w:val="00B309C5"/>
    <w:rPr>
      <w:sz w:val="20"/>
      <w:u w:val="single"/>
    </w:rPr>
  </w:style>
  <w:style w:type="paragraph" w:customStyle="1" w:styleId="StyleStyle49pt5">
    <w:name w:val="Style Style4 + 9 pt5"/>
    <w:basedOn w:val="Style4"/>
    <w:link w:val="StyleStyle49pt5Char"/>
    <w:rsid w:val="00B309C5"/>
    <w:pPr>
      <w:widowControl w:val="0"/>
    </w:pPr>
    <w:rPr>
      <w:rFonts w:eastAsia="Calibri" w:cs="Calibri"/>
      <w:b w:val="0"/>
      <w:sz w:val="20"/>
      <w:szCs w:val="24"/>
      <w:u w:val="single"/>
    </w:rPr>
  </w:style>
  <w:style w:type="character" w:customStyle="1" w:styleId="StyleStyle49pt5Char">
    <w:name w:val="Style Style4 + 9 pt5 Char"/>
    <w:basedOn w:val="Style4Char"/>
    <w:link w:val="StyleStyle49pt5"/>
    <w:rsid w:val="00B309C5"/>
    <w:rPr>
      <w:rFonts w:ascii="Georgia" w:eastAsia="Calibri" w:hAnsi="Georgia" w:cs="Calibri"/>
      <w:sz w:val="20"/>
      <w:szCs w:val="24"/>
      <w:u w:val="single"/>
    </w:rPr>
  </w:style>
  <w:style w:type="paragraph" w:customStyle="1" w:styleId="StyleStyle49pt6">
    <w:name w:val="Style Style4 + 9 pt6"/>
    <w:basedOn w:val="Style4"/>
    <w:link w:val="StyleStyle49pt6Char"/>
    <w:rsid w:val="00B309C5"/>
    <w:pPr>
      <w:widowControl w:val="0"/>
    </w:pPr>
    <w:rPr>
      <w:rFonts w:eastAsia="Calibri" w:cs="Calibri"/>
      <w:b w:val="0"/>
      <w:sz w:val="20"/>
      <w:szCs w:val="24"/>
      <w:u w:val="single"/>
    </w:rPr>
  </w:style>
  <w:style w:type="character" w:customStyle="1" w:styleId="StyleStyle49pt6Char">
    <w:name w:val="Style Style4 + 9 pt6 Char"/>
    <w:basedOn w:val="Style4Char"/>
    <w:link w:val="StyleStyle49pt6"/>
    <w:rsid w:val="00B309C5"/>
    <w:rPr>
      <w:rFonts w:ascii="Georgia" w:eastAsia="Calibri" w:hAnsi="Georgia" w:cs="Calibri"/>
      <w:sz w:val="20"/>
      <w:szCs w:val="24"/>
      <w:u w:val="single"/>
    </w:rPr>
  </w:style>
  <w:style w:type="character" w:customStyle="1" w:styleId="66">
    <w:name w:val="66"/>
    <w:rsid w:val="00B309C5"/>
    <w:rPr>
      <w:rFonts w:cs="Arial"/>
      <w:bCs/>
      <w:sz w:val="20"/>
      <w:u w:val="single"/>
      <w:lang w:val="en-US" w:eastAsia="en-US" w:bidi="ar-SA"/>
    </w:rPr>
  </w:style>
  <w:style w:type="paragraph" w:customStyle="1" w:styleId="StyleStyle49ptBold5">
    <w:name w:val="Style Style4 + 9 pt Bold5"/>
    <w:basedOn w:val="Style4"/>
    <w:link w:val="StyleStyle49ptBold5Char"/>
    <w:rsid w:val="00B309C5"/>
    <w:pPr>
      <w:widowControl w:val="0"/>
    </w:pPr>
    <w:rPr>
      <w:rFonts w:eastAsia="Calibri" w:cs="Calibri"/>
      <w:bCs/>
      <w:szCs w:val="24"/>
      <w:u w:val="single"/>
    </w:rPr>
  </w:style>
  <w:style w:type="character" w:customStyle="1" w:styleId="StyleStyle49ptBold5Char">
    <w:name w:val="Style Style4 + 9 pt Bold5 Char"/>
    <w:link w:val="StyleStyle49ptBold5"/>
    <w:rsid w:val="00B309C5"/>
    <w:rPr>
      <w:rFonts w:ascii="Georgia" w:eastAsia="Calibri" w:hAnsi="Georgia" w:cs="Calibri"/>
      <w:b/>
      <w:bCs/>
      <w:szCs w:val="24"/>
      <w:u w:val="single"/>
    </w:rPr>
  </w:style>
  <w:style w:type="paragraph" w:customStyle="1" w:styleId="StyleStyle49pt7">
    <w:name w:val="Style Style4 + 9 pt7"/>
    <w:basedOn w:val="Style4"/>
    <w:link w:val="StyleStyle49pt7Char"/>
    <w:rsid w:val="00B309C5"/>
    <w:pPr>
      <w:widowControl w:val="0"/>
    </w:pPr>
    <w:rPr>
      <w:rFonts w:eastAsia="Calibri" w:cs="Calibri"/>
      <w:b w:val="0"/>
      <w:sz w:val="20"/>
      <w:szCs w:val="24"/>
      <w:u w:val="single"/>
    </w:rPr>
  </w:style>
  <w:style w:type="character" w:customStyle="1" w:styleId="StyleStyle49pt7Char">
    <w:name w:val="Style Style4 + 9 pt7 Char"/>
    <w:basedOn w:val="Style4Char"/>
    <w:link w:val="StyleStyle49pt7"/>
    <w:rsid w:val="00B309C5"/>
    <w:rPr>
      <w:rFonts w:ascii="Georgia" w:eastAsia="Calibri" w:hAnsi="Georgia" w:cs="Calibri"/>
      <w:sz w:val="20"/>
      <w:szCs w:val="24"/>
      <w:u w:val="single"/>
    </w:rPr>
  </w:style>
  <w:style w:type="character" w:customStyle="1" w:styleId="titleblue14">
    <w:name w:val="titleblue14"/>
    <w:basedOn w:val="DefaultParagraphFont"/>
    <w:rsid w:val="00B309C5"/>
  </w:style>
  <w:style w:type="paragraph" w:customStyle="1" w:styleId="FONT7">
    <w:name w:val="FONT 7"/>
    <w:qFormat/>
    <w:rsid w:val="00B309C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B309C5"/>
    <w:pPr>
      <w:widowControl w:val="0"/>
    </w:pPr>
    <w:rPr>
      <w:rFonts w:eastAsia="Calibri" w:cs="Calibri"/>
      <w:b w:val="0"/>
      <w:szCs w:val="24"/>
      <w:u w:val="single"/>
    </w:rPr>
  </w:style>
  <w:style w:type="paragraph" w:customStyle="1" w:styleId="StyleHeading2Underline">
    <w:name w:val="Style Heading 2 + Underline"/>
    <w:basedOn w:val="Heading2"/>
    <w:link w:val="StyleHeading2UnderlineChar"/>
    <w:rsid w:val="00B309C5"/>
    <w:pPr>
      <w:widowControl w:val="0"/>
      <w:shd w:val="clear" w:color="auto" w:fill="C00000"/>
      <w:tabs>
        <w:tab w:val="right" w:leader="dot" w:pos="9360"/>
      </w:tabs>
      <w:spacing w:before="240" w:after="240"/>
      <w:ind w:left="-900" w:right="-900"/>
    </w:pPr>
    <w:rPr>
      <w:rFonts w:eastAsia="Times New Roman" w:cs="Times New Roman"/>
      <w:bCs/>
      <w:caps/>
      <w:color w:val="FFFF00"/>
      <w:sz w:val="24"/>
      <w:u w:val="single"/>
    </w:rPr>
  </w:style>
  <w:style w:type="character" w:customStyle="1" w:styleId="StyleHeading2UnderlineChar">
    <w:name w:val="Style Heading 2 + Underline Char"/>
    <w:link w:val="StyleHeading2Underline"/>
    <w:rsid w:val="00B309C5"/>
    <w:rPr>
      <w:rFonts w:ascii="Georgia" w:eastAsia="Times New Roman" w:hAnsi="Georgia" w:cs="Times New Roman"/>
      <w:b/>
      <w:bCs/>
      <w:caps/>
      <w:color w:val="FFFF00"/>
      <w:sz w:val="24"/>
      <w:szCs w:val="26"/>
      <w:u w:val="single"/>
      <w:shd w:val="clear" w:color="auto" w:fill="C00000"/>
    </w:rPr>
  </w:style>
  <w:style w:type="paragraph" w:customStyle="1" w:styleId="StyleCardText11ptBoldUnderline">
    <w:name w:val="Style Card Text + 11 pt Bold Underline"/>
    <w:link w:val="StyleCardText11ptBoldUnderlineChar"/>
    <w:rsid w:val="00B309C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309C5"/>
    <w:rPr>
      <w:rFonts w:eastAsia="Calibri"/>
      <w:b/>
      <w:bCs/>
      <w:szCs w:val="24"/>
      <w:u w:val="single"/>
    </w:rPr>
  </w:style>
  <w:style w:type="paragraph" w:customStyle="1" w:styleId="StyleStyle49ptBold6">
    <w:name w:val="Style Style4 + 9 pt Bold6"/>
    <w:basedOn w:val="Style4"/>
    <w:link w:val="StyleStyle49ptBold6Char"/>
    <w:rsid w:val="00B309C5"/>
    <w:pPr>
      <w:widowControl w:val="0"/>
    </w:pPr>
    <w:rPr>
      <w:rFonts w:eastAsia="Calibri" w:cs="Calibri"/>
      <w:bCs/>
      <w:szCs w:val="24"/>
      <w:u w:val="single"/>
    </w:rPr>
  </w:style>
  <w:style w:type="character" w:customStyle="1" w:styleId="StyleStyle49ptBold6Char">
    <w:name w:val="Style Style4 + 9 pt Bold6 Char"/>
    <w:link w:val="StyleStyle49ptBold6"/>
    <w:rsid w:val="00B309C5"/>
    <w:rPr>
      <w:rFonts w:ascii="Georgia" w:eastAsia="Calibri" w:hAnsi="Georgia" w:cs="Calibri"/>
      <w:b/>
      <w:bCs/>
      <w:szCs w:val="24"/>
      <w:u w:val="single"/>
    </w:rPr>
  </w:style>
  <w:style w:type="paragraph" w:customStyle="1" w:styleId="StyleCircled11pt">
    <w:name w:val="Style Circled + 11 pt"/>
    <w:basedOn w:val="Circled"/>
    <w:link w:val="StyleCircled11ptChar"/>
    <w:rsid w:val="00B309C5"/>
    <w:pPr>
      <w:widowControl w:val="0"/>
      <w:spacing w:after="200" w:line="276" w:lineRule="auto"/>
    </w:pPr>
    <w:rPr>
      <w:rFonts w:asciiTheme="minorHAnsi" w:eastAsia="Calibri" w:hAnsiTheme="minorHAnsi"/>
      <w:bCs/>
      <w:sz w:val="22"/>
      <w:szCs w:val="24"/>
    </w:rPr>
  </w:style>
  <w:style w:type="character" w:customStyle="1" w:styleId="StyleCircled11ptChar">
    <w:name w:val="Style Circled + 11 pt Char"/>
    <w:link w:val="StyleCircled11pt"/>
    <w:rsid w:val="00B309C5"/>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B309C5"/>
    <w:pPr>
      <w:widowControl w:val="0"/>
      <w:spacing w:after="200" w:line="276" w:lineRule="auto"/>
    </w:pPr>
    <w:rPr>
      <w:rFonts w:asciiTheme="minorHAnsi" w:eastAsia="Calibri" w:hAnsiTheme="minorHAnsi"/>
      <w:bCs/>
      <w:sz w:val="22"/>
      <w:szCs w:val="24"/>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B309C5"/>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rsid w:val="00B309C5"/>
    <w:pPr>
      <w:spacing w:after="200" w:line="276" w:lineRule="auto"/>
    </w:pPr>
    <w:rPr>
      <w:rFonts w:eastAsia="Calibri" w:cs="Times New Roman"/>
      <w:szCs w:val="24"/>
    </w:rPr>
  </w:style>
  <w:style w:type="character" w:customStyle="1" w:styleId="StyleMinimizedText11pt1Char">
    <w:name w:val="Style Minimized Text + 11 pt1 Char"/>
    <w:basedOn w:val="MinimizedTextChar"/>
    <w:link w:val="StyleMinimizedText11pt1"/>
    <w:rsid w:val="00B309C5"/>
    <w:rPr>
      <w:rFonts w:ascii="Times New Roman" w:eastAsia="Calibri" w:hAnsi="Times New Roman" w:cs="Times New Roman"/>
      <w:sz w:val="16"/>
      <w:szCs w:val="24"/>
    </w:rPr>
  </w:style>
  <w:style w:type="character" w:customStyle="1" w:styleId="StyleUnderlineCharChar9pt3">
    <w:name w:val="Style Underline Char Char + 9 pt3"/>
    <w:basedOn w:val="DefaultParagraphFont"/>
    <w:rsid w:val="00B309C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309C5"/>
    <w:rPr>
      <w:sz w:val="20"/>
      <w:u w:val="single"/>
    </w:rPr>
  </w:style>
  <w:style w:type="character" w:customStyle="1" w:styleId="textboldCharChar">
    <w:name w:val="text bold Char Char"/>
    <w:rsid w:val="00B309C5"/>
    <w:rPr>
      <w:rFonts w:ascii="Georgia" w:eastAsia="Calibri" w:hAnsi="Georgia" w:cs="Calibri"/>
      <w:b/>
      <w:sz w:val="24"/>
      <w:szCs w:val="24"/>
      <w:u w:val="thick"/>
    </w:rPr>
  </w:style>
  <w:style w:type="character" w:customStyle="1" w:styleId="snapnoshots">
    <w:name w:val="snap_noshots"/>
    <w:basedOn w:val="DefaultParagraphFont"/>
    <w:rsid w:val="00B309C5"/>
  </w:style>
  <w:style w:type="character" w:customStyle="1" w:styleId="manchettebig2">
    <w:name w:val="manchettebig2"/>
    <w:basedOn w:val="DefaultParagraphFont"/>
    <w:rsid w:val="00B309C5"/>
  </w:style>
  <w:style w:type="character" w:customStyle="1" w:styleId="blox-headline">
    <w:name w:val="blox-headline"/>
    <w:rsid w:val="00B309C5"/>
  </w:style>
  <w:style w:type="character" w:customStyle="1" w:styleId="styletimesnewroman12ptbold0">
    <w:name w:val="styletimesnewroman12ptbold"/>
    <w:basedOn w:val="DefaultParagraphFont"/>
    <w:rsid w:val="00B309C5"/>
  </w:style>
  <w:style w:type="character" w:customStyle="1" w:styleId="Cite5">
    <w:name w:val="*Cite*"/>
    <w:rsid w:val="00B309C5"/>
    <w:rPr>
      <w:rFonts w:ascii="Times New Roman" w:hAnsi="Times New Roman"/>
      <w:b/>
      <w:caps/>
      <w:sz w:val="24"/>
    </w:rPr>
  </w:style>
  <w:style w:type="character" w:customStyle="1" w:styleId="citationtitle">
    <w:name w:val="citationtitle"/>
    <w:rsid w:val="00B309C5"/>
  </w:style>
  <w:style w:type="paragraph" w:customStyle="1" w:styleId="style41">
    <w:name w:val="style4"/>
    <w:basedOn w:val="Normal"/>
    <w:uiPriority w:val="99"/>
    <w:qFormat/>
    <w:rsid w:val="00B309C5"/>
    <w:pPr>
      <w:spacing w:before="100" w:beforeAutospacing="1" w:after="100" w:afterAutospacing="1"/>
    </w:pPr>
    <w:rPr>
      <w:rFonts w:ascii="Times New Roman" w:hAnsi="Times New Roman" w:cs="Calibri"/>
      <w:sz w:val="24"/>
    </w:rPr>
  </w:style>
  <w:style w:type="paragraph" w:customStyle="1" w:styleId="speech">
    <w:name w:val="speech"/>
    <w:basedOn w:val="Normal"/>
    <w:uiPriority w:val="99"/>
    <w:qFormat/>
    <w:rsid w:val="00B309C5"/>
    <w:pPr>
      <w:spacing w:before="100" w:beforeAutospacing="1" w:after="100" w:afterAutospacing="1"/>
    </w:pPr>
    <w:rPr>
      <w:rFonts w:ascii="Times New Roman" w:hAnsi="Times New Roman" w:cs="Calibri"/>
      <w:sz w:val="24"/>
    </w:rPr>
  </w:style>
  <w:style w:type="character" w:customStyle="1" w:styleId="adtext0">
    <w:name w:val="adtext"/>
    <w:basedOn w:val="DefaultParagraphFont"/>
    <w:rsid w:val="00B309C5"/>
  </w:style>
  <w:style w:type="character" w:customStyle="1" w:styleId="gl">
    <w:name w:val="gl"/>
    <w:basedOn w:val="DefaultParagraphFont"/>
    <w:rsid w:val="00B309C5"/>
  </w:style>
  <w:style w:type="character" w:customStyle="1" w:styleId="qu730rj69h">
    <w:name w:val="qu730rj69h"/>
    <w:basedOn w:val="DefaultParagraphFont"/>
    <w:rsid w:val="00B309C5"/>
  </w:style>
  <w:style w:type="paragraph" w:customStyle="1" w:styleId="optext">
    <w:name w:val="optext"/>
    <w:basedOn w:val="Normal"/>
    <w:rsid w:val="00B309C5"/>
    <w:pPr>
      <w:spacing w:before="100" w:beforeAutospacing="1" w:after="100" w:afterAutospacing="1"/>
    </w:pPr>
    <w:rPr>
      <w:rFonts w:ascii="Times New Roman" w:hAnsi="Times New Roman" w:cs="Calibri"/>
      <w:sz w:val="24"/>
    </w:rPr>
  </w:style>
  <w:style w:type="character" w:customStyle="1" w:styleId="lmy74qr12z">
    <w:name w:val="lmy74qr12z"/>
    <w:basedOn w:val="DefaultParagraphFont"/>
    <w:rsid w:val="00B309C5"/>
  </w:style>
  <w:style w:type="character" w:customStyle="1" w:styleId="icr880">
    <w:name w:val="icr880"/>
    <w:basedOn w:val="DefaultParagraphFont"/>
    <w:rsid w:val="00B309C5"/>
  </w:style>
  <w:style w:type="character" w:customStyle="1" w:styleId="hx23q54">
    <w:name w:val="hx23q54"/>
    <w:basedOn w:val="DefaultParagraphFont"/>
    <w:rsid w:val="00B309C5"/>
  </w:style>
  <w:style w:type="paragraph" w:customStyle="1" w:styleId="UnderlinedEv">
    <w:name w:val="Underlined Ev"/>
    <w:basedOn w:val="Normal"/>
    <w:next w:val="Normal"/>
    <w:link w:val="UnderlinedEvChar"/>
    <w:qFormat/>
    <w:rsid w:val="00B309C5"/>
    <w:rPr>
      <w:rFonts w:asciiTheme="minorHAnsi" w:hAnsiTheme="minorHAnsi"/>
      <w:szCs w:val="24"/>
      <w:u w:val="single"/>
    </w:rPr>
  </w:style>
  <w:style w:type="character" w:customStyle="1" w:styleId="cardtextChar11">
    <w:name w:val="card text Char1"/>
    <w:locked/>
    <w:rsid w:val="00B309C5"/>
    <w:rPr>
      <w:sz w:val="21"/>
      <w:szCs w:val="24"/>
    </w:rPr>
  </w:style>
  <w:style w:type="character" w:customStyle="1" w:styleId="Date2">
    <w:name w:val="Date2"/>
    <w:basedOn w:val="DefaultParagraphFont"/>
    <w:rsid w:val="00B309C5"/>
  </w:style>
  <w:style w:type="paragraph" w:customStyle="1" w:styleId="PhoTag">
    <w:name w:val="PhoTag"/>
    <w:basedOn w:val="Normal"/>
    <w:next w:val="Normal"/>
    <w:autoRedefine/>
    <w:qFormat/>
    <w:rsid w:val="00B309C5"/>
    <w:rPr>
      <w:rFonts w:eastAsia="Calibri" w:cs="Times New Roman"/>
      <w:b/>
      <w:color w:val="000000"/>
    </w:rPr>
  </w:style>
  <w:style w:type="character" w:customStyle="1" w:styleId="entry-content">
    <w:name w:val="entry-content"/>
    <w:basedOn w:val="DefaultParagraphFont"/>
    <w:rsid w:val="00B309C5"/>
  </w:style>
  <w:style w:type="paragraph" w:customStyle="1" w:styleId="CITES1">
    <w:name w:val="CITES"/>
    <w:basedOn w:val="Normal"/>
    <w:qFormat/>
    <w:rsid w:val="00B309C5"/>
    <w:rPr>
      <w:rFonts w:ascii="Times New Roman" w:eastAsia="Calibri" w:hAnsi="Times New Roman" w:cs="Times New Roman"/>
      <w:i/>
      <w:sz w:val="20"/>
    </w:rPr>
  </w:style>
  <w:style w:type="character" w:customStyle="1" w:styleId="posted-and-updated">
    <w:name w:val="posted-and-updated"/>
    <w:basedOn w:val="DefaultParagraphFont"/>
    <w:rsid w:val="00B309C5"/>
  </w:style>
  <w:style w:type="paragraph" w:customStyle="1" w:styleId="meta">
    <w:name w:val="meta"/>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articletimestamp">
    <w:name w:val="article_timestamp"/>
    <w:basedOn w:val="DefaultParagraphFont"/>
    <w:rsid w:val="00B309C5"/>
  </w:style>
  <w:style w:type="character" w:customStyle="1" w:styleId="articlesubtitle0">
    <w:name w:val="article_subtitle"/>
    <w:basedOn w:val="DefaultParagraphFont"/>
    <w:rsid w:val="00B309C5"/>
  </w:style>
  <w:style w:type="character" w:customStyle="1" w:styleId="author-article">
    <w:name w:val="author-article"/>
    <w:basedOn w:val="DefaultParagraphFont"/>
    <w:rsid w:val="00B309C5"/>
  </w:style>
  <w:style w:type="paragraph" w:customStyle="1" w:styleId="TAGS0">
    <w:name w:val="TAGS"/>
    <w:basedOn w:val="Normal"/>
    <w:qFormat/>
    <w:rsid w:val="00B309C5"/>
    <w:rPr>
      <w:rFonts w:ascii="Times New Roman" w:eastAsia="Calibri" w:hAnsi="Times New Roman" w:cs="Times New Roman"/>
      <w:b/>
      <w:sz w:val="24"/>
    </w:rPr>
  </w:style>
  <w:style w:type="character" w:customStyle="1" w:styleId="pm-fb-share">
    <w:name w:val="pm-fb-share"/>
    <w:basedOn w:val="DefaultParagraphFont"/>
    <w:rsid w:val="00B309C5"/>
  </w:style>
  <w:style w:type="paragraph" w:customStyle="1" w:styleId="HeaderInitial">
    <w:name w:val="Header Initial"/>
    <w:basedOn w:val="Normal"/>
    <w:link w:val="HeaderInitialChar"/>
    <w:rsid w:val="00B309C5"/>
    <w:pPr>
      <w:pBdr>
        <w:bottom w:val="single" w:sz="12" w:space="1" w:color="auto"/>
      </w:pBdr>
      <w:jc w:val="center"/>
      <w:outlineLvl w:val="0"/>
    </w:pPr>
    <w:rPr>
      <w:rFonts w:eastAsia="Times New Roman" w:cs="Times New Roman"/>
      <w:b/>
      <w:caps/>
      <w:sz w:val="40"/>
      <w:szCs w:val="40"/>
    </w:rPr>
  </w:style>
  <w:style w:type="character" w:customStyle="1" w:styleId="HeaderInitialChar">
    <w:name w:val="Header Initial Char"/>
    <w:basedOn w:val="DefaultParagraphFont"/>
    <w:link w:val="HeaderInitial"/>
    <w:rsid w:val="00B309C5"/>
    <w:rPr>
      <w:rFonts w:ascii="Calibri" w:eastAsia="Times New Roman" w:hAnsi="Calibri" w:cs="Times New Roman"/>
      <w:b/>
      <w:caps/>
      <w:sz w:val="40"/>
      <w:szCs w:val="40"/>
    </w:rPr>
  </w:style>
  <w:style w:type="paragraph" w:customStyle="1" w:styleId="wp-byline">
    <w:name w:val="wp-byline"/>
    <w:basedOn w:val="Normal"/>
    <w:rsid w:val="00B309C5"/>
    <w:pPr>
      <w:spacing w:before="100" w:beforeAutospacing="1" w:after="100" w:afterAutospacing="1"/>
    </w:pPr>
    <w:rPr>
      <w:rFonts w:ascii="Times New Roman" w:eastAsia="Times New Roman" w:hAnsi="Times New Roman" w:cs="Times New Roman"/>
      <w:sz w:val="24"/>
      <w:szCs w:val="24"/>
    </w:rPr>
  </w:style>
  <w:style w:type="paragraph" w:customStyle="1" w:styleId="artpgdate">
    <w:name w:val="artpgdate"/>
    <w:basedOn w:val="Normal"/>
    <w:rsid w:val="00B309C5"/>
    <w:pPr>
      <w:spacing w:before="100" w:beforeAutospacing="1" w:after="100" w:afterAutospacing="1"/>
    </w:pPr>
    <w:rPr>
      <w:rFonts w:ascii="Times New Roman" w:eastAsia="Times New Roman" w:hAnsi="Times New Roman" w:cs="Times New Roman"/>
      <w:sz w:val="24"/>
      <w:szCs w:val="24"/>
    </w:rPr>
  </w:style>
  <w:style w:type="paragraph" w:customStyle="1" w:styleId="prioritylow">
    <w:name w:val="priority_low"/>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articleinfo0">
    <w:name w:val="article_info"/>
    <w:basedOn w:val="DefaultParagraphFont"/>
    <w:rsid w:val="00B309C5"/>
  </w:style>
  <w:style w:type="paragraph" w:customStyle="1" w:styleId="sbyline">
    <w:name w:val="sbyline"/>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ui-author">
    <w:name w:val="ui-author"/>
    <w:basedOn w:val="DefaultParagraphFont"/>
    <w:rsid w:val="00B309C5"/>
  </w:style>
  <w:style w:type="paragraph" w:customStyle="1" w:styleId="cnnstorypgraphtxt">
    <w:name w:val="cnn_storypgraphtxt"/>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contact-info">
    <w:name w:val="contact-info"/>
    <w:basedOn w:val="DefaultParagraphFont"/>
    <w:rsid w:val="00B309C5"/>
  </w:style>
  <w:style w:type="character" w:customStyle="1" w:styleId="rt-date-posted">
    <w:name w:val="rt-date-posted"/>
    <w:basedOn w:val="DefaultParagraphFont"/>
    <w:rsid w:val="00B309C5"/>
  </w:style>
  <w:style w:type="character" w:customStyle="1" w:styleId="rt-date-modified">
    <w:name w:val="rt-date-modified"/>
    <w:basedOn w:val="DefaultParagraphFont"/>
    <w:rsid w:val="00B309C5"/>
  </w:style>
  <w:style w:type="character" w:customStyle="1" w:styleId="rt-author">
    <w:name w:val="rt-author"/>
    <w:basedOn w:val="DefaultParagraphFont"/>
    <w:rsid w:val="00B309C5"/>
  </w:style>
  <w:style w:type="paragraph" w:customStyle="1" w:styleId="p87">
    <w:name w:val="p87"/>
    <w:basedOn w:val="Normal"/>
    <w:rsid w:val="00B309C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4">
    <w:name w:val="p84"/>
    <w:basedOn w:val="Normal"/>
    <w:rsid w:val="00B309C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8">
    <w:name w:val="p88"/>
    <w:basedOn w:val="Normal"/>
    <w:rsid w:val="00B309C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ft8">
    <w:name w:val="ft8"/>
    <w:basedOn w:val="DefaultParagraphFont"/>
    <w:rsid w:val="00B309C5"/>
  </w:style>
  <w:style w:type="character" w:customStyle="1" w:styleId="bodytitle">
    <w:name w:val="bodytitle"/>
    <w:rsid w:val="00B309C5"/>
  </w:style>
  <w:style w:type="character" w:customStyle="1" w:styleId="NotStarredChar">
    <w:name w:val="NotStarred Char"/>
    <w:link w:val="NotStarred"/>
    <w:locked/>
    <w:rsid w:val="00B309C5"/>
    <w:rPr>
      <w:rFonts w:ascii="Georgia" w:eastAsia="Times New Roman" w:hAnsi="Georgia" w:cs="Times New Roman"/>
      <w:b/>
      <w:caps/>
      <w:szCs w:val="28"/>
      <w:u w:val="single"/>
    </w:rPr>
  </w:style>
  <w:style w:type="paragraph" w:customStyle="1" w:styleId="NotStarred">
    <w:name w:val="NotStarred"/>
    <w:basedOn w:val="Normal"/>
    <w:link w:val="NotStarredChar"/>
    <w:qFormat/>
    <w:rsid w:val="00B309C5"/>
    <w:pPr>
      <w:keepNext/>
      <w:keepLines/>
      <w:pageBreakBefore/>
      <w:spacing w:before="240" w:after="60"/>
      <w:jc w:val="center"/>
      <w:outlineLvl w:val="1"/>
    </w:pPr>
    <w:rPr>
      <w:rFonts w:eastAsia="Times New Roman" w:cs="Times New Roman"/>
      <w:b/>
      <w:caps/>
      <w:szCs w:val="28"/>
      <w:u w:val="single"/>
    </w:rPr>
  </w:style>
  <w:style w:type="character" w:customStyle="1" w:styleId="FontStyle205">
    <w:name w:val="Font Style205"/>
    <w:uiPriority w:val="99"/>
    <w:rsid w:val="00B309C5"/>
    <w:rPr>
      <w:rFonts w:ascii="Times New Roman" w:hAnsi="Times New Roman" w:cs="Times New Roman" w:hint="default"/>
      <w:sz w:val="16"/>
      <w:szCs w:val="16"/>
    </w:rPr>
  </w:style>
  <w:style w:type="character" w:customStyle="1" w:styleId="cwnormalbold1">
    <w:name w:val="cwnormalbold1"/>
    <w:rsid w:val="00B309C5"/>
    <w:rPr>
      <w:rFonts w:ascii="Helvetica" w:hAnsi="Helvetica" w:hint="default"/>
      <w:b/>
      <w:bCs/>
      <w:color w:val="000000"/>
      <w:sz w:val="20"/>
      <w:szCs w:val="20"/>
    </w:rPr>
  </w:style>
  <w:style w:type="character" w:customStyle="1" w:styleId="cwnormal1">
    <w:name w:val="cwnormal1"/>
    <w:rsid w:val="00B309C5"/>
    <w:rPr>
      <w:rFonts w:ascii="Helvetica" w:hAnsi="Helvetica" w:hint="default"/>
      <w:color w:val="000000"/>
      <w:sz w:val="20"/>
      <w:szCs w:val="20"/>
    </w:rPr>
  </w:style>
  <w:style w:type="paragraph" w:customStyle="1" w:styleId="afterheading">
    <w:name w:val="after heading"/>
    <w:basedOn w:val="Normal"/>
    <w:rsid w:val="00B309C5"/>
    <w:pPr>
      <w:widowControl w:val="0"/>
    </w:pPr>
    <w:rPr>
      <w:rFonts w:ascii="Times New Roman" w:eastAsia="Times" w:hAnsi="Times New Roman" w:cs="Times New Roman"/>
      <w:sz w:val="18"/>
      <w:szCs w:val="20"/>
      <w:lang w:eastAsia="zh-CN"/>
    </w:rPr>
  </w:style>
  <w:style w:type="paragraph" w:customStyle="1" w:styleId="Biz">
    <w:name w:val="Biz"/>
    <w:basedOn w:val="Normal"/>
    <w:link w:val="BizChar"/>
    <w:qFormat/>
    <w:rsid w:val="00B309C5"/>
    <w:rPr>
      <w:rFonts w:eastAsia="Calibri" w:cs="Times New Roman"/>
      <w:szCs w:val="24"/>
      <w:u w:val="single"/>
      <w:lang w:eastAsia="zh-CN"/>
    </w:rPr>
  </w:style>
  <w:style w:type="character" w:customStyle="1" w:styleId="BizChar">
    <w:name w:val="Biz Char"/>
    <w:link w:val="Biz"/>
    <w:rsid w:val="00B309C5"/>
    <w:rPr>
      <w:rFonts w:ascii="Georgia" w:eastAsia="Calibri" w:hAnsi="Georgia" w:cs="Times New Roman"/>
      <w:szCs w:val="24"/>
      <w:u w:val="single"/>
      <w:lang w:eastAsia="zh-CN"/>
    </w:rPr>
  </w:style>
  <w:style w:type="paragraph" w:customStyle="1" w:styleId="biz2">
    <w:name w:val="biz 2"/>
    <w:basedOn w:val="Normal"/>
    <w:link w:val="biz2Char"/>
    <w:rsid w:val="00B309C5"/>
    <w:rPr>
      <w:rFonts w:eastAsia="Calibri" w:cs="Times New Roman"/>
      <w:b/>
      <w:szCs w:val="24"/>
      <w:u w:val="single"/>
      <w:lang w:eastAsia="zh-CN"/>
    </w:rPr>
  </w:style>
  <w:style w:type="character" w:customStyle="1" w:styleId="biz2Char">
    <w:name w:val="biz 2 Char"/>
    <w:link w:val="biz2"/>
    <w:rsid w:val="00B309C5"/>
    <w:rPr>
      <w:rFonts w:ascii="Georgia" w:eastAsia="Calibri" w:hAnsi="Georgia" w:cs="Times New Roman"/>
      <w:b/>
      <w:szCs w:val="24"/>
      <w:u w:val="single"/>
      <w:lang w:eastAsia="zh-CN"/>
    </w:rPr>
  </w:style>
  <w:style w:type="character" w:customStyle="1" w:styleId="1cite">
    <w:name w:val="1cite"/>
    <w:rsid w:val="00B309C5"/>
    <w:rPr>
      <w:rFonts w:ascii="Georgia" w:hAnsi="Georgia"/>
      <w:b/>
      <w:sz w:val="24"/>
      <w:u w:val="single"/>
    </w:rPr>
  </w:style>
  <w:style w:type="paragraph" w:customStyle="1" w:styleId="1Tag0">
    <w:name w:val="1Tag"/>
    <w:basedOn w:val="Normal"/>
    <w:next w:val="Normal"/>
    <w:link w:val="1TagChar"/>
    <w:qFormat/>
    <w:rsid w:val="00B309C5"/>
    <w:rPr>
      <w:rFonts w:eastAsia="Calibri" w:cs="Times New Roman"/>
      <w:b/>
      <w:lang w:eastAsia="zh-CN"/>
    </w:rPr>
  </w:style>
  <w:style w:type="character" w:customStyle="1" w:styleId="1TagChar">
    <w:name w:val="1Tag Char"/>
    <w:link w:val="1Tag0"/>
    <w:rsid w:val="00B309C5"/>
    <w:rPr>
      <w:rFonts w:ascii="Georgia" w:eastAsia="Calibri" w:hAnsi="Georgia" w:cs="Times New Roman"/>
      <w:b/>
      <w:lang w:eastAsia="zh-CN"/>
    </w:rPr>
  </w:style>
  <w:style w:type="paragraph" w:customStyle="1" w:styleId="1card">
    <w:name w:val="1card"/>
    <w:basedOn w:val="Normal"/>
    <w:next w:val="Normal"/>
    <w:link w:val="1cardChar"/>
    <w:rsid w:val="00B309C5"/>
    <w:pPr>
      <w:ind w:left="288" w:right="288"/>
    </w:pPr>
    <w:rPr>
      <w:rFonts w:eastAsia="Calibri" w:cs="Times New Roman"/>
      <w:lang w:eastAsia="zh-CN"/>
    </w:rPr>
  </w:style>
  <w:style w:type="character" w:customStyle="1" w:styleId="1cardChar">
    <w:name w:val="1card Char"/>
    <w:link w:val="1card"/>
    <w:rsid w:val="00B309C5"/>
    <w:rPr>
      <w:rFonts w:ascii="Georgia" w:eastAsia="Calibri" w:hAnsi="Georgia" w:cs="Times New Roman"/>
      <w:lang w:eastAsia="zh-CN"/>
    </w:rPr>
  </w:style>
  <w:style w:type="paragraph" w:customStyle="1" w:styleId="1Cites">
    <w:name w:val="1Cites"/>
    <w:next w:val="Cards0"/>
    <w:link w:val="1CitesChar"/>
    <w:rsid w:val="00B309C5"/>
    <w:pPr>
      <w:widowControl w:val="0"/>
      <w:spacing w:after="0" w:line="240" w:lineRule="auto"/>
      <w:outlineLvl w:val="2"/>
    </w:pPr>
    <w:rPr>
      <w:rFonts w:ascii="Times New Roman" w:eastAsia="Times New Roman" w:hAnsi="Times New Roman" w:cs="Times New Roman"/>
      <w:sz w:val="20"/>
      <w:szCs w:val="24"/>
    </w:rPr>
  </w:style>
  <w:style w:type="character" w:customStyle="1" w:styleId="1CitesChar">
    <w:name w:val="1Cites Char"/>
    <w:link w:val="1Cites"/>
    <w:locked/>
    <w:rsid w:val="00B309C5"/>
    <w:rPr>
      <w:rFonts w:ascii="Times New Roman" w:eastAsia="Times New Roman" w:hAnsi="Times New Roman" w:cs="Times New Roman"/>
      <w:sz w:val="20"/>
      <w:szCs w:val="24"/>
    </w:rPr>
  </w:style>
  <w:style w:type="character" w:customStyle="1" w:styleId="1underline">
    <w:name w:val="1underline"/>
    <w:qFormat/>
    <w:rsid w:val="00B309C5"/>
    <w:rPr>
      <w:rFonts w:ascii="Georgia" w:hAnsi="Georgia"/>
      <w:sz w:val="22"/>
      <w:szCs w:val="21"/>
      <w:u w:val="single"/>
    </w:rPr>
  </w:style>
  <w:style w:type="paragraph" w:customStyle="1" w:styleId="Citation2">
    <w:name w:val="Citation2"/>
    <w:basedOn w:val="Normal"/>
    <w:link w:val="Citation2Char"/>
    <w:qFormat/>
    <w:rsid w:val="00B309C5"/>
    <w:rPr>
      <w:rFonts w:eastAsia="Calibri" w:cs="Times New Roman"/>
      <w:sz w:val="20"/>
      <w:szCs w:val="24"/>
      <w:lang w:val="x-none" w:eastAsia="x-none"/>
    </w:rPr>
  </w:style>
  <w:style w:type="character" w:customStyle="1" w:styleId="Citation2Char">
    <w:name w:val="Citation2 Char"/>
    <w:link w:val="Citation2"/>
    <w:rsid w:val="00B309C5"/>
    <w:rPr>
      <w:rFonts w:ascii="Georgia" w:eastAsia="Calibri" w:hAnsi="Georgia" w:cs="Times New Roman"/>
      <w:sz w:val="20"/>
      <w:szCs w:val="24"/>
      <w:lang w:val="x-none" w:eastAsia="x-none"/>
    </w:rPr>
  </w:style>
  <w:style w:type="character" w:customStyle="1" w:styleId="timebox">
    <w:name w:val="timebox"/>
    <w:rsid w:val="00B309C5"/>
  </w:style>
  <w:style w:type="character" w:customStyle="1" w:styleId="VerbalCiteChar">
    <w:name w:val="VerbalCite Char"/>
    <w:basedOn w:val="DefaultParagraphFont"/>
    <w:link w:val="VerbalCite"/>
    <w:locked/>
    <w:rsid w:val="00B309C5"/>
    <w:rPr>
      <w:rFonts w:ascii="Calibri" w:hAnsi="Calibri" w:cs="Calibri"/>
      <w:b/>
    </w:rPr>
  </w:style>
  <w:style w:type="paragraph" w:customStyle="1" w:styleId="VerbalCite">
    <w:name w:val="VerbalCite"/>
    <w:basedOn w:val="Normal"/>
    <w:link w:val="VerbalCiteChar"/>
    <w:qFormat/>
    <w:rsid w:val="00B309C5"/>
    <w:rPr>
      <w:rFonts w:cs="Calibri"/>
      <w:b/>
    </w:rPr>
  </w:style>
  <w:style w:type="character" w:customStyle="1" w:styleId="Biblio">
    <w:name w:val="Biblio"/>
    <w:basedOn w:val="DefaultParagraphFont"/>
    <w:uiPriority w:val="1"/>
    <w:qFormat/>
    <w:rsid w:val="00B309C5"/>
    <w:rPr>
      <w:rFonts w:ascii="Georgia" w:hAnsi="Georgia" w:hint="default"/>
      <w:b w:val="0"/>
      <w:bCs/>
      <w:sz w:val="16"/>
    </w:rPr>
  </w:style>
  <w:style w:type="character" w:customStyle="1" w:styleId="lnpec">
    <w:name w:val="lnpec"/>
    <w:basedOn w:val="DefaultParagraphFont"/>
    <w:rsid w:val="00B309C5"/>
  </w:style>
  <w:style w:type="character" w:customStyle="1" w:styleId="npec">
    <w:name w:val="npec"/>
    <w:basedOn w:val="DefaultParagraphFont"/>
    <w:rsid w:val="00B309C5"/>
  </w:style>
  <w:style w:type="character" w:customStyle="1" w:styleId="review">
    <w:name w:val="review"/>
    <w:basedOn w:val="DefaultParagraphFont"/>
    <w:rsid w:val="00B309C5"/>
  </w:style>
  <w:style w:type="character" w:customStyle="1" w:styleId="feature2caption">
    <w:name w:val="feature2caption"/>
    <w:basedOn w:val="DefaultParagraphFont"/>
    <w:rsid w:val="00B309C5"/>
  </w:style>
  <w:style w:type="character" w:customStyle="1" w:styleId="DebateUnderlinedChar">
    <w:name w:val="Debate Underlined Char"/>
    <w:locked/>
    <w:rsid w:val="00B309C5"/>
  </w:style>
  <w:style w:type="paragraph" w:customStyle="1" w:styleId="DebateUnderlined">
    <w:name w:val="Debate Underlined"/>
    <w:basedOn w:val="Normal"/>
    <w:qFormat/>
    <w:rsid w:val="00B309C5"/>
    <w:rPr>
      <w:rFonts w:cs="Calibri"/>
    </w:rPr>
  </w:style>
  <w:style w:type="character" w:customStyle="1" w:styleId="BlockHeaderHiddenChar">
    <w:name w:val="Block Header Hidden Char"/>
    <w:basedOn w:val="DefaultParagraphFont"/>
    <w:locked/>
    <w:rsid w:val="00B309C5"/>
  </w:style>
  <w:style w:type="paragraph" w:customStyle="1" w:styleId="txgreen">
    <w:name w:val="txgreen"/>
    <w:basedOn w:val="Normal"/>
    <w:next w:val="Stylecardtext8pt"/>
    <w:uiPriority w:val="99"/>
    <w:qFormat/>
    <w:rsid w:val="00B309C5"/>
    <w:rPr>
      <w:rFonts w:cs="Calibri"/>
    </w:rPr>
  </w:style>
  <w:style w:type="paragraph" w:customStyle="1" w:styleId="rtecenter">
    <w:name w:val="rtecenter"/>
    <w:basedOn w:val="Normal"/>
    <w:next w:val="Stylecardtext5pt"/>
    <w:uiPriority w:val="99"/>
    <w:qFormat/>
    <w:rsid w:val="00B309C5"/>
    <w:rPr>
      <w:rFonts w:cs="Calibri"/>
    </w:rPr>
  </w:style>
  <w:style w:type="character" w:customStyle="1" w:styleId="StyleLatinGaramond9ptUnderline">
    <w:name w:val="Style (Latin) Garamond 9 pt Underline"/>
    <w:rsid w:val="00B309C5"/>
  </w:style>
  <w:style w:type="character" w:customStyle="1" w:styleId="ellipsistext">
    <w:name w:val="ellipsis_text"/>
    <w:basedOn w:val="DefaultParagraphFont"/>
    <w:rsid w:val="00B309C5"/>
  </w:style>
  <w:style w:type="character" w:customStyle="1" w:styleId="mb">
    <w:name w:val="mb"/>
    <w:basedOn w:val="DefaultParagraphFont"/>
    <w:rsid w:val="00B309C5"/>
  </w:style>
  <w:style w:type="character" w:customStyle="1" w:styleId="wikicreatelink">
    <w:name w:val="wikicreatelink"/>
    <w:basedOn w:val="DefaultParagraphFont"/>
    <w:rsid w:val="00B309C5"/>
  </w:style>
  <w:style w:type="character" w:customStyle="1" w:styleId="facebook-share-count">
    <w:name w:val="facebook-share-count"/>
    <w:basedOn w:val="DefaultParagraphFont"/>
    <w:rsid w:val="00B309C5"/>
  </w:style>
  <w:style w:type="character" w:customStyle="1" w:styleId="smallcaps0">
    <w:name w:val="small_caps"/>
    <w:basedOn w:val="DefaultParagraphFont"/>
    <w:rsid w:val="00B309C5"/>
  </w:style>
  <w:style w:type="character" w:customStyle="1" w:styleId="cardunderlineChar1">
    <w:name w:val="card underline Char"/>
    <w:locked/>
    <w:rsid w:val="00B309C5"/>
  </w:style>
  <w:style w:type="paragraph" w:customStyle="1" w:styleId="cardunderline0">
    <w:name w:val="card underline"/>
    <w:basedOn w:val="Normal"/>
    <w:next w:val="Heading2-NotBold"/>
    <w:qFormat/>
    <w:rsid w:val="00B309C5"/>
    <w:rPr>
      <w:rFonts w:cs="Calibri"/>
    </w:rPr>
  </w:style>
  <w:style w:type="paragraph" w:customStyle="1" w:styleId="Tag11">
    <w:name w:val="Tag1"/>
    <w:basedOn w:val="Normal"/>
    <w:next w:val="Normal"/>
    <w:uiPriority w:val="4"/>
    <w:qFormat/>
    <w:rsid w:val="00B309C5"/>
    <w:rPr>
      <w:rFonts w:cs="Calibri"/>
    </w:rPr>
  </w:style>
  <w:style w:type="paragraph" w:customStyle="1" w:styleId="post-subtitle">
    <w:name w:val="post-subtitle"/>
    <w:basedOn w:val="Normal"/>
    <w:next w:val="Pa6"/>
    <w:qFormat/>
    <w:rsid w:val="00B309C5"/>
    <w:rPr>
      <w:rFonts w:cs="Calibri"/>
    </w:rPr>
  </w:style>
  <w:style w:type="paragraph" w:customStyle="1" w:styleId="tagline1">
    <w:name w:val="tagline"/>
    <w:basedOn w:val="Normal"/>
    <w:next w:val="NoteLevel11"/>
    <w:qFormat/>
    <w:rsid w:val="00B309C5"/>
    <w:rPr>
      <w:rFonts w:cs="Calibri"/>
    </w:rPr>
  </w:style>
  <w:style w:type="paragraph" w:customStyle="1" w:styleId="NoteLevel11">
    <w:name w:val="Note Level 11"/>
    <w:basedOn w:val="Normal"/>
    <w:next w:val="Card6pt"/>
    <w:uiPriority w:val="99"/>
    <w:qFormat/>
    <w:rsid w:val="00B309C5"/>
    <w:rPr>
      <w:rFonts w:cs="Calibri"/>
    </w:rPr>
  </w:style>
  <w:style w:type="paragraph" w:customStyle="1" w:styleId="ReallySamllText">
    <w:name w:val="ReallySamllText"/>
    <w:basedOn w:val="Normal"/>
    <w:next w:val="NormalWeb3"/>
    <w:autoRedefine/>
    <w:qFormat/>
    <w:rsid w:val="00B309C5"/>
    <w:rPr>
      <w:rFonts w:cs="Calibri"/>
    </w:rPr>
  </w:style>
  <w:style w:type="paragraph" w:customStyle="1" w:styleId="PageNumber2">
    <w:name w:val="Page Number2"/>
    <w:basedOn w:val="Normal"/>
    <w:next w:val="Normal"/>
    <w:qFormat/>
    <w:rsid w:val="00B309C5"/>
    <w:rPr>
      <w:rFonts w:cs="Calibri"/>
    </w:rPr>
  </w:style>
  <w:style w:type="paragraph" w:customStyle="1" w:styleId="byline1">
    <w:name w:val="byline1"/>
    <w:basedOn w:val="Normal"/>
    <w:next w:val="NoteLevel41"/>
    <w:qFormat/>
    <w:rsid w:val="00B309C5"/>
    <w:rPr>
      <w:rFonts w:cs="Calibri"/>
    </w:rPr>
  </w:style>
  <w:style w:type="paragraph" w:customStyle="1" w:styleId="PlaceholderText1">
    <w:name w:val="Placeholder Text1"/>
    <w:basedOn w:val="Normal"/>
    <w:next w:val="NoteLevel51"/>
    <w:qFormat/>
    <w:rsid w:val="00B309C5"/>
    <w:rPr>
      <w:rFonts w:cs="Calibri"/>
    </w:rPr>
  </w:style>
  <w:style w:type="paragraph" w:customStyle="1" w:styleId="NoteLevel31">
    <w:name w:val="Note Level 31"/>
    <w:basedOn w:val="Normal"/>
    <w:next w:val="NoteLevel61"/>
    <w:qFormat/>
    <w:rsid w:val="00B309C5"/>
    <w:rPr>
      <w:rFonts w:cs="Calibri"/>
    </w:rPr>
  </w:style>
  <w:style w:type="paragraph" w:customStyle="1" w:styleId="NoteLevel41">
    <w:name w:val="Note Level 41"/>
    <w:basedOn w:val="Normal"/>
    <w:next w:val="NoteLevel71"/>
    <w:qFormat/>
    <w:rsid w:val="00B309C5"/>
    <w:rPr>
      <w:rFonts w:cs="Calibri"/>
    </w:rPr>
  </w:style>
  <w:style w:type="paragraph" w:customStyle="1" w:styleId="NoteLevel51">
    <w:name w:val="Note Level 51"/>
    <w:basedOn w:val="Normal"/>
    <w:next w:val="NoteLevel81"/>
    <w:qFormat/>
    <w:rsid w:val="00B309C5"/>
    <w:rPr>
      <w:rFonts w:cs="Calibri"/>
    </w:rPr>
  </w:style>
  <w:style w:type="paragraph" w:customStyle="1" w:styleId="NoteLevel61">
    <w:name w:val="Note Level 61"/>
    <w:basedOn w:val="Normal"/>
    <w:next w:val="NoteLevel91"/>
    <w:qFormat/>
    <w:rsid w:val="00B309C5"/>
    <w:rPr>
      <w:rFonts w:cs="Calibri"/>
    </w:rPr>
  </w:style>
  <w:style w:type="paragraph" w:customStyle="1" w:styleId="NoteLevel71">
    <w:name w:val="Note Level 71"/>
    <w:basedOn w:val="Normal"/>
    <w:qFormat/>
    <w:rsid w:val="00B309C5"/>
    <w:rPr>
      <w:rFonts w:cs="Calibri"/>
    </w:rPr>
  </w:style>
  <w:style w:type="paragraph" w:customStyle="1" w:styleId="NoteLevel81">
    <w:name w:val="Note Level 81"/>
    <w:basedOn w:val="Normal"/>
    <w:next w:val="ImportantText"/>
    <w:qFormat/>
    <w:rsid w:val="00B309C5"/>
    <w:rPr>
      <w:rFonts w:cs="Calibri"/>
    </w:rPr>
  </w:style>
  <w:style w:type="paragraph" w:customStyle="1" w:styleId="NoteLevel91">
    <w:name w:val="Note Level 91"/>
    <w:basedOn w:val="Normal"/>
    <w:qFormat/>
    <w:rsid w:val="00B309C5"/>
    <w:rPr>
      <w:rFonts w:cs="Calibri"/>
    </w:rPr>
  </w:style>
  <w:style w:type="character" w:customStyle="1" w:styleId="StyleBodyText11ptBlackUnderlineChar">
    <w:name w:val="Style Body Text + 11 pt Black Underline Char"/>
    <w:locked/>
    <w:rsid w:val="00B309C5"/>
  </w:style>
  <w:style w:type="paragraph" w:customStyle="1" w:styleId="StyleBodyText11ptBlackUnderline">
    <w:name w:val="Style Body Text + 11 pt Black Underline"/>
    <w:basedOn w:val="Normal"/>
    <w:qFormat/>
    <w:rsid w:val="00B309C5"/>
    <w:rPr>
      <w:rFonts w:cs="Calibri"/>
    </w:rPr>
  </w:style>
  <w:style w:type="character" w:customStyle="1" w:styleId="Normal2BoldChar">
    <w:name w:val="Normal2 + Bold Char"/>
    <w:locked/>
    <w:rsid w:val="00B309C5"/>
  </w:style>
  <w:style w:type="paragraph" w:customStyle="1" w:styleId="Normal2Bold">
    <w:name w:val="Normal2 + Bold"/>
    <w:basedOn w:val="Normal"/>
    <w:qFormat/>
    <w:rsid w:val="00B309C5"/>
    <w:rPr>
      <w:rFonts w:cs="Calibri"/>
    </w:rPr>
  </w:style>
  <w:style w:type="character" w:customStyle="1" w:styleId="ListContentsChar">
    <w:name w:val="List Contents Char"/>
    <w:locked/>
    <w:rsid w:val="00B309C5"/>
  </w:style>
  <w:style w:type="paragraph" w:customStyle="1" w:styleId="ListContents">
    <w:name w:val="List Contents"/>
    <w:basedOn w:val="Normal"/>
    <w:next w:val="CardsFont12ptCharCharCharCharCharCharCharCharChar"/>
    <w:qFormat/>
    <w:rsid w:val="00B309C5"/>
    <w:rPr>
      <w:rFonts w:cs="Calibri"/>
    </w:rPr>
  </w:style>
  <w:style w:type="character" w:customStyle="1" w:styleId="StyleListContents11ptCustomColorRGB353132UnderlineChar">
    <w:name w:val="Style List Contents + 11 pt Custom Color(RGB(353132)) Underline Char"/>
    <w:locked/>
    <w:rsid w:val="00B309C5"/>
  </w:style>
  <w:style w:type="paragraph" w:customStyle="1" w:styleId="StyleListContents11ptCustomColorRGB353132Underline">
    <w:name w:val="Style List Contents + 11 pt Custom Color(RGB(353132)) Underline"/>
    <w:basedOn w:val="CardsFont12ptCharCharCharCharCharCharCharCharChar"/>
    <w:next w:val="StyleCards12ptThickunderline"/>
    <w:qFormat/>
    <w:rsid w:val="00B309C5"/>
    <w:pPr>
      <w:autoSpaceDE/>
      <w:autoSpaceDN/>
      <w:adjustRightInd/>
      <w:ind w:left="0" w:right="0"/>
      <w:jc w:val="left"/>
    </w:pPr>
    <w:rPr>
      <w:rFonts w:ascii="Georgia" w:hAnsi="Georgia" w:cs="Calibri"/>
      <w:sz w:val="22"/>
      <w:u w:val="none"/>
    </w:rPr>
  </w:style>
  <w:style w:type="character" w:customStyle="1" w:styleId="UnimportantCharChar">
    <w:name w:val="Unimportant Char Char"/>
    <w:locked/>
    <w:rsid w:val="00B309C5"/>
  </w:style>
  <w:style w:type="paragraph" w:customStyle="1" w:styleId="Unimportant">
    <w:name w:val="Unimportant"/>
    <w:basedOn w:val="Normal"/>
    <w:next w:val="StyleHeading1Justified"/>
    <w:qFormat/>
    <w:rsid w:val="00B309C5"/>
    <w:rPr>
      <w:rFonts w:cs="Calibri"/>
    </w:rPr>
  </w:style>
  <w:style w:type="paragraph" w:customStyle="1" w:styleId="textunderline0">
    <w:name w:val="text underline"/>
    <w:basedOn w:val="Normal"/>
    <w:next w:val="DebateCite"/>
    <w:autoRedefine/>
    <w:qFormat/>
    <w:rsid w:val="00B309C5"/>
    <w:rPr>
      <w:rFonts w:cs="Calibri"/>
    </w:rPr>
  </w:style>
  <w:style w:type="character" w:customStyle="1" w:styleId="DebateTagChar0">
    <w:name w:val="Debate Tag Char"/>
    <w:aliases w:val="Tagging Char Char"/>
    <w:locked/>
    <w:rsid w:val="00B309C5"/>
  </w:style>
  <w:style w:type="paragraph" w:customStyle="1" w:styleId="DebateCite">
    <w:name w:val="Debate Cite"/>
    <w:basedOn w:val="Normal"/>
    <w:next w:val="MaggieTag"/>
    <w:autoRedefine/>
    <w:qFormat/>
    <w:rsid w:val="00B309C5"/>
    <w:rPr>
      <w:rFonts w:cs="Calibri"/>
    </w:rPr>
  </w:style>
  <w:style w:type="paragraph" w:customStyle="1" w:styleId="PreformattedText">
    <w:name w:val="Preformatted Text"/>
    <w:basedOn w:val="Normal"/>
    <w:qFormat/>
    <w:rsid w:val="00B309C5"/>
    <w:rPr>
      <w:rFonts w:cs="Calibri"/>
    </w:rPr>
  </w:style>
  <w:style w:type="paragraph" w:customStyle="1" w:styleId="NoteLevel21">
    <w:name w:val="Note Level 21"/>
    <w:basedOn w:val="Normal"/>
    <w:qFormat/>
    <w:rsid w:val="00B309C5"/>
    <w:rPr>
      <w:rFonts w:cs="Calibri"/>
    </w:rPr>
  </w:style>
  <w:style w:type="character" w:customStyle="1" w:styleId="Cardnon-underlinedChar">
    <w:name w:val="Card non-underlined Char"/>
    <w:locked/>
    <w:rsid w:val="00B309C5"/>
  </w:style>
  <w:style w:type="paragraph" w:customStyle="1" w:styleId="ThickUnderline0">
    <w:name w:val="ThickUnderline"/>
    <w:qFormat/>
    <w:rsid w:val="00B309C5"/>
    <w:pPr>
      <w:spacing w:after="200" w:line="276" w:lineRule="auto"/>
    </w:pPr>
  </w:style>
  <w:style w:type="paragraph" w:customStyle="1" w:styleId="DottedUnderline1">
    <w:name w:val="DottedUnderline"/>
    <w:basedOn w:val="Normal"/>
    <w:next w:val="Card-Underline"/>
    <w:qFormat/>
    <w:rsid w:val="00B309C5"/>
    <w:rPr>
      <w:rFonts w:cs="Calibri"/>
    </w:rPr>
  </w:style>
  <w:style w:type="paragraph" w:customStyle="1" w:styleId="PageNumber3">
    <w:name w:val="Page Number3"/>
    <w:basedOn w:val="Normal"/>
    <w:next w:val="Normal"/>
    <w:qFormat/>
    <w:rsid w:val="00B309C5"/>
    <w:rPr>
      <w:rFonts w:cs="Calibri"/>
    </w:rPr>
  </w:style>
  <w:style w:type="paragraph" w:customStyle="1" w:styleId="PageNumber4">
    <w:name w:val="Page Number4"/>
    <w:basedOn w:val="Normal"/>
    <w:next w:val="Normal"/>
    <w:qFormat/>
    <w:rsid w:val="00B309C5"/>
    <w:rPr>
      <w:rFonts w:cs="Calibri"/>
    </w:rPr>
  </w:style>
  <w:style w:type="paragraph" w:customStyle="1" w:styleId="PageNumber5">
    <w:name w:val="Page Number5"/>
    <w:basedOn w:val="Normal"/>
    <w:next w:val="Normal"/>
    <w:qFormat/>
    <w:rsid w:val="00B309C5"/>
    <w:rPr>
      <w:rFonts w:cs="Calibri"/>
    </w:rPr>
  </w:style>
  <w:style w:type="paragraph" w:customStyle="1" w:styleId="PageNumber6">
    <w:name w:val="Page Number6"/>
    <w:basedOn w:val="Normal"/>
    <w:next w:val="Normal"/>
    <w:qFormat/>
    <w:rsid w:val="00B309C5"/>
    <w:rPr>
      <w:rFonts w:cs="Calibri"/>
    </w:rPr>
  </w:style>
  <w:style w:type="paragraph" w:customStyle="1" w:styleId="PageNumber7">
    <w:name w:val="Page Number7"/>
    <w:basedOn w:val="Normal"/>
    <w:next w:val="Normal"/>
    <w:qFormat/>
    <w:rsid w:val="00B309C5"/>
    <w:rPr>
      <w:rFonts w:cs="Calibri"/>
    </w:rPr>
  </w:style>
  <w:style w:type="paragraph" w:customStyle="1" w:styleId="PageNumber8">
    <w:name w:val="Page Number8"/>
    <w:basedOn w:val="Normal"/>
    <w:next w:val="Normal"/>
    <w:uiPriority w:val="99"/>
    <w:qFormat/>
    <w:rsid w:val="00B309C5"/>
    <w:rPr>
      <w:rFonts w:cs="Calibri"/>
    </w:rPr>
  </w:style>
  <w:style w:type="paragraph" w:customStyle="1" w:styleId="bodyintro">
    <w:name w:val="bodyintro"/>
    <w:basedOn w:val="Normal"/>
    <w:uiPriority w:val="99"/>
    <w:qFormat/>
    <w:rsid w:val="00B309C5"/>
    <w:rPr>
      <w:rFonts w:cs="Calibri"/>
    </w:rPr>
  </w:style>
  <w:style w:type="character" w:customStyle="1" w:styleId="Style8ptChar">
    <w:name w:val="Style 8 pt Char"/>
    <w:rsid w:val="00B309C5"/>
  </w:style>
  <w:style w:type="character" w:customStyle="1" w:styleId="message-item">
    <w:name w:val="message-item"/>
    <w:rsid w:val="00B309C5"/>
  </w:style>
  <w:style w:type="character" w:customStyle="1" w:styleId="i">
    <w:name w:val="i"/>
    <w:rsid w:val="00B309C5"/>
  </w:style>
  <w:style w:type="character" w:customStyle="1" w:styleId="forenames">
    <w:name w:val="forenames"/>
    <w:rsid w:val="00B309C5"/>
  </w:style>
  <w:style w:type="character" w:customStyle="1" w:styleId="surname">
    <w:name w:val="surname"/>
    <w:rsid w:val="00B309C5"/>
  </w:style>
  <w:style w:type="character" w:customStyle="1" w:styleId="sifr-alternate">
    <w:name w:val="sifr-alternate"/>
    <w:rsid w:val="00B309C5"/>
  </w:style>
  <w:style w:type="character" w:customStyle="1" w:styleId="email">
    <w:name w:val="email"/>
    <w:rsid w:val="00B309C5"/>
  </w:style>
  <w:style w:type="character" w:customStyle="1" w:styleId="gsa">
    <w:name w:val="gs_a"/>
    <w:rsid w:val="00B309C5"/>
  </w:style>
  <w:style w:type="character" w:customStyle="1" w:styleId="mainartauthor">
    <w:name w:val="mainartauthor"/>
    <w:rsid w:val="00B309C5"/>
  </w:style>
  <w:style w:type="character" w:customStyle="1" w:styleId="gsggs">
    <w:name w:val="gs_ggs"/>
    <w:rsid w:val="00B309C5"/>
  </w:style>
  <w:style w:type="character" w:customStyle="1" w:styleId="ahead">
    <w:name w:val="a_head"/>
    <w:rsid w:val="00B309C5"/>
  </w:style>
  <w:style w:type="character" w:customStyle="1" w:styleId="bwxsm">
    <w:name w:val="b w xsm"/>
    <w:rsid w:val="00B309C5"/>
  </w:style>
  <w:style w:type="character" w:customStyle="1" w:styleId="fstd">
    <w:name w:val="f std"/>
    <w:rsid w:val="00B309C5"/>
  </w:style>
  <w:style w:type="character" w:customStyle="1" w:styleId="charchar60">
    <w:name w:val="charchar6"/>
    <w:rsid w:val="00B309C5"/>
  </w:style>
  <w:style w:type="character" w:customStyle="1" w:styleId="CharChar17">
    <w:name w:val="Char Char17"/>
    <w:locked/>
    <w:rsid w:val="00B309C5"/>
  </w:style>
  <w:style w:type="character" w:customStyle="1" w:styleId="ilspan">
    <w:name w:val="il_span"/>
    <w:basedOn w:val="DefaultParagraphFont"/>
    <w:rsid w:val="00B309C5"/>
  </w:style>
  <w:style w:type="character" w:customStyle="1" w:styleId="leftidx1">
    <w:name w:val="leftidx1"/>
    <w:rsid w:val="00B309C5"/>
  </w:style>
  <w:style w:type="character" w:customStyle="1" w:styleId="author-link1">
    <w:name w:val="author-link1"/>
    <w:rsid w:val="00B309C5"/>
  </w:style>
  <w:style w:type="character" w:customStyle="1" w:styleId="black1">
    <w:name w:val="black1"/>
    <w:rsid w:val="00B309C5"/>
  </w:style>
  <w:style w:type="character" w:customStyle="1" w:styleId="StyleunderlinedCharBold">
    <w:name w:val="Style underlined Char + Bold"/>
    <w:rsid w:val="00B309C5"/>
  </w:style>
  <w:style w:type="character" w:customStyle="1" w:styleId="tmplheaderlink">
    <w:name w:val="tmplheaderlink"/>
    <w:rsid w:val="00B309C5"/>
  </w:style>
  <w:style w:type="character" w:customStyle="1" w:styleId="pagination0">
    <w:name w:val="pagination"/>
    <w:basedOn w:val="DefaultParagraphFont"/>
    <w:rsid w:val="00B309C5"/>
  </w:style>
  <w:style w:type="character" w:customStyle="1" w:styleId="doi">
    <w:name w:val="doi"/>
    <w:basedOn w:val="DefaultParagraphFont"/>
    <w:rsid w:val="00B309C5"/>
  </w:style>
  <w:style w:type="character" w:customStyle="1" w:styleId="bodycontents">
    <w:name w:val="bodycontents"/>
    <w:basedOn w:val="DefaultParagraphFont"/>
    <w:rsid w:val="00B309C5"/>
  </w:style>
  <w:style w:type="character" w:customStyle="1" w:styleId="pad5right">
    <w:name w:val="pad5right"/>
    <w:basedOn w:val="DefaultParagraphFont"/>
    <w:rsid w:val="00B309C5"/>
  </w:style>
  <w:style w:type="character" w:customStyle="1" w:styleId="entry-title">
    <w:name w:val="entry-title"/>
    <w:basedOn w:val="DefaultParagraphFont"/>
    <w:rsid w:val="00B309C5"/>
  </w:style>
  <w:style w:type="character" w:customStyle="1" w:styleId="postheader">
    <w:name w:val="postheader"/>
    <w:basedOn w:val="DefaultParagraphFont"/>
    <w:rsid w:val="00B309C5"/>
  </w:style>
  <w:style w:type="numbering" w:customStyle="1" w:styleId="NoList18">
    <w:name w:val="No List18"/>
    <w:next w:val="NoList"/>
    <w:uiPriority w:val="99"/>
    <w:semiHidden/>
    <w:unhideWhenUsed/>
    <w:rsid w:val="00B309C5"/>
  </w:style>
  <w:style w:type="numbering" w:customStyle="1" w:styleId="NoList19">
    <w:name w:val="No List19"/>
    <w:next w:val="NoList"/>
    <w:uiPriority w:val="99"/>
    <w:semiHidden/>
    <w:unhideWhenUsed/>
    <w:rsid w:val="00B309C5"/>
  </w:style>
  <w:style w:type="numbering" w:customStyle="1" w:styleId="NoList20">
    <w:name w:val="No List20"/>
    <w:next w:val="NoList"/>
    <w:semiHidden/>
    <w:unhideWhenUsed/>
    <w:rsid w:val="00B309C5"/>
  </w:style>
  <w:style w:type="numbering" w:customStyle="1" w:styleId="NoList81">
    <w:name w:val="No List81"/>
    <w:next w:val="NoList"/>
    <w:semiHidden/>
    <w:unhideWhenUsed/>
    <w:rsid w:val="00B309C5"/>
  </w:style>
  <w:style w:type="numbering" w:customStyle="1" w:styleId="NoList91">
    <w:name w:val="No List91"/>
    <w:next w:val="NoList"/>
    <w:semiHidden/>
    <w:unhideWhenUsed/>
    <w:rsid w:val="00B309C5"/>
  </w:style>
  <w:style w:type="numbering" w:customStyle="1" w:styleId="NoList101">
    <w:name w:val="No List101"/>
    <w:next w:val="NoList"/>
    <w:uiPriority w:val="99"/>
    <w:semiHidden/>
    <w:unhideWhenUsed/>
    <w:rsid w:val="00B309C5"/>
  </w:style>
  <w:style w:type="numbering" w:customStyle="1" w:styleId="NoList111">
    <w:name w:val="No List111"/>
    <w:next w:val="NoList"/>
    <w:uiPriority w:val="99"/>
    <w:semiHidden/>
    <w:unhideWhenUsed/>
    <w:rsid w:val="00B309C5"/>
  </w:style>
  <w:style w:type="numbering" w:customStyle="1" w:styleId="NoList121">
    <w:name w:val="No List121"/>
    <w:next w:val="NoList"/>
    <w:semiHidden/>
    <w:unhideWhenUsed/>
    <w:rsid w:val="00B309C5"/>
  </w:style>
  <w:style w:type="numbering" w:customStyle="1" w:styleId="NoList131">
    <w:name w:val="No List131"/>
    <w:next w:val="NoList"/>
    <w:semiHidden/>
    <w:unhideWhenUsed/>
    <w:rsid w:val="00B309C5"/>
  </w:style>
  <w:style w:type="numbering" w:customStyle="1" w:styleId="NoList141">
    <w:name w:val="No List141"/>
    <w:next w:val="NoList"/>
    <w:semiHidden/>
    <w:unhideWhenUsed/>
    <w:rsid w:val="00B309C5"/>
  </w:style>
  <w:style w:type="character" w:customStyle="1" w:styleId="StyleLatinBaskervilleUnderline">
    <w:name w:val="Style (Latin) Baskerville Underline"/>
    <w:rsid w:val="00B309C5"/>
    <w:rPr>
      <w:rFonts w:ascii="Baskerville" w:hAnsi="Baskerville"/>
      <w:sz w:val="26"/>
      <w:u w:val="single"/>
    </w:rPr>
  </w:style>
  <w:style w:type="numbering" w:customStyle="1" w:styleId="NoList23">
    <w:name w:val="No List23"/>
    <w:next w:val="NoList"/>
    <w:semiHidden/>
    <w:unhideWhenUsed/>
    <w:rsid w:val="00B309C5"/>
  </w:style>
  <w:style w:type="numbering" w:customStyle="1" w:styleId="NoList24">
    <w:name w:val="No List24"/>
    <w:next w:val="NoList"/>
    <w:semiHidden/>
    <w:unhideWhenUsed/>
    <w:rsid w:val="00B309C5"/>
  </w:style>
  <w:style w:type="numbering" w:customStyle="1" w:styleId="NoList25">
    <w:name w:val="No List25"/>
    <w:next w:val="NoList"/>
    <w:semiHidden/>
    <w:unhideWhenUsed/>
    <w:rsid w:val="00B309C5"/>
  </w:style>
  <w:style w:type="character" w:customStyle="1" w:styleId="dropcap1">
    <w:name w:val="dropcap1"/>
    <w:rsid w:val="00B309C5"/>
  </w:style>
  <w:style w:type="character" w:customStyle="1" w:styleId="StyleHeading2CharHeading2CharCharCharCharCharCharCharT">
    <w:name w:val="Style Heading 2 CharHeading 2 Char Char Char Char Char Char CharT..."/>
    <w:rsid w:val="00B309C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309C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B309C5"/>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B309C5"/>
    <w:rPr>
      <w:b w:val="0"/>
      <w:bCs w:val="0"/>
      <w:sz w:val="22"/>
      <w:u w:val="single"/>
      <w:bdr w:val="none" w:sz="0" w:space="0" w:color="auto"/>
    </w:rPr>
  </w:style>
  <w:style w:type="character" w:customStyle="1" w:styleId="series-number">
    <w:name w:val="series-number"/>
    <w:rsid w:val="00B309C5"/>
  </w:style>
  <w:style w:type="character" w:customStyle="1" w:styleId="HATChar0">
    <w:name w:val="HAT Char"/>
    <w:uiPriority w:val="1"/>
    <w:rsid w:val="00B309C5"/>
    <w:rPr>
      <w:rFonts w:ascii="Arial" w:eastAsia="Times New Roman" w:hAnsi="Arial"/>
      <w:b/>
      <w:bCs/>
      <w:caps/>
      <w:sz w:val="22"/>
      <w:szCs w:val="28"/>
    </w:rPr>
  </w:style>
  <w:style w:type="paragraph" w:customStyle="1" w:styleId="authorlink">
    <w:name w:val="authorlink"/>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FontStyle24">
    <w:name w:val="Font Style24"/>
    <w:uiPriority w:val="99"/>
    <w:rsid w:val="00B309C5"/>
    <w:rPr>
      <w:rFonts w:ascii="Constantia" w:hAnsi="Constantia" w:cs="Constantia"/>
      <w:i/>
      <w:iCs/>
      <w:sz w:val="28"/>
      <w:szCs w:val="28"/>
    </w:rPr>
  </w:style>
  <w:style w:type="character" w:customStyle="1" w:styleId="FontStyle25">
    <w:name w:val="Font Style25"/>
    <w:uiPriority w:val="99"/>
    <w:rsid w:val="00B309C5"/>
    <w:rPr>
      <w:rFonts w:ascii="Constantia" w:hAnsi="Constantia" w:cs="Constantia"/>
      <w:spacing w:val="10"/>
      <w:sz w:val="32"/>
      <w:szCs w:val="32"/>
    </w:rPr>
  </w:style>
  <w:style w:type="paragraph" w:customStyle="1" w:styleId="Style140">
    <w:name w:val="Style14"/>
    <w:basedOn w:val="Normal"/>
    <w:uiPriority w:val="99"/>
    <w:rsid w:val="00B309C5"/>
    <w:pPr>
      <w:widowControl w:val="0"/>
      <w:autoSpaceDE w:val="0"/>
      <w:autoSpaceDN w:val="0"/>
      <w:adjustRightInd w:val="0"/>
      <w:spacing w:line="260" w:lineRule="exact"/>
      <w:jc w:val="both"/>
    </w:pPr>
    <w:rPr>
      <w:rFonts w:ascii="Tahoma" w:eastAsia="Times New Roman" w:hAnsi="Tahoma" w:cs="Tahoma"/>
      <w:sz w:val="24"/>
      <w:szCs w:val="24"/>
    </w:rPr>
  </w:style>
  <w:style w:type="paragraph" w:customStyle="1" w:styleId="Style91">
    <w:name w:val="Style9"/>
    <w:basedOn w:val="Normal"/>
    <w:uiPriority w:val="99"/>
    <w:rsid w:val="00B309C5"/>
    <w:pPr>
      <w:widowControl w:val="0"/>
      <w:autoSpaceDE w:val="0"/>
      <w:autoSpaceDN w:val="0"/>
      <w:adjustRightInd w:val="0"/>
      <w:spacing w:line="260" w:lineRule="exact"/>
      <w:ind w:firstLine="552"/>
      <w:jc w:val="both"/>
    </w:pPr>
    <w:rPr>
      <w:rFonts w:ascii="Tahoma" w:eastAsia="Times New Roman" w:hAnsi="Tahoma" w:cs="Tahoma"/>
      <w:sz w:val="24"/>
      <w:szCs w:val="24"/>
    </w:rPr>
  </w:style>
  <w:style w:type="paragraph" w:customStyle="1" w:styleId="Style17">
    <w:name w:val="Style17"/>
    <w:basedOn w:val="Normal"/>
    <w:uiPriority w:val="99"/>
    <w:rsid w:val="00B309C5"/>
    <w:pPr>
      <w:widowControl w:val="0"/>
      <w:autoSpaceDE w:val="0"/>
      <w:autoSpaceDN w:val="0"/>
      <w:adjustRightInd w:val="0"/>
    </w:pPr>
    <w:rPr>
      <w:rFonts w:ascii="Tahoma" w:eastAsia="Times New Roman" w:hAnsi="Tahoma" w:cs="Tahoma"/>
      <w:sz w:val="24"/>
      <w:szCs w:val="24"/>
    </w:rPr>
  </w:style>
  <w:style w:type="character" w:customStyle="1" w:styleId="FontStyle27">
    <w:name w:val="Font Style27"/>
    <w:uiPriority w:val="99"/>
    <w:rsid w:val="00B309C5"/>
    <w:rPr>
      <w:rFonts w:ascii="Constantia" w:hAnsi="Constantia" w:cs="Constantia"/>
      <w:sz w:val="18"/>
      <w:szCs w:val="18"/>
    </w:rPr>
  </w:style>
  <w:style w:type="character" w:customStyle="1" w:styleId="FontStyle20">
    <w:name w:val="Font Style20"/>
    <w:uiPriority w:val="99"/>
    <w:rsid w:val="00B309C5"/>
    <w:rPr>
      <w:rFonts w:ascii="Constantia" w:hAnsi="Constantia" w:cs="Constantia"/>
      <w:sz w:val="12"/>
      <w:szCs w:val="12"/>
    </w:rPr>
  </w:style>
  <w:style w:type="character" w:customStyle="1" w:styleId="Title30">
    <w:name w:val="Title3"/>
    <w:basedOn w:val="DefaultParagraphFont"/>
    <w:rsid w:val="00B309C5"/>
  </w:style>
  <w:style w:type="character" w:customStyle="1" w:styleId="Heading2Char1CharChar1Char">
    <w:name w:val="Heading 2 Char1 Char Char1 Char"/>
    <w:aliases w:val="Heading 2 Char Char Char Char1 Char,Heading 2 Char1 Char Char1 Char Char Char,Heading 2 Char Char Char Char1 Char Char Char"/>
    <w:qFormat/>
    <w:rsid w:val="00B309C5"/>
    <w:rPr>
      <w:rFonts w:ascii="Verdana" w:hAnsi="Verdana"/>
      <w:b/>
    </w:rPr>
  </w:style>
  <w:style w:type="table" w:customStyle="1" w:styleId="ColorfulGrid-Accent11">
    <w:name w:val="Colorful Grid - Accent 11"/>
    <w:basedOn w:val="TableNormal"/>
    <w:next w:val="ColorfulGrid-Accent1"/>
    <w:rsid w:val="00B309C5"/>
    <w:pPr>
      <w:spacing w:after="0" w:line="240" w:lineRule="auto"/>
    </w:pPr>
    <w:rPr>
      <w:rFonts w:ascii="Times" w:eastAsia="Times New Roman" w:hAnsi="Times" w:cs="Times New Roman"/>
      <w:sz w:val="20"/>
      <w:szCs w:val="20"/>
      <w:lang w:val="x-none" w:eastAsia="x-none" w:bidi="x-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2">
    <w:name w:val="No List112"/>
    <w:next w:val="NoList"/>
    <w:uiPriority w:val="99"/>
    <w:semiHidden/>
    <w:unhideWhenUsed/>
    <w:rsid w:val="00B309C5"/>
  </w:style>
  <w:style w:type="character" w:customStyle="1" w:styleId="boldunderlinechar6">
    <w:name w:val="boldunderlinechar"/>
    <w:rsid w:val="00B309C5"/>
  </w:style>
  <w:style w:type="paragraph" w:customStyle="1" w:styleId="Head0">
    <w:name w:val="Head"/>
    <w:basedOn w:val="Normal"/>
    <w:rsid w:val="00B309C5"/>
    <w:pPr>
      <w:spacing w:after="360"/>
      <w:jc w:val="center"/>
    </w:pPr>
    <w:rPr>
      <w:rFonts w:eastAsia="Calibri"/>
      <w:b/>
      <w:sz w:val="28"/>
      <w:szCs w:val="20"/>
    </w:rPr>
  </w:style>
  <w:style w:type="paragraph" w:customStyle="1" w:styleId="rteindent1">
    <w:name w:val="rteindent1"/>
    <w:basedOn w:val="Normal"/>
    <w:rsid w:val="00B309C5"/>
    <w:pPr>
      <w:spacing w:before="100" w:beforeAutospacing="1" w:after="100" w:afterAutospacing="1"/>
    </w:pPr>
    <w:rPr>
      <w:rFonts w:ascii="Times New Roman" w:eastAsia="Calibri" w:hAnsi="Times New Roman"/>
      <w:sz w:val="24"/>
    </w:rPr>
  </w:style>
  <w:style w:type="character" w:customStyle="1" w:styleId="TagsCharChar1">
    <w:name w:val="Tags Char Char1"/>
    <w:rsid w:val="00B309C5"/>
    <w:rPr>
      <w:b/>
      <w:sz w:val="24"/>
      <w:lang w:val="en-US" w:eastAsia="en-US"/>
    </w:rPr>
  </w:style>
  <w:style w:type="paragraph" w:customStyle="1" w:styleId="Card20">
    <w:name w:val="Card2"/>
    <w:basedOn w:val="Heading4"/>
    <w:rsid w:val="00B309C5"/>
    <w:pPr>
      <w:keepNext w:val="0"/>
      <w:keepLines w:val="0"/>
      <w:suppressAutoHyphens/>
      <w:spacing w:before="0"/>
      <w:ind w:left="1440" w:right="720"/>
      <w:outlineLvl w:val="9"/>
    </w:pPr>
    <w:rPr>
      <w:rFonts w:eastAsia="Calibri" w:cs="Arial"/>
      <w:b w:val="0"/>
      <w:iCs w:val="0"/>
      <w:sz w:val="18"/>
      <w:lang w:val="x-none" w:eastAsia="ar-SA"/>
    </w:rPr>
  </w:style>
  <w:style w:type="character" w:customStyle="1" w:styleId="Normal110">
    <w:name w:val="Normal11"/>
    <w:rsid w:val="00B309C5"/>
    <w:rPr>
      <w:sz w:val="20"/>
    </w:rPr>
  </w:style>
  <w:style w:type="paragraph" w:customStyle="1" w:styleId="Emphasis11">
    <w:name w:val="Emphasis11"/>
    <w:rsid w:val="00B309C5"/>
    <w:pPr>
      <w:spacing w:after="0" w:line="240" w:lineRule="auto"/>
    </w:pPr>
    <w:rPr>
      <w:rFonts w:ascii="Times New Roman" w:eastAsia="SimSun" w:hAnsi="Times New Roman" w:cs="Times New Roman"/>
      <w:bCs/>
      <w:sz w:val="24"/>
      <w:szCs w:val="27"/>
      <w:u w:val="thick"/>
      <w:lang w:eastAsia="zh-CN"/>
    </w:rPr>
  </w:style>
  <w:style w:type="character" w:customStyle="1" w:styleId="CharChar51">
    <w:name w:val="Char Char51"/>
    <w:rsid w:val="00B309C5"/>
    <w:rPr>
      <w:rFonts w:ascii="Georgia" w:hAnsi="Georgia"/>
      <w:b/>
      <w:caps/>
      <w:sz w:val="28"/>
      <w:u w:val="single"/>
    </w:rPr>
  </w:style>
  <w:style w:type="character" w:customStyle="1" w:styleId="CharChar41">
    <w:name w:val="Char Char41"/>
    <w:rsid w:val="00B309C5"/>
    <w:rPr>
      <w:rFonts w:ascii="Georgia" w:hAnsi="Georgia"/>
      <w:b/>
      <w:sz w:val="26"/>
    </w:rPr>
  </w:style>
  <w:style w:type="table" w:customStyle="1" w:styleId="ColorfulGrid-Accent12">
    <w:name w:val="Colorful Grid - Accent 12"/>
    <w:uiPriority w:val="29"/>
    <w:rsid w:val="00B309C5"/>
    <w:pPr>
      <w:spacing w:after="0" w:line="240" w:lineRule="auto"/>
    </w:pPr>
    <w:rPr>
      <w:rFonts w:ascii="Times" w:eastAsia="Times New Roman" w:hAnsi="Times" w:cs="Times New Roman"/>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Char31">
    <w:name w:val="Char31"/>
    <w:rsid w:val="00B309C5"/>
    <w:rPr>
      <w:rFonts w:ascii="Arial Narrow" w:eastAsia="Batang" w:hAnsi="Arial Narrow"/>
      <w:b/>
      <w:sz w:val="28"/>
      <w:lang w:val="en-US" w:eastAsia="en-US"/>
    </w:rPr>
  </w:style>
  <w:style w:type="character" w:customStyle="1" w:styleId="node-submitted">
    <w:name w:val="node-submitted"/>
    <w:rsid w:val="00B309C5"/>
  </w:style>
  <w:style w:type="character" w:customStyle="1" w:styleId="spacer">
    <w:name w:val="spacer"/>
    <w:rsid w:val="00B309C5"/>
  </w:style>
  <w:style w:type="character" w:customStyle="1" w:styleId="node-terms">
    <w:name w:val="node-terms"/>
    <w:rsid w:val="00B309C5"/>
  </w:style>
  <w:style w:type="character" w:customStyle="1" w:styleId="username">
    <w:name w:val="username"/>
    <w:rsid w:val="00B309C5"/>
  </w:style>
  <w:style w:type="numbering" w:customStyle="1" w:styleId="NoList211">
    <w:name w:val="No List211"/>
    <w:next w:val="NoList"/>
    <w:semiHidden/>
    <w:unhideWhenUsed/>
    <w:rsid w:val="00B309C5"/>
  </w:style>
  <w:style w:type="numbering" w:customStyle="1" w:styleId="NoList311">
    <w:name w:val="No List311"/>
    <w:next w:val="NoList"/>
    <w:semiHidden/>
    <w:unhideWhenUsed/>
    <w:rsid w:val="00B309C5"/>
  </w:style>
  <w:style w:type="numbering" w:customStyle="1" w:styleId="NoList411">
    <w:name w:val="No List411"/>
    <w:next w:val="NoList"/>
    <w:semiHidden/>
    <w:unhideWhenUsed/>
    <w:rsid w:val="00B309C5"/>
  </w:style>
  <w:style w:type="numbering" w:customStyle="1" w:styleId="1ai11">
    <w:name w:val="1 / a / i11"/>
    <w:basedOn w:val="NoList"/>
    <w:next w:val="1ai"/>
    <w:rsid w:val="00B309C5"/>
    <w:pPr>
      <w:numPr>
        <w:numId w:val="11"/>
      </w:numPr>
    </w:pPr>
  </w:style>
  <w:style w:type="character" w:customStyle="1" w:styleId="SubtleReference3">
    <w:name w:val="Subtle Reference3"/>
    <w:qFormat/>
    <w:rsid w:val="00B309C5"/>
    <w:rPr>
      <w:smallCaps/>
    </w:rPr>
  </w:style>
  <w:style w:type="character" w:customStyle="1" w:styleId="IntenseReference3">
    <w:name w:val="Intense Reference3"/>
    <w:qFormat/>
    <w:rsid w:val="00B309C5"/>
    <w:rPr>
      <w:smallCaps/>
      <w:spacing w:val="5"/>
      <w:u w:val="single"/>
    </w:rPr>
  </w:style>
  <w:style w:type="character" w:customStyle="1" w:styleId="BookTitle3">
    <w:name w:val="Book Title3"/>
    <w:qFormat/>
    <w:rsid w:val="00B309C5"/>
    <w:rPr>
      <w:i/>
      <w:iCs/>
      <w:smallCaps/>
      <w:spacing w:val="5"/>
    </w:rPr>
  </w:style>
  <w:style w:type="character" w:customStyle="1" w:styleId="SubtleReference2">
    <w:name w:val="Subtle Reference2"/>
    <w:qFormat/>
    <w:rsid w:val="00B309C5"/>
    <w:rPr>
      <w:smallCaps/>
    </w:rPr>
  </w:style>
  <w:style w:type="character" w:customStyle="1" w:styleId="IntenseReference2">
    <w:name w:val="Intense Reference2"/>
    <w:qFormat/>
    <w:rsid w:val="00B309C5"/>
    <w:rPr>
      <w:smallCaps/>
      <w:spacing w:val="5"/>
      <w:u w:val="single"/>
    </w:rPr>
  </w:style>
  <w:style w:type="character" w:customStyle="1" w:styleId="BookTitle2">
    <w:name w:val="Book Title2"/>
    <w:qFormat/>
    <w:rsid w:val="00B309C5"/>
    <w:rPr>
      <w:i/>
      <w:iCs/>
      <w:smallCaps/>
      <w:spacing w:val="5"/>
    </w:rPr>
  </w:style>
  <w:style w:type="table" w:customStyle="1" w:styleId="ColorfulGrid-Accent111">
    <w:name w:val="Colorful Grid - Accent 111"/>
    <w:rsid w:val="00B309C5"/>
    <w:pPr>
      <w:spacing w:after="0" w:line="240" w:lineRule="auto"/>
    </w:pPr>
    <w:rPr>
      <w:rFonts w:ascii="Times" w:eastAsia="Times New Roman" w:hAnsi="Times" w:cs="Times New Roman"/>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SubtleReference4">
    <w:name w:val="Subtle Reference4"/>
    <w:qFormat/>
    <w:rsid w:val="00B309C5"/>
    <w:rPr>
      <w:smallCaps/>
    </w:rPr>
  </w:style>
  <w:style w:type="character" w:customStyle="1" w:styleId="IntenseReference4">
    <w:name w:val="Intense Reference4"/>
    <w:qFormat/>
    <w:rsid w:val="00B309C5"/>
    <w:rPr>
      <w:smallCaps/>
      <w:spacing w:val="5"/>
      <w:u w:val="single"/>
    </w:rPr>
  </w:style>
  <w:style w:type="character" w:customStyle="1" w:styleId="BookTitle4">
    <w:name w:val="Book Title4"/>
    <w:qFormat/>
    <w:rsid w:val="00B309C5"/>
    <w:rPr>
      <w:i/>
      <w:iCs/>
      <w:smallCaps/>
      <w:spacing w:val="5"/>
    </w:rPr>
  </w:style>
  <w:style w:type="numbering" w:customStyle="1" w:styleId="StyleNumbered1">
    <w:name w:val="Style Numbered1"/>
    <w:basedOn w:val="NoList"/>
    <w:rsid w:val="00B309C5"/>
  </w:style>
  <w:style w:type="table" w:customStyle="1" w:styleId="LightShading-Accent21">
    <w:name w:val="Light Shading - Accent 21"/>
    <w:basedOn w:val="TableNormal"/>
    <w:next w:val="LightShading-Accent2"/>
    <w:rsid w:val="00B309C5"/>
    <w:pPr>
      <w:spacing w:after="0" w:line="240" w:lineRule="auto"/>
    </w:pPr>
    <w:rPr>
      <w:rFonts w:ascii="Times New Roman" w:eastAsia="Times New Roman" w:hAnsi="Times New Roman" w:cs="Times New Roman"/>
      <w:b/>
      <w:bCs/>
      <w:i/>
      <w:iCs/>
      <w:sz w:val="24"/>
      <w:szCs w:val="24"/>
      <w:lang w:val="x-none" w:eastAsia="x-none" w:bidi="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113">
    <w:name w:val="No List113"/>
    <w:next w:val="NoList"/>
    <w:uiPriority w:val="99"/>
    <w:semiHidden/>
    <w:unhideWhenUsed/>
    <w:rsid w:val="00B309C5"/>
  </w:style>
  <w:style w:type="numbering" w:customStyle="1" w:styleId="NoList122">
    <w:name w:val="No List122"/>
    <w:next w:val="NoList"/>
    <w:uiPriority w:val="99"/>
    <w:semiHidden/>
    <w:unhideWhenUsed/>
    <w:rsid w:val="00B309C5"/>
  </w:style>
  <w:style w:type="numbering" w:customStyle="1" w:styleId="NoList32">
    <w:name w:val="No List32"/>
    <w:next w:val="NoList"/>
    <w:uiPriority w:val="99"/>
    <w:semiHidden/>
    <w:unhideWhenUsed/>
    <w:rsid w:val="00B309C5"/>
  </w:style>
  <w:style w:type="numbering" w:customStyle="1" w:styleId="NoList42">
    <w:name w:val="No List42"/>
    <w:next w:val="NoList"/>
    <w:uiPriority w:val="99"/>
    <w:semiHidden/>
    <w:unhideWhenUsed/>
    <w:rsid w:val="00B309C5"/>
  </w:style>
  <w:style w:type="numbering" w:customStyle="1" w:styleId="NoList52">
    <w:name w:val="No List52"/>
    <w:next w:val="NoList"/>
    <w:semiHidden/>
    <w:unhideWhenUsed/>
    <w:rsid w:val="00B309C5"/>
  </w:style>
  <w:style w:type="numbering" w:customStyle="1" w:styleId="NoList62">
    <w:name w:val="No List62"/>
    <w:next w:val="NoList"/>
    <w:uiPriority w:val="99"/>
    <w:semiHidden/>
    <w:unhideWhenUsed/>
    <w:rsid w:val="00B309C5"/>
  </w:style>
  <w:style w:type="numbering" w:customStyle="1" w:styleId="NoList72">
    <w:name w:val="No List72"/>
    <w:next w:val="NoList"/>
    <w:semiHidden/>
    <w:unhideWhenUsed/>
    <w:rsid w:val="00B309C5"/>
  </w:style>
  <w:style w:type="numbering" w:customStyle="1" w:styleId="NoList132">
    <w:name w:val="No List132"/>
    <w:next w:val="NoList"/>
    <w:semiHidden/>
    <w:unhideWhenUsed/>
    <w:rsid w:val="00B309C5"/>
  </w:style>
  <w:style w:type="numbering" w:customStyle="1" w:styleId="NoList151">
    <w:name w:val="No List151"/>
    <w:next w:val="NoList"/>
    <w:semiHidden/>
    <w:unhideWhenUsed/>
    <w:rsid w:val="00B309C5"/>
  </w:style>
  <w:style w:type="numbering" w:customStyle="1" w:styleId="1ai2">
    <w:name w:val="1 / a / i2"/>
    <w:basedOn w:val="NoList"/>
    <w:next w:val="1ai"/>
    <w:rsid w:val="00B309C5"/>
  </w:style>
  <w:style w:type="numbering" w:customStyle="1" w:styleId="NoList212">
    <w:name w:val="No List212"/>
    <w:next w:val="NoList"/>
    <w:semiHidden/>
    <w:unhideWhenUsed/>
    <w:rsid w:val="00B309C5"/>
  </w:style>
  <w:style w:type="numbering" w:customStyle="1" w:styleId="NoList161">
    <w:name w:val="No List161"/>
    <w:next w:val="NoList"/>
    <w:semiHidden/>
    <w:unhideWhenUsed/>
    <w:rsid w:val="00B309C5"/>
  </w:style>
  <w:style w:type="numbering" w:customStyle="1" w:styleId="NoList171">
    <w:name w:val="No List171"/>
    <w:next w:val="NoList"/>
    <w:semiHidden/>
    <w:unhideWhenUsed/>
    <w:rsid w:val="00B309C5"/>
  </w:style>
  <w:style w:type="numbering" w:customStyle="1" w:styleId="NoList221">
    <w:name w:val="No List221"/>
    <w:next w:val="NoList"/>
    <w:semiHidden/>
    <w:unhideWhenUsed/>
    <w:rsid w:val="00B309C5"/>
  </w:style>
  <w:style w:type="numbering" w:customStyle="1" w:styleId="NoList312">
    <w:name w:val="No List312"/>
    <w:next w:val="NoList"/>
    <w:semiHidden/>
    <w:unhideWhenUsed/>
    <w:rsid w:val="00B309C5"/>
  </w:style>
  <w:style w:type="numbering" w:customStyle="1" w:styleId="NoList412">
    <w:name w:val="No List412"/>
    <w:next w:val="NoList"/>
    <w:semiHidden/>
    <w:unhideWhenUsed/>
    <w:rsid w:val="00B309C5"/>
  </w:style>
  <w:style w:type="numbering" w:customStyle="1" w:styleId="NoList511">
    <w:name w:val="No List511"/>
    <w:next w:val="NoList"/>
    <w:semiHidden/>
    <w:unhideWhenUsed/>
    <w:rsid w:val="00B309C5"/>
  </w:style>
  <w:style w:type="numbering" w:customStyle="1" w:styleId="NoList611">
    <w:name w:val="No List611"/>
    <w:next w:val="NoList"/>
    <w:uiPriority w:val="99"/>
    <w:semiHidden/>
    <w:unhideWhenUsed/>
    <w:rsid w:val="00B309C5"/>
  </w:style>
  <w:style w:type="numbering" w:customStyle="1" w:styleId="NoList711">
    <w:name w:val="No List711"/>
    <w:next w:val="NoList"/>
    <w:semiHidden/>
    <w:unhideWhenUsed/>
    <w:rsid w:val="00B309C5"/>
  </w:style>
  <w:style w:type="numbering" w:customStyle="1" w:styleId="1ai12">
    <w:name w:val="1 / a / i12"/>
    <w:basedOn w:val="NoList"/>
    <w:next w:val="1ai"/>
    <w:rsid w:val="00B309C5"/>
  </w:style>
  <w:style w:type="table" w:customStyle="1" w:styleId="ColorfulGrid-Accent112">
    <w:name w:val="Colorful Grid - Accent 112"/>
    <w:rsid w:val="00B309C5"/>
    <w:pPr>
      <w:spacing w:after="0" w:line="240" w:lineRule="auto"/>
    </w:pPr>
    <w:rPr>
      <w:rFonts w:ascii="Times" w:eastAsia="Times New Roman" w:hAnsi="Times" w:cs="Times New Roman"/>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ha63wbnf">
    <w:name w:val="ha63wbnf"/>
    <w:basedOn w:val="DefaultParagraphFont"/>
    <w:rsid w:val="00B309C5"/>
  </w:style>
  <w:style w:type="character" w:customStyle="1" w:styleId="nw7y88mh4">
    <w:name w:val="nw7y88mh4"/>
    <w:basedOn w:val="DefaultParagraphFont"/>
    <w:rsid w:val="00B309C5"/>
  </w:style>
  <w:style w:type="character" w:customStyle="1" w:styleId="Underline5">
    <w:name w:val="Underline!!"/>
    <w:basedOn w:val="DefaultParagraphFont"/>
    <w:uiPriority w:val="1"/>
    <w:qFormat/>
    <w:rsid w:val="00B309C5"/>
    <w:rPr>
      <w:b w:val="0"/>
      <w:bCs/>
      <w:sz w:val="20"/>
      <w:u w:val="single"/>
    </w:rPr>
  </w:style>
  <w:style w:type="paragraph" w:customStyle="1" w:styleId="Tag3">
    <w:name w:val="Tag!!"/>
    <w:basedOn w:val="Normal"/>
    <w:link w:val="TagChar5"/>
    <w:qFormat/>
    <w:rsid w:val="00B309C5"/>
    <w:pPr>
      <w:ind w:right="288"/>
    </w:pPr>
    <w:rPr>
      <w:rFonts w:ascii="Gill Sans MT" w:eastAsia="Times New Roman" w:hAnsi="Gill Sans MT" w:cs="Calibri"/>
      <w:b/>
      <w:sz w:val="24"/>
      <w:szCs w:val="20"/>
    </w:rPr>
  </w:style>
  <w:style w:type="paragraph" w:customStyle="1" w:styleId="Cite6">
    <w:name w:val="Cite!!"/>
    <w:basedOn w:val="Tag3"/>
    <w:qFormat/>
    <w:rsid w:val="00B309C5"/>
    <w:rPr>
      <w:b w:val="0"/>
    </w:rPr>
  </w:style>
  <w:style w:type="character" w:customStyle="1" w:styleId="TagChar5">
    <w:name w:val="Tag!! Char"/>
    <w:basedOn w:val="DefaultParagraphFont"/>
    <w:link w:val="Tag3"/>
    <w:rsid w:val="00B309C5"/>
    <w:rPr>
      <w:rFonts w:ascii="Gill Sans MT" w:eastAsia="Times New Roman" w:hAnsi="Gill Sans MT" w:cs="Calibri"/>
      <w:b/>
      <w:sz w:val="24"/>
      <w:szCs w:val="20"/>
    </w:rPr>
  </w:style>
  <w:style w:type="paragraph" w:customStyle="1" w:styleId="card4">
    <w:name w:val="card!!"/>
    <w:basedOn w:val="Normal"/>
    <w:next w:val="Normal"/>
    <w:link w:val="cardChar6"/>
    <w:qFormat/>
    <w:rsid w:val="00B309C5"/>
    <w:pPr>
      <w:ind w:left="288" w:right="288"/>
    </w:pPr>
    <w:rPr>
      <w:rFonts w:ascii="Gill Sans MT" w:eastAsia="Times New Roman" w:hAnsi="Gill Sans MT" w:cs="Calibri"/>
      <w:szCs w:val="20"/>
    </w:rPr>
  </w:style>
  <w:style w:type="character" w:customStyle="1" w:styleId="cardChar6">
    <w:name w:val="card!! Char"/>
    <w:link w:val="card4"/>
    <w:rsid w:val="00B309C5"/>
    <w:rPr>
      <w:rFonts w:ascii="Gill Sans MT" w:eastAsia="Times New Roman" w:hAnsi="Gill Sans MT" w:cs="Calibri"/>
      <w:szCs w:val="20"/>
    </w:rPr>
  </w:style>
  <w:style w:type="paragraph" w:customStyle="1" w:styleId="norma">
    <w:name w:val="norma"/>
    <w:basedOn w:val="Normal"/>
    <w:rsid w:val="00B309C5"/>
    <w:rPr>
      <w:rFonts w:ascii="Gill Sans MT" w:eastAsia="Times New Roman" w:hAnsi="Gill Sans MT" w:cs="Calibri"/>
      <w:sz w:val="24"/>
      <w:szCs w:val="24"/>
    </w:rPr>
  </w:style>
  <w:style w:type="character" w:customStyle="1" w:styleId="DDIUnderline">
    <w:name w:val="DDI Underline"/>
    <w:basedOn w:val="DefaultParagraphFont"/>
    <w:qFormat/>
    <w:rsid w:val="00B309C5"/>
    <w:rPr>
      <w:sz w:val="20"/>
      <w:u w:val="thick"/>
    </w:rPr>
  </w:style>
  <w:style w:type="character" w:customStyle="1" w:styleId="articledateline">
    <w:name w:val="articledateline"/>
    <w:basedOn w:val="DefaultParagraphFont"/>
    <w:rsid w:val="00B309C5"/>
  </w:style>
  <w:style w:type="character" w:customStyle="1" w:styleId="get-the-time">
    <w:name w:val="get-the-time"/>
    <w:basedOn w:val="DefaultParagraphFont"/>
    <w:rsid w:val="00B309C5"/>
  </w:style>
  <w:style w:type="paragraph" w:customStyle="1" w:styleId="headlinemeta">
    <w:name w:val="headline_meta"/>
    <w:basedOn w:val="Normal"/>
    <w:rsid w:val="00B309C5"/>
    <w:pPr>
      <w:spacing w:before="100" w:beforeAutospacing="1" w:after="100" w:afterAutospacing="1"/>
    </w:pPr>
    <w:rPr>
      <w:rFonts w:ascii="Times" w:hAnsi="Times" w:cs="Calibri"/>
      <w:sz w:val="20"/>
      <w:szCs w:val="20"/>
    </w:rPr>
  </w:style>
  <w:style w:type="character" w:customStyle="1" w:styleId="articledate">
    <w:name w:val="article_date"/>
    <w:basedOn w:val="DefaultParagraphFont"/>
    <w:rsid w:val="00B309C5"/>
  </w:style>
  <w:style w:type="character" w:customStyle="1" w:styleId="meta-date">
    <w:name w:val="meta-date"/>
    <w:basedOn w:val="DefaultParagraphFont"/>
    <w:rsid w:val="00B309C5"/>
  </w:style>
  <w:style w:type="character" w:customStyle="1" w:styleId="issue">
    <w:name w:val="issue"/>
    <w:basedOn w:val="DefaultParagraphFont"/>
    <w:rsid w:val="00B309C5"/>
  </w:style>
  <w:style w:type="character" w:customStyle="1" w:styleId="single-author">
    <w:name w:val="single-author"/>
    <w:basedOn w:val="DefaultParagraphFont"/>
    <w:rsid w:val="00B309C5"/>
  </w:style>
  <w:style w:type="character" w:customStyle="1" w:styleId="environment">
    <w:name w:val="environment"/>
    <w:basedOn w:val="DefaultParagraphFont"/>
    <w:rsid w:val="00B309C5"/>
  </w:style>
  <w:style w:type="paragraph" w:customStyle="1" w:styleId="author-credentials">
    <w:name w:val="author-credentials"/>
    <w:basedOn w:val="Normal"/>
    <w:rsid w:val="00B309C5"/>
    <w:pPr>
      <w:spacing w:before="100" w:beforeAutospacing="1" w:after="100" w:afterAutospacing="1"/>
    </w:pPr>
    <w:rPr>
      <w:rFonts w:ascii="Times" w:hAnsi="Times" w:cs="Calibri"/>
      <w:sz w:val="20"/>
      <w:szCs w:val="20"/>
    </w:rPr>
  </w:style>
  <w:style w:type="character" w:customStyle="1" w:styleId="attachuserpopup">
    <w:name w:val="attach_user_popup"/>
    <w:basedOn w:val="DefaultParagraphFont"/>
    <w:rsid w:val="00B309C5"/>
  </w:style>
  <w:style w:type="character" w:customStyle="1" w:styleId="contentlinks">
    <w:name w:val="contentlinks"/>
    <w:basedOn w:val="DefaultParagraphFont"/>
    <w:rsid w:val="00B309C5"/>
  </w:style>
  <w:style w:type="character" w:customStyle="1" w:styleId="specialissuelabel">
    <w:name w:val="specialissuelabel"/>
    <w:basedOn w:val="DefaultParagraphFont"/>
    <w:rsid w:val="00B309C5"/>
  </w:style>
  <w:style w:type="character" w:customStyle="1" w:styleId="singlehighlightclass">
    <w:name w:val="single_highlight_class"/>
    <w:basedOn w:val="DefaultParagraphFont"/>
    <w:rsid w:val="00B309C5"/>
  </w:style>
  <w:style w:type="character" w:customStyle="1" w:styleId="addthisseparator">
    <w:name w:val="addthis_separator"/>
    <w:basedOn w:val="DefaultParagraphFont"/>
    <w:rsid w:val="00B309C5"/>
  </w:style>
  <w:style w:type="character" w:customStyle="1" w:styleId="pipe">
    <w:name w:val="pipe"/>
    <w:basedOn w:val="DefaultParagraphFont"/>
    <w:rsid w:val="00B309C5"/>
  </w:style>
  <w:style w:type="character" w:customStyle="1" w:styleId="storytools">
    <w:name w:val="story_tools"/>
    <w:basedOn w:val="DefaultParagraphFont"/>
    <w:rsid w:val="00B309C5"/>
  </w:style>
  <w:style w:type="character" w:customStyle="1" w:styleId="photo-caption">
    <w:name w:val="photo-caption"/>
    <w:basedOn w:val="DefaultParagraphFont"/>
    <w:rsid w:val="00B309C5"/>
  </w:style>
  <w:style w:type="character" w:customStyle="1" w:styleId="photo-credit">
    <w:name w:val="photo-credit"/>
    <w:basedOn w:val="DefaultParagraphFont"/>
    <w:rsid w:val="00B309C5"/>
  </w:style>
  <w:style w:type="character" w:customStyle="1" w:styleId="medium-bold1">
    <w:name w:val="medium-bold1"/>
    <w:basedOn w:val="DefaultParagraphFont"/>
    <w:rsid w:val="00B309C5"/>
  </w:style>
  <w:style w:type="paragraph" w:customStyle="1" w:styleId="exlresultavailability">
    <w:name w:val="exlresultavailability"/>
    <w:basedOn w:val="Normal"/>
    <w:rsid w:val="00B309C5"/>
    <w:pPr>
      <w:spacing w:before="100" w:beforeAutospacing="1" w:after="100" w:afterAutospacing="1"/>
    </w:pPr>
    <w:rPr>
      <w:rFonts w:ascii="Times" w:hAnsi="Times" w:cs="Calibri"/>
      <w:sz w:val="20"/>
      <w:szCs w:val="20"/>
    </w:rPr>
  </w:style>
  <w:style w:type="character" w:customStyle="1" w:styleId="pseditboxdisponly">
    <w:name w:val="pseditbox_disponly"/>
    <w:basedOn w:val="DefaultParagraphFont"/>
    <w:rsid w:val="00B309C5"/>
  </w:style>
  <w:style w:type="character" w:customStyle="1" w:styleId="journaltitle">
    <w:name w:val="journaltitle"/>
    <w:basedOn w:val="DefaultParagraphFont"/>
    <w:rsid w:val="00B309C5"/>
  </w:style>
  <w:style w:type="character" w:customStyle="1" w:styleId="vol">
    <w:name w:val="vol"/>
    <w:basedOn w:val="DefaultParagraphFont"/>
    <w:rsid w:val="00B309C5"/>
  </w:style>
  <w:style w:type="character" w:customStyle="1" w:styleId="pagefirst">
    <w:name w:val="pagefirst"/>
    <w:basedOn w:val="DefaultParagraphFont"/>
    <w:rsid w:val="00B309C5"/>
  </w:style>
  <w:style w:type="character" w:customStyle="1" w:styleId="pagelast">
    <w:name w:val="pagelast"/>
    <w:basedOn w:val="DefaultParagraphFont"/>
    <w:rsid w:val="00B309C5"/>
  </w:style>
  <w:style w:type="character" w:customStyle="1" w:styleId="citedissue">
    <w:name w:val="citedissue"/>
    <w:basedOn w:val="DefaultParagraphFont"/>
    <w:rsid w:val="00B309C5"/>
  </w:style>
  <w:style w:type="character" w:customStyle="1" w:styleId="for">
    <w:name w:val="for"/>
    <w:basedOn w:val="DefaultParagraphFont"/>
    <w:rsid w:val="00B309C5"/>
  </w:style>
  <w:style w:type="character" w:customStyle="1" w:styleId="meta-nav">
    <w:name w:val="meta-nav"/>
    <w:basedOn w:val="DefaultParagraphFont"/>
    <w:rsid w:val="00B309C5"/>
  </w:style>
  <w:style w:type="character" w:customStyle="1" w:styleId="directlinklabel">
    <w:name w:val="directlinklabel"/>
    <w:basedOn w:val="DefaultParagraphFont"/>
    <w:rsid w:val="00B309C5"/>
  </w:style>
  <w:style w:type="paragraph" w:customStyle="1" w:styleId="sl-art-byline">
    <w:name w:val="sl-art-byline"/>
    <w:basedOn w:val="Normal"/>
    <w:rsid w:val="00B309C5"/>
    <w:pPr>
      <w:spacing w:before="100" w:beforeAutospacing="1" w:after="100" w:afterAutospacing="1"/>
    </w:pPr>
    <w:rPr>
      <w:rFonts w:ascii="Times" w:hAnsi="Times" w:cs="Calibri"/>
      <w:sz w:val="20"/>
      <w:szCs w:val="20"/>
    </w:rPr>
  </w:style>
  <w:style w:type="character" w:customStyle="1" w:styleId="sl-art-datetime">
    <w:name w:val="sl-art-datetime"/>
    <w:basedOn w:val="DefaultParagraphFont"/>
    <w:rsid w:val="00B309C5"/>
  </w:style>
  <w:style w:type="character" w:customStyle="1" w:styleId="sl-art-head-pipe">
    <w:name w:val="sl-art-head-pipe"/>
    <w:basedOn w:val="DefaultParagraphFont"/>
    <w:rsid w:val="00B309C5"/>
  </w:style>
  <w:style w:type="paragraph" w:customStyle="1" w:styleId="details">
    <w:name w:val="details"/>
    <w:basedOn w:val="Normal"/>
    <w:rsid w:val="00B309C5"/>
    <w:pPr>
      <w:spacing w:before="100" w:beforeAutospacing="1" w:after="100" w:afterAutospacing="1"/>
    </w:pPr>
    <w:rPr>
      <w:rFonts w:ascii="Times" w:hAnsi="Times" w:cs="Calibri"/>
      <w:sz w:val="20"/>
      <w:szCs w:val="20"/>
    </w:rPr>
  </w:style>
  <w:style w:type="character" w:customStyle="1" w:styleId="publish-date">
    <w:name w:val="publish-date"/>
    <w:basedOn w:val="DefaultParagraphFont"/>
    <w:rsid w:val="00B309C5"/>
  </w:style>
  <w:style w:type="character" w:customStyle="1" w:styleId="postmetaheadercommentcount">
    <w:name w:val="postmetaheadercommentcount"/>
    <w:basedOn w:val="DefaultParagraphFont"/>
    <w:rsid w:val="00B309C5"/>
  </w:style>
  <w:style w:type="character" w:customStyle="1" w:styleId="HTMLAddressChar1">
    <w:name w:val="HTML Address Char1"/>
    <w:basedOn w:val="DefaultParagraphFont"/>
    <w:uiPriority w:val="99"/>
    <w:semiHidden/>
    <w:rsid w:val="00B309C5"/>
    <w:rPr>
      <w:rFonts w:ascii="Arial" w:hAnsi="Arial" w:cs="Arial"/>
      <w:i/>
      <w:iCs/>
      <w:sz w:val="16"/>
    </w:rPr>
  </w:style>
  <w:style w:type="character" w:customStyle="1" w:styleId="foreground">
    <w:name w:val="foreground"/>
    <w:basedOn w:val="DefaultParagraphFont"/>
    <w:rsid w:val="00B309C5"/>
  </w:style>
  <w:style w:type="character" w:customStyle="1" w:styleId="doctype">
    <w:name w:val="doctype"/>
    <w:basedOn w:val="DefaultParagraphFont"/>
    <w:rsid w:val="00B309C5"/>
  </w:style>
  <w:style w:type="character" w:customStyle="1" w:styleId="itemdatecreated">
    <w:name w:val="itemdatecreated"/>
    <w:basedOn w:val="DefaultParagraphFont"/>
    <w:rsid w:val="00B309C5"/>
  </w:style>
  <w:style w:type="character" w:customStyle="1" w:styleId="itemauthor">
    <w:name w:val="itemauthor"/>
    <w:basedOn w:val="DefaultParagraphFont"/>
    <w:rsid w:val="00B309C5"/>
  </w:style>
  <w:style w:type="paragraph" w:customStyle="1" w:styleId="Pa16">
    <w:name w:val="Pa16"/>
    <w:basedOn w:val="Default"/>
    <w:next w:val="Default"/>
    <w:uiPriority w:val="99"/>
    <w:rsid w:val="00B309C5"/>
    <w:pPr>
      <w:spacing w:line="321" w:lineRule="atLeast"/>
    </w:pPr>
    <w:rPr>
      <w:rFonts w:ascii="Adobe Garamond Pro" w:eastAsiaTheme="minorEastAsia" w:hAnsi="Adobe Garamond Pro"/>
      <w:color w:val="auto"/>
    </w:rPr>
  </w:style>
  <w:style w:type="paragraph" w:customStyle="1" w:styleId="Pa17">
    <w:name w:val="Pa17"/>
    <w:basedOn w:val="Default"/>
    <w:next w:val="Default"/>
    <w:uiPriority w:val="99"/>
    <w:rsid w:val="00B309C5"/>
    <w:pPr>
      <w:spacing w:line="241" w:lineRule="atLeast"/>
    </w:pPr>
    <w:rPr>
      <w:rFonts w:ascii="Adobe Garamond Pro" w:eastAsiaTheme="minorEastAsia" w:hAnsi="Adobe Garamond Pro"/>
      <w:color w:val="auto"/>
    </w:rPr>
  </w:style>
  <w:style w:type="character" w:customStyle="1" w:styleId="tolocaltime">
    <w:name w:val="tolocaltime"/>
    <w:basedOn w:val="DefaultParagraphFont"/>
    <w:rsid w:val="00B309C5"/>
  </w:style>
  <w:style w:type="character" w:customStyle="1" w:styleId="title4">
    <w:name w:val="title4"/>
    <w:rsid w:val="00B309C5"/>
  </w:style>
  <w:style w:type="paragraph" w:customStyle="1" w:styleId="introduction">
    <w:name w:val="introduction"/>
    <w:basedOn w:val="Normal"/>
    <w:rsid w:val="00B309C5"/>
    <w:pPr>
      <w:spacing w:before="100" w:beforeAutospacing="1" w:after="100" w:afterAutospacing="1"/>
    </w:pPr>
    <w:rPr>
      <w:rFonts w:ascii="Times" w:hAnsi="Times" w:cs="Calibri"/>
      <w:sz w:val="20"/>
      <w:szCs w:val="20"/>
    </w:rPr>
  </w:style>
  <w:style w:type="character" w:customStyle="1" w:styleId="main">
    <w:name w:val="main"/>
    <w:rsid w:val="00B309C5"/>
  </w:style>
  <w:style w:type="character" w:customStyle="1" w:styleId="standardtext1b">
    <w:name w:val="standardtext1b"/>
    <w:rsid w:val="00B309C5"/>
  </w:style>
  <w:style w:type="character" w:customStyle="1" w:styleId="titles">
    <w:name w:val="titles"/>
    <w:rsid w:val="00B309C5"/>
  </w:style>
  <w:style w:type="character" w:customStyle="1" w:styleId="headline2">
    <w:name w:val="headline2"/>
    <w:rsid w:val="00B309C5"/>
  </w:style>
  <w:style w:type="character" w:customStyle="1" w:styleId="UnderlineCardText">
    <w:name w:val="Underline Card Text"/>
    <w:rsid w:val="00B309C5"/>
    <w:rPr>
      <w:rFonts w:ascii="Times New Roman" w:eastAsia="Times New Roman" w:hAnsi="Times New Roman" w:cs="Times New Roman"/>
      <w:color w:val="000000"/>
      <w:sz w:val="24"/>
      <w:u w:val="single"/>
    </w:rPr>
  </w:style>
  <w:style w:type="character" w:customStyle="1" w:styleId="featureheading">
    <w:name w:val="featureheading"/>
    <w:rsid w:val="00B309C5"/>
  </w:style>
  <w:style w:type="character" w:customStyle="1" w:styleId="ej8b8e">
    <w:name w:val="ej8b8e"/>
    <w:rsid w:val="00B309C5"/>
  </w:style>
  <w:style w:type="character" w:customStyle="1" w:styleId="link12red">
    <w:name w:val="link_12_red"/>
    <w:rsid w:val="00B309C5"/>
  </w:style>
  <w:style w:type="character" w:customStyle="1" w:styleId="StyleUnderlineCharChar10pt">
    <w:name w:val="Style Underline Char Char + 10 pt"/>
    <w:rsid w:val="00B309C5"/>
    <w:rPr>
      <w:rFonts w:ascii="Times New Roman" w:hAnsi="Times New Roman"/>
      <w:sz w:val="20"/>
      <w:szCs w:val="24"/>
      <w:u w:val="single"/>
      <w:lang w:val="en-US" w:eastAsia="en-US" w:bidi="ar-SA"/>
    </w:rPr>
  </w:style>
  <w:style w:type="character" w:customStyle="1" w:styleId="StyleUnderlineCharChar10ptBold">
    <w:name w:val="Style Underline Char Char + 10 pt Bold"/>
    <w:rsid w:val="00B309C5"/>
    <w:rPr>
      <w:rFonts w:ascii="Times New Roman" w:hAnsi="Times New Roman"/>
      <w:b/>
      <w:bCs/>
      <w:sz w:val="20"/>
      <w:szCs w:val="24"/>
      <w:u w:val="single"/>
      <w:lang w:val="en-US" w:eastAsia="en-US" w:bidi="ar-SA"/>
    </w:rPr>
  </w:style>
  <w:style w:type="paragraph" w:customStyle="1" w:styleId="StyleStyle4">
    <w:name w:val="Style Style4 +"/>
    <w:basedOn w:val="Style4"/>
    <w:link w:val="StyleStyle4Char"/>
    <w:rsid w:val="00B309C5"/>
    <w:rPr>
      <w:rFonts w:ascii="Arial" w:hAnsi="Arial"/>
      <w:szCs w:val="24"/>
      <w:u w:val="single"/>
    </w:rPr>
  </w:style>
  <w:style w:type="paragraph" w:customStyle="1" w:styleId="date-comments">
    <w:name w:val="date-comments"/>
    <w:basedOn w:val="Normal"/>
    <w:uiPriority w:val="99"/>
    <w:rsid w:val="00B309C5"/>
    <w:pPr>
      <w:spacing w:before="100" w:beforeAutospacing="1" w:after="100" w:afterAutospacing="1"/>
    </w:pPr>
    <w:rPr>
      <w:rFonts w:ascii="Times" w:hAnsi="Times" w:cs="Calibri"/>
      <w:szCs w:val="20"/>
    </w:rPr>
  </w:style>
  <w:style w:type="character" w:customStyle="1" w:styleId="article-date">
    <w:name w:val="article-date"/>
    <w:rsid w:val="00B309C5"/>
  </w:style>
  <w:style w:type="character" w:customStyle="1" w:styleId="bodysubtoc">
    <w:name w:val="bodysubtoc"/>
    <w:rsid w:val="00B309C5"/>
  </w:style>
  <w:style w:type="character" w:customStyle="1" w:styleId="lefttitlesmaller">
    <w:name w:val="lefttitlesmaller"/>
    <w:rsid w:val="00B309C5"/>
  </w:style>
  <w:style w:type="character" w:customStyle="1" w:styleId="submitted-time">
    <w:name w:val="submitted-time"/>
    <w:rsid w:val="00B309C5"/>
  </w:style>
  <w:style w:type="paragraph" w:customStyle="1" w:styleId="Heading2Char2CharChar12">
    <w:name w:val="Heading 2 Char2 Char Char12"/>
    <w:aliases w:val="Char Char Char Char Char Char1 Char Char Char Char Char1,Char Char22"/>
    <w:next w:val="Normal"/>
    <w:uiPriority w:val="99"/>
    <w:rsid w:val="00B309C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orydl">
    <w:name w:val="story_dl"/>
    <w:basedOn w:val="DefaultParagraphFont"/>
    <w:rsid w:val="00B309C5"/>
  </w:style>
  <w:style w:type="numbering" w:customStyle="1" w:styleId="NoList1111">
    <w:name w:val="No List1111"/>
    <w:next w:val="NoList"/>
    <w:uiPriority w:val="99"/>
    <w:semiHidden/>
    <w:unhideWhenUsed/>
    <w:rsid w:val="00B309C5"/>
  </w:style>
  <w:style w:type="character" w:customStyle="1" w:styleId="Date21">
    <w:name w:val="Date21"/>
    <w:basedOn w:val="DefaultParagraphFont"/>
    <w:rsid w:val="00B309C5"/>
  </w:style>
  <w:style w:type="paragraph" w:customStyle="1" w:styleId="Style33">
    <w:name w:val="Style 33"/>
    <w:basedOn w:val="Normal"/>
    <w:uiPriority w:val="99"/>
    <w:rsid w:val="00B309C5"/>
    <w:pPr>
      <w:widowControl w:val="0"/>
      <w:autoSpaceDE w:val="0"/>
      <w:autoSpaceDN w:val="0"/>
      <w:spacing w:line="264" w:lineRule="auto"/>
      <w:ind w:left="72" w:firstLine="288"/>
      <w:jc w:val="both"/>
    </w:pPr>
    <w:rPr>
      <w:rFonts w:eastAsia="Times New Roman" w:cs="Garamond"/>
      <w:sz w:val="21"/>
      <w:szCs w:val="21"/>
    </w:rPr>
  </w:style>
  <w:style w:type="paragraph" w:customStyle="1" w:styleId="aTagandCite">
    <w:name w:val="a Tag and Cite"/>
    <w:basedOn w:val="Normal"/>
    <w:qFormat/>
    <w:rsid w:val="00B309C5"/>
    <w:rPr>
      <w:rFonts w:eastAsia="Times New Roman" w:cs="Times New Roman"/>
      <w:b/>
      <w:sz w:val="24"/>
      <w:szCs w:val="24"/>
    </w:rPr>
  </w:style>
  <w:style w:type="character" w:customStyle="1" w:styleId="archiveheader">
    <w:name w:val="archive_header"/>
    <w:basedOn w:val="DefaultParagraphFont"/>
    <w:rsid w:val="00B309C5"/>
  </w:style>
  <w:style w:type="character" w:customStyle="1" w:styleId="StyleStrikethrough">
    <w:name w:val="Style Strikethrough"/>
    <w:basedOn w:val="DefaultParagraphFont"/>
    <w:qFormat/>
    <w:rsid w:val="00B309C5"/>
    <w:rPr>
      <w:strike/>
    </w:rPr>
  </w:style>
  <w:style w:type="paragraph" w:customStyle="1" w:styleId="ReadingText">
    <w:name w:val="Reading Text"/>
    <w:basedOn w:val="NoSpacing"/>
    <w:link w:val="ReadingTextChar"/>
    <w:qFormat/>
    <w:rsid w:val="00B309C5"/>
    <w:rPr>
      <w:rFonts w:ascii="Times New Roman" w:eastAsiaTheme="minorHAnsi" w:hAnsi="Times New Roman" w:cstheme="minorBidi"/>
      <w:sz w:val="24"/>
      <w:u w:val="single"/>
    </w:rPr>
  </w:style>
  <w:style w:type="character" w:customStyle="1" w:styleId="ReadingTextChar">
    <w:name w:val="Reading Text Char"/>
    <w:basedOn w:val="DefaultParagraphFont"/>
    <w:link w:val="ReadingText"/>
    <w:rsid w:val="00B309C5"/>
    <w:rPr>
      <w:rFonts w:ascii="Times New Roman" w:hAnsi="Times New Roman"/>
      <w:sz w:val="24"/>
      <w:u w:val="single"/>
    </w:rPr>
  </w:style>
  <w:style w:type="paragraph" w:customStyle="1" w:styleId="HTMLBody0">
    <w:name w:val="HTML Body"/>
    <w:rsid w:val="00B309C5"/>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B309C5"/>
    <w:pPr>
      <w:suppressAutoHyphens/>
      <w:spacing w:line="480" w:lineRule="auto"/>
    </w:pPr>
    <w:rPr>
      <w:rFonts w:ascii="Times New Roman" w:eastAsia="Times New Roman" w:hAnsi="Times New Roman" w:cs="Times New Roman"/>
      <w:sz w:val="24"/>
      <w:szCs w:val="20"/>
      <w:u w:val="none"/>
      <w:lang w:eastAsia="zh-CN"/>
    </w:rPr>
  </w:style>
  <w:style w:type="character" w:customStyle="1" w:styleId="Absatz-Standardschriftart">
    <w:name w:val="Absatz-Standardschriftart"/>
    <w:rsid w:val="00B309C5"/>
  </w:style>
  <w:style w:type="character" w:customStyle="1" w:styleId="WW-Absatz-Standardschriftart">
    <w:name w:val="WW-Absatz-Standardschriftart"/>
    <w:rsid w:val="00B309C5"/>
  </w:style>
  <w:style w:type="character" w:customStyle="1" w:styleId="WW-Absatz-Standardschriftart1">
    <w:name w:val="WW-Absatz-Standardschriftart1"/>
    <w:rsid w:val="00B309C5"/>
  </w:style>
  <w:style w:type="character" w:customStyle="1" w:styleId="WW8Num4z0">
    <w:name w:val="WW8Num4z0"/>
    <w:rsid w:val="00B309C5"/>
    <w:rPr>
      <w:i w:val="0"/>
      <w:iCs w:val="0"/>
    </w:rPr>
  </w:style>
  <w:style w:type="character" w:customStyle="1" w:styleId="WW8Num6z0">
    <w:name w:val="WW8Num6z0"/>
    <w:rsid w:val="00B309C5"/>
    <w:rPr>
      <w:rFonts w:ascii="Times New Roman" w:eastAsia="Times New Roman" w:hAnsi="Times New Roman" w:cs="Times New Roman" w:hint="default"/>
    </w:rPr>
  </w:style>
  <w:style w:type="character" w:customStyle="1" w:styleId="WW8Num6z1">
    <w:name w:val="WW8Num6z1"/>
    <w:rsid w:val="00B309C5"/>
    <w:rPr>
      <w:rFonts w:ascii="Courier New" w:hAnsi="Courier New" w:cs="Courier New" w:hint="default"/>
    </w:rPr>
  </w:style>
  <w:style w:type="character" w:customStyle="1" w:styleId="WW8Num6z2">
    <w:name w:val="WW8Num6z2"/>
    <w:rsid w:val="00B309C5"/>
    <w:rPr>
      <w:rFonts w:ascii="Wingdings" w:hAnsi="Wingdings" w:cs="Wingdings" w:hint="default"/>
    </w:rPr>
  </w:style>
  <w:style w:type="character" w:customStyle="1" w:styleId="WW8Num6z3">
    <w:name w:val="WW8Num6z3"/>
    <w:rsid w:val="00B309C5"/>
    <w:rPr>
      <w:rFonts w:ascii="Symbol" w:hAnsi="Symbol" w:cs="Symbol" w:hint="default"/>
    </w:rPr>
  </w:style>
  <w:style w:type="character" w:customStyle="1" w:styleId="EndnoteCharacters">
    <w:name w:val="Endnote Characters"/>
    <w:rsid w:val="00B309C5"/>
    <w:rPr>
      <w:vertAlign w:val="superscript"/>
    </w:rPr>
  </w:style>
  <w:style w:type="character" w:customStyle="1" w:styleId="btx1">
    <w:name w:val="btx1"/>
    <w:rsid w:val="00B309C5"/>
    <w:rPr>
      <w:rFonts w:ascii="Verdana" w:hAnsi="Verdana" w:cs="Arial" w:hint="default"/>
      <w:sz w:val="24"/>
      <w:szCs w:val="24"/>
    </w:rPr>
  </w:style>
  <w:style w:type="character" w:customStyle="1" w:styleId="strong-blue">
    <w:name w:val="strong-blue"/>
    <w:rsid w:val="00B309C5"/>
    <w:rPr>
      <w:b/>
      <w:bCs/>
      <w:color w:val="1181C9"/>
    </w:rPr>
  </w:style>
  <w:style w:type="paragraph" w:customStyle="1" w:styleId="1AChushush">
    <w:name w:val="1AChushush"/>
    <w:basedOn w:val="Normal"/>
    <w:link w:val="1AChushushChar"/>
    <w:autoRedefine/>
    <w:qFormat/>
    <w:rsid w:val="00B309C5"/>
    <w:pPr>
      <w:ind w:right="-14"/>
      <w:contextualSpacing/>
    </w:pPr>
    <w:rPr>
      <w:rFonts w:ascii="Times New Roman" w:hAnsi="Times New Roman" w:cs="Times New Roman"/>
      <w:sz w:val="20"/>
      <w:szCs w:val="24"/>
    </w:rPr>
  </w:style>
  <w:style w:type="character" w:customStyle="1" w:styleId="1AChushushChar">
    <w:name w:val="1AChushush Char"/>
    <w:link w:val="1AChushush"/>
    <w:rsid w:val="00B309C5"/>
    <w:rPr>
      <w:rFonts w:ascii="Times New Roman" w:hAnsi="Times New Roman" w:cs="Times New Roman"/>
      <w:sz w:val="20"/>
      <w:szCs w:val="24"/>
    </w:rPr>
  </w:style>
  <w:style w:type="character" w:customStyle="1" w:styleId="StyleunderlineVerdana">
    <w:name w:val="Style underline + Verdana"/>
    <w:rsid w:val="00B309C5"/>
    <w:rPr>
      <w:rFonts w:ascii="Verdana" w:hAnsi="Verdana"/>
      <w:b/>
      <w:bCs/>
      <w:sz w:val="20"/>
      <w:u w:val="single"/>
    </w:rPr>
  </w:style>
  <w:style w:type="character" w:customStyle="1" w:styleId="StyleTimesNewRoman10pt">
    <w:name w:val="Style Times New Roman 10 pt"/>
    <w:basedOn w:val="DefaultParagraphFont"/>
    <w:rsid w:val="00B309C5"/>
    <w:rPr>
      <w:rFonts w:ascii="Times New Roman" w:eastAsia="Times New Roman" w:hAnsi="Times New Roman"/>
      <w:sz w:val="20"/>
    </w:rPr>
  </w:style>
  <w:style w:type="character" w:customStyle="1" w:styleId="Style115pt">
    <w:name w:val="Style 115 pt"/>
    <w:basedOn w:val="DefaultParagraphFont"/>
    <w:rsid w:val="00B309C5"/>
    <w:rPr>
      <w:rFonts w:ascii="Times New Roman" w:hAnsi="Times New Roman"/>
      <w:sz w:val="20"/>
    </w:rPr>
  </w:style>
  <w:style w:type="character" w:customStyle="1" w:styleId="Intemphasis">
    <w:name w:val="Intemphasis"/>
    <w:uiPriority w:val="1"/>
    <w:qFormat/>
    <w:rsid w:val="00B309C5"/>
    <w:rPr>
      <w:rFonts w:ascii="Cambria" w:hAnsi="Cambria"/>
      <w:b/>
      <w:sz w:val="20"/>
      <w:u w:val="single"/>
      <w:bdr w:val="single" w:sz="4" w:space="0" w:color="auto"/>
      <w:shd w:val="pct25" w:color="auto" w:fill="auto"/>
    </w:rPr>
  </w:style>
  <w:style w:type="character" w:customStyle="1" w:styleId="StyleEmphasisBold">
    <w:name w:val="Style Emphasis + Bold"/>
    <w:rsid w:val="00B309C5"/>
    <w:rPr>
      <w:rFonts w:ascii="Times New Roman" w:hAnsi="Times New Roman"/>
      <w:b/>
      <w:bCs/>
      <w:i w:val="0"/>
      <w:iCs/>
      <w:sz w:val="20"/>
      <w:u w:val="single"/>
      <w:bdr w:val="single" w:sz="4" w:space="0" w:color="auto"/>
      <w:shd w:val="clear" w:color="auto" w:fill="C0C0C0"/>
    </w:rPr>
  </w:style>
  <w:style w:type="character" w:customStyle="1" w:styleId="article-headermeta-info-label">
    <w:name w:val="article-header__meta-info-label"/>
    <w:basedOn w:val="DefaultParagraphFont"/>
    <w:rsid w:val="00B309C5"/>
  </w:style>
  <w:style w:type="character" w:customStyle="1" w:styleId="article-headermeta-info-data">
    <w:name w:val="article-header__meta-info-data"/>
    <w:basedOn w:val="DefaultParagraphFont"/>
    <w:rsid w:val="00B309C5"/>
  </w:style>
  <w:style w:type="character" w:customStyle="1" w:styleId="authorname">
    <w:name w:val="authorname"/>
    <w:basedOn w:val="DefaultParagraphFont"/>
    <w:rsid w:val="00B309C5"/>
  </w:style>
  <w:style w:type="character" w:customStyle="1" w:styleId="contacticon">
    <w:name w:val="contacticon"/>
    <w:basedOn w:val="DefaultParagraphFont"/>
    <w:rsid w:val="00B309C5"/>
  </w:style>
  <w:style w:type="character" w:customStyle="1" w:styleId="affiliationnumber">
    <w:name w:val="affiliationnumber"/>
    <w:basedOn w:val="DefaultParagraphFont"/>
    <w:rsid w:val="00B309C5"/>
  </w:style>
  <w:style w:type="character" w:customStyle="1" w:styleId="notranslate">
    <w:name w:val="notranslate"/>
    <w:basedOn w:val="DefaultParagraphFont"/>
    <w:rsid w:val="00B309C5"/>
  </w:style>
  <w:style w:type="character" w:customStyle="1" w:styleId="l3b">
    <w:name w:val="l3b"/>
    <w:basedOn w:val="DefaultParagraphFont"/>
    <w:rsid w:val="00B309C5"/>
  </w:style>
  <w:style w:type="character" w:customStyle="1" w:styleId="l3d">
    <w:name w:val="l3d"/>
    <w:basedOn w:val="DefaultParagraphFont"/>
    <w:rsid w:val="00B309C5"/>
  </w:style>
  <w:style w:type="character" w:customStyle="1" w:styleId="footerlink">
    <w:name w:val="footerlink"/>
    <w:basedOn w:val="DefaultParagraphFont"/>
    <w:rsid w:val="00B309C5"/>
  </w:style>
  <w:style w:type="character" w:customStyle="1" w:styleId="Tag4">
    <w:name w:val="*Tag*"/>
    <w:rsid w:val="00B309C5"/>
    <w:rPr>
      <w:rFonts w:ascii="Times New Roman" w:hAnsi="Times New Roman"/>
      <w:b/>
      <w:caps/>
      <w:sz w:val="24"/>
    </w:rPr>
  </w:style>
  <w:style w:type="character" w:customStyle="1" w:styleId="CardText4">
    <w:name w:val="*Card Text*"/>
    <w:rsid w:val="00B309C5"/>
    <w:rPr>
      <w:rFonts w:ascii="Times New Roman" w:hAnsi="Times New Roman"/>
      <w:sz w:val="22"/>
    </w:rPr>
  </w:style>
  <w:style w:type="paragraph" w:customStyle="1" w:styleId="Header0">
    <w:name w:val="*Header*"/>
    <w:basedOn w:val="Normal"/>
    <w:qFormat/>
    <w:rsid w:val="00B309C5"/>
    <w:pPr>
      <w:jc w:val="center"/>
    </w:pPr>
    <w:rPr>
      <w:rFonts w:ascii="Times New Roman" w:eastAsia="Cambria" w:hAnsi="Times New Roman"/>
      <w:b/>
      <w:caps/>
      <w:szCs w:val="24"/>
    </w:rPr>
  </w:style>
  <w:style w:type="paragraph" w:customStyle="1" w:styleId="DebateLanguage">
    <w:name w:val="DebateLanguage"/>
    <w:basedOn w:val="Normal"/>
    <w:link w:val="DebateLanguageChar"/>
    <w:qFormat/>
    <w:rsid w:val="00B309C5"/>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B309C5"/>
    <w:rPr>
      <w:rFonts w:ascii="Calibri" w:eastAsia="Calibri" w:hAnsi="Calibri"/>
      <w:strike/>
      <w:sz w:val="24"/>
      <w:u w:val="single"/>
    </w:rPr>
  </w:style>
  <w:style w:type="character" w:customStyle="1" w:styleId="DebateUnderlineChar">
    <w:name w:val="DebateUnderline Char"/>
    <w:basedOn w:val="DefaultParagraphFont"/>
    <w:rsid w:val="00B309C5"/>
    <w:rPr>
      <w:rFonts w:ascii="Arial" w:eastAsia="Calibri" w:hAnsi="Arial" w:cs="Arial"/>
      <w:sz w:val="24"/>
      <w:u w:val="single"/>
    </w:rPr>
  </w:style>
  <w:style w:type="paragraph" w:customStyle="1" w:styleId="genderedlan">
    <w:name w:val="gendered lan"/>
    <w:basedOn w:val="Normal"/>
    <w:rsid w:val="00B309C5"/>
    <w:rPr>
      <w:rFonts w:ascii="Century Gothic" w:eastAsia="Times New Roman" w:hAnsi="Century Gothic"/>
      <w:strike/>
    </w:rPr>
  </w:style>
  <w:style w:type="paragraph" w:customStyle="1" w:styleId="DebateHeaderFinal">
    <w:name w:val="DebateHeaderFinal"/>
    <w:basedOn w:val="Heading1"/>
    <w:link w:val="DebateHeaderFinalChar"/>
    <w:qFormat/>
    <w:rsid w:val="00B309C5"/>
    <w:pPr>
      <w:pageBreakBefore w:val="0"/>
      <w:pBdr>
        <w:top w:val="none" w:sz="0" w:space="0" w:color="auto"/>
        <w:left w:val="none" w:sz="0" w:space="0" w:color="auto"/>
        <w:bottom w:val="none" w:sz="0" w:space="0" w:color="auto"/>
        <w:right w:val="none" w:sz="0" w:space="0" w:color="auto"/>
      </w:pBdr>
      <w:shd w:val="clear" w:color="auto" w:fill="000000" w:themeFill="text1"/>
      <w:spacing w:before="0" w:line="276" w:lineRule="auto"/>
      <w:jc w:val="left"/>
    </w:pPr>
    <w:rPr>
      <w:rFonts w:eastAsia="Times New Roman"/>
      <w:bCs/>
      <w:color w:val="FFFFFF" w:themeColor="background1"/>
      <w:sz w:val="36"/>
      <w:szCs w:val="36"/>
      <w:u w:val="single"/>
    </w:rPr>
  </w:style>
  <w:style w:type="character" w:customStyle="1" w:styleId="DebateHeaderFinalChar">
    <w:name w:val="DebateHeaderFinal Char"/>
    <w:basedOn w:val="DefaultParagraphFont"/>
    <w:link w:val="DebateHeaderFinal"/>
    <w:rsid w:val="00B309C5"/>
    <w:rPr>
      <w:rFonts w:ascii="Calibri" w:eastAsia="Times New Roman" w:hAnsi="Calibri" w:cstheme="majorBidi"/>
      <w:b/>
      <w:bCs/>
      <w:color w:val="FFFFFF" w:themeColor="background1"/>
      <w:sz w:val="36"/>
      <w:szCs w:val="36"/>
      <w:u w:val="single"/>
      <w:shd w:val="clear" w:color="auto" w:fill="000000" w:themeFill="text1"/>
    </w:rPr>
  </w:style>
  <w:style w:type="paragraph" w:customStyle="1" w:styleId="bigcite0">
    <w:name w:val="big cite"/>
    <w:basedOn w:val="Heading5"/>
    <w:autoRedefine/>
    <w:qFormat/>
    <w:rsid w:val="00B309C5"/>
    <w:pPr>
      <w:keepNext w:val="0"/>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pPr>
    <w:rPr>
      <w:rFonts w:ascii="Times New Roman" w:eastAsia="Times New Roman" w:hAnsi="Times New Roman" w:cs="Times New Roman"/>
      <w:b/>
      <w:bCs/>
      <w:iCs/>
      <w:caps/>
      <w:sz w:val="16"/>
      <w:szCs w:val="22"/>
    </w:rPr>
  </w:style>
  <w:style w:type="character" w:customStyle="1" w:styleId="newscontent">
    <w:name w:val="newscontent"/>
    <w:basedOn w:val="DefaultParagraphFont"/>
    <w:rsid w:val="00B309C5"/>
  </w:style>
  <w:style w:type="character" w:customStyle="1" w:styleId="floatleft">
    <w:name w:val="floatleft"/>
    <w:basedOn w:val="DefaultParagraphFont"/>
    <w:rsid w:val="00B309C5"/>
  </w:style>
  <w:style w:type="character" w:customStyle="1" w:styleId="floatright">
    <w:name w:val="floatright"/>
    <w:basedOn w:val="DefaultParagraphFont"/>
    <w:rsid w:val="00B309C5"/>
  </w:style>
  <w:style w:type="character" w:customStyle="1" w:styleId="newstext">
    <w:name w:val="newstext"/>
    <w:basedOn w:val="DefaultParagraphFont"/>
    <w:rsid w:val="00B309C5"/>
  </w:style>
  <w:style w:type="character" w:customStyle="1" w:styleId="meta-sep">
    <w:name w:val="meta-sep"/>
    <w:basedOn w:val="DefaultParagraphFont"/>
    <w:rsid w:val="00B309C5"/>
  </w:style>
  <w:style w:type="character" w:customStyle="1" w:styleId="boldness1">
    <w:name w:val="boldness1"/>
    <w:rsid w:val="00B309C5"/>
  </w:style>
  <w:style w:type="paragraph" w:customStyle="1" w:styleId="Heading42">
    <w:name w:val="Heading 42"/>
    <w:basedOn w:val="Normal"/>
    <w:rsid w:val="00B309C5"/>
    <w:rPr>
      <w:rFonts w:eastAsia="Times New Roman"/>
      <w:szCs w:val="20"/>
    </w:rPr>
  </w:style>
  <w:style w:type="character" w:customStyle="1" w:styleId="bcktital">
    <w:name w:val="bcktital"/>
    <w:basedOn w:val="DefaultParagraphFont"/>
    <w:rsid w:val="00B309C5"/>
  </w:style>
  <w:style w:type="character" w:customStyle="1" w:styleId="bcktital0">
    <w:name w:val="bckt_ital"/>
    <w:basedOn w:val="DefaultParagraphFont"/>
    <w:rsid w:val="00B309C5"/>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B309C5"/>
    <w:pPr>
      <w:ind w:left="400"/>
    </w:pPr>
    <w:rPr>
      <w:rFonts w:eastAsia="Times New Roman"/>
    </w:rPr>
  </w:style>
  <w:style w:type="character" w:customStyle="1" w:styleId="genderedlanChar">
    <w:name w:val="gendered lan Char"/>
    <w:basedOn w:val="DefaultParagraphFont"/>
    <w:uiPriority w:val="99"/>
    <w:rsid w:val="00B309C5"/>
    <w:rPr>
      <w:rFonts w:cs="Times New Roman"/>
      <w:strike/>
      <w:sz w:val="22"/>
    </w:rPr>
  </w:style>
  <w:style w:type="character" w:customStyle="1" w:styleId="tooltip">
    <w:name w:val="tooltip"/>
    <w:basedOn w:val="DefaultParagraphFont"/>
    <w:uiPriority w:val="99"/>
    <w:rsid w:val="00B309C5"/>
    <w:rPr>
      <w:rFonts w:cs="Times New Roman"/>
    </w:rPr>
  </w:style>
  <w:style w:type="character" w:customStyle="1" w:styleId="itemfirstlastodd">
    <w:name w:val="item first last odd"/>
    <w:basedOn w:val="DefaultParagraphFont"/>
    <w:uiPriority w:val="99"/>
    <w:rsid w:val="00B309C5"/>
    <w:rPr>
      <w:rFonts w:cs="Times New Roman"/>
    </w:rPr>
  </w:style>
  <w:style w:type="paragraph" w:customStyle="1" w:styleId="firstlast1">
    <w:name w:val="first last1"/>
    <w:basedOn w:val="Normal"/>
    <w:uiPriority w:val="99"/>
    <w:rsid w:val="00B309C5"/>
    <w:pPr>
      <w:spacing w:before="100" w:beforeAutospacing="1" w:after="100" w:afterAutospacing="1"/>
    </w:pPr>
    <w:rPr>
      <w:rFonts w:eastAsia="Times New Roman"/>
      <w:sz w:val="24"/>
    </w:rPr>
  </w:style>
  <w:style w:type="character" w:customStyle="1" w:styleId="selectbg">
    <w:name w:val="select_bg"/>
    <w:basedOn w:val="DefaultParagraphFont"/>
    <w:uiPriority w:val="99"/>
    <w:rsid w:val="00B309C5"/>
    <w:rPr>
      <w:rFonts w:cs="Times New Roman"/>
    </w:rPr>
  </w:style>
  <w:style w:type="paragraph" w:customStyle="1" w:styleId="issuedetails">
    <w:name w:val="issue_details"/>
    <w:basedOn w:val="Normal"/>
    <w:uiPriority w:val="99"/>
    <w:rsid w:val="00B309C5"/>
    <w:pPr>
      <w:spacing w:before="100" w:beforeAutospacing="1" w:after="100" w:afterAutospacing="1"/>
    </w:pPr>
    <w:rPr>
      <w:rFonts w:eastAsia="Times New Roman"/>
      <w:sz w:val="24"/>
    </w:rPr>
  </w:style>
  <w:style w:type="paragraph" w:customStyle="1" w:styleId="articleparagraph">
    <w:name w:val="articleparagraph"/>
    <w:basedOn w:val="Normal"/>
    <w:rsid w:val="00B309C5"/>
    <w:pPr>
      <w:spacing w:before="100" w:beforeAutospacing="1" w:after="100" w:afterAutospacing="1"/>
    </w:pPr>
    <w:rPr>
      <w:rFonts w:ascii="Times" w:hAnsi="Times"/>
      <w:sz w:val="20"/>
      <w:szCs w:val="20"/>
    </w:rPr>
  </w:style>
  <w:style w:type="character" w:customStyle="1" w:styleId="subhdb">
    <w:name w:val="subhd_b"/>
    <w:basedOn w:val="DefaultParagraphFont"/>
    <w:rsid w:val="00B309C5"/>
  </w:style>
  <w:style w:type="character" w:customStyle="1" w:styleId="f9black">
    <w:name w:val="f9black"/>
    <w:basedOn w:val="DefaultParagraphFont"/>
    <w:rsid w:val="00B309C5"/>
  </w:style>
  <w:style w:type="character" w:customStyle="1" w:styleId="homecentertextnormal">
    <w:name w:val="homecentertextnormal"/>
    <w:basedOn w:val="DefaultParagraphFont"/>
    <w:rsid w:val="00B309C5"/>
  </w:style>
  <w:style w:type="character" w:customStyle="1" w:styleId="paperarticletitle">
    <w:name w:val="paperarticletitle"/>
    <w:rsid w:val="00B309C5"/>
  </w:style>
  <w:style w:type="character" w:customStyle="1" w:styleId="CardTextCharChar0">
    <w:name w:val="CardText Char Char"/>
    <w:basedOn w:val="DefaultParagraphFont"/>
    <w:rsid w:val="00B309C5"/>
    <w:rPr>
      <w:sz w:val="22"/>
      <w:szCs w:val="22"/>
      <w:u w:val="thick"/>
      <w:lang w:val="en-US" w:eastAsia="en-US" w:bidi="ar-SA"/>
    </w:rPr>
  </w:style>
  <w:style w:type="character" w:customStyle="1" w:styleId="detailsbox">
    <w:name w:val="detailsbox"/>
    <w:basedOn w:val="DefaultParagraphFont"/>
    <w:rsid w:val="00B309C5"/>
  </w:style>
  <w:style w:type="character" w:customStyle="1" w:styleId="groupheading1">
    <w:name w:val="groupheading1"/>
    <w:basedOn w:val="DefaultParagraphFont"/>
    <w:rsid w:val="00B309C5"/>
    <w:rPr>
      <w:rFonts w:ascii="Verdana" w:hAnsi="Verdana" w:hint="default"/>
      <w:b/>
      <w:bCs/>
      <w:sz w:val="19"/>
      <w:szCs w:val="19"/>
    </w:rPr>
  </w:style>
  <w:style w:type="character" w:customStyle="1" w:styleId="documentbody1">
    <w:name w:val="documentbody1"/>
    <w:basedOn w:val="DefaultParagraphFont"/>
    <w:rsid w:val="00B309C5"/>
    <w:rPr>
      <w:rFonts w:ascii="Verdana" w:hAnsi="Verdana" w:hint="default"/>
      <w:sz w:val="19"/>
      <w:szCs w:val="19"/>
    </w:rPr>
  </w:style>
  <w:style w:type="character" w:customStyle="1" w:styleId="UnderlineCard1">
    <w:name w:val="Underline Card"/>
    <w:uiPriority w:val="6"/>
    <w:qFormat/>
    <w:rsid w:val="00B309C5"/>
    <w:rPr>
      <w:rFonts w:ascii="Arial" w:hAnsi="Arial"/>
      <w:b w:val="0"/>
      <w:bCs/>
      <w:sz w:val="20"/>
      <w:u w:val="single"/>
    </w:rPr>
  </w:style>
  <w:style w:type="character" w:customStyle="1" w:styleId="CiteReal0">
    <w:name w:val="CiteReal"/>
    <w:uiPriority w:val="1"/>
    <w:qFormat/>
    <w:rsid w:val="00B309C5"/>
    <w:rPr>
      <w:rFonts w:ascii="Arial" w:hAnsi="Arial"/>
      <w:b/>
      <w:sz w:val="24"/>
      <w:u w:val="single"/>
    </w:rPr>
  </w:style>
  <w:style w:type="character" w:customStyle="1" w:styleId="authortitle">
    <w:name w:val="author_title"/>
    <w:basedOn w:val="DefaultParagraphFont"/>
    <w:rsid w:val="00B309C5"/>
  </w:style>
  <w:style w:type="character" w:customStyle="1" w:styleId="searchlite">
    <w:name w:val="searchlite"/>
    <w:basedOn w:val="DefaultParagraphFont"/>
    <w:rsid w:val="00B309C5"/>
  </w:style>
  <w:style w:type="character" w:customStyle="1" w:styleId="EmphasisA">
    <w:name w:val="Emphasis A"/>
    <w:rsid w:val="00B309C5"/>
    <w:rPr>
      <w:rFonts w:ascii="Lucida Grande" w:eastAsia="ヒラギノ角ゴ Pro W3" w:hAnsi="Lucida Grande"/>
      <w:b/>
      <w:i w:val="0"/>
      <w:color w:val="000000"/>
      <w:sz w:val="22"/>
      <w:u w:val="single"/>
    </w:rPr>
  </w:style>
  <w:style w:type="paragraph" w:customStyle="1" w:styleId="Textbodyindent">
    <w:name w:val="Text body indent"/>
    <w:basedOn w:val="Textbody"/>
    <w:rsid w:val="00B309C5"/>
    <w:pPr>
      <w:spacing w:after="29" w:line="259" w:lineRule="auto"/>
    </w:pPr>
    <w:rPr>
      <w:rFonts w:eastAsia="Droid Sans Fallback" w:cs="Lohit Hindi"/>
      <w:sz w:val="21"/>
      <w:lang w:eastAsia="zh-CN" w:bidi="hi-IN"/>
    </w:rPr>
  </w:style>
  <w:style w:type="character" w:customStyle="1" w:styleId="Footnote0">
    <w:name w:val="Footnote_"/>
    <w:basedOn w:val="DefaultParagraphFont"/>
    <w:link w:val="Footnote1"/>
    <w:rsid w:val="00B309C5"/>
    <w:rPr>
      <w:rFonts w:ascii="Times New Roman" w:eastAsia="Times New Roman" w:hAnsi="Times New Roman" w:cs="Times New Roman"/>
      <w:sz w:val="19"/>
      <w:szCs w:val="19"/>
      <w:shd w:val="clear" w:color="auto" w:fill="FFFFFF"/>
    </w:rPr>
  </w:style>
  <w:style w:type="character" w:customStyle="1" w:styleId="FootnoteBold">
    <w:name w:val="Footnote + Bold"/>
    <w:basedOn w:val="Footnote0"/>
    <w:rsid w:val="00B309C5"/>
    <w:rPr>
      <w:rFonts w:ascii="Times New Roman" w:eastAsia="Times New Roman" w:hAnsi="Times New Roman" w:cs="Times New Roman"/>
      <w:b/>
      <w:bCs/>
      <w:color w:val="000000"/>
      <w:spacing w:val="0"/>
      <w:w w:val="100"/>
      <w:position w:val="0"/>
      <w:sz w:val="19"/>
      <w:szCs w:val="19"/>
      <w:shd w:val="clear" w:color="auto" w:fill="FFFFFF"/>
      <w:lang w:val="en-US" w:eastAsia="en-US" w:bidi="en-US"/>
    </w:rPr>
  </w:style>
  <w:style w:type="paragraph" w:customStyle="1" w:styleId="Footnote1">
    <w:name w:val="Footnote"/>
    <w:basedOn w:val="Normal"/>
    <w:link w:val="Footnote0"/>
    <w:rsid w:val="00B309C5"/>
    <w:pPr>
      <w:widowControl w:val="0"/>
      <w:shd w:val="clear" w:color="auto" w:fill="FFFFFF"/>
      <w:spacing w:line="226" w:lineRule="exact"/>
      <w:ind w:hanging="378"/>
      <w:jc w:val="both"/>
    </w:pPr>
    <w:rPr>
      <w:rFonts w:ascii="Times New Roman" w:eastAsia="Times New Roman" w:hAnsi="Times New Roman" w:cs="Times New Roman"/>
      <w:sz w:val="19"/>
      <w:szCs w:val="19"/>
    </w:rPr>
  </w:style>
  <w:style w:type="character" w:customStyle="1" w:styleId="Heading40">
    <w:name w:val="Heading #4_"/>
    <w:basedOn w:val="DefaultParagraphFont"/>
    <w:link w:val="Heading41"/>
    <w:rsid w:val="00B309C5"/>
    <w:rPr>
      <w:rFonts w:ascii="Arial" w:eastAsia="Arial" w:hAnsi="Arial" w:cs="Arial"/>
      <w:b/>
      <w:bCs/>
      <w:sz w:val="20"/>
      <w:szCs w:val="20"/>
      <w:shd w:val="clear" w:color="auto" w:fill="FFFFFF"/>
    </w:rPr>
  </w:style>
  <w:style w:type="character" w:customStyle="1" w:styleId="Bodytext2Spacing-1pt">
    <w:name w:val="Body text (2) + Spacing -1 pt"/>
    <w:basedOn w:val="Bodytext20"/>
    <w:rsid w:val="00B309C5"/>
    <w:rPr>
      <w:rFonts w:ascii="AppleMyungjo" w:eastAsia="AppleMyungjo" w:hAnsi="AppleMyungjo" w:cs="AppleMyungjo" w:hint="default"/>
      <w:b w:val="0"/>
      <w:bCs w:val="0"/>
      <w:i w:val="0"/>
      <w:iCs w:val="0"/>
      <w:smallCaps w:val="0"/>
      <w:strike w:val="0"/>
      <w:dstrike w:val="0"/>
      <w:color w:val="000000"/>
      <w:spacing w:val="-20"/>
      <w:w w:val="100"/>
      <w:position w:val="0"/>
      <w:sz w:val="20"/>
      <w:szCs w:val="20"/>
      <w:u w:val="none"/>
      <w:effect w:val="none"/>
      <w:shd w:val="clear" w:color="auto" w:fill="FFFFFF"/>
      <w:lang w:val="en-US" w:eastAsia="en-US" w:bidi="en-US"/>
    </w:rPr>
  </w:style>
  <w:style w:type="paragraph" w:customStyle="1" w:styleId="Heading41">
    <w:name w:val="Heading #4"/>
    <w:basedOn w:val="Normal"/>
    <w:link w:val="Heading40"/>
    <w:rsid w:val="00B309C5"/>
    <w:pPr>
      <w:widowControl w:val="0"/>
      <w:shd w:val="clear" w:color="auto" w:fill="FFFFFF"/>
      <w:spacing w:before="780" w:line="490" w:lineRule="exact"/>
      <w:ind w:hanging="7"/>
      <w:jc w:val="both"/>
      <w:outlineLvl w:val="3"/>
    </w:pPr>
    <w:rPr>
      <w:rFonts w:ascii="Arial" w:eastAsia="Arial" w:hAnsi="Arial" w:cs="Arial"/>
      <w:b/>
      <w:bCs/>
      <w:sz w:val="20"/>
      <w:szCs w:val="20"/>
    </w:rPr>
  </w:style>
  <w:style w:type="paragraph" w:customStyle="1" w:styleId="CiteSpacing">
    <w:name w:val="Cite Spacing"/>
    <w:qFormat/>
    <w:rsid w:val="00B309C5"/>
  </w:style>
  <w:style w:type="paragraph" w:customStyle="1" w:styleId="CiteCharChar">
    <w:name w:val="Cite Char Char"/>
    <w:basedOn w:val="Normal"/>
    <w:next w:val="Normal"/>
    <w:qFormat/>
    <w:rsid w:val="00B309C5"/>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rsid w:val="00B309C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309C5"/>
    <w:rPr>
      <w:rFonts w:ascii="Georgia" w:hAnsi="Georgia" w:cs="Calibri" w:hint="default"/>
    </w:rPr>
  </w:style>
  <w:style w:type="paragraph" w:customStyle="1" w:styleId="Heading31">
    <w:name w:val="Heading 31"/>
    <w:aliases w:val="Block2,Char4,Tags v 21,3: Cite1,Underlines1,Heading 3 Char31,Block Writing1,Index Headers1,Bold Cite1,Text 71,Foldover1,Cite 11,Read Char1"/>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Emphasis22">
    <w:name w:val="Emphasis 2"/>
    <w:basedOn w:val="Emphasis"/>
    <w:uiPriority w:val="1"/>
    <w:qFormat/>
    <w:rsid w:val="00B309C5"/>
    <w:rPr>
      <w:rFonts w:ascii="Times New Roman" w:eastAsia="SimSu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B309C5"/>
    <w:rPr>
      <w:b/>
      <w:bCs w:val="0"/>
      <w:u w:val="single"/>
    </w:rPr>
  </w:style>
  <w:style w:type="paragraph" w:customStyle="1" w:styleId="articleopinion-standfirst">
    <w:name w:val="articleopinion-standfirst"/>
    <w:basedOn w:val="Normal"/>
    <w:rsid w:val="00B309C5"/>
    <w:pPr>
      <w:spacing w:before="100" w:beforeAutospacing="1" w:after="100" w:afterAutospacing="1"/>
    </w:pPr>
    <w:rPr>
      <w:rFonts w:ascii="Times" w:hAnsi="Times"/>
      <w:sz w:val="20"/>
      <w:szCs w:val="20"/>
    </w:rPr>
  </w:style>
  <w:style w:type="paragraph" w:customStyle="1" w:styleId="entry-meta">
    <w:name w:val="entry-meta"/>
    <w:basedOn w:val="Normal"/>
    <w:rsid w:val="00B309C5"/>
    <w:pPr>
      <w:spacing w:before="100" w:beforeAutospacing="1" w:after="100" w:afterAutospacing="1"/>
    </w:pPr>
    <w:rPr>
      <w:rFonts w:ascii="Times" w:hAnsi="Times"/>
      <w:sz w:val="20"/>
      <w:szCs w:val="20"/>
    </w:rPr>
  </w:style>
  <w:style w:type="character" w:customStyle="1" w:styleId="entry-author">
    <w:name w:val="entry-author"/>
    <w:basedOn w:val="DefaultParagraphFont"/>
    <w:rsid w:val="00B309C5"/>
  </w:style>
  <w:style w:type="character" w:customStyle="1" w:styleId="entry-author-name">
    <w:name w:val="entry-author-name"/>
    <w:basedOn w:val="DefaultParagraphFont"/>
    <w:rsid w:val="00B309C5"/>
  </w:style>
  <w:style w:type="character" w:customStyle="1" w:styleId="thetitle">
    <w:name w:val="the_title"/>
    <w:basedOn w:val="DefaultParagraphFont"/>
    <w:rsid w:val="00B309C5"/>
  </w:style>
  <w:style w:type="character" w:customStyle="1" w:styleId="view-count">
    <w:name w:val="view-count"/>
    <w:basedOn w:val="DefaultParagraphFont"/>
    <w:rsid w:val="00B309C5"/>
  </w:style>
  <w:style w:type="character" w:customStyle="1" w:styleId="rupee">
    <w:name w:val="rupee"/>
    <w:basedOn w:val="DefaultParagraphFont"/>
    <w:rsid w:val="00B309C5"/>
  </w:style>
  <w:style w:type="paragraph" w:customStyle="1" w:styleId="Pa14">
    <w:name w:val="Pa14"/>
    <w:basedOn w:val="Default"/>
    <w:next w:val="Default"/>
    <w:uiPriority w:val="99"/>
    <w:rsid w:val="00B309C5"/>
    <w:pPr>
      <w:spacing w:line="241" w:lineRule="atLeast"/>
    </w:pPr>
    <w:rPr>
      <w:rFonts w:eastAsiaTheme="minorEastAsia"/>
      <w:color w:val="auto"/>
    </w:rPr>
  </w:style>
  <w:style w:type="character" w:customStyle="1" w:styleId="bureau">
    <w:name w:val="bureau"/>
    <w:basedOn w:val="DefaultParagraphFont"/>
    <w:rsid w:val="00B309C5"/>
  </w:style>
  <w:style w:type="character" w:customStyle="1" w:styleId="reporttitle0">
    <w:name w:val="report_title"/>
    <w:basedOn w:val="DefaultParagraphFont"/>
    <w:rsid w:val="00B309C5"/>
  </w:style>
  <w:style w:type="character" w:customStyle="1" w:styleId="documenttype-longreleases">
    <w:name w:val="document_type_-_long_releases"/>
    <w:basedOn w:val="DefaultParagraphFont"/>
    <w:rsid w:val="00B309C5"/>
  </w:style>
  <w:style w:type="character" w:customStyle="1" w:styleId="alt-date">
    <w:name w:val="alt-date"/>
    <w:basedOn w:val="DefaultParagraphFont"/>
    <w:rsid w:val="00B309C5"/>
  </w:style>
  <w:style w:type="character" w:customStyle="1" w:styleId="entry-byline">
    <w:name w:val="entry-byline"/>
    <w:basedOn w:val="DefaultParagraphFont"/>
    <w:rsid w:val="00B309C5"/>
  </w:style>
  <w:style w:type="character" w:customStyle="1" w:styleId="articleauthor0">
    <w:name w:val="article_author"/>
    <w:basedOn w:val="DefaultParagraphFont"/>
    <w:rsid w:val="00B309C5"/>
  </w:style>
  <w:style w:type="character" w:customStyle="1" w:styleId="articleissue">
    <w:name w:val="article_issue"/>
    <w:basedOn w:val="DefaultParagraphFont"/>
    <w:rsid w:val="00B309C5"/>
  </w:style>
  <w:style w:type="character" w:customStyle="1" w:styleId="taglinecontrib">
    <w:name w:val="tagline_contrib"/>
    <w:basedOn w:val="DefaultParagraphFont"/>
    <w:rsid w:val="00B309C5"/>
  </w:style>
  <w:style w:type="character" w:customStyle="1" w:styleId="asset-metabar-time">
    <w:name w:val="asset-metabar-time"/>
    <w:basedOn w:val="DefaultParagraphFont"/>
    <w:rsid w:val="00B309C5"/>
  </w:style>
  <w:style w:type="character" w:customStyle="1" w:styleId="asset-metabar-author">
    <w:name w:val="asset-metabar-author"/>
    <w:basedOn w:val="DefaultParagraphFont"/>
    <w:rsid w:val="00B309C5"/>
  </w:style>
  <w:style w:type="paragraph" w:customStyle="1" w:styleId="hg-daily">
    <w:name w:val="hg-daily"/>
    <w:basedOn w:val="Normal"/>
    <w:rsid w:val="00B309C5"/>
    <w:pPr>
      <w:spacing w:before="100" w:beforeAutospacing="1" w:after="100" w:afterAutospacing="1"/>
    </w:pPr>
    <w:rPr>
      <w:rFonts w:ascii="Times" w:hAnsi="Times"/>
      <w:sz w:val="20"/>
      <w:szCs w:val="20"/>
    </w:rPr>
  </w:style>
  <w:style w:type="character" w:customStyle="1" w:styleId="cit">
    <w:name w:val="cit"/>
    <w:basedOn w:val="DefaultParagraphFont"/>
    <w:rsid w:val="00B309C5"/>
  </w:style>
  <w:style w:type="paragraph" w:customStyle="1" w:styleId="buttonheading">
    <w:name w:val="buttonheading"/>
    <w:basedOn w:val="Normal"/>
    <w:rsid w:val="00B309C5"/>
    <w:pPr>
      <w:spacing w:before="100" w:beforeAutospacing="1" w:after="100" w:afterAutospacing="1"/>
    </w:pPr>
    <w:rPr>
      <w:rFonts w:ascii="Times" w:hAnsi="Times"/>
      <w:sz w:val="20"/>
      <w:szCs w:val="20"/>
    </w:rPr>
  </w:style>
  <w:style w:type="character" w:customStyle="1" w:styleId="metadate">
    <w:name w:val="meta_date"/>
    <w:basedOn w:val="DefaultParagraphFont"/>
    <w:rsid w:val="00B309C5"/>
  </w:style>
  <w:style w:type="character" w:customStyle="1" w:styleId="text-label">
    <w:name w:val="text-label"/>
    <w:basedOn w:val="DefaultParagraphFont"/>
    <w:rsid w:val="00B309C5"/>
  </w:style>
  <w:style w:type="character" w:customStyle="1" w:styleId="Boxing-New">
    <w:name w:val="Boxing - New"/>
    <w:basedOn w:val="DefaultParagraphFont"/>
    <w:rsid w:val="00B309C5"/>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B309C5"/>
    <w:rPr>
      <w:rFonts w:ascii="Times New Roman" w:hAnsi="Times New Roman"/>
      <w:sz w:val="20"/>
      <w:szCs w:val="20"/>
      <w:u w:val="single"/>
    </w:rPr>
  </w:style>
  <w:style w:type="character" w:customStyle="1" w:styleId="allocatoragentsleft">
    <w:name w:val="al_locatoragentsleft"/>
    <w:basedOn w:val="DefaultParagraphFont"/>
    <w:rsid w:val="00B309C5"/>
  </w:style>
  <w:style w:type="paragraph" w:customStyle="1" w:styleId="Carding">
    <w:name w:val="Carding"/>
    <w:basedOn w:val="Normal"/>
    <w:rsid w:val="00B309C5"/>
    <w:rPr>
      <w:rFonts w:eastAsia="Times New Roman"/>
      <w:sz w:val="18"/>
    </w:rPr>
  </w:style>
  <w:style w:type="paragraph" w:customStyle="1" w:styleId="NormalWeb8">
    <w:name w:val="Normal (Web)8"/>
    <w:basedOn w:val="Normal"/>
    <w:rsid w:val="00B309C5"/>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B309C5"/>
    <w:rPr>
      <w:rFonts w:cs="Arial"/>
      <w:b/>
      <w:bCs/>
      <w:iCs/>
      <w:sz w:val="24"/>
      <w:szCs w:val="28"/>
      <w:lang w:val="en-US" w:eastAsia="en-US" w:bidi="ar-SA"/>
    </w:rPr>
  </w:style>
  <w:style w:type="character" w:customStyle="1" w:styleId="StyleUnderlineCharTimesBold">
    <w:name w:val="Style Underline Char + Times Bold"/>
    <w:rsid w:val="00B309C5"/>
    <w:rPr>
      <w:rFonts w:ascii="Times" w:hAnsi="Times"/>
      <w:b w:val="0"/>
      <w:bCs/>
      <w:sz w:val="20"/>
      <w:u w:val="single"/>
    </w:rPr>
  </w:style>
  <w:style w:type="character" w:customStyle="1" w:styleId="blubigktbiz">
    <w:name w:val="blubigktbiz"/>
    <w:rsid w:val="00B309C5"/>
  </w:style>
  <w:style w:type="character" w:customStyle="1" w:styleId="Style4CharChar">
    <w:name w:val="Style4 Char Char"/>
    <w:rsid w:val="00B309C5"/>
    <w:rPr>
      <w:rFonts w:ascii="Arial Narrow" w:hAnsi="Arial Narrow"/>
      <w:noProof w:val="0"/>
      <w:szCs w:val="24"/>
      <w:u w:val="single"/>
      <w:lang w:val="en-US" w:eastAsia="en-US" w:bidi="ar-SA"/>
    </w:rPr>
  </w:style>
  <w:style w:type="character" w:customStyle="1" w:styleId="super">
    <w:name w:val="super"/>
    <w:rsid w:val="00B309C5"/>
  </w:style>
  <w:style w:type="character" w:customStyle="1" w:styleId="text30">
    <w:name w:val="text30"/>
    <w:rsid w:val="00B309C5"/>
  </w:style>
  <w:style w:type="character" w:customStyle="1" w:styleId="uppercase">
    <w:name w:val="uppercase"/>
    <w:rsid w:val="00B309C5"/>
  </w:style>
  <w:style w:type="character" w:customStyle="1" w:styleId="mainbody1">
    <w:name w:val="mainbody1"/>
    <w:rsid w:val="00B309C5"/>
    <w:rPr>
      <w:rFonts w:ascii="Verdana" w:hAnsi="Verdana" w:hint="default"/>
      <w:color w:val="000000"/>
      <w:sz w:val="22"/>
      <w:szCs w:val="22"/>
    </w:rPr>
  </w:style>
  <w:style w:type="paragraph" w:customStyle="1" w:styleId="Style23">
    <w:name w:val="Style23"/>
    <w:basedOn w:val="Normal"/>
    <w:uiPriority w:val="99"/>
    <w:rsid w:val="00B309C5"/>
    <w:pPr>
      <w:widowControl w:val="0"/>
      <w:autoSpaceDE w:val="0"/>
      <w:autoSpaceDN w:val="0"/>
      <w:adjustRightInd w:val="0"/>
      <w:spacing w:line="209" w:lineRule="exact"/>
    </w:pPr>
    <w:rPr>
      <w:sz w:val="24"/>
    </w:rPr>
  </w:style>
  <w:style w:type="paragraph" w:customStyle="1" w:styleId="StyleCardTextTimesNewRoman11ptUnderline">
    <w:name w:val="Style Card Text + Times New Roman 11 pt Underline"/>
    <w:link w:val="StyleCardTextTimesNewRoman11ptUnderlineChar"/>
    <w:rsid w:val="00B309C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309C5"/>
    <w:rPr>
      <w:rFonts w:eastAsia="Calibri"/>
      <w:u w:val="single"/>
    </w:rPr>
  </w:style>
  <w:style w:type="paragraph" w:customStyle="1" w:styleId="StyleStyleStyleCNA9ptBefore1pt8ptPatternClear">
    <w:name w:val="Style Style Style CN A + 9 pt Before:  1 pt + 8 pt + Pattern: Clear..."/>
    <w:basedOn w:val="Normal"/>
    <w:autoRedefine/>
    <w:rsid w:val="00B309C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309C5"/>
  </w:style>
  <w:style w:type="character" w:customStyle="1" w:styleId="yshortcutscs4-ndcor">
    <w:name w:val="yshortcuts cs4-ndcor"/>
    <w:rsid w:val="00B309C5"/>
  </w:style>
  <w:style w:type="character" w:customStyle="1" w:styleId="price">
    <w:name w:val="price"/>
    <w:rsid w:val="00B309C5"/>
  </w:style>
  <w:style w:type="character" w:customStyle="1" w:styleId="price-change">
    <w:name w:val="price-change"/>
    <w:rsid w:val="00B309C5"/>
  </w:style>
  <w:style w:type="character" w:customStyle="1" w:styleId="percent-change">
    <w:name w:val="percent-change"/>
    <w:rsid w:val="00B309C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qFormat="1"/>
    <w:lsdException w:name="index heading" w:uiPriority="0"/>
    <w:lsdException w:name="caption" w:uiPriority="0" w:qFormat="1"/>
    <w:lsdException w:name="envelope address" w:uiPriority="0"/>
    <w:lsdException w:name="envelope return" w:uiPriority="0"/>
    <w:lsdException w:name="endnote reference" w:uiPriority="0"/>
    <w:lsdException w:name="List Bullet" w:uiPriority="0"/>
    <w:lsdException w:name="List 2" w:uiPriority="0"/>
    <w:lsdException w:name="List Bullet 2" w:uiPriority="0"/>
    <w:lsdException w:name="Title" w:uiPriority="6" w:qFormat="1"/>
    <w:lsdException w:name="Default Paragraph Font" w:uiPriority="1"/>
    <w:lsdException w:name="Body Text" w:uiPriority="0" w:qFormat="1"/>
    <w:lsdException w:name="Body Text Indent" w:uiPriority="0"/>
    <w:lsdException w:name="Subtitle" w:uiPriority="11" w:qFormat="1"/>
    <w:lsdException w:name="Body Text 2" w:uiPriority="0"/>
    <w:lsdException w:name="Body Text 3" w:uiPriority="0"/>
    <w:lsdException w:name="Body Text Indent 2" w:uiPriority="0"/>
    <w:lsdException w:name="Body Text Indent 3" w:uiPriority="0"/>
    <w:lsdException w:name="Block Text" w:uiPriority="0"/>
    <w:lsdException w:name="Strong" w:uiPriority="22" w:qFormat="1"/>
    <w:lsdException w:name="Emphasis" w:semiHidden="0" w:uiPriority="7" w:unhideWhenUsed="0" w:qFormat="1"/>
    <w:lsdException w:name="Plain Text" w:uiPriority="0"/>
    <w:lsdException w:name="HTML Top of Form" w:uiPriority="0"/>
    <w:lsdException w:name="HTML Bottom of Form" w:uiPriority="0"/>
    <w:lsdException w:name="Normal (Web)" w:qFormat="1"/>
    <w:lsdException w:name="HTML Acronym" w:uiPriority="0"/>
    <w:lsdException w:name="HTML Typewriter" w:uiPriority="0"/>
    <w:lsdException w:name="Outline List 1" w:uiPriority="0"/>
    <w:lsdException w:name="Table Grid" w:semiHidden="0" w:uiPriority="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1"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0" w:qFormat="1"/>
    <w:lsdException w:name="Intense Quote" w:uiPriority="0" w:qFormat="1"/>
    <w:lsdException w:name="Medium List 2 Accent 1" w:semiHidden="0" w:uiPriority="66" w:unhideWhenUsed="0"/>
    <w:lsdException w:name="Medium Grid 1 Accent 1" w:semiHidden="0" w:uiPriority="67" w:unhideWhenUsed="0"/>
    <w:lsdException w:name="Medium Grid 2 Accent 1" w:semiHidden="0" w:uiPriority="0"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29"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0" w:qFormat="1"/>
    <w:lsdException w:name="TOC Heading" w:uiPriority="39" w:qFormat="1"/>
  </w:latentStyles>
  <w:style w:type="paragraph" w:default="1" w:styleId="Normal">
    <w:name w:val="Normal"/>
    <w:aliases w:val="Normal/Card"/>
    <w:uiPriority w:val="4"/>
    <w:qFormat/>
    <w:rsid w:val="00712458"/>
    <w:rPr>
      <w:rFonts w:ascii="Georgia" w:hAnsi="Georgia"/>
      <w:sz w:val="16"/>
    </w:rPr>
  </w:style>
  <w:style w:type="paragraph" w:styleId="Heading1">
    <w:name w:val="heading 1"/>
    <w:aliases w:val="Pocket,Heading 1 Char2 Char,Heading 1 Char1 Char Char,Heading 1 Char Char Char Char,Heading 1 Char Char1 Char,Heading 1 Char2,Heading 1 Char1 Char,Heading 1 Char Char Char,Heading 1 Char Char1, Char,Char,Block Name,Heading 1 Char1,ALEX,Titles"/>
    <w:basedOn w:val="Normal"/>
    <w:next w:val="Normal"/>
    <w:link w:val="Heading1Char"/>
    <w:qFormat/>
    <w:rsid w:val="007124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TAG,Hats, 1,C"/>
    <w:basedOn w:val="Normal"/>
    <w:next w:val="Normal"/>
    <w:link w:val="Heading2Char"/>
    <w:uiPriority w:val="1"/>
    <w:unhideWhenUsed/>
    <w:qFormat/>
    <w:rsid w:val="007124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Underline Char Char Char,Heading 3 Char Char Char Char Char Char Char Char Char,Bold Cite Char,Block Writing Char,Heading 3 Char Char Char Char,Heading 3 Char Char Char1,Index Headers Char,3: Cite,Char1,Underlines,Index Headers"/>
    <w:basedOn w:val="Normal"/>
    <w:next w:val="Normal"/>
    <w:link w:val="Heading3Char"/>
    <w:uiPriority w:val="2"/>
    <w:unhideWhenUsed/>
    <w:qFormat/>
    <w:rsid w:val="007124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 Ch,t,Ta,small space,T,Heading 41,Ca"/>
    <w:basedOn w:val="Normal"/>
    <w:next w:val="Normal"/>
    <w:link w:val="Heading4Char"/>
    <w:uiPriority w:val="3"/>
    <w:unhideWhenUsed/>
    <w:qFormat/>
    <w:rsid w:val="00712458"/>
    <w:pPr>
      <w:keepNext/>
      <w:keepLines/>
      <w:spacing w:before="40" w:after="0"/>
      <w:outlineLvl w:val="3"/>
    </w:pPr>
    <w:rPr>
      <w:rFonts w:eastAsiaTheme="majorEastAsia" w:cstheme="majorBidi"/>
      <w:b/>
      <w:iCs/>
      <w:sz w:val="24"/>
    </w:rPr>
  </w:style>
  <w:style w:type="paragraph" w:styleId="Heading5">
    <w:name w:val="heading 5"/>
    <w:aliases w:val="Blocks"/>
    <w:basedOn w:val="Normal"/>
    <w:next w:val="Normal"/>
    <w:link w:val="Heading5Char"/>
    <w:qFormat/>
    <w:rsid w:val="00B309C5"/>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hAnsi="Times-Roman"/>
      <w:sz w:val="32"/>
      <w:szCs w:val="20"/>
    </w:rPr>
  </w:style>
  <w:style w:type="paragraph" w:styleId="Heading6">
    <w:name w:val="heading 6"/>
    <w:aliases w:val="Title (no index)"/>
    <w:basedOn w:val="Normal"/>
    <w:next w:val="Normal"/>
    <w:link w:val="Heading6Char"/>
    <w:uiPriority w:val="9"/>
    <w:qFormat/>
    <w:rsid w:val="00B309C5"/>
    <w:pPr>
      <w:spacing w:before="240" w:after="60"/>
      <w:outlineLvl w:val="5"/>
    </w:pPr>
    <w:rPr>
      <w:rFonts w:ascii="Times New Roman" w:hAnsi="Times New Roman"/>
      <w:b/>
      <w:bCs/>
      <w:lang w:eastAsia="zh-CN"/>
    </w:rPr>
  </w:style>
  <w:style w:type="paragraph" w:styleId="Heading7">
    <w:name w:val="heading 7"/>
    <w:basedOn w:val="Normal"/>
    <w:next w:val="Normal"/>
    <w:link w:val="Heading7Char"/>
    <w:qFormat/>
    <w:rsid w:val="00B309C5"/>
    <w:pPr>
      <w:keepNext/>
      <w:outlineLvl w:val="6"/>
    </w:pPr>
    <w:rPr>
      <w:rFonts w:ascii="Times New Roman" w:hAnsi="Times New Roman"/>
      <w:b/>
      <w:bCs/>
      <w:smallCaps/>
      <w:color w:val="000000"/>
      <w:u w:val="single"/>
      <w:lang w:bidi="en-US"/>
    </w:rPr>
  </w:style>
  <w:style w:type="paragraph" w:styleId="Heading8">
    <w:name w:val="heading 8"/>
    <w:basedOn w:val="Normal"/>
    <w:next w:val="Normal"/>
    <w:link w:val="Heading8Char"/>
    <w:qFormat/>
    <w:rsid w:val="00B309C5"/>
    <w:pPr>
      <w:spacing w:before="240" w:after="60"/>
      <w:outlineLvl w:val="7"/>
    </w:pPr>
    <w:rPr>
      <w:rFonts w:ascii="Times New Roman" w:hAnsi="Times New Roman"/>
      <w:i/>
      <w:iCs/>
      <w:sz w:val="24"/>
    </w:rPr>
  </w:style>
  <w:style w:type="paragraph" w:styleId="Heading9">
    <w:name w:val="heading 9"/>
    <w:basedOn w:val="Normal"/>
    <w:next w:val="Normal"/>
    <w:link w:val="Heading9Char"/>
    <w:qFormat/>
    <w:rsid w:val="00B309C5"/>
    <w:pPr>
      <w:spacing w:before="240" w:after="60"/>
      <w:outlineLvl w:val="8"/>
    </w:pPr>
    <w:rPr>
      <w:rFonts w:ascii="Times New Roman" w:hAnsi="Times New Roman"/>
    </w:rPr>
  </w:style>
  <w:style w:type="character" w:default="1" w:styleId="DefaultParagraphFont">
    <w:name w:val="Default Paragraph Font"/>
    <w:uiPriority w:val="1"/>
    <w:semiHidden/>
    <w:unhideWhenUsed/>
    <w:rsid w:val="007124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2458"/>
  </w:style>
  <w:style w:type="character" w:customStyle="1" w:styleId="Heading1Char">
    <w:name w:val="Heading 1 Char"/>
    <w:aliases w:val="Pocket Char,Heading 1 Char2 Char Char2,Heading 1 Char1 Char Char Char2,Heading 1 Char Char Char Char Char2,Heading 1 Char Char1 Char Char2,Heading 1 Char2 Char3,Heading 1 Char1 Char Char3,Heading 1 Char Char Char Char4, Char Char"/>
    <w:basedOn w:val="DefaultParagraphFont"/>
    <w:link w:val="Heading1"/>
    <w:rsid w:val="00712458"/>
    <w:rPr>
      <w:rFonts w:ascii="Georgia" w:eastAsiaTheme="majorEastAsia" w:hAnsi="Georgia" w:cstheme="majorBidi"/>
      <w:b/>
      <w:sz w:val="52"/>
      <w:szCs w:val="32"/>
    </w:rPr>
  </w:style>
  <w:style w:type="character" w:customStyle="1" w:styleId="Heading2Char">
    <w:name w:val="Heading 2 Char"/>
    <w:aliases w:val="Hat Char,Heading 2 Char2 Char Char5,Heading 2 Char1 Char Char Char2,Heading 2 Char Char Char Char Char4,Heading 2 Char Char1 Char Char4,Heading 2 Char2 Char5,Heading 2 Char1 Char Char2,Heading 2 Char Char Char Char2,Heading 21 Char2"/>
    <w:basedOn w:val="DefaultParagraphFont"/>
    <w:link w:val="Heading2"/>
    <w:uiPriority w:val="1"/>
    <w:rsid w:val="00712458"/>
    <w:rPr>
      <w:rFonts w:ascii="Georgia" w:eastAsiaTheme="majorEastAsia" w:hAnsi="Georgia" w:cstheme="majorBidi"/>
      <w:b/>
      <w:sz w:val="44"/>
      <w:szCs w:val="26"/>
      <w:u w:val="double"/>
    </w:rPr>
  </w:style>
  <w:style w:type="character" w:customStyle="1" w:styleId="Heading3Char">
    <w:name w:val="Heading 3 Char"/>
    <w:aliases w:val="Block Char,Tags v 2 Char2,Underline Char Char Char Char2,Heading 3 Char Char Char Char Char Char Char Char Char Char2,Bold Cite Char Char2,Block Writing Char Char2,Heading 3 Char Char Char Char Char2,Heading 3 Char Char Char1 Char"/>
    <w:basedOn w:val="DefaultParagraphFont"/>
    <w:link w:val="Heading3"/>
    <w:uiPriority w:val="2"/>
    <w:rsid w:val="00712458"/>
    <w:rPr>
      <w:rFonts w:ascii="Georgia" w:eastAsiaTheme="majorEastAsia" w:hAnsi="Georgia" w:cstheme="majorBidi"/>
      <w:b/>
      <w:sz w:val="32"/>
      <w:szCs w:val="24"/>
      <w:u w:val="single"/>
    </w:rPr>
  </w:style>
  <w:style w:type="character" w:customStyle="1" w:styleId="Heading4Char">
    <w:name w:val="Heading 4 Char"/>
    <w:aliases w:val="Tag Char,Big card Char,Normal Tag Char1,heading 2 Char1,Ch Char, Ch Char,t Char,Ta Char,small space Char,T Char,Heading 41 Char,Ca Char"/>
    <w:basedOn w:val="DefaultParagraphFont"/>
    <w:link w:val="Heading4"/>
    <w:uiPriority w:val="3"/>
    <w:rsid w:val="00712458"/>
    <w:rPr>
      <w:rFonts w:ascii="Georgia" w:eastAsiaTheme="majorEastAsia" w:hAnsi="Georgia" w:cstheme="majorBidi"/>
      <w:b/>
      <w:iCs/>
      <w:sz w:val="24"/>
    </w:rPr>
  </w:style>
  <w:style w:type="character" w:styleId="Emphasis">
    <w:name w:val="Emphasis"/>
    <w:aliases w:val="emphasis in card,Evidence,Minimized,minimized,Highlighted,tag2,Size 10,CD Card,ED - Tag,Emphasis!!,emphasis,Qualifications,normal card text,Shrunk,qualifications in card,qualifications,Text 8"/>
    <w:basedOn w:val="DefaultParagraphFont"/>
    <w:uiPriority w:val="7"/>
    <w:qFormat/>
    <w:rsid w:val="00712458"/>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712458"/>
    <w:rPr>
      <w:b/>
      <w:bCs/>
      <w:sz w:val="24"/>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c,B,9.5,9.5 "/>
    <w:basedOn w:val="DefaultParagraphFont"/>
    <w:uiPriority w:val="6"/>
    <w:qFormat/>
    <w:rsid w:val="00712458"/>
    <w:rPr>
      <w:b w:val="0"/>
      <w:sz w:val="24"/>
      <w:u w:val="single"/>
    </w:rPr>
  </w:style>
  <w:style w:type="character" w:styleId="Hyperlink">
    <w:name w:val="Hyperlink"/>
    <w:aliases w:val="heading 1 (block title),Read,Important,Internet Link,Analytic Text"/>
    <w:basedOn w:val="DefaultParagraphFont"/>
    <w:uiPriority w:val="99"/>
    <w:unhideWhenUsed/>
    <w:rsid w:val="00712458"/>
    <w:rPr>
      <w:color w:val="auto"/>
      <w:u w:val="none"/>
    </w:rPr>
  </w:style>
  <w:style w:type="character" w:styleId="FollowedHyperlink">
    <w:name w:val="FollowedHyperlink"/>
    <w:basedOn w:val="DefaultParagraphFont"/>
    <w:uiPriority w:val="99"/>
    <w:unhideWhenUsed/>
    <w:rsid w:val="00712458"/>
    <w:rPr>
      <w:color w:val="auto"/>
      <w:u w:val="none"/>
    </w:rPr>
  </w:style>
  <w:style w:type="character" w:customStyle="1" w:styleId="Heading5Char">
    <w:name w:val="Heading 5 Char"/>
    <w:aliases w:val="Blocks Char"/>
    <w:basedOn w:val="DefaultParagraphFont"/>
    <w:link w:val="Heading5"/>
    <w:rsid w:val="00B309C5"/>
    <w:rPr>
      <w:rFonts w:ascii="Times-Roman" w:hAnsi="Times-Roman"/>
      <w:sz w:val="32"/>
      <w:szCs w:val="20"/>
    </w:rPr>
  </w:style>
  <w:style w:type="character" w:customStyle="1" w:styleId="Heading6Char">
    <w:name w:val="Heading 6 Char"/>
    <w:aliases w:val="Title (no index) Char"/>
    <w:basedOn w:val="DefaultParagraphFont"/>
    <w:link w:val="Heading6"/>
    <w:uiPriority w:val="9"/>
    <w:rsid w:val="00B309C5"/>
    <w:rPr>
      <w:rFonts w:ascii="Times New Roman" w:hAnsi="Times New Roman"/>
      <w:b/>
      <w:bCs/>
      <w:lang w:eastAsia="zh-CN"/>
    </w:rPr>
  </w:style>
  <w:style w:type="character" w:customStyle="1" w:styleId="Heading7Char">
    <w:name w:val="Heading 7 Char"/>
    <w:basedOn w:val="DefaultParagraphFont"/>
    <w:link w:val="Heading7"/>
    <w:rsid w:val="00B309C5"/>
    <w:rPr>
      <w:rFonts w:ascii="Times New Roman" w:hAnsi="Times New Roman"/>
      <w:b/>
      <w:bCs/>
      <w:smallCaps/>
      <w:color w:val="000000"/>
      <w:u w:val="single"/>
      <w:lang w:bidi="en-US"/>
    </w:rPr>
  </w:style>
  <w:style w:type="character" w:customStyle="1" w:styleId="Heading8Char">
    <w:name w:val="Heading 8 Char"/>
    <w:basedOn w:val="DefaultParagraphFont"/>
    <w:link w:val="Heading8"/>
    <w:rsid w:val="00B309C5"/>
    <w:rPr>
      <w:rFonts w:ascii="Times New Roman" w:hAnsi="Times New Roman"/>
      <w:i/>
      <w:iCs/>
      <w:sz w:val="24"/>
    </w:rPr>
  </w:style>
  <w:style w:type="character" w:customStyle="1" w:styleId="Heading9Char">
    <w:name w:val="Heading 9 Char"/>
    <w:basedOn w:val="DefaultParagraphFont"/>
    <w:link w:val="Heading9"/>
    <w:rsid w:val="00B309C5"/>
    <w:rPr>
      <w:rFonts w:ascii="Times New Roman" w:hAnsi="Times New Roman"/>
    </w:rPr>
  </w:style>
  <w:style w:type="character" w:customStyle="1" w:styleId="StyleBold">
    <w:name w:val="Style Bold"/>
    <w:basedOn w:val="DefaultParagraphFont"/>
    <w:uiPriority w:val="9"/>
    <w:rsid w:val="00B309C5"/>
    <w:rPr>
      <w:b/>
      <w:bCs/>
    </w:rPr>
  </w:style>
  <w:style w:type="paragraph" w:styleId="Header">
    <w:name w:val="header"/>
    <w:aliases w:val=" Char2,Char2,Header 1,Header Char Char,Header Char1 Char,Header Char Char1,Header Char2 Char Char Char,Header Char1 Char1 Char Char Char,Header Char Char Char1 Char Char Char,Header Char Char2 Char Char Char,Block Char Char,Char Char Char Cha"/>
    <w:basedOn w:val="Normal"/>
    <w:link w:val="HeaderChar"/>
    <w:uiPriority w:val="99"/>
    <w:rsid w:val="00B309C5"/>
    <w:pPr>
      <w:tabs>
        <w:tab w:val="center" w:pos="4680"/>
        <w:tab w:val="right" w:pos="9360"/>
      </w:tabs>
    </w:pPr>
  </w:style>
  <w:style w:type="character" w:customStyle="1" w:styleId="HeaderChar">
    <w:name w:val="Header Char"/>
    <w:aliases w:val=" Char2 Char,Char2 Char,Header 1 Char1,Header Char Char Char,Header Char1 Char Char,Header Char Char1 Char,Header Char2 Char Char Char Char,Header Char1 Char1 Char Char Char Char,Header Char Char Char1 Char Char Char Char,Block Char Char Char"/>
    <w:basedOn w:val="DefaultParagraphFont"/>
    <w:link w:val="Header"/>
    <w:uiPriority w:val="99"/>
    <w:rsid w:val="00B309C5"/>
    <w:rPr>
      <w:rFonts w:ascii="Calibri" w:hAnsi="Calibri"/>
    </w:rPr>
  </w:style>
  <w:style w:type="paragraph" w:styleId="Footer">
    <w:name w:val="footer"/>
    <w:basedOn w:val="Normal"/>
    <w:link w:val="FooterChar"/>
    <w:uiPriority w:val="99"/>
    <w:rsid w:val="00B309C5"/>
    <w:pPr>
      <w:tabs>
        <w:tab w:val="center" w:pos="4680"/>
        <w:tab w:val="right" w:pos="9360"/>
      </w:tabs>
    </w:pPr>
  </w:style>
  <w:style w:type="character" w:customStyle="1" w:styleId="FooterChar">
    <w:name w:val="Footer Char"/>
    <w:basedOn w:val="DefaultParagraphFont"/>
    <w:link w:val="Footer"/>
    <w:uiPriority w:val="99"/>
    <w:rsid w:val="00B309C5"/>
    <w:rPr>
      <w:rFonts w:ascii="Calibri" w:hAnsi="Calibri"/>
    </w:rPr>
  </w:style>
  <w:style w:type="paragraph" w:customStyle="1" w:styleId="evidencetext">
    <w:name w:val="evidence text"/>
    <w:basedOn w:val="Normal"/>
    <w:link w:val="evidencetextChar1"/>
    <w:qFormat/>
    <w:rsid w:val="00B309C5"/>
    <w:pPr>
      <w:ind w:left="432" w:right="432"/>
    </w:pPr>
    <w:rPr>
      <w:color w:val="000000"/>
    </w:rPr>
  </w:style>
  <w:style w:type="paragraph" w:customStyle="1" w:styleId="BlockTitle1">
    <w:name w:val="Block Title #1"/>
    <w:basedOn w:val="Heading1"/>
    <w:next w:val="Normal"/>
    <w:qFormat/>
    <w:rsid w:val="00B309C5"/>
    <w:pPr>
      <w:keepLines w:val="0"/>
      <w:pBdr>
        <w:top w:val="single" w:sz="18" w:space="1" w:color="000000"/>
        <w:left w:val="single" w:sz="18" w:space="4" w:color="000000"/>
        <w:bottom w:val="single" w:sz="18" w:space="1" w:color="000000"/>
        <w:right w:val="single" w:sz="18" w:space="4" w:color="000000"/>
      </w:pBdr>
      <w:shd w:val="clear" w:color="auto" w:fill="000000" w:themeFill="text1"/>
      <w:spacing w:before="0"/>
      <w:ind w:left="1728" w:right="1728"/>
    </w:pPr>
    <w:rPr>
      <w:rFonts w:eastAsia="Times New Roman" w:cs="Times New Roman"/>
      <w:bCs/>
      <w:color w:val="000000"/>
      <w:kern w:val="32"/>
      <w:sz w:val="24"/>
      <w:szCs w:val="28"/>
    </w:rPr>
  </w:style>
  <w:style w:type="paragraph" w:customStyle="1" w:styleId="boldcite">
    <w:name w:val="bold cite"/>
    <w:basedOn w:val="Normal"/>
    <w:link w:val="boldciteChar4"/>
    <w:qFormat/>
    <w:rsid w:val="00B309C5"/>
    <w:rPr>
      <w:b/>
      <w:color w:val="000000"/>
      <w:u w:val="thick" w:color="000000"/>
    </w:rPr>
  </w:style>
  <w:style w:type="paragraph" w:customStyle="1" w:styleId="highlightcardtext">
    <w:name w:val="highlight card text"/>
    <w:basedOn w:val="evidencetext"/>
    <w:link w:val="highlightcardtextChar2"/>
    <w:qFormat/>
    <w:rsid w:val="00B309C5"/>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qFormat/>
    <w:rsid w:val="00B309C5"/>
    <w:rPr>
      <w:u w:val="single"/>
    </w:rPr>
  </w:style>
  <w:style w:type="paragraph" w:customStyle="1" w:styleId="Style1">
    <w:name w:val="Style1"/>
    <w:basedOn w:val="evidencetext"/>
    <w:link w:val="Style1Char"/>
    <w:qFormat/>
    <w:rsid w:val="00B309C5"/>
    <w:rPr>
      <w:strike/>
    </w:rPr>
  </w:style>
  <w:style w:type="paragraph" w:styleId="DocumentMap">
    <w:name w:val="Document Map"/>
    <w:basedOn w:val="Normal"/>
    <w:link w:val="DocumentMapChar"/>
    <w:uiPriority w:val="99"/>
    <w:rsid w:val="00B309C5"/>
    <w:rPr>
      <w:rFonts w:eastAsia="Times New Roman" w:cs="Tahoma"/>
      <w:sz w:val="14"/>
      <w:szCs w:val="16"/>
    </w:rPr>
  </w:style>
  <w:style w:type="character" w:customStyle="1" w:styleId="DocumentMapChar">
    <w:name w:val="Document Map Char"/>
    <w:basedOn w:val="DefaultParagraphFont"/>
    <w:link w:val="DocumentMap"/>
    <w:uiPriority w:val="99"/>
    <w:rsid w:val="00B309C5"/>
    <w:rPr>
      <w:rFonts w:ascii="Calibri" w:eastAsia="Times New Roman" w:hAnsi="Calibri" w:cs="Tahoma"/>
      <w:sz w:val="14"/>
      <w:szCs w:val="16"/>
    </w:rPr>
  </w:style>
  <w:style w:type="paragraph" w:styleId="TOC1">
    <w:name w:val="toc 1"/>
    <w:aliases w:val="Index Basic"/>
    <w:basedOn w:val="Normal"/>
    <w:next w:val="Normal"/>
    <w:uiPriority w:val="39"/>
    <w:qFormat/>
    <w:rsid w:val="00B309C5"/>
    <w:pPr>
      <w:ind w:left="2592" w:right="2592"/>
    </w:pPr>
  </w:style>
  <w:style w:type="paragraph" w:styleId="z-TopofForm">
    <w:name w:val="HTML Top of Form"/>
    <w:basedOn w:val="Normal"/>
    <w:next w:val="Normal"/>
    <w:link w:val="z-TopofFormChar"/>
    <w:hidden/>
    <w:rsid w:val="00B309C5"/>
    <w:pPr>
      <w:pBdr>
        <w:bottom w:val="single" w:sz="6" w:space="1" w:color="auto"/>
      </w:pBdr>
      <w:jc w:val="center"/>
    </w:pPr>
    <w:rPr>
      <w:vanish/>
      <w:szCs w:val="16"/>
      <w:lang w:eastAsia="zh-CN"/>
    </w:rPr>
  </w:style>
  <w:style w:type="character" w:customStyle="1" w:styleId="z-TopofFormChar">
    <w:name w:val="z-Top of Form Char"/>
    <w:basedOn w:val="DefaultParagraphFont"/>
    <w:link w:val="z-TopofForm"/>
    <w:rsid w:val="00B309C5"/>
    <w:rPr>
      <w:rFonts w:ascii="Calibri" w:hAnsi="Calibri"/>
      <w:vanish/>
      <w:szCs w:val="16"/>
      <w:lang w:eastAsia="zh-CN"/>
    </w:rPr>
  </w:style>
  <w:style w:type="paragraph" w:styleId="BodyText3">
    <w:name w:val="Body Text 3"/>
    <w:basedOn w:val="Normal"/>
    <w:link w:val="BodyText3Char"/>
    <w:rsid w:val="00B309C5"/>
    <w:rPr>
      <w:bCs/>
      <w:color w:val="000000"/>
    </w:rPr>
  </w:style>
  <w:style w:type="character" w:customStyle="1" w:styleId="BodyText3Char">
    <w:name w:val="Body Text 3 Char"/>
    <w:basedOn w:val="DefaultParagraphFont"/>
    <w:link w:val="BodyText3"/>
    <w:rsid w:val="00B309C5"/>
    <w:rPr>
      <w:rFonts w:ascii="Calibri" w:hAnsi="Calibri"/>
      <w:bCs/>
      <w:color w:val="000000"/>
    </w:rPr>
  </w:style>
  <w:style w:type="paragraph" w:styleId="BodyText">
    <w:name w:val="Body Text"/>
    <w:aliases w:val="BT"/>
    <w:basedOn w:val="Normal"/>
    <w:link w:val="BodyTextChar"/>
    <w:qFormat/>
    <w:rsid w:val="00B309C5"/>
    <w:rPr>
      <w:u w:val="single"/>
    </w:rPr>
  </w:style>
  <w:style w:type="character" w:customStyle="1" w:styleId="BodyTextChar">
    <w:name w:val="Body Text Char"/>
    <w:aliases w:val="BT Char"/>
    <w:basedOn w:val="DefaultParagraphFont"/>
    <w:link w:val="BodyText"/>
    <w:rsid w:val="00B309C5"/>
    <w:rPr>
      <w:rFonts w:ascii="Calibri" w:hAnsi="Calibri"/>
      <w:u w:val="single"/>
    </w:rPr>
  </w:style>
  <w:style w:type="paragraph" w:styleId="BalloonText">
    <w:name w:val="Balloon Text"/>
    <w:basedOn w:val="Normal"/>
    <w:link w:val="BalloonTextChar"/>
    <w:uiPriority w:val="99"/>
    <w:rsid w:val="00B309C5"/>
    <w:rPr>
      <w:rFonts w:ascii="Tahoma" w:hAnsi="Tahoma"/>
      <w:szCs w:val="16"/>
    </w:rPr>
  </w:style>
  <w:style w:type="character" w:customStyle="1" w:styleId="BalloonTextChar">
    <w:name w:val="Balloon Text Char"/>
    <w:basedOn w:val="DefaultParagraphFont"/>
    <w:link w:val="BalloonText"/>
    <w:uiPriority w:val="99"/>
    <w:rsid w:val="00B309C5"/>
    <w:rPr>
      <w:rFonts w:ascii="Tahoma" w:hAnsi="Tahoma"/>
      <w:szCs w:val="16"/>
    </w:rPr>
  </w:style>
  <w:style w:type="character" w:customStyle="1" w:styleId="pmterms1">
    <w:name w:val="pmterms1"/>
    <w:basedOn w:val="DefaultParagraphFont"/>
    <w:rsid w:val="00B309C5"/>
  </w:style>
  <w:style w:type="paragraph" w:customStyle="1" w:styleId="underlinecard">
    <w:name w:val="underline card"/>
    <w:basedOn w:val="Normal"/>
    <w:qFormat/>
    <w:rsid w:val="00B309C5"/>
    <w:rPr>
      <w:u w:val="single"/>
    </w:rPr>
  </w:style>
  <w:style w:type="character" w:customStyle="1" w:styleId="underlinecardChar">
    <w:name w:val="underline card Char"/>
    <w:rsid w:val="00B309C5"/>
    <w:rPr>
      <w:rFonts w:ascii="Arial" w:hAnsi="Arial"/>
      <w:sz w:val="18"/>
      <w:szCs w:val="24"/>
      <w:u w:val="single"/>
      <w:lang w:val="en-US" w:eastAsia="en-US" w:bidi="ar-SA"/>
    </w:rPr>
  </w:style>
  <w:style w:type="character" w:customStyle="1" w:styleId="term">
    <w:name w:val="term"/>
    <w:basedOn w:val="DefaultParagraphFont"/>
    <w:rsid w:val="00B309C5"/>
  </w:style>
  <w:style w:type="character" w:customStyle="1" w:styleId="dateline">
    <w:name w:val="dateline"/>
    <w:basedOn w:val="DefaultParagraphFont"/>
    <w:rsid w:val="00B309C5"/>
  </w:style>
  <w:style w:type="character" w:customStyle="1" w:styleId="dateline-separator">
    <w:name w:val="dateline-separator"/>
    <w:basedOn w:val="DefaultParagraphFont"/>
    <w:rsid w:val="00B309C5"/>
  </w:style>
  <w:style w:type="character" w:customStyle="1" w:styleId="term1">
    <w:name w:val="term1"/>
    <w:rsid w:val="00B309C5"/>
    <w:rPr>
      <w:rFonts w:ascii="Verdana" w:hAnsi="Verdana" w:hint="default"/>
      <w:b/>
      <w:bCs/>
      <w:sz w:val="20"/>
      <w:szCs w:val="20"/>
    </w:rPr>
  </w:style>
  <w:style w:type="character" w:customStyle="1" w:styleId="body">
    <w:name w:val="body"/>
    <w:basedOn w:val="DefaultParagraphFont"/>
    <w:rsid w:val="00B309C5"/>
  </w:style>
  <w:style w:type="character" w:customStyle="1" w:styleId="Author">
    <w:name w:val="Author"/>
    <w:aliases w:val="Style Date"/>
    <w:qFormat/>
    <w:rsid w:val="00B309C5"/>
    <w:rPr>
      <w:b/>
      <w:bCs/>
      <w:sz w:val="24"/>
      <w:szCs w:val="24"/>
    </w:rPr>
  </w:style>
  <w:style w:type="character" w:customStyle="1" w:styleId="underline">
    <w:name w:val="underline"/>
    <w:qFormat/>
    <w:rsid w:val="00B309C5"/>
    <w:rPr>
      <w:u w:val="single"/>
    </w:rPr>
  </w:style>
  <w:style w:type="paragraph" w:styleId="BodyText2">
    <w:name w:val="Body Text 2"/>
    <w:basedOn w:val="Normal"/>
    <w:link w:val="BodyText2Char"/>
    <w:rsid w:val="00B309C5"/>
    <w:rPr>
      <w:sz w:val="12"/>
    </w:rPr>
  </w:style>
  <w:style w:type="character" w:customStyle="1" w:styleId="BodyText2Char">
    <w:name w:val="Body Text 2 Char"/>
    <w:basedOn w:val="DefaultParagraphFont"/>
    <w:link w:val="BodyText2"/>
    <w:rsid w:val="00B309C5"/>
    <w:rPr>
      <w:rFonts w:ascii="Calibri" w:hAnsi="Calibri"/>
      <w:sz w:val="12"/>
    </w:rPr>
  </w:style>
  <w:style w:type="paragraph" w:customStyle="1" w:styleId="BlockTitle2">
    <w:name w:val="Block Title #2"/>
    <w:basedOn w:val="BlockTitle1"/>
    <w:qFormat/>
    <w:rsid w:val="00B309C5"/>
    <w:pPr>
      <w:outlineLvl w:val="9"/>
    </w:pPr>
  </w:style>
  <w:style w:type="character" w:customStyle="1" w:styleId="Hyperlink1">
    <w:name w:val="Hyperlink1"/>
    <w:rsid w:val="00B309C5"/>
    <w:rPr>
      <w:color w:val="745D57"/>
      <w:u w:val="single"/>
    </w:rPr>
  </w:style>
  <w:style w:type="paragraph" w:customStyle="1" w:styleId="Card">
    <w:name w:val="Card"/>
    <w:aliases w:val="No Spacing51"/>
    <w:basedOn w:val="Normal"/>
    <w:autoRedefine/>
    <w:qFormat/>
    <w:rsid w:val="00B309C5"/>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link w:val="CITEChar"/>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jc w:val="left"/>
    </w:pPr>
    <w:rPr>
      <w:rFonts w:ascii="Verdana" w:eastAsia="Times New Roman" w:hAnsi="Verdana" w:cs="Times New Roman"/>
      <w:color w:val="FFFFFF" w:themeColor="background1"/>
      <w:sz w:val="20"/>
      <w:szCs w:val="20"/>
    </w:rPr>
  </w:style>
  <w:style w:type="paragraph" w:customStyle="1" w:styleId="CARD0">
    <w:name w:val="CARD"/>
    <w:basedOn w:val="Normal"/>
    <w:link w:val="CARDChar"/>
    <w:qFormat/>
    <w:rsid w:val="00B309C5"/>
    <w:rPr>
      <w:rFonts w:ascii="Verdana" w:hAnsi="Verdana"/>
      <w:szCs w:val="20"/>
    </w:rPr>
  </w:style>
  <w:style w:type="paragraph" w:customStyle="1" w:styleId="CardTag">
    <w:name w:val="Card Tag"/>
    <w:qFormat/>
    <w:rsid w:val="00B309C5"/>
    <w:pPr>
      <w:spacing w:after="0" w:line="240" w:lineRule="auto"/>
    </w:pPr>
    <w:rPr>
      <w:rFonts w:ascii="Arial Narrow" w:eastAsia="Times New Roman" w:hAnsi="Arial Narrow" w:cs="Times New Roman"/>
      <w:b/>
      <w:sz w:val="26"/>
      <w:szCs w:val="20"/>
    </w:rPr>
  </w:style>
  <w:style w:type="paragraph" w:customStyle="1" w:styleId="Cardtext">
    <w:name w:val="Card text"/>
    <w:qFormat/>
    <w:rsid w:val="00B309C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BlockTitle">
    <w:name w:val="Block Title"/>
    <w:basedOn w:val="Header"/>
    <w:link w:val="BlockTitleChar"/>
    <w:qFormat/>
    <w:rsid w:val="00B309C5"/>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eastAsia="Times New Roman" w:cs="Times New Roman"/>
      <w:b/>
      <w:sz w:val="32"/>
      <w:szCs w:val="44"/>
    </w:rPr>
  </w:style>
  <w:style w:type="paragraph" w:customStyle="1" w:styleId="Citation">
    <w:name w:val="Citation"/>
    <w:basedOn w:val="Normal"/>
    <w:link w:val="CitationChar1"/>
    <w:qFormat/>
    <w:rsid w:val="00B309C5"/>
    <w:pPr>
      <w:ind w:left="720"/>
    </w:pPr>
  </w:style>
  <w:style w:type="paragraph" w:customStyle="1" w:styleId="CardText0">
    <w:name w:val="Card Text"/>
    <w:basedOn w:val="Normal"/>
    <w:qFormat/>
    <w:rsid w:val="00B309C5"/>
    <w:pPr>
      <w:ind w:left="864" w:right="864"/>
    </w:pPr>
    <w:rPr>
      <w:sz w:val="18"/>
    </w:rPr>
  </w:style>
  <w:style w:type="character" w:customStyle="1" w:styleId="CardTextChar">
    <w:name w:val="Card Text Char"/>
    <w:rsid w:val="00B309C5"/>
    <w:rPr>
      <w:rFonts w:ascii="Arial" w:hAnsi="Arial"/>
      <w:sz w:val="18"/>
      <w:szCs w:val="24"/>
      <w:lang w:val="en-US" w:eastAsia="en-US" w:bidi="ar-SA"/>
    </w:rPr>
  </w:style>
  <w:style w:type="character" w:customStyle="1" w:styleId="boldciteChar">
    <w:name w:val="bold cite Char"/>
    <w:rsid w:val="00B309C5"/>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B309C5"/>
    <w:rPr>
      <w:rFonts w:ascii="Arial" w:hAnsi="Arial"/>
      <w:color w:val="000000"/>
      <w:sz w:val="18"/>
      <w:szCs w:val="24"/>
      <w:lang w:val="en-US" w:eastAsia="en-US" w:bidi="ar-SA"/>
    </w:rPr>
  </w:style>
  <w:style w:type="character" w:customStyle="1" w:styleId="evidencetextChar">
    <w:name w:val="evidence text Char"/>
    <w:rsid w:val="00B309C5"/>
    <w:rPr>
      <w:rFonts w:ascii="Arial" w:hAnsi="Arial"/>
      <w:color w:val="000000"/>
      <w:sz w:val="18"/>
      <w:szCs w:val="24"/>
      <w:lang w:val="en-US" w:eastAsia="en-US" w:bidi="ar-SA"/>
    </w:rPr>
  </w:style>
  <w:style w:type="character" w:customStyle="1" w:styleId="Hyperlink6">
    <w:name w:val="Hyperlink6"/>
    <w:rsid w:val="00B309C5"/>
    <w:rPr>
      <w:color w:val="3300CC"/>
      <w:u w:val="single"/>
    </w:rPr>
  </w:style>
  <w:style w:type="character" w:customStyle="1" w:styleId="pmterms11">
    <w:name w:val="pmterms11"/>
    <w:rsid w:val="00B309C5"/>
    <w:rPr>
      <w:b/>
      <w:bCs/>
      <w:i w:val="0"/>
      <w:iCs w:val="0"/>
      <w:color w:val="000000"/>
    </w:rPr>
  </w:style>
  <w:style w:type="character" w:customStyle="1" w:styleId="bigbody1">
    <w:name w:val="bigbody1"/>
    <w:rsid w:val="00B309C5"/>
    <w:rPr>
      <w:rFonts w:ascii="Arial" w:hAnsi="Arial" w:cs="Arial" w:hint="default"/>
      <w:sz w:val="24"/>
      <w:szCs w:val="24"/>
    </w:rPr>
  </w:style>
  <w:style w:type="character" w:customStyle="1" w:styleId="blue">
    <w:name w:val="blue"/>
    <w:basedOn w:val="DefaultParagraphFont"/>
    <w:rsid w:val="00B309C5"/>
  </w:style>
  <w:style w:type="character" w:customStyle="1" w:styleId="boldciteChar1">
    <w:name w:val="bold cite Char1"/>
    <w:rsid w:val="00B309C5"/>
    <w:rPr>
      <w:rFonts w:ascii="Arial" w:hAnsi="Arial"/>
      <w:b/>
      <w:color w:val="000000"/>
      <w:sz w:val="28"/>
      <w:szCs w:val="24"/>
      <w:u w:val="thick" w:color="000000"/>
      <w:lang w:val="en-US" w:eastAsia="en-US" w:bidi="ar-SA"/>
    </w:rPr>
  </w:style>
  <w:style w:type="character" w:customStyle="1" w:styleId="maintext">
    <w:name w:val="maintext"/>
    <w:basedOn w:val="DefaultParagraphFont"/>
    <w:rsid w:val="00B309C5"/>
  </w:style>
  <w:style w:type="character" w:styleId="Strong">
    <w:name w:val="Strong"/>
    <w:aliases w:val="8 pt font,Small 1,Cut"/>
    <w:uiPriority w:val="22"/>
    <w:qFormat/>
    <w:rsid w:val="00B309C5"/>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qFormat/>
    <w:rsid w:val="00B309C5"/>
    <w:pPr>
      <w:spacing w:before="100" w:beforeAutospacing="1" w:after="100" w:afterAutospacing="1"/>
    </w:pPr>
    <w:rPr>
      <w:color w:val="000000"/>
      <w:sz w:val="24"/>
    </w:rPr>
  </w:style>
  <w:style w:type="character" w:customStyle="1" w:styleId="papercaption1">
    <w:name w:val="papercaption1"/>
    <w:rsid w:val="00B309C5"/>
    <w:rPr>
      <w:rFonts w:ascii="Verdana" w:hAnsi="Verdana" w:hint="default"/>
      <w:b/>
      <w:bCs/>
      <w:i w:val="0"/>
      <w:iCs w:val="0"/>
      <w:color w:val="000000"/>
      <w:sz w:val="21"/>
      <w:szCs w:val="21"/>
    </w:rPr>
  </w:style>
  <w:style w:type="character" w:customStyle="1" w:styleId="affiliation1">
    <w:name w:val="affiliation1"/>
    <w:rsid w:val="00B309C5"/>
    <w:rPr>
      <w:rFonts w:ascii="Verdana" w:hAnsi="Verdana" w:hint="default"/>
      <w:b w:val="0"/>
      <w:bCs w:val="0"/>
      <w:i w:val="0"/>
      <w:iCs w:val="0"/>
      <w:color w:val="000000"/>
      <w:sz w:val="18"/>
      <w:szCs w:val="18"/>
    </w:rPr>
  </w:style>
  <w:style w:type="character" w:customStyle="1" w:styleId="paperquote1">
    <w:name w:val="paperquote1"/>
    <w:rsid w:val="00B309C5"/>
    <w:rPr>
      <w:rFonts w:ascii="Verdana" w:hAnsi="Verdana" w:hint="default"/>
      <w:b w:val="0"/>
      <w:bCs w:val="0"/>
      <w:i w:val="0"/>
      <w:iCs w:val="0"/>
      <w:sz w:val="18"/>
      <w:szCs w:val="18"/>
    </w:rPr>
  </w:style>
  <w:style w:type="character" w:customStyle="1" w:styleId="highlight2">
    <w:name w:val="highlight2"/>
    <w:rsid w:val="00B309C5"/>
    <w:rPr>
      <w:rFonts w:ascii="Arial" w:hAnsi="Arial"/>
      <w:b/>
      <w:sz w:val="19"/>
      <w:u w:val="thick"/>
      <w:bdr w:val="none" w:sz="0" w:space="0" w:color="auto"/>
      <w:shd w:val="clear" w:color="auto" w:fill="auto"/>
    </w:rPr>
  </w:style>
  <w:style w:type="character" w:customStyle="1" w:styleId="reduce2">
    <w:name w:val="reduce2"/>
    <w:rsid w:val="00B309C5"/>
    <w:rPr>
      <w:rFonts w:ascii="Arial" w:hAnsi="Arial" w:cs="Arial"/>
      <w:color w:val="000000"/>
      <w:sz w:val="12"/>
      <w:szCs w:val="22"/>
    </w:rPr>
  </w:style>
  <w:style w:type="character" w:customStyle="1" w:styleId="underline2">
    <w:name w:val="underline2"/>
    <w:rsid w:val="00B309C5"/>
    <w:rPr>
      <w:rFonts w:ascii="Arial" w:hAnsi="Arial"/>
      <w:sz w:val="18"/>
      <w:u w:val="single"/>
    </w:rPr>
  </w:style>
  <w:style w:type="character" w:customStyle="1" w:styleId="box">
    <w:name w:val="box"/>
    <w:rsid w:val="00B309C5"/>
    <w:rPr>
      <w:rFonts w:ascii="Arial" w:hAnsi="Arial" w:cs="Arial"/>
      <w:b/>
      <w:color w:val="000000"/>
      <w:sz w:val="19"/>
      <w:szCs w:val="22"/>
      <w:u w:val="thick"/>
      <w:bdr w:val="single" w:sz="12" w:space="0" w:color="auto"/>
    </w:rPr>
  </w:style>
  <w:style w:type="character" w:customStyle="1" w:styleId="erasure">
    <w:name w:val="erasure"/>
    <w:rsid w:val="00B309C5"/>
    <w:rPr>
      <w:rFonts w:ascii="Arial" w:hAnsi="Arial" w:cs="Arial"/>
      <w:strike/>
      <w:dstrike w:val="0"/>
      <w:color w:val="000000"/>
      <w:szCs w:val="22"/>
      <w:vertAlign w:val="baseline"/>
    </w:rPr>
  </w:style>
  <w:style w:type="paragraph" w:customStyle="1" w:styleId="Underlining">
    <w:name w:val="Underlining"/>
    <w:basedOn w:val="Normal"/>
    <w:next w:val="Normal"/>
    <w:qFormat/>
    <w:rsid w:val="00B309C5"/>
    <w:rPr>
      <w:rFonts w:ascii="Arial Narrow" w:hAnsi="Arial Narrow"/>
      <w:u w:val="single"/>
    </w:rPr>
  </w:style>
  <w:style w:type="character" w:customStyle="1" w:styleId="MicroTextChar">
    <w:name w:val="MicroText Char"/>
    <w:rsid w:val="00B309C5"/>
    <w:rPr>
      <w:rFonts w:ascii="Arial Narrow" w:hAnsi="Arial Narrow"/>
      <w:sz w:val="12"/>
      <w:szCs w:val="24"/>
      <w:lang w:val="en-US" w:eastAsia="en-US" w:bidi="ar-SA"/>
    </w:rPr>
  </w:style>
  <w:style w:type="character" w:customStyle="1" w:styleId="UnderliningChar">
    <w:name w:val="Underlining Char"/>
    <w:rsid w:val="00B309C5"/>
    <w:rPr>
      <w:rFonts w:ascii="Arial Narrow" w:hAnsi="Arial Narrow"/>
      <w:szCs w:val="24"/>
      <w:u w:val="single"/>
      <w:lang w:val="en-US" w:eastAsia="en-US" w:bidi="ar-SA"/>
    </w:rPr>
  </w:style>
  <w:style w:type="paragraph" w:customStyle="1" w:styleId="MicroText">
    <w:name w:val="MicroText"/>
    <w:basedOn w:val="Normal"/>
    <w:next w:val="Normal"/>
    <w:qFormat/>
    <w:rsid w:val="00B309C5"/>
    <w:rPr>
      <w:rFonts w:ascii="Arial Narrow" w:hAnsi="Arial Narrow"/>
      <w:sz w:val="12"/>
    </w:rPr>
  </w:style>
  <w:style w:type="character" w:customStyle="1" w:styleId="7TimesNewRoman">
    <w:name w:val="7 Times New Roman"/>
    <w:rsid w:val="00B309C5"/>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rsid w:val="00B309C5"/>
    <w:rPr>
      <w:rFonts w:ascii="Arial Narrow" w:hAnsi="Arial Narrow"/>
      <w:b/>
      <w:szCs w:val="24"/>
      <w:u w:val="single"/>
      <w:lang w:val="en-US" w:eastAsia="en-US" w:bidi="ar-SA"/>
    </w:rPr>
  </w:style>
  <w:style w:type="paragraph" w:customStyle="1" w:styleId="BoldUnderlining">
    <w:name w:val="Bold Underlining"/>
    <w:basedOn w:val="Underlining"/>
    <w:qFormat/>
    <w:rsid w:val="00B309C5"/>
    <w:rPr>
      <w:b/>
    </w:rPr>
  </w:style>
  <w:style w:type="character" w:customStyle="1" w:styleId="citationunderlineChar">
    <w:name w:val="citation/underline Char"/>
    <w:link w:val="citationunderline"/>
    <w:rsid w:val="00B309C5"/>
    <w:rPr>
      <w:b/>
      <w:sz w:val="24"/>
      <w:szCs w:val="24"/>
      <w:u w:val="single"/>
    </w:rPr>
  </w:style>
  <w:style w:type="paragraph" w:customStyle="1" w:styleId="card1">
    <w:name w:val="card"/>
    <w:basedOn w:val="Normal"/>
    <w:link w:val="cardChar2"/>
    <w:qFormat/>
    <w:rsid w:val="00B309C5"/>
    <w:pPr>
      <w:ind w:left="288" w:right="288"/>
    </w:pPr>
    <w:rPr>
      <w:rFonts w:ascii="Times New Roman" w:hAnsi="Times New Roman"/>
      <w:szCs w:val="20"/>
    </w:rPr>
  </w:style>
  <w:style w:type="character" w:customStyle="1" w:styleId="cite0">
    <w:name w:val="cite"/>
    <w:aliases w:val="Heading 3 Char Char Char,Citation Char Char Char1,cites Char Char,Heading 3 Char1 Char,Citation Char Char1 Char Char Char Char Char, Char Char Char1,Heading 3 Char Char1,Read Char Char1,Heading 3 Char1 Char Char Char,Read Char Char1 Char Char Char"/>
    <w:basedOn w:val="DefaultParagraphFont"/>
    <w:qFormat/>
    <w:rsid w:val="00B309C5"/>
    <w:rPr>
      <w:rFonts w:ascii="Times New Roman Bold" w:hAnsi="Times New Roman Bold"/>
      <w:b/>
      <w:sz w:val="24"/>
      <w:u w:val="thick"/>
    </w:rPr>
  </w:style>
  <w:style w:type="paragraph" w:customStyle="1" w:styleId="TxBr25p1">
    <w:name w:val="TxBr_25p1"/>
    <w:basedOn w:val="Normal"/>
    <w:qFormat/>
    <w:rsid w:val="00B309C5"/>
    <w:pPr>
      <w:tabs>
        <w:tab w:val="left" w:pos="204"/>
      </w:tabs>
      <w:autoSpaceDE w:val="0"/>
      <w:autoSpaceDN w:val="0"/>
      <w:adjustRightInd w:val="0"/>
      <w:spacing w:line="260" w:lineRule="atLeast"/>
      <w:jc w:val="both"/>
    </w:pPr>
    <w:rPr>
      <w:rFonts w:ascii="Times New Roman" w:hAnsi="Times New Roman"/>
    </w:rPr>
  </w:style>
  <w:style w:type="character" w:customStyle="1" w:styleId="CiteChar0">
    <w:name w:val="Cite Char"/>
    <w:aliases w:val="Heading 3 Foldover Char,cite_tag Char,Char Char Char Char1 Char Char1,Char Char Char Char1 Char,Heading 3 Char1 Char Char Char1,Taglines Char Char,Heading 3 Char Char Char Char Char Char Char,Heading 3 Char3 Char,Heading 3 Char1 Char Char,Cha"/>
    <w:qFormat/>
    <w:rsid w:val="00B309C5"/>
    <w:rPr>
      <w:sz w:val="22"/>
      <w:szCs w:val="22"/>
      <w:lang w:val="en-US" w:eastAsia="en-US" w:bidi="ar-SA"/>
    </w:rPr>
  </w:style>
  <w:style w:type="paragraph" w:customStyle="1" w:styleId="BodyText1">
    <w:name w:val="Body Text1"/>
    <w:basedOn w:val="Normal"/>
    <w:autoRedefine/>
    <w:qFormat/>
    <w:rsid w:val="00B309C5"/>
    <w:rPr>
      <w:rFonts w:ascii="Times New Roman" w:hAnsi="Times New Roman"/>
      <w:color w:val="000000"/>
      <w:sz w:val="24"/>
    </w:rPr>
  </w:style>
  <w:style w:type="character" w:customStyle="1" w:styleId="author0">
    <w:name w:val="author"/>
    <w:rsid w:val="00B309C5"/>
    <w:rPr>
      <w:rFonts w:ascii="Times New Roman" w:hAnsi="Times New Roman"/>
      <w:b/>
      <w:sz w:val="24"/>
    </w:rPr>
  </w:style>
  <w:style w:type="character" w:customStyle="1" w:styleId="boldciteChar1Char">
    <w:name w:val="bold cite Char1 Char"/>
    <w:rsid w:val="00B309C5"/>
    <w:rPr>
      <w:rFonts w:ascii="Arial" w:hAnsi="Arial" w:cs="Arial"/>
      <w:b/>
      <w:sz w:val="24"/>
      <w:szCs w:val="18"/>
      <w:lang w:val="en-US" w:eastAsia="en-US" w:bidi="ar-SA"/>
    </w:rPr>
  </w:style>
  <w:style w:type="character" w:customStyle="1" w:styleId="cardCharCharCharCharCharCharChar">
    <w:name w:val="card Char Char Char Char Char Char Char"/>
    <w:rsid w:val="00B309C5"/>
    <w:rPr>
      <w:sz w:val="24"/>
      <w:szCs w:val="24"/>
      <w:lang w:val="en-US" w:eastAsia="en-US" w:bidi="ar-SA"/>
    </w:rPr>
  </w:style>
  <w:style w:type="paragraph" w:styleId="PlainText">
    <w:name w:val="Plain Text"/>
    <w:basedOn w:val="Normal"/>
    <w:link w:val="PlainTextChar"/>
    <w:rsid w:val="00B309C5"/>
    <w:rPr>
      <w:rFonts w:ascii="Courier New" w:hAnsi="Courier New"/>
      <w:szCs w:val="20"/>
    </w:rPr>
  </w:style>
  <w:style w:type="character" w:customStyle="1" w:styleId="PlainTextChar">
    <w:name w:val="Plain Text Char"/>
    <w:basedOn w:val="DefaultParagraphFont"/>
    <w:link w:val="PlainText"/>
    <w:rsid w:val="00B309C5"/>
    <w:rPr>
      <w:rFonts w:ascii="Courier New" w:hAnsi="Courier New"/>
      <w:szCs w:val="20"/>
    </w:rPr>
  </w:style>
  <w:style w:type="paragraph" w:customStyle="1" w:styleId="CardTextCharChar">
    <w:name w:val="Card Text Char Char"/>
    <w:basedOn w:val="Normal"/>
    <w:qFormat/>
    <w:rsid w:val="00B309C5"/>
    <w:pPr>
      <w:ind w:left="1728" w:right="1728"/>
    </w:pPr>
    <w:rPr>
      <w:sz w:val="18"/>
    </w:rPr>
  </w:style>
  <w:style w:type="paragraph" w:customStyle="1" w:styleId="cardtext1">
    <w:name w:val="card text"/>
    <w:basedOn w:val="Normal"/>
    <w:link w:val="cardtextChar0"/>
    <w:qFormat/>
    <w:rsid w:val="00B309C5"/>
    <w:pPr>
      <w:ind w:left="864" w:right="864"/>
    </w:pPr>
    <w:rPr>
      <w:color w:val="000000"/>
      <w:sz w:val="18"/>
      <w:szCs w:val="18"/>
    </w:rPr>
  </w:style>
  <w:style w:type="character" w:customStyle="1" w:styleId="headline1">
    <w:name w:val="headline1"/>
    <w:basedOn w:val="DefaultParagraphFont"/>
    <w:rsid w:val="00B309C5"/>
  </w:style>
  <w:style w:type="character" w:customStyle="1" w:styleId="UnderlineChar">
    <w:name w:val="Underline Char"/>
    <w:aliases w:val="Underlines Char,cites Char Ch,Citation Ch,Cites and Cards Char,Heading 3 Char3 Char1,Heading 3 Char1 Char Char1,Heading 3 Char4 Char Char Char1,Heading 3 Char3 Char Char Char Char1,Heading 3 Char1 Char Char Char Char Char1"/>
    <w:qFormat/>
    <w:rsid w:val="00B309C5"/>
    <w:rPr>
      <w:rFonts w:ascii="Verdana" w:hAnsi="Verdana"/>
      <w:szCs w:val="24"/>
      <w:u w:val="single"/>
      <w:lang w:val="en-US" w:eastAsia="en-US" w:bidi="ar-SA"/>
    </w:rPr>
  </w:style>
  <w:style w:type="paragraph" w:customStyle="1" w:styleId="tagCharCharCharCharCharCharChar">
    <w:name w:val="tag Char Char Char Char Char Char Char"/>
    <w:basedOn w:val="Normal"/>
    <w:qFormat/>
    <w:rsid w:val="00B309C5"/>
    <w:rPr>
      <w:rFonts w:ascii="Times New Roman" w:hAnsi="Times New Roman"/>
      <w:b/>
      <w:sz w:val="24"/>
      <w:szCs w:val="20"/>
    </w:rPr>
  </w:style>
  <w:style w:type="character" w:customStyle="1" w:styleId="CharacterStyle1">
    <w:name w:val="Character Style 1"/>
    <w:rsid w:val="00B309C5"/>
    <w:rPr>
      <w:sz w:val="20"/>
      <w:szCs w:val="20"/>
    </w:rPr>
  </w:style>
  <w:style w:type="paragraph" w:customStyle="1" w:styleId="Style10">
    <w:name w:val="Style 1"/>
    <w:qFormat/>
    <w:rsid w:val="00B309C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styleId="BodyTextIndent">
    <w:name w:val="Body Text Indent"/>
    <w:aliases w:val="Body Text EJ"/>
    <w:basedOn w:val="Normal"/>
    <w:link w:val="BodyTextIndentChar"/>
    <w:rsid w:val="00B309C5"/>
    <w:pPr>
      <w:ind w:left="720"/>
    </w:pPr>
  </w:style>
  <w:style w:type="character" w:customStyle="1" w:styleId="BodyTextIndentChar">
    <w:name w:val="Body Text Indent Char"/>
    <w:aliases w:val="Body Text EJ Char"/>
    <w:basedOn w:val="DefaultParagraphFont"/>
    <w:link w:val="BodyTextIndent"/>
    <w:rsid w:val="00B309C5"/>
    <w:rPr>
      <w:rFonts w:ascii="Calibri" w:hAnsi="Calibri"/>
    </w:rPr>
  </w:style>
  <w:style w:type="character" w:customStyle="1" w:styleId="boldciteChar2">
    <w:name w:val="bold cite Char2"/>
    <w:rsid w:val="00B309C5"/>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rsid w:val="00B309C5"/>
    <w:pPr>
      <w:ind w:left="720"/>
    </w:pPr>
    <w:rPr>
      <w:sz w:val="14"/>
    </w:rPr>
  </w:style>
  <w:style w:type="character" w:customStyle="1" w:styleId="BodyTextIndent3Char">
    <w:name w:val="Body Text Indent 3 Char"/>
    <w:basedOn w:val="DefaultParagraphFont"/>
    <w:link w:val="BodyTextIndent3"/>
    <w:rsid w:val="00B309C5"/>
    <w:rPr>
      <w:rFonts w:ascii="Calibri" w:hAnsi="Calibri"/>
      <w:sz w:val="14"/>
    </w:rPr>
  </w:style>
  <w:style w:type="character" w:customStyle="1" w:styleId="ft1">
    <w:name w:val="ft1"/>
    <w:basedOn w:val="DefaultParagraphFont"/>
    <w:rsid w:val="00B309C5"/>
  </w:style>
  <w:style w:type="paragraph" w:customStyle="1" w:styleId="SmallCite">
    <w:name w:val="Small Cite"/>
    <w:qFormat/>
    <w:rsid w:val="00B309C5"/>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qFormat/>
    <w:rsid w:val="00B309C5"/>
    <w:rPr>
      <w:rFonts w:ascii="Times New Roman" w:hAnsi="Times New Roman"/>
      <w:color w:val="000000"/>
      <w:sz w:val="18"/>
    </w:rPr>
  </w:style>
  <w:style w:type="character" w:customStyle="1" w:styleId="NormalizationChar">
    <w:name w:val="Normalization Char"/>
    <w:rsid w:val="00B309C5"/>
    <w:rPr>
      <w:color w:val="000000"/>
      <w:sz w:val="18"/>
      <w:szCs w:val="24"/>
      <w:lang w:val="en-US" w:eastAsia="en-US" w:bidi="ar-SA"/>
    </w:rPr>
  </w:style>
  <w:style w:type="character" w:customStyle="1" w:styleId="evidenceCharChar">
    <w:name w:val="evidence Char Char"/>
    <w:rsid w:val="00B309C5"/>
    <w:rPr>
      <w:rFonts w:ascii="Arial" w:hAnsi="Arial" w:cs="Arial"/>
      <w:color w:val="000000"/>
      <w:u w:val="thick"/>
      <w:lang w:val="en-US" w:eastAsia="en-US" w:bidi="ar-SA"/>
    </w:rPr>
  </w:style>
  <w:style w:type="paragraph" w:customStyle="1" w:styleId="tag">
    <w:name w:val="tag"/>
    <w:aliases w:val="No Spacing111,No Spacing11,Read stuff,No Spacing1111,nonunderlined,No Spacing112,No Spacing4,No Spacing211,No Spacing12,No Spacing5,CD - Cite,No Spacing111111,No Spacing1121,No Spacing41,No Spacing7,No Spacing8,No Spacing6,No Spacing11211,Dont u"/>
    <w:basedOn w:val="Normal"/>
    <w:qFormat/>
    <w:rsid w:val="00B309C5"/>
    <w:pPr>
      <w:widowControl w:val="0"/>
      <w:autoSpaceDE w:val="0"/>
      <w:autoSpaceDN w:val="0"/>
      <w:adjustRightInd w:val="0"/>
    </w:pPr>
    <w:rPr>
      <w:rFonts w:ascii="Times New Roman" w:hAnsi="Times New Roman"/>
      <w:b/>
      <w:color w:val="000000"/>
      <w:sz w:val="24"/>
      <w:szCs w:val="20"/>
    </w:rPr>
  </w:style>
  <w:style w:type="character" w:customStyle="1" w:styleId="Style1CharChar">
    <w:name w:val="Style1 Char Char"/>
    <w:rsid w:val="00B309C5"/>
    <w:rPr>
      <w:color w:val="000000"/>
      <w:sz w:val="16"/>
      <w:szCs w:val="24"/>
      <w:lang w:val="en-US" w:eastAsia="en-US" w:bidi="ar-SA"/>
    </w:rPr>
  </w:style>
  <w:style w:type="character" w:customStyle="1" w:styleId="cardChar0">
    <w:name w:val="card Char"/>
    <w:rsid w:val="00B309C5"/>
    <w:rPr>
      <w:color w:val="000000"/>
      <w:lang w:val="en-US" w:eastAsia="en-US" w:bidi="ar-SA"/>
    </w:rPr>
  </w:style>
  <w:style w:type="character" w:customStyle="1" w:styleId="MinimizeChar">
    <w:name w:val="Minimize Char"/>
    <w:link w:val="Minimize"/>
    <w:rsid w:val="00B309C5"/>
    <w:rPr>
      <w:color w:val="000000"/>
      <w:sz w:val="12"/>
    </w:rPr>
  </w:style>
  <w:style w:type="character" w:customStyle="1" w:styleId="cardCharCharChar">
    <w:name w:val="card Char Char Char"/>
    <w:rsid w:val="00B309C5"/>
    <w:rPr>
      <w:color w:val="000000"/>
      <w:lang w:val="en-US" w:eastAsia="en-US" w:bidi="ar-SA"/>
    </w:rPr>
  </w:style>
  <w:style w:type="character" w:customStyle="1" w:styleId="Style14ptBoldUnderline">
    <w:name w:val="Style 14 pt Bold Underline"/>
    <w:rsid w:val="00B309C5"/>
    <w:rPr>
      <w:rFonts w:ascii="Arial" w:hAnsi="Arial"/>
      <w:b/>
      <w:bCs/>
      <w:sz w:val="28"/>
      <w:u w:val="single"/>
    </w:rPr>
  </w:style>
  <w:style w:type="character" w:customStyle="1" w:styleId="cardChar1">
    <w:name w:val="card Char1"/>
    <w:rsid w:val="00B309C5"/>
    <w:rPr>
      <w:color w:val="000000"/>
      <w:lang w:val="en-US" w:eastAsia="en-US" w:bidi="ar-SA"/>
    </w:rPr>
  </w:style>
  <w:style w:type="character" w:customStyle="1" w:styleId="tagChar">
    <w:name w:val="tag Char"/>
    <w:aliases w:val="TAG Char Char,Heading 2 Char Char Char Char Char Char Char Char1,Heading 2 Char Char Char Char Char Char Char2,Heading 21 Char1, Char Char Char Char1 Char1,Heading 2 Char1,Tag Char Char1, Char Ch,Heading 2 Char11,Char Ch,T Ch,Tags Ch,TAG C, Cha"/>
    <w:qFormat/>
    <w:rsid w:val="00B309C5"/>
    <w:rPr>
      <w:b/>
      <w:color w:val="000000"/>
      <w:sz w:val="24"/>
      <w:lang w:val="en-US" w:eastAsia="en-US" w:bidi="ar-SA"/>
    </w:rPr>
  </w:style>
  <w:style w:type="paragraph" w:customStyle="1" w:styleId="CardFormatCharCharCharCharCharChar">
    <w:name w:val="Card Format Char Char Char Char Char Char"/>
    <w:basedOn w:val="Normal"/>
    <w:qFormat/>
    <w:rsid w:val="00B309C5"/>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rsid w:val="00B309C5"/>
    <w:rPr>
      <w:color w:val="000000"/>
      <w:sz w:val="18"/>
      <w:szCs w:val="18"/>
      <w:lang w:val="en-US" w:eastAsia="en-US" w:bidi="ar-SA"/>
    </w:rPr>
  </w:style>
  <w:style w:type="paragraph" w:customStyle="1" w:styleId="CardTextCharCharCharCharChar">
    <w:name w:val="Card Text Char Char Char Char Char"/>
    <w:basedOn w:val="Normal"/>
    <w:qFormat/>
    <w:rsid w:val="00B309C5"/>
    <w:pPr>
      <w:ind w:left="1728" w:right="1728"/>
    </w:pPr>
    <w:rPr>
      <w:sz w:val="18"/>
    </w:rPr>
  </w:style>
  <w:style w:type="paragraph" w:customStyle="1" w:styleId="BlockTitle1Char">
    <w:name w:val="Block Title #1 Char"/>
    <w:basedOn w:val="Heading1"/>
    <w:qFormat/>
    <w:rsid w:val="00B309C5"/>
    <w:pPr>
      <w:keepLines w:val="0"/>
      <w:pageBreakBefore w:val="0"/>
      <w:pBdr>
        <w:top w:val="single" w:sz="18" w:space="1" w:color="000000"/>
        <w:left w:val="single" w:sz="18" w:space="4" w:color="000000"/>
        <w:bottom w:val="single" w:sz="18" w:space="1" w:color="000000"/>
        <w:right w:val="single" w:sz="18" w:space="4" w:color="000000"/>
      </w:pBdr>
      <w:shd w:val="clear" w:color="auto" w:fill="000000" w:themeFill="text1"/>
      <w:spacing w:before="0"/>
      <w:ind w:left="1728" w:right="1728"/>
    </w:pPr>
    <w:rPr>
      <w:rFonts w:eastAsia="Times New Roman" w:cs="Times New Roman"/>
      <w:bCs/>
      <w:color w:val="000000"/>
      <w:kern w:val="32"/>
      <w:sz w:val="32"/>
      <w:szCs w:val="28"/>
    </w:rPr>
  </w:style>
  <w:style w:type="character" w:customStyle="1" w:styleId="newsstorytitle">
    <w:name w:val="news_story_title"/>
    <w:basedOn w:val="DefaultParagraphFont"/>
    <w:rsid w:val="00B309C5"/>
  </w:style>
  <w:style w:type="character" w:customStyle="1" w:styleId="BlockTitle1CharChar">
    <w:name w:val="Block Title #1 Char Char"/>
    <w:rsid w:val="00B309C5"/>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B309C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B309C5"/>
    <w:pPr>
      <w:keepLines w:val="0"/>
      <w:pageBreakBefore w:val="0"/>
      <w:shd w:val="clear" w:color="auto" w:fill="FFFF00"/>
      <w:spacing w:before="0" w:after="60"/>
      <w:jc w:val="left"/>
    </w:pPr>
    <w:rPr>
      <w:rFonts w:eastAsia="Times New Roman" w:cs="Times New Roman"/>
      <w:bCs/>
      <w:color w:val="C00000"/>
      <w:sz w:val="26"/>
      <w:szCs w:val="26"/>
      <w:u w:val="none"/>
    </w:rPr>
  </w:style>
  <w:style w:type="character" w:customStyle="1" w:styleId="Title1">
    <w:name w:val="Title1"/>
    <w:basedOn w:val="DefaultParagraphFont"/>
    <w:rsid w:val="00B309C5"/>
  </w:style>
  <w:style w:type="character" w:customStyle="1" w:styleId="smalltext">
    <w:name w:val="smalltext"/>
    <w:basedOn w:val="DefaultParagraphFont"/>
    <w:rsid w:val="00B309C5"/>
  </w:style>
  <w:style w:type="character" w:customStyle="1" w:styleId="ds">
    <w:name w:val="ds"/>
    <w:basedOn w:val="DefaultParagraphFont"/>
    <w:rsid w:val="00B309C5"/>
  </w:style>
  <w:style w:type="paragraph" w:customStyle="1" w:styleId="Style">
    <w:name w:val="Style"/>
    <w:qFormat/>
    <w:rsid w:val="00B309C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documentbody">
    <w:name w:val="documentbody"/>
    <w:basedOn w:val="DefaultParagraphFont"/>
    <w:rsid w:val="00B309C5"/>
  </w:style>
  <w:style w:type="character" w:customStyle="1" w:styleId="searchterm">
    <w:name w:val="searchterm"/>
    <w:basedOn w:val="DefaultParagraphFont"/>
    <w:rsid w:val="00B309C5"/>
  </w:style>
  <w:style w:type="character" w:customStyle="1" w:styleId="text-bold">
    <w:name w:val="text-bold"/>
    <w:basedOn w:val="DefaultParagraphFont"/>
    <w:rsid w:val="00B309C5"/>
  </w:style>
  <w:style w:type="paragraph" w:customStyle="1" w:styleId="Cites">
    <w:name w:val="Cites"/>
    <w:basedOn w:val="Normal"/>
    <w:next w:val="Normal"/>
    <w:link w:val="CitesChar2"/>
    <w:qFormat/>
    <w:rsid w:val="00B309C5"/>
    <w:pPr>
      <w:keepNext/>
    </w:pPr>
    <w:rPr>
      <w:rFonts w:ascii="Times New Roman" w:hAnsi="Times New Roman"/>
      <w:b/>
      <w:bCs/>
      <w:iCs/>
      <w:sz w:val="24"/>
    </w:rPr>
  </w:style>
  <w:style w:type="character" w:customStyle="1" w:styleId="TagCharChar">
    <w:name w:val="Tag Char Char"/>
    <w:rsid w:val="00B309C5"/>
    <w:rPr>
      <w:rFonts w:ascii="Arial" w:hAnsi="Arial"/>
      <w:b/>
      <w:sz w:val="28"/>
      <w:szCs w:val="24"/>
      <w:lang w:val="en-US" w:eastAsia="en-US" w:bidi="ar-SA"/>
    </w:rPr>
  </w:style>
  <w:style w:type="character" w:customStyle="1" w:styleId="CitationChar">
    <w:name w:val="Citation Char"/>
    <w:aliases w:val="Heading 3 Char2,Citation Char Char Char Char Char,Citation Char1 Char Char Char,Heading 3 Char Char1 Char,Citation Char Char1 Char,Heading 3 Foldover Ch,CardStyle Char,3: Cite Char,Underline Style Char1,Card Char2,Underline Style Char"/>
    <w:qFormat/>
    <w:rsid w:val="00B309C5"/>
    <w:rPr>
      <w:rFonts w:ascii="Arial" w:hAnsi="Arial"/>
      <w:szCs w:val="24"/>
      <w:lang w:val="en-US" w:eastAsia="en-US" w:bidi="ar-SA"/>
    </w:rPr>
  </w:style>
  <w:style w:type="character" w:customStyle="1" w:styleId="TagChar2">
    <w:name w:val="Tag Char2"/>
    <w:rsid w:val="00B309C5"/>
    <w:rPr>
      <w:rFonts w:ascii="Arial" w:hAnsi="Arial"/>
      <w:b/>
      <w:sz w:val="28"/>
      <w:szCs w:val="24"/>
      <w:lang w:val="en-US" w:eastAsia="en-US" w:bidi="ar-SA"/>
    </w:rPr>
  </w:style>
  <w:style w:type="character" w:customStyle="1" w:styleId="highlightcardtextChar1">
    <w:name w:val="highlight card text Char1"/>
    <w:rsid w:val="00B309C5"/>
    <w:rPr>
      <w:rFonts w:ascii="Arial" w:hAnsi="Arial"/>
      <w:color w:val="000000"/>
      <w:sz w:val="18"/>
      <w:szCs w:val="24"/>
      <w:u w:val="single" w:color="000000"/>
      <w:lang w:val="en-US" w:eastAsia="en-US" w:bidi="ar-SA"/>
    </w:rPr>
  </w:style>
  <w:style w:type="character" w:customStyle="1" w:styleId="text">
    <w:name w:val="text"/>
    <w:basedOn w:val="DefaultParagraphFont"/>
    <w:rsid w:val="00B309C5"/>
  </w:style>
  <w:style w:type="paragraph" w:customStyle="1" w:styleId="CitationCharCharChar">
    <w:name w:val="Citation Char Char Char"/>
    <w:basedOn w:val="Normal"/>
    <w:qFormat/>
    <w:rsid w:val="00B309C5"/>
    <w:pPr>
      <w:ind w:left="1440" w:right="1440"/>
    </w:pPr>
  </w:style>
  <w:style w:type="character" w:customStyle="1" w:styleId="BoldUnderlineChar">
    <w:name w:val="BoldUnderline Char"/>
    <w:rsid w:val="00B309C5"/>
    <w:rPr>
      <w:b/>
      <w:szCs w:val="24"/>
      <w:u w:val="single"/>
      <w:lang w:val="en-US" w:eastAsia="en-US" w:bidi="ar-SA"/>
    </w:rPr>
  </w:style>
  <w:style w:type="character" w:customStyle="1" w:styleId="TagsChar1">
    <w:name w:val="Tags Char1"/>
    <w:aliases w:val="Heading 2 Char2 Char Char11,Heading 2 Char Char1 Char11,Char Char Char Char11,Char Char21,Char Char Char Char Char Char11,Char Char Char Char Char Char1 Char Char Char Char Char Char1,No Spacing Char Char1,Heading 2 Char1 Char2"/>
    <w:qFormat/>
    <w:rsid w:val="00B309C5"/>
    <w:rPr>
      <w:b/>
      <w:sz w:val="24"/>
      <w:lang w:val="en-US" w:eastAsia="en-US" w:bidi="ar-SA"/>
    </w:rPr>
  </w:style>
  <w:style w:type="character" w:customStyle="1" w:styleId="CitesChar">
    <w:name w:val="Cites Char"/>
    <w:rsid w:val="00B309C5"/>
    <w:rPr>
      <w:b/>
      <w:bCs/>
      <w:lang w:val="en-US" w:eastAsia="en-US" w:bidi="ar-SA"/>
    </w:rPr>
  </w:style>
  <w:style w:type="character" w:customStyle="1" w:styleId="AuthorChar">
    <w:name w:val="Author Char"/>
    <w:rsid w:val="00B309C5"/>
    <w:rPr>
      <w:b/>
      <w:sz w:val="22"/>
      <w:lang w:val="en-US" w:eastAsia="en-US" w:bidi="ar-SA"/>
    </w:rPr>
  </w:style>
  <w:style w:type="character" w:customStyle="1" w:styleId="Style8pt">
    <w:name w:val="Style 8 pt"/>
    <w:qFormat/>
    <w:rsid w:val="00B309C5"/>
    <w:rPr>
      <w:rFonts w:ascii="Times New Roman" w:hAnsi="Times New Roman"/>
      <w:sz w:val="16"/>
    </w:rPr>
  </w:style>
  <w:style w:type="paragraph" w:customStyle="1" w:styleId="HotRoute">
    <w:name w:val="Hot Route"/>
    <w:basedOn w:val="Normal"/>
    <w:link w:val="HotRouteChar"/>
    <w:qFormat/>
    <w:rsid w:val="00B309C5"/>
    <w:pPr>
      <w:ind w:left="144"/>
    </w:pPr>
    <w:rPr>
      <w:rFonts w:ascii="Times New Roman" w:hAnsi="Times New Roman"/>
    </w:rPr>
  </w:style>
  <w:style w:type="character" w:customStyle="1" w:styleId="UnderlinesCharChar1">
    <w:name w:val="Underlines Char Char1"/>
    <w:rsid w:val="00B309C5"/>
    <w:rPr>
      <w:rFonts w:cs="Arial"/>
      <w:b/>
      <w:bCs/>
      <w:sz w:val="24"/>
      <w:szCs w:val="26"/>
      <w:lang w:val="en-US" w:eastAsia="en-US" w:bidi="ar-SA"/>
    </w:rPr>
  </w:style>
  <w:style w:type="character" w:customStyle="1" w:styleId="Style10ptUnderline1">
    <w:name w:val="Style 10 pt Underline1"/>
    <w:rsid w:val="00B309C5"/>
    <w:rPr>
      <w:rFonts w:ascii="Times New Roman" w:hAnsi="Times New Roman"/>
      <w:sz w:val="20"/>
      <w:u w:val="single"/>
    </w:rPr>
  </w:style>
  <w:style w:type="character" w:customStyle="1" w:styleId="CharChar">
    <w:name w:val="Char Char"/>
    <w:aliases w:val="Char Char Char Char Char Char, Char Char Char Char Char Char Char Char Char Char Char Char Char Char Char Char Char Char Char Char Char, Char Char Char Char Char1, Char Char Char Char Char Char,Char Char Char Char Char2,Char Char Char Char2"/>
    <w:qFormat/>
    <w:rsid w:val="00B309C5"/>
    <w:rPr>
      <w:rFonts w:cs="Arial"/>
      <w:b/>
      <w:bCs/>
      <w:sz w:val="24"/>
      <w:szCs w:val="26"/>
      <w:lang w:val="en-US" w:eastAsia="en-US" w:bidi="ar-SA"/>
    </w:rPr>
  </w:style>
  <w:style w:type="paragraph" w:customStyle="1" w:styleId="Hotroute0">
    <w:name w:val="Hot route"/>
    <w:basedOn w:val="Normal"/>
    <w:qFormat/>
    <w:rsid w:val="00B309C5"/>
    <w:pPr>
      <w:ind w:left="144"/>
    </w:pPr>
    <w:rPr>
      <w:rFonts w:ascii="Times New Roman" w:hAnsi="Times New Roman"/>
    </w:rPr>
  </w:style>
  <w:style w:type="character" w:customStyle="1" w:styleId="StyleLatinArialBold">
    <w:name w:val="Style (Latin) Arial Bold"/>
    <w:rsid w:val="00B309C5"/>
    <w:rPr>
      <w:rFonts w:ascii="Times New Roman" w:hAnsi="Times New Roman"/>
      <w:b/>
      <w:bCs/>
      <w:sz w:val="24"/>
    </w:rPr>
  </w:style>
  <w:style w:type="character" w:customStyle="1" w:styleId="10ptUnderline">
    <w:name w:val="10 ptUnderline"/>
    <w:rsid w:val="00B309C5"/>
    <w:rPr>
      <w:rFonts w:ascii="Times New Roman" w:hAnsi="Times New Roman"/>
      <w:bCs/>
      <w:sz w:val="20"/>
      <w:u w:val="single"/>
    </w:rPr>
  </w:style>
  <w:style w:type="character" w:customStyle="1" w:styleId="Style10ptUnderline">
    <w:name w:val="Style 10 pt Underline"/>
    <w:rsid w:val="00B309C5"/>
    <w:rPr>
      <w:rFonts w:ascii="Times New Roman" w:hAnsi="Times New Roman"/>
      <w:sz w:val="20"/>
      <w:u w:val="single"/>
    </w:rPr>
  </w:style>
  <w:style w:type="character" w:customStyle="1" w:styleId="boldciteCharChar2">
    <w:name w:val="bold cite Char Char2"/>
    <w:rsid w:val="00B309C5"/>
    <w:rPr>
      <w:rFonts w:ascii="Arial" w:hAnsi="Arial" w:cs="Arial"/>
      <w:b/>
      <w:bCs/>
      <w:kern w:val="32"/>
      <w:sz w:val="24"/>
      <w:szCs w:val="24"/>
      <w:lang w:val="en-US" w:eastAsia="en-US" w:bidi="ar-SA"/>
    </w:rPr>
  </w:style>
  <w:style w:type="character" w:customStyle="1" w:styleId="tagChar1CharChar">
    <w:name w:val="tag Char1 Char Char"/>
    <w:rsid w:val="00B309C5"/>
    <w:rPr>
      <w:b/>
      <w:bCs/>
      <w:sz w:val="24"/>
      <w:szCs w:val="24"/>
      <w:lang w:val="en-US" w:eastAsia="en-US" w:bidi="ar-SA"/>
    </w:rPr>
  </w:style>
  <w:style w:type="character" w:customStyle="1" w:styleId="textlarge">
    <w:name w:val="textlarge"/>
    <w:basedOn w:val="DefaultParagraphFont"/>
    <w:rsid w:val="00B309C5"/>
  </w:style>
  <w:style w:type="paragraph" w:customStyle="1" w:styleId="shellscontentions">
    <w:name w:val="shells/contentions"/>
    <w:basedOn w:val="Normal"/>
    <w:qFormat/>
    <w:rsid w:val="00B309C5"/>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qFormat/>
    <w:rsid w:val="00B309C5"/>
    <w:rPr>
      <w:b/>
      <w:sz w:val="28"/>
      <w:u w:val="thick"/>
    </w:rPr>
  </w:style>
  <w:style w:type="paragraph" w:styleId="BodyTextIndent2">
    <w:name w:val="Body Text Indent 2"/>
    <w:basedOn w:val="Normal"/>
    <w:link w:val="BodyTextIndent2Char"/>
    <w:rsid w:val="00B309C5"/>
    <w:pPr>
      <w:ind w:left="720"/>
    </w:pPr>
  </w:style>
  <w:style w:type="character" w:customStyle="1" w:styleId="BodyTextIndent2Char">
    <w:name w:val="Body Text Indent 2 Char"/>
    <w:basedOn w:val="DefaultParagraphFont"/>
    <w:link w:val="BodyTextIndent2"/>
    <w:rsid w:val="00B309C5"/>
    <w:rPr>
      <w:rFonts w:ascii="Calibri" w:hAnsi="Calibri"/>
    </w:rPr>
  </w:style>
  <w:style w:type="character" w:styleId="EndnoteReference">
    <w:name w:val="endnote reference"/>
    <w:rsid w:val="00B309C5"/>
    <w:rPr>
      <w:vertAlign w:val="superscript"/>
    </w:rPr>
  </w:style>
  <w:style w:type="paragraph" w:customStyle="1" w:styleId="Nothing">
    <w:name w:val="Nothing"/>
    <w:basedOn w:val="Normal"/>
    <w:qFormat/>
    <w:rsid w:val="00B309C5"/>
    <w:pPr>
      <w:autoSpaceDE w:val="0"/>
      <w:autoSpaceDN w:val="0"/>
      <w:adjustRightInd w:val="0"/>
      <w:jc w:val="both"/>
    </w:pPr>
    <w:rPr>
      <w:rFonts w:ascii="Times New Roman" w:hAnsi="Times New Roman"/>
      <w:szCs w:val="20"/>
    </w:rPr>
  </w:style>
  <w:style w:type="paragraph" w:customStyle="1" w:styleId="Lettering">
    <w:name w:val="Lettering"/>
    <w:basedOn w:val="Normal"/>
    <w:next w:val="Normal"/>
    <w:qFormat/>
    <w:rsid w:val="00B309C5"/>
    <w:pPr>
      <w:widowControl w:val="0"/>
      <w:numPr>
        <w:numId w:val="11"/>
      </w:numPr>
      <w:suppressAutoHyphens/>
      <w:spacing w:after="200"/>
    </w:pPr>
    <w:rPr>
      <w:rFonts w:ascii="Times New Roman" w:hAnsi="Times New Roman"/>
      <w:b/>
      <w:sz w:val="24"/>
      <w:szCs w:val="18"/>
    </w:rPr>
  </w:style>
  <w:style w:type="paragraph" w:customStyle="1" w:styleId="BlockHeadings">
    <w:name w:val="Block Headings"/>
    <w:basedOn w:val="Normal"/>
    <w:link w:val="BlockHeadingsChar"/>
    <w:qFormat/>
    <w:rsid w:val="00B309C5"/>
    <w:pPr>
      <w:autoSpaceDE w:val="0"/>
      <w:autoSpaceDN w:val="0"/>
      <w:adjustRightInd w:val="0"/>
      <w:jc w:val="center"/>
      <w:outlineLvl w:val="0"/>
    </w:pPr>
    <w:rPr>
      <w:rFonts w:ascii="Times New Roman" w:hAnsi="Times New Roman"/>
      <w:b/>
      <w:caps/>
      <w:szCs w:val="20"/>
    </w:rPr>
  </w:style>
  <w:style w:type="paragraph" w:customStyle="1" w:styleId="Tags">
    <w:name w:val="Tags"/>
    <w:aliases w:val="No Spacing11111,No Spacing31,No Spacing2111,No Spacing311,No Spacing111112"/>
    <w:basedOn w:val="Heading2"/>
    <w:link w:val="TagsChar"/>
    <w:qFormat/>
    <w:rsid w:val="00B309C5"/>
    <w:pPr>
      <w:keepLines w:val="0"/>
      <w:pageBreakBefore w:val="0"/>
      <w:shd w:val="clear" w:color="auto" w:fill="C00000"/>
      <w:spacing w:before="0"/>
      <w:jc w:val="left"/>
    </w:pPr>
    <w:rPr>
      <w:rFonts w:ascii="Times New Roman" w:eastAsia="Times New Roman" w:hAnsi="Times New Roman" w:cs="Times New Roman"/>
      <w:bCs/>
      <w:iCs/>
      <w:color w:val="FFFF00"/>
      <w:sz w:val="24"/>
      <w:szCs w:val="24"/>
      <w:u w:val="none"/>
    </w:rPr>
  </w:style>
  <w:style w:type="paragraph" w:customStyle="1" w:styleId="BlockTOC">
    <w:name w:val="Block TOC"/>
    <w:basedOn w:val="Heading1"/>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ind w:left="547" w:right="360"/>
    </w:pPr>
    <w:rPr>
      <w:rFonts w:ascii="Times New Roman" w:eastAsia="Times New Roman" w:hAnsi="Times New Roman" w:cs="Times New Roman"/>
      <w:bCs/>
      <w:color w:val="FFFFFF" w:themeColor="background1"/>
      <w:kern w:val="32"/>
      <w:sz w:val="32"/>
      <w:szCs w:val="28"/>
    </w:rPr>
  </w:style>
  <w:style w:type="character" w:customStyle="1" w:styleId="byline">
    <w:name w:val="byline"/>
    <w:basedOn w:val="DefaultParagraphFont"/>
    <w:rsid w:val="00B309C5"/>
  </w:style>
  <w:style w:type="character" w:customStyle="1" w:styleId="bylinetitle">
    <w:name w:val="bylinetitle"/>
    <w:basedOn w:val="DefaultParagraphFont"/>
    <w:rsid w:val="00B309C5"/>
  </w:style>
  <w:style w:type="character" w:customStyle="1" w:styleId="headline">
    <w:name w:val="headline"/>
    <w:basedOn w:val="DefaultParagraphFont"/>
    <w:rsid w:val="00B309C5"/>
  </w:style>
  <w:style w:type="character" w:customStyle="1" w:styleId="afpdateline">
    <w:name w:val="afp_dateline"/>
    <w:basedOn w:val="DefaultParagraphFont"/>
    <w:rsid w:val="00B309C5"/>
  </w:style>
  <w:style w:type="character" w:customStyle="1" w:styleId="Date1">
    <w:name w:val="Date1"/>
    <w:basedOn w:val="DefaultParagraphFont"/>
    <w:rsid w:val="00B309C5"/>
  </w:style>
  <w:style w:type="character" w:customStyle="1" w:styleId="CardtextChar1">
    <w:name w:val="Card text Char"/>
    <w:rsid w:val="00B309C5"/>
    <w:rPr>
      <w:rFonts w:ascii="Arial Narrow" w:hAnsi="Arial Narrow"/>
      <w:sz w:val="24"/>
      <w:u w:val="single"/>
      <w:lang w:val="en-US" w:eastAsia="en-US" w:bidi="ar-SA"/>
    </w:rPr>
  </w:style>
  <w:style w:type="paragraph" w:customStyle="1" w:styleId="Default">
    <w:name w:val="Default"/>
    <w:qFormat/>
    <w:rsid w:val="00B309C5"/>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ardFormat">
    <w:name w:val="Card Format"/>
    <w:basedOn w:val="Normal"/>
    <w:qFormat/>
    <w:rsid w:val="00B309C5"/>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qFormat/>
    <w:rsid w:val="00B309C5"/>
    <w:rPr>
      <w:rFonts w:ascii="Arial Narrow" w:hAnsi="Arial Narrow"/>
      <w:sz w:val="18"/>
    </w:rPr>
  </w:style>
  <w:style w:type="character" w:customStyle="1" w:styleId="datetime">
    <w:name w:val="datetime"/>
    <w:basedOn w:val="DefaultParagraphFont"/>
    <w:rsid w:val="00B309C5"/>
  </w:style>
  <w:style w:type="character" w:customStyle="1" w:styleId="title10">
    <w:name w:val="title1"/>
    <w:rsid w:val="00B309C5"/>
    <w:rPr>
      <w:rFonts w:ascii="Verdana" w:hAnsi="Verdana"/>
      <w:b/>
      <w:bCs/>
      <w:color w:val="000000"/>
      <w:sz w:val="24"/>
      <w:szCs w:val="24"/>
      <w:u w:val="none"/>
      <w:effect w:val="none"/>
    </w:rPr>
  </w:style>
  <w:style w:type="paragraph" w:customStyle="1" w:styleId="Clear">
    <w:name w:val="Clear"/>
    <w:basedOn w:val="Normal"/>
    <w:link w:val="ClearChar"/>
    <w:autoRedefine/>
    <w:qFormat/>
    <w:rsid w:val="00B309C5"/>
    <w:rPr>
      <w:rFonts w:ascii="Times New Roman" w:hAnsi="Times New Roman"/>
      <w:bCs/>
      <w:sz w:val="24"/>
      <w:lang w:eastAsia="zh-CN"/>
    </w:rPr>
  </w:style>
  <w:style w:type="character" w:customStyle="1" w:styleId="backcontent">
    <w:name w:val="backcontent"/>
    <w:basedOn w:val="DefaultParagraphFont"/>
    <w:rsid w:val="00B309C5"/>
  </w:style>
  <w:style w:type="character" w:customStyle="1" w:styleId="A10">
    <w:name w:val="A10"/>
    <w:rsid w:val="00B309C5"/>
    <w:rPr>
      <w:rFonts w:ascii="Times New Roman" w:hAnsi="Times New Roman"/>
      <w:color w:val="000000"/>
      <w:sz w:val="14"/>
      <w:szCs w:val="14"/>
    </w:rPr>
  </w:style>
  <w:style w:type="character" w:customStyle="1" w:styleId="dropcap">
    <w:name w:val="dropcap"/>
    <w:basedOn w:val="DefaultParagraphFont"/>
    <w:rsid w:val="00B309C5"/>
  </w:style>
  <w:style w:type="character" w:customStyle="1" w:styleId="smallcap">
    <w:name w:val="smallcap"/>
    <w:basedOn w:val="DefaultParagraphFont"/>
    <w:rsid w:val="00B309C5"/>
  </w:style>
  <w:style w:type="paragraph" w:customStyle="1" w:styleId="Pa5">
    <w:name w:val="Pa5"/>
    <w:basedOn w:val="Normal"/>
    <w:next w:val="Normal"/>
    <w:qFormat/>
    <w:rsid w:val="00B309C5"/>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qFormat/>
    <w:rsid w:val="00B309C5"/>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qFormat/>
    <w:rsid w:val="00B309C5"/>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qFormat/>
    <w:rsid w:val="00B309C5"/>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qFormat/>
    <w:rsid w:val="00B309C5"/>
    <w:pPr>
      <w:autoSpaceDE w:val="0"/>
      <w:autoSpaceDN w:val="0"/>
      <w:adjustRightInd w:val="0"/>
      <w:spacing w:line="281" w:lineRule="atLeast"/>
    </w:pPr>
    <w:rPr>
      <w:rFonts w:ascii="DHIPTF+Humanist521BT-BoldConden" w:hAnsi="DHIPTF+Humanist521BT-BoldConden"/>
      <w:sz w:val="24"/>
    </w:rPr>
  </w:style>
  <w:style w:type="character" w:customStyle="1" w:styleId="A1">
    <w:name w:val="A1"/>
    <w:rsid w:val="00B309C5"/>
    <w:rPr>
      <w:rFonts w:ascii="IQGTLV+Humanist521BT-RomanConde" w:hAnsi="IQGTLV+Humanist521BT-RomanConde" w:cs="IQGTLV+Humanist521BT-RomanConde"/>
      <w:color w:val="000000"/>
      <w:sz w:val="48"/>
      <w:szCs w:val="48"/>
    </w:rPr>
  </w:style>
  <w:style w:type="paragraph" w:styleId="ListParagraph">
    <w:name w:val="List Paragraph"/>
    <w:aliases w:val="6 font"/>
    <w:basedOn w:val="Normal"/>
    <w:uiPriority w:val="34"/>
    <w:qFormat/>
    <w:rsid w:val="00B309C5"/>
    <w:pPr>
      <w:ind w:left="720"/>
    </w:pPr>
  </w:style>
  <w:style w:type="paragraph" w:customStyle="1" w:styleId="HotRoute1">
    <w:name w:val="Hot Route!"/>
    <w:basedOn w:val="Normal"/>
    <w:qFormat/>
    <w:rsid w:val="00B309C5"/>
    <w:pPr>
      <w:ind w:left="144"/>
    </w:pPr>
    <w:rPr>
      <w:rFonts w:ascii="Times New Roman" w:hAnsi="Times New Roman"/>
    </w:rPr>
  </w:style>
  <w:style w:type="character" w:customStyle="1" w:styleId="SmalltextChar">
    <w:name w:val="Small text Char"/>
    <w:aliases w:val="Quote1 Char1"/>
    <w:rsid w:val="00B309C5"/>
    <w:rPr>
      <w:sz w:val="16"/>
      <w:szCs w:val="24"/>
      <w:lang w:val="en-US" w:eastAsia="en-US" w:bidi="ar-SA"/>
    </w:rPr>
  </w:style>
  <w:style w:type="character" w:customStyle="1" w:styleId="ReallyfuckingsmallChar">
    <w:name w:val="Really fucking small Char"/>
    <w:rsid w:val="00B309C5"/>
    <w:rPr>
      <w:sz w:val="10"/>
      <w:szCs w:val="24"/>
      <w:lang w:val="en-US" w:eastAsia="en-US" w:bidi="ar-SA"/>
    </w:rPr>
  </w:style>
  <w:style w:type="paragraph" w:customStyle="1" w:styleId="Smalltext1">
    <w:name w:val="Small text"/>
    <w:aliases w:val="Quote1,Quote11,Quote2"/>
    <w:basedOn w:val="Normal"/>
    <w:qFormat/>
    <w:rsid w:val="00B309C5"/>
    <w:rPr>
      <w:rFonts w:ascii="Times New Roman" w:hAnsi="Times New Roman"/>
    </w:rPr>
  </w:style>
  <w:style w:type="paragraph" w:styleId="TOC2">
    <w:name w:val="toc 2"/>
    <w:basedOn w:val="Normal"/>
    <w:next w:val="Normal"/>
    <w:autoRedefine/>
    <w:uiPriority w:val="39"/>
    <w:rsid w:val="00B309C5"/>
    <w:pPr>
      <w:ind w:left="200"/>
    </w:pPr>
  </w:style>
  <w:style w:type="paragraph" w:styleId="TOC3">
    <w:name w:val="toc 3"/>
    <w:basedOn w:val="Normal"/>
    <w:next w:val="Normal"/>
    <w:autoRedefine/>
    <w:uiPriority w:val="39"/>
    <w:rsid w:val="00B309C5"/>
    <w:pPr>
      <w:ind w:left="400"/>
    </w:pPr>
  </w:style>
  <w:style w:type="paragraph" w:styleId="TOC4">
    <w:name w:val="toc 4"/>
    <w:basedOn w:val="Normal"/>
    <w:next w:val="Normal"/>
    <w:autoRedefine/>
    <w:uiPriority w:val="39"/>
    <w:rsid w:val="00B309C5"/>
    <w:pPr>
      <w:ind w:left="600"/>
    </w:pPr>
  </w:style>
  <w:style w:type="paragraph" w:styleId="TOC5">
    <w:name w:val="toc 5"/>
    <w:basedOn w:val="Normal"/>
    <w:next w:val="Normal"/>
    <w:autoRedefine/>
    <w:uiPriority w:val="39"/>
    <w:rsid w:val="00B309C5"/>
    <w:pPr>
      <w:ind w:left="800"/>
    </w:pPr>
  </w:style>
  <w:style w:type="paragraph" w:styleId="TOC6">
    <w:name w:val="toc 6"/>
    <w:basedOn w:val="Normal"/>
    <w:next w:val="Normal"/>
    <w:autoRedefine/>
    <w:uiPriority w:val="39"/>
    <w:rsid w:val="00B309C5"/>
    <w:pPr>
      <w:ind w:left="1000"/>
    </w:pPr>
  </w:style>
  <w:style w:type="paragraph" w:styleId="TOC7">
    <w:name w:val="toc 7"/>
    <w:basedOn w:val="Normal"/>
    <w:next w:val="Normal"/>
    <w:autoRedefine/>
    <w:uiPriority w:val="39"/>
    <w:rsid w:val="00B309C5"/>
    <w:pPr>
      <w:ind w:left="1200"/>
    </w:pPr>
  </w:style>
  <w:style w:type="paragraph" w:styleId="TOC8">
    <w:name w:val="toc 8"/>
    <w:basedOn w:val="Normal"/>
    <w:next w:val="Normal"/>
    <w:autoRedefine/>
    <w:uiPriority w:val="39"/>
    <w:rsid w:val="00B309C5"/>
    <w:pPr>
      <w:ind w:left="1400"/>
    </w:pPr>
  </w:style>
  <w:style w:type="paragraph" w:styleId="TOC9">
    <w:name w:val="toc 9"/>
    <w:basedOn w:val="Normal"/>
    <w:next w:val="Normal"/>
    <w:autoRedefine/>
    <w:uiPriority w:val="39"/>
    <w:rsid w:val="00B309C5"/>
    <w:pPr>
      <w:ind w:left="1600"/>
    </w:pPr>
  </w:style>
  <w:style w:type="paragraph" w:customStyle="1" w:styleId="cards">
    <w:name w:val="cards"/>
    <w:basedOn w:val="Cites"/>
    <w:qFormat/>
    <w:rsid w:val="00B309C5"/>
    <w:pPr>
      <w:keepNext w:val="0"/>
    </w:pPr>
    <w:rPr>
      <w:rFonts w:eastAsia="Calibri"/>
      <w:b w:val="0"/>
      <w:bCs w:val="0"/>
      <w:iCs w:val="0"/>
      <w:sz w:val="20"/>
    </w:rPr>
  </w:style>
  <w:style w:type="paragraph" w:customStyle="1" w:styleId="TagsAndCites">
    <w:name w:val="Tags And Cites"/>
    <w:basedOn w:val="Normal"/>
    <w:qFormat/>
    <w:rsid w:val="00B309C5"/>
    <w:rPr>
      <w:rFonts w:ascii="Times New Roman" w:hAnsi="Times New Roman"/>
      <w:b/>
      <w:sz w:val="24"/>
    </w:rPr>
  </w:style>
  <w:style w:type="character" w:customStyle="1" w:styleId="evidencetextChar1">
    <w:name w:val="evidence text Char1"/>
    <w:link w:val="evidencetext"/>
    <w:rsid w:val="00B309C5"/>
    <w:rPr>
      <w:rFonts w:ascii="Calibri" w:hAnsi="Calibri"/>
      <w:color w:val="000000"/>
    </w:rPr>
  </w:style>
  <w:style w:type="character" w:customStyle="1" w:styleId="highlightcardtextChar2">
    <w:name w:val="highlight card text Char2"/>
    <w:link w:val="highlightcardtext"/>
    <w:rsid w:val="00B309C5"/>
    <w:rPr>
      <w:rFonts w:ascii="Calibri" w:hAnsi="Calibri"/>
      <w:color w:val="000000"/>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link w:val="Citation"/>
    <w:rsid w:val="00B309C5"/>
    <w:rPr>
      <w:rFonts w:ascii="Calibri" w:hAnsi="Calibri"/>
    </w:rPr>
  </w:style>
  <w:style w:type="paragraph" w:customStyle="1" w:styleId="Style4">
    <w:name w:val="Style4"/>
    <w:basedOn w:val="Normal"/>
    <w:next w:val="Normal"/>
    <w:link w:val="Style4Char1"/>
    <w:qFormat/>
    <w:rsid w:val="00B309C5"/>
    <w:rPr>
      <w:b/>
    </w:rPr>
  </w:style>
  <w:style w:type="character" w:customStyle="1" w:styleId="Style4Char1">
    <w:name w:val="Style4 Char1"/>
    <w:link w:val="Style4"/>
    <w:rsid w:val="00B309C5"/>
    <w:rPr>
      <w:rFonts w:ascii="Calibri" w:hAnsi="Calibri"/>
      <w:b/>
    </w:rPr>
  </w:style>
  <w:style w:type="paragraph" w:customStyle="1" w:styleId="Style5">
    <w:name w:val="Style5"/>
    <w:basedOn w:val="boldcite"/>
    <w:next w:val="Normal"/>
    <w:link w:val="Style5Char"/>
    <w:uiPriority w:val="99"/>
    <w:qFormat/>
    <w:rsid w:val="00B309C5"/>
  </w:style>
  <w:style w:type="character" w:customStyle="1" w:styleId="Style5Char">
    <w:name w:val="Style5 Char"/>
    <w:link w:val="Style5"/>
    <w:uiPriority w:val="99"/>
    <w:rsid w:val="00B309C5"/>
    <w:rPr>
      <w:rFonts w:ascii="Calibri" w:hAnsi="Calibri"/>
      <w:b/>
      <w:color w:val="000000"/>
      <w:u w:val="thick" w:color="000000"/>
    </w:rPr>
  </w:style>
  <w:style w:type="character" w:customStyle="1" w:styleId="apple-style-span">
    <w:name w:val="apple-style-span"/>
    <w:rsid w:val="00B309C5"/>
  </w:style>
  <w:style w:type="character" w:customStyle="1" w:styleId="apple-converted-space">
    <w:name w:val="apple-converted-space"/>
    <w:rsid w:val="00B309C5"/>
  </w:style>
  <w:style w:type="character" w:customStyle="1" w:styleId="datestamp">
    <w:name w:val="datestamp"/>
    <w:basedOn w:val="DefaultParagraphFont"/>
    <w:rsid w:val="00B309C5"/>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B309C5"/>
    <w:rPr>
      <w:rFonts w:ascii="Arial" w:hAnsi="Arial"/>
      <w:b/>
      <w:sz w:val="22"/>
      <w:szCs w:val="24"/>
    </w:rPr>
  </w:style>
  <w:style w:type="character" w:customStyle="1" w:styleId="boldciteChar4">
    <w:name w:val="bold cite Char4"/>
    <w:link w:val="boldcite"/>
    <w:locked/>
    <w:rsid w:val="00B309C5"/>
    <w:rPr>
      <w:rFonts w:ascii="Calibri" w:hAnsi="Calibri"/>
      <w:b/>
      <w:color w:val="000000"/>
      <w:u w:val="thick" w:color="000000"/>
    </w:rPr>
  </w:style>
  <w:style w:type="character" w:styleId="HTMLCite">
    <w:name w:val="HTML Cite"/>
    <w:uiPriority w:val="99"/>
    <w:unhideWhenUsed/>
    <w:rsid w:val="00B309C5"/>
    <w:rPr>
      <w:i/>
      <w:iCs/>
    </w:rPr>
  </w:style>
  <w:style w:type="character" w:customStyle="1" w:styleId="datestamp2">
    <w:name w:val="datestamp2"/>
    <w:rsid w:val="00B309C5"/>
  </w:style>
  <w:style w:type="character" w:customStyle="1" w:styleId="linktypelabel1">
    <w:name w:val="link_type_label1"/>
    <w:rsid w:val="00B309C5"/>
    <w:rPr>
      <w:color w:val="000000"/>
    </w:rPr>
  </w:style>
  <w:style w:type="character" w:customStyle="1" w:styleId="NothingChar">
    <w:name w:val="Nothing Char"/>
    <w:rsid w:val="00B309C5"/>
    <w:rPr>
      <w:lang w:val="en-US" w:eastAsia="en-US" w:bidi="ar-SA"/>
    </w:rPr>
  </w:style>
  <w:style w:type="character" w:customStyle="1" w:styleId="Heading1Char4">
    <w:name w:val="Heading 1 Char4"/>
    <w:aliases w:val="Heading 1 Char Char2,Heading 1 Char2 Char Char1,Heading 1 Char1 Char Char Char1,Heading 1 Char Char Char Char Char1,Heading 1 Char Char1 Char Char1,Heading 1 Char2 Char2,Heading 1 Char1 Char Char2,Heading 1 Char Char Char Char3,ALEX Char"/>
    <w:uiPriority w:val="1"/>
    <w:rsid w:val="00B309C5"/>
    <w:rPr>
      <w:rFonts w:ascii="Arial" w:hAnsi="Arial" w:cs="Arial"/>
      <w:b/>
      <w:bCs/>
      <w:kern w:val="32"/>
      <w:sz w:val="32"/>
      <w:szCs w:val="32"/>
    </w:rPr>
  </w:style>
  <w:style w:type="character" w:customStyle="1" w:styleId="Heading2Char5">
    <w:name w:val="Heading 2 Char5"/>
    <w:aliases w:val="Heading 2 Char Char2,Heading 2 Char2 Char Char4,Heading 2 Char1 Char Char Char3,Heading 2 Char Char Char Char Char3,Heading 2 Char Char1 Char Char3,Heading 2 Char2 Char4,Heading 2 Char1 Char Char3,Heading 2 Char Char Char Char3,TAG Char3"/>
    <w:qFormat/>
    <w:rsid w:val="00B309C5"/>
    <w:rPr>
      <w:rFonts w:ascii="Verdana" w:hAnsi="Verdana"/>
      <w:b/>
    </w:rPr>
  </w:style>
  <w:style w:type="character" w:customStyle="1" w:styleId="HeaderChar2">
    <w:name w:val="Header Char2"/>
    <w:aliases w:val=" Char2 Char1,Char2 Char2,Header 1 Char2,Header Char Char Char2,Header Char1 Char Char1,Header Char Char1 Char1,Header Char2 Char Char Char Char1,Header Char1 Char1 Char Char Char Char1,Header Char Char Char1 Char Char Char Char1"/>
    <w:rsid w:val="00B309C5"/>
    <w:rPr>
      <w:rFonts w:ascii="Arial" w:hAnsi="Arial"/>
      <w:szCs w:val="24"/>
    </w:rPr>
  </w:style>
  <w:style w:type="character" w:customStyle="1" w:styleId="Style1Char">
    <w:name w:val="Style1 Char"/>
    <w:link w:val="Style1"/>
    <w:rsid w:val="00B309C5"/>
    <w:rPr>
      <w:rFonts w:ascii="Calibri" w:hAnsi="Calibri"/>
      <w:strike/>
      <w:color w:val="000000"/>
    </w:rPr>
  </w:style>
  <w:style w:type="character" w:customStyle="1" w:styleId="BodyTextChar1">
    <w:name w:val="Body Text Char1"/>
    <w:aliases w:val="BT Char1"/>
    <w:uiPriority w:val="99"/>
    <w:rsid w:val="00B309C5"/>
    <w:rPr>
      <w:rFonts w:ascii="Arial" w:hAnsi="Arial"/>
      <w:szCs w:val="24"/>
      <w:u w:val="single"/>
    </w:rPr>
  </w:style>
  <w:style w:type="character" w:customStyle="1" w:styleId="CITEChar">
    <w:name w:val="CITE Char"/>
    <w:link w:val="CITE"/>
    <w:rsid w:val="00B309C5"/>
    <w:rPr>
      <w:rFonts w:ascii="Verdana" w:eastAsia="Times New Roman" w:hAnsi="Verdana" w:cs="Times New Roman"/>
      <w:b/>
      <w:color w:val="FFFFFF" w:themeColor="background1"/>
      <w:sz w:val="20"/>
      <w:szCs w:val="20"/>
      <w:shd w:val="clear" w:color="auto" w:fill="000000" w:themeFill="text1"/>
    </w:rPr>
  </w:style>
  <w:style w:type="character" w:customStyle="1" w:styleId="BlockTitleChar">
    <w:name w:val="Block Title Char"/>
    <w:aliases w:val="Block Header Char,Heading 1 - block Char,Heading 1 Char Char Char1,Block Titles Char,Page Title Char Char,Heading 1 Char21,Heading Char,Heading 1 Cha,Heading 1 Char1 Char3"/>
    <w:link w:val="BlockTitle"/>
    <w:rsid w:val="00B309C5"/>
    <w:rPr>
      <w:rFonts w:ascii="Calibri" w:eastAsia="Times New Roman" w:hAnsi="Calibri" w:cs="Times New Roman"/>
      <w:b/>
      <w:sz w:val="32"/>
      <w:szCs w:val="4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B309C5"/>
    <w:rPr>
      <w:rFonts w:ascii="Calibri" w:hAnsi="Calibri"/>
      <w:color w:val="000000"/>
      <w:sz w:val="24"/>
    </w:rPr>
  </w:style>
  <w:style w:type="paragraph" w:customStyle="1" w:styleId="Minimize">
    <w:name w:val="Minimize"/>
    <w:basedOn w:val="card1"/>
    <w:next w:val="Normal"/>
    <w:link w:val="MinimizeChar"/>
    <w:qFormat/>
    <w:rsid w:val="00B309C5"/>
    <w:pPr>
      <w:widowControl w:val="0"/>
      <w:autoSpaceDE w:val="0"/>
      <w:autoSpaceDN w:val="0"/>
      <w:adjustRightInd w:val="0"/>
    </w:pPr>
    <w:rPr>
      <w:rFonts w:asciiTheme="minorHAnsi" w:hAnsiTheme="minorHAnsi"/>
      <w:color w:val="000000"/>
      <w:sz w:val="12"/>
      <w:szCs w:val="22"/>
    </w:rPr>
  </w:style>
  <w:style w:type="character" w:customStyle="1" w:styleId="CitesChar2">
    <w:name w:val="Cites Char2"/>
    <w:link w:val="Cites"/>
    <w:rsid w:val="00B309C5"/>
    <w:rPr>
      <w:rFonts w:ascii="Times New Roman" w:hAnsi="Times New Roman"/>
      <w:b/>
      <w:bCs/>
      <w:iCs/>
      <w:sz w:val="24"/>
    </w:rPr>
  </w:style>
  <w:style w:type="character" w:customStyle="1" w:styleId="HotRouteChar">
    <w:name w:val="Hot Route Char"/>
    <w:link w:val="HotRoute"/>
    <w:rsid w:val="00B309C5"/>
    <w:rPr>
      <w:rFonts w:ascii="Times New Roman" w:hAnsi="Times New Roman"/>
    </w:rPr>
  </w:style>
  <w:style w:type="character" w:customStyle="1" w:styleId="BlockHeadingsChar">
    <w:name w:val="Block Headings Char"/>
    <w:link w:val="BlockHeadings"/>
    <w:locked/>
    <w:rsid w:val="00B309C5"/>
    <w:rPr>
      <w:rFonts w:ascii="Times New Roman" w:hAnsi="Times New Roman"/>
      <w:b/>
      <w:caps/>
      <w:szCs w:val="20"/>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link w:val="Tags"/>
    <w:qFormat/>
    <w:rsid w:val="00B309C5"/>
    <w:rPr>
      <w:rFonts w:ascii="Times New Roman" w:eastAsia="Times New Roman" w:hAnsi="Times New Roman" w:cs="Times New Roman"/>
      <w:b/>
      <w:bCs/>
      <w:iCs/>
      <w:color w:val="FFFF00"/>
      <w:sz w:val="24"/>
      <w:szCs w:val="24"/>
      <w:shd w:val="clear" w:color="auto" w:fill="C00000"/>
    </w:rPr>
  </w:style>
  <w:style w:type="character" w:customStyle="1" w:styleId="ClearChar">
    <w:name w:val="Clear Char"/>
    <w:link w:val="Clear"/>
    <w:locked/>
    <w:rsid w:val="00B309C5"/>
    <w:rPr>
      <w:rFonts w:ascii="Times New Roman" w:hAnsi="Times New Roman"/>
      <w:bCs/>
      <w:sz w:val="24"/>
      <w:lang w:eastAsia="zh-CN"/>
    </w:rPr>
  </w:style>
  <w:style w:type="character" w:styleId="PageNumber">
    <w:name w:val="page number"/>
    <w:aliases w:val="card ununderlined"/>
    <w:basedOn w:val="DefaultParagraphFont"/>
    <w:uiPriority w:val="99"/>
    <w:rsid w:val="00B309C5"/>
  </w:style>
  <w:style w:type="paragraph" w:customStyle="1" w:styleId="Underlined">
    <w:name w:val="Underlined"/>
    <w:basedOn w:val="Normal"/>
    <w:next w:val="Normal"/>
    <w:link w:val="UnderlinedChar"/>
    <w:rsid w:val="00B309C5"/>
    <w:rPr>
      <w:rFonts w:ascii="Times New Roman" w:eastAsia="MS Mincho" w:hAnsi="Times New Roman"/>
      <w:szCs w:val="20"/>
      <w:u w:val="single"/>
      <w:lang w:eastAsia="ja-JP"/>
    </w:rPr>
  </w:style>
  <w:style w:type="character" w:customStyle="1" w:styleId="UnderlinedChar">
    <w:name w:val="Underlined Char"/>
    <w:aliases w:val="No Spacing11 Char,Read stuff Char,No Spacing Char1,Heading,TAG Ch"/>
    <w:link w:val="Underlined"/>
    <w:qFormat/>
    <w:rsid w:val="00B309C5"/>
    <w:rPr>
      <w:rFonts w:ascii="Times New Roman" w:eastAsia="MS Mincho" w:hAnsi="Times New Roman"/>
      <w:szCs w:val="20"/>
      <w:u w:val="single"/>
      <w:lang w:eastAsia="ja-JP"/>
    </w:rPr>
  </w:style>
  <w:style w:type="paragraph" w:customStyle="1" w:styleId="CitationCharCharCharCharCharCharChar">
    <w:name w:val="Citation Char Char Char Char Char Char Char"/>
    <w:basedOn w:val="Normal"/>
    <w:link w:val="CitationCharCharCharCharCharCharCharChar"/>
    <w:qFormat/>
    <w:rsid w:val="00B309C5"/>
    <w:pPr>
      <w:ind w:left="1440" w:right="1440"/>
    </w:pPr>
  </w:style>
  <w:style w:type="character" w:customStyle="1" w:styleId="CitationCharCharCharCharCharCharCharChar">
    <w:name w:val="Citation Char Char Char Char Char Char Char Char"/>
    <w:link w:val="CitationCharCharCharCharCharCharChar"/>
    <w:rsid w:val="00B309C5"/>
    <w:rPr>
      <w:rFonts w:ascii="Calibri" w:hAnsi="Calibri"/>
    </w:rPr>
  </w:style>
  <w:style w:type="paragraph" w:customStyle="1" w:styleId="MinimizedText">
    <w:name w:val="Minimized Text"/>
    <w:basedOn w:val="CardText0"/>
    <w:link w:val="MinimizedTextChar"/>
    <w:qFormat/>
    <w:rsid w:val="00B309C5"/>
    <w:pPr>
      <w:ind w:left="0" w:right="0"/>
    </w:pPr>
    <w:rPr>
      <w:rFonts w:ascii="Times New Roman" w:hAnsi="Times New Roman"/>
      <w:sz w:val="16"/>
    </w:rPr>
  </w:style>
  <w:style w:type="character" w:customStyle="1" w:styleId="MinimizedTextChar">
    <w:name w:val="Minimized Text Char"/>
    <w:link w:val="MinimizedText"/>
    <w:rsid w:val="00B309C5"/>
    <w:rPr>
      <w:rFonts w:ascii="Times New Roman" w:hAnsi="Times New Roman"/>
      <w:sz w:val="16"/>
    </w:rPr>
  </w:style>
  <w:style w:type="paragraph" w:customStyle="1" w:styleId="Circled">
    <w:name w:val="Circled"/>
    <w:basedOn w:val="CardText0"/>
    <w:link w:val="CircledChar"/>
    <w:qFormat/>
    <w:rsid w:val="00B309C5"/>
    <w:pPr>
      <w:ind w:left="0" w:right="0"/>
    </w:pPr>
    <w:rPr>
      <w:rFonts w:ascii="Times New Roman" w:hAnsi="Times New Roman"/>
      <w:b/>
      <w:sz w:val="20"/>
      <w:u w:val="single"/>
    </w:rPr>
  </w:style>
  <w:style w:type="character" w:customStyle="1" w:styleId="CircledChar">
    <w:name w:val="Circled Char"/>
    <w:link w:val="Circled"/>
    <w:rsid w:val="00B309C5"/>
    <w:rPr>
      <w:rFonts w:ascii="Times New Roman" w:hAnsi="Times New Roman"/>
      <w:b/>
      <w:sz w:val="20"/>
      <w:u w:val="single"/>
    </w:rPr>
  </w:style>
  <w:style w:type="character" w:customStyle="1" w:styleId="citebold">
    <w:name w:val="cite bold"/>
    <w:rsid w:val="00B309C5"/>
    <w:rPr>
      <w:rFonts w:ascii="Times New Roman" w:hAnsi="Times New Roman"/>
      <w:b/>
      <w:sz w:val="24"/>
      <w:szCs w:val="24"/>
      <w:u w:val="none"/>
    </w:rPr>
  </w:style>
  <w:style w:type="paragraph" w:customStyle="1" w:styleId="Style3">
    <w:name w:val="Style3"/>
    <w:basedOn w:val="Normal"/>
    <w:link w:val="Style3Char"/>
    <w:qFormat/>
    <w:rsid w:val="00B309C5"/>
    <w:rPr>
      <w:rFonts w:ascii="Arial Narrow" w:hAnsi="Arial Narrow"/>
      <w:b/>
    </w:rPr>
  </w:style>
  <w:style w:type="character" w:customStyle="1" w:styleId="Style3Char">
    <w:name w:val="Style3 Char"/>
    <w:link w:val="Style3"/>
    <w:rsid w:val="00B309C5"/>
    <w:rPr>
      <w:rFonts w:ascii="Arial Narrow" w:hAnsi="Arial Narrow"/>
      <w:b/>
    </w:rPr>
  </w:style>
  <w:style w:type="character" w:customStyle="1" w:styleId="Style4Char">
    <w:name w:val="Style4 Char"/>
    <w:rsid w:val="00B309C5"/>
    <w:rPr>
      <w:rFonts w:ascii="Arial Narrow" w:hAnsi="Arial Narrow"/>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309C5"/>
    <w:rPr>
      <w:rFonts w:ascii="Times New Roman" w:hAnsi="Times New Roman"/>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309C5"/>
    <w:rPr>
      <w:rFonts w:ascii="Times New Roman" w:hAnsi="Times New Roman"/>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309C5"/>
    <w:rPr>
      <w:rFonts w:ascii="Times New Roman" w:hAnsi="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309C5"/>
    <w:rPr>
      <w:rFonts w:ascii="Times New Roman" w:hAnsi="Times New Roman"/>
      <w:b/>
      <w:u w:val="single"/>
    </w:rPr>
  </w:style>
  <w:style w:type="character" w:customStyle="1" w:styleId="UnderlineCharChar">
    <w:name w:val="Underline Char Char"/>
    <w:aliases w:val=" Char Char Char2"/>
    <w:qFormat/>
    <w:rsid w:val="00B309C5"/>
    <w:rPr>
      <w:rFonts w:ascii="Arial Narrow" w:hAnsi="Arial Narrow"/>
      <w:szCs w:val="24"/>
      <w:u w:val="single"/>
      <w:lang w:val="en-US" w:eastAsia="en-US" w:bidi="ar-SA"/>
    </w:rPr>
  </w:style>
  <w:style w:type="character" w:customStyle="1" w:styleId="UnderlineChar5Char">
    <w:name w:val="Underline Char5 Char"/>
    <w:rsid w:val="00B309C5"/>
    <w:rPr>
      <w:szCs w:val="24"/>
      <w:u w:val="single"/>
      <w:lang w:val="en-US" w:eastAsia="en-US" w:bidi="ar-SA"/>
    </w:rPr>
  </w:style>
  <w:style w:type="character" w:customStyle="1" w:styleId="BoldandUnderlineChar2Char1">
    <w:name w:val="Bold and Underline Char2 Char1"/>
    <w:rsid w:val="00B309C5"/>
    <w:rPr>
      <w:b/>
      <w:szCs w:val="24"/>
      <w:u w:val="single"/>
      <w:lang w:val="en-US" w:eastAsia="en-US" w:bidi="ar-SA"/>
    </w:rPr>
  </w:style>
  <w:style w:type="character" w:customStyle="1" w:styleId="UnderlineChar2CharChar">
    <w:name w:val="Underline Char2 Char Char"/>
    <w:rsid w:val="00B309C5"/>
    <w:rPr>
      <w:szCs w:val="24"/>
      <w:u w:val="single"/>
      <w:lang w:val="en-US" w:eastAsia="en-US" w:bidi="ar-SA"/>
    </w:rPr>
  </w:style>
  <w:style w:type="character" w:customStyle="1" w:styleId="BoldandUnderlineChar2CharCharChar">
    <w:name w:val="Bold and Underline Char2 Char Char Char"/>
    <w:rsid w:val="00B309C5"/>
    <w:rPr>
      <w:b/>
      <w:szCs w:val="24"/>
      <w:u w:val="single"/>
      <w:lang w:val="en-US" w:eastAsia="en-US" w:bidi="ar-SA"/>
    </w:rPr>
  </w:style>
  <w:style w:type="character" w:customStyle="1" w:styleId="BoldandUnderlineChar5CharCharCharCharCharCharCharChar">
    <w:name w:val="Bold and Underline Char5 Char Char Char Char Char Char Char Char"/>
    <w:rsid w:val="00B309C5"/>
    <w:rPr>
      <w:b/>
      <w:szCs w:val="24"/>
      <w:u w:val="single"/>
      <w:lang w:val="en-US" w:eastAsia="en-US" w:bidi="ar-SA"/>
    </w:rPr>
  </w:style>
  <w:style w:type="character" w:customStyle="1" w:styleId="UnderlineChar6CharCharCharCharCharCharCharChar">
    <w:name w:val="Underline Char6 Char Char Char Char Char Char Char Char"/>
    <w:rsid w:val="00B309C5"/>
    <w:rPr>
      <w:szCs w:val="24"/>
      <w:u w:val="single"/>
      <w:lang w:val="en-US" w:eastAsia="en-US" w:bidi="ar-SA"/>
    </w:rPr>
  </w:style>
  <w:style w:type="paragraph" w:customStyle="1" w:styleId="Small">
    <w:name w:val="Small"/>
    <w:basedOn w:val="Normal"/>
    <w:next w:val="Normal"/>
    <w:link w:val="SmallChar"/>
    <w:qFormat/>
    <w:rsid w:val="00B309C5"/>
    <w:pPr>
      <w:tabs>
        <w:tab w:val="left" w:pos="288"/>
        <w:tab w:val="left" w:pos="720"/>
      </w:tabs>
    </w:pPr>
    <w:rPr>
      <w:rFonts w:ascii="Times New Roman" w:hAnsi="Times New Roman"/>
      <w:sz w:val="17"/>
    </w:rPr>
  </w:style>
  <w:style w:type="character" w:customStyle="1" w:styleId="SmallChar">
    <w:name w:val="Small Char"/>
    <w:link w:val="Small"/>
    <w:qFormat/>
    <w:rsid w:val="00B309C5"/>
    <w:rPr>
      <w:rFonts w:ascii="Times New Roman" w:hAnsi="Times New Roman"/>
      <w:sz w:val="17"/>
    </w:rPr>
  </w:style>
  <w:style w:type="character" w:customStyle="1" w:styleId="Heading2Char1Char1Char">
    <w:name w:val="Heading 2 Char1 Char1 Char"/>
    <w:aliases w:val="Heading 2 Char1 Char Char Char,Heading 2 Char1 Char Char Char Char Char,Heading 2 Char1 Char Char Char1 Char Char Char Char,Heading 2 Char Char Char Char Char1 Char Char Char Char,Heading 2 Char4,Hats Char"/>
    <w:rsid w:val="00B309C5"/>
    <w:rPr>
      <w:rFonts w:eastAsia="Batang" w:cs="Arial"/>
      <w:b/>
      <w:bCs/>
      <w:iCs/>
      <w:sz w:val="24"/>
      <w:szCs w:val="28"/>
      <w:lang w:val="en-US" w:eastAsia="en-US" w:bidi="ar-SA"/>
    </w:rPr>
  </w:style>
  <w:style w:type="character" w:customStyle="1" w:styleId="ShrinkText">
    <w:name w:val="Shrink Text"/>
    <w:rsid w:val="00B309C5"/>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B309C5"/>
    <w:pPr>
      <w:jc w:val="both"/>
    </w:pPr>
    <w:rPr>
      <w:rFonts w:ascii="Times New Roman"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B309C5"/>
    <w:pPr>
      <w:jc w:val="both"/>
    </w:pPr>
    <w:rPr>
      <w:rFonts w:ascii="Times New Roman" w:hAnsi="Times New Roman"/>
      <w:b/>
      <w:sz w:val="24"/>
    </w:rPr>
  </w:style>
  <w:style w:type="paragraph" w:customStyle="1" w:styleId="TxBr13p3">
    <w:name w:val="TxBr_13p3"/>
    <w:basedOn w:val="Normal"/>
    <w:qFormat/>
    <w:rsid w:val="00B309C5"/>
    <w:pPr>
      <w:tabs>
        <w:tab w:val="left" w:pos="289"/>
      </w:tabs>
      <w:autoSpaceDE w:val="0"/>
      <w:autoSpaceDN w:val="0"/>
      <w:adjustRightInd w:val="0"/>
      <w:spacing w:line="260" w:lineRule="atLeast"/>
      <w:ind w:firstLine="289"/>
      <w:jc w:val="both"/>
    </w:pPr>
    <w:rPr>
      <w:rFonts w:ascii="Times New Roman"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B309C5"/>
    <w:pPr>
      <w:jc w:val="both"/>
    </w:pPr>
    <w:rPr>
      <w:rFonts w:ascii="Times New Roman" w:hAnsi="Times New Roman"/>
      <w:b/>
      <w:sz w:val="24"/>
    </w:rPr>
  </w:style>
  <w:style w:type="paragraph" w:customStyle="1" w:styleId="TxBr5p2">
    <w:name w:val="TxBr_5p2"/>
    <w:basedOn w:val="Normal"/>
    <w:qFormat/>
    <w:rsid w:val="00B309C5"/>
    <w:pPr>
      <w:tabs>
        <w:tab w:val="left" w:pos="204"/>
      </w:tabs>
      <w:autoSpaceDE w:val="0"/>
      <w:autoSpaceDN w:val="0"/>
      <w:adjustRightInd w:val="0"/>
      <w:spacing w:line="198" w:lineRule="atLeast"/>
      <w:jc w:val="both"/>
    </w:pPr>
    <w:rPr>
      <w:rFonts w:ascii="Times New Roman" w:hAnsi="Times New Roman"/>
    </w:rPr>
  </w:style>
  <w:style w:type="paragraph" w:customStyle="1" w:styleId="tagCharCharCharCharCharCharCharCharCharCharCharCharCharCharChar">
    <w:name w:val="tag Char Char Char Char Char Char Char Char Char Char Char Char Char Char Char"/>
    <w:basedOn w:val="Normal"/>
    <w:qFormat/>
    <w:rsid w:val="00B309C5"/>
    <w:pPr>
      <w:jc w:val="both"/>
    </w:pPr>
    <w:rPr>
      <w:rFonts w:ascii="Times New Roman" w:hAnsi="Times New Roman"/>
      <w:b/>
      <w:sz w:val="24"/>
    </w:rPr>
  </w:style>
  <w:style w:type="paragraph" w:customStyle="1" w:styleId="cardCharChar">
    <w:name w:val="card Char Char"/>
    <w:basedOn w:val="Normal"/>
    <w:link w:val="cardCharCharChar1"/>
    <w:qFormat/>
    <w:rsid w:val="00B309C5"/>
    <w:pPr>
      <w:ind w:left="288" w:right="288"/>
      <w:jc w:val="both"/>
    </w:pPr>
    <w:rPr>
      <w:rFonts w:ascii="Times New Roman" w:hAnsi="Times New Roman"/>
    </w:rPr>
  </w:style>
  <w:style w:type="paragraph" w:customStyle="1" w:styleId="TxBr10p1">
    <w:name w:val="TxBr_10p1"/>
    <w:basedOn w:val="Normal"/>
    <w:qFormat/>
    <w:rsid w:val="00B309C5"/>
    <w:pPr>
      <w:tabs>
        <w:tab w:val="left" w:pos="204"/>
      </w:tabs>
      <w:autoSpaceDE w:val="0"/>
      <w:autoSpaceDN w:val="0"/>
      <w:adjustRightInd w:val="0"/>
      <w:spacing w:line="198" w:lineRule="atLeast"/>
      <w:jc w:val="both"/>
    </w:pPr>
    <w:rPr>
      <w:rFonts w:ascii="Times New Roman" w:hAnsi="Times New Roman"/>
    </w:rPr>
  </w:style>
  <w:style w:type="paragraph" w:customStyle="1" w:styleId="TxBrp1">
    <w:name w:val="TxBr_p1"/>
    <w:basedOn w:val="Normal"/>
    <w:qFormat/>
    <w:rsid w:val="00B309C5"/>
    <w:pPr>
      <w:tabs>
        <w:tab w:val="left" w:pos="204"/>
      </w:tabs>
      <w:autoSpaceDE w:val="0"/>
      <w:autoSpaceDN w:val="0"/>
      <w:adjustRightInd w:val="0"/>
      <w:spacing w:line="272" w:lineRule="atLeast"/>
      <w:jc w:val="both"/>
    </w:pPr>
    <w:rPr>
      <w:rFonts w:ascii="Times New Roman" w:hAnsi="Times New Roman"/>
      <w:sz w:val="24"/>
    </w:rPr>
  </w:style>
  <w:style w:type="paragraph" w:customStyle="1" w:styleId="CitationCharChar">
    <w:name w:val="Citation Char Char"/>
    <w:basedOn w:val="Normal"/>
    <w:uiPriority w:val="6"/>
    <w:qFormat/>
    <w:rsid w:val="00B309C5"/>
    <w:pPr>
      <w:ind w:left="1440" w:right="1440"/>
    </w:pPr>
    <w:rPr>
      <w:sz w:val="24"/>
    </w:rPr>
  </w:style>
  <w:style w:type="paragraph" w:customStyle="1" w:styleId="tagCharChar0">
    <w:name w:val="tag Char Char"/>
    <w:basedOn w:val="Normal"/>
    <w:link w:val="tagCharCharChar"/>
    <w:qFormat/>
    <w:rsid w:val="00B309C5"/>
    <w:rPr>
      <w:rFonts w:ascii="Times New Roman" w:hAnsi="Times New Roman"/>
      <w:b/>
      <w:bCs/>
      <w:sz w:val="24"/>
    </w:rPr>
  </w:style>
  <w:style w:type="character" w:customStyle="1" w:styleId="tagCharCharChar">
    <w:name w:val="tag Char Char Char"/>
    <w:link w:val="tagCharChar0"/>
    <w:rsid w:val="00B309C5"/>
    <w:rPr>
      <w:rFonts w:ascii="Times New Roman" w:hAnsi="Times New Roman"/>
      <w:b/>
      <w:bCs/>
      <w:sz w:val="24"/>
    </w:rPr>
  </w:style>
  <w:style w:type="character" w:customStyle="1" w:styleId="CardTextCharCharChar">
    <w:name w:val="Card Text Char Char Char"/>
    <w:rsid w:val="00B309C5"/>
    <w:rPr>
      <w:rFonts w:ascii="Arial" w:hAnsi="Arial"/>
      <w:sz w:val="18"/>
      <w:szCs w:val="24"/>
      <w:lang w:val="en-US" w:eastAsia="en-US" w:bidi="ar-SA"/>
    </w:rPr>
  </w:style>
  <w:style w:type="paragraph" w:customStyle="1" w:styleId="TagCharCharChar0">
    <w:name w:val="Tag Char Char Char"/>
    <w:basedOn w:val="Normal"/>
    <w:qFormat/>
    <w:rsid w:val="00B309C5"/>
    <w:pPr>
      <w:ind w:left="720" w:right="720"/>
    </w:pPr>
    <w:rPr>
      <w:b/>
      <w:sz w:val="28"/>
    </w:rPr>
  </w:style>
  <w:style w:type="paragraph" w:customStyle="1" w:styleId="CardTextCharCharCharChar">
    <w:name w:val="Card Text Char Char Char Char"/>
    <w:basedOn w:val="Normal"/>
    <w:qFormat/>
    <w:rsid w:val="00B309C5"/>
    <w:pPr>
      <w:ind w:left="1728" w:right="1728"/>
    </w:pPr>
    <w:rPr>
      <w:sz w:val="18"/>
    </w:rPr>
  </w:style>
  <w:style w:type="paragraph" w:customStyle="1" w:styleId="TagCharCharCharCharCharCharCharChar">
    <w:name w:val="Tag Char Char Char Char Char Char Char Char"/>
    <w:basedOn w:val="Normal"/>
    <w:qFormat/>
    <w:rsid w:val="00B309C5"/>
    <w:pPr>
      <w:ind w:left="720" w:right="720"/>
    </w:pPr>
    <w:rPr>
      <w:b/>
      <w:sz w:val="28"/>
    </w:rPr>
  </w:style>
  <w:style w:type="paragraph" w:customStyle="1" w:styleId="underlinecardCharChar">
    <w:name w:val="underline card Char Char"/>
    <w:basedOn w:val="Normal"/>
    <w:qFormat/>
    <w:rsid w:val="00B309C5"/>
    <w:pPr>
      <w:ind w:left="1728" w:right="1728"/>
    </w:pPr>
    <w:rPr>
      <w:sz w:val="18"/>
      <w:u w:val="single"/>
    </w:rPr>
  </w:style>
  <w:style w:type="paragraph" w:customStyle="1" w:styleId="BlockTitle20">
    <w:name w:val="Block Title2"/>
    <w:basedOn w:val="Normal"/>
    <w:qFormat/>
    <w:rsid w:val="00B309C5"/>
    <w:pPr>
      <w:spacing w:after="240"/>
      <w:jc w:val="center"/>
    </w:pPr>
    <w:rPr>
      <w:b/>
      <w:sz w:val="28"/>
      <w:szCs w:val="20"/>
    </w:rPr>
  </w:style>
  <w:style w:type="paragraph" w:customStyle="1" w:styleId="Normal10pt">
    <w:name w:val="Normal + 10 pt"/>
    <w:basedOn w:val="Normal"/>
    <w:qFormat/>
    <w:rsid w:val="00B309C5"/>
    <w:rPr>
      <w:rFonts w:ascii="Times New Roman" w:hAnsi="Times New Roman"/>
      <w:szCs w:val="20"/>
    </w:rPr>
  </w:style>
  <w:style w:type="paragraph" w:customStyle="1" w:styleId="DebateHeading1">
    <w:name w:val="Debate.Heading1"/>
    <w:basedOn w:val="Heading1"/>
    <w:autoRedefine/>
    <w:qFormat/>
    <w:rsid w:val="00B309C5"/>
    <w:pPr>
      <w:pageBreakBefore w:val="0"/>
      <w:pBdr>
        <w:top w:val="none" w:sz="0" w:space="0" w:color="auto"/>
        <w:left w:val="none" w:sz="0" w:space="0" w:color="auto"/>
        <w:bottom w:val="none" w:sz="0" w:space="0" w:color="auto"/>
        <w:right w:val="none" w:sz="0" w:space="0" w:color="auto"/>
      </w:pBdr>
      <w:shd w:val="clear" w:color="auto" w:fill="000000" w:themeFill="text1"/>
      <w:spacing w:before="0"/>
      <w:ind w:right="1440"/>
      <w:jc w:val="left"/>
    </w:pPr>
    <w:rPr>
      <w:rFonts w:ascii="Times New Roman" w:eastAsia="Times New Roman" w:hAnsi="Times New Roman" w:cs="Times New Roman"/>
      <w:bCs/>
      <w:caps/>
      <w:color w:val="FFFFFF" w:themeColor="background1"/>
      <w:sz w:val="20"/>
      <w:szCs w:val="28"/>
    </w:rPr>
  </w:style>
  <w:style w:type="character" w:customStyle="1" w:styleId="metad">
    <w:name w:val="metad"/>
    <w:rsid w:val="00B309C5"/>
  </w:style>
  <w:style w:type="paragraph" w:customStyle="1" w:styleId="PageHeaderLine1">
    <w:name w:val="PageHeaderLine1"/>
    <w:basedOn w:val="Normal"/>
    <w:qFormat/>
    <w:rsid w:val="00B309C5"/>
    <w:pPr>
      <w:tabs>
        <w:tab w:val="right" w:pos="10800"/>
      </w:tabs>
    </w:pPr>
    <w:rPr>
      <w:rFonts w:ascii="Times New Roman" w:hAnsi="Times New Roman"/>
      <w:b/>
      <w:sz w:val="28"/>
    </w:rPr>
  </w:style>
  <w:style w:type="paragraph" w:customStyle="1" w:styleId="PageHeaderLine2">
    <w:name w:val="PageHeaderLine2"/>
    <w:basedOn w:val="Normal"/>
    <w:next w:val="Normal"/>
    <w:qFormat/>
    <w:rsid w:val="00B309C5"/>
    <w:pPr>
      <w:tabs>
        <w:tab w:val="right" w:pos="10800"/>
      </w:tabs>
      <w:spacing w:line="480" w:lineRule="auto"/>
    </w:pPr>
    <w:rPr>
      <w:rFonts w:ascii="Times New Roman" w:hAnsi="Times New Roman"/>
      <w:b/>
    </w:rPr>
  </w:style>
  <w:style w:type="paragraph" w:customStyle="1" w:styleId="fullstory">
    <w:name w:val="fullstory"/>
    <w:basedOn w:val="Normal"/>
    <w:qFormat/>
    <w:rsid w:val="00B309C5"/>
    <w:pPr>
      <w:spacing w:before="100" w:beforeAutospacing="1" w:after="100" w:afterAutospacing="1"/>
    </w:pPr>
    <w:rPr>
      <w:rFonts w:ascii="Times New Roman" w:hAnsi="Times New Roman"/>
      <w:sz w:val="24"/>
    </w:rPr>
  </w:style>
  <w:style w:type="character" w:customStyle="1" w:styleId="Emphasis2">
    <w:name w:val="Emphasis2"/>
    <w:rsid w:val="00B309C5"/>
    <w:rPr>
      <w:rFonts w:ascii="Cooper Black" w:hAnsi="Cooper Black"/>
      <w:iCs/>
      <w:u w:val="single"/>
    </w:rPr>
  </w:style>
  <w:style w:type="paragraph" w:customStyle="1" w:styleId="morenews">
    <w:name w:val="morenews"/>
    <w:basedOn w:val="Normal"/>
    <w:qFormat/>
    <w:rsid w:val="00B309C5"/>
    <w:pPr>
      <w:spacing w:before="100" w:beforeAutospacing="1" w:after="100" w:afterAutospacing="1"/>
    </w:pPr>
    <w:rPr>
      <w:rFonts w:ascii="Times New Roman" w:hAnsi="Times New Roman"/>
      <w:sz w:val="24"/>
    </w:rPr>
  </w:style>
  <w:style w:type="paragraph" w:customStyle="1" w:styleId="Style2">
    <w:name w:val="Style2"/>
    <w:basedOn w:val="Normal"/>
    <w:link w:val="Style2Char2"/>
    <w:qFormat/>
    <w:rsid w:val="00B309C5"/>
    <w:rPr>
      <w:rFonts w:ascii="Times New Roman" w:hAnsi="Times New Roman"/>
      <w:b/>
      <w:caps/>
    </w:rPr>
  </w:style>
  <w:style w:type="paragraph" w:customStyle="1" w:styleId="Number">
    <w:name w:val="Number"/>
    <w:basedOn w:val="Heading2"/>
    <w:qFormat/>
    <w:rsid w:val="00B309C5"/>
    <w:pPr>
      <w:keepLines w:val="0"/>
      <w:pageBreakBefore w:val="0"/>
      <w:shd w:val="clear" w:color="auto" w:fill="C00000"/>
      <w:tabs>
        <w:tab w:val="left" w:pos="144"/>
        <w:tab w:val="num" w:pos="1080"/>
      </w:tabs>
      <w:spacing w:before="240" w:after="240"/>
      <w:ind w:left="1080" w:hanging="360"/>
      <w:jc w:val="left"/>
    </w:pPr>
    <w:rPr>
      <w:rFonts w:ascii="Times New Roman" w:eastAsia="SimSun" w:hAnsi="Times New Roman" w:cs="Arial"/>
      <w:bCs/>
      <w:iCs/>
      <w:color w:val="FFFF00"/>
      <w:sz w:val="24"/>
      <w:szCs w:val="28"/>
      <w:u w:val="none"/>
      <w:lang w:eastAsia="zh-CN"/>
    </w:rPr>
  </w:style>
  <w:style w:type="paragraph" w:customStyle="1" w:styleId="StyleLeft02">
    <w:name w:val="Style Left:  0.2&quot;"/>
    <w:basedOn w:val="Normal"/>
    <w:qFormat/>
    <w:rsid w:val="00B309C5"/>
    <w:pPr>
      <w:ind w:left="288"/>
    </w:pPr>
    <w:rPr>
      <w:rFonts w:ascii="Times New Roman" w:hAnsi="Times New Roman"/>
      <w:szCs w:val="20"/>
      <w:lang w:eastAsia="zh-CN"/>
    </w:rPr>
  </w:style>
  <w:style w:type="paragraph" w:customStyle="1" w:styleId="StyleHeading2LatinArialMT13pt">
    <w:name w:val="Style Heading 2 + (Latin) ArialMT 13 pt"/>
    <w:basedOn w:val="Heading2"/>
    <w:next w:val="Heading2"/>
    <w:qFormat/>
    <w:rsid w:val="00B309C5"/>
    <w:pPr>
      <w:keepLines w:val="0"/>
      <w:pageBreakBefore w:val="0"/>
      <w:widowControl w:val="0"/>
      <w:shd w:val="clear" w:color="auto" w:fill="C00000"/>
      <w:spacing w:before="0"/>
      <w:jc w:val="left"/>
    </w:pPr>
    <w:rPr>
      <w:rFonts w:ascii="Times New Roman" w:eastAsia="Times New Roman" w:hAnsi="Times New Roman" w:cs="Arial"/>
      <w:b w:val="0"/>
      <w:bCs/>
      <w:iCs/>
      <w:color w:val="FFFF00"/>
      <w:sz w:val="24"/>
      <w:szCs w:val="28"/>
      <w:u w:val="none"/>
    </w:rPr>
  </w:style>
  <w:style w:type="character" w:customStyle="1" w:styleId="BoldandUnderlineCharChar1">
    <w:name w:val="Bold and Underline Char Char1"/>
    <w:rsid w:val="00B309C5"/>
    <w:rPr>
      <w:b/>
      <w:szCs w:val="24"/>
      <w:u w:val="single"/>
      <w:lang w:val="en-US" w:eastAsia="en-US" w:bidi="ar-SA"/>
    </w:rPr>
  </w:style>
  <w:style w:type="character" w:customStyle="1" w:styleId="UnderlineCharChar1">
    <w:name w:val="Underline Char Char1"/>
    <w:rsid w:val="00B309C5"/>
    <w:rPr>
      <w:szCs w:val="24"/>
      <w:u w:val="single"/>
      <w:lang w:val="en-US" w:eastAsia="en-US" w:bidi="ar-SA"/>
    </w:rPr>
  </w:style>
  <w:style w:type="character" w:customStyle="1" w:styleId="UnderlineChar4Char">
    <w:name w:val="Underline Char4 Char"/>
    <w:rsid w:val="00B309C5"/>
    <w:rPr>
      <w:szCs w:val="24"/>
      <w:u w:val="single"/>
      <w:lang w:val="en-US" w:eastAsia="en-US" w:bidi="ar-SA"/>
    </w:rPr>
  </w:style>
  <w:style w:type="character" w:customStyle="1" w:styleId="BoldandUnderlineChar3Char2">
    <w:name w:val="Bold and Underline Char3 Char2"/>
    <w:rsid w:val="00B309C5"/>
    <w:rPr>
      <w:b/>
      <w:szCs w:val="24"/>
      <w:u w:val="single"/>
      <w:lang w:val="en-US" w:eastAsia="en-US" w:bidi="ar-SA"/>
    </w:rPr>
  </w:style>
  <w:style w:type="character" w:customStyle="1" w:styleId="BoldandUnderlineChar1Char2Char">
    <w:name w:val="Bold and Underline Char1 Char2 Char"/>
    <w:rsid w:val="00B309C5"/>
    <w:rPr>
      <w:b/>
      <w:szCs w:val="24"/>
      <w:u w:val="single"/>
      <w:lang w:val="en-US" w:eastAsia="en-US" w:bidi="ar-SA"/>
    </w:rPr>
  </w:style>
  <w:style w:type="character" w:customStyle="1" w:styleId="UnderlineChar3Char">
    <w:name w:val="Underline Char3 Char"/>
    <w:rsid w:val="00B309C5"/>
    <w:rPr>
      <w:szCs w:val="24"/>
      <w:u w:val="single"/>
      <w:lang w:val="en-US" w:eastAsia="en-US" w:bidi="ar-SA"/>
    </w:rPr>
  </w:style>
  <w:style w:type="character" w:customStyle="1" w:styleId="BoldandUnderlineChar3CharChar">
    <w:name w:val="Bold and Underline Char3 Char Char"/>
    <w:rsid w:val="00B309C5"/>
    <w:rPr>
      <w:b/>
      <w:szCs w:val="24"/>
      <w:u w:val="single"/>
      <w:lang w:val="en-US" w:eastAsia="en-US" w:bidi="ar-SA"/>
    </w:rPr>
  </w:style>
  <w:style w:type="character" w:customStyle="1" w:styleId="UnderlineChar1Char">
    <w:name w:val="Underline Char1 Char"/>
    <w:rsid w:val="00B309C5"/>
    <w:rPr>
      <w:szCs w:val="24"/>
      <w:u w:val="single"/>
      <w:lang w:val="en-US" w:eastAsia="en-US" w:bidi="ar-SA"/>
    </w:rPr>
  </w:style>
  <w:style w:type="character" w:customStyle="1" w:styleId="BoldandUnderlineChar1Char2">
    <w:name w:val="Bold and Underline Char1 Char2"/>
    <w:rsid w:val="00B309C5"/>
    <w:rPr>
      <w:b/>
      <w:szCs w:val="24"/>
      <w:u w:val="single"/>
      <w:lang w:val="en-US" w:eastAsia="en-US" w:bidi="ar-SA"/>
    </w:rPr>
  </w:style>
  <w:style w:type="character" w:customStyle="1" w:styleId="LanguageChar">
    <w:name w:val="Language Char"/>
    <w:link w:val="Language"/>
    <w:rsid w:val="00B309C5"/>
    <w:rPr>
      <w:strike/>
      <w:sz w:val="16"/>
      <w:szCs w:val="16"/>
    </w:rPr>
  </w:style>
  <w:style w:type="character" w:customStyle="1" w:styleId="BoldandUnderlineChar6">
    <w:name w:val="Bold and Underline Char6"/>
    <w:rsid w:val="00B309C5"/>
    <w:rPr>
      <w:b/>
      <w:szCs w:val="24"/>
      <w:u w:val="single"/>
      <w:lang w:val="en-US" w:eastAsia="en-US" w:bidi="ar-SA"/>
    </w:rPr>
  </w:style>
  <w:style w:type="character" w:customStyle="1" w:styleId="UnderlineChar2">
    <w:name w:val="Underline Char2"/>
    <w:rsid w:val="00B309C5"/>
    <w:rPr>
      <w:szCs w:val="24"/>
      <w:u w:val="single"/>
      <w:lang w:val="en-US" w:eastAsia="en-US" w:bidi="ar-SA"/>
    </w:rPr>
  </w:style>
  <w:style w:type="character" w:customStyle="1" w:styleId="UnderlineChar1">
    <w:name w:val="Underline Char1"/>
    <w:rsid w:val="00B309C5"/>
    <w:rPr>
      <w:szCs w:val="24"/>
      <w:u w:val="single"/>
      <w:lang w:val="en-US" w:eastAsia="en-US" w:bidi="ar-SA"/>
    </w:rPr>
  </w:style>
  <w:style w:type="character" w:customStyle="1" w:styleId="Heading2CharChar">
    <w:name w:val="Heading 2 Char Char"/>
    <w:aliases w:val="Heading 2 Char2 Char Char,Heading 2 Char1 Char Char Char1,Heading 2 Char Char Char Char Char,Heading 2 Char Char1 Char Char,Heading 2 Char2 Char1,Heading 2 Char1 Char Char1,Heading 2 Char Char Char Char1,Heading 2 Char Char1 Char1"/>
    <w:qFormat/>
    <w:rsid w:val="00B309C5"/>
    <w:rPr>
      <w:b/>
      <w:szCs w:val="28"/>
      <w:lang w:val="en-US" w:eastAsia="en-US" w:bidi="ar-SA"/>
    </w:rPr>
  </w:style>
  <w:style w:type="character" w:customStyle="1" w:styleId="Style2Char">
    <w:name w:val="Style2 Char"/>
    <w:rsid w:val="00B309C5"/>
    <w:rPr>
      <w:rFonts w:ascii="Arial Narrow" w:hAnsi="Arial Narrow"/>
      <w:b/>
      <w:caps/>
      <w:sz w:val="22"/>
      <w:szCs w:val="24"/>
      <w:lang w:val="en-US" w:eastAsia="en-US" w:bidi="ar-SA"/>
    </w:rPr>
  </w:style>
  <w:style w:type="paragraph" w:customStyle="1" w:styleId="SmallText2">
    <w:name w:val="Small Text"/>
    <w:basedOn w:val="CardText0"/>
    <w:next w:val="CardText0"/>
    <w:qFormat/>
    <w:rsid w:val="00B309C5"/>
    <w:pPr>
      <w:ind w:left="0" w:right="0"/>
    </w:pPr>
    <w:rPr>
      <w:rFonts w:ascii="Times New Roman" w:eastAsia="MS Mincho" w:hAnsi="Times New Roman"/>
      <w:sz w:val="15"/>
      <w:lang w:eastAsia="ja-JP"/>
    </w:rPr>
  </w:style>
  <w:style w:type="character" w:customStyle="1" w:styleId="SmallTextChar0">
    <w:name w:val="Small Text Char"/>
    <w:aliases w:val="ClearFormatting Char"/>
    <w:basedOn w:val="CardTextChar"/>
    <w:uiPriority w:val="1"/>
    <w:qFormat/>
    <w:rsid w:val="00B309C5"/>
    <w:rPr>
      <w:rFonts w:ascii="Arial" w:hAnsi="Arial"/>
      <w:sz w:val="18"/>
      <w:szCs w:val="24"/>
      <w:lang w:val="en-US" w:eastAsia="en-US" w:bidi="ar-SA"/>
    </w:rPr>
  </w:style>
  <w:style w:type="paragraph" w:customStyle="1" w:styleId="UnderlinedText">
    <w:name w:val="Underlined Text"/>
    <w:basedOn w:val="Normal"/>
    <w:qFormat/>
    <w:rsid w:val="00B309C5"/>
    <w:rPr>
      <w:rFonts w:ascii="Times New Roman" w:eastAsia="MS Mincho" w:hAnsi="Times New Roman"/>
      <w:u w:val="thick"/>
      <w:lang w:eastAsia="ja-JP"/>
    </w:rPr>
  </w:style>
  <w:style w:type="paragraph" w:customStyle="1" w:styleId="Little">
    <w:name w:val="Little"/>
    <w:basedOn w:val="UnderlinedText"/>
    <w:qFormat/>
    <w:rsid w:val="00B309C5"/>
  </w:style>
  <w:style w:type="character" w:customStyle="1" w:styleId="UnderlinedTextChar">
    <w:name w:val="Underlined Text Char"/>
    <w:rsid w:val="00B309C5"/>
    <w:rPr>
      <w:rFonts w:eastAsia="MS Mincho"/>
      <w:szCs w:val="24"/>
      <w:u w:val="thick"/>
      <w:lang w:val="en-US" w:eastAsia="ja-JP" w:bidi="ar-SA"/>
    </w:rPr>
  </w:style>
  <w:style w:type="character" w:customStyle="1" w:styleId="LittleChar">
    <w:name w:val="Little Char"/>
    <w:rsid w:val="00B309C5"/>
    <w:rPr>
      <w:rFonts w:eastAsia="MS Mincho"/>
      <w:sz w:val="16"/>
      <w:szCs w:val="24"/>
      <w:lang w:val="en-US" w:eastAsia="ja-JP" w:bidi="ar-SA"/>
    </w:rPr>
  </w:style>
  <w:style w:type="character" w:customStyle="1" w:styleId="BoldandUnderlineCharChar">
    <w:name w:val="Bold and Underline Char Char"/>
    <w:rsid w:val="00B309C5"/>
    <w:rPr>
      <w:b/>
      <w:u w:val="single"/>
      <w:lang w:val="en-US" w:eastAsia="en-US" w:bidi="ar-SA"/>
    </w:rPr>
  </w:style>
  <w:style w:type="character" w:customStyle="1" w:styleId="StyleUnderlineChar">
    <w:name w:val="Style Underline Char"/>
    <w:rsid w:val="00B309C5"/>
    <w:rPr>
      <w:u w:val="single"/>
      <w:lang w:val="en-US" w:eastAsia="en-US" w:bidi="ar-SA"/>
    </w:rPr>
  </w:style>
  <w:style w:type="character" w:customStyle="1" w:styleId="Heading3Char1">
    <w:name w:val="Heading 3 Char1"/>
    <w:aliases w:val="Heading 3 Char Char,Underline Char Char Char Char,Underline Char Char Char1,Heading 3 Char Char Char Char Char Char Char Char Char Char,Bold Cite Char Char,Block Writing Char Char,Heading 3 Char Char Char Char Char,Heading 3 Char4"/>
    <w:qFormat/>
    <w:rsid w:val="00B309C5"/>
    <w:rPr>
      <w:rFonts w:ascii="Arial" w:hAnsi="Arial" w:cs="Times New Roman"/>
      <w:sz w:val="24"/>
      <w:u w:val="single"/>
      <w:lang w:val="en-US" w:eastAsia="en-US"/>
    </w:rPr>
  </w:style>
  <w:style w:type="character" w:customStyle="1" w:styleId="Heading1Char1Char1">
    <w:name w:val="Heading 1 Char1 Char1"/>
    <w:aliases w:val="ALEX Char1,Heading Char1,Heading 1 Char Char Char Char Char11,Heading 1 Char Char Char Char Char Char1,Pocket Char1,Titles Char1,HatText Char1,Heading 1 Char Char Char Char Char Char Char"/>
    <w:qFormat/>
    <w:rsid w:val="00B309C5"/>
    <w:rPr>
      <w:rFonts w:ascii="Palatino" w:hAnsi="Palatino" w:cs="Times New Roman"/>
      <w:b/>
      <w:kern w:val="32"/>
      <w:sz w:val="32"/>
    </w:rPr>
  </w:style>
  <w:style w:type="character" w:customStyle="1" w:styleId="tagChar10">
    <w:name w:val="tag Char1"/>
    <w:aliases w:val="TAG Char1,Heading 2 Char2 Char Char2,Heading 2 Char1 Char Char Char11,Heading 2 Char Char Char Char Char1,Heading 2 Char Char1 Char Char2,Heading 2 Char2 Char11,Heading 2 Char1 Char Char11,Heading 2 Char Char Char Char11,Heading 2 Char6"/>
    <w:qFormat/>
    <w:rsid w:val="00B309C5"/>
    <w:rPr>
      <w:rFonts w:ascii="Georgia" w:hAnsi="Georgia" w:cs="Times New Roman"/>
      <w:sz w:val="28"/>
      <w:lang w:val="en-US" w:eastAsia="en-US"/>
    </w:rPr>
  </w:style>
  <w:style w:type="character" w:customStyle="1" w:styleId="citeChar1">
    <w:name w:val="cite Char"/>
    <w:rsid w:val="00B309C5"/>
    <w:rPr>
      <w:rFonts w:cs="Times New Roman"/>
      <w:b/>
      <w:sz w:val="24"/>
      <w:u w:val="single"/>
      <w:lang w:val="en-US" w:eastAsia="en-US"/>
    </w:rPr>
  </w:style>
  <w:style w:type="paragraph" w:customStyle="1" w:styleId="textsmall">
    <w:name w:val="textsmall"/>
    <w:basedOn w:val="Normal"/>
    <w:qFormat/>
    <w:rsid w:val="00B309C5"/>
    <w:rPr>
      <w:rFonts w:ascii="Times New Roman" w:hAnsi="Times New Roman"/>
      <w:sz w:val="18"/>
      <w:lang w:bidi="en-US"/>
    </w:rPr>
  </w:style>
  <w:style w:type="character" w:customStyle="1" w:styleId="textsmallChar">
    <w:name w:val="textsmall Char"/>
    <w:rsid w:val="00B309C5"/>
    <w:rPr>
      <w:rFonts w:cs="Times New Roman"/>
      <w:sz w:val="24"/>
      <w:lang w:val="en-US" w:eastAsia="en-US"/>
    </w:rPr>
  </w:style>
  <w:style w:type="character" w:customStyle="1" w:styleId="Style1Char2">
    <w:name w:val="Style1 Char2"/>
    <w:rsid w:val="00B309C5"/>
    <w:rPr>
      <w:rFonts w:cs="Times New Roman"/>
      <w:sz w:val="24"/>
      <w:lang w:val="en-US" w:eastAsia="en-US"/>
    </w:rPr>
  </w:style>
  <w:style w:type="paragraph" w:customStyle="1" w:styleId="cardtext2">
    <w:name w:val="cardtext"/>
    <w:basedOn w:val="Style1"/>
    <w:qFormat/>
    <w:rsid w:val="00B309C5"/>
    <w:pPr>
      <w:ind w:left="1008" w:right="720"/>
    </w:pPr>
  </w:style>
  <w:style w:type="character" w:customStyle="1" w:styleId="cardtextChar2">
    <w:name w:val="cardtext Char"/>
    <w:basedOn w:val="Style1Char2"/>
    <w:rsid w:val="00B309C5"/>
    <w:rPr>
      <w:rFonts w:cs="Times New Roman"/>
      <w:sz w:val="24"/>
      <w:lang w:val="en-US" w:eastAsia="en-US"/>
    </w:rPr>
  </w:style>
  <w:style w:type="character" w:customStyle="1" w:styleId="smalltextChar1">
    <w:name w:val="small text Char"/>
    <w:rsid w:val="00B309C5"/>
    <w:rPr>
      <w:rFonts w:ascii="Arial Narrow" w:hAnsi="Arial Narrow" w:cs="Times New Roman"/>
      <w:sz w:val="24"/>
      <w:lang w:val="en-US" w:eastAsia="en-US"/>
    </w:rPr>
  </w:style>
  <w:style w:type="character" w:customStyle="1" w:styleId="CardTagChar">
    <w:name w:val="Card Tag Char"/>
    <w:rsid w:val="00B309C5"/>
    <w:rPr>
      <w:rFonts w:ascii="Arial Narrow" w:hAnsi="Arial Narrow" w:cs="Times New Roman"/>
      <w:b/>
      <w:sz w:val="24"/>
      <w:lang w:val="en-US" w:eastAsia="en-US"/>
    </w:rPr>
  </w:style>
  <w:style w:type="character" w:customStyle="1" w:styleId="HeaderChar1">
    <w:name w:val="Header Char1"/>
    <w:aliases w:val="Header 1 Char,Header Char Char Char1,Heading 1 Char Char Char Char2,Header Char Char Char Char Char1,Header Char Char Char Char Char Char Char1,Heading 1 Char Char Char Char Char Char Char Char,Block Char Char Char1,Char2 Char1"/>
    <w:qFormat/>
    <w:rsid w:val="00B309C5"/>
    <w:rPr>
      <w:rFonts w:cs="Times New Roman"/>
      <w:u w:val="single"/>
    </w:rPr>
  </w:style>
  <w:style w:type="character" w:customStyle="1" w:styleId="bio1">
    <w:name w:val="bio1"/>
    <w:rsid w:val="00B309C5"/>
    <w:rPr>
      <w:rFonts w:ascii="Arial" w:hAnsi="Arial" w:cs="Arial"/>
      <w:i/>
      <w:iCs/>
      <w:color w:val="000000"/>
      <w:sz w:val="20"/>
    </w:rPr>
  </w:style>
  <w:style w:type="paragraph" w:customStyle="1" w:styleId="Bold">
    <w:name w:val="Bold"/>
    <w:basedOn w:val="Normal"/>
    <w:uiPriority w:val="99"/>
    <w:qFormat/>
    <w:rsid w:val="00B309C5"/>
    <w:rPr>
      <w:rFonts w:ascii="Times New Roman" w:hAnsi="Times New Roman"/>
      <w:b/>
      <w:szCs w:val="20"/>
      <w:lang w:bidi="en-US"/>
    </w:rPr>
  </w:style>
  <w:style w:type="character" w:customStyle="1" w:styleId="BoldChar">
    <w:name w:val="Bold Char"/>
    <w:rsid w:val="00B309C5"/>
    <w:rPr>
      <w:rFonts w:cs="Times New Roman"/>
      <w:b/>
      <w:lang w:val="en-US" w:eastAsia="en-US"/>
    </w:rPr>
  </w:style>
  <w:style w:type="paragraph" w:customStyle="1" w:styleId="NormalWeb3">
    <w:name w:val="Normal (Web)3"/>
    <w:basedOn w:val="Normal"/>
    <w:qFormat/>
    <w:rsid w:val="00B309C5"/>
    <w:pPr>
      <w:spacing w:before="100" w:beforeAutospacing="1" w:after="100" w:afterAutospacing="1" w:line="255" w:lineRule="atLeast"/>
    </w:pPr>
    <w:rPr>
      <w:color w:val="000000"/>
      <w:szCs w:val="20"/>
      <w:lang w:bidi="en-US"/>
    </w:rPr>
  </w:style>
  <w:style w:type="paragraph" w:customStyle="1" w:styleId="cardCharCharCharCharChar">
    <w:name w:val="card Char Char Char Char Char"/>
    <w:basedOn w:val="Normal"/>
    <w:qFormat/>
    <w:rsid w:val="00B309C5"/>
    <w:pPr>
      <w:ind w:left="400"/>
    </w:pPr>
    <w:rPr>
      <w:rFonts w:ascii="Times New Roman" w:hAnsi="Times New Roman"/>
      <w:lang w:bidi="en-US"/>
    </w:rPr>
  </w:style>
  <w:style w:type="character" w:customStyle="1" w:styleId="cardCharCharCharCharCharChar">
    <w:name w:val="card Char Char Char Char Char Char"/>
    <w:rsid w:val="00B309C5"/>
    <w:rPr>
      <w:rFonts w:cs="Times New Roman"/>
      <w:sz w:val="24"/>
      <w:lang w:val="en-US" w:eastAsia="en-US"/>
    </w:rPr>
  </w:style>
  <w:style w:type="character" w:customStyle="1" w:styleId="bodytext0">
    <w:name w:val="bodytext"/>
    <w:rsid w:val="00B309C5"/>
    <w:rPr>
      <w:rFonts w:cs="Times New Roman"/>
    </w:rPr>
  </w:style>
  <w:style w:type="character" w:customStyle="1" w:styleId="Style24ptBoldUnderlineCenteredCharChar">
    <w:name w:val="Style 24 pt Bold Underline Centered Char Char"/>
    <w:rsid w:val="00B309C5"/>
    <w:rPr>
      <w:rFonts w:cs="Times New Roman"/>
      <w:b/>
      <w:bCs/>
      <w:sz w:val="24"/>
      <w:u w:val="single"/>
      <w:lang w:val="en-US" w:eastAsia="en-US"/>
    </w:rPr>
  </w:style>
  <w:style w:type="paragraph" w:customStyle="1" w:styleId="TagCiteChar">
    <w:name w:val="Tag / Cite Char"/>
    <w:basedOn w:val="Normal"/>
    <w:qFormat/>
    <w:rsid w:val="00B309C5"/>
    <w:rPr>
      <w:rFonts w:ascii="Times New Roman" w:hAnsi="Times New Roman"/>
      <w:b/>
      <w:color w:val="000000"/>
      <w:lang w:bidi="en-US"/>
    </w:rPr>
  </w:style>
  <w:style w:type="character" w:customStyle="1" w:styleId="TagCiteCharChar">
    <w:name w:val="Tag / Cite Char Char"/>
    <w:rsid w:val="00B309C5"/>
    <w:rPr>
      <w:rFonts w:cs="Times New Roman"/>
      <w:b/>
      <w:color w:val="000000"/>
      <w:sz w:val="24"/>
      <w:lang w:val="en-US" w:eastAsia="en-US"/>
    </w:rPr>
  </w:style>
  <w:style w:type="character" w:customStyle="1" w:styleId="HeadingCharChar">
    <w:name w:val="Heading Char Char"/>
    <w:rsid w:val="00B309C5"/>
    <w:rPr>
      <w:rFonts w:cs="Times New Roman"/>
      <w:b/>
      <w:color w:val="000000"/>
      <w:sz w:val="24"/>
      <w:u w:val="single"/>
      <w:lang w:val="en-US" w:eastAsia="en-US"/>
    </w:rPr>
  </w:style>
  <w:style w:type="character" w:customStyle="1" w:styleId="CharChar1">
    <w:name w:val="Char Char1"/>
    <w:aliases w:val="Block titles Char1,Char Char Char Char Char Char Char Char Char Char Char Char Char Char Char Char Char Char Char Char Char1,Char Char Char Char Char21,Char Char Char Char21"/>
    <w:qFormat/>
    <w:rsid w:val="00B309C5"/>
    <w:rPr>
      <w:rFonts w:cs="Arial"/>
      <w:b/>
      <w:bCs/>
      <w:iCs/>
      <w:sz w:val="28"/>
      <w:lang w:val="en-US" w:eastAsia="en-US"/>
    </w:rPr>
  </w:style>
  <w:style w:type="character" w:customStyle="1" w:styleId="Style2Char1">
    <w:name w:val="Style2 Char1"/>
    <w:rsid w:val="00B309C5"/>
    <w:rPr>
      <w:rFonts w:ascii="Book Antiqua" w:hAnsi="Book Antiqua" w:cs="Times New Roman"/>
      <w:sz w:val="24"/>
      <w:u w:val="thick"/>
      <w:lang w:val="en-US" w:eastAsia="en-US"/>
    </w:rPr>
  </w:style>
  <w:style w:type="character" w:customStyle="1" w:styleId="Style1Char1">
    <w:name w:val="Style1 Char1"/>
    <w:rsid w:val="00B309C5"/>
    <w:rPr>
      <w:rFonts w:ascii="Book Antiqua" w:hAnsi="Book Antiqua" w:cs="Times New Roman"/>
      <w:sz w:val="16"/>
      <w:lang w:val="en-US" w:eastAsia="en-US"/>
    </w:rPr>
  </w:style>
  <w:style w:type="paragraph" w:customStyle="1" w:styleId="DebateCiteCharChar">
    <w:name w:val="Debate Cite Char Char"/>
    <w:basedOn w:val="Normal"/>
    <w:qFormat/>
    <w:rsid w:val="00B309C5"/>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hAnsi="Times New Roman"/>
      <w:b/>
      <w:sz w:val="32"/>
      <w:szCs w:val="32"/>
      <w:lang w:bidi="en-US"/>
    </w:rPr>
  </w:style>
  <w:style w:type="character" w:customStyle="1" w:styleId="DebateCiteCharCharChar">
    <w:name w:val="Debate Cite Char Char Char"/>
    <w:rsid w:val="00B309C5"/>
    <w:rPr>
      <w:rFonts w:cs="Times New Roman"/>
      <w:b/>
      <w:sz w:val="32"/>
      <w:lang w:val="en-US" w:eastAsia="en-US"/>
    </w:rPr>
  </w:style>
  <w:style w:type="paragraph" w:styleId="BodyTextFirstIndent">
    <w:name w:val="Body Text First Indent"/>
    <w:basedOn w:val="BodyText"/>
    <w:link w:val="BodyTextFirstIndentChar"/>
    <w:uiPriority w:val="99"/>
    <w:rsid w:val="00B309C5"/>
    <w:pPr>
      <w:spacing w:after="120"/>
      <w:ind w:firstLine="210"/>
    </w:pPr>
    <w:rPr>
      <w:lang w:bidi="en-US"/>
    </w:rPr>
  </w:style>
  <w:style w:type="character" w:customStyle="1" w:styleId="BodyTextFirstIndentChar">
    <w:name w:val="Body Text First Indent Char"/>
    <w:basedOn w:val="BodyTextChar"/>
    <w:link w:val="BodyTextFirstIndent"/>
    <w:uiPriority w:val="99"/>
    <w:rsid w:val="00B309C5"/>
    <w:rPr>
      <w:rFonts w:ascii="Calibri" w:hAnsi="Calibri"/>
      <w:u w:val="single"/>
      <w:lang w:bidi="en-US"/>
    </w:rPr>
  </w:style>
  <w:style w:type="character" w:customStyle="1" w:styleId="TagChar3">
    <w:name w:val="Tag Char3"/>
    <w:rsid w:val="00B309C5"/>
    <w:rPr>
      <w:rFonts w:ascii="Palatino Linotype" w:hAnsi="Palatino Linotype" w:cs="Times New Roman"/>
      <w:b/>
      <w:sz w:val="24"/>
      <w:lang w:val="en-US" w:eastAsia="en-US"/>
    </w:rPr>
  </w:style>
  <w:style w:type="paragraph" w:customStyle="1" w:styleId="TagCite">
    <w:name w:val="Tag/Cite"/>
    <w:basedOn w:val="Normal"/>
    <w:qFormat/>
    <w:rsid w:val="00B309C5"/>
    <w:pPr>
      <w:widowControl w:val="0"/>
      <w:autoSpaceDE w:val="0"/>
      <w:autoSpaceDN w:val="0"/>
      <w:adjustRightInd w:val="0"/>
    </w:pPr>
    <w:rPr>
      <w:rFonts w:ascii="Times New Roman" w:hAnsi="Times New Roman"/>
      <w:b/>
      <w:szCs w:val="20"/>
      <w:lang w:bidi="en-US"/>
    </w:rPr>
  </w:style>
  <w:style w:type="paragraph" w:customStyle="1" w:styleId="DebateHeader">
    <w:name w:val="Debate Header"/>
    <w:basedOn w:val="TOC1"/>
    <w:qFormat/>
    <w:rsid w:val="00B309C5"/>
    <w:pPr>
      <w:ind w:left="0" w:right="0"/>
      <w:jc w:val="center"/>
      <w:outlineLvl w:val="0"/>
    </w:pPr>
    <w:rPr>
      <w:rFonts w:ascii="Times New Roman" w:hAnsi="Times New Roman"/>
      <w:b/>
      <w:sz w:val="32"/>
      <w:szCs w:val="32"/>
      <w:u w:val="single"/>
      <w:lang w:bidi="en-US"/>
    </w:rPr>
  </w:style>
  <w:style w:type="paragraph" w:styleId="HTMLPreformatted">
    <w:name w:val="HTML Preformatted"/>
    <w:basedOn w:val="Normal"/>
    <w:link w:val="HTMLPreformattedChar"/>
    <w:uiPriority w:val="99"/>
    <w:rsid w:val="00B30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Cs w:val="20"/>
      <w:lang w:bidi="en-US"/>
    </w:rPr>
  </w:style>
  <w:style w:type="character" w:customStyle="1" w:styleId="HTMLPreformattedChar">
    <w:name w:val="HTML Preformatted Char"/>
    <w:basedOn w:val="DefaultParagraphFont"/>
    <w:link w:val="HTMLPreformatted"/>
    <w:uiPriority w:val="99"/>
    <w:rsid w:val="00B309C5"/>
    <w:rPr>
      <w:rFonts w:ascii="Courier New" w:hAnsi="Courier New" w:cs="Courier New"/>
      <w:color w:val="000000"/>
      <w:szCs w:val="20"/>
      <w:lang w:bidi="en-US"/>
    </w:rPr>
  </w:style>
  <w:style w:type="paragraph" w:customStyle="1" w:styleId="Tagandcite">
    <w:name w:val="Tag and cite"/>
    <w:basedOn w:val="Normal"/>
    <w:qFormat/>
    <w:rsid w:val="00B309C5"/>
    <w:rPr>
      <w:rFonts w:ascii="Times New Roman" w:hAnsi="Times New Roman"/>
      <w:color w:val="333333"/>
      <w:lang w:bidi="en-US"/>
    </w:rPr>
  </w:style>
  <w:style w:type="paragraph" w:customStyle="1" w:styleId="TagandCite0">
    <w:name w:val="Tag and Cite"/>
    <w:basedOn w:val="Normal"/>
    <w:qFormat/>
    <w:rsid w:val="00B309C5"/>
    <w:rPr>
      <w:rFonts w:ascii="Times New Roman" w:hAnsi="Times New Roman"/>
      <w:color w:val="333333"/>
      <w:lang w:bidi="en-US"/>
    </w:rPr>
  </w:style>
  <w:style w:type="character" w:customStyle="1" w:styleId="TagandCiteChar">
    <w:name w:val="Tag and Cite Char"/>
    <w:rsid w:val="00B309C5"/>
    <w:rPr>
      <w:rFonts w:cs="Times New Roman"/>
      <w:color w:val="333333"/>
      <w:sz w:val="22"/>
      <w:lang w:val="en-US" w:eastAsia="en-US"/>
    </w:rPr>
  </w:style>
  <w:style w:type="paragraph" w:customStyle="1" w:styleId="StyleTagandCiteFranklinGothicDemi">
    <w:name w:val="Style Tag and Cite + Franklin Gothic Demi"/>
    <w:basedOn w:val="TagandCite0"/>
    <w:qFormat/>
    <w:rsid w:val="00B309C5"/>
  </w:style>
  <w:style w:type="paragraph" w:customStyle="1" w:styleId="StyleStyleTagandCiteFranklinGothicDemi11pt">
    <w:name w:val="Style Style Tag and Cite + Franklin Gothic Demi + 11 pt"/>
    <w:basedOn w:val="StyleTagandCiteFranklinGothicDemi"/>
    <w:qFormat/>
    <w:rsid w:val="00B309C5"/>
  </w:style>
  <w:style w:type="character" w:customStyle="1" w:styleId="Style10ptBold">
    <w:name w:val="Style 10 pt Bold"/>
    <w:rsid w:val="00B309C5"/>
    <w:rPr>
      <w:rFonts w:cs="Times New Roman"/>
      <w:b/>
      <w:bCs/>
      <w:sz w:val="20"/>
    </w:rPr>
  </w:style>
  <w:style w:type="paragraph" w:styleId="Date">
    <w:name w:val="Date"/>
    <w:aliases w:val="date"/>
    <w:basedOn w:val="Normal"/>
    <w:next w:val="Normal"/>
    <w:link w:val="DateChar"/>
    <w:uiPriority w:val="99"/>
    <w:rsid w:val="00B309C5"/>
    <w:rPr>
      <w:lang w:bidi="en-US"/>
    </w:rPr>
  </w:style>
  <w:style w:type="character" w:customStyle="1" w:styleId="DateChar">
    <w:name w:val="Date Char"/>
    <w:aliases w:val="date Char"/>
    <w:basedOn w:val="DefaultParagraphFont"/>
    <w:link w:val="Date"/>
    <w:uiPriority w:val="99"/>
    <w:rsid w:val="00B309C5"/>
    <w:rPr>
      <w:rFonts w:ascii="Garamond" w:hAnsi="Garamond"/>
      <w:lang w:bidi="en-US"/>
    </w:rPr>
  </w:style>
  <w:style w:type="character" w:customStyle="1" w:styleId="text9">
    <w:name w:val="text9"/>
    <w:rsid w:val="00B309C5"/>
    <w:rPr>
      <w:rFonts w:cs="Times New Roman"/>
    </w:rPr>
  </w:style>
  <w:style w:type="character" w:customStyle="1" w:styleId="text21">
    <w:name w:val="text21"/>
    <w:rsid w:val="00B309C5"/>
    <w:rPr>
      <w:rFonts w:cs="Times New Roman"/>
    </w:rPr>
  </w:style>
  <w:style w:type="character" w:customStyle="1" w:styleId="text19">
    <w:name w:val="text19"/>
    <w:rsid w:val="00B309C5"/>
    <w:rPr>
      <w:rFonts w:cs="Times New Roman"/>
    </w:rPr>
  </w:style>
  <w:style w:type="paragraph" w:customStyle="1" w:styleId="CiteCard">
    <w:name w:val="Cite/Card"/>
    <w:basedOn w:val="Normal"/>
    <w:qFormat/>
    <w:rsid w:val="00B309C5"/>
    <w:pPr>
      <w:overflowPunct w:val="0"/>
      <w:autoSpaceDE w:val="0"/>
      <w:autoSpaceDN w:val="0"/>
      <w:adjustRightInd w:val="0"/>
      <w:textAlignment w:val="baseline"/>
    </w:pPr>
    <w:rPr>
      <w:rFonts w:ascii="Palatino Linotype" w:hAnsi="Palatino Linotype"/>
      <w:color w:val="000000"/>
      <w:szCs w:val="20"/>
      <w:lang w:bidi="en-US"/>
    </w:rPr>
  </w:style>
  <w:style w:type="character" w:customStyle="1" w:styleId="term2">
    <w:name w:val="term2"/>
    <w:rsid w:val="00B309C5"/>
    <w:rPr>
      <w:rFonts w:cs="Times New Roman"/>
      <w:b/>
      <w:bCs/>
    </w:rPr>
  </w:style>
  <w:style w:type="paragraph" w:customStyle="1" w:styleId="title-bold-medium">
    <w:name w:val="title-bold-medium"/>
    <w:basedOn w:val="Normal"/>
    <w:qFormat/>
    <w:rsid w:val="00B309C5"/>
    <w:pPr>
      <w:spacing w:before="100" w:beforeAutospacing="1" w:after="100" w:afterAutospacing="1"/>
    </w:pPr>
    <w:rPr>
      <w:b/>
      <w:bCs/>
      <w:color w:val="000000"/>
      <w:szCs w:val="20"/>
      <w:lang w:bidi="en-US"/>
    </w:rPr>
  </w:style>
  <w:style w:type="character" w:customStyle="1" w:styleId="pmterms12">
    <w:name w:val="pmterms12"/>
    <w:rsid w:val="00B309C5"/>
    <w:rPr>
      <w:rFonts w:cs="Times New Roman"/>
      <w:b/>
      <w:bCs/>
      <w:color w:val="000000"/>
    </w:rPr>
  </w:style>
  <w:style w:type="paragraph" w:customStyle="1" w:styleId="lact">
    <w:name w:val="lact"/>
    <w:basedOn w:val="Normal"/>
    <w:qFormat/>
    <w:rsid w:val="00B309C5"/>
    <w:pPr>
      <w:spacing w:before="100" w:beforeAutospacing="1" w:after="100" w:afterAutospacing="1"/>
    </w:pPr>
    <w:rPr>
      <w:b/>
      <w:bCs/>
      <w:color w:val="000000"/>
      <w:szCs w:val="20"/>
      <w:lang w:bidi="en-US"/>
    </w:rPr>
  </w:style>
  <w:style w:type="paragraph" w:styleId="BlockText">
    <w:name w:val="Block Text"/>
    <w:basedOn w:val="Normal"/>
    <w:rsid w:val="00B309C5"/>
    <w:pPr>
      <w:ind w:left="229" w:right="229"/>
    </w:pPr>
    <w:rPr>
      <w:rFonts w:ascii="Verdana" w:hAnsi="Verdana"/>
      <w:szCs w:val="20"/>
      <w:lang w:bidi="en-US"/>
    </w:rPr>
  </w:style>
  <w:style w:type="paragraph" w:styleId="NormalIndent">
    <w:name w:val="Normal Indent"/>
    <w:basedOn w:val="Normal"/>
    <w:rsid w:val="00B309C5"/>
    <w:pPr>
      <w:ind w:left="720"/>
    </w:pPr>
    <w:rPr>
      <w:rFonts w:ascii="Times New Roman" w:hAnsi="Times New Roman"/>
      <w:szCs w:val="20"/>
      <w:lang w:bidi="en-US"/>
    </w:rPr>
  </w:style>
  <w:style w:type="character" w:customStyle="1" w:styleId="ToReadChar">
    <w:name w:val="To Read Char"/>
    <w:rsid w:val="00B309C5"/>
    <w:rPr>
      <w:rFonts w:ascii="Verdana" w:hAnsi="Verdana" w:cs="Times New Roman"/>
      <w:b/>
      <w:sz w:val="24"/>
      <w:u w:val="single"/>
      <w:lang w:val="en-US" w:eastAsia="en-US"/>
    </w:rPr>
  </w:style>
  <w:style w:type="character" w:customStyle="1" w:styleId="ToReadCharChar">
    <w:name w:val="To Read Char Char"/>
    <w:rsid w:val="00B309C5"/>
    <w:rPr>
      <w:rFonts w:ascii="Verdana" w:hAnsi="Verdana" w:cs="Times New Roman"/>
      <w:b/>
      <w:sz w:val="24"/>
      <w:u w:val="single"/>
      <w:lang w:val="en-US" w:eastAsia="en-US"/>
    </w:rPr>
  </w:style>
  <w:style w:type="paragraph" w:customStyle="1" w:styleId="BLOCKTITLE0">
    <w:name w:val="BLOCK TITLE"/>
    <w:basedOn w:val="Heading1"/>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after="60"/>
    </w:pPr>
    <w:rPr>
      <w:rFonts w:ascii="Sylfaen" w:eastAsia="Times New Roman" w:hAnsi="Sylfaen" w:cs="Times New Roman"/>
      <w:bCs/>
      <w:caps/>
      <w:color w:val="FFFFFF" w:themeColor="background1"/>
      <w:kern w:val="32"/>
      <w:sz w:val="32"/>
      <w:szCs w:val="28"/>
      <w:lang w:bidi="en-US"/>
    </w:rPr>
  </w:style>
  <w:style w:type="paragraph" w:styleId="Title">
    <w:name w:val="Title"/>
    <w:aliases w:val="Bold Underlined,UNDERLINE,Cites and Cards,title,Read This"/>
    <w:basedOn w:val="Normal"/>
    <w:link w:val="TitleChar"/>
    <w:uiPriority w:val="6"/>
    <w:qFormat/>
    <w:rsid w:val="00B309C5"/>
    <w:pPr>
      <w:jc w:val="center"/>
    </w:pPr>
    <w:rPr>
      <w:rFonts w:ascii="Times New Roman" w:hAnsi="Times New Roman"/>
      <w:b/>
      <w:bCs/>
      <w:sz w:val="32"/>
      <w:lang w:bidi="en-US"/>
    </w:rPr>
  </w:style>
  <w:style w:type="character" w:customStyle="1" w:styleId="TitleChar">
    <w:name w:val="Title Char"/>
    <w:aliases w:val="Bold Underlined Char,UNDERLINE Char,Cites and Cards Char1,title Char,Read This Char"/>
    <w:basedOn w:val="DefaultParagraphFont"/>
    <w:link w:val="Title"/>
    <w:uiPriority w:val="6"/>
    <w:qFormat/>
    <w:rsid w:val="00B309C5"/>
    <w:rPr>
      <w:rFonts w:ascii="Times New Roman" w:hAnsi="Times New Roman"/>
      <w:b/>
      <w:bCs/>
      <w:sz w:val="32"/>
      <w:lang w:bidi="en-US"/>
    </w:rPr>
  </w:style>
  <w:style w:type="character" w:styleId="HTMLTypewriter">
    <w:name w:val="HTML Typewriter"/>
    <w:rsid w:val="00B309C5"/>
    <w:rPr>
      <w:rFonts w:ascii="Courier New" w:eastAsia="Times New Roman" w:hAnsi="Courier New" w:cs="Courier New"/>
      <w:sz w:val="20"/>
    </w:rPr>
  </w:style>
  <w:style w:type="paragraph" w:styleId="EnvelopeReturn">
    <w:name w:val="envelope return"/>
    <w:basedOn w:val="Normal"/>
    <w:rsid w:val="00B309C5"/>
    <w:rPr>
      <w:szCs w:val="20"/>
      <w:lang w:bidi="en-US"/>
    </w:rPr>
  </w:style>
  <w:style w:type="paragraph" w:styleId="EnvelopeAddress">
    <w:name w:val="envelope address"/>
    <w:basedOn w:val="Normal"/>
    <w:rsid w:val="00B309C5"/>
    <w:pPr>
      <w:framePr w:w="7920" w:h="1980" w:hRule="exact" w:hSpace="180" w:wrap="auto" w:hAnchor="page" w:xAlign="center" w:yAlign="bottom"/>
      <w:ind w:left="2880"/>
    </w:pPr>
    <w:rPr>
      <w:sz w:val="28"/>
      <w:lang w:bidi="en-US"/>
    </w:rPr>
  </w:style>
  <w:style w:type="character" w:customStyle="1" w:styleId="bio">
    <w:name w:val="bio"/>
    <w:rsid w:val="00B309C5"/>
    <w:rPr>
      <w:rFonts w:cs="Times New Roman"/>
    </w:rPr>
  </w:style>
  <w:style w:type="character" w:customStyle="1" w:styleId="storytextstyle">
    <w:name w:val="storytextstyle"/>
    <w:rsid w:val="00B309C5"/>
    <w:rPr>
      <w:rFonts w:cs="Times New Roman"/>
    </w:rPr>
  </w:style>
  <w:style w:type="character" w:customStyle="1" w:styleId="cardunderlinedCharChar">
    <w:name w:val="card underlined Char Char"/>
    <w:rsid w:val="00B309C5"/>
    <w:rPr>
      <w:rFonts w:ascii="Arial" w:hAnsi="Arial" w:cs="Times New Roman"/>
      <w:sz w:val="24"/>
      <w:u w:val="single"/>
      <w:lang w:val="en-US" w:eastAsia="en-US"/>
    </w:rPr>
  </w:style>
  <w:style w:type="character" w:customStyle="1" w:styleId="articlehead21">
    <w:name w:val="articlehead21"/>
    <w:rsid w:val="00B309C5"/>
    <w:rPr>
      <w:rFonts w:ascii="Arial" w:hAnsi="Arial" w:cs="Arial"/>
      <w:b/>
      <w:bCs/>
      <w:color w:val="660000"/>
      <w:sz w:val="20"/>
    </w:rPr>
  </w:style>
  <w:style w:type="character" w:customStyle="1" w:styleId="TagCiteChar1">
    <w:name w:val="Tag/Cite Char1"/>
    <w:rsid w:val="00B309C5"/>
    <w:rPr>
      <w:rFonts w:cs="Times New Roman"/>
      <w:b/>
      <w:lang w:val="en-US" w:eastAsia="en-US"/>
    </w:rPr>
  </w:style>
  <w:style w:type="character" w:customStyle="1" w:styleId="goohl0">
    <w:name w:val="goohl0"/>
    <w:rsid w:val="00B309C5"/>
    <w:rPr>
      <w:rFonts w:cs="Times New Roman"/>
    </w:rPr>
  </w:style>
  <w:style w:type="character" w:customStyle="1" w:styleId="goohl2">
    <w:name w:val="goohl2"/>
    <w:rsid w:val="00B309C5"/>
    <w:rPr>
      <w:rFonts w:cs="Times New Roman"/>
    </w:rPr>
  </w:style>
  <w:style w:type="character" w:customStyle="1" w:styleId="Normal1">
    <w:name w:val="Normal1"/>
    <w:rsid w:val="00B309C5"/>
    <w:rPr>
      <w:rFonts w:cs="Times New Roman"/>
    </w:rPr>
  </w:style>
  <w:style w:type="paragraph" w:customStyle="1" w:styleId="BriefTitle1">
    <w:name w:val="Brief Title 1"/>
    <w:basedOn w:val="Normal"/>
    <w:qFormat/>
    <w:rsid w:val="00B309C5"/>
    <w:pPr>
      <w:widowControl w:val="0"/>
      <w:autoSpaceDE w:val="0"/>
      <w:autoSpaceDN w:val="0"/>
      <w:adjustRightInd w:val="0"/>
      <w:jc w:val="center"/>
      <w:outlineLvl w:val="0"/>
    </w:pPr>
    <w:rPr>
      <w:rFonts w:ascii="Times New Roman" w:hAnsi="Times New Roman"/>
      <w:b/>
      <w:szCs w:val="20"/>
      <w:u w:val="single"/>
      <w:lang w:bidi="en-US"/>
    </w:rPr>
  </w:style>
  <w:style w:type="paragraph" w:customStyle="1" w:styleId="TagCiteChar0">
    <w:name w:val="Tag/Cite Char"/>
    <w:basedOn w:val="Normal"/>
    <w:qFormat/>
    <w:rsid w:val="00B309C5"/>
    <w:pPr>
      <w:widowControl w:val="0"/>
      <w:autoSpaceDE w:val="0"/>
      <w:autoSpaceDN w:val="0"/>
      <w:adjustRightInd w:val="0"/>
    </w:pPr>
    <w:rPr>
      <w:rFonts w:ascii="Times New Roman" w:hAnsi="Times New Roman"/>
      <w:b/>
      <w:szCs w:val="20"/>
      <w:lang w:bidi="en-US"/>
    </w:rPr>
  </w:style>
  <w:style w:type="paragraph" w:customStyle="1" w:styleId="CardChar3">
    <w:name w:val="Card Char"/>
    <w:basedOn w:val="Normal"/>
    <w:qFormat/>
    <w:rsid w:val="00B309C5"/>
    <w:pPr>
      <w:widowControl w:val="0"/>
      <w:autoSpaceDE w:val="0"/>
      <w:autoSpaceDN w:val="0"/>
      <w:adjustRightInd w:val="0"/>
    </w:pPr>
    <w:rPr>
      <w:rFonts w:ascii="Times New Roman" w:hAnsi="Times New Roman"/>
      <w:szCs w:val="20"/>
      <w:lang w:bidi="en-US"/>
    </w:rPr>
  </w:style>
  <w:style w:type="character" w:customStyle="1" w:styleId="CardCharChar0">
    <w:name w:val="Card Char Char"/>
    <w:rsid w:val="00B309C5"/>
    <w:rPr>
      <w:rFonts w:cs="Times New Roman"/>
      <w:lang w:val="en-US" w:eastAsia="en-US"/>
    </w:rPr>
  </w:style>
  <w:style w:type="character" w:customStyle="1" w:styleId="BriefTitle1Char">
    <w:name w:val="Brief Title 1 Char"/>
    <w:rsid w:val="00B309C5"/>
    <w:rPr>
      <w:rFonts w:cs="Times New Roman"/>
      <w:b/>
      <w:u w:val="single"/>
      <w:lang w:val="en-US" w:eastAsia="en-US"/>
    </w:rPr>
  </w:style>
  <w:style w:type="character" w:customStyle="1" w:styleId="TagCiteCharChar0">
    <w:name w:val="Tag/Cite Char Char"/>
    <w:rsid w:val="00B309C5"/>
    <w:rPr>
      <w:rFonts w:cs="Times New Roman"/>
      <w:b/>
      <w:lang w:val="en-US" w:eastAsia="en-US"/>
    </w:rPr>
  </w:style>
  <w:style w:type="paragraph" w:customStyle="1" w:styleId="ShellTitles">
    <w:name w:val="ShellTitles"/>
    <w:basedOn w:val="Normal"/>
    <w:qFormat/>
    <w:rsid w:val="00B309C5"/>
    <w:pPr>
      <w:widowControl w:val="0"/>
      <w:autoSpaceDE w:val="0"/>
      <w:autoSpaceDN w:val="0"/>
      <w:adjustRightInd w:val="0"/>
    </w:pPr>
    <w:rPr>
      <w:rFonts w:ascii="Times New Roman" w:hAnsi="Times New Roman"/>
      <w:b/>
      <w:szCs w:val="20"/>
      <w:lang w:bidi="en-US"/>
    </w:rPr>
  </w:style>
  <w:style w:type="paragraph" w:customStyle="1" w:styleId="noindent">
    <w:name w:val="noindent"/>
    <w:basedOn w:val="Normal"/>
    <w:qFormat/>
    <w:rsid w:val="00B309C5"/>
    <w:pPr>
      <w:spacing w:before="100" w:beforeAutospacing="1" w:after="100" w:afterAutospacing="1"/>
    </w:pPr>
    <w:rPr>
      <w:rFonts w:ascii="Times New Roman" w:hAnsi="Times New Roman"/>
      <w:lang w:bidi="en-US"/>
    </w:rPr>
  </w:style>
  <w:style w:type="character" w:customStyle="1" w:styleId="btx">
    <w:name w:val="btx"/>
    <w:rsid w:val="00B309C5"/>
    <w:rPr>
      <w:rFonts w:cs="Times New Roman"/>
    </w:rPr>
  </w:style>
  <w:style w:type="character" w:customStyle="1" w:styleId="CardChar10">
    <w:name w:val="Card Char1"/>
    <w:rsid w:val="00B309C5"/>
    <w:rPr>
      <w:rFonts w:cs="Times New Roman"/>
      <w:lang w:val="en-US" w:eastAsia="en-US"/>
    </w:rPr>
  </w:style>
  <w:style w:type="character" w:customStyle="1" w:styleId="prodgeneral1">
    <w:name w:val="prodgeneral1"/>
    <w:rsid w:val="00B309C5"/>
    <w:rPr>
      <w:rFonts w:ascii="Verdana" w:hAnsi="Verdana" w:cs="Times New Roman"/>
      <w:color w:val="000000"/>
      <w:spacing w:val="0"/>
      <w:sz w:val="16"/>
    </w:rPr>
  </w:style>
  <w:style w:type="character" w:customStyle="1" w:styleId="small0">
    <w:name w:val="small"/>
    <w:rsid w:val="00B309C5"/>
    <w:rPr>
      <w:rFonts w:cs="Times New Roman"/>
      <w:sz w:val="16"/>
      <w:u w:val="none"/>
    </w:rPr>
  </w:style>
  <w:style w:type="character" w:customStyle="1" w:styleId="standardcontent">
    <w:name w:val="standardcontent"/>
    <w:rsid w:val="00B309C5"/>
    <w:rPr>
      <w:rFonts w:cs="Times New Roman"/>
    </w:rPr>
  </w:style>
  <w:style w:type="paragraph" w:customStyle="1" w:styleId="BoldUnderline">
    <w:name w:val="BoldUnderline"/>
    <w:basedOn w:val="Normal"/>
    <w:link w:val="BoldUnderlineChar1"/>
    <w:qFormat/>
    <w:rsid w:val="00B309C5"/>
    <w:rPr>
      <w:rFonts w:ascii="Times New Roman" w:hAnsi="Times New Roman"/>
      <w:b/>
      <w:u w:val="single"/>
      <w:lang w:bidi="en-US"/>
    </w:rPr>
  </w:style>
  <w:style w:type="character" w:customStyle="1" w:styleId="Heading1Char3">
    <w:name w:val="Heading 1 Char3"/>
    <w:aliases w:val="cites Char,Brief - Heading 1 Char1,Block Header Char1,Block Titles Char1"/>
    <w:rsid w:val="00B309C5"/>
    <w:rPr>
      <w:rFonts w:ascii="Arial" w:hAnsi="Arial" w:cs="Arial"/>
      <w:b/>
      <w:bCs/>
      <w:kern w:val="32"/>
      <w:sz w:val="32"/>
      <w:u w:val="single"/>
      <w:lang w:val="en-US" w:eastAsia="en-US"/>
    </w:rPr>
  </w:style>
  <w:style w:type="character" w:customStyle="1" w:styleId="texto11">
    <w:name w:val="texto11"/>
    <w:rsid w:val="00B309C5"/>
    <w:rPr>
      <w:rFonts w:ascii="Arial" w:hAnsi="Arial" w:cs="Arial"/>
      <w:color w:val="000000"/>
      <w:spacing w:val="240"/>
      <w:sz w:val="20"/>
    </w:rPr>
  </w:style>
  <w:style w:type="character" w:customStyle="1" w:styleId="date10">
    <w:name w:val="date1"/>
    <w:rsid w:val="00B309C5"/>
    <w:rPr>
      <w:rFonts w:cs="Times New Roman"/>
    </w:rPr>
  </w:style>
  <w:style w:type="character" w:customStyle="1" w:styleId="summary1">
    <w:name w:val="summary1"/>
    <w:rsid w:val="00B309C5"/>
    <w:rPr>
      <w:rFonts w:ascii="Arial" w:hAnsi="Arial" w:cs="Arial"/>
      <w:sz w:val="18"/>
    </w:rPr>
  </w:style>
  <w:style w:type="paragraph" w:customStyle="1" w:styleId="ToRead">
    <w:name w:val="To Read"/>
    <w:basedOn w:val="Normal"/>
    <w:qFormat/>
    <w:rsid w:val="00B309C5"/>
    <w:pPr>
      <w:ind w:left="720"/>
    </w:pPr>
    <w:rPr>
      <w:rFonts w:ascii="Verdana" w:hAnsi="Verdana"/>
      <w:b/>
      <w:u w:val="single"/>
      <w:lang w:bidi="en-US"/>
    </w:rPr>
  </w:style>
  <w:style w:type="character" w:customStyle="1" w:styleId="text3">
    <w:name w:val="text3"/>
    <w:rsid w:val="00B309C5"/>
    <w:rPr>
      <w:rFonts w:cs="Times New Roman"/>
    </w:rPr>
  </w:style>
  <w:style w:type="paragraph" w:customStyle="1" w:styleId="Style20">
    <w:name w:val="Style 2"/>
    <w:basedOn w:val="Normal"/>
    <w:link w:val="Style2Char0"/>
    <w:qFormat/>
    <w:rsid w:val="00B309C5"/>
    <w:pPr>
      <w:widowControl w:val="0"/>
      <w:ind w:left="216" w:hanging="144"/>
    </w:pPr>
    <w:rPr>
      <w:rFonts w:ascii="Times New Roman" w:hAnsi="Times New Roman"/>
      <w:noProof/>
      <w:color w:val="000000"/>
      <w:szCs w:val="20"/>
      <w:lang w:bidi="en-US"/>
    </w:rPr>
  </w:style>
  <w:style w:type="paragraph" w:customStyle="1" w:styleId="Style40">
    <w:name w:val="Style 4"/>
    <w:basedOn w:val="Normal"/>
    <w:qFormat/>
    <w:rsid w:val="00B309C5"/>
    <w:pPr>
      <w:widowControl w:val="0"/>
      <w:tabs>
        <w:tab w:val="left" w:pos="6876"/>
      </w:tabs>
      <w:ind w:left="3744"/>
    </w:pPr>
    <w:rPr>
      <w:rFonts w:ascii="Times New Roman" w:hAnsi="Times New Roman"/>
      <w:noProof/>
      <w:color w:val="000000"/>
      <w:szCs w:val="20"/>
      <w:lang w:bidi="en-US"/>
    </w:rPr>
  </w:style>
  <w:style w:type="paragraph" w:customStyle="1" w:styleId="listlevel1">
    <w:name w:val="list level 1"/>
    <w:basedOn w:val="Normal"/>
    <w:qFormat/>
    <w:rsid w:val="00B309C5"/>
    <w:pPr>
      <w:overflowPunct w:val="0"/>
      <w:autoSpaceDE w:val="0"/>
      <w:autoSpaceDN w:val="0"/>
      <w:adjustRightInd w:val="0"/>
      <w:ind w:left="560" w:hanging="567"/>
      <w:jc w:val="both"/>
      <w:textAlignment w:val="baseline"/>
    </w:pPr>
    <w:rPr>
      <w:rFonts w:ascii="Times New Roman" w:hAnsi="Times New Roman"/>
      <w:color w:val="000000"/>
      <w:szCs w:val="20"/>
      <w:lang w:bidi="en-US"/>
    </w:rPr>
  </w:style>
  <w:style w:type="paragraph" w:customStyle="1" w:styleId="listlevel2">
    <w:name w:val="list level 2"/>
    <w:basedOn w:val="Normal"/>
    <w:qFormat/>
    <w:rsid w:val="00B309C5"/>
    <w:pPr>
      <w:overflowPunct w:val="0"/>
      <w:autoSpaceDE w:val="0"/>
      <w:autoSpaceDN w:val="0"/>
      <w:adjustRightInd w:val="0"/>
      <w:ind w:left="1120" w:hanging="560"/>
      <w:jc w:val="both"/>
      <w:textAlignment w:val="baseline"/>
    </w:pPr>
    <w:rPr>
      <w:rFonts w:ascii="Times New Roman" w:hAnsi="Times New Roman"/>
      <w:color w:val="000000"/>
      <w:szCs w:val="20"/>
      <w:lang w:bidi="en-US"/>
    </w:rPr>
  </w:style>
  <w:style w:type="paragraph" w:customStyle="1" w:styleId="listlevel3">
    <w:name w:val="list level 3"/>
    <w:basedOn w:val="listlevel2"/>
    <w:qFormat/>
    <w:rsid w:val="00B309C5"/>
  </w:style>
  <w:style w:type="paragraph" w:customStyle="1" w:styleId="PageNumber1">
    <w:name w:val="Page Number1"/>
    <w:basedOn w:val="Normal"/>
    <w:next w:val="Normal"/>
    <w:qFormat/>
    <w:rsid w:val="00B309C5"/>
    <w:rPr>
      <w:rFonts w:ascii="Times New Roman" w:hAnsi="Times New Roman"/>
      <w:lang w:bidi="en-US"/>
    </w:rPr>
  </w:style>
  <w:style w:type="paragraph" w:customStyle="1" w:styleId="Cite1">
    <w:name w:val="Cite1"/>
    <w:qFormat/>
    <w:rsid w:val="00B309C5"/>
    <w:pPr>
      <w:spacing w:after="0" w:line="240" w:lineRule="auto"/>
    </w:pPr>
    <w:rPr>
      <w:rFonts w:ascii="Palatino Linotype" w:eastAsia="Times New Roman" w:hAnsi="Palatino Linotype" w:cs="Times New Roman"/>
      <w:bCs/>
      <w:sz w:val="24"/>
      <w:szCs w:val="24"/>
      <w:lang w:val="en-AU" w:bidi="en-US"/>
    </w:rPr>
  </w:style>
  <w:style w:type="paragraph" w:customStyle="1" w:styleId="Card10">
    <w:name w:val="Card1"/>
    <w:qFormat/>
    <w:rsid w:val="00B309C5"/>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
    <w:name w:val="Cite2"/>
    <w:qFormat/>
    <w:rsid w:val="00B309C5"/>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qFormat/>
    <w:rsid w:val="00B309C5"/>
    <w:pPr>
      <w:ind w:left="288" w:right="288"/>
    </w:pPr>
    <w:rPr>
      <w:rFonts w:ascii="Times New Roman" w:hAnsi="Times New Roman"/>
      <w:lang w:bidi="en-US"/>
    </w:rPr>
  </w:style>
  <w:style w:type="paragraph" w:customStyle="1" w:styleId="cite20">
    <w:name w:val="cite2"/>
    <w:qFormat/>
    <w:rsid w:val="00B309C5"/>
    <w:pPr>
      <w:spacing w:after="200" w:line="276" w:lineRule="auto"/>
      <w:ind w:left="720"/>
    </w:pPr>
    <w:rPr>
      <w:rFonts w:ascii="Arial Narrow" w:hAnsi="Arial Narrow"/>
    </w:rPr>
  </w:style>
  <w:style w:type="character" w:customStyle="1" w:styleId="underline1">
    <w:name w:val="underline1"/>
    <w:rsid w:val="00B309C5"/>
    <w:rPr>
      <w:rFonts w:ascii="Times New Roman" w:hAnsi="Times New Roman" w:cs="Times New Roman"/>
      <w:sz w:val="20"/>
      <w:u w:val="single"/>
      <w:lang w:eastAsia="en-US"/>
    </w:rPr>
  </w:style>
  <w:style w:type="paragraph" w:customStyle="1" w:styleId="articletext">
    <w:name w:val="articletext"/>
    <w:basedOn w:val="Normal"/>
    <w:qFormat/>
    <w:rsid w:val="00B309C5"/>
    <w:pPr>
      <w:spacing w:before="100" w:beforeAutospacing="1" w:after="100" w:afterAutospacing="1"/>
      <w:jc w:val="both"/>
    </w:pPr>
    <w:rPr>
      <w:rFonts w:ascii="Verdana" w:hAnsi="Verdana"/>
      <w:color w:val="2A2A2A"/>
      <w:sz w:val="21"/>
      <w:szCs w:val="21"/>
      <w:lang w:bidi="en-US"/>
    </w:rPr>
  </w:style>
  <w:style w:type="character" w:customStyle="1" w:styleId="CardTextUnderlinedChar">
    <w:name w:val="Card Text Underlined Char"/>
    <w:rsid w:val="00B309C5"/>
    <w:rPr>
      <w:rFonts w:ascii="Arial Narrow" w:hAnsi="Arial Narrow" w:cs="Times New Roman"/>
      <w:sz w:val="24"/>
      <w:u w:val="single"/>
      <w:lang w:val="en-US" w:eastAsia="en-US"/>
    </w:rPr>
  </w:style>
  <w:style w:type="character" w:customStyle="1" w:styleId="cardtextsmallChar">
    <w:name w:val="card text small Char"/>
    <w:rsid w:val="00B309C5"/>
    <w:rPr>
      <w:rFonts w:ascii="Arial Narrow" w:hAnsi="Arial Narrow" w:cs="Times New Roman"/>
      <w:sz w:val="24"/>
      <w:lang w:val="en-US" w:eastAsia="en-US"/>
    </w:rPr>
  </w:style>
  <w:style w:type="paragraph" w:customStyle="1" w:styleId="cardtextsmall">
    <w:name w:val="card text small"/>
    <w:basedOn w:val="Normal"/>
    <w:qFormat/>
    <w:rsid w:val="00B309C5"/>
    <w:rPr>
      <w:rFonts w:ascii="Arial Narrow" w:hAnsi="Arial Narrow"/>
      <w:lang w:bidi="en-US"/>
    </w:rPr>
  </w:style>
  <w:style w:type="paragraph" w:customStyle="1" w:styleId="CaseListNormal">
    <w:name w:val="Case List Normal"/>
    <w:basedOn w:val="Normal"/>
    <w:qFormat/>
    <w:rsid w:val="00B309C5"/>
    <w:rPr>
      <w:rFonts w:ascii="Times" w:hAnsi="Times"/>
      <w:szCs w:val="26"/>
      <w:lang w:bidi="en-US"/>
    </w:rPr>
  </w:style>
  <w:style w:type="paragraph" w:customStyle="1" w:styleId="Body0">
    <w:name w:val="Body"/>
    <w:basedOn w:val="Normal"/>
    <w:qFormat/>
    <w:rsid w:val="00B309C5"/>
    <w:pPr>
      <w:outlineLvl w:val="3"/>
    </w:pPr>
    <w:rPr>
      <w:rFonts w:ascii="Times New Roman" w:hAnsi="Times New Roman"/>
      <w:szCs w:val="20"/>
      <w:lang w:bidi="en-US"/>
    </w:rPr>
  </w:style>
  <w:style w:type="paragraph" w:customStyle="1" w:styleId="bodyChar">
    <w:name w:val="body Char"/>
    <w:basedOn w:val="Heading2"/>
    <w:rsid w:val="00B309C5"/>
    <w:pPr>
      <w:keepNext w:val="0"/>
      <w:keepLines w:val="0"/>
      <w:pageBreakBefore w:val="0"/>
      <w:shd w:val="clear" w:color="auto" w:fill="C00000"/>
      <w:spacing w:before="0"/>
      <w:jc w:val="left"/>
    </w:pPr>
    <w:rPr>
      <w:rFonts w:ascii="Times New Roman" w:eastAsia="SimSun" w:hAnsi="Times New Roman" w:cs="Times New Roman"/>
      <w:b w:val="0"/>
      <w:color w:val="FFFF00"/>
      <w:sz w:val="24"/>
      <w:szCs w:val="20"/>
      <w:u w:val="none"/>
      <w:lang w:eastAsia="zh-CN" w:bidi="en-US"/>
    </w:rPr>
  </w:style>
  <w:style w:type="paragraph" w:customStyle="1" w:styleId="3text">
    <w:name w:val="3text"/>
    <w:basedOn w:val="Normal"/>
    <w:link w:val="3textChar"/>
    <w:qFormat/>
    <w:rsid w:val="00B309C5"/>
    <w:pPr>
      <w:spacing w:before="100" w:beforeAutospacing="1" w:after="100" w:afterAutospacing="1"/>
    </w:pPr>
    <w:rPr>
      <w:rFonts w:ascii="Times New Roman" w:hAnsi="Times New Roman"/>
      <w:lang w:bidi="en-US"/>
    </w:rPr>
  </w:style>
  <w:style w:type="character" w:customStyle="1" w:styleId="countrytitle1">
    <w:name w:val="countrytitle1"/>
    <w:rsid w:val="00B309C5"/>
    <w:rPr>
      <w:rFonts w:ascii="Verdana" w:hAnsi="Verdana" w:cs="Times New Roman"/>
      <w:b/>
      <w:bCs/>
      <w:color w:val="293643"/>
      <w:sz w:val="24"/>
    </w:rPr>
  </w:style>
  <w:style w:type="character" w:customStyle="1" w:styleId="storyheader1">
    <w:name w:val="storyheader1"/>
    <w:rsid w:val="00B309C5"/>
    <w:rPr>
      <w:rFonts w:ascii="Verdana" w:hAnsi="Verdana" w:cs="Times New Roman"/>
      <w:b/>
      <w:bCs/>
      <w:color w:val="000000"/>
      <w:sz w:val="21"/>
    </w:rPr>
  </w:style>
  <w:style w:type="paragraph" w:customStyle="1" w:styleId="Debate">
    <w:name w:val="Debate"/>
    <w:basedOn w:val="Normal"/>
    <w:qFormat/>
    <w:rsid w:val="00B309C5"/>
    <w:pPr>
      <w:widowControl w:val="0"/>
      <w:autoSpaceDE w:val="0"/>
      <w:autoSpaceDN w:val="0"/>
      <w:adjustRightInd w:val="0"/>
    </w:pPr>
    <w:rPr>
      <w:rFonts w:cs="Courier"/>
      <w:lang w:eastAsia="zh-CN" w:bidi="en-US"/>
    </w:rPr>
  </w:style>
  <w:style w:type="paragraph" w:customStyle="1" w:styleId="TimesNewRoman12">
    <w:name w:val="TimesNewRoman12"/>
    <w:qFormat/>
    <w:rsid w:val="00B309C5"/>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qFormat/>
    <w:rsid w:val="00B309C5"/>
    <w:pPr>
      <w:spacing w:before="100" w:beforeAutospacing="1" w:after="100" w:afterAutospacing="1"/>
    </w:pPr>
    <w:rPr>
      <w:rFonts w:ascii="Times New Roman" w:hAnsi="Times New Roman"/>
      <w:lang w:bidi="en-US"/>
    </w:rPr>
  </w:style>
  <w:style w:type="paragraph" w:customStyle="1" w:styleId="Paste">
    <w:name w:val="Paste"/>
    <w:basedOn w:val="card1"/>
    <w:qFormat/>
    <w:rsid w:val="00B309C5"/>
    <w:pPr>
      <w:ind w:left="0" w:right="0"/>
    </w:pPr>
    <w:rPr>
      <w:rFonts w:ascii="Arial Narrow" w:hAnsi="Arial Narrow"/>
      <w:lang w:bidi="en-US"/>
    </w:rPr>
  </w:style>
  <w:style w:type="character" w:customStyle="1" w:styleId="cardunderlinedChar">
    <w:name w:val="card underlined Char"/>
    <w:rsid w:val="00B309C5"/>
    <w:rPr>
      <w:rFonts w:ascii="Arial" w:hAnsi="Arial" w:cs="Times New Roman"/>
      <w:sz w:val="24"/>
      <w:u w:val="single"/>
      <w:lang w:val="en-US" w:eastAsia="en-US"/>
    </w:rPr>
  </w:style>
  <w:style w:type="paragraph" w:customStyle="1" w:styleId="medium-normal">
    <w:name w:val="medium-normal"/>
    <w:basedOn w:val="Normal"/>
    <w:qFormat/>
    <w:rsid w:val="00B309C5"/>
    <w:pPr>
      <w:spacing w:before="100" w:beforeAutospacing="1" w:after="100" w:afterAutospacing="1"/>
    </w:pPr>
    <w:rPr>
      <w:rFonts w:ascii="Times New Roman" w:hAnsi="Times New Roman"/>
      <w:lang w:bidi="en-US"/>
    </w:rPr>
  </w:style>
  <w:style w:type="paragraph" w:customStyle="1" w:styleId="textChar">
    <w:name w:val="text Char"/>
    <w:basedOn w:val="Normal"/>
    <w:qFormat/>
    <w:rsid w:val="00B309C5"/>
    <w:rPr>
      <w:rFonts w:ascii="Times New Roman" w:hAnsi="Times New Roman"/>
      <w:color w:val="000000"/>
      <w:sz w:val="18"/>
      <w:lang w:bidi="en-US"/>
    </w:rPr>
  </w:style>
  <w:style w:type="paragraph" w:customStyle="1" w:styleId="text1">
    <w:name w:val="text1"/>
    <w:basedOn w:val="Normal"/>
    <w:qFormat/>
    <w:rsid w:val="00B309C5"/>
    <w:rPr>
      <w:rFonts w:ascii="Times New Roman" w:hAnsi="Times New Roman"/>
      <w:szCs w:val="20"/>
      <w:lang w:bidi="en-US"/>
    </w:rPr>
  </w:style>
  <w:style w:type="character" w:customStyle="1" w:styleId="article1">
    <w:name w:val="article1"/>
    <w:rsid w:val="00B309C5"/>
    <w:rPr>
      <w:rFonts w:ascii="Verdana" w:hAnsi="Verdana" w:cs="Times New Roman"/>
      <w:color w:val="333333"/>
      <w:sz w:val="16"/>
    </w:rPr>
  </w:style>
  <w:style w:type="paragraph" w:customStyle="1" w:styleId="RepeatBlockHeading">
    <w:name w:val="Repeat Block Heading"/>
    <w:basedOn w:val="Normal"/>
    <w:qFormat/>
    <w:rsid w:val="00B309C5"/>
    <w:pPr>
      <w:jc w:val="center"/>
    </w:pPr>
    <w:rPr>
      <w:rFonts w:ascii="Times New Roman" w:hAnsi="Times New Roman"/>
      <w:b/>
      <w:smallCaps/>
      <w:color w:val="000000"/>
      <w:u w:val="thick"/>
      <w:lang w:bidi="en-US"/>
    </w:rPr>
  </w:style>
  <w:style w:type="paragraph" w:styleId="z-BottomofForm">
    <w:name w:val="HTML Bottom of Form"/>
    <w:basedOn w:val="Normal"/>
    <w:next w:val="Normal"/>
    <w:link w:val="z-BottomofFormChar"/>
    <w:rsid w:val="00B309C5"/>
    <w:pPr>
      <w:pBdr>
        <w:top w:val="single" w:sz="6" w:space="1" w:color="auto"/>
      </w:pBdr>
      <w:jc w:val="center"/>
    </w:pPr>
    <w:rPr>
      <w:vanish/>
      <w:szCs w:val="16"/>
      <w:lang w:bidi="en-US"/>
    </w:rPr>
  </w:style>
  <w:style w:type="character" w:customStyle="1" w:styleId="z-BottomofFormChar">
    <w:name w:val="z-Bottom of Form Char"/>
    <w:basedOn w:val="DefaultParagraphFont"/>
    <w:link w:val="z-BottomofForm"/>
    <w:rsid w:val="00B309C5"/>
    <w:rPr>
      <w:rFonts w:ascii="Calibri" w:hAnsi="Calibri"/>
      <w:vanish/>
      <w:szCs w:val="16"/>
      <w:lang w:bidi="en-US"/>
    </w:rPr>
  </w:style>
  <w:style w:type="paragraph" w:customStyle="1" w:styleId="story-headline">
    <w:name w:val="story-headline"/>
    <w:basedOn w:val="Normal"/>
    <w:qFormat/>
    <w:rsid w:val="00B309C5"/>
    <w:pPr>
      <w:spacing w:before="72" w:after="72"/>
    </w:pPr>
    <w:rPr>
      <w:b/>
      <w:bCs/>
      <w:sz w:val="26"/>
      <w:szCs w:val="26"/>
      <w:lang w:bidi="en-US"/>
    </w:rPr>
  </w:style>
  <w:style w:type="paragraph" w:customStyle="1" w:styleId="story-body">
    <w:name w:val="story-body"/>
    <w:basedOn w:val="Normal"/>
    <w:qFormat/>
    <w:rsid w:val="00B309C5"/>
    <w:pPr>
      <w:spacing w:before="100" w:beforeAutospacing="1" w:after="100" w:afterAutospacing="1"/>
    </w:pPr>
    <w:rPr>
      <w:lang w:bidi="en-US"/>
    </w:rPr>
  </w:style>
  <w:style w:type="character" w:customStyle="1" w:styleId="story-posted-date1">
    <w:name w:val="story-posted-date1"/>
    <w:rsid w:val="00B309C5"/>
    <w:rPr>
      <w:rFonts w:ascii="Arial" w:hAnsi="Arial" w:cs="Arial"/>
      <w:sz w:val="19"/>
    </w:rPr>
  </w:style>
  <w:style w:type="paragraph" w:customStyle="1" w:styleId="story-dateline">
    <w:name w:val="story-dateline"/>
    <w:basedOn w:val="Normal"/>
    <w:qFormat/>
    <w:rsid w:val="00B309C5"/>
    <w:rPr>
      <w:b/>
      <w:bCs/>
      <w:lang w:bidi="en-US"/>
    </w:rPr>
  </w:style>
  <w:style w:type="paragraph" w:customStyle="1" w:styleId="TextofCards">
    <w:name w:val="Text of Cards"/>
    <w:basedOn w:val="Normal"/>
    <w:qFormat/>
    <w:rsid w:val="00B309C5"/>
    <w:pPr>
      <w:jc w:val="both"/>
    </w:pPr>
    <w:rPr>
      <w:rFonts w:ascii="Times New Roman" w:hAnsi="Times New Roman"/>
      <w:color w:val="000000"/>
      <w:spacing w:val="6"/>
      <w:szCs w:val="23"/>
      <w:lang w:bidi="en-US"/>
    </w:rPr>
  </w:style>
  <w:style w:type="paragraph" w:customStyle="1" w:styleId="Corpotesto">
    <w:name w:val="Corpo testo"/>
    <w:basedOn w:val="Normal"/>
    <w:qFormat/>
    <w:rsid w:val="00B309C5"/>
    <w:pPr>
      <w:widowControl w:val="0"/>
      <w:adjustRightInd w:val="0"/>
      <w:spacing w:after="283"/>
    </w:pPr>
    <w:rPr>
      <w:rFonts w:ascii="Times" w:hAnsi="Times"/>
      <w:lang w:bidi="en-US"/>
    </w:rPr>
  </w:style>
  <w:style w:type="paragraph" w:customStyle="1" w:styleId="HeaderFooter">
    <w:name w:val="Header &amp; Footer"/>
    <w:qFormat/>
    <w:rsid w:val="00B309C5"/>
    <w:pPr>
      <w:tabs>
        <w:tab w:val="right" w:pos="9360"/>
      </w:tabs>
      <w:spacing w:after="0" w:line="240" w:lineRule="auto"/>
    </w:pPr>
    <w:rPr>
      <w:rFonts w:ascii="Helvetica" w:eastAsia="Times New Roman" w:hAnsi="Helvetica" w:cs="Times New Roman"/>
      <w:color w:val="000000"/>
      <w:sz w:val="24"/>
      <w:szCs w:val="24"/>
      <w:u w:color="000000"/>
      <w:lang w:bidi="en-US"/>
    </w:rPr>
  </w:style>
  <w:style w:type="character" w:customStyle="1" w:styleId="BoldText12pt">
    <w:name w:val="Bold Text 12 pt"/>
    <w:rsid w:val="00B309C5"/>
    <w:rPr>
      <w:rFonts w:ascii="Times New Roman" w:hAnsi="Times New Roman"/>
      <w:b/>
      <w:color w:val="000000"/>
      <w:spacing w:val="0"/>
      <w:position w:val="0"/>
      <w:sz w:val="24"/>
      <w:u w:val="none" w:color="000000"/>
      <w:vertAlign w:val="baseline"/>
      <w:lang w:val="en-US"/>
    </w:rPr>
  </w:style>
  <w:style w:type="paragraph" w:customStyle="1" w:styleId="PageHeader-Underline18pt">
    <w:name w:val="Page Header - Underline 18 pt"/>
    <w:qFormat/>
    <w:rsid w:val="00B309C5"/>
    <w:pPr>
      <w:spacing w:after="0" w:line="240" w:lineRule="auto"/>
    </w:pPr>
    <w:rPr>
      <w:rFonts w:ascii="Times New Roman" w:eastAsia="Times New Roman" w:hAnsi="Times New Roman" w:cs="Times New Roman"/>
      <w:b/>
      <w:color w:val="000000"/>
      <w:sz w:val="36"/>
      <w:szCs w:val="24"/>
      <w:u w:val="single" w:color="000000"/>
      <w:lang w:bidi="en-US"/>
    </w:rPr>
  </w:style>
  <w:style w:type="character" w:customStyle="1" w:styleId="12TimesNewRoman">
    <w:name w:val="12 Times New Roman"/>
    <w:rsid w:val="00B309C5"/>
    <w:rPr>
      <w:rFonts w:ascii="Times New Roman" w:hAnsi="Times New Roman"/>
      <w:color w:val="000000"/>
      <w:spacing w:val="0"/>
      <w:position w:val="0"/>
      <w:sz w:val="24"/>
      <w:u w:val="none" w:color="000000"/>
      <w:vertAlign w:val="baseline"/>
      <w:lang w:val="en-US"/>
    </w:rPr>
  </w:style>
  <w:style w:type="paragraph" w:customStyle="1" w:styleId="CardTextSmall0">
    <w:name w:val="Card Text Small"/>
    <w:basedOn w:val="Normal"/>
    <w:qFormat/>
    <w:rsid w:val="00B309C5"/>
    <w:rPr>
      <w:rFonts w:ascii="Arial Narrow" w:hAnsi="Arial Narrow"/>
      <w:color w:val="000000"/>
      <w:lang w:bidi="en-US"/>
    </w:rPr>
  </w:style>
  <w:style w:type="paragraph" w:customStyle="1" w:styleId="CardTextUnderlined">
    <w:name w:val="Card Text Underlined"/>
    <w:basedOn w:val="Normal"/>
    <w:qFormat/>
    <w:rsid w:val="00B309C5"/>
    <w:rPr>
      <w:rFonts w:ascii="Arial Narrow" w:hAnsi="Arial Narrow"/>
      <w:u w:val="single"/>
      <w:lang w:bidi="en-US"/>
    </w:rPr>
  </w:style>
  <w:style w:type="character" w:customStyle="1" w:styleId="drop">
    <w:name w:val="drop"/>
    <w:rsid w:val="00B309C5"/>
    <w:rPr>
      <w:rFonts w:cs="Times New Roman"/>
    </w:rPr>
  </w:style>
  <w:style w:type="character" w:customStyle="1" w:styleId="articletitle">
    <w:name w:val="article_title"/>
    <w:rsid w:val="00B309C5"/>
    <w:rPr>
      <w:rFonts w:cs="Times New Roman"/>
    </w:rPr>
  </w:style>
  <w:style w:type="character" w:customStyle="1" w:styleId="st">
    <w:name w:val="st"/>
    <w:rsid w:val="00B309C5"/>
    <w:rPr>
      <w:rFonts w:cs="Times New Roman"/>
    </w:rPr>
  </w:style>
  <w:style w:type="character" w:customStyle="1" w:styleId="CardTextChar10">
    <w:name w:val="Card Text Char1"/>
    <w:rsid w:val="00B309C5"/>
    <w:rPr>
      <w:rFonts w:cs="Times New Roman"/>
      <w:sz w:val="24"/>
      <w:lang w:val="en-US" w:eastAsia="en-US"/>
    </w:rPr>
  </w:style>
  <w:style w:type="character" w:customStyle="1" w:styleId="CardTextUnderlinedCharChar">
    <w:name w:val="Card Text Underlined Char Char"/>
    <w:rsid w:val="00B309C5"/>
    <w:rPr>
      <w:rFonts w:ascii="Arial Narrow" w:hAnsi="Arial Narrow" w:cs="Times New Roman"/>
      <w:sz w:val="24"/>
      <w:u w:val="single"/>
      <w:lang w:val="en-US" w:eastAsia="en-US"/>
    </w:rPr>
  </w:style>
  <w:style w:type="paragraph" w:customStyle="1" w:styleId="HeaderDebate">
    <w:name w:val="Header Debate"/>
    <w:basedOn w:val="Normal"/>
    <w:qFormat/>
    <w:rsid w:val="00B309C5"/>
    <w:pPr>
      <w:jc w:val="center"/>
      <w:outlineLvl w:val="0"/>
    </w:pPr>
    <w:rPr>
      <w:b/>
      <w:sz w:val="48"/>
      <w:u w:val="words"/>
      <w:lang w:bidi="en-US"/>
    </w:rPr>
  </w:style>
  <w:style w:type="paragraph" w:customStyle="1" w:styleId="NormalWeb1">
    <w:name w:val="Normal (Web)1"/>
    <w:basedOn w:val="Normal"/>
    <w:qFormat/>
    <w:rsid w:val="00B309C5"/>
    <w:pPr>
      <w:spacing w:before="100" w:beforeAutospacing="1" w:after="100" w:afterAutospacing="1"/>
    </w:pPr>
    <w:rPr>
      <w:rFonts w:ascii="Times New Roman" w:hAnsi="Times New Roman"/>
      <w:szCs w:val="20"/>
      <w:lang w:bidi="en-US"/>
    </w:rPr>
  </w:style>
  <w:style w:type="paragraph" w:customStyle="1" w:styleId="CardTagCharChar">
    <w:name w:val="Card Tag Char Char"/>
    <w:basedOn w:val="Normal"/>
    <w:qFormat/>
    <w:rsid w:val="00B309C5"/>
    <w:rPr>
      <w:rFonts w:ascii="Times New Roman" w:hAnsi="Times New Roman"/>
      <w:b/>
      <w:lang w:bidi="en-US"/>
    </w:rPr>
  </w:style>
  <w:style w:type="character" w:customStyle="1" w:styleId="CardTagCharCharChar">
    <w:name w:val="Card Tag Char Char Char"/>
    <w:rsid w:val="00B309C5"/>
    <w:rPr>
      <w:rFonts w:cs="Times New Roman"/>
      <w:b/>
      <w:sz w:val="24"/>
      <w:lang w:val="en-US" w:eastAsia="en-US"/>
    </w:rPr>
  </w:style>
  <w:style w:type="paragraph" w:customStyle="1" w:styleId="fixed">
    <w:name w:val="fixed"/>
    <w:basedOn w:val="Normal"/>
    <w:qFormat/>
    <w:rsid w:val="00B309C5"/>
    <w:pPr>
      <w:spacing w:before="100" w:beforeAutospacing="1" w:after="100" w:afterAutospacing="1"/>
    </w:pPr>
    <w:rPr>
      <w:rFonts w:ascii="Courier New" w:hAnsi="Courier New" w:cs="Courier New"/>
      <w:lang w:bidi="en-US"/>
    </w:rPr>
  </w:style>
  <w:style w:type="character" w:customStyle="1" w:styleId="mainbody">
    <w:name w:val="mainbody"/>
    <w:rsid w:val="00B309C5"/>
    <w:rPr>
      <w:rFonts w:cs="Times New Roman"/>
    </w:rPr>
  </w:style>
  <w:style w:type="character" w:customStyle="1" w:styleId="UnderlineStyleChar2">
    <w:name w:val="Underline Style Char2"/>
    <w:rsid w:val="00B309C5"/>
    <w:rPr>
      <w:rFonts w:ascii="Garamond" w:hAnsi="Garamond" w:cs="Times New Roman"/>
      <w:sz w:val="24"/>
      <w:u w:val="single"/>
      <w:lang w:val="en-US" w:eastAsia="en-US"/>
    </w:rPr>
  </w:style>
  <w:style w:type="character" w:customStyle="1" w:styleId="t13">
    <w:name w:val="t13"/>
    <w:rsid w:val="00B309C5"/>
    <w:rPr>
      <w:rFonts w:cs="Times New Roman"/>
    </w:rPr>
  </w:style>
  <w:style w:type="character" w:customStyle="1" w:styleId="lead">
    <w:name w:val="lead"/>
    <w:rsid w:val="00B309C5"/>
    <w:rPr>
      <w:rFonts w:cs="Times New Roman"/>
    </w:rPr>
  </w:style>
  <w:style w:type="paragraph" w:customStyle="1" w:styleId="textonormal">
    <w:name w:val="textonormal"/>
    <w:basedOn w:val="Normal"/>
    <w:qFormat/>
    <w:rsid w:val="00B309C5"/>
    <w:pPr>
      <w:spacing w:before="100" w:beforeAutospacing="1" w:after="100" w:afterAutospacing="1"/>
    </w:pPr>
    <w:rPr>
      <w:rFonts w:ascii="Times New Roman" w:hAnsi="Times New Roman"/>
      <w:lang w:bidi="en-US"/>
    </w:rPr>
  </w:style>
  <w:style w:type="paragraph" w:customStyle="1" w:styleId="Subtitle1">
    <w:name w:val="Subtitle1"/>
    <w:basedOn w:val="Normal"/>
    <w:qFormat/>
    <w:rsid w:val="00B309C5"/>
    <w:pPr>
      <w:spacing w:before="100" w:beforeAutospacing="1" w:after="100" w:afterAutospacing="1"/>
    </w:pPr>
    <w:rPr>
      <w:rFonts w:ascii="Times New Roman" w:hAnsi="Times New Roman"/>
      <w:lang w:bidi="en-US"/>
    </w:rPr>
  </w:style>
  <w:style w:type="paragraph" w:customStyle="1" w:styleId="CardUnderlined">
    <w:name w:val="Card Underlined"/>
    <w:basedOn w:val="Normal"/>
    <w:qFormat/>
    <w:rsid w:val="00B309C5"/>
    <w:rPr>
      <w:rFonts w:ascii="Arial Narrow" w:hAnsi="Arial Narrow"/>
      <w:u w:val="single"/>
      <w:lang w:bidi="en-US"/>
    </w:rPr>
  </w:style>
  <w:style w:type="character" w:customStyle="1" w:styleId="CardUnderlinedChar0">
    <w:name w:val="Card Underlined Char"/>
    <w:rsid w:val="00B309C5"/>
    <w:rPr>
      <w:rFonts w:ascii="Arial Narrow" w:hAnsi="Arial Narrow" w:cs="Times New Roman"/>
      <w:sz w:val="24"/>
      <w:u w:val="single"/>
      <w:lang w:val="en-US" w:eastAsia="en-US"/>
    </w:rPr>
  </w:style>
  <w:style w:type="paragraph" w:customStyle="1" w:styleId="ExecutiveSummarytext">
    <w:name w:val="Executive Summary text"/>
    <w:basedOn w:val="Normal"/>
    <w:next w:val="Normal"/>
    <w:qFormat/>
    <w:rsid w:val="00B309C5"/>
    <w:pPr>
      <w:autoSpaceDE w:val="0"/>
      <w:autoSpaceDN w:val="0"/>
      <w:adjustRightInd w:val="0"/>
    </w:pPr>
    <w:rPr>
      <w:lang w:bidi="en-US"/>
    </w:rPr>
  </w:style>
  <w:style w:type="character" w:customStyle="1" w:styleId="NormalUnderlineChar1">
    <w:name w:val="Normal Underline Char1"/>
    <w:rsid w:val="00B309C5"/>
    <w:rPr>
      <w:rFonts w:cs="Times New Roman"/>
      <w:sz w:val="24"/>
      <w:u w:val="single"/>
      <w:lang w:val="en-US" w:eastAsia="en-US"/>
    </w:rPr>
  </w:style>
  <w:style w:type="paragraph" w:customStyle="1" w:styleId="NormalUnderline">
    <w:name w:val="Normal Underline"/>
    <w:basedOn w:val="Normal"/>
    <w:qFormat/>
    <w:rsid w:val="00B309C5"/>
    <w:pPr>
      <w:ind w:left="288"/>
    </w:pPr>
    <w:rPr>
      <w:rFonts w:ascii="Times New Roman" w:hAnsi="Times New Roman"/>
      <w:u w:val="single"/>
      <w:lang w:bidi="en-US"/>
    </w:rPr>
  </w:style>
  <w:style w:type="paragraph" w:customStyle="1" w:styleId="CardDownx1">
    <w:name w:val="CardDown x1"/>
    <w:basedOn w:val="Header"/>
    <w:qFormat/>
    <w:rsid w:val="00B309C5"/>
    <w:pPr>
      <w:tabs>
        <w:tab w:val="clear" w:pos="4680"/>
        <w:tab w:val="clear" w:pos="9360"/>
        <w:tab w:val="center" w:pos="4320"/>
        <w:tab w:val="right" w:pos="8640"/>
      </w:tabs>
    </w:pPr>
    <w:rPr>
      <w:rFonts w:ascii="Times New Roman" w:eastAsia="Times New Roman" w:hAnsi="Times New Roman" w:cs="Times New Roman"/>
      <w:szCs w:val="24"/>
      <w:lang w:bidi="en-US"/>
    </w:rPr>
  </w:style>
  <w:style w:type="character" w:customStyle="1" w:styleId="CardDownx1Char">
    <w:name w:val="CardDown x1 Char"/>
    <w:rsid w:val="00B309C5"/>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qFormat/>
    <w:rsid w:val="00B309C5"/>
    <w:pPr>
      <w:jc w:val="both"/>
    </w:pPr>
    <w:rPr>
      <w:rFonts w:ascii="Times New Roman" w:hAnsi="Times New Roman"/>
      <w:szCs w:val="32"/>
      <w:u w:val="single"/>
      <w:lang w:bidi="en-US"/>
    </w:rPr>
  </w:style>
  <w:style w:type="character" w:customStyle="1" w:styleId="CardUpSize-LightChar">
    <w:name w:val="CardUpSize - Light Char"/>
    <w:rsid w:val="00B309C5"/>
    <w:rPr>
      <w:rFonts w:cs="Times New Roman"/>
      <w:sz w:val="32"/>
      <w:u w:val="single"/>
    </w:rPr>
  </w:style>
  <w:style w:type="paragraph" w:customStyle="1" w:styleId="CiteCardUpSize-Heavy">
    <w:name w:val="Cite // CardUpSize - Heavy"/>
    <w:basedOn w:val="Normal"/>
    <w:qFormat/>
    <w:rsid w:val="00B309C5"/>
    <w:pPr>
      <w:jc w:val="both"/>
    </w:pPr>
    <w:rPr>
      <w:rFonts w:ascii="Times New Roman" w:hAnsi="Times New Roman"/>
      <w:b/>
      <w:szCs w:val="32"/>
      <w:u w:val="single"/>
      <w:lang w:bidi="en-US"/>
    </w:rPr>
  </w:style>
  <w:style w:type="character" w:customStyle="1" w:styleId="CiteCardUpSize-HeavyChar">
    <w:name w:val="Cite // CardUpSize - Heavy Char"/>
    <w:rsid w:val="00B309C5"/>
    <w:rPr>
      <w:rFonts w:cs="Times New Roman"/>
      <w:b/>
      <w:sz w:val="32"/>
      <w:u w:val="single"/>
    </w:rPr>
  </w:style>
  <w:style w:type="character" w:customStyle="1" w:styleId="StyleStyleThickunderlineBold1">
    <w:name w:val="Style Style Thick underline + Bold1"/>
    <w:rsid w:val="00B309C5"/>
    <w:rPr>
      <w:rFonts w:cs="Times New Roman"/>
      <w:b/>
      <w:u w:val="thick"/>
    </w:rPr>
  </w:style>
  <w:style w:type="paragraph" w:customStyle="1" w:styleId="Card6pt">
    <w:name w:val="Card 6pt"/>
    <w:basedOn w:val="Card"/>
    <w:qFormat/>
    <w:rsid w:val="00B309C5"/>
    <w:pPr>
      <w:overflowPunct/>
      <w:autoSpaceDE/>
      <w:autoSpaceDN/>
      <w:adjustRightInd/>
      <w:ind w:left="-720" w:right="-720"/>
      <w:jc w:val="both"/>
      <w:textAlignment w:val="auto"/>
    </w:pPr>
    <w:rPr>
      <w:rFonts w:ascii="Times New Roman" w:hAnsi="Times New Roman"/>
      <w:color w:val="auto"/>
      <w:sz w:val="12"/>
      <w:lang w:bidi="en-US"/>
    </w:rPr>
  </w:style>
  <w:style w:type="paragraph" w:customStyle="1" w:styleId="GAUnderline">
    <w:name w:val="GA Underline"/>
    <w:basedOn w:val="Normal"/>
    <w:qFormat/>
    <w:rsid w:val="00B309C5"/>
    <w:rPr>
      <w:szCs w:val="20"/>
      <w:u w:val="single"/>
      <w:lang w:bidi="en-US"/>
    </w:rPr>
  </w:style>
  <w:style w:type="character" w:customStyle="1" w:styleId="GAUnderlineChar">
    <w:name w:val="GA Underline Char"/>
    <w:rsid w:val="00B309C5"/>
    <w:rPr>
      <w:rFonts w:ascii="Arial" w:hAnsi="Arial" w:cs="Times New Roman"/>
      <w:sz w:val="22"/>
      <w:u w:val="single"/>
    </w:rPr>
  </w:style>
  <w:style w:type="character" w:customStyle="1" w:styleId="yshortcuts">
    <w:name w:val="yshortcuts"/>
    <w:rsid w:val="00B309C5"/>
    <w:rPr>
      <w:rFonts w:cs="Times New Roman"/>
    </w:rPr>
  </w:style>
  <w:style w:type="character" w:customStyle="1" w:styleId="SmallFont7pt">
    <w:name w:val="Small Font (7 pt)"/>
    <w:qFormat/>
    <w:rsid w:val="00B309C5"/>
    <w:rPr>
      <w:rFonts w:cs="Times New Roman"/>
      <w:sz w:val="14"/>
    </w:rPr>
  </w:style>
  <w:style w:type="paragraph" w:customStyle="1" w:styleId="clearformatting">
    <w:name w:val="clear formatting"/>
    <w:basedOn w:val="Heading4"/>
    <w:qFormat/>
    <w:rsid w:val="00B309C5"/>
    <w:pPr>
      <w:keepNext w:val="0"/>
      <w:keepLines w:val="0"/>
      <w:widowControl w:val="0"/>
      <w:autoSpaceDE w:val="0"/>
      <w:autoSpaceDN w:val="0"/>
      <w:adjustRightInd w:val="0"/>
      <w:spacing w:before="0"/>
      <w:outlineLvl w:val="9"/>
    </w:pPr>
    <w:rPr>
      <w:rFonts w:eastAsia="Times New Roman" w:cs="Times New Roman"/>
      <w:b w:val="0"/>
      <w:iCs w:val="0"/>
      <w:sz w:val="20"/>
      <w:szCs w:val="18"/>
      <w:lang w:bidi="en-US"/>
    </w:rPr>
  </w:style>
  <w:style w:type="paragraph" w:customStyle="1" w:styleId="SmallFont">
    <w:name w:val="Small Font"/>
    <w:basedOn w:val="Normal"/>
    <w:qFormat/>
    <w:rsid w:val="00B309C5"/>
    <w:pPr>
      <w:spacing w:after="200"/>
      <w:contextualSpacing/>
      <w:jc w:val="both"/>
    </w:pPr>
    <w:rPr>
      <w:rFonts w:ascii="Times New Roman" w:hAnsi="Times New Roman"/>
      <w:szCs w:val="18"/>
      <w:lang w:bidi="en-US"/>
    </w:rPr>
  </w:style>
  <w:style w:type="character" w:customStyle="1" w:styleId="SmallFontChar">
    <w:name w:val="Small Font Char"/>
    <w:rsid w:val="00B309C5"/>
    <w:rPr>
      <w:rFonts w:cs="Times New Roman"/>
      <w:sz w:val="18"/>
    </w:rPr>
  </w:style>
  <w:style w:type="character" w:customStyle="1" w:styleId="CircleChar1">
    <w:name w:val="Circle Char1"/>
    <w:rsid w:val="00B309C5"/>
    <w:rPr>
      <w:rFonts w:cs="Times New Roman"/>
      <w:b/>
      <w:i/>
      <w:sz w:val="18"/>
      <w:u w:val="single"/>
      <w:lang w:val="en-US" w:eastAsia="en-US"/>
    </w:rPr>
  </w:style>
  <w:style w:type="character" w:customStyle="1" w:styleId="Circle">
    <w:name w:val="Circle"/>
    <w:rsid w:val="00B309C5"/>
    <w:rPr>
      <w:rFonts w:cs="Times New Roman"/>
      <w:b/>
      <w:i/>
      <w:sz w:val="22"/>
      <w:u w:val="thick"/>
    </w:rPr>
  </w:style>
  <w:style w:type="paragraph" w:customStyle="1" w:styleId="CardStyle">
    <w:name w:val="Card Style"/>
    <w:basedOn w:val="Normal"/>
    <w:link w:val="CardStyleChar"/>
    <w:qFormat/>
    <w:rsid w:val="00B309C5"/>
    <w:rPr>
      <w:rFonts w:ascii="Times New Roman" w:hAnsi="Times New Roman"/>
      <w:lang w:bidi="en-US"/>
    </w:rPr>
  </w:style>
  <w:style w:type="character" w:customStyle="1" w:styleId="a">
    <w:name w:val="a"/>
    <w:rsid w:val="00B309C5"/>
    <w:rPr>
      <w:rFonts w:cs="Times New Roman"/>
    </w:rPr>
  </w:style>
  <w:style w:type="character" w:customStyle="1" w:styleId="headlinetext">
    <w:name w:val="headlinetext"/>
    <w:rsid w:val="00B309C5"/>
    <w:rPr>
      <w:rFonts w:cs="Times New Roman"/>
    </w:rPr>
  </w:style>
  <w:style w:type="character" w:customStyle="1" w:styleId="FootnoteCharacters">
    <w:name w:val="Footnote Characters"/>
    <w:rsid w:val="00B309C5"/>
    <w:rPr>
      <w:rFonts w:cs="Times New Roman"/>
      <w:vertAlign w:val="superscript"/>
    </w:rPr>
  </w:style>
  <w:style w:type="character" w:customStyle="1" w:styleId="FootnoteTextChar">
    <w:name w:val="Footnote Text Char"/>
    <w:link w:val="FootnoteText"/>
    <w:rsid w:val="00B309C5"/>
    <w:rPr>
      <w:sz w:val="18"/>
      <w:lang w:eastAsia="ar-SA"/>
    </w:rPr>
  </w:style>
  <w:style w:type="paragraph" w:styleId="FootnoteText">
    <w:name w:val="footnote text"/>
    <w:basedOn w:val="Normal"/>
    <w:link w:val="FootnoteTextChar"/>
    <w:rsid w:val="00B309C5"/>
    <w:rPr>
      <w:rFonts w:asciiTheme="minorHAnsi" w:hAnsiTheme="minorHAnsi"/>
      <w:sz w:val="18"/>
      <w:lang w:eastAsia="ar-SA"/>
    </w:rPr>
  </w:style>
  <w:style w:type="character" w:customStyle="1" w:styleId="FootnoteTextChar1">
    <w:name w:val="Footnote Text Char1"/>
    <w:basedOn w:val="DefaultParagraphFont"/>
    <w:uiPriority w:val="99"/>
    <w:rsid w:val="00B309C5"/>
    <w:rPr>
      <w:rFonts w:ascii="Calibri" w:hAnsi="Calibri"/>
      <w:sz w:val="20"/>
      <w:szCs w:val="20"/>
    </w:rPr>
  </w:style>
  <w:style w:type="character" w:customStyle="1" w:styleId="hithighlite">
    <w:name w:val="hithighlite"/>
    <w:rsid w:val="00B309C5"/>
    <w:rPr>
      <w:rFonts w:cs="Times New Roman"/>
    </w:rPr>
  </w:style>
  <w:style w:type="paragraph" w:customStyle="1" w:styleId="Text0">
    <w:name w:val="Text"/>
    <w:basedOn w:val="Normal"/>
    <w:qFormat/>
    <w:rsid w:val="00B309C5"/>
    <w:pPr>
      <w:widowControl w:val="0"/>
    </w:pPr>
    <w:rPr>
      <w:rFonts w:ascii="Times New Roman" w:hAnsi="Times New Roman"/>
      <w:szCs w:val="20"/>
      <w:lang w:bidi="en-US"/>
    </w:rPr>
  </w:style>
  <w:style w:type="character" w:customStyle="1" w:styleId="TextChar0">
    <w:name w:val="Text Char"/>
    <w:rsid w:val="00B309C5"/>
    <w:rPr>
      <w:rFonts w:cs="Times New Roman"/>
    </w:rPr>
  </w:style>
  <w:style w:type="paragraph" w:customStyle="1" w:styleId="ExtendedText">
    <w:name w:val="Extended Text"/>
    <w:basedOn w:val="Normal"/>
    <w:qFormat/>
    <w:rsid w:val="00B309C5"/>
    <w:pPr>
      <w:widowControl w:val="0"/>
    </w:pPr>
    <w:rPr>
      <w:rFonts w:ascii="Times New Roman" w:hAnsi="Times New Roman"/>
      <w:sz w:val="12"/>
      <w:szCs w:val="20"/>
      <w:lang w:bidi="en-US"/>
    </w:rPr>
  </w:style>
  <w:style w:type="character" w:customStyle="1" w:styleId="ExtendedTextChar">
    <w:name w:val="Extended Text Char"/>
    <w:rsid w:val="00B309C5"/>
    <w:rPr>
      <w:rFonts w:cs="Times New Roman"/>
      <w:sz w:val="12"/>
    </w:rPr>
  </w:style>
  <w:style w:type="paragraph" w:customStyle="1" w:styleId="DiamondList">
    <w:name w:val="Diamond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EndnoteTextChar">
    <w:name w:val="Endnote Text Char"/>
    <w:link w:val="EndnoteText"/>
    <w:uiPriority w:val="99"/>
    <w:rsid w:val="00B309C5"/>
    <w:rPr>
      <w:rFonts w:ascii="Cambria" w:hAnsi="Cambria"/>
      <w:sz w:val="24"/>
    </w:rPr>
  </w:style>
  <w:style w:type="paragraph" w:styleId="EndnoteText">
    <w:name w:val="endnote text"/>
    <w:basedOn w:val="Normal"/>
    <w:link w:val="EndnoteTextChar"/>
    <w:uiPriority w:val="99"/>
    <w:unhideWhenUsed/>
    <w:rsid w:val="00B309C5"/>
    <w:rPr>
      <w:rFonts w:ascii="Cambria" w:hAnsi="Cambria"/>
      <w:sz w:val="24"/>
    </w:rPr>
  </w:style>
  <w:style w:type="character" w:customStyle="1" w:styleId="EndnoteTextChar1">
    <w:name w:val="Endnote Text Char1"/>
    <w:basedOn w:val="DefaultParagraphFont"/>
    <w:rsid w:val="00B309C5"/>
    <w:rPr>
      <w:rFonts w:ascii="Calibri" w:hAnsi="Calibri"/>
      <w:sz w:val="20"/>
      <w:szCs w:val="20"/>
    </w:rPr>
  </w:style>
  <w:style w:type="paragraph" w:customStyle="1" w:styleId="SquareList">
    <w:name w:val="Square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
    <w:name w:val="Reference"/>
    <w:rsid w:val="00B309C5"/>
    <w:rPr>
      <w:sz w:val="20"/>
    </w:rPr>
  </w:style>
  <w:style w:type="paragraph" w:customStyle="1" w:styleId="TriangleList">
    <w:name w:val="Triangle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309C5"/>
    <w:rPr>
      <w:sz w:val="20"/>
    </w:rPr>
  </w:style>
  <w:style w:type="paragraph" w:customStyle="1" w:styleId="BulletList">
    <w:name w:val="Bullet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B309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309C5"/>
    <w:rPr>
      <w:sz w:val="20"/>
    </w:rPr>
  </w:style>
  <w:style w:type="paragraph" w:customStyle="1" w:styleId="CardCites">
    <w:name w:val="Card Cites"/>
    <w:basedOn w:val="Normal"/>
    <w:next w:val="Normal"/>
    <w:qFormat/>
    <w:rsid w:val="00B309C5"/>
    <w:rPr>
      <w:b/>
      <w:lang w:bidi="en-US"/>
    </w:rPr>
  </w:style>
  <w:style w:type="paragraph" w:customStyle="1" w:styleId="TagCite0">
    <w:name w:val="TagCite"/>
    <w:basedOn w:val="Normal"/>
    <w:qFormat/>
    <w:rsid w:val="00B309C5"/>
    <w:rPr>
      <w:b/>
      <w:lang w:bidi="en-US"/>
    </w:rPr>
  </w:style>
  <w:style w:type="character" w:customStyle="1" w:styleId="Highlightedunderline">
    <w:name w:val="Highlighted underline"/>
    <w:qFormat/>
    <w:rsid w:val="00B309C5"/>
    <w:rPr>
      <w:rFonts w:ascii="Times New Roman" w:hAnsi="Times New Roman"/>
      <w:sz w:val="20"/>
      <w:u w:val="single"/>
      <w:shd w:val="clear" w:color="auto" w:fill="C0C0C0"/>
    </w:rPr>
  </w:style>
  <w:style w:type="character" w:customStyle="1" w:styleId="SmallFontCharCharCharChar">
    <w:name w:val="Small Font Char Char Char Char"/>
    <w:rsid w:val="00B309C5"/>
    <w:rPr>
      <w:rFonts w:ascii="Arial" w:hAnsi="Arial" w:cs="Times New Roman"/>
      <w:sz w:val="24"/>
      <w:lang w:val="en-US" w:eastAsia="en-US"/>
    </w:rPr>
  </w:style>
  <w:style w:type="paragraph" w:customStyle="1" w:styleId="Reallyfuckingsmall">
    <w:name w:val="Really fucking small"/>
    <w:basedOn w:val="Normal"/>
    <w:qFormat/>
    <w:rsid w:val="00B309C5"/>
    <w:rPr>
      <w:rFonts w:ascii="Times New Roman" w:hAnsi="Times New Roman"/>
      <w:sz w:val="10"/>
      <w:lang w:bidi="en-US"/>
    </w:rPr>
  </w:style>
  <w:style w:type="character" w:customStyle="1" w:styleId="HotRouteChar0">
    <w:name w:val="Hot Route! Char"/>
    <w:rsid w:val="00B309C5"/>
    <w:rPr>
      <w:rFonts w:cs="Times New Roman"/>
      <w:sz w:val="24"/>
      <w:lang w:val="en-US" w:eastAsia="en-US"/>
    </w:rPr>
  </w:style>
  <w:style w:type="character" w:customStyle="1" w:styleId="boxChar">
    <w:name w:val="box Char"/>
    <w:rsid w:val="00B309C5"/>
    <w:rPr>
      <w:rFonts w:cs="Times New Roman"/>
      <w:sz w:val="24"/>
      <w:bdr w:val="single" w:sz="4" w:space="0" w:color="auto"/>
      <w:lang w:val="en-US" w:eastAsia="en-US"/>
    </w:rPr>
  </w:style>
  <w:style w:type="paragraph" w:customStyle="1" w:styleId="StylecardGaramond12ptUnderline">
    <w:name w:val="Style card + Garamond 12 pt Underline"/>
    <w:basedOn w:val="card1"/>
    <w:qFormat/>
    <w:rsid w:val="00B309C5"/>
    <w:rPr>
      <w:rFonts w:ascii="Garamond" w:hAnsi="Garamond"/>
      <w:sz w:val="24"/>
      <w:szCs w:val="24"/>
      <w:u w:val="single"/>
      <w:lang w:bidi="en-US"/>
    </w:rPr>
  </w:style>
  <w:style w:type="character" w:customStyle="1" w:styleId="StylecardGaramond12ptUnderlineChar">
    <w:name w:val="Style card + Garamond 12 pt Underline Char"/>
    <w:rsid w:val="00B309C5"/>
    <w:rPr>
      <w:rFonts w:ascii="Garamond" w:hAnsi="Garamond"/>
      <w:sz w:val="24"/>
      <w:u w:val="single"/>
    </w:rPr>
  </w:style>
  <w:style w:type="paragraph" w:customStyle="1" w:styleId="StyletagGaramond">
    <w:name w:val="Style tag + Garamond"/>
    <w:basedOn w:val="Heading2"/>
    <w:qFormat/>
    <w:rsid w:val="00B309C5"/>
    <w:pPr>
      <w:keepNext w:val="0"/>
      <w:keepLines w:val="0"/>
      <w:pageBreakBefore w:val="0"/>
      <w:shd w:val="clear" w:color="auto" w:fill="C00000"/>
      <w:spacing w:before="0"/>
      <w:jc w:val="left"/>
      <w:outlineLvl w:val="9"/>
    </w:pPr>
    <w:rPr>
      <w:rFonts w:eastAsia="Times New Roman" w:cs="Times New Roman"/>
      <w:bCs/>
      <w:color w:val="FFFF00"/>
      <w:sz w:val="24"/>
      <w:szCs w:val="24"/>
      <w:u w:val="none"/>
      <w:lang w:bidi="en-US"/>
    </w:rPr>
  </w:style>
  <w:style w:type="character" w:customStyle="1" w:styleId="StyletagGaramondChar">
    <w:name w:val="Style tag + Garamond Char"/>
    <w:rsid w:val="00B309C5"/>
    <w:rPr>
      <w:rFonts w:ascii="Garamond" w:hAnsi="Garamond" w:cs="Times New Roman"/>
      <w:b/>
      <w:bCs/>
      <w:sz w:val="24"/>
    </w:rPr>
  </w:style>
  <w:style w:type="character" w:customStyle="1" w:styleId="StyleGaramond">
    <w:name w:val="Style Garamond"/>
    <w:rsid w:val="00B309C5"/>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B309C5"/>
    <w:rPr>
      <w:rFonts w:ascii="Times New Roman" w:hAnsi="Times New Roman"/>
      <w:bdr w:val="single" w:sz="4" w:space="0" w:color="auto"/>
      <w:lang w:bidi="en-US"/>
    </w:rPr>
  </w:style>
  <w:style w:type="character" w:customStyle="1" w:styleId="StyleUnderliningBorderSinglesolidlineAuto05ptLinChar">
    <w:name w:val="Style Underlining + Border: : (Single solid line Auto  0.5 pt Lin... Char"/>
    <w:rsid w:val="00B309C5"/>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pPr>
    <w:rPr>
      <w:rFonts w:eastAsia="Times New Roman" w:cs="Times New Roman"/>
      <w:bCs/>
      <w:color w:val="FFFFFF" w:themeColor="background1"/>
      <w:kern w:val="32"/>
      <w:sz w:val="36"/>
      <w:szCs w:val="28"/>
      <w:u w:val="single"/>
      <w:lang w:bidi="en-US"/>
    </w:rPr>
  </w:style>
  <w:style w:type="character" w:customStyle="1" w:styleId="StyleHeading1GaramondChar">
    <w:name w:val="Style Heading 1 + Garamond Char"/>
    <w:rsid w:val="00B309C5"/>
    <w:rPr>
      <w:rFonts w:ascii="Garamond" w:hAnsi="Garamond"/>
      <w:b/>
      <w:kern w:val="32"/>
      <w:sz w:val="32"/>
      <w:u w:val="single"/>
    </w:rPr>
  </w:style>
  <w:style w:type="paragraph" w:customStyle="1" w:styleId="NormalText">
    <w:name w:val="Normal Text"/>
    <w:basedOn w:val="Normal"/>
    <w:link w:val="NormalTextChar"/>
    <w:qFormat/>
    <w:rsid w:val="00B309C5"/>
    <w:rPr>
      <w:rFonts w:ascii="Times New Roman" w:hAnsi="Times New Roman"/>
      <w:szCs w:val="26"/>
      <w:lang w:bidi="en-US"/>
    </w:rPr>
  </w:style>
  <w:style w:type="paragraph" w:customStyle="1" w:styleId="cleanformatting">
    <w:name w:val="clean formatting"/>
    <w:basedOn w:val="Heading4"/>
    <w:qFormat/>
    <w:rsid w:val="00B309C5"/>
    <w:pPr>
      <w:keepNext w:val="0"/>
      <w:keepLines w:val="0"/>
      <w:widowControl w:val="0"/>
      <w:autoSpaceDE w:val="0"/>
      <w:autoSpaceDN w:val="0"/>
      <w:adjustRightInd w:val="0"/>
      <w:spacing w:before="0"/>
      <w:outlineLvl w:val="9"/>
    </w:pPr>
    <w:rPr>
      <w:rFonts w:eastAsia="Times New Roman" w:cs="Times New Roman"/>
      <w:b w:val="0"/>
      <w:iCs w:val="0"/>
      <w:sz w:val="20"/>
      <w:szCs w:val="18"/>
      <w:lang w:bidi="en-US"/>
    </w:rPr>
  </w:style>
  <w:style w:type="paragraph" w:customStyle="1" w:styleId="Cards0">
    <w:name w:val="Cards"/>
    <w:basedOn w:val="Normal"/>
    <w:link w:val="CardsChar1"/>
    <w:qFormat/>
    <w:rsid w:val="00B309C5"/>
    <w:rPr>
      <w:rFonts w:ascii="Times New Roman" w:hAnsi="Times New Roman"/>
      <w:sz w:val="18"/>
    </w:rPr>
  </w:style>
  <w:style w:type="character" w:customStyle="1" w:styleId="CardsChar1">
    <w:name w:val="Cards Char1"/>
    <w:link w:val="Cards0"/>
    <w:rsid w:val="00B309C5"/>
    <w:rPr>
      <w:rFonts w:ascii="Times New Roman" w:hAnsi="Times New Roman"/>
      <w:sz w:val="18"/>
    </w:rPr>
  </w:style>
  <w:style w:type="character" w:customStyle="1" w:styleId="CardsChar">
    <w:name w:val="Cards Char"/>
    <w:rsid w:val="00B309C5"/>
    <w:rPr>
      <w:sz w:val="18"/>
      <w:szCs w:val="24"/>
      <w:lang w:val="en-US" w:eastAsia="en-US" w:bidi="ar-SA"/>
    </w:rPr>
  </w:style>
  <w:style w:type="character" w:customStyle="1" w:styleId="articlecontent">
    <w:name w:val="articlecontent"/>
    <w:basedOn w:val="DefaultParagraphFont"/>
    <w:rsid w:val="00B309C5"/>
  </w:style>
  <w:style w:type="paragraph" w:customStyle="1" w:styleId="cardCharChar1CharCharCharCharChar">
    <w:name w:val="card Char Char1 Char Char Char Char Char"/>
    <w:basedOn w:val="Normal"/>
    <w:qFormat/>
    <w:rsid w:val="00B309C5"/>
    <w:pPr>
      <w:ind w:left="288" w:right="288"/>
    </w:pPr>
    <w:rPr>
      <w:rFonts w:ascii="Times New Roman" w:hAnsi="Times New Roman"/>
      <w:szCs w:val="20"/>
    </w:rPr>
  </w:style>
  <w:style w:type="paragraph" w:customStyle="1" w:styleId="tagCharCharChar1">
    <w:name w:val="tag Char Char Char1"/>
    <w:basedOn w:val="cardCharChar1CharCharCharCharChar"/>
    <w:qFormat/>
    <w:rsid w:val="00B309C5"/>
    <w:pPr>
      <w:ind w:left="0" w:right="0"/>
    </w:pPr>
    <w:rPr>
      <w:b/>
      <w:bCs/>
      <w:sz w:val="24"/>
      <w:szCs w:val="24"/>
    </w:rPr>
  </w:style>
  <w:style w:type="character" w:customStyle="1" w:styleId="tagChar1CharChar1">
    <w:name w:val="tag Char1 Char Char1"/>
    <w:rsid w:val="00B309C5"/>
    <w:rPr>
      <w:b/>
      <w:bCs/>
      <w:sz w:val="24"/>
      <w:szCs w:val="24"/>
      <w:lang w:val="en-US" w:eastAsia="en-US" w:bidi="ar-SA"/>
    </w:rPr>
  </w:style>
  <w:style w:type="character" w:customStyle="1" w:styleId="tagChar1Char1CharChar">
    <w:name w:val="tag Char1 Char1 Char Char"/>
    <w:rsid w:val="00B309C5"/>
    <w:rPr>
      <w:b/>
      <w:bCs/>
      <w:sz w:val="24"/>
      <w:szCs w:val="24"/>
      <w:lang w:val="en-US" w:eastAsia="en-US" w:bidi="ar-SA"/>
    </w:rPr>
  </w:style>
  <w:style w:type="character" w:customStyle="1" w:styleId="Heading22">
    <w:name w:val="Heading 22"/>
    <w:aliases w:val="Heading 211,Heading 2 Char Char Char Char Char Char Char Char Char Char Char Char Char Char1,Heading 2 Char Char Char Char Char Char Char Char Char Char Char1,Char11"/>
    <w:rsid w:val="00B309C5"/>
    <w:rPr>
      <w:rFonts w:ascii="Arial" w:hAnsi="Arial" w:cs="Arial"/>
      <w:b/>
      <w:bCs/>
      <w:kern w:val="32"/>
      <w:sz w:val="32"/>
      <w:szCs w:val="32"/>
      <w:lang w:val="en-US" w:eastAsia="en-US" w:bidi="ar-SA"/>
    </w:rPr>
  </w:style>
  <w:style w:type="character" w:styleId="FootnoteReference">
    <w:name w:val="footnote reference"/>
    <w:uiPriority w:val="99"/>
    <w:rsid w:val="00B309C5"/>
    <w:rPr>
      <w:vertAlign w:val="superscript"/>
    </w:rPr>
  </w:style>
  <w:style w:type="character" w:customStyle="1" w:styleId="c2">
    <w:name w:val="c2"/>
    <w:basedOn w:val="DefaultParagraphFont"/>
    <w:rsid w:val="00B309C5"/>
  </w:style>
  <w:style w:type="character" w:customStyle="1" w:styleId="looseChar">
    <w:name w:val="loose Char"/>
    <w:rsid w:val="00B309C5"/>
    <w:rPr>
      <w:sz w:val="24"/>
      <w:szCs w:val="24"/>
      <w:lang w:val="en-US" w:eastAsia="en-US" w:bidi="ar-SA"/>
    </w:rPr>
  </w:style>
  <w:style w:type="character" w:customStyle="1" w:styleId="c6">
    <w:name w:val="c6"/>
    <w:basedOn w:val="DefaultParagraphFont"/>
    <w:rsid w:val="00B309C5"/>
  </w:style>
  <w:style w:type="character" w:customStyle="1" w:styleId="verdana">
    <w:name w:val="verdana"/>
    <w:basedOn w:val="DefaultParagraphFont"/>
    <w:uiPriority w:val="99"/>
    <w:rsid w:val="00B309C5"/>
  </w:style>
  <w:style w:type="character" w:customStyle="1" w:styleId="hit">
    <w:name w:val="hit"/>
    <w:basedOn w:val="DefaultParagraphFont"/>
    <w:rsid w:val="00B309C5"/>
  </w:style>
  <w:style w:type="character" w:customStyle="1" w:styleId="Irrelevant6fontChar">
    <w:name w:val="Irrelevant (6 font) Char"/>
    <w:rsid w:val="00B309C5"/>
    <w:rPr>
      <w:sz w:val="12"/>
      <w:szCs w:val="12"/>
      <w:lang w:val="en-US" w:eastAsia="en-US" w:bidi="ar-SA"/>
    </w:rPr>
  </w:style>
  <w:style w:type="character" w:customStyle="1" w:styleId="StyleCards12ptThickunderlineChar">
    <w:name w:val="Style Cards + 12 pt Thick underline Char"/>
    <w:rsid w:val="00B309C5"/>
    <w:rPr>
      <w:sz w:val="24"/>
      <w:u w:val="thick"/>
      <w:lang w:val="en-US" w:eastAsia="en-US" w:bidi="ar-SA"/>
    </w:rPr>
  </w:style>
  <w:style w:type="character" w:customStyle="1" w:styleId="ssl0">
    <w:name w:val="ss_l0"/>
    <w:basedOn w:val="DefaultParagraphFont"/>
    <w:rsid w:val="00B309C5"/>
  </w:style>
  <w:style w:type="character" w:customStyle="1" w:styleId="CardsFont12ptChar">
    <w:name w:val="Cards + Font: 12 pt Char"/>
    <w:aliases w:val="Thick Underline Char,Cards + Font: 12 pt Char Char Char Char Char Char Char Char,Cards + Font: 12 pt,Cards + Font: 12 pt Char Char Char1,Cards + Font: 12 pt Char1"/>
    <w:rsid w:val="00B309C5"/>
    <w:rPr>
      <w:rFonts w:ascii="Arial" w:hAnsi="Arial"/>
      <w:b/>
      <w:sz w:val="18"/>
      <w:szCs w:val="24"/>
      <w:u w:val="thick"/>
      <w:lang w:val="en-US" w:eastAsia="en-US" w:bidi="ar-SA"/>
    </w:rPr>
  </w:style>
  <w:style w:type="character" w:customStyle="1" w:styleId="nfakpe">
    <w:name w:val="nfakpe"/>
    <w:basedOn w:val="DefaultParagraphFont"/>
    <w:rsid w:val="00B309C5"/>
  </w:style>
  <w:style w:type="character" w:customStyle="1" w:styleId="ReadUnderline">
    <w:name w:val="Read Underline"/>
    <w:rsid w:val="00B309C5"/>
    <w:rPr>
      <w:rFonts w:ascii="Arial" w:hAnsi="Arial"/>
      <w:b/>
      <w:sz w:val="20"/>
      <w:u w:val="thick"/>
    </w:rPr>
  </w:style>
  <w:style w:type="character" w:customStyle="1" w:styleId="StyleCites12ptChar">
    <w:name w:val="Style Cites + 12 pt Char"/>
    <w:rsid w:val="00B309C5"/>
    <w:rPr>
      <w:rFonts w:eastAsia="SimSun"/>
      <w:b/>
      <w:bCs/>
      <w:sz w:val="24"/>
      <w:lang w:val="en-US" w:eastAsia="en-US" w:bidi="ar-SA"/>
    </w:rPr>
  </w:style>
  <w:style w:type="character" w:customStyle="1" w:styleId="CardsFont12ptCharChar">
    <w:name w:val="Cards + Font: 12 pt Char Char"/>
    <w:aliases w:val="Cards + Font: 12 pt Char Char Char Char Char Char Char Char Char Char Char,Cards + Font: 12 pt1,Thick Underline1,Thick Underline Char1"/>
    <w:qFormat/>
    <w:rsid w:val="00B309C5"/>
    <w:rPr>
      <w:rFonts w:ascii="Arial" w:hAnsi="Arial"/>
      <w:b/>
      <w:sz w:val="18"/>
      <w:szCs w:val="24"/>
      <w:u w:val="thick"/>
      <w:lang w:val="en-US" w:eastAsia="en-US" w:bidi="ar-SA"/>
    </w:rPr>
  </w:style>
  <w:style w:type="character" w:customStyle="1" w:styleId="style11">
    <w:name w:val="style1"/>
    <w:basedOn w:val="DefaultParagraphFont"/>
    <w:rsid w:val="00B309C5"/>
  </w:style>
  <w:style w:type="character" w:customStyle="1" w:styleId="UnderlinesCharChar">
    <w:name w:val="Underlines Char Char"/>
    <w:rsid w:val="00B309C5"/>
    <w:rPr>
      <w:rFonts w:cs="Arial"/>
      <w:b/>
      <w:bCs/>
      <w:sz w:val="22"/>
      <w:szCs w:val="26"/>
      <w:u w:val="single"/>
      <w:lang w:val="en-US" w:eastAsia="en-US" w:bidi="ar-SA"/>
    </w:rPr>
  </w:style>
  <w:style w:type="character" w:customStyle="1" w:styleId="news1">
    <w:name w:val="news1"/>
    <w:basedOn w:val="DefaultParagraphFont"/>
    <w:rsid w:val="00B309C5"/>
  </w:style>
  <w:style w:type="character" w:customStyle="1" w:styleId="articlebody">
    <w:name w:val="article_body"/>
    <w:basedOn w:val="DefaultParagraphFont"/>
    <w:rsid w:val="00B309C5"/>
  </w:style>
  <w:style w:type="character" w:customStyle="1" w:styleId="newstdtext12">
    <w:name w:val="newstdtext12"/>
    <w:basedOn w:val="DefaultParagraphFont"/>
    <w:rsid w:val="00B309C5"/>
  </w:style>
  <w:style w:type="character" w:customStyle="1" w:styleId="underlinecardCharCharChar">
    <w:name w:val="underline card Char Char Char"/>
    <w:rsid w:val="00B309C5"/>
    <w:rPr>
      <w:rFonts w:ascii="Arial" w:hAnsi="Arial"/>
      <w:sz w:val="18"/>
      <w:szCs w:val="24"/>
      <w:u w:val="single"/>
      <w:lang w:val="en-US" w:eastAsia="en-US" w:bidi="ar-SA"/>
    </w:rPr>
  </w:style>
  <w:style w:type="character" w:customStyle="1" w:styleId="texto1">
    <w:name w:val="texto1"/>
    <w:basedOn w:val="DefaultParagraphFont"/>
    <w:rsid w:val="00B309C5"/>
  </w:style>
  <w:style w:type="character" w:customStyle="1" w:styleId="klink">
    <w:name w:val="klink"/>
    <w:basedOn w:val="DefaultParagraphFont"/>
    <w:rsid w:val="00B309C5"/>
  </w:style>
  <w:style w:type="character" w:customStyle="1" w:styleId="style30">
    <w:name w:val="style3"/>
    <w:basedOn w:val="DefaultParagraphFont"/>
    <w:rsid w:val="00B309C5"/>
  </w:style>
  <w:style w:type="paragraph" w:customStyle="1" w:styleId="hat">
    <w:name w:val="hat"/>
    <w:basedOn w:val="Normal"/>
    <w:next w:val="Normal"/>
    <w:link w:val="hatChar"/>
    <w:qFormat/>
    <w:rsid w:val="00B309C5"/>
    <w:pPr>
      <w:spacing w:before="240" w:after="240"/>
      <w:jc w:val="center"/>
      <w:outlineLvl w:val="0"/>
    </w:pPr>
    <w:rPr>
      <w:rFonts w:ascii="Times New Roman" w:hAnsi="Times New Roman"/>
      <w:b/>
      <w:bCs/>
      <w:sz w:val="32"/>
      <w:u w:val="single"/>
    </w:rPr>
  </w:style>
  <w:style w:type="character" w:customStyle="1" w:styleId="hatChar">
    <w:name w:val="hat Char"/>
    <w:link w:val="hat"/>
    <w:rsid w:val="00B309C5"/>
    <w:rPr>
      <w:rFonts w:ascii="Times New Roman" w:hAnsi="Times New Roman"/>
      <w:b/>
      <w:bCs/>
      <w:sz w:val="32"/>
      <w:u w:val="single"/>
    </w:rPr>
  </w:style>
  <w:style w:type="character" w:customStyle="1" w:styleId="storyby">
    <w:name w:val="storyby"/>
    <w:basedOn w:val="DefaultParagraphFont"/>
    <w:rsid w:val="00B309C5"/>
  </w:style>
  <w:style w:type="paragraph" w:customStyle="1" w:styleId="loose">
    <w:name w:val="loose"/>
    <w:basedOn w:val="Normal"/>
    <w:qFormat/>
    <w:rsid w:val="00B309C5"/>
    <w:pPr>
      <w:spacing w:before="100" w:beforeAutospacing="1" w:after="100" w:afterAutospacing="1"/>
    </w:pPr>
    <w:rPr>
      <w:rFonts w:ascii="Times New Roman" w:hAnsi="Times New Roman"/>
      <w:sz w:val="24"/>
    </w:rPr>
  </w:style>
  <w:style w:type="paragraph" w:customStyle="1" w:styleId="subhead">
    <w:name w:val="subhead"/>
    <w:basedOn w:val="Normal"/>
    <w:qFormat/>
    <w:rsid w:val="00B309C5"/>
    <w:pPr>
      <w:spacing w:beforeLines="1" w:afterLines="1"/>
    </w:pPr>
    <w:rPr>
      <w:rFonts w:ascii="Times" w:eastAsia="Cambria" w:hAnsi="Times"/>
      <w:szCs w:val="20"/>
    </w:rPr>
  </w:style>
  <w:style w:type="character" w:customStyle="1" w:styleId="quoted">
    <w:name w:val="quoted"/>
    <w:basedOn w:val="DefaultParagraphFont"/>
    <w:rsid w:val="00B309C5"/>
  </w:style>
  <w:style w:type="character" w:customStyle="1" w:styleId="storytext">
    <w:name w:val="storytext"/>
    <w:basedOn w:val="DefaultParagraphFont"/>
    <w:rsid w:val="00B309C5"/>
  </w:style>
  <w:style w:type="paragraph" w:customStyle="1" w:styleId="cnninline">
    <w:name w:val="cnninline"/>
    <w:basedOn w:val="Normal"/>
    <w:qFormat/>
    <w:rsid w:val="00B309C5"/>
    <w:pPr>
      <w:spacing w:beforeLines="1" w:afterLines="1"/>
    </w:pPr>
    <w:rPr>
      <w:rFonts w:ascii="Times" w:eastAsia="Cambria" w:hAnsi="Times"/>
      <w:szCs w:val="20"/>
    </w:rPr>
  </w:style>
  <w:style w:type="character" w:customStyle="1" w:styleId="EndnoteTextChar2">
    <w:name w:val="Endnote Text Char2"/>
    <w:uiPriority w:val="99"/>
    <w:semiHidden/>
    <w:rsid w:val="00B309C5"/>
    <w:rPr>
      <w:rFonts w:ascii="Arial" w:hAnsi="Arial"/>
    </w:rPr>
  </w:style>
  <w:style w:type="paragraph" w:customStyle="1" w:styleId="2909F619802848F09E01365C32F34654">
    <w:name w:val="2909F619802848F09E01365C32F34654"/>
    <w:qFormat/>
    <w:rsid w:val="00B309C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309C5"/>
    <w:pPr>
      <w:spacing w:after="200" w:line="276" w:lineRule="auto"/>
    </w:pPr>
    <w:rPr>
      <w:rFonts w:ascii="Calibri" w:eastAsia="Times New Roman" w:hAnsi="Calibri" w:cs="Times New Roman"/>
      <w:lang w:eastAsia="ja-JP"/>
    </w:rPr>
  </w:style>
  <w:style w:type="character" w:customStyle="1" w:styleId="UnderlineBold">
    <w:name w:val="Underline + Bold"/>
    <w:uiPriority w:val="1"/>
    <w:qFormat/>
    <w:rsid w:val="00B309C5"/>
    <w:rPr>
      <w:rFonts w:ascii="Times New Roman" w:hAnsi="Times New Roman"/>
      <w:b/>
      <w:sz w:val="20"/>
      <w:u w:val="single"/>
    </w:rPr>
  </w:style>
  <w:style w:type="character" w:customStyle="1" w:styleId="AuthorDate">
    <w:name w:val="Author Date"/>
    <w:rsid w:val="00B309C5"/>
    <w:rPr>
      <w:b/>
      <w:sz w:val="24"/>
      <w:u w:val="thick"/>
    </w:rPr>
  </w:style>
  <w:style w:type="paragraph" w:customStyle="1" w:styleId="TagsCites">
    <w:name w:val="Tags/Cites"/>
    <w:basedOn w:val="Normal"/>
    <w:qFormat/>
    <w:rsid w:val="00B309C5"/>
    <w:pPr>
      <w:autoSpaceDE w:val="0"/>
      <w:autoSpaceDN w:val="0"/>
      <w:adjustRightInd w:val="0"/>
    </w:pPr>
    <w:rPr>
      <w:rFonts w:ascii="Times New Roman" w:hAnsi="Times New Roman"/>
      <w:sz w:val="26"/>
    </w:rPr>
  </w:style>
  <w:style w:type="character" w:customStyle="1" w:styleId="SubtleEmphasis1">
    <w:name w:val="Subtle Emphasis1"/>
    <w:uiPriority w:val="19"/>
    <w:qFormat/>
    <w:rsid w:val="00B309C5"/>
    <w:rPr>
      <w:rFonts w:ascii="Arial" w:hAnsi="Arial" w:cs="Times New Roman"/>
      <w:b/>
      <w:iCs/>
      <w:color w:val="auto"/>
      <w:sz w:val="20"/>
    </w:rPr>
  </w:style>
  <w:style w:type="character" w:customStyle="1" w:styleId="textunderlineChar">
    <w:name w:val="text underline Char"/>
    <w:locked/>
    <w:rsid w:val="00B309C5"/>
    <w:rPr>
      <w:rFonts w:ascii="Garamond" w:eastAsia="Times New Roman" w:hAnsi="Garamond" w:cs="Times New Roman"/>
      <w:sz w:val="22"/>
      <w:szCs w:val="22"/>
      <w:u w:val="single"/>
    </w:rPr>
  </w:style>
  <w:style w:type="character" w:customStyle="1" w:styleId="italic">
    <w:name w:val="italic"/>
    <w:basedOn w:val="DefaultParagraphFont"/>
    <w:rsid w:val="00B309C5"/>
  </w:style>
  <w:style w:type="character" w:customStyle="1" w:styleId="cardtext-underlined">
    <w:name w:val="card text- underlined"/>
    <w:rsid w:val="00B309C5"/>
    <w:rPr>
      <w:rFonts w:ascii="Arial" w:hAnsi="Arial"/>
      <w:sz w:val="12"/>
      <w:u w:val="single"/>
    </w:rPr>
  </w:style>
  <w:style w:type="character" w:customStyle="1" w:styleId="UnderlineTextChar">
    <w:name w:val="Underline Text Char"/>
    <w:rsid w:val="00B309C5"/>
    <w:rPr>
      <w:sz w:val="24"/>
      <w:szCs w:val="24"/>
      <w:u w:val="single"/>
      <w:lang w:val="en-US" w:eastAsia="en-US"/>
    </w:rPr>
  </w:style>
  <w:style w:type="character" w:customStyle="1" w:styleId="cardtext-un-underlined">
    <w:name w:val="card text- un-underlined"/>
    <w:rsid w:val="00B309C5"/>
    <w:rPr>
      <w:sz w:val="12"/>
    </w:rPr>
  </w:style>
  <w:style w:type="paragraph" w:customStyle="1" w:styleId="BodyA">
    <w:name w:val="Body A"/>
    <w:qFormat/>
    <w:rsid w:val="00B309C5"/>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qFormat/>
    <w:rsid w:val="00B309C5"/>
    <w:pPr>
      <w:ind w:left="1440" w:right="720"/>
    </w:pPr>
    <w:rPr>
      <w:rFonts w:ascii="Times New Roman" w:hAnsi="Times New Roman"/>
      <w:sz w:val="10"/>
    </w:rPr>
  </w:style>
  <w:style w:type="character" w:customStyle="1" w:styleId="SmalltextCharCharCharChar">
    <w:name w:val="Small text Char Char Char Char"/>
    <w:rsid w:val="00B309C5"/>
    <w:rPr>
      <w:sz w:val="16"/>
      <w:szCs w:val="24"/>
      <w:lang w:val="en-US" w:eastAsia="en-US" w:bidi="ar-SA"/>
    </w:rPr>
  </w:style>
  <w:style w:type="paragraph" w:customStyle="1" w:styleId="HotRouteCharCharCharCharChar">
    <w:name w:val="Hot Route! Char Char Char Char Char"/>
    <w:basedOn w:val="Normal"/>
    <w:link w:val="HotRouteCharCharCharCharCharChar"/>
    <w:qFormat/>
    <w:rsid w:val="00B309C5"/>
    <w:pPr>
      <w:ind w:left="144"/>
    </w:pPr>
    <w:rPr>
      <w:rFonts w:ascii="Times New Roman" w:hAnsi="Times New Roman"/>
    </w:rPr>
  </w:style>
  <w:style w:type="character" w:customStyle="1" w:styleId="UnderlineCharCharCharCharCharCharCharChar">
    <w:name w:val="Underline Char Char Char Char Char Char Char Char"/>
    <w:link w:val="UnderlineCharCharCharCharCharCharChar"/>
    <w:rsid w:val="00B309C5"/>
    <w:rPr>
      <w:szCs w:val="24"/>
      <w:u w:val="single"/>
    </w:rPr>
  </w:style>
  <w:style w:type="paragraph" w:customStyle="1" w:styleId="DebateTag">
    <w:name w:val="DebateTag"/>
    <w:basedOn w:val="Normal"/>
    <w:next w:val="Normal"/>
    <w:qFormat/>
    <w:rsid w:val="00B309C5"/>
    <w:pPr>
      <w:widowControl w:val="0"/>
      <w:autoSpaceDE w:val="0"/>
      <w:autoSpaceDN w:val="0"/>
    </w:pPr>
    <w:rPr>
      <w:rFonts w:ascii="Times New Roman" w:hAnsi="Times New Roman"/>
      <w:b/>
      <w:sz w:val="24"/>
    </w:rPr>
  </w:style>
  <w:style w:type="character" w:customStyle="1" w:styleId="DebateNormal">
    <w:name w:val="DebateNormal"/>
    <w:rsid w:val="00B309C5"/>
    <w:rPr>
      <w:rFonts w:ascii="Times New Roman" w:hAnsi="Times New Roman"/>
      <w:sz w:val="20"/>
    </w:rPr>
  </w:style>
  <w:style w:type="character" w:customStyle="1" w:styleId="DebateTagChar">
    <w:name w:val="DebateTag Char"/>
    <w:rsid w:val="00B309C5"/>
    <w:rPr>
      <w:b/>
      <w:sz w:val="24"/>
      <w:szCs w:val="24"/>
      <w:lang w:val="en-US" w:eastAsia="en-US" w:bidi="ar-SA"/>
    </w:rPr>
  </w:style>
  <w:style w:type="character" w:customStyle="1" w:styleId="DebateSmallText">
    <w:name w:val="DebateSmallText"/>
    <w:basedOn w:val="DebateNormal"/>
    <w:rsid w:val="00B309C5"/>
    <w:rPr>
      <w:rFonts w:ascii="Times New Roman" w:hAnsi="Times New Roman"/>
      <w:sz w:val="20"/>
    </w:rPr>
  </w:style>
  <w:style w:type="character" w:customStyle="1" w:styleId="DebateUnderline">
    <w:name w:val="DebateUnderline"/>
    <w:rsid w:val="00B309C5"/>
    <w:rPr>
      <w:rFonts w:ascii="Times New Roman" w:hAnsi="Times New Roman"/>
      <w:sz w:val="20"/>
      <w:u w:val="single"/>
    </w:rPr>
  </w:style>
  <w:style w:type="character" w:customStyle="1" w:styleId="CardUnderlineChar">
    <w:name w:val="Card Underline Char"/>
    <w:link w:val="CardUnderline"/>
    <w:rsid w:val="00B309C5"/>
    <w:rPr>
      <w:szCs w:val="24"/>
      <w:u w:val="single"/>
    </w:rPr>
  </w:style>
  <w:style w:type="character" w:customStyle="1" w:styleId="UnderlinestyleChar">
    <w:name w:val="Underline style Char"/>
    <w:rsid w:val="00B309C5"/>
    <w:rPr>
      <w:szCs w:val="24"/>
      <w:u w:val="single"/>
    </w:rPr>
  </w:style>
  <w:style w:type="character" w:customStyle="1" w:styleId="maintextleft">
    <w:name w:val="maintextleft"/>
    <w:basedOn w:val="DefaultParagraphFont"/>
    <w:rsid w:val="00B309C5"/>
  </w:style>
  <w:style w:type="character" w:customStyle="1" w:styleId="cardUnderlineChar0">
    <w:name w:val="card+Underline Char"/>
    <w:rsid w:val="00B309C5"/>
    <w:rPr>
      <w:rFonts w:ascii="Times" w:hAnsi="Times"/>
      <w:u w:val="single"/>
      <w:lang w:val="en-US" w:eastAsia="en-US" w:bidi="ar-SA"/>
    </w:rPr>
  </w:style>
  <w:style w:type="paragraph" w:customStyle="1" w:styleId="FR4">
    <w:name w:val="FR4"/>
    <w:qFormat/>
    <w:rsid w:val="00B309C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B309C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styleId="Subtitle">
    <w:name w:val="Subtitle"/>
    <w:aliases w:val="Underlined card text"/>
    <w:basedOn w:val="Normal"/>
    <w:next w:val="Normal"/>
    <w:link w:val="SubtitleChar"/>
    <w:uiPriority w:val="11"/>
    <w:qFormat/>
    <w:rsid w:val="00B309C5"/>
    <w:pPr>
      <w:numPr>
        <w:ilvl w:val="1"/>
      </w:numPr>
    </w:pPr>
    <w:rPr>
      <w:rFonts w:ascii="Times New Roman" w:hAnsi="Times New Roman"/>
      <w:iCs/>
      <w:color w:val="000000"/>
      <w:spacing w:val="15"/>
      <w:u w:val="single"/>
    </w:rPr>
  </w:style>
  <w:style w:type="character" w:customStyle="1" w:styleId="SubtitleChar">
    <w:name w:val="Subtitle Char"/>
    <w:aliases w:val="Underlined card text Char"/>
    <w:basedOn w:val="DefaultParagraphFont"/>
    <w:link w:val="Subtitle"/>
    <w:uiPriority w:val="11"/>
    <w:rsid w:val="00B309C5"/>
    <w:rPr>
      <w:rFonts w:ascii="Times New Roman" w:hAnsi="Times New Roman"/>
      <w:iCs/>
      <w:color w:val="000000"/>
      <w:spacing w:val="15"/>
      <w:u w:val="single"/>
    </w:rPr>
  </w:style>
  <w:style w:type="paragraph" w:customStyle="1" w:styleId="Normaltag">
    <w:name w:val="Normal tag"/>
    <w:basedOn w:val="Normal"/>
    <w:link w:val="NormaltagChar"/>
    <w:qFormat/>
    <w:rsid w:val="00B309C5"/>
    <w:rPr>
      <w:rFonts w:ascii="Times New Roman" w:hAnsi="Times New Roman"/>
      <w:b/>
      <w:sz w:val="24"/>
      <w:szCs w:val="20"/>
    </w:rPr>
  </w:style>
  <w:style w:type="character" w:customStyle="1" w:styleId="NormaltagChar">
    <w:name w:val="Normal tag Char"/>
    <w:link w:val="Normaltag"/>
    <w:locked/>
    <w:rsid w:val="00B309C5"/>
    <w:rPr>
      <w:rFonts w:ascii="Times New Roman" w:hAnsi="Times New Roman"/>
      <w:b/>
      <w:sz w:val="24"/>
      <w:szCs w:val="20"/>
    </w:rPr>
  </w:style>
  <w:style w:type="paragraph" w:customStyle="1" w:styleId="Cardnon-underlined">
    <w:name w:val="Card non-underlined"/>
    <w:basedOn w:val="Normal"/>
    <w:autoRedefine/>
    <w:qFormat/>
    <w:rsid w:val="00B309C5"/>
    <w:rPr>
      <w:rFonts w:ascii="Times New Roman" w:hAnsi="Times New Roman"/>
      <w:sz w:val="14"/>
      <w:szCs w:val="20"/>
    </w:rPr>
  </w:style>
  <w:style w:type="character" w:customStyle="1" w:styleId="Highlight">
    <w:name w:val="Highlight"/>
    <w:uiPriority w:val="1"/>
    <w:qFormat/>
    <w:rsid w:val="00B309C5"/>
    <w:rPr>
      <w:b/>
      <w:sz w:val="20"/>
      <w:u w:val="single"/>
    </w:rPr>
  </w:style>
  <w:style w:type="character" w:customStyle="1" w:styleId="BoxText">
    <w:name w:val="Box Text"/>
    <w:qFormat/>
    <w:rsid w:val="00B309C5"/>
    <w:rPr>
      <w:bdr w:val="single" w:sz="8" w:space="0" w:color="auto"/>
    </w:rPr>
  </w:style>
  <w:style w:type="character" w:customStyle="1" w:styleId="NoCharacterStyle">
    <w:name w:val="No Character Style"/>
    <w:qFormat/>
    <w:rsid w:val="00B309C5"/>
  </w:style>
  <w:style w:type="paragraph" w:customStyle="1" w:styleId="DebateHeading2">
    <w:name w:val="Debate.Heading2"/>
    <w:basedOn w:val="Heading2"/>
    <w:qFormat/>
    <w:rsid w:val="00B309C5"/>
    <w:pPr>
      <w:pageBreakBefore w:val="0"/>
      <w:pBdr>
        <w:top w:val="single" w:sz="18" w:space="1" w:color="auto"/>
        <w:left w:val="single" w:sz="18" w:space="4" w:color="auto"/>
        <w:bottom w:val="single" w:sz="18" w:space="1" w:color="auto"/>
        <w:right w:val="single" w:sz="18" w:space="4" w:color="auto"/>
      </w:pBdr>
      <w:shd w:val="clear" w:color="auto" w:fill="C00000"/>
      <w:spacing w:before="240" w:line="276" w:lineRule="auto"/>
      <w:ind w:left="1440" w:right="1440"/>
      <w:outlineLvl w:val="9"/>
    </w:pPr>
    <w:rPr>
      <w:rFonts w:eastAsia="Times New Roman" w:cs="Times New Roman"/>
      <w:color w:val="FFFF00"/>
      <w:sz w:val="32"/>
      <w:u w:val="none"/>
    </w:rPr>
  </w:style>
  <w:style w:type="paragraph" w:customStyle="1" w:styleId="blocktitle3">
    <w:name w:val="block title"/>
    <w:basedOn w:val="DebateHeading1"/>
    <w:autoRedefine/>
    <w:qFormat/>
    <w:rsid w:val="00B309C5"/>
    <w:pPr>
      <w:tabs>
        <w:tab w:val="left" w:pos="9450"/>
        <w:tab w:val="left" w:pos="9900"/>
        <w:tab w:val="left" w:pos="10260"/>
      </w:tabs>
      <w:spacing w:before="240" w:line="276" w:lineRule="auto"/>
      <w:ind w:right="0"/>
      <w:jc w:val="center"/>
    </w:pPr>
    <w:rPr>
      <w:rFonts w:ascii="Cambria" w:hAnsi="Cambria"/>
      <w:caps w:val="0"/>
      <w:sz w:val="24"/>
      <w:u w:val="single"/>
    </w:rPr>
  </w:style>
  <w:style w:type="character" w:customStyle="1" w:styleId="contentauthor">
    <w:name w:val="contentauthor"/>
    <w:basedOn w:val="DefaultParagraphFont"/>
    <w:rsid w:val="00B309C5"/>
  </w:style>
  <w:style w:type="paragraph" w:customStyle="1" w:styleId="UnderlinedCardText">
    <w:name w:val="Underlined Card Text"/>
    <w:basedOn w:val="Normal"/>
    <w:link w:val="UnderlinedCardTextChar"/>
    <w:qFormat/>
    <w:rsid w:val="00B309C5"/>
    <w:pPr>
      <w:spacing w:after="200"/>
    </w:pPr>
    <w:rPr>
      <w:rFonts w:ascii="Arial Narrow" w:eastAsia="Calibri" w:hAnsi="Arial Narrow"/>
      <w:sz w:val="18"/>
      <w:u w:val="single"/>
    </w:rPr>
  </w:style>
  <w:style w:type="character" w:customStyle="1" w:styleId="UnderlinedCardTextChar">
    <w:name w:val="Underlined Card Text Char"/>
    <w:link w:val="UnderlinedCardText"/>
    <w:locked/>
    <w:rsid w:val="00B309C5"/>
    <w:rPr>
      <w:rFonts w:ascii="Arial Narrow" w:eastAsia="Calibri" w:hAnsi="Arial Narrow"/>
      <w:sz w:val="18"/>
      <w:u w:val="single"/>
    </w:rPr>
  </w:style>
  <w:style w:type="character" w:customStyle="1" w:styleId="detailpagebody2">
    <w:name w:val="detail_page_body2"/>
    <w:basedOn w:val="DefaultParagraphFont"/>
    <w:rsid w:val="00B309C5"/>
  </w:style>
  <w:style w:type="paragraph" w:customStyle="1" w:styleId="first">
    <w:name w:val="first"/>
    <w:basedOn w:val="Normal"/>
    <w:qFormat/>
    <w:rsid w:val="00B309C5"/>
    <w:pPr>
      <w:spacing w:before="100" w:beforeAutospacing="1" w:after="100" w:afterAutospacing="1"/>
    </w:pPr>
    <w:rPr>
      <w:rFonts w:ascii="Times New Roman" w:hAnsi="Times New Roman"/>
      <w:sz w:val="24"/>
      <w:lang w:eastAsia="zh-CN"/>
    </w:rPr>
  </w:style>
  <w:style w:type="paragraph" w:customStyle="1" w:styleId="body-paragraph">
    <w:name w:val="body-paragraph"/>
    <w:basedOn w:val="Normal"/>
    <w:qFormat/>
    <w:rsid w:val="00B309C5"/>
    <w:pPr>
      <w:spacing w:before="100" w:beforeAutospacing="1" w:after="100" w:afterAutospacing="1"/>
    </w:pPr>
    <w:rPr>
      <w:rFonts w:ascii="Times New Roman" w:hAnsi="Times New Roman"/>
      <w:sz w:val="24"/>
      <w:lang w:eastAsia="zh-CN"/>
    </w:rPr>
  </w:style>
  <w:style w:type="paragraph" w:customStyle="1" w:styleId="looseLeft016">
    <w:name w:val="loose + Left:  0.16&quot;"/>
    <w:aliases w:val="Right:  0normal16&quot;"/>
    <w:basedOn w:val="loose"/>
    <w:qFormat/>
    <w:rsid w:val="00B309C5"/>
    <w:pPr>
      <w:ind w:left="225" w:right="225"/>
    </w:pPr>
  </w:style>
  <w:style w:type="paragraph" w:customStyle="1" w:styleId="Tagline">
    <w:name w:val="Tagline"/>
    <w:basedOn w:val="Heading2"/>
    <w:link w:val="TaglineChar"/>
    <w:qFormat/>
    <w:rsid w:val="00B309C5"/>
    <w:pPr>
      <w:keepLines w:val="0"/>
      <w:pageBreakBefore w:val="0"/>
      <w:shd w:val="clear" w:color="auto" w:fill="C00000"/>
      <w:spacing w:before="0" w:after="120"/>
      <w:jc w:val="left"/>
    </w:pPr>
    <w:rPr>
      <w:rFonts w:ascii="Times New Roman" w:eastAsia="Times New Roman" w:hAnsi="Times New Roman" w:cs="Times New Roman"/>
      <w:color w:val="FFFF00"/>
      <w:sz w:val="22"/>
      <w:szCs w:val="28"/>
      <w:u w:val="none"/>
    </w:rPr>
  </w:style>
  <w:style w:type="paragraph" w:customStyle="1" w:styleId="CiteExtras">
    <w:name w:val="Cite Extras"/>
    <w:basedOn w:val="Heading4"/>
    <w:uiPriority w:val="99"/>
    <w:qFormat/>
    <w:rsid w:val="00B309C5"/>
    <w:pPr>
      <w:keepLines w:val="0"/>
      <w:spacing w:before="0" w:after="120"/>
    </w:pPr>
    <w:rPr>
      <w:rFonts w:ascii="Times New Roman" w:eastAsia="Times New Roman" w:hAnsi="Times New Roman" w:cs="Times New Roman"/>
      <w:b w:val="0"/>
      <w:iCs w:val="0"/>
      <w:sz w:val="16"/>
      <w:szCs w:val="28"/>
    </w:rPr>
  </w:style>
  <w:style w:type="paragraph" w:styleId="TOCHeading">
    <w:name w:val="TOC Heading"/>
    <w:basedOn w:val="Heading1"/>
    <w:next w:val="Normal"/>
    <w:uiPriority w:val="39"/>
    <w:qFormat/>
    <w:rsid w:val="00B309C5"/>
    <w:pPr>
      <w:pageBreakBefore w:val="0"/>
      <w:pBdr>
        <w:top w:val="none" w:sz="0" w:space="0" w:color="auto"/>
        <w:left w:val="none" w:sz="0" w:space="0" w:color="auto"/>
        <w:bottom w:val="none" w:sz="0" w:space="0" w:color="auto"/>
        <w:right w:val="none" w:sz="0" w:space="0" w:color="auto"/>
      </w:pBdr>
      <w:shd w:val="clear" w:color="auto" w:fill="000000" w:themeFill="text1"/>
      <w:spacing w:before="0" w:line="276" w:lineRule="auto"/>
      <w:jc w:val="left"/>
      <w:outlineLvl w:val="9"/>
    </w:pPr>
    <w:rPr>
      <w:rFonts w:eastAsia="Times New Roman" w:cs="Times New Roman"/>
      <w:bCs/>
      <w:color w:val="365F91"/>
      <w:sz w:val="28"/>
      <w:szCs w:val="28"/>
    </w:rPr>
  </w:style>
  <w:style w:type="paragraph" w:customStyle="1" w:styleId="BlockTitle4">
    <w:name w:val="BlockTitle"/>
    <w:basedOn w:val="Normal"/>
    <w:qFormat/>
    <w:rsid w:val="00B309C5"/>
    <w:pPr>
      <w:spacing w:after="240"/>
      <w:jc w:val="center"/>
      <w:outlineLvl w:val="0"/>
    </w:pPr>
    <w:rPr>
      <w:b/>
      <w:sz w:val="28"/>
      <w:szCs w:val="20"/>
    </w:rPr>
  </w:style>
  <w:style w:type="paragraph" w:customStyle="1" w:styleId="tagCharCharCharChar">
    <w:name w:val="tag Char Char Char Char"/>
    <w:basedOn w:val="Normal"/>
    <w:qFormat/>
    <w:rsid w:val="00B309C5"/>
    <w:rPr>
      <w:rFonts w:ascii="Times New Roman" w:hAnsi="Times New Roman"/>
      <w:b/>
      <w:sz w:val="24"/>
      <w:szCs w:val="20"/>
    </w:rPr>
  </w:style>
  <w:style w:type="character" w:customStyle="1" w:styleId="normaltext0">
    <w:name w:val="normaltext"/>
    <w:rsid w:val="00B309C5"/>
    <w:rPr>
      <w:rFonts w:ascii="Times New Roman" w:hAnsi="Times New Roman"/>
      <w:sz w:val="18"/>
    </w:rPr>
  </w:style>
  <w:style w:type="paragraph" w:customStyle="1" w:styleId="styleannouncement">
    <w:name w:val="styleannouncement"/>
    <w:basedOn w:val="Normal"/>
    <w:qFormat/>
    <w:rsid w:val="00B309C5"/>
    <w:pPr>
      <w:spacing w:before="100" w:beforeAutospacing="1" w:after="100" w:afterAutospacing="1"/>
    </w:pPr>
    <w:rPr>
      <w:rFonts w:ascii="Times New Roman" w:hAnsi="Times New Roman"/>
      <w:sz w:val="24"/>
    </w:rPr>
  </w:style>
  <w:style w:type="paragraph" w:customStyle="1" w:styleId="KellyEvChar">
    <w:name w:val="KellyEv Char"/>
    <w:basedOn w:val="Normal"/>
    <w:autoRedefine/>
    <w:qFormat/>
    <w:rsid w:val="00B309C5"/>
    <w:pPr>
      <w:keepLines/>
      <w:widowControl w:val="0"/>
      <w:tabs>
        <w:tab w:val="left" w:pos="-6120"/>
        <w:tab w:val="left" w:pos="7470"/>
        <w:tab w:val="left" w:pos="7650"/>
        <w:tab w:val="left" w:pos="7740"/>
        <w:tab w:val="left" w:pos="8190"/>
      </w:tabs>
      <w:spacing w:before="120" w:line="210" w:lineRule="exact"/>
      <w:ind w:left="1080" w:right="780"/>
      <w:jc w:val="both"/>
    </w:pPr>
    <w:rPr>
      <w:rFonts w:ascii="Times New Roman" w:hAnsi="Times New Roman"/>
      <w:snapToGrid w:val="0"/>
    </w:rPr>
  </w:style>
  <w:style w:type="paragraph" w:customStyle="1" w:styleId="KD1">
    <w:name w:val="KD1"/>
    <w:basedOn w:val="Normal"/>
    <w:autoRedefine/>
    <w:qFormat/>
    <w:rsid w:val="00B309C5"/>
    <w:pPr>
      <w:keepLines/>
      <w:widowControl w:val="0"/>
      <w:tabs>
        <w:tab w:val="left" w:pos="-6120"/>
        <w:tab w:val="left" w:pos="7470"/>
        <w:tab w:val="left" w:pos="7650"/>
        <w:tab w:val="left" w:pos="7740"/>
        <w:tab w:val="left" w:pos="8190"/>
      </w:tabs>
      <w:spacing w:before="120" w:line="220" w:lineRule="exact"/>
      <w:ind w:left="1080" w:right="780" w:hanging="360"/>
    </w:pPr>
    <w:rPr>
      <w:rFonts w:ascii="Times New Roman" w:hAnsi="Times New Roman"/>
      <w:snapToGrid w:val="0"/>
      <w:sz w:val="24"/>
      <w:u w:val="single"/>
    </w:rPr>
  </w:style>
  <w:style w:type="paragraph" w:customStyle="1" w:styleId="StyleHeading210pt">
    <w:name w:val="Style Heading 2 + 10 pt"/>
    <w:basedOn w:val="Heading2"/>
    <w:qFormat/>
    <w:rsid w:val="00B309C5"/>
    <w:pPr>
      <w:keepLines w:val="0"/>
      <w:pageBreakBefore w:val="0"/>
      <w:shd w:val="clear" w:color="auto" w:fill="C00000"/>
      <w:spacing w:before="240" w:after="60"/>
      <w:jc w:val="left"/>
    </w:pPr>
    <w:rPr>
      <w:rFonts w:ascii="Times New Roman" w:eastAsia="SimSun" w:hAnsi="Times New Roman" w:cs="Times New Roman"/>
      <w:bCs/>
      <w:color w:val="FFFF00"/>
      <w:sz w:val="24"/>
      <w:szCs w:val="24"/>
      <w:u w:val="none"/>
      <w:lang w:eastAsia="zh-CN"/>
    </w:rPr>
  </w:style>
  <w:style w:type="paragraph" w:customStyle="1" w:styleId="StyleHeading29pt">
    <w:name w:val="Style Heading 2 + 9 pt"/>
    <w:basedOn w:val="Heading3"/>
    <w:qFormat/>
    <w:rsid w:val="00B309C5"/>
    <w:pPr>
      <w:keepLines w:val="0"/>
      <w:pageBreakBefore w:val="0"/>
      <w:shd w:val="clear" w:color="auto" w:fill="FFFF00"/>
      <w:spacing w:before="240" w:after="60"/>
      <w:jc w:val="left"/>
    </w:pPr>
    <w:rPr>
      <w:rFonts w:ascii="Times New Roman" w:eastAsia="SimSun" w:hAnsi="Times New Roman" w:cs="Times New Roman"/>
      <w:b w:val="0"/>
      <w:color w:val="C00000"/>
      <w:sz w:val="18"/>
      <w:szCs w:val="18"/>
      <w:u w:val="none"/>
      <w:lang w:eastAsia="zh-CN"/>
    </w:rPr>
  </w:style>
  <w:style w:type="character" w:customStyle="1" w:styleId="StyleHeading2Char6ptNotBoldSmallcapsChar">
    <w:name w:val="Style Heading 2Char + 6 pt Not Bold Small caps Char"/>
    <w:rsid w:val="00B309C5"/>
    <w:rPr>
      <w:rFonts w:cs="Arial"/>
      <w:b/>
      <w:bCs/>
      <w:iCs/>
      <w:noProof w:val="0"/>
      <w:sz w:val="12"/>
      <w:szCs w:val="12"/>
      <w:lang w:val="en-US" w:eastAsia="en-US" w:bidi="ar-SA"/>
    </w:rPr>
  </w:style>
  <w:style w:type="paragraph" w:customStyle="1" w:styleId="normalunderlined">
    <w:name w:val="normal + underlined"/>
    <w:basedOn w:val="BodyText2"/>
    <w:qFormat/>
    <w:rsid w:val="00B309C5"/>
    <w:rPr>
      <w:rFonts w:ascii="Times New Roman" w:hAnsi="Times New Roman"/>
      <w:sz w:val="20"/>
      <w:u w:val="single"/>
    </w:rPr>
  </w:style>
  <w:style w:type="paragraph" w:customStyle="1" w:styleId="text14-black">
    <w:name w:val="text14-black"/>
    <w:basedOn w:val="Normal"/>
    <w:qFormat/>
    <w:rsid w:val="00B309C5"/>
    <w:pPr>
      <w:spacing w:before="100" w:beforeAutospacing="1" w:after="100" w:afterAutospacing="1"/>
    </w:pPr>
    <w:rPr>
      <w:rFonts w:ascii="Times New Roman" w:hAnsi="Times New Roman"/>
      <w:sz w:val="24"/>
    </w:rPr>
  </w:style>
  <w:style w:type="character" w:customStyle="1" w:styleId="TitleChar1">
    <w:name w:val="Title Char1"/>
    <w:aliases w:val="UNDERLINE Char2,Bold Underlined Char2,Read This Char1,title Char1,Bold Underlined Char1,UNDERLINE Char1"/>
    <w:uiPriority w:val="10"/>
    <w:qFormat/>
    <w:rsid w:val="00B309C5"/>
    <w:rPr>
      <w:bCs/>
      <w:kern w:val="28"/>
      <w:szCs w:val="32"/>
      <w:u w:val="thick"/>
    </w:rPr>
  </w:style>
  <w:style w:type="paragraph" w:customStyle="1" w:styleId="NormalNoUnderline">
    <w:name w:val="Normal + No Underline"/>
    <w:basedOn w:val="Normal"/>
    <w:link w:val="NormalNoUnderlineChar"/>
    <w:qFormat/>
    <w:rsid w:val="00B309C5"/>
    <w:pPr>
      <w:ind w:left="720"/>
    </w:pPr>
    <w:rPr>
      <w:rFonts w:ascii="Times New Roman" w:hAnsi="Times New Roman"/>
      <w:sz w:val="12"/>
    </w:rPr>
  </w:style>
  <w:style w:type="paragraph" w:customStyle="1" w:styleId="source">
    <w:name w:val="source"/>
    <w:basedOn w:val="Normal"/>
    <w:qFormat/>
    <w:rsid w:val="00B309C5"/>
    <w:pPr>
      <w:spacing w:before="100" w:beforeAutospacing="1" w:after="100" w:afterAutospacing="1"/>
    </w:pPr>
    <w:rPr>
      <w:rFonts w:ascii="Arial Unicode MS" w:hAnsi="Arial Unicode MS"/>
      <w:sz w:val="24"/>
    </w:rPr>
  </w:style>
  <w:style w:type="paragraph" w:customStyle="1" w:styleId="tag0">
    <w:name w:val="%tag"/>
    <w:basedOn w:val="Normal"/>
    <w:qFormat/>
    <w:rsid w:val="00B309C5"/>
    <w:rPr>
      <w:rFonts w:ascii="Times New Roman" w:hAnsi="Times New Roman"/>
      <w:b/>
      <w:sz w:val="24"/>
      <w:szCs w:val="20"/>
    </w:rPr>
  </w:style>
  <w:style w:type="paragraph" w:customStyle="1" w:styleId="card2">
    <w:name w:val="%card"/>
    <w:basedOn w:val="Normal"/>
    <w:qFormat/>
    <w:rsid w:val="00B309C5"/>
    <w:pPr>
      <w:ind w:left="288" w:right="288"/>
    </w:pPr>
    <w:rPr>
      <w:rFonts w:ascii="Times New Roman" w:hAnsi="Times New Roman"/>
      <w:szCs w:val="20"/>
    </w:rPr>
  </w:style>
  <w:style w:type="character" w:customStyle="1" w:styleId="hit1">
    <w:name w:val="hit1"/>
    <w:rsid w:val="00B309C5"/>
    <w:rPr>
      <w:b/>
      <w:bCs/>
      <w:color w:val="CC0033"/>
    </w:rPr>
  </w:style>
  <w:style w:type="paragraph" w:customStyle="1" w:styleId="CardsFont6pt">
    <w:name w:val="Cards + Font: 6 pt"/>
    <w:basedOn w:val="Cards0"/>
    <w:qFormat/>
    <w:rsid w:val="00B309C5"/>
    <w:pPr>
      <w:autoSpaceDE w:val="0"/>
      <w:autoSpaceDN w:val="0"/>
      <w:adjustRightInd w:val="0"/>
      <w:ind w:left="432" w:right="432"/>
      <w:jc w:val="both"/>
    </w:pPr>
    <w:rPr>
      <w:sz w:val="12"/>
      <w:szCs w:val="20"/>
    </w:rPr>
  </w:style>
  <w:style w:type="character" w:customStyle="1" w:styleId="CitesChar1">
    <w:name w:val="Cites Char1"/>
    <w:rsid w:val="00B309C5"/>
    <w:rPr>
      <w:b/>
      <w:bCs/>
      <w:noProof w:val="0"/>
      <w:lang w:val="en-US" w:eastAsia="en-US" w:bidi="ar-SA"/>
    </w:rPr>
  </w:style>
  <w:style w:type="paragraph" w:customStyle="1" w:styleId="CardsCharChar">
    <w:name w:val="Cards Char Char"/>
    <w:basedOn w:val="Normal"/>
    <w:qFormat/>
    <w:rsid w:val="00B309C5"/>
    <w:pPr>
      <w:autoSpaceDE w:val="0"/>
      <w:autoSpaceDN w:val="0"/>
      <w:adjustRightInd w:val="0"/>
      <w:ind w:left="432" w:right="432"/>
      <w:jc w:val="both"/>
    </w:pPr>
    <w:rPr>
      <w:rFonts w:ascii="Times New Roman" w:hAnsi="Times New Roman"/>
      <w:szCs w:val="20"/>
    </w:rPr>
  </w:style>
  <w:style w:type="paragraph" w:customStyle="1" w:styleId="Irrelevant6font">
    <w:name w:val="Irrelevant (6 font)"/>
    <w:basedOn w:val="Normal"/>
    <w:link w:val="Irrelevant6fontCharChar"/>
    <w:qFormat/>
    <w:rsid w:val="00B309C5"/>
    <w:pPr>
      <w:ind w:left="547" w:right="648"/>
      <w:jc w:val="both"/>
    </w:pPr>
    <w:rPr>
      <w:rFonts w:ascii="Times New Roman" w:hAnsi="Times New Roman"/>
      <w:sz w:val="12"/>
      <w:szCs w:val="12"/>
    </w:rPr>
  </w:style>
  <w:style w:type="character" w:customStyle="1" w:styleId="Irrelevant6fontCharChar">
    <w:name w:val="Irrelevant (6 font) Char Char"/>
    <w:link w:val="Irrelevant6font"/>
    <w:rsid w:val="00B309C5"/>
    <w:rPr>
      <w:rFonts w:ascii="Times New Roman" w:hAnsi="Times New Roman"/>
      <w:sz w:val="12"/>
      <w:szCs w:val="12"/>
    </w:rPr>
  </w:style>
  <w:style w:type="paragraph" w:customStyle="1" w:styleId="UnderlinedCard">
    <w:name w:val="Underlined Card"/>
    <w:basedOn w:val="Normal"/>
    <w:qFormat/>
    <w:rsid w:val="00B309C5"/>
    <w:pPr>
      <w:ind w:left="720" w:right="720"/>
    </w:pPr>
    <w:rPr>
      <w:rFonts w:ascii="Palatino Linotype" w:hAnsi="Palatino Linotype"/>
      <w:szCs w:val="20"/>
      <w:u w:val="single"/>
    </w:rPr>
  </w:style>
  <w:style w:type="paragraph" w:customStyle="1" w:styleId="NoSpacing2">
    <w:name w:val="No Spacing2"/>
    <w:aliases w:val="Dont use,No Spacing21"/>
    <w:qFormat/>
    <w:rsid w:val="00B309C5"/>
    <w:pPr>
      <w:spacing w:after="0" w:line="240" w:lineRule="auto"/>
    </w:pPr>
    <w:rPr>
      <w:rFonts w:ascii="Calibri" w:eastAsia="Calibri" w:hAnsi="Calibri" w:cs="Times New Roman"/>
    </w:rPr>
  </w:style>
  <w:style w:type="paragraph" w:customStyle="1" w:styleId="ThickUnderline">
    <w:name w:val="Thick Underline"/>
    <w:aliases w:val="Cards + Font: 12 pt Char Char Char,Cards + Font: 12 pt Char Char Char Char Char Char Char,Cards + Font: 12 pt Char Char Char Char Char Char Char Char Char Char,Cards + Font: 12 pt Char Char Char3,Cards + Font: 12 pt Char Char1 Char"/>
    <w:basedOn w:val="Cards0"/>
    <w:autoRedefine/>
    <w:uiPriority w:val="6"/>
    <w:qFormat/>
    <w:rsid w:val="00B309C5"/>
    <w:pPr>
      <w:autoSpaceDE w:val="0"/>
      <w:autoSpaceDN w:val="0"/>
      <w:adjustRightInd w:val="0"/>
      <w:ind w:left="432" w:right="432"/>
      <w:jc w:val="both"/>
    </w:pPr>
    <w:rPr>
      <w:sz w:val="24"/>
      <w:u w:val="thick"/>
    </w:rPr>
  </w:style>
  <w:style w:type="paragraph" w:customStyle="1" w:styleId="rddateline">
    <w:name w:val="rddateline"/>
    <w:basedOn w:val="Normal"/>
    <w:qFormat/>
    <w:rsid w:val="00B309C5"/>
    <w:rPr>
      <w:szCs w:val="20"/>
    </w:rPr>
  </w:style>
  <w:style w:type="paragraph" w:customStyle="1" w:styleId="rdheadline">
    <w:name w:val="rdheadline"/>
    <w:basedOn w:val="Normal"/>
    <w:qFormat/>
    <w:rsid w:val="00B309C5"/>
    <w:pPr>
      <w:spacing w:before="100" w:beforeAutospacing="1" w:after="100" w:afterAutospacing="1"/>
    </w:pPr>
    <w:rPr>
      <w:rFonts w:ascii="Verdana" w:hAnsi="Verdana"/>
      <w:b/>
      <w:bCs/>
      <w:sz w:val="32"/>
      <w:szCs w:val="32"/>
    </w:rPr>
  </w:style>
  <w:style w:type="paragraph" w:customStyle="1" w:styleId="rdbyline">
    <w:name w:val="rdbyline"/>
    <w:basedOn w:val="Normal"/>
    <w:qFormat/>
    <w:rsid w:val="00B309C5"/>
    <w:pPr>
      <w:spacing w:after="100" w:afterAutospacing="1"/>
    </w:pPr>
    <w:rPr>
      <w:rFonts w:ascii="Verdana" w:hAnsi="Verdana"/>
      <w:szCs w:val="20"/>
    </w:rPr>
  </w:style>
  <w:style w:type="character" w:customStyle="1" w:styleId="rddeckline1">
    <w:name w:val="rddeckline1"/>
    <w:rsid w:val="00B309C5"/>
    <w:rPr>
      <w:rFonts w:ascii="Verdana" w:hAnsi="Verdana" w:hint="default"/>
      <w:b/>
      <w:bCs/>
      <w:sz w:val="22"/>
      <w:szCs w:val="22"/>
    </w:rPr>
  </w:style>
  <w:style w:type="character" w:customStyle="1" w:styleId="contact1">
    <w:name w:val="contact1"/>
    <w:rsid w:val="00B309C5"/>
    <w:rPr>
      <w:rFonts w:ascii="Tahoma" w:hAnsi="Tahoma" w:cs="Tahoma" w:hint="default"/>
      <w:color w:val="999999"/>
      <w:sz w:val="20"/>
      <w:szCs w:val="20"/>
    </w:rPr>
  </w:style>
  <w:style w:type="character" w:customStyle="1" w:styleId="credits1">
    <w:name w:val="credits1"/>
    <w:rsid w:val="00B309C5"/>
    <w:rPr>
      <w:rFonts w:ascii="Tahoma" w:hAnsi="Tahoma" w:cs="Tahoma" w:hint="default"/>
      <w:color w:val="999999"/>
      <w:sz w:val="16"/>
      <w:szCs w:val="16"/>
    </w:rPr>
  </w:style>
  <w:style w:type="paragraph" w:customStyle="1" w:styleId="Heading20">
    <w:name w:val="Heading2"/>
    <w:basedOn w:val="Normal"/>
    <w:qFormat/>
    <w:rsid w:val="00B309C5"/>
    <w:pPr>
      <w:jc w:val="center"/>
    </w:pPr>
    <w:rPr>
      <w:rFonts w:ascii="Times New Roman" w:hAnsi="Times New Roman"/>
      <w:b/>
      <w:caps/>
    </w:rPr>
  </w:style>
  <w:style w:type="character" w:customStyle="1" w:styleId="Heading2Char0">
    <w:name w:val="Heading2 Char"/>
    <w:rsid w:val="00B309C5"/>
    <w:rPr>
      <w:b/>
      <w:caps/>
      <w:szCs w:val="24"/>
      <w:lang w:val="en-US" w:eastAsia="en-US" w:bidi="ar-SA"/>
    </w:rPr>
  </w:style>
  <w:style w:type="paragraph" w:customStyle="1" w:styleId="Header2">
    <w:name w:val="Header2"/>
    <w:basedOn w:val="Heading20"/>
    <w:qFormat/>
    <w:rsid w:val="00B309C5"/>
  </w:style>
  <w:style w:type="paragraph" w:customStyle="1" w:styleId="Underlinedcard0">
    <w:name w:val="Underlined card"/>
    <w:basedOn w:val="Normal"/>
    <w:autoRedefine/>
    <w:qFormat/>
    <w:rsid w:val="00B309C5"/>
    <w:pPr>
      <w:autoSpaceDE w:val="0"/>
      <w:autoSpaceDN w:val="0"/>
      <w:adjustRightInd w:val="0"/>
      <w:ind w:left="432" w:right="432"/>
      <w:jc w:val="both"/>
    </w:pPr>
    <w:rPr>
      <w:rFonts w:ascii="Times New Roman" w:hAnsi="Times New Roman"/>
      <w:sz w:val="24"/>
      <w:u w:val="thick"/>
    </w:rPr>
  </w:style>
  <w:style w:type="character" w:customStyle="1" w:styleId="UnderlinedcardChar">
    <w:name w:val="Underlined card Char"/>
    <w:rsid w:val="00B309C5"/>
    <w:rPr>
      <w:sz w:val="24"/>
      <w:szCs w:val="24"/>
      <w:u w:val="thick"/>
      <w:lang w:val="en-US" w:eastAsia="en-US" w:bidi="ar-SA"/>
    </w:rPr>
  </w:style>
  <w:style w:type="paragraph" w:customStyle="1" w:styleId="StyleHeading212pt">
    <w:name w:val="Style Heading2 + 12 pt"/>
    <w:basedOn w:val="Heading20"/>
    <w:qFormat/>
    <w:rsid w:val="00B309C5"/>
    <w:rPr>
      <w:bCs/>
      <w:sz w:val="24"/>
    </w:rPr>
  </w:style>
  <w:style w:type="character" w:customStyle="1" w:styleId="StyleHeading212ptChar">
    <w:name w:val="Style Heading2 + 12 pt Char"/>
    <w:rsid w:val="00B309C5"/>
    <w:rPr>
      <w:b/>
      <w:bCs/>
      <w:caps/>
      <w:sz w:val="24"/>
      <w:szCs w:val="24"/>
      <w:lang w:val="en-US" w:eastAsia="en-US" w:bidi="ar-SA"/>
    </w:rPr>
  </w:style>
  <w:style w:type="paragraph" w:customStyle="1" w:styleId="Heading212pt">
    <w:name w:val="Heading2 + 12 pt"/>
    <w:basedOn w:val="StyleHeading212pt"/>
    <w:link w:val="Heading212ptChar"/>
    <w:qFormat/>
    <w:rsid w:val="00B309C5"/>
  </w:style>
  <w:style w:type="character" w:customStyle="1" w:styleId="Heading212ptChar">
    <w:name w:val="Heading2 + 12 pt Char"/>
    <w:link w:val="Heading212pt"/>
    <w:rsid w:val="00B309C5"/>
    <w:rPr>
      <w:rFonts w:ascii="Times New Roman" w:hAnsi="Times New Roman"/>
      <w:b/>
      <w:bCs/>
      <w:caps/>
      <w:sz w:val="24"/>
    </w:rPr>
  </w:style>
  <w:style w:type="paragraph" w:customStyle="1" w:styleId="StyleHeading110pt">
    <w:name w:val="Style Heading 1 + 10 pt"/>
    <w:basedOn w:val="Heading1"/>
    <w:qFormat/>
    <w:rsid w:val="00B309C5"/>
    <w:pPr>
      <w:keepNext w:val="0"/>
      <w:keepLines w:val="0"/>
      <w:pageBreakBefore w:val="0"/>
      <w:pBdr>
        <w:top w:val="single" w:sz="18" w:space="1" w:color="000000"/>
        <w:left w:val="single" w:sz="18" w:space="4" w:color="000000"/>
        <w:bottom w:val="single" w:sz="18" w:space="1" w:color="000000"/>
        <w:right w:val="single" w:sz="18" w:space="4" w:color="000000"/>
      </w:pBdr>
      <w:shd w:val="clear" w:color="auto" w:fill="000000" w:themeFill="text1"/>
      <w:spacing w:before="0" w:after="60"/>
    </w:pPr>
    <w:rPr>
      <w:rFonts w:ascii="Times New Roman" w:eastAsia="Times New Roman" w:hAnsi="Times New Roman" w:cs="Times New Roman"/>
      <w:bCs/>
      <w:color w:val="FFFFFF" w:themeColor="background1"/>
      <w:kern w:val="32"/>
      <w:sz w:val="32"/>
      <w:szCs w:val="28"/>
    </w:rPr>
  </w:style>
  <w:style w:type="paragraph" w:customStyle="1" w:styleId="StyleStyleHeading110pt10pt">
    <w:name w:val="Style Style Heading 1 + 10 pt + 10 pt"/>
    <w:basedOn w:val="StyleHeading110pt"/>
    <w:qFormat/>
    <w:rsid w:val="00B309C5"/>
  </w:style>
  <w:style w:type="paragraph" w:customStyle="1" w:styleId="StyleUnderliningTimesNewRomanBoldNounderlineKernat16">
    <w:name w:val="Style Underlining + Times New Roman Bold No underline Kern at 16..."/>
    <w:basedOn w:val="Normal"/>
    <w:qFormat/>
    <w:rsid w:val="00B309C5"/>
    <w:rPr>
      <w:rFonts w:ascii="Times New Roman" w:hAnsi="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309C5"/>
    <w:rPr>
      <w:rFonts w:ascii="Times New Roman" w:hAnsi="Times New Roman"/>
      <w:b/>
      <w:bCs/>
      <w:kern w:val="32"/>
      <w:sz w:val="32"/>
      <w:szCs w:val="32"/>
    </w:rPr>
  </w:style>
  <w:style w:type="paragraph" w:customStyle="1" w:styleId="StyleBoldUnderliningKernat16pt">
    <w:name w:val="Style Bold Underlining + Kern at 16 pt"/>
    <w:basedOn w:val="Normal"/>
    <w:qFormat/>
    <w:rsid w:val="00B309C5"/>
    <w:pPr>
      <w:widowControl w:val="0"/>
      <w:tabs>
        <w:tab w:val="left" w:pos="8820"/>
      </w:tabs>
      <w:autoSpaceDE w:val="0"/>
      <w:autoSpaceDN w:val="0"/>
      <w:spacing w:before="100" w:after="100"/>
    </w:pPr>
    <w:rPr>
      <w:rFonts w:ascii="Times New Roman" w:hAnsi="Times New Roman"/>
      <w:b/>
      <w:bCs/>
      <w:kern w:val="32"/>
      <w:sz w:val="32"/>
      <w:szCs w:val="32"/>
      <w:u w:val="single"/>
      <w:lang w:val="en-GB"/>
    </w:rPr>
  </w:style>
  <w:style w:type="character" w:customStyle="1" w:styleId="bodytext10">
    <w:name w:val="bodytext1"/>
    <w:basedOn w:val="DefaultParagraphFont"/>
    <w:rsid w:val="00B309C5"/>
  </w:style>
  <w:style w:type="paragraph" w:customStyle="1" w:styleId="CardsChar2">
    <w:name w:val="Cards Char2"/>
    <w:basedOn w:val="Normal"/>
    <w:qFormat/>
    <w:rsid w:val="00B309C5"/>
    <w:pPr>
      <w:autoSpaceDE w:val="0"/>
      <w:autoSpaceDN w:val="0"/>
      <w:adjustRightInd w:val="0"/>
      <w:ind w:left="432" w:right="432"/>
      <w:jc w:val="both"/>
    </w:pPr>
    <w:rPr>
      <w:rFonts w:ascii="Times New Roman" w:hAnsi="Times New Roman"/>
      <w:szCs w:val="20"/>
    </w:rPr>
  </w:style>
  <w:style w:type="character" w:customStyle="1" w:styleId="CardsFont6ptCharChar">
    <w:name w:val="Cards + Font: 6 pt Char Char"/>
    <w:rsid w:val="00B309C5"/>
    <w:rPr>
      <w:sz w:val="12"/>
      <w:szCs w:val="24"/>
      <w:lang w:val="en-US" w:eastAsia="en-US" w:bidi="ar-SA"/>
    </w:rPr>
  </w:style>
  <w:style w:type="paragraph" w:customStyle="1" w:styleId="CitesCharChar">
    <w:name w:val="Cites Char Char"/>
    <w:basedOn w:val="Normal"/>
    <w:qFormat/>
    <w:rsid w:val="00B309C5"/>
    <w:pPr>
      <w:widowControl w:val="0"/>
      <w:autoSpaceDE w:val="0"/>
      <w:autoSpaceDN w:val="0"/>
      <w:adjustRightInd w:val="0"/>
      <w:jc w:val="both"/>
      <w:outlineLvl w:val="2"/>
    </w:pPr>
    <w:rPr>
      <w:rFonts w:ascii="Times New Roman" w:hAnsi="Times New Roman"/>
      <w:b/>
      <w:bCs/>
    </w:rPr>
  </w:style>
  <w:style w:type="character" w:customStyle="1" w:styleId="ReallyfuckingsmallCharCharCharChar">
    <w:name w:val="Really fucking small Char Char Char Char"/>
    <w:link w:val="ReallyfuckingsmallCharCharChar"/>
    <w:rsid w:val="00B309C5"/>
    <w:rPr>
      <w:sz w:val="10"/>
      <w:szCs w:val="24"/>
    </w:rPr>
  </w:style>
  <w:style w:type="character" w:customStyle="1" w:styleId="SmallTextCharCharCharChar0">
    <w:name w:val="Small Text Char Char Char Char"/>
    <w:rsid w:val="00B309C5"/>
    <w:rPr>
      <w:sz w:val="16"/>
      <w:szCs w:val="24"/>
      <w:lang w:val="en-US" w:eastAsia="en-US" w:bidi="ar-SA"/>
    </w:rPr>
  </w:style>
  <w:style w:type="paragraph" w:customStyle="1" w:styleId="SmallTextCharCharChar">
    <w:name w:val="Small Text Char Char Char"/>
    <w:basedOn w:val="Normal"/>
    <w:qFormat/>
    <w:rsid w:val="00B309C5"/>
    <w:rPr>
      <w:rFonts w:ascii="Times New Roman" w:hAnsi="Times New Roman"/>
    </w:rPr>
  </w:style>
  <w:style w:type="paragraph" w:customStyle="1" w:styleId="SmalltextCharCharChar0">
    <w:name w:val="Small text Char Char Char"/>
    <w:basedOn w:val="Normal"/>
    <w:qFormat/>
    <w:rsid w:val="00B309C5"/>
    <w:rPr>
      <w:rFonts w:ascii="Times New Roman" w:hAnsi="Times New Roman"/>
    </w:rPr>
  </w:style>
  <w:style w:type="paragraph" w:customStyle="1" w:styleId="NoSpacing1">
    <w:name w:val="No Spacing1"/>
    <w:aliases w:val="Debate Text,tags"/>
    <w:qFormat/>
    <w:rsid w:val="00B309C5"/>
    <w:pPr>
      <w:spacing w:after="0" w:line="240" w:lineRule="auto"/>
    </w:pPr>
    <w:rPr>
      <w:rFonts w:ascii="Times New Roman" w:eastAsia="Times New Roman" w:hAnsi="Times New Roman" w:cs="Times New Roman"/>
      <w:sz w:val="20"/>
    </w:rPr>
  </w:style>
  <w:style w:type="paragraph" w:customStyle="1" w:styleId="loose1">
    <w:name w:val="loose1"/>
    <w:basedOn w:val="Normal"/>
    <w:qFormat/>
    <w:rsid w:val="00B309C5"/>
    <w:pPr>
      <w:spacing w:before="100" w:beforeAutospacing="1" w:after="100" w:afterAutospacing="1"/>
    </w:pPr>
    <w:rPr>
      <w:rFonts w:ascii="Times New Roman" w:eastAsia="Calibri" w:hAnsi="Times New Roman"/>
      <w:sz w:val="24"/>
    </w:rPr>
  </w:style>
  <w:style w:type="paragraph" w:customStyle="1" w:styleId="org">
    <w:name w:val="org"/>
    <w:basedOn w:val="Normal"/>
    <w:qFormat/>
    <w:rsid w:val="00B309C5"/>
    <w:pPr>
      <w:spacing w:before="100" w:beforeAutospacing="1" w:after="100" w:afterAutospacing="1"/>
    </w:pPr>
    <w:rPr>
      <w:rFonts w:ascii="Times New Roman" w:hAnsi="Times New Roman"/>
      <w:sz w:val="24"/>
    </w:rPr>
  </w:style>
  <w:style w:type="character" w:customStyle="1" w:styleId="Emphasis1">
    <w:name w:val="Emphasis1"/>
    <w:basedOn w:val="DefaultParagraphFont"/>
    <w:rsid w:val="00B309C5"/>
  </w:style>
  <w:style w:type="character" w:customStyle="1" w:styleId="StyleUnderlineUnderlineChar">
    <w:name w:val="Style Underline + Underline Char"/>
    <w:rsid w:val="00B309C5"/>
    <w:rPr>
      <w:rFonts w:ascii="Verdana" w:hAnsi="Verdana"/>
      <w:szCs w:val="18"/>
      <w:u w:val="single"/>
      <w:lang w:val="en-US" w:eastAsia="en-US" w:bidi="ar-SA"/>
    </w:rPr>
  </w:style>
  <w:style w:type="character" w:customStyle="1" w:styleId="ps63">
    <w:name w:val="ps63"/>
    <w:basedOn w:val="DefaultParagraphFont"/>
    <w:rsid w:val="00B309C5"/>
  </w:style>
  <w:style w:type="character" w:customStyle="1" w:styleId="ps65">
    <w:name w:val="ps65"/>
    <w:basedOn w:val="DefaultParagraphFont"/>
    <w:rsid w:val="00B309C5"/>
  </w:style>
  <w:style w:type="character" w:customStyle="1" w:styleId="ps66">
    <w:name w:val="ps66"/>
    <w:basedOn w:val="DefaultParagraphFont"/>
    <w:rsid w:val="00B309C5"/>
  </w:style>
  <w:style w:type="character" w:customStyle="1" w:styleId="ps67">
    <w:name w:val="ps67"/>
    <w:basedOn w:val="DefaultParagraphFont"/>
    <w:rsid w:val="00B309C5"/>
  </w:style>
  <w:style w:type="character" w:customStyle="1" w:styleId="ps69">
    <w:name w:val="ps69"/>
    <w:basedOn w:val="DefaultParagraphFont"/>
    <w:rsid w:val="00B309C5"/>
  </w:style>
  <w:style w:type="character" w:customStyle="1" w:styleId="ps75">
    <w:name w:val="ps75"/>
    <w:basedOn w:val="DefaultParagraphFont"/>
    <w:rsid w:val="00B309C5"/>
  </w:style>
  <w:style w:type="character" w:customStyle="1" w:styleId="ps76">
    <w:name w:val="ps76"/>
    <w:basedOn w:val="DefaultParagraphFont"/>
    <w:rsid w:val="00B309C5"/>
  </w:style>
  <w:style w:type="character" w:customStyle="1" w:styleId="ps77">
    <w:name w:val="ps77"/>
    <w:basedOn w:val="DefaultParagraphFont"/>
    <w:rsid w:val="00B309C5"/>
  </w:style>
  <w:style w:type="character" w:customStyle="1" w:styleId="ps79">
    <w:name w:val="ps79"/>
    <w:basedOn w:val="DefaultParagraphFont"/>
    <w:rsid w:val="00B309C5"/>
  </w:style>
  <w:style w:type="character" w:customStyle="1" w:styleId="ps80">
    <w:name w:val="ps80"/>
    <w:basedOn w:val="DefaultParagraphFont"/>
    <w:rsid w:val="00B309C5"/>
  </w:style>
  <w:style w:type="character" w:customStyle="1" w:styleId="ps81">
    <w:name w:val="ps81"/>
    <w:basedOn w:val="DefaultParagraphFont"/>
    <w:rsid w:val="00B309C5"/>
  </w:style>
  <w:style w:type="character" w:customStyle="1" w:styleId="ps85">
    <w:name w:val="ps85"/>
    <w:basedOn w:val="DefaultParagraphFont"/>
    <w:rsid w:val="00B309C5"/>
  </w:style>
  <w:style w:type="character" w:customStyle="1" w:styleId="ps87">
    <w:name w:val="ps87"/>
    <w:basedOn w:val="DefaultParagraphFont"/>
    <w:rsid w:val="00B309C5"/>
  </w:style>
  <w:style w:type="character" w:customStyle="1" w:styleId="ps88">
    <w:name w:val="ps88"/>
    <w:basedOn w:val="DefaultParagraphFont"/>
    <w:rsid w:val="00B309C5"/>
  </w:style>
  <w:style w:type="paragraph" w:customStyle="1" w:styleId="H3">
    <w:name w:val="H3"/>
    <w:basedOn w:val="Normal"/>
    <w:next w:val="Normal"/>
    <w:qFormat/>
    <w:rsid w:val="00B309C5"/>
    <w:pPr>
      <w:keepNext/>
      <w:overflowPunct w:val="0"/>
      <w:autoSpaceDE w:val="0"/>
      <w:autoSpaceDN w:val="0"/>
      <w:adjustRightInd w:val="0"/>
      <w:spacing w:before="100" w:after="100"/>
      <w:textAlignment w:val="baseline"/>
    </w:pPr>
    <w:rPr>
      <w:rFonts w:ascii="Times New Roman" w:hAnsi="Times New Roman"/>
      <w:b/>
      <w:sz w:val="28"/>
      <w:szCs w:val="20"/>
    </w:rPr>
  </w:style>
  <w:style w:type="character" w:customStyle="1" w:styleId="TagsCharChar">
    <w:name w:val="Tags Char Char"/>
    <w:rsid w:val="00B309C5"/>
    <w:rPr>
      <w:b/>
      <w:sz w:val="24"/>
      <w:lang w:val="en-US" w:eastAsia="en-US" w:bidi="ar-SA"/>
    </w:rPr>
  </w:style>
  <w:style w:type="character" w:customStyle="1" w:styleId="SmallText3">
    <w:name w:val="SmallText"/>
    <w:rsid w:val="00B309C5"/>
    <w:rPr>
      <w:color w:val="000000"/>
    </w:rPr>
  </w:style>
  <w:style w:type="character" w:customStyle="1" w:styleId="underlineChar0">
    <w:name w:val="underline Char"/>
    <w:rsid w:val="00B309C5"/>
    <w:rPr>
      <w:szCs w:val="24"/>
      <w:u w:val="single"/>
      <w:lang w:val="en-US" w:eastAsia="en-US" w:bidi="ar-SA"/>
    </w:rPr>
  </w:style>
  <w:style w:type="character" w:customStyle="1" w:styleId="body-text-2">
    <w:name w:val="body-text-2"/>
    <w:basedOn w:val="DefaultParagraphFont"/>
    <w:rsid w:val="00B309C5"/>
  </w:style>
  <w:style w:type="paragraph" w:customStyle="1" w:styleId="Style0">
    <w:name w:val="Style0"/>
    <w:qFormat/>
    <w:rsid w:val="00B309C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B309C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309C5"/>
  </w:style>
  <w:style w:type="character" w:customStyle="1" w:styleId="WW-Teletype">
    <w:name w:val="WW-Teletype"/>
    <w:rsid w:val="00B309C5"/>
    <w:rPr>
      <w:rFonts w:ascii="Courier New" w:eastAsia="Courier New" w:hAnsi="Courier New" w:cs="Courier New"/>
    </w:rPr>
  </w:style>
  <w:style w:type="character" w:customStyle="1" w:styleId="lightemphasis">
    <w:name w:val="lightemphasis"/>
    <w:basedOn w:val="DefaultParagraphFont"/>
    <w:rsid w:val="00B309C5"/>
  </w:style>
  <w:style w:type="character" w:customStyle="1" w:styleId="booktitle">
    <w:name w:val="booktitle"/>
    <w:basedOn w:val="DefaultParagraphFont"/>
    <w:rsid w:val="00B309C5"/>
  </w:style>
  <w:style w:type="character" w:customStyle="1" w:styleId="filmtitle">
    <w:name w:val="filmtitle"/>
    <w:basedOn w:val="DefaultParagraphFont"/>
    <w:rsid w:val="00B309C5"/>
  </w:style>
  <w:style w:type="paragraph" w:customStyle="1" w:styleId="Quotations">
    <w:name w:val="Quotations"/>
    <w:basedOn w:val="Normal"/>
    <w:qFormat/>
    <w:rsid w:val="00B309C5"/>
    <w:pPr>
      <w:widowControl w:val="0"/>
      <w:suppressAutoHyphens/>
      <w:spacing w:after="283" w:line="100" w:lineRule="atLeast"/>
      <w:ind w:left="567" w:right="567"/>
    </w:pPr>
    <w:rPr>
      <w:rFonts w:ascii="Times New Roman" w:eastAsia="DejaVu Sans" w:hAnsi="Times New Roman"/>
      <w:color w:val="000000"/>
      <w:sz w:val="18"/>
    </w:rPr>
  </w:style>
  <w:style w:type="paragraph" w:customStyle="1" w:styleId="TableContents">
    <w:name w:val="Table Contents"/>
    <w:basedOn w:val="Normal"/>
    <w:qFormat/>
    <w:rsid w:val="00B309C5"/>
    <w:pPr>
      <w:widowControl w:val="0"/>
      <w:suppressLineNumbers/>
      <w:suppressAutoHyphens/>
      <w:spacing w:line="100" w:lineRule="atLeast"/>
    </w:pPr>
    <w:rPr>
      <w:rFonts w:ascii="Times New Roman" w:eastAsia="DejaVu Sans" w:hAnsi="Times New Roman"/>
      <w:color w:val="000000"/>
      <w:sz w:val="18"/>
    </w:rPr>
  </w:style>
  <w:style w:type="paragraph" w:customStyle="1" w:styleId="CardDownx15">
    <w:name w:val="CardDown x1.5"/>
    <w:basedOn w:val="Header"/>
    <w:qFormat/>
    <w:rsid w:val="00B309C5"/>
    <w:pPr>
      <w:tabs>
        <w:tab w:val="clear" w:pos="4680"/>
        <w:tab w:val="clear" w:pos="9360"/>
        <w:tab w:val="center" w:pos="4320"/>
        <w:tab w:val="right" w:pos="8640"/>
      </w:tabs>
    </w:pPr>
    <w:rPr>
      <w:rFonts w:ascii="Times New Roman" w:eastAsia="Times New Roman" w:hAnsi="Times New Roman" w:cs="Times New Roman"/>
      <w:sz w:val="14"/>
      <w:szCs w:val="24"/>
    </w:rPr>
  </w:style>
  <w:style w:type="character" w:customStyle="1" w:styleId="byline-detail">
    <w:name w:val="byline-detail"/>
    <w:basedOn w:val="DefaultParagraphFont"/>
    <w:rsid w:val="00B309C5"/>
  </w:style>
  <w:style w:type="character" w:customStyle="1" w:styleId="headline-detail">
    <w:name w:val="headline-detail"/>
    <w:basedOn w:val="DefaultParagraphFont"/>
    <w:rsid w:val="00B309C5"/>
  </w:style>
  <w:style w:type="character" w:customStyle="1" w:styleId="inside-head">
    <w:name w:val="inside-head"/>
    <w:basedOn w:val="DefaultParagraphFont"/>
    <w:rsid w:val="00B309C5"/>
  </w:style>
  <w:style w:type="character" w:customStyle="1" w:styleId="Tagsv2Char">
    <w:name w:val="Tags v 2 Char"/>
    <w:aliases w:val="Char1 Char,Char Char Char, Char Char Char Char Char Char Char Char Char, Char Char Char Char Char Char Char Char1,Char Char Char Char Char Char Char Char Char,Char Char Char Char Char Char Char Char1,Underlines Char1,Text 7 Char,no Char"/>
    <w:qFormat/>
    <w:rsid w:val="00B309C5"/>
    <w:rPr>
      <w:rFonts w:ascii="Arial" w:eastAsia="Times New Roman" w:hAnsi="Arial" w:cs="Times New Roman"/>
      <w:b/>
      <w:bCs/>
      <w:sz w:val="32"/>
      <w:szCs w:val="28"/>
    </w:rPr>
  </w:style>
  <w:style w:type="character" w:customStyle="1" w:styleId="Heading1Char2CharChar">
    <w:name w:val="Heading 1 Char2 Char Char"/>
    <w:aliases w:val="Heading 1 Char1 Char Char Char,Heading 1 Char Char Char Char Char,Heading 1 Char Char1 Char Char,Heading 1 Char2 Char1,Heading 1 Char1 Char Char1,Heading 1 Char Char Char Char1,Heading 1 Char Char1 Char1,Heading 1 Char Char"/>
    <w:uiPriority w:val="9"/>
    <w:rsid w:val="00B309C5"/>
    <w:rPr>
      <w:rFonts w:ascii="Arial" w:eastAsia="Times New Roman" w:hAnsi="Arial" w:cs="Times New Roman"/>
      <w:b/>
      <w:bCs/>
      <w:sz w:val="32"/>
      <w:szCs w:val="28"/>
    </w:rPr>
  </w:style>
  <w:style w:type="character" w:customStyle="1" w:styleId="UnderlinedCardTextCharCharChar">
    <w:name w:val="Underlined Card Text Char Char Char"/>
    <w:rsid w:val="00B309C5"/>
    <w:rPr>
      <w:rFonts w:ascii="Arial Narrow" w:hAnsi="Arial Narrow"/>
      <w:noProof w:val="0"/>
      <w:sz w:val="18"/>
      <w:szCs w:val="24"/>
      <w:u w:val="single"/>
      <w:lang w:val="en-US" w:eastAsia="en-US" w:bidi="ar-SA"/>
    </w:rPr>
  </w:style>
  <w:style w:type="character" w:customStyle="1" w:styleId="storytext1">
    <w:name w:val="storytext1"/>
    <w:rsid w:val="00B309C5"/>
    <w:rPr>
      <w:rFonts w:ascii="Arial" w:hAnsi="Arial" w:cs="Arial" w:hint="default"/>
      <w:b w:val="0"/>
      <w:bCs w:val="0"/>
      <w:i w:val="0"/>
      <w:iCs w:val="0"/>
      <w:color w:val="000000"/>
      <w:sz w:val="16"/>
      <w:szCs w:val="16"/>
    </w:rPr>
  </w:style>
  <w:style w:type="character" w:customStyle="1" w:styleId="georgiamd">
    <w:name w:val="georgia md"/>
    <w:basedOn w:val="DefaultParagraphFont"/>
    <w:rsid w:val="00B309C5"/>
  </w:style>
  <w:style w:type="character" w:customStyle="1" w:styleId="UnderlineStyleCharCharChar">
    <w:name w:val="Underline Style Char Char Char"/>
    <w:rsid w:val="00B309C5"/>
    <w:rPr>
      <w:rFonts w:cs="Arial"/>
      <w:b/>
      <w:bCs/>
      <w:noProof w:val="0"/>
      <w:kern w:val="32"/>
      <w:sz w:val="24"/>
      <w:szCs w:val="24"/>
      <w:u w:val="single"/>
      <w:lang w:val="en-US" w:eastAsia="en-US" w:bidi="ar-SA"/>
    </w:rPr>
  </w:style>
  <w:style w:type="character" w:customStyle="1" w:styleId="cardtextemphasisChar">
    <w:name w:val="card text emphasis Char"/>
    <w:link w:val="cardtextemphasis"/>
    <w:rsid w:val="00B309C5"/>
    <w:rPr>
      <w:rFonts w:ascii="Arial Narrow" w:hAnsi="Arial Narrow"/>
      <w:b/>
      <w:sz w:val="18"/>
      <w:szCs w:val="24"/>
      <w:u w:val="single"/>
    </w:rPr>
  </w:style>
  <w:style w:type="character" w:customStyle="1" w:styleId="collectmed">
    <w:name w:val="collectmed"/>
    <w:basedOn w:val="DefaultParagraphFont"/>
    <w:rsid w:val="00B309C5"/>
  </w:style>
  <w:style w:type="character" w:customStyle="1" w:styleId="StyleEmphasisArial12ptBold">
    <w:name w:val="Style Emphasis + Arial 12 pt Bold"/>
    <w:rsid w:val="00B309C5"/>
    <w:rPr>
      <w:rFonts w:ascii="Arial" w:hAnsi="Arial"/>
      <w:b/>
      <w:bCs/>
      <w:i/>
      <w:iCs/>
      <w:sz w:val="24"/>
    </w:rPr>
  </w:style>
  <w:style w:type="character" w:customStyle="1" w:styleId="grey10">
    <w:name w:val="grey10"/>
    <w:basedOn w:val="DefaultParagraphFont"/>
    <w:rsid w:val="00B309C5"/>
  </w:style>
  <w:style w:type="character" w:customStyle="1" w:styleId="lingoregion">
    <w:name w:val="lingo_region"/>
    <w:basedOn w:val="DefaultParagraphFont"/>
    <w:rsid w:val="00B309C5"/>
  </w:style>
  <w:style w:type="character" w:customStyle="1" w:styleId="vitstorybody">
    <w:name w:val="vitstorybody"/>
    <w:basedOn w:val="DefaultParagraphFont"/>
    <w:rsid w:val="00B309C5"/>
  </w:style>
  <w:style w:type="character" w:customStyle="1" w:styleId="updated-short-citation">
    <w:name w:val="updated-short-citation"/>
    <w:basedOn w:val="DefaultParagraphFont"/>
    <w:rsid w:val="00B309C5"/>
  </w:style>
  <w:style w:type="character" w:customStyle="1" w:styleId="crosslinkpopup">
    <w:name w:val="crosslinkpopup"/>
    <w:basedOn w:val="DefaultParagraphFont"/>
    <w:rsid w:val="00B309C5"/>
  </w:style>
  <w:style w:type="character" w:customStyle="1" w:styleId="searchtermbold">
    <w:name w:val="searchtermbold"/>
    <w:basedOn w:val="DefaultParagraphFont"/>
    <w:rsid w:val="00B309C5"/>
  </w:style>
  <w:style w:type="character" w:customStyle="1" w:styleId="spanstyle">
    <w:name w:val="spanstyle"/>
    <w:basedOn w:val="DefaultParagraphFont"/>
    <w:rsid w:val="00B309C5"/>
  </w:style>
  <w:style w:type="character" w:customStyle="1" w:styleId="TaglineChar1">
    <w:name w:val="Tagline Char1"/>
    <w:locked/>
    <w:rsid w:val="00B309C5"/>
    <w:rPr>
      <w:b/>
      <w:noProof w:val="0"/>
      <w:sz w:val="22"/>
      <w:szCs w:val="28"/>
      <w:lang w:val="en-US" w:eastAsia="en-US" w:bidi="ar-SA"/>
    </w:rPr>
  </w:style>
  <w:style w:type="character" w:customStyle="1" w:styleId="CiteExtrasChar1">
    <w:name w:val="Cite Extras Char1"/>
    <w:locked/>
    <w:rsid w:val="00B309C5"/>
    <w:rPr>
      <w:noProof w:val="0"/>
      <w:sz w:val="16"/>
      <w:szCs w:val="28"/>
      <w:lang w:val="en-US" w:eastAsia="en-US" w:bidi="ar-SA"/>
    </w:rPr>
  </w:style>
  <w:style w:type="character" w:customStyle="1" w:styleId="StyleTAGCharChartagCharTAGChar1Heading2Char2CharCharHe">
    <w:name w:val="Style TAG Char Chartag CharTAG Char1Heading 2 Char2 Char CharHe..."/>
    <w:rsid w:val="00B309C5"/>
    <w:rPr>
      <w:rFonts w:cs="Arial"/>
      <w:b/>
      <w:bCs/>
      <w:iCs/>
      <w:noProof w:val="0"/>
      <w:sz w:val="28"/>
      <w:szCs w:val="28"/>
      <w:u w:val="single"/>
      <w:lang w:val="en-US" w:eastAsia="en-US" w:bidi="ar-SA"/>
    </w:rPr>
  </w:style>
  <w:style w:type="character" w:customStyle="1" w:styleId="CiteChar10">
    <w:name w:val="Cite Char1"/>
    <w:aliases w:val="cite_tag Char1,Char Char Char Char1 Char Char11,Taglines Char Char1,Heading 3 Foldover Char1,Heading 3 Char Char Char Char Char Char Char1,Foldover Char1,foldover Char1,Char Char Char Char1 Char1"/>
    <w:qFormat/>
    <w:rsid w:val="00B309C5"/>
    <w:rPr>
      <w:b/>
      <w:noProof w:val="0"/>
      <w:sz w:val="22"/>
      <w:szCs w:val="26"/>
      <w:u w:val="single"/>
      <w:lang w:val="en-US" w:eastAsia="en-US" w:bidi="ar-SA"/>
    </w:rPr>
  </w:style>
  <w:style w:type="character" w:customStyle="1" w:styleId="hw">
    <w:name w:val="hw"/>
    <w:basedOn w:val="DefaultParagraphFont"/>
    <w:rsid w:val="00B309C5"/>
  </w:style>
  <w:style w:type="character" w:customStyle="1" w:styleId="filed">
    <w:name w:val="filed"/>
    <w:basedOn w:val="DefaultParagraphFont"/>
    <w:rsid w:val="00B309C5"/>
  </w:style>
  <w:style w:type="character" w:customStyle="1" w:styleId="tagCharCharCharCharChar">
    <w:name w:val="tag Char Char Char Char Char"/>
    <w:rsid w:val="00B309C5"/>
    <w:rPr>
      <w:b/>
      <w:noProof w:val="0"/>
      <w:sz w:val="24"/>
      <w:lang w:val="en-US" w:eastAsia="en-US" w:bidi="ar-SA"/>
    </w:rPr>
  </w:style>
  <w:style w:type="character" w:customStyle="1" w:styleId="UnderlinedEvChar">
    <w:name w:val="Underlined Ev Char"/>
    <w:link w:val="UnderlinedEv"/>
    <w:rsid w:val="00B309C5"/>
    <w:rPr>
      <w:szCs w:val="24"/>
      <w:u w:val="single"/>
    </w:rPr>
  </w:style>
  <w:style w:type="character" w:customStyle="1" w:styleId="textnew">
    <w:name w:val="textnew"/>
    <w:rsid w:val="00B309C5"/>
    <w:rPr>
      <w:rFonts w:ascii="Georgia" w:hAnsi="Georgia" w:hint="default"/>
      <w:b w:val="0"/>
      <w:bCs w:val="0"/>
      <w:color w:val="000000"/>
      <w:sz w:val="21"/>
      <w:szCs w:val="21"/>
    </w:rPr>
  </w:style>
  <w:style w:type="character" w:customStyle="1" w:styleId="headlinefnt">
    <w:name w:val="headlinefnt"/>
    <w:basedOn w:val="DefaultParagraphFont"/>
    <w:rsid w:val="00B309C5"/>
  </w:style>
  <w:style w:type="character" w:customStyle="1" w:styleId="citation1">
    <w:name w:val="citation1"/>
    <w:rsid w:val="00B309C5"/>
    <w:rPr>
      <w:rFonts w:ascii="Verdana" w:hAnsi="Verdana" w:hint="default"/>
      <w:sz w:val="17"/>
      <w:szCs w:val="17"/>
    </w:rPr>
  </w:style>
  <w:style w:type="character" w:customStyle="1" w:styleId="KellyEvCharChar">
    <w:name w:val="KellyEv Char Char"/>
    <w:rsid w:val="00B309C5"/>
    <w:rPr>
      <w:rFonts w:cs="Arial"/>
      <w:noProof w:val="0"/>
      <w:snapToGrid w:val="0"/>
      <w:szCs w:val="24"/>
      <w:lang w:val="en-US" w:eastAsia="en-US" w:bidi="ar-SA"/>
    </w:rPr>
  </w:style>
  <w:style w:type="character" w:customStyle="1" w:styleId="postbody">
    <w:name w:val="postbody"/>
    <w:basedOn w:val="DefaultParagraphFont"/>
    <w:rsid w:val="00B309C5"/>
  </w:style>
  <w:style w:type="character" w:customStyle="1" w:styleId="StyleThickunderline">
    <w:name w:val="Style Thick underline"/>
    <w:qFormat/>
    <w:rsid w:val="00B309C5"/>
    <w:rPr>
      <w:rFonts w:ascii="Times New Roman" w:hAnsi="Times New Roman"/>
      <w:sz w:val="20"/>
      <w:u w:val="thick"/>
    </w:rPr>
  </w:style>
  <w:style w:type="character" w:customStyle="1" w:styleId="StyleStyleThickunderlineSmallcaps">
    <w:name w:val="Style Style Thick underline + Small caps"/>
    <w:rsid w:val="00B309C5"/>
    <w:rPr>
      <w:rFonts w:ascii="Times New Roman" w:hAnsi="Times New Roman"/>
      <w:dstrike w:val="0"/>
      <w:sz w:val="20"/>
      <w:u w:val="thick"/>
      <w:vertAlign w:val="baseline"/>
    </w:rPr>
  </w:style>
  <w:style w:type="character" w:customStyle="1" w:styleId="report-headline">
    <w:name w:val="report-headline"/>
    <w:basedOn w:val="DefaultParagraphFont"/>
    <w:rsid w:val="00B309C5"/>
  </w:style>
  <w:style w:type="character" w:customStyle="1" w:styleId="Heading5CharCharChar">
    <w:name w:val="Heading 5 Char Char Char"/>
    <w:aliases w:val="Heading 51,Heading 511"/>
    <w:rsid w:val="00B309C5"/>
    <w:rPr>
      <w:b/>
      <w:bCs/>
      <w:iCs/>
      <w:noProof w:val="0"/>
      <w:szCs w:val="26"/>
      <w:lang w:val="en-US" w:eastAsia="en-US" w:bidi="ar-SA"/>
    </w:rPr>
  </w:style>
  <w:style w:type="character" w:customStyle="1" w:styleId="UnderlineCardChar0">
    <w:name w:val="Underline Card Char"/>
    <w:rsid w:val="00B309C5"/>
    <w:rPr>
      <w:noProof w:val="0"/>
      <w:sz w:val="24"/>
      <w:szCs w:val="24"/>
      <w:u w:val="thick"/>
      <w:lang w:val="en-US" w:eastAsia="en-US" w:bidi="ar-SA"/>
    </w:rPr>
  </w:style>
  <w:style w:type="character" w:customStyle="1" w:styleId="viewnewsarticle">
    <w:name w:val="viewnewsarticle"/>
    <w:basedOn w:val="DefaultParagraphFont"/>
    <w:rsid w:val="00B309C5"/>
  </w:style>
  <w:style w:type="character" w:customStyle="1" w:styleId="UnunderlinedChar">
    <w:name w:val="Ununderlined Char"/>
    <w:link w:val="Ununderlined"/>
    <w:rsid w:val="00B309C5"/>
    <w:rPr>
      <w:rFonts w:ascii="Arial Narrow" w:hAnsi="Arial Narrow"/>
      <w:sz w:val="12"/>
      <w:szCs w:val="24"/>
    </w:rPr>
  </w:style>
  <w:style w:type="character" w:customStyle="1" w:styleId="leftidx">
    <w:name w:val="leftidx"/>
    <w:basedOn w:val="DefaultParagraphFont"/>
    <w:rsid w:val="00B309C5"/>
  </w:style>
  <w:style w:type="character" w:customStyle="1" w:styleId="NormalUnderlineChar">
    <w:name w:val="Normal + Underline Char"/>
    <w:link w:val="NormalUnderline0"/>
    <w:rsid w:val="00B309C5"/>
    <w:rPr>
      <w:b/>
      <w:sz w:val="24"/>
      <w:szCs w:val="24"/>
      <w:u w:val="single"/>
    </w:rPr>
  </w:style>
  <w:style w:type="character" w:customStyle="1" w:styleId="c9">
    <w:name w:val="c9"/>
    <w:basedOn w:val="DefaultParagraphFont"/>
    <w:rsid w:val="00B309C5"/>
  </w:style>
  <w:style w:type="character" w:customStyle="1" w:styleId="cite3">
    <w:name w:val="%cite"/>
    <w:rsid w:val="00B309C5"/>
    <w:rPr>
      <w:rFonts w:ascii="Times New Roman" w:hAnsi="Times New Roman"/>
      <w:b/>
      <w:sz w:val="24"/>
    </w:rPr>
  </w:style>
  <w:style w:type="character" w:customStyle="1" w:styleId="underline0">
    <w:name w:val="%underline"/>
    <w:qFormat/>
    <w:rsid w:val="00B309C5"/>
    <w:rPr>
      <w:b/>
      <w:u w:val="single"/>
    </w:rPr>
  </w:style>
  <w:style w:type="character" w:customStyle="1" w:styleId="Card-UnderlineChar">
    <w:name w:val="Card-Underline Char"/>
    <w:link w:val="Card-Underline"/>
    <w:rsid w:val="00B309C5"/>
    <w:rPr>
      <w:rFonts w:ascii="Century Gothic" w:eastAsia="Cambria" w:hAnsi="Century Gothic"/>
      <w:szCs w:val="24"/>
      <w:u w:val="thick"/>
    </w:rPr>
  </w:style>
  <w:style w:type="character" w:customStyle="1" w:styleId="UnderlinedChar1">
    <w:name w:val="Underlined Char1"/>
    <w:aliases w:val="Heading 4 Char1,Big card Char1,body Char1,Normal Tag Char,heading 2 Char"/>
    <w:uiPriority w:val="4"/>
    <w:rsid w:val="00B309C5"/>
    <w:rPr>
      <w:rFonts w:ascii="Century Gothic" w:hAnsi="Century Gothic"/>
      <w:sz w:val="24"/>
      <w:u w:val="thick"/>
    </w:rPr>
  </w:style>
  <w:style w:type="character" w:customStyle="1" w:styleId="CardsFont12ptCharCharCharChar">
    <w:name w:val="Cards + Font: 12 pt Char Char Char Char"/>
    <w:rsid w:val="00B309C5"/>
    <w:rPr>
      <w:noProof w:val="0"/>
      <w:sz w:val="24"/>
      <w:szCs w:val="24"/>
      <w:u w:val="thick"/>
      <w:lang w:val="en-US" w:eastAsia="en-US" w:bidi="ar-SA"/>
    </w:rPr>
  </w:style>
  <w:style w:type="character" w:customStyle="1" w:styleId="normal10">
    <w:name w:val="normal1"/>
    <w:basedOn w:val="DefaultParagraphFont"/>
    <w:rsid w:val="00B309C5"/>
  </w:style>
  <w:style w:type="character" w:customStyle="1" w:styleId="boldunderline0">
    <w:name w:val="bold underline"/>
    <w:qFormat/>
    <w:rsid w:val="00B309C5"/>
    <w:rPr>
      <w:b/>
      <w:u w:val="single"/>
    </w:rPr>
  </w:style>
  <w:style w:type="character" w:customStyle="1" w:styleId="verdana12black1aheight18a">
    <w:name w:val="verdana12black1a height18a"/>
    <w:basedOn w:val="DefaultParagraphFont"/>
    <w:rsid w:val="00B309C5"/>
  </w:style>
  <w:style w:type="character" w:customStyle="1" w:styleId="BlockStyleChar">
    <w:name w:val="BlockStyle Char"/>
    <w:aliases w:val="F2 - Heading 1 Char1,AHeading 1 Char1,Heading 1 Char Char Char2"/>
    <w:rsid w:val="00B309C5"/>
    <w:rPr>
      <w:rFonts w:ascii="Arial" w:hAnsi="Arial" w:cs="Arial"/>
      <w:b/>
      <w:bCs/>
      <w:kern w:val="32"/>
      <w:sz w:val="28"/>
      <w:szCs w:val="32"/>
    </w:rPr>
  </w:style>
  <w:style w:type="paragraph" w:customStyle="1" w:styleId="BoldUnderline1">
    <w:name w:val="Bold Underline"/>
    <w:basedOn w:val="Normal"/>
    <w:qFormat/>
    <w:rsid w:val="00B309C5"/>
    <w:rPr>
      <w:rFonts w:ascii="Arial Narrow" w:eastAsia="Calibri" w:hAnsi="Arial Narrow"/>
      <w:b/>
      <w:u w:val="thick"/>
    </w:rPr>
  </w:style>
  <w:style w:type="character" w:customStyle="1" w:styleId="DebateUnderline0">
    <w:name w:val="Debate Underline"/>
    <w:qFormat/>
    <w:rsid w:val="00B309C5"/>
    <w:rPr>
      <w:rFonts w:ascii="Times New Roman" w:hAnsi="Times New Roman"/>
      <w:sz w:val="24"/>
      <w:u w:val="thick"/>
    </w:rPr>
  </w:style>
  <w:style w:type="character" w:customStyle="1" w:styleId="Author-Date">
    <w:name w:val="Author-Date"/>
    <w:qFormat/>
    <w:rsid w:val="00B309C5"/>
    <w:rPr>
      <w:b/>
      <w:sz w:val="24"/>
    </w:rPr>
  </w:style>
  <w:style w:type="character" w:customStyle="1" w:styleId="FontStyle86">
    <w:name w:val="Font Style86"/>
    <w:uiPriority w:val="99"/>
    <w:rsid w:val="00B309C5"/>
    <w:rPr>
      <w:rFonts w:ascii="Times New Roman" w:hAnsi="Times New Roman" w:cs="Times New Roman"/>
      <w:b/>
      <w:bCs/>
      <w:i/>
      <w:iCs/>
      <w:sz w:val="16"/>
      <w:szCs w:val="16"/>
    </w:rPr>
  </w:style>
  <w:style w:type="paragraph" w:customStyle="1" w:styleId="Style6">
    <w:name w:val="Style6"/>
    <w:basedOn w:val="Normal"/>
    <w:link w:val="Style6Char"/>
    <w:qFormat/>
    <w:rsid w:val="00B309C5"/>
    <w:pPr>
      <w:widowControl w:val="0"/>
      <w:autoSpaceDE w:val="0"/>
      <w:autoSpaceDN w:val="0"/>
      <w:adjustRightInd w:val="0"/>
    </w:pPr>
    <w:rPr>
      <w:rFonts w:ascii="Times New Roman" w:hAnsi="Times New Roman"/>
      <w:sz w:val="24"/>
    </w:rPr>
  </w:style>
  <w:style w:type="character" w:customStyle="1" w:styleId="FontStyle141">
    <w:name w:val="Font Style141"/>
    <w:uiPriority w:val="99"/>
    <w:rsid w:val="00B309C5"/>
    <w:rPr>
      <w:rFonts w:ascii="Times New Roman" w:hAnsi="Times New Roman" w:cs="Times New Roman"/>
      <w:b/>
      <w:bCs/>
      <w:sz w:val="22"/>
      <w:szCs w:val="22"/>
    </w:rPr>
  </w:style>
  <w:style w:type="character" w:customStyle="1" w:styleId="FontStyle88">
    <w:name w:val="Font Style88"/>
    <w:uiPriority w:val="99"/>
    <w:rsid w:val="00B309C5"/>
    <w:rPr>
      <w:rFonts w:ascii="Times New Roman" w:hAnsi="Times New Roman" w:cs="Times New Roman"/>
      <w:b/>
      <w:bCs/>
      <w:spacing w:val="-10"/>
      <w:sz w:val="18"/>
      <w:szCs w:val="18"/>
    </w:rPr>
  </w:style>
  <w:style w:type="character" w:customStyle="1" w:styleId="FontStyle97">
    <w:name w:val="Font Style97"/>
    <w:uiPriority w:val="99"/>
    <w:rsid w:val="00B309C5"/>
    <w:rPr>
      <w:rFonts w:ascii="Times New Roman" w:hAnsi="Times New Roman" w:cs="Times New Roman"/>
      <w:b/>
      <w:bCs/>
      <w:sz w:val="16"/>
      <w:szCs w:val="16"/>
    </w:rPr>
  </w:style>
  <w:style w:type="character" w:customStyle="1" w:styleId="FontStyle92">
    <w:name w:val="Font Style92"/>
    <w:uiPriority w:val="99"/>
    <w:rsid w:val="00B309C5"/>
    <w:rPr>
      <w:rFonts w:ascii="Times New Roman" w:hAnsi="Times New Roman" w:cs="Times New Roman"/>
      <w:i/>
      <w:iCs/>
      <w:sz w:val="22"/>
      <w:szCs w:val="22"/>
    </w:rPr>
  </w:style>
  <w:style w:type="character" w:customStyle="1" w:styleId="FontStyle77">
    <w:name w:val="Font Style77"/>
    <w:uiPriority w:val="99"/>
    <w:rsid w:val="00B309C5"/>
    <w:rPr>
      <w:rFonts w:ascii="Times New Roman" w:hAnsi="Times New Roman" w:cs="Times New Roman"/>
      <w:b/>
      <w:bCs/>
      <w:spacing w:val="-10"/>
      <w:sz w:val="20"/>
      <w:szCs w:val="20"/>
    </w:rPr>
  </w:style>
  <w:style w:type="character" w:customStyle="1" w:styleId="FontStyle104">
    <w:name w:val="Font Style104"/>
    <w:uiPriority w:val="99"/>
    <w:rsid w:val="00B309C5"/>
    <w:rPr>
      <w:rFonts w:ascii="Georgia" w:hAnsi="Georgia" w:cs="Georgia"/>
      <w:b/>
      <w:bCs/>
      <w:sz w:val="12"/>
      <w:szCs w:val="12"/>
    </w:rPr>
  </w:style>
  <w:style w:type="character" w:customStyle="1" w:styleId="FontStyle122">
    <w:name w:val="Font Style122"/>
    <w:uiPriority w:val="99"/>
    <w:rsid w:val="00B309C5"/>
    <w:rPr>
      <w:rFonts w:ascii="Times New Roman" w:hAnsi="Times New Roman" w:cs="Times New Roman"/>
      <w:b/>
      <w:bCs/>
      <w:sz w:val="12"/>
      <w:szCs w:val="12"/>
    </w:rPr>
  </w:style>
  <w:style w:type="character" w:customStyle="1" w:styleId="FontStyle93">
    <w:name w:val="Font Style93"/>
    <w:uiPriority w:val="99"/>
    <w:rsid w:val="00B309C5"/>
    <w:rPr>
      <w:rFonts w:ascii="Times New Roman" w:hAnsi="Times New Roman" w:cs="Times New Roman"/>
      <w:sz w:val="22"/>
      <w:szCs w:val="22"/>
    </w:rPr>
  </w:style>
  <w:style w:type="paragraph" w:customStyle="1" w:styleId="Style49">
    <w:name w:val="Style49"/>
    <w:basedOn w:val="Normal"/>
    <w:uiPriority w:val="99"/>
    <w:qFormat/>
    <w:rsid w:val="00B309C5"/>
    <w:pPr>
      <w:widowControl w:val="0"/>
      <w:autoSpaceDE w:val="0"/>
      <w:autoSpaceDN w:val="0"/>
      <w:adjustRightInd w:val="0"/>
      <w:spacing w:line="165" w:lineRule="exact"/>
    </w:pPr>
    <w:rPr>
      <w:rFonts w:ascii="Times New Roman" w:hAnsi="Times New Roman"/>
      <w:sz w:val="24"/>
    </w:rPr>
  </w:style>
  <w:style w:type="paragraph" w:customStyle="1" w:styleId="Style13">
    <w:name w:val="Style13"/>
    <w:basedOn w:val="Normal"/>
    <w:uiPriority w:val="99"/>
    <w:qFormat/>
    <w:rsid w:val="00B309C5"/>
    <w:pPr>
      <w:widowControl w:val="0"/>
      <w:autoSpaceDE w:val="0"/>
      <w:autoSpaceDN w:val="0"/>
      <w:adjustRightInd w:val="0"/>
    </w:pPr>
    <w:rPr>
      <w:rFonts w:ascii="Times New Roman" w:hAnsi="Times New Roman"/>
      <w:sz w:val="24"/>
    </w:rPr>
  </w:style>
  <w:style w:type="character" w:customStyle="1" w:styleId="FontStyle78">
    <w:name w:val="Font Style78"/>
    <w:uiPriority w:val="99"/>
    <w:rsid w:val="00B309C5"/>
    <w:rPr>
      <w:rFonts w:ascii="Times New Roman" w:hAnsi="Times New Roman" w:cs="Times New Roman"/>
      <w:b/>
      <w:bCs/>
      <w:sz w:val="12"/>
      <w:szCs w:val="12"/>
    </w:rPr>
  </w:style>
  <w:style w:type="character" w:customStyle="1" w:styleId="FontStyle79">
    <w:name w:val="Font Style79"/>
    <w:uiPriority w:val="99"/>
    <w:rsid w:val="00B309C5"/>
    <w:rPr>
      <w:rFonts w:ascii="Georgia" w:hAnsi="Georgia" w:cs="Georgia"/>
      <w:b/>
      <w:bCs/>
      <w:sz w:val="10"/>
      <w:szCs w:val="10"/>
    </w:rPr>
  </w:style>
  <w:style w:type="character" w:customStyle="1" w:styleId="FontStyle81">
    <w:name w:val="Font Style81"/>
    <w:uiPriority w:val="99"/>
    <w:rsid w:val="00B309C5"/>
    <w:rPr>
      <w:rFonts w:ascii="Times New Roman" w:hAnsi="Times New Roman" w:cs="Times New Roman"/>
      <w:sz w:val="14"/>
      <w:szCs w:val="14"/>
    </w:rPr>
  </w:style>
  <w:style w:type="character" w:customStyle="1" w:styleId="FontStyle82">
    <w:name w:val="Font Style82"/>
    <w:uiPriority w:val="99"/>
    <w:rsid w:val="00B309C5"/>
    <w:rPr>
      <w:rFonts w:ascii="Times New Roman" w:hAnsi="Times New Roman" w:cs="Times New Roman"/>
      <w:b/>
      <w:bCs/>
      <w:i/>
      <w:iCs/>
      <w:sz w:val="12"/>
      <w:szCs w:val="12"/>
    </w:rPr>
  </w:style>
  <w:style w:type="paragraph" w:customStyle="1" w:styleId="pagpag2">
    <w:name w:val="pagpag2"/>
    <w:basedOn w:val="Normal"/>
    <w:qFormat/>
    <w:rsid w:val="00B309C5"/>
    <w:pPr>
      <w:spacing w:beforeLines="1" w:afterLines="1"/>
    </w:pPr>
    <w:rPr>
      <w:rFonts w:ascii="Times" w:hAnsi="Times"/>
      <w:szCs w:val="20"/>
    </w:rPr>
  </w:style>
  <w:style w:type="character" w:customStyle="1" w:styleId="article">
    <w:name w:val="article"/>
    <w:basedOn w:val="DefaultParagraphFont"/>
    <w:rsid w:val="00B309C5"/>
  </w:style>
  <w:style w:type="paragraph" w:customStyle="1" w:styleId="UnreadText">
    <w:name w:val="Unread Text"/>
    <w:basedOn w:val="Normal"/>
    <w:next w:val="CardText0"/>
    <w:link w:val="UnreadTextChar"/>
    <w:autoRedefine/>
    <w:qFormat/>
    <w:rsid w:val="00B309C5"/>
    <w:rPr>
      <w:rFonts w:ascii="Times New Roman" w:hAnsi="Times New Roman"/>
      <w:sz w:val="15"/>
    </w:rPr>
  </w:style>
  <w:style w:type="character" w:customStyle="1" w:styleId="UnreadTextChar">
    <w:name w:val="Unread Text Char"/>
    <w:link w:val="UnreadText"/>
    <w:rsid w:val="00B309C5"/>
    <w:rPr>
      <w:rFonts w:ascii="Times New Roman" w:hAnsi="Times New Roman"/>
      <w:sz w:val="15"/>
    </w:rPr>
  </w:style>
  <w:style w:type="character" w:customStyle="1" w:styleId="heading2char1">
    <w:name w:val="heading2char"/>
    <w:basedOn w:val="DefaultParagraphFont"/>
    <w:rsid w:val="00B309C5"/>
  </w:style>
  <w:style w:type="character" w:customStyle="1" w:styleId="il">
    <w:name w:val="il"/>
    <w:basedOn w:val="DefaultParagraphFont"/>
    <w:rsid w:val="00B309C5"/>
  </w:style>
  <w:style w:type="character" w:customStyle="1" w:styleId="cardsfont12ptchar0">
    <w:name w:val="cardsfont12ptchar"/>
    <w:basedOn w:val="DefaultParagraphFont"/>
    <w:rsid w:val="00B309C5"/>
  </w:style>
  <w:style w:type="paragraph" w:customStyle="1" w:styleId="ColorfulList-Accent11">
    <w:name w:val="Colorful List - Accent 11"/>
    <w:basedOn w:val="Normal"/>
    <w:qFormat/>
    <w:rsid w:val="00B309C5"/>
    <w:pPr>
      <w:ind w:left="720"/>
    </w:pPr>
    <w:rPr>
      <w:rFonts w:ascii="Times New Roman" w:hAnsi="Times New Roman"/>
      <w:sz w:val="24"/>
    </w:rPr>
  </w:style>
  <w:style w:type="character" w:customStyle="1" w:styleId="Bold-UnderlineChar">
    <w:name w:val="Bold-Underline Char"/>
    <w:rsid w:val="00B309C5"/>
    <w:rPr>
      <w:b/>
      <w:noProof w:val="0"/>
      <w:sz w:val="24"/>
      <w:szCs w:val="24"/>
      <w:u w:val="single"/>
      <w:lang w:val="en-US" w:eastAsia="en-US" w:bidi="ar-SA"/>
    </w:rPr>
  </w:style>
  <w:style w:type="character" w:customStyle="1" w:styleId="StyleArialNarrow">
    <w:name w:val="Style Arial Narrow"/>
    <w:rsid w:val="00B309C5"/>
    <w:rPr>
      <w:rFonts w:ascii="Arial Narrow" w:hAnsi="Arial Narrow"/>
      <w:sz w:val="20"/>
    </w:rPr>
  </w:style>
  <w:style w:type="character" w:customStyle="1" w:styleId="StyleArialNarrow12ptBold">
    <w:name w:val="Style Arial Narrow 12 pt Bold"/>
    <w:rsid w:val="00B309C5"/>
    <w:rPr>
      <w:rFonts w:ascii="Arial Narrow" w:hAnsi="Arial Narrow"/>
      <w:b/>
      <w:bCs/>
      <w:sz w:val="24"/>
    </w:rPr>
  </w:style>
  <w:style w:type="character" w:customStyle="1" w:styleId="boldciteChar3">
    <w:name w:val="bold cite Char3"/>
    <w:rsid w:val="00B309C5"/>
    <w:rPr>
      <w:rFonts w:ascii="Arial" w:hAnsi="Arial" w:cs="Arial"/>
      <w:b/>
      <w:bCs/>
      <w:noProof w:val="0"/>
      <w:kern w:val="32"/>
      <w:sz w:val="24"/>
      <w:szCs w:val="24"/>
      <w:lang w:val="en-US" w:eastAsia="en-US" w:bidi="ar-SA"/>
    </w:rPr>
  </w:style>
  <w:style w:type="character" w:customStyle="1" w:styleId="BoldandUnderlineChar">
    <w:name w:val="Bold and Underline Char"/>
    <w:link w:val="BoldandUnderline"/>
    <w:locked/>
    <w:rsid w:val="00B309C5"/>
    <w:rPr>
      <w:b/>
      <w:szCs w:val="24"/>
      <w:u w:val="single"/>
    </w:rPr>
  </w:style>
  <w:style w:type="character" w:styleId="IntenseEmphasis">
    <w:name w:val="Intense Emphasis"/>
    <w:aliases w:val="Intense Emphasis11111,Intense Emphasi,9.5 pt,Box Out,Italic,Intense Emphasis5,Heading 3 Char1 Char Char Ch,Minimized Ch,Body text + 9.5 pt,Body text + Georgia,8 pt,Spacing 0 pt,Scale 66%,Underline1,ci1,Intense Emphasis6,9.5 p"/>
    <w:uiPriority w:val="6"/>
    <w:qFormat/>
    <w:rsid w:val="00B309C5"/>
    <w:rPr>
      <w:bCs/>
      <w:iCs/>
      <w:color w:val="auto"/>
      <w:sz w:val="24"/>
      <w:u w:val="single"/>
    </w:rPr>
  </w:style>
  <w:style w:type="paragraph" w:customStyle="1" w:styleId="Microtext0">
    <w:name w:val="Microtext"/>
    <w:basedOn w:val="Normal"/>
    <w:next w:val="Normal"/>
    <w:link w:val="MicrotextChar0"/>
    <w:qFormat/>
    <w:rsid w:val="00B309C5"/>
    <w:rPr>
      <w:rFonts w:ascii="Times New Roman" w:hAnsi="Times New Roman"/>
      <w:sz w:val="12"/>
    </w:rPr>
  </w:style>
  <w:style w:type="character" w:customStyle="1" w:styleId="MicrotextChar0">
    <w:name w:val="Microtext Char"/>
    <w:link w:val="Microtext0"/>
    <w:rsid w:val="00B309C5"/>
    <w:rPr>
      <w:rFonts w:ascii="Times New Roman" w:hAnsi="Times New Roman"/>
      <w:sz w:val="12"/>
    </w:rPr>
  </w:style>
  <w:style w:type="paragraph" w:customStyle="1" w:styleId="western">
    <w:name w:val="western"/>
    <w:basedOn w:val="Normal"/>
    <w:qFormat/>
    <w:rsid w:val="00B309C5"/>
    <w:pPr>
      <w:spacing w:before="100" w:beforeAutospacing="1" w:after="100" w:afterAutospacing="1"/>
    </w:pPr>
    <w:rPr>
      <w:rFonts w:ascii="Times New Roman" w:hAnsi="Times New Roman"/>
      <w:sz w:val="24"/>
    </w:rPr>
  </w:style>
  <w:style w:type="character" w:customStyle="1" w:styleId="CharChar4">
    <w:name w:val="Char Char4"/>
    <w:locked/>
    <w:rsid w:val="00B309C5"/>
    <w:rPr>
      <w:rFonts w:cs="Arial"/>
      <w:b/>
      <w:bCs/>
      <w:iCs/>
      <w:sz w:val="24"/>
      <w:lang w:val="en-US" w:eastAsia="en-US" w:bidi="ar-SA"/>
    </w:rPr>
  </w:style>
  <w:style w:type="paragraph" w:customStyle="1" w:styleId="CardNotUnderlined">
    <w:name w:val="Card Not Underlined"/>
    <w:basedOn w:val="Normal"/>
    <w:link w:val="CardNotUnderlinedChar1"/>
    <w:autoRedefine/>
    <w:qFormat/>
    <w:rsid w:val="00B309C5"/>
    <w:rPr>
      <w:rFonts w:ascii="Times New Roman" w:hAnsi="Times New Roman"/>
      <w:szCs w:val="20"/>
    </w:rPr>
  </w:style>
  <w:style w:type="character" w:customStyle="1" w:styleId="CardNotUnderlinedChar1">
    <w:name w:val="Card Not Underlined Char1"/>
    <w:link w:val="CardNotUnderlined"/>
    <w:rsid w:val="00B309C5"/>
    <w:rPr>
      <w:rFonts w:ascii="Times New Roman" w:hAnsi="Times New Roman"/>
      <w:szCs w:val="20"/>
    </w:rPr>
  </w:style>
  <w:style w:type="paragraph" w:customStyle="1" w:styleId="ecomaintext">
    <w:name w:val="ecomaintext"/>
    <w:basedOn w:val="Normal"/>
    <w:qFormat/>
    <w:rsid w:val="00B309C5"/>
    <w:pPr>
      <w:spacing w:before="100" w:beforeAutospacing="1" w:after="100" w:afterAutospacing="1"/>
    </w:pPr>
    <w:rPr>
      <w:rFonts w:ascii="Times New Roman" w:hAnsi="Times New Roman"/>
      <w:sz w:val="24"/>
      <w:lang w:eastAsia="zh-CN"/>
    </w:rPr>
  </w:style>
  <w:style w:type="paragraph" w:customStyle="1" w:styleId="Normal8pt">
    <w:name w:val="Normal + 8 pt"/>
    <w:basedOn w:val="Normal"/>
    <w:qFormat/>
    <w:rsid w:val="00B309C5"/>
    <w:pPr>
      <w:jc w:val="both"/>
    </w:pPr>
    <w:rPr>
      <w:rFonts w:ascii="Times New Roman" w:hAnsi="Times New Roman"/>
      <w:color w:val="000000"/>
      <w:szCs w:val="16"/>
    </w:rPr>
  </w:style>
  <w:style w:type="paragraph" w:customStyle="1" w:styleId="Brief-SecondarySource">
    <w:name w:val="Brief - Secondary Source"/>
    <w:basedOn w:val="Normal"/>
    <w:qFormat/>
    <w:rsid w:val="00B309C5"/>
    <w:rPr>
      <w:rFonts w:ascii="Times New Roman" w:hAnsi="Times New Roman"/>
      <w:sz w:val="14"/>
      <w:szCs w:val="20"/>
    </w:rPr>
  </w:style>
  <w:style w:type="character" w:customStyle="1" w:styleId="medium-normal1">
    <w:name w:val="medium-normal1"/>
    <w:rsid w:val="00B309C5"/>
    <w:rPr>
      <w:rFonts w:ascii="Arial" w:hAnsi="Arial" w:cs="Arial" w:hint="default"/>
      <w:b w:val="0"/>
      <w:bCs w:val="0"/>
      <w:i w:val="0"/>
      <w:iCs w:val="0"/>
      <w:sz w:val="20"/>
      <w:szCs w:val="20"/>
    </w:rPr>
  </w:style>
  <w:style w:type="character" w:customStyle="1" w:styleId="CardsFont12pt">
    <w:name w:val="Cards + Font 12pt"/>
    <w:uiPriority w:val="1"/>
    <w:rsid w:val="00B309C5"/>
    <w:rPr>
      <w:sz w:val="24"/>
      <w:szCs w:val="24"/>
      <w:u w:val="single"/>
      <w:lang w:val="en-US" w:eastAsia="en-US" w:bidi="ar-SA"/>
    </w:rPr>
  </w:style>
  <w:style w:type="character" w:customStyle="1" w:styleId="bps-topic-ident">
    <w:name w:val="bps-topic-ident"/>
    <w:basedOn w:val="DefaultParagraphFont"/>
    <w:rsid w:val="00B309C5"/>
  </w:style>
  <w:style w:type="character" w:customStyle="1" w:styleId="artbyline">
    <w:name w:val="artbyline"/>
    <w:basedOn w:val="DefaultParagraphFont"/>
    <w:rsid w:val="00B309C5"/>
  </w:style>
  <w:style w:type="character" w:customStyle="1" w:styleId="UNDERLINECharChar0">
    <w:name w:val="UNDERLINE Char Char"/>
    <w:rsid w:val="00B309C5"/>
    <w:rPr>
      <w:bCs/>
      <w:kern w:val="28"/>
      <w:szCs w:val="32"/>
      <w:u w:val="single"/>
    </w:rPr>
  </w:style>
  <w:style w:type="paragraph" w:customStyle="1" w:styleId="tagcite1">
    <w:name w:val="tagcite"/>
    <w:basedOn w:val="Normal"/>
    <w:qFormat/>
    <w:rsid w:val="00B309C5"/>
    <w:rPr>
      <w:b/>
      <w:sz w:val="24"/>
    </w:rPr>
  </w:style>
  <w:style w:type="character" w:customStyle="1" w:styleId="Style11ptUnderline">
    <w:name w:val="Style 11 pt Underline"/>
    <w:rsid w:val="00B309C5"/>
    <w:rPr>
      <w:sz w:val="20"/>
      <w:u w:val="single"/>
    </w:rPr>
  </w:style>
  <w:style w:type="character" w:customStyle="1" w:styleId="NoSpacingChar">
    <w:name w:val="No Spacing Char"/>
    <w:aliases w:val="Very Small Text Char,No Spacing1 Char,Tag Title Char,CD - Cite Char,Dont use Char,Debate Text Char,No Spacing111 Char,No Spacing2 Char,No Spacing1111 Char,No Spacing11111 Char,No Spacing3 Char,CD - Cite Char1,DDI Tag Char,Tag Title Char1"/>
    <w:link w:val="NoSpacing3"/>
    <w:qFormat/>
    <w:locked/>
    <w:rsid w:val="00B309C5"/>
    <w:rPr>
      <w:rFonts w:ascii="Calibri" w:eastAsia="Calibri" w:hAnsi="Calibri"/>
      <w:sz w:val="12"/>
    </w:rPr>
  </w:style>
  <w:style w:type="paragraph" w:customStyle="1" w:styleId="NoSpacing3">
    <w:name w:val="No Spacing3"/>
    <w:aliases w:val="Very Small Text"/>
    <w:basedOn w:val="Normal"/>
    <w:next w:val="Normal"/>
    <w:link w:val="NoSpacingChar"/>
    <w:rsid w:val="00B309C5"/>
    <w:pPr>
      <w:ind w:left="288"/>
    </w:pPr>
    <w:rPr>
      <w:rFonts w:eastAsia="Calibri"/>
      <w:sz w:val="12"/>
    </w:rPr>
  </w:style>
  <w:style w:type="character" w:customStyle="1" w:styleId="DebateUnderlineBoldChar">
    <w:name w:val="Debate Underline Bold Char"/>
    <w:link w:val="DebateUnderlineBold"/>
    <w:locked/>
    <w:rsid w:val="00B309C5"/>
    <w:rPr>
      <w:b/>
      <w:sz w:val="24"/>
      <w:szCs w:val="24"/>
      <w:u w:val="thick"/>
    </w:rPr>
  </w:style>
  <w:style w:type="paragraph" w:customStyle="1" w:styleId="DebateUnderlineBold">
    <w:name w:val="Debate Underline Bold"/>
    <w:basedOn w:val="Nothing"/>
    <w:link w:val="DebateUnderlineBoldChar"/>
    <w:qFormat/>
    <w:rsid w:val="00B309C5"/>
    <w:pPr>
      <w:autoSpaceDE/>
      <w:autoSpaceDN/>
      <w:adjustRightInd/>
    </w:pPr>
    <w:rPr>
      <w:rFonts w:asciiTheme="minorHAnsi" w:hAnsiTheme="minorHAnsi"/>
      <w:b/>
      <w:sz w:val="24"/>
      <w:szCs w:val="24"/>
      <w:u w:val="thick"/>
    </w:rPr>
  </w:style>
  <w:style w:type="character" w:customStyle="1" w:styleId="UnunderlinedTextChar">
    <w:name w:val="Ununderlined Text Char"/>
    <w:link w:val="UnunderlinedText"/>
    <w:locked/>
    <w:rsid w:val="00B309C5"/>
    <w:rPr>
      <w:sz w:val="12"/>
      <w:szCs w:val="24"/>
    </w:rPr>
  </w:style>
  <w:style w:type="paragraph" w:customStyle="1" w:styleId="UnunderlinedText">
    <w:name w:val="Ununderlined Text"/>
    <w:basedOn w:val="Normal"/>
    <w:link w:val="UnunderlinedTextChar"/>
    <w:autoRedefine/>
    <w:qFormat/>
    <w:rsid w:val="00B309C5"/>
    <w:rPr>
      <w:rFonts w:asciiTheme="minorHAnsi" w:hAnsiTheme="minorHAnsi"/>
      <w:sz w:val="12"/>
      <w:szCs w:val="24"/>
    </w:rPr>
  </w:style>
  <w:style w:type="paragraph" w:customStyle="1" w:styleId="citenon-bold">
    <w:name w:val="cite non-bold"/>
    <w:basedOn w:val="Normal"/>
    <w:link w:val="citenon-boldChar"/>
    <w:qFormat/>
    <w:rsid w:val="00B309C5"/>
    <w:pPr>
      <w:jc w:val="both"/>
    </w:pPr>
    <w:rPr>
      <w:rFonts w:ascii="Arial Narrow" w:hAnsi="Arial Narrow"/>
      <w:sz w:val="24"/>
    </w:rPr>
  </w:style>
  <w:style w:type="character" w:customStyle="1" w:styleId="TagCiteChar2">
    <w:name w:val="Tag &amp; Cite Char"/>
    <w:link w:val="TagCite2"/>
    <w:locked/>
    <w:rsid w:val="00B309C5"/>
    <w:rPr>
      <w:rFonts w:ascii="Arial Narrow" w:hAnsi="Arial Narrow"/>
      <w:b/>
      <w:sz w:val="24"/>
      <w:szCs w:val="24"/>
    </w:rPr>
  </w:style>
  <w:style w:type="paragraph" w:customStyle="1" w:styleId="TagCite2">
    <w:name w:val="Tag &amp; Cite"/>
    <w:basedOn w:val="Normal"/>
    <w:link w:val="TagCiteChar2"/>
    <w:qFormat/>
    <w:rsid w:val="00B309C5"/>
    <w:pPr>
      <w:jc w:val="both"/>
    </w:pPr>
    <w:rPr>
      <w:rFonts w:ascii="Arial Narrow" w:hAnsi="Arial Narrow"/>
      <w:b/>
      <w:sz w:val="24"/>
      <w:szCs w:val="24"/>
    </w:rPr>
  </w:style>
  <w:style w:type="character" w:customStyle="1" w:styleId="HighlightedTextChar">
    <w:name w:val="Highlighted Text Char"/>
    <w:link w:val="HighlightedText"/>
    <w:locked/>
    <w:rsid w:val="00B309C5"/>
    <w:rPr>
      <w:rFonts w:ascii="Arial Narrow" w:hAnsi="Arial Narrow"/>
      <w:sz w:val="24"/>
      <w:szCs w:val="24"/>
      <w:u w:val="thick"/>
    </w:rPr>
  </w:style>
  <w:style w:type="paragraph" w:customStyle="1" w:styleId="HighlightedText">
    <w:name w:val="Highlighted Text"/>
    <w:basedOn w:val="Normal"/>
    <w:link w:val="HighlightedTextChar"/>
    <w:qFormat/>
    <w:rsid w:val="00B309C5"/>
    <w:pPr>
      <w:jc w:val="both"/>
    </w:pPr>
    <w:rPr>
      <w:rFonts w:ascii="Arial Narrow" w:hAnsi="Arial Narrow"/>
      <w:sz w:val="24"/>
      <w:szCs w:val="24"/>
      <w:u w:val="thick"/>
    </w:rPr>
  </w:style>
  <w:style w:type="character" w:customStyle="1" w:styleId="UnderlinedCharChar">
    <w:name w:val="Underlined Char Char"/>
    <w:locked/>
    <w:rsid w:val="00B309C5"/>
    <w:rPr>
      <w:sz w:val="24"/>
      <w:szCs w:val="24"/>
      <w:u w:val="single"/>
      <w:lang w:bidi="ar-SA"/>
    </w:rPr>
  </w:style>
  <w:style w:type="character" w:customStyle="1" w:styleId="smallChar0">
    <w:name w:val="small Char"/>
    <w:locked/>
    <w:rsid w:val="00B309C5"/>
    <w:rPr>
      <w:sz w:val="16"/>
      <w:szCs w:val="24"/>
      <w:lang w:bidi="ar-SA"/>
    </w:rPr>
  </w:style>
  <w:style w:type="paragraph" w:customStyle="1" w:styleId="CM3">
    <w:name w:val="CM3"/>
    <w:basedOn w:val="Normal"/>
    <w:next w:val="Normal"/>
    <w:qFormat/>
    <w:rsid w:val="00B309C5"/>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qFormat/>
    <w:rsid w:val="00B309C5"/>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link w:val="CardDownSize"/>
    <w:locked/>
    <w:rsid w:val="00B309C5"/>
    <w:rPr>
      <w:sz w:val="16"/>
      <w:szCs w:val="32"/>
    </w:rPr>
  </w:style>
  <w:style w:type="paragraph" w:customStyle="1" w:styleId="CardDownSize">
    <w:name w:val="CardDownSize"/>
    <w:basedOn w:val="Normal"/>
    <w:link w:val="CardDownSizeChar"/>
    <w:autoRedefine/>
    <w:qFormat/>
    <w:rsid w:val="00B309C5"/>
    <w:pPr>
      <w:jc w:val="both"/>
    </w:pPr>
    <w:rPr>
      <w:rFonts w:asciiTheme="minorHAnsi" w:hAnsiTheme="minorHAnsi"/>
      <w:szCs w:val="32"/>
    </w:rPr>
  </w:style>
  <w:style w:type="character" w:customStyle="1" w:styleId="BoldunderlineChar0">
    <w:name w:val="Bold/underline Char"/>
    <w:link w:val="Boldunderline2"/>
    <w:locked/>
    <w:rsid w:val="00B309C5"/>
    <w:rPr>
      <w:rFonts w:ascii="SimSun" w:eastAsia="SimSun" w:hAnsi="SimSun"/>
      <w:b/>
      <w:sz w:val="24"/>
      <w:szCs w:val="24"/>
      <w:u w:val="single"/>
      <w:lang w:eastAsia="zh-CN"/>
    </w:rPr>
  </w:style>
  <w:style w:type="paragraph" w:customStyle="1" w:styleId="Boldunderline2">
    <w:name w:val="Bold/underline"/>
    <w:basedOn w:val="Normal"/>
    <w:link w:val="BoldunderlineChar0"/>
    <w:autoRedefine/>
    <w:qFormat/>
    <w:rsid w:val="00B309C5"/>
    <w:rPr>
      <w:rFonts w:ascii="SimSun" w:eastAsia="SimSun" w:hAnsi="SimSun"/>
      <w:b/>
      <w:sz w:val="24"/>
      <w:szCs w:val="24"/>
      <w:u w:val="single"/>
      <w:lang w:eastAsia="zh-CN"/>
    </w:rPr>
  </w:style>
  <w:style w:type="paragraph" w:customStyle="1" w:styleId="AuthorDate0">
    <w:name w:val="Author + Date"/>
    <w:basedOn w:val="Normal"/>
    <w:link w:val="AuthorDateChar"/>
    <w:qFormat/>
    <w:rsid w:val="00B309C5"/>
    <w:pPr>
      <w:widowControl w:val="0"/>
      <w:jc w:val="both"/>
      <w:outlineLvl w:val="2"/>
    </w:pPr>
    <w:rPr>
      <w:rFonts w:ascii="Times New Roman" w:eastAsia="Calibri" w:hAnsi="Times New Roman"/>
      <w:b/>
      <w:szCs w:val="20"/>
    </w:rPr>
  </w:style>
  <w:style w:type="character" w:customStyle="1" w:styleId="AuthorDateChar">
    <w:name w:val="Author + Date Char"/>
    <w:link w:val="AuthorDate0"/>
    <w:rsid w:val="00B309C5"/>
    <w:rPr>
      <w:rFonts w:ascii="Times New Roman" w:eastAsia="Calibri" w:hAnsi="Times New Roman"/>
      <w:b/>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309C5"/>
    <w:pPr>
      <w:keepLines w:val="0"/>
      <w:pageBreakBefore w:val="0"/>
      <w:shd w:val="clear" w:color="auto" w:fill="C00000"/>
      <w:spacing w:before="240" w:after="60"/>
      <w:jc w:val="left"/>
    </w:pPr>
    <w:rPr>
      <w:rFonts w:ascii="Times New Roman" w:eastAsia="Times New Roman" w:hAnsi="Times New Roman" w:cs="Times New Roman"/>
      <w:bCs/>
      <w:i/>
      <w:color w:val="FFFF00"/>
      <w:sz w:val="24"/>
      <w:szCs w:val="28"/>
      <w:u w:val="none"/>
    </w:rPr>
  </w:style>
  <w:style w:type="character" w:customStyle="1" w:styleId="StyleHeading2Heading2CharCharCharCharCharCharCharCharCChar">
    <w:name w:val="Style Heading 2Heading 2 CharChar Char Char CharChar Char Char C... Char"/>
    <w:link w:val="StyleHeading2Heading2CharCharCharCharCharCharCharCharC"/>
    <w:rsid w:val="00B309C5"/>
    <w:rPr>
      <w:rFonts w:ascii="Times New Roman" w:eastAsia="Times New Roman" w:hAnsi="Times New Roman" w:cs="Times New Roman"/>
      <w:b/>
      <w:bCs/>
      <w:i/>
      <w:color w:val="FFFF00"/>
      <w:sz w:val="24"/>
      <w:szCs w:val="28"/>
      <w:shd w:val="clear" w:color="auto" w:fill="C00000"/>
    </w:rPr>
  </w:style>
  <w:style w:type="character" w:customStyle="1" w:styleId="ThickUnderlineCharChar">
    <w:name w:val="Thick Underline Char Char"/>
    <w:rsid w:val="00B309C5"/>
    <w:rPr>
      <w:sz w:val="24"/>
      <w:szCs w:val="24"/>
      <w:u w:val="thick"/>
      <w:lang w:val="en-US" w:eastAsia="en-US" w:bidi="ar-SA"/>
    </w:rPr>
  </w:style>
  <w:style w:type="paragraph" w:customStyle="1" w:styleId="CM50">
    <w:name w:val="CM50"/>
    <w:basedOn w:val="Normal"/>
    <w:next w:val="Normal"/>
    <w:qFormat/>
    <w:rsid w:val="00B309C5"/>
    <w:pPr>
      <w:widowControl w:val="0"/>
      <w:autoSpaceDE w:val="0"/>
      <w:autoSpaceDN w:val="0"/>
      <w:adjustRightInd w:val="0"/>
    </w:pPr>
    <w:rPr>
      <w:rFonts w:ascii="Times New Roman" w:hAnsi="Times New Roman"/>
      <w:sz w:val="24"/>
    </w:rPr>
  </w:style>
  <w:style w:type="character" w:customStyle="1" w:styleId="bodyblack1">
    <w:name w:val="bodyblack1"/>
    <w:rsid w:val="00B309C5"/>
    <w:rPr>
      <w:rFonts w:ascii="Verdana" w:hAnsi="Verdana" w:hint="default"/>
      <w:b w:val="0"/>
      <w:bCs w:val="0"/>
      <w:color w:val="000000"/>
      <w:sz w:val="20"/>
      <w:szCs w:val="20"/>
    </w:rPr>
  </w:style>
  <w:style w:type="paragraph" w:customStyle="1" w:styleId="Maximize">
    <w:name w:val="Maximize"/>
    <w:basedOn w:val="Normal"/>
    <w:link w:val="MaximizeChar"/>
    <w:qFormat/>
    <w:rsid w:val="00B309C5"/>
    <w:pPr>
      <w:keepNext/>
      <w:keepLines/>
      <w:jc w:val="both"/>
    </w:pPr>
    <w:rPr>
      <w:rFonts w:ascii="Times New Roman" w:hAnsi="Times New Roman"/>
      <w:sz w:val="24"/>
      <w:u w:val="single"/>
    </w:rPr>
  </w:style>
  <w:style w:type="character" w:customStyle="1" w:styleId="MaximizeChar">
    <w:name w:val="Maximize Char"/>
    <w:link w:val="Maximize"/>
    <w:rsid w:val="00B309C5"/>
    <w:rPr>
      <w:rFonts w:ascii="Times New Roman" w:hAnsi="Times New Roman"/>
      <w:sz w:val="24"/>
      <w:u w:val="single"/>
    </w:rPr>
  </w:style>
  <w:style w:type="paragraph" w:customStyle="1" w:styleId="StyleCardSizeDown6pt">
    <w:name w:val="Style Card Size Down + 6 pt"/>
    <w:basedOn w:val="Normal"/>
    <w:link w:val="StyleCardSizeDown6ptChar"/>
    <w:qFormat/>
    <w:rsid w:val="00B309C5"/>
    <w:pPr>
      <w:jc w:val="both"/>
    </w:pPr>
    <w:rPr>
      <w:rFonts w:ascii="Times New Roman" w:hAnsi="Times New Roman"/>
      <w:sz w:val="12"/>
      <w:szCs w:val="16"/>
    </w:rPr>
  </w:style>
  <w:style w:type="character" w:customStyle="1" w:styleId="StyleCardSizeDown6ptChar">
    <w:name w:val="Style Card Size Down + 6 pt Char"/>
    <w:link w:val="StyleCardSizeDown6pt"/>
    <w:rsid w:val="00B309C5"/>
    <w:rPr>
      <w:rFonts w:ascii="Times New Roman" w:hAnsi="Times New Roman"/>
      <w:sz w:val="12"/>
      <w:szCs w:val="16"/>
    </w:rPr>
  </w:style>
  <w:style w:type="paragraph" w:customStyle="1" w:styleId="AuthorDate1">
    <w:name w:val="AuthorDate"/>
    <w:next w:val="Nothing"/>
    <w:link w:val="AuthorDateChar0"/>
    <w:qFormat/>
    <w:rsid w:val="00B309C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link w:val="AuthorDate1"/>
    <w:rsid w:val="00B309C5"/>
    <w:rPr>
      <w:rFonts w:ascii="Times New Roman" w:eastAsia="Calibri" w:hAnsi="Times New Roman" w:cs="Times New Roman"/>
      <w:b/>
      <w:sz w:val="24"/>
      <w:szCs w:val="20"/>
      <w:u w:val="single"/>
    </w:rPr>
  </w:style>
  <w:style w:type="paragraph" w:customStyle="1" w:styleId="CardDownMid">
    <w:name w:val="CardDownMid"/>
    <w:basedOn w:val="Normal"/>
    <w:link w:val="CardDownMidChar"/>
    <w:qFormat/>
    <w:rsid w:val="00B309C5"/>
    <w:rPr>
      <w:rFonts w:ascii="Times New Roman" w:hAnsi="Times New Roman"/>
      <w:sz w:val="14"/>
      <w:szCs w:val="20"/>
    </w:rPr>
  </w:style>
  <w:style w:type="character" w:customStyle="1" w:styleId="CardDownMidChar">
    <w:name w:val="CardDownMid Char"/>
    <w:link w:val="CardDownMid"/>
    <w:rsid w:val="00B309C5"/>
    <w:rPr>
      <w:rFonts w:ascii="Times New Roman" w:hAnsi="Times New Roman"/>
      <w:sz w:val="14"/>
      <w:szCs w:val="20"/>
    </w:rPr>
  </w:style>
  <w:style w:type="paragraph" w:customStyle="1" w:styleId="TagStyle">
    <w:name w:val="Tag Style"/>
    <w:basedOn w:val="Normal"/>
    <w:qFormat/>
    <w:rsid w:val="00B309C5"/>
    <w:rPr>
      <w:rFonts w:ascii="Times New Roman" w:hAnsi="Times New Roman"/>
      <w:b/>
      <w:bCs/>
      <w:sz w:val="24"/>
    </w:rPr>
  </w:style>
  <w:style w:type="character" w:customStyle="1" w:styleId="QuickFormat1">
    <w:name w:val="QuickFormat1"/>
    <w:rsid w:val="00B309C5"/>
  </w:style>
  <w:style w:type="paragraph" w:customStyle="1" w:styleId="HiddenBlockHeader">
    <w:name w:val="Hidden Block Header"/>
    <w:basedOn w:val="BlockHeadings"/>
    <w:next w:val="Nothing"/>
    <w:link w:val="HiddenBlockHeaderChar"/>
    <w:qFormat/>
    <w:rsid w:val="00B309C5"/>
    <w:pPr>
      <w:widowControl w:val="0"/>
      <w:autoSpaceDE/>
      <w:autoSpaceDN/>
      <w:adjustRightInd/>
      <w:outlineLvl w:val="9"/>
    </w:pPr>
    <w:rPr>
      <w:caps w:val="0"/>
      <w:sz w:val="28"/>
      <w:szCs w:val="24"/>
    </w:rPr>
  </w:style>
  <w:style w:type="character" w:customStyle="1" w:styleId="CardCharChar1">
    <w:name w:val="Card Char Char1"/>
    <w:rsid w:val="00B309C5"/>
    <w:rPr>
      <w:b/>
      <w:bCs/>
      <w:sz w:val="28"/>
      <w:szCs w:val="28"/>
    </w:rPr>
  </w:style>
  <w:style w:type="paragraph" w:customStyle="1" w:styleId="TextUnderline">
    <w:name w:val="Text Underline"/>
    <w:basedOn w:val="Normal"/>
    <w:link w:val="TextUnderlineChar0"/>
    <w:qFormat/>
    <w:rsid w:val="00B309C5"/>
    <w:rPr>
      <w:bCs/>
      <w:kern w:val="20"/>
      <w:sz w:val="24"/>
      <w:szCs w:val="32"/>
      <w:u w:val="single"/>
    </w:rPr>
  </w:style>
  <w:style w:type="character" w:customStyle="1" w:styleId="TextUnderlineChar0">
    <w:name w:val="Text Underline Char"/>
    <w:link w:val="TextUnderline"/>
    <w:rsid w:val="00B309C5"/>
    <w:rPr>
      <w:rFonts w:ascii="Garamond" w:hAnsi="Garamond"/>
      <w:bCs/>
      <w:kern w:val="20"/>
      <w:sz w:val="24"/>
      <w:szCs w:val="32"/>
      <w:u w:val="single"/>
    </w:rPr>
  </w:style>
  <w:style w:type="paragraph" w:customStyle="1" w:styleId="Boldunderline3">
    <w:name w:val="Bold underline"/>
    <w:basedOn w:val="TextUnderline"/>
    <w:link w:val="BoldunderlineChar2"/>
    <w:qFormat/>
    <w:rsid w:val="00B309C5"/>
    <w:rPr>
      <w:b/>
    </w:rPr>
  </w:style>
  <w:style w:type="character" w:customStyle="1" w:styleId="BoldunderlineChar2">
    <w:name w:val="Bold underline Char"/>
    <w:link w:val="Boldunderline3"/>
    <w:rsid w:val="00B309C5"/>
    <w:rPr>
      <w:rFonts w:ascii="Garamond" w:hAnsi="Garamond"/>
      <w:b/>
      <w:bCs/>
      <w:kern w:val="20"/>
      <w:sz w:val="24"/>
      <w:szCs w:val="32"/>
      <w:u w:val="single"/>
    </w:rPr>
  </w:style>
  <w:style w:type="paragraph" w:customStyle="1" w:styleId="para">
    <w:name w:val="para"/>
    <w:basedOn w:val="Normal"/>
    <w:qFormat/>
    <w:rsid w:val="00B309C5"/>
    <w:pPr>
      <w:spacing w:before="100" w:beforeAutospacing="1" w:after="100" w:afterAutospacing="1"/>
    </w:pPr>
    <w:rPr>
      <w:rFonts w:ascii="Times New Roman" w:hAnsi="Times New Roman"/>
      <w:sz w:val="24"/>
    </w:rPr>
  </w:style>
  <w:style w:type="paragraph" w:customStyle="1" w:styleId="StylecardArialNarrow9pt">
    <w:name w:val="Style card + Arial Narrow 9 pt"/>
    <w:basedOn w:val="card1"/>
    <w:link w:val="StylecardArialNarrow9ptChar"/>
    <w:qFormat/>
    <w:rsid w:val="00B309C5"/>
    <w:rPr>
      <w:sz w:val="24"/>
      <w:szCs w:val="24"/>
    </w:rPr>
  </w:style>
  <w:style w:type="character" w:customStyle="1" w:styleId="StylecardArialNarrow9ptChar">
    <w:name w:val="Style card + Arial Narrow 9 pt Char"/>
    <w:link w:val="StylecardArialNarrow9pt"/>
    <w:rsid w:val="00B309C5"/>
    <w:rPr>
      <w:rFonts w:ascii="Times New Roman" w:hAnsi="Times New Roman"/>
      <w:sz w:val="24"/>
      <w:szCs w:val="24"/>
    </w:rPr>
  </w:style>
  <w:style w:type="paragraph" w:customStyle="1" w:styleId="8point">
    <w:name w:val="8 point"/>
    <w:basedOn w:val="Normal"/>
    <w:link w:val="8pointChar"/>
    <w:qFormat/>
    <w:rsid w:val="00B309C5"/>
    <w:rPr>
      <w:rFonts w:ascii="Times New Roman" w:hAnsi="Times New Roman"/>
    </w:rPr>
  </w:style>
  <w:style w:type="character" w:customStyle="1" w:styleId="8pointChar">
    <w:name w:val="8 point Char"/>
    <w:link w:val="8point"/>
    <w:rsid w:val="00B309C5"/>
    <w:rPr>
      <w:rFonts w:ascii="Times New Roman" w:hAnsi="Times New Roman"/>
    </w:rPr>
  </w:style>
  <w:style w:type="character" w:customStyle="1" w:styleId="Irrelevant5fontChar">
    <w:name w:val="Irrelevant (5 font) Char"/>
    <w:link w:val="Irrelevant5font"/>
    <w:rsid w:val="00B309C5"/>
    <w:rPr>
      <w:sz w:val="10"/>
      <w:szCs w:val="10"/>
    </w:rPr>
  </w:style>
  <w:style w:type="paragraph" w:customStyle="1" w:styleId="Irrelevant5font">
    <w:name w:val="Irrelevant (5 font)"/>
    <w:basedOn w:val="Normal"/>
    <w:link w:val="Irrelevant5fontChar"/>
    <w:qFormat/>
    <w:rsid w:val="00B309C5"/>
    <w:pPr>
      <w:ind w:left="576" w:right="576"/>
      <w:jc w:val="both"/>
    </w:pPr>
    <w:rPr>
      <w:rFonts w:asciiTheme="minorHAnsi" w:hAnsiTheme="minorHAnsi"/>
      <w:sz w:val="10"/>
      <w:szCs w:val="10"/>
    </w:rPr>
  </w:style>
  <w:style w:type="paragraph" w:customStyle="1" w:styleId="UnderlineEmphasis">
    <w:name w:val="Underline + Emphasis"/>
    <w:basedOn w:val="Normal"/>
    <w:next w:val="Normal"/>
    <w:link w:val="UnderlineEmphasisChar"/>
    <w:autoRedefine/>
    <w:qFormat/>
    <w:rsid w:val="00B309C5"/>
    <w:rPr>
      <w:rFonts w:ascii="Times New Roman" w:hAnsi="Times New Roman"/>
      <w:b/>
      <w:color w:val="000000"/>
      <w:sz w:val="24"/>
      <w:u w:val="single"/>
    </w:rPr>
  </w:style>
  <w:style w:type="character" w:customStyle="1" w:styleId="UnderlineEmphasisChar">
    <w:name w:val="Underline + Emphasis Char"/>
    <w:link w:val="UnderlineEmphasis"/>
    <w:locked/>
    <w:rsid w:val="00B309C5"/>
    <w:rPr>
      <w:rFonts w:ascii="Times New Roman" w:hAnsi="Times New Roman"/>
      <w:b/>
      <w:color w:val="000000"/>
      <w:sz w:val="24"/>
      <w:u w:val="single"/>
    </w:rPr>
  </w:style>
  <w:style w:type="paragraph" w:customStyle="1" w:styleId="Regular">
    <w:name w:val="Regular"/>
    <w:link w:val="RegularChar"/>
    <w:qFormat/>
    <w:rsid w:val="00B309C5"/>
    <w:pPr>
      <w:spacing w:after="0" w:line="240" w:lineRule="auto"/>
    </w:pPr>
    <w:rPr>
      <w:rFonts w:ascii="Garamond" w:eastAsia="Times New Roman" w:hAnsi="Garamond" w:cs="Times New Roman"/>
      <w:bCs/>
      <w:kern w:val="20"/>
      <w:sz w:val="20"/>
      <w:szCs w:val="32"/>
    </w:rPr>
  </w:style>
  <w:style w:type="paragraph" w:customStyle="1" w:styleId="tag1">
    <w:name w:val="tag1"/>
    <w:basedOn w:val="tag"/>
    <w:qFormat/>
    <w:rsid w:val="00B309C5"/>
    <w:pPr>
      <w:widowControl/>
      <w:autoSpaceDE/>
      <w:autoSpaceDN/>
      <w:adjustRightInd/>
    </w:pPr>
    <w:rPr>
      <w:color w:val="auto"/>
    </w:rPr>
  </w:style>
  <w:style w:type="paragraph" w:customStyle="1" w:styleId="Shrink">
    <w:name w:val="Shrink"/>
    <w:link w:val="ShrinkChar"/>
    <w:qFormat/>
    <w:rsid w:val="00B309C5"/>
    <w:pPr>
      <w:spacing w:after="0" w:line="240" w:lineRule="auto"/>
      <w:ind w:left="288" w:right="288"/>
    </w:pPr>
    <w:rPr>
      <w:rFonts w:ascii="Garamond" w:eastAsia="Times New Roman" w:hAnsi="Garamond" w:cs="Times New Roman"/>
      <w:sz w:val="12"/>
      <w:szCs w:val="20"/>
    </w:rPr>
  </w:style>
  <w:style w:type="paragraph" w:customStyle="1" w:styleId="Emphasize">
    <w:name w:val="Emphasize"/>
    <w:basedOn w:val="Underlining"/>
    <w:qFormat/>
    <w:rsid w:val="00B309C5"/>
    <w:pPr>
      <w:ind w:left="288" w:right="288"/>
    </w:pPr>
    <w:rPr>
      <w:rFonts w:ascii="Times New Roman" w:hAnsi="Times New Roman"/>
      <w:b/>
      <w:sz w:val="24"/>
      <w:szCs w:val="20"/>
      <w:u w:val="thick"/>
    </w:rPr>
  </w:style>
  <w:style w:type="paragraph" w:customStyle="1" w:styleId="Ciii">
    <w:name w:val="Ciii"/>
    <w:basedOn w:val="Normal"/>
    <w:qFormat/>
    <w:rsid w:val="00B309C5"/>
    <w:rPr>
      <w:rFonts w:ascii="Times New Roman" w:hAnsi="Times New Roman"/>
      <w:b/>
      <w:sz w:val="24"/>
      <w:szCs w:val="20"/>
      <w:u w:val="thick"/>
    </w:rPr>
  </w:style>
  <w:style w:type="paragraph" w:customStyle="1" w:styleId="BoldCite0">
    <w:name w:val="Bold Cite"/>
    <w:basedOn w:val="Normal"/>
    <w:autoRedefine/>
    <w:qFormat/>
    <w:rsid w:val="00B309C5"/>
    <w:rPr>
      <w:rFonts w:ascii="Times New Roman" w:hAnsi="Times New Roman"/>
      <w:b/>
      <w:sz w:val="24"/>
      <w:u w:val="thick"/>
    </w:rPr>
  </w:style>
  <w:style w:type="paragraph" w:customStyle="1" w:styleId="CiteNormal">
    <w:name w:val="Cite Normal"/>
    <w:basedOn w:val="Normal"/>
    <w:link w:val="CiteNormalChar"/>
    <w:autoRedefine/>
    <w:qFormat/>
    <w:rsid w:val="00B309C5"/>
    <w:rPr>
      <w:rFonts w:ascii="Times New Roman" w:hAnsi="Times New Roman"/>
      <w:sz w:val="18"/>
    </w:rPr>
  </w:style>
  <w:style w:type="paragraph" w:customStyle="1" w:styleId="DebateCardSmall">
    <w:name w:val="Debate Card Small"/>
    <w:basedOn w:val="Normal"/>
    <w:qFormat/>
    <w:rsid w:val="00B309C5"/>
    <w:pPr>
      <w:autoSpaceDE w:val="0"/>
      <w:autoSpaceDN w:val="0"/>
      <w:adjustRightInd w:val="0"/>
    </w:pPr>
    <w:rPr>
      <w:rFonts w:ascii="Times New Roman" w:hAnsi="Times New Roman"/>
      <w:szCs w:val="16"/>
    </w:rPr>
  </w:style>
  <w:style w:type="paragraph" w:customStyle="1" w:styleId="Times">
    <w:name w:val="Times"/>
    <w:basedOn w:val="Heading2"/>
    <w:qFormat/>
    <w:rsid w:val="00B309C5"/>
    <w:pPr>
      <w:keepLines w:val="0"/>
      <w:pageBreakBefore w:val="0"/>
      <w:shd w:val="clear" w:color="auto" w:fill="C00000"/>
      <w:spacing w:before="0"/>
      <w:jc w:val="left"/>
    </w:pPr>
    <w:rPr>
      <w:rFonts w:ascii="Times New Roman" w:eastAsia="Times New Roman" w:hAnsi="Times New Roman" w:cs="Arial"/>
      <w:bCs/>
      <w:iCs/>
      <w:color w:val="FFFF00"/>
      <w:sz w:val="24"/>
      <w:szCs w:val="20"/>
      <w:u w:val="none"/>
    </w:rPr>
  </w:style>
  <w:style w:type="paragraph" w:customStyle="1" w:styleId="Cardstyle0">
    <w:name w:val="Cardstyle"/>
    <w:basedOn w:val="Normal"/>
    <w:next w:val="Normal"/>
    <w:qFormat/>
    <w:rsid w:val="00B309C5"/>
    <w:rPr>
      <w:rFonts w:ascii="Times New Roman" w:hAnsi="Times New Roman"/>
      <w:sz w:val="24"/>
    </w:rPr>
  </w:style>
  <w:style w:type="character" w:customStyle="1" w:styleId="searchhit">
    <w:name w:val="searchhit"/>
    <w:rsid w:val="00B309C5"/>
    <w:rPr>
      <w:rFonts w:cs="Times New Roman"/>
    </w:rPr>
  </w:style>
  <w:style w:type="paragraph" w:customStyle="1" w:styleId="CiteCard0">
    <w:name w:val="Cite_Card"/>
    <w:link w:val="CiteCardChar"/>
    <w:qFormat/>
    <w:rsid w:val="00B309C5"/>
    <w:pPr>
      <w:spacing w:after="0" w:line="240" w:lineRule="auto"/>
      <w:ind w:left="720" w:right="720"/>
      <w:jc w:val="both"/>
    </w:pPr>
    <w:rPr>
      <w:rFonts w:ascii="Times New Roman" w:eastAsia="Cambria" w:hAnsi="Times New Roman" w:cs="Arial"/>
      <w:bCs/>
      <w:sz w:val="20"/>
      <w:szCs w:val="20"/>
    </w:rPr>
  </w:style>
  <w:style w:type="character" w:customStyle="1" w:styleId="ecunderline">
    <w:name w:val="ec_underline"/>
    <w:rsid w:val="00B309C5"/>
    <w:rPr>
      <w:rFonts w:cs="Times New Roman"/>
    </w:rPr>
  </w:style>
  <w:style w:type="character" w:customStyle="1" w:styleId="citationiacgale">
    <w:name w:val="citation iac gale"/>
    <w:rsid w:val="00B309C5"/>
    <w:rPr>
      <w:rFonts w:cs="Times New Roman"/>
    </w:rPr>
  </w:style>
  <w:style w:type="character" w:customStyle="1" w:styleId="highlight0">
    <w:name w:val="highlight"/>
    <w:rsid w:val="00B309C5"/>
    <w:rPr>
      <w:rFonts w:cs="Times New Roman"/>
    </w:rPr>
  </w:style>
  <w:style w:type="character" w:customStyle="1" w:styleId="bodycontentlink">
    <w:name w:val="bodycontentlink"/>
    <w:basedOn w:val="DefaultParagraphFont"/>
    <w:rsid w:val="00B309C5"/>
  </w:style>
  <w:style w:type="character" w:customStyle="1" w:styleId="BoldCiteCharCharChar">
    <w:name w:val="Bold Cite Char Char Char"/>
    <w:rsid w:val="00B309C5"/>
    <w:rPr>
      <w:rFonts w:cs="Arial"/>
      <w:bCs/>
      <w:sz w:val="14"/>
      <w:szCs w:val="14"/>
      <w:lang w:val="en-US" w:eastAsia="en-US" w:bidi="ar-SA"/>
    </w:rPr>
  </w:style>
  <w:style w:type="paragraph" w:customStyle="1" w:styleId="Tagstyle0">
    <w:name w:val="Tagstyle"/>
    <w:basedOn w:val="Normal"/>
    <w:next w:val="Normal"/>
    <w:qFormat/>
    <w:rsid w:val="00B309C5"/>
    <w:rPr>
      <w:rFonts w:ascii="Times New Roman" w:hAnsi="Times New Roman"/>
      <w:b/>
      <w:sz w:val="24"/>
    </w:rPr>
  </w:style>
  <w:style w:type="character" w:customStyle="1" w:styleId="underlinetextchar0">
    <w:name w:val="underlinetextchar"/>
    <w:basedOn w:val="DefaultParagraphFont"/>
    <w:rsid w:val="00B309C5"/>
  </w:style>
  <w:style w:type="character" w:customStyle="1" w:styleId="ff2">
    <w:name w:val="ff2"/>
    <w:basedOn w:val="DefaultParagraphFont"/>
    <w:rsid w:val="00B309C5"/>
  </w:style>
  <w:style w:type="character" w:customStyle="1" w:styleId="ib">
    <w:name w:val="ib"/>
    <w:basedOn w:val="DefaultParagraphFont"/>
    <w:rsid w:val="00B309C5"/>
  </w:style>
  <w:style w:type="paragraph" w:customStyle="1" w:styleId="plff6">
    <w:name w:val="pl ff6"/>
    <w:basedOn w:val="Normal"/>
    <w:qFormat/>
    <w:rsid w:val="00B309C5"/>
    <w:pPr>
      <w:spacing w:beforeLines="1" w:afterLines="1"/>
    </w:pPr>
    <w:rPr>
      <w:rFonts w:ascii="Times" w:hAnsi="Times"/>
      <w:szCs w:val="20"/>
    </w:rPr>
  </w:style>
  <w:style w:type="character" w:customStyle="1" w:styleId="ff6">
    <w:name w:val="ff6"/>
    <w:basedOn w:val="DefaultParagraphFont"/>
    <w:rsid w:val="00B309C5"/>
  </w:style>
  <w:style w:type="paragraph" w:customStyle="1" w:styleId="HeaderStyle">
    <w:name w:val="Header Style"/>
    <w:basedOn w:val="TagStyle"/>
    <w:qFormat/>
    <w:rsid w:val="00B309C5"/>
    <w:pPr>
      <w:jc w:val="center"/>
    </w:pPr>
    <w:rPr>
      <w:bCs w:val="0"/>
      <w:u w:val="single"/>
    </w:rPr>
  </w:style>
  <w:style w:type="paragraph" w:customStyle="1" w:styleId="HeaderFormat">
    <w:name w:val="Header Format"/>
    <w:basedOn w:val="Normal"/>
    <w:qFormat/>
    <w:rsid w:val="00B309C5"/>
    <w:pPr>
      <w:jc w:val="center"/>
    </w:pPr>
    <w:rPr>
      <w:rFonts w:ascii="Times New Roman" w:hAnsi="Times New Roman"/>
      <w:b/>
      <w:sz w:val="24"/>
      <w:u w:val="single"/>
    </w:rPr>
  </w:style>
  <w:style w:type="paragraph" w:customStyle="1" w:styleId="TagFormat">
    <w:name w:val="Tag Format"/>
    <w:basedOn w:val="Normal"/>
    <w:qFormat/>
    <w:rsid w:val="00B309C5"/>
    <w:rPr>
      <w:rFonts w:ascii="Times New Roman" w:hAnsi="Times New Roman"/>
      <w:b/>
      <w:sz w:val="24"/>
    </w:rPr>
  </w:style>
  <w:style w:type="character" w:customStyle="1" w:styleId="citation0">
    <w:name w:val="citation"/>
    <w:basedOn w:val="DefaultParagraphFont"/>
    <w:rsid w:val="00B309C5"/>
  </w:style>
  <w:style w:type="paragraph" w:customStyle="1" w:styleId="pagpag1">
    <w:name w:val="pagpag1"/>
    <w:basedOn w:val="Normal"/>
    <w:qFormat/>
    <w:rsid w:val="00B309C5"/>
    <w:pPr>
      <w:spacing w:beforeLines="1" w:afterLines="1"/>
    </w:pPr>
    <w:rPr>
      <w:rFonts w:ascii="Times" w:hAnsi="Times"/>
      <w:szCs w:val="20"/>
    </w:rPr>
  </w:style>
  <w:style w:type="paragraph" w:customStyle="1" w:styleId="pagpag3">
    <w:name w:val="pagpag3"/>
    <w:basedOn w:val="Normal"/>
    <w:qFormat/>
    <w:rsid w:val="00B309C5"/>
    <w:pPr>
      <w:spacing w:beforeLines="1" w:afterLines="1"/>
    </w:pPr>
    <w:rPr>
      <w:rFonts w:ascii="Times" w:hAnsi="Times"/>
      <w:szCs w:val="20"/>
    </w:rPr>
  </w:style>
  <w:style w:type="character" w:customStyle="1" w:styleId="ilad">
    <w:name w:val="il_ad"/>
    <w:basedOn w:val="DefaultParagraphFont"/>
    <w:rsid w:val="00B309C5"/>
  </w:style>
  <w:style w:type="paragraph" w:customStyle="1" w:styleId="c3">
    <w:name w:val="c3"/>
    <w:basedOn w:val="Normal"/>
    <w:qFormat/>
    <w:rsid w:val="00B309C5"/>
    <w:pPr>
      <w:spacing w:beforeLines="1" w:afterLines="1"/>
    </w:pPr>
    <w:rPr>
      <w:rFonts w:ascii="Times" w:hAnsi="Times"/>
      <w:szCs w:val="20"/>
    </w:rPr>
  </w:style>
  <w:style w:type="character" w:customStyle="1" w:styleId="underlineCharChar2">
    <w:name w:val="underline Char Char"/>
    <w:rsid w:val="00B309C5"/>
    <w:rPr>
      <w:szCs w:val="24"/>
      <w:u w:val="single"/>
    </w:rPr>
  </w:style>
  <w:style w:type="paragraph" w:customStyle="1" w:styleId="hotroute2">
    <w:name w:val="hot route!"/>
    <w:basedOn w:val="Normal"/>
    <w:link w:val="hotrouteChar1"/>
    <w:qFormat/>
    <w:rsid w:val="00B309C5"/>
    <w:pPr>
      <w:ind w:left="144"/>
    </w:pPr>
    <w:rPr>
      <w:rFonts w:ascii="Times New Roman" w:hAnsi="Times New Roman"/>
    </w:rPr>
  </w:style>
  <w:style w:type="character" w:customStyle="1" w:styleId="hotrouteChar1">
    <w:name w:val="hot route! Char"/>
    <w:link w:val="hotroute2"/>
    <w:rsid w:val="00B309C5"/>
    <w:rPr>
      <w:rFonts w:ascii="Times New Roman" w:hAnsi="Times New Roman"/>
    </w:rPr>
  </w:style>
  <w:style w:type="character" w:customStyle="1" w:styleId="smallChar1">
    <w:name w:val="small Char1"/>
    <w:rsid w:val="00B309C5"/>
    <w:rPr>
      <w:sz w:val="16"/>
      <w:szCs w:val="24"/>
    </w:rPr>
  </w:style>
  <w:style w:type="paragraph" w:customStyle="1" w:styleId="reallysmall">
    <w:name w:val="really small"/>
    <w:basedOn w:val="Normal"/>
    <w:link w:val="reallysmallChar"/>
    <w:qFormat/>
    <w:rsid w:val="00B309C5"/>
    <w:rPr>
      <w:rFonts w:ascii="Times New Roman" w:hAnsi="Times New Roman"/>
      <w:sz w:val="12"/>
    </w:rPr>
  </w:style>
  <w:style w:type="character" w:customStyle="1" w:styleId="reallysmallChar">
    <w:name w:val="really small Char"/>
    <w:link w:val="reallysmall"/>
    <w:rsid w:val="00B309C5"/>
    <w:rPr>
      <w:rFonts w:ascii="Times New Roman" w:hAnsi="Times New Roman"/>
      <w:sz w:val="12"/>
    </w:rPr>
  </w:style>
  <w:style w:type="paragraph" w:customStyle="1" w:styleId="tiny">
    <w:name w:val="tiny"/>
    <w:next w:val="Normal"/>
    <w:autoRedefine/>
    <w:qFormat/>
    <w:rsid w:val="00B309C5"/>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rsid w:val="00B309C5"/>
    <w:rPr>
      <w:rFonts w:eastAsia="Malgun Gothic"/>
      <w:noProof w:val="0"/>
      <w:sz w:val="21"/>
      <w:szCs w:val="24"/>
      <w:u w:val="single"/>
      <w:lang w:val="en-US" w:eastAsia="en-US" w:bidi="ar-SA"/>
    </w:rPr>
  </w:style>
  <w:style w:type="paragraph" w:customStyle="1" w:styleId="times0">
    <w:name w:val="times"/>
    <w:basedOn w:val="Normal"/>
    <w:qFormat/>
    <w:rsid w:val="00B309C5"/>
    <w:pPr>
      <w:spacing w:before="100" w:beforeAutospacing="1" w:after="100" w:afterAutospacing="1"/>
    </w:pPr>
    <w:rPr>
      <w:rFonts w:ascii="Times New Roman" w:hAnsi="Times New Roman"/>
      <w:sz w:val="24"/>
    </w:rPr>
  </w:style>
  <w:style w:type="paragraph" w:customStyle="1" w:styleId="Pa2">
    <w:name w:val="Pa2"/>
    <w:basedOn w:val="Normal"/>
    <w:next w:val="Normal"/>
    <w:qFormat/>
    <w:rsid w:val="00B309C5"/>
    <w:pPr>
      <w:autoSpaceDE w:val="0"/>
      <w:autoSpaceDN w:val="0"/>
      <w:adjustRightInd w:val="0"/>
      <w:spacing w:after="280" w:line="221" w:lineRule="atLeast"/>
    </w:pPr>
    <w:rPr>
      <w:rFonts w:ascii="Foundry Sterling" w:hAnsi="Foundry Sterling"/>
      <w:sz w:val="24"/>
    </w:rPr>
  </w:style>
  <w:style w:type="paragraph" w:styleId="NoSpacing">
    <w:name w:val="No Spacing"/>
    <w:aliases w:val="ClearFormatting,ta,No Spacing1111111,CD - Ci,DDI Tag,Tag Title,No Spacing22,Hidden Block Title"/>
    <w:uiPriority w:val="1"/>
    <w:qFormat/>
    <w:rsid w:val="00B309C5"/>
    <w:pPr>
      <w:spacing w:after="0" w:line="240" w:lineRule="auto"/>
    </w:pPr>
    <w:rPr>
      <w:rFonts w:ascii="Calibri" w:eastAsia="Calibri" w:hAnsi="Calibri" w:cs="Times New Roman"/>
    </w:rPr>
  </w:style>
  <w:style w:type="paragraph" w:customStyle="1" w:styleId="titlebignews">
    <w:name w:val="title_big_news"/>
    <w:basedOn w:val="Normal"/>
    <w:qFormat/>
    <w:rsid w:val="00B309C5"/>
    <w:pPr>
      <w:spacing w:beforeLines="1" w:afterLines="1"/>
    </w:pPr>
    <w:rPr>
      <w:rFonts w:ascii="Times" w:eastAsia="Cambria" w:hAnsi="Times"/>
      <w:szCs w:val="20"/>
    </w:rPr>
  </w:style>
  <w:style w:type="paragraph" w:customStyle="1" w:styleId="underlined0">
    <w:name w:val="underlined"/>
    <w:basedOn w:val="Normal"/>
    <w:next w:val="Normal"/>
    <w:link w:val="underlinedCharChar0"/>
    <w:qFormat/>
    <w:rsid w:val="00B309C5"/>
    <w:pPr>
      <w:widowControl w:val="0"/>
    </w:pPr>
    <w:rPr>
      <w:rFonts w:ascii="Times New Roman" w:hAnsi="Times New Roman"/>
      <w:szCs w:val="20"/>
      <w:u w:val="single"/>
    </w:rPr>
  </w:style>
  <w:style w:type="character" w:customStyle="1" w:styleId="underlinedCharChar0">
    <w:name w:val="underlined Char Char"/>
    <w:link w:val="underlined0"/>
    <w:rsid w:val="00B309C5"/>
    <w:rPr>
      <w:rFonts w:ascii="Times New Roman" w:hAnsi="Times New Roman"/>
      <w:szCs w:val="20"/>
      <w:u w:val="single"/>
    </w:rPr>
  </w:style>
  <w:style w:type="character" w:customStyle="1" w:styleId="definition">
    <w:name w:val="definition"/>
    <w:basedOn w:val="DefaultParagraphFont"/>
    <w:rsid w:val="00B309C5"/>
  </w:style>
  <w:style w:type="paragraph" w:customStyle="1" w:styleId="stand-first-alone">
    <w:name w:val="stand-first-alone"/>
    <w:basedOn w:val="Normal"/>
    <w:qFormat/>
    <w:rsid w:val="00B309C5"/>
    <w:pPr>
      <w:spacing w:before="100" w:beforeAutospacing="1" w:after="100" w:afterAutospacing="1"/>
    </w:pPr>
    <w:rPr>
      <w:rFonts w:ascii="Times New Roman" w:hAnsi="Times New Roman"/>
      <w:sz w:val="24"/>
    </w:rPr>
  </w:style>
  <w:style w:type="character" w:customStyle="1" w:styleId="abodyblack3">
    <w:name w:val="abodyblack3"/>
    <w:basedOn w:val="DefaultParagraphFont"/>
    <w:rsid w:val="00B309C5"/>
  </w:style>
  <w:style w:type="paragraph" w:customStyle="1" w:styleId="abodyblack31">
    <w:name w:val="abodyblack31"/>
    <w:basedOn w:val="Normal"/>
    <w:qFormat/>
    <w:rsid w:val="00B309C5"/>
    <w:pPr>
      <w:spacing w:before="100" w:beforeAutospacing="1" w:after="100" w:afterAutospacing="1"/>
    </w:pPr>
    <w:rPr>
      <w:rFonts w:ascii="Times New Roman" w:hAnsi="Times New Roman"/>
      <w:sz w:val="24"/>
    </w:rPr>
  </w:style>
  <w:style w:type="character" w:customStyle="1" w:styleId="see">
    <w:name w:val="see"/>
    <w:basedOn w:val="DefaultParagraphFont"/>
    <w:rsid w:val="00B309C5"/>
  </w:style>
  <w:style w:type="character" w:customStyle="1" w:styleId="Hyperlink4">
    <w:name w:val="Hyperlink4"/>
    <w:rsid w:val="00B309C5"/>
    <w:rPr>
      <w:strike w:val="0"/>
      <w:dstrike w:val="0"/>
      <w:color w:val="195FA4"/>
      <w:u w:val="single"/>
      <w:effect w:val="none"/>
    </w:rPr>
  </w:style>
  <w:style w:type="paragraph" w:customStyle="1" w:styleId="CardBody">
    <w:name w:val="Card Body"/>
    <w:basedOn w:val="Normal"/>
    <w:link w:val="CardBodyChar"/>
    <w:qFormat/>
    <w:rsid w:val="00B309C5"/>
    <w:rPr>
      <w:rFonts w:ascii="Times New Roman" w:hAnsi="Times New Roman"/>
      <w:szCs w:val="16"/>
    </w:rPr>
  </w:style>
  <w:style w:type="paragraph" w:customStyle="1" w:styleId="PicCaption">
    <w:name w:val="PicCaption"/>
    <w:basedOn w:val="Normal"/>
    <w:qFormat/>
    <w:rsid w:val="00B309C5"/>
    <w:rPr>
      <w:rFonts w:eastAsia="Calibri"/>
      <w:b/>
      <w:sz w:val="18"/>
      <w:szCs w:val="20"/>
    </w:rPr>
  </w:style>
  <w:style w:type="paragraph" w:styleId="Caption">
    <w:name w:val="caption"/>
    <w:aliases w:val="caption"/>
    <w:basedOn w:val="Normal"/>
    <w:next w:val="Normal"/>
    <w:qFormat/>
    <w:rsid w:val="00B309C5"/>
    <w:rPr>
      <w:rFonts w:ascii="Times New Roman" w:hAnsi="Times New Roman"/>
      <w:b/>
      <w:bCs/>
      <w:szCs w:val="20"/>
    </w:rPr>
  </w:style>
  <w:style w:type="character" w:customStyle="1" w:styleId="Box0">
    <w:name w:val="Box"/>
    <w:uiPriority w:val="1"/>
    <w:qFormat/>
    <w:rsid w:val="00B309C5"/>
    <w:rPr>
      <w:b/>
      <w:u w:val="single"/>
      <w:bdr w:val="single" w:sz="4" w:space="0" w:color="auto"/>
    </w:rPr>
  </w:style>
  <w:style w:type="character" w:customStyle="1" w:styleId="Style11pt">
    <w:name w:val="Style 11 pt"/>
    <w:rsid w:val="00B309C5"/>
    <w:rPr>
      <w:sz w:val="20"/>
    </w:rPr>
  </w:style>
  <w:style w:type="character" w:customStyle="1" w:styleId="Style11ptUnderlineBorderSinglesolidlineAuto05pt">
    <w:name w:val="Style 11 pt Underline Border: : (Single solid line Auto  0.5 pt..."/>
    <w:rsid w:val="00B309C5"/>
    <w:rPr>
      <w:sz w:val="20"/>
      <w:u w:val="single"/>
      <w:bdr w:val="single" w:sz="4" w:space="0" w:color="auto"/>
    </w:rPr>
  </w:style>
  <w:style w:type="character" w:customStyle="1" w:styleId="bhl">
    <w:name w:val="bhl"/>
    <w:rsid w:val="00B309C5"/>
    <w:rPr>
      <w:rFonts w:cs="Times New Roman"/>
    </w:rPr>
  </w:style>
  <w:style w:type="paragraph" w:customStyle="1" w:styleId="SynergyTag">
    <w:name w:val="SynergyTag"/>
    <w:basedOn w:val="Normal"/>
    <w:qFormat/>
    <w:rsid w:val="00B309C5"/>
    <w:rPr>
      <w:rFonts w:eastAsia="Calibri"/>
      <w:b/>
    </w:rPr>
  </w:style>
  <w:style w:type="character" w:customStyle="1" w:styleId="TagsCharCharChar">
    <w:name w:val="Tags Char Char Char"/>
    <w:rsid w:val="00B309C5"/>
    <w:rPr>
      <w:b/>
      <w:lang w:val="en-US" w:eastAsia="en-US" w:bidi="ar-SA"/>
    </w:rPr>
  </w:style>
  <w:style w:type="character" w:customStyle="1" w:styleId="tightinline1">
    <w:name w:val="tightinline1"/>
    <w:rsid w:val="00B309C5"/>
    <w:rPr>
      <w:rFonts w:ascii="Verdana" w:hAnsi="Verdana" w:hint="default"/>
      <w:vanish w:val="0"/>
      <w:webHidden w:val="0"/>
      <w:color w:val="000000"/>
      <w:sz w:val="20"/>
      <w:szCs w:val="20"/>
      <w:specVanish w:val="0"/>
    </w:rPr>
  </w:style>
  <w:style w:type="paragraph" w:customStyle="1" w:styleId="cites0">
    <w:name w:val="cites"/>
    <w:autoRedefine/>
    <w:qFormat/>
    <w:rsid w:val="00B309C5"/>
    <w:pPr>
      <w:spacing w:after="0" w:line="240" w:lineRule="auto"/>
      <w:contextualSpacing/>
    </w:pPr>
    <w:rPr>
      <w:rFonts w:ascii="Times New Roman" w:eastAsia="Malgun Gothic" w:hAnsi="Times New Roman" w:cs="Times New Roman"/>
      <w:b/>
      <w:sz w:val="24"/>
      <w:szCs w:val="24"/>
    </w:rPr>
  </w:style>
  <w:style w:type="paragraph" w:customStyle="1" w:styleId="PageTitle">
    <w:name w:val="Page Title"/>
    <w:basedOn w:val="Normal"/>
    <w:next w:val="Normal"/>
    <w:qFormat/>
    <w:rsid w:val="00B309C5"/>
    <w:pPr>
      <w:tabs>
        <w:tab w:val="left" w:pos="1440"/>
      </w:tabs>
      <w:jc w:val="center"/>
      <w:outlineLvl w:val="2"/>
    </w:pPr>
    <w:rPr>
      <w:rFonts w:ascii="Times New Roman" w:eastAsia="Calibri" w:hAnsi="Times New Roman"/>
      <w:b/>
      <w:smallCaps/>
      <w:color w:val="000000"/>
      <w:sz w:val="36"/>
      <w:u w:val="single"/>
    </w:rPr>
  </w:style>
  <w:style w:type="paragraph" w:customStyle="1" w:styleId="Hat1">
    <w:name w:val="Hat1"/>
    <w:basedOn w:val="Normal"/>
    <w:next w:val="Normal"/>
    <w:uiPriority w:val="2"/>
    <w:qFormat/>
    <w:rsid w:val="00B309C5"/>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uiPriority w:val="1"/>
    <w:rsid w:val="00B309C5"/>
    <w:rPr>
      <w:rFonts w:ascii="Times New Roman" w:hAnsi="Times New Roman"/>
      <w:b/>
      <w:color w:val="000000"/>
      <w:sz w:val="36"/>
      <w:u w:val="single"/>
    </w:rPr>
  </w:style>
  <w:style w:type="paragraph" w:customStyle="1" w:styleId="Hat2">
    <w:name w:val="Hat2"/>
    <w:basedOn w:val="Hat1"/>
    <w:next w:val="Normal"/>
    <w:qFormat/>
    <w:rsid w:val="00B309C5"/>
  </w:style>
  <w:style w:type="character" w:customStyle="1" w:styleId="CommentTextChar">
    <w:name w:val="Comment Text Char"/>
    <w:link w:val="CommentText"/>
    <w:uiPriority w:val="99"/>
    <w:rsid w:val="00B309C5"/>
    <w:rPr>
      <w:rFonts w:ascii="Arial" w:hAnsi="Arial"/>
    </w:rPr>
  </w:style>
  <w:style w:type="paragraph" w:styleId="CommentText">
    <w:name w:val="annotation text"/>
    <w:basedOn w:val="Normal"/>
    <w:link w:val="CommentTextChar"/>
    <w:uiPriority w:val="99"/>
    <w:qFormat/>
    <w:rsid w:val="00B309C5"/>
    <w:rPr>
      <w:rFonts w:ascii="Arial" w:hAnsi="Arial"/>
    </w:rPr>
  </w:style>
  <w:style w:type="character" w:customStyle="1" w:styleId="CommentTextChar1">
    <w:name w:val="Comment Text Char1"/>
    <w:basedOn w:val="DefaultParagraphFont"/>
    <w:uiPriority w:val="99"/>
    <w:rsid w:val="00B309C5"/>
    <w:rPr>
      <w:rFonts w:ascii="Calibri" w:hAnsi="Calibri"/>
      <w:sz w:val="20"/>
      <w:szCs w:val="20"/>
    </w:rPr>
  </w:style>
  <w:style w:type="character" w:customStyle="1" w:styleId="CommentSubjectChar">
    <w:name w:val="Comment Subject Char"/>
    <w:basedOn w:val="CommentTextChar"/>
    <w:link w:val="CommentSubject"/>
    <w:uiPriority w:val="99"/>
    <w:rsid w:val="00B309C5"/>
    <w:rPr>
      <w:rFonts w:ascii="Arial" w:hAnsi="Arial"/>
    </w:rPr>
  </w:style>
  <w:style w:type="paragraph" w:styleId="CommentSubject">
    <w:name w:val="annotation subject"/>
    <w:basedOn w:val="CommentText"/>
    <w:next w:val="CommentText"/>
    <w:link w:val="CommentSubjectChar"/>
    <w:uiPriority w:val="99"/>
    <w:rsid w:val="00B309C5"/>
    <w:pPr>
      <w:widowControl w:val="0"/>
      <w:suppressAutoHyphens/>
      <w:spacing w:after="200"/>
    </w:pPr>
  </w:style>
  <w:style w:type="character" w:customStyle="1" w:styleId="CommentSubjectChar1">
    <w:name w:val="Comment Subject Char1"/>
    <w:basedOn w:val="CommentTextChar1"/>
    <w:uiPriority w:val="99"/>
    <w:rsid w:val="00B309C5"/>
    <w:rPr>
      <w:rFonts w:ascii="Calibri" w:hAnsi="Calibri"/>
      <w:b/>
      <w:bCs/>
      <w:sz w:val="20"/>
      <w:szCs w:val="20"/>
    </w:rPr>
  </w:style>
  <w:style w:type="paragraph" w:styleId="Quote">
    <w:name w:val="Quote"/>
    <w:aliases w:val="quote"/>
    <w:basedOn w:val="Normal"/>
    <w:next w:val="Normal"/>
    <w:link w:val="QuoteChar"/>
    <w:qFormat/>
    <w:rsid w:val="00B309C5"/>
    <w:pPr>
      <w:ind w:left="144"/>
    </w:pPr>
    <w:rPr>
      <w:rFonts w:ascii="Times New Roman" w:eastAsia="Calibri" w:hAnsi="Times New Roman"/>
      <w:iCs/>
      <w:sz w:val="19"/>
    </w:rPr>
  </w:style>
  <w:style w:type="character" w:customStyle="1" w:styleId="QuoteChar">
    <w:name w:val="Quote Char"/>
    <w:aliases w:val="quote Char1"/>
    <w:basedOn w:val="DefaultParagraphFont"/>
    <w:link w:val="Quote"/>
    <w:rsid w:val="00B309C5"/>
    <w:rPr>
      <w:rFonts w:ascii="Times New Roman" w:eastAsia="Calibri" w:hAnsi="Times New Roman"/>
      <w:iCs/>
      <w:sz w:val="19"/>
    </w:rPr>
  </w:style>
  <w:style w:type="character" w:customStyle="1" w:styleId="A11">
    <w:name w:val="A11"/>
    <w:rsid w:val="00B309C5"/>
    <w:rPr>
      <w:rFonts w:ascii="Times New Roman" w:hAnsi="Times New Roman" w:cs="Times New Roman"/>
      <w:color w:val="000000"/>
      <w:sz w:val="12"/>
      <w:szCs w:val="12"/>
    </w:rPr>
  </w:style>
  <w:style w:type="paragraph" w:customStyle="1" w:styleId="Style31">
    <w:name w:val="Style 3"/>
    <w:qFormat/>
    <w:rsid w:val="00B309C5"/>
    <w:pPr>
      <w:widowControl w:val="0"/>
      <w:autoSpaceDE w:val="0"/>
      <w:autoSpaceDN w:val="0"/>
      <w:adjustRightInd w:val="0"/>
      <w:spacing w:after="0" w:line="240" w:lineRule="auto"/>
    </w:pPr>
    <w:rPr>
      <w:rFonts w:ascii="Times New Roman" w:eastAsia="Times New Roman" w:hAnsi="Times New Roman" w:cs="Times New Roman"/>
      <w:sz w:val="24"/>
      <w:szCs w:val="24"/>
      <w:u w:val="single"/>
    </w:rPr>
  </w:style>
  <w:style w:type="paragraph" w:customStyle="1" w:styleId="TOCHeading1">
    <w:name w:val="TOC Heading1"/>
    <w:basedOn w:val="Heading1"/>
    <w:next w:val="Normal"/>
    <w:uiPriority w:val="39"/>
    <w:unhideWhenUsed/>
    <w:qFormat/>
    <w:rsid w:val="00B309C5"/>
    <w:pPr>
      <w:pageBreakBefore w:val="0"/>
      <w:pBdr>
        <w:top w:val="none" w:sz="0" w:space="0" w:color="auto"/>
        <w:left w:val="none" w:sz="0" w:space="0" w:color="auto"/>
        <w:bottom w:val="none" w:sz="0" w:space="0" w:color="auto"/>
        <w:right w:val="none" w:sz="0" w:space="0" w:color="auto"/>
      </w:pBdr>
      <w:shd w:val="clear" w:color="auto" w:fill="000000" w:themeFill="text1"/>
      <w:spacing w:before="0" w:line="276" w:lineRule="auto"/>
      <w:jc w:val="left"/>
      <w:outlineLvl w:val="9"/>
    </w:pPr>
    <w:rPr>
      <w:rFonts w:eastAsia="Times New Roman" w:cs="Times New Roman"/>
      <w:bCs/>
      <w:color w:val="365F91"/>
      <w:sz w:val="28"/>
      <w:szCs w:val="28"/>
    </w:rPr>
  </w:style>
  <w:style w:type="paragraph" w:customStyle="1" w:styleId="TOCHeading2">
    <w:name w:val="TOC Heading2"/>
    <w:basedOn w:val="Heading1"/>
    <w:next w:val="Normal"/>
    <w:unhideWhenUsed/>
    <w:qFormat/>
    <w:rsid w:val="00B309C5"/>
    <w:pPr>
      <w:pageBreakBefore w:val="0"/>
      <w:pBdr>
        <w:top w:val="none" w:sz="0" w:space="0" w:color="auto"/>
        <w:left w:val="none" w:sz="0" w:space="0" w:color="auto"/>
        <w:bottom w:val="none" w:sz="0" w:space="0" w:color="auto"/>
        <w:right w:val="none" w:sz="0" w:space="0" w:color="auto"/>
      </w:pBdr>
      <w:shd w:val="clear" w:color="auto" w:fill="000000" w:themeFill="text1"/>
      <w:spacing w:before="0" w:line="276" w:lineRule="auto"/>
      <w:jc w:val="left"/>
      <w:outlineLvl w:val="9"/>
    </w:pPr>
    <w:rPr>
      <w:rFonts w:eastAsia="Times New Roman" w:cs="Times New Roman"/>
      <w:bCs/>
      <w:color w:val="365F91"/>
      <w:sz w:val="28"/>
      <w:szCs w:val="28"/>
    </w:rPr>
  </w:style>
  <w:style w:type="paragraph" w:customStyle="1" w:styleId="Standard">
    <w:name w:val="Standard"/>
    <w:qFormat/>
    <w:rsid w:val="00B309C5"/>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TagLine0">
    <w:name w:val="Tag Line"/>
    <w:next w:val="Body0"/>
    <w:qFormat/>
    <w:rsid w:val="00B309C5"/>
    <w:pPr>
      <w:keepNext/>
      <w:spacing w:after="0" w:line="240" w:lineRule="auto"/>
    </w:pPr>
    <w:rPr>
      <w:rFonts w:ascii="Helvetica" w:eastAsia="ヒラギノ角ゴ Pro W3" w:hAnsi="Helvetica" w:cs="Times New Roman"/>
      <w:b/>
      <w:color w:val="000000"/>
      <w:sz w:val="28"/>
      <w:szCs w:val="20"/>
    </w:rPr>
  </w:style>
  <w:style w:type="character" w:customStyle="1" w:styleId="BoldUnderlineChar3">
    <w:name w:val="Bold Underline Char"/>
    <w:locked/>
    <w:rsid w:val="00B309C5"/>
    <w:rPr>
      <w:rFonts w:ascii="Arial Narrow" w:hAnsi="Arial Narrow"/>
      <w:b/>
      <w:szCs w:val="22"/>
      <w:u w:val="thick"/>
    </w:rPr>
  </w:style>
  <w:style w:type="paragraph" w:customStyle="1" w:styleId="CITEF3">
    <w:name w:val="CITE F3"/>
    <w:qFormat/>
    <w:rsid w:val="00B309C5"/>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qFormat/>
    <w:rsid w:val="00B309C5"/>
    <w:pPr>
      <w:contextualSpacing/>
    </w:pPr>
    <w:rPr>
      <w:rFonts w:ascii="Times New Roman" w:eastAsia="Malgun Gothic" w:hAnsi="Times New Roman"/>
      <w:bCs/>
      <w:sz w:val="19"/>
      <w:szCs w:val="20"/>
    </w:rPr>
  </w:style>
  <w:style w:type="character" w:customStyle="1" w:styleId="StyletinyBoldChar">
    <w:name w:val="Style tiny + Bold Char"/>
    <w:link w:val="StyletinyBold"/>
    <w:rsid w:val="00B309C5"/>
    <w:rPr>
      <w:rFonts w:ascii="Times New Roman" w:eastAsia="Malgun Gothic" w:hAnsi="Times New Roman"/>
      <w:bCs/>
      <w:sz w:val="19"/>
      <w:szCs w:val="20"/>
    </w:rPr>
  </w:style>
  <w:style w:type="character" w:customStyle="1" w:styleId="kn">
    <w:name w:val="kn"/>
    <w:basedOn w:val="DefaultParagraphFont"/>
    <w:rsid w:val="00B309C5"/>
  </w:style>
  <w:style w:type="paragraph" w:customStyle="1" w:styleId="StylecardLatinVerdana-BoldUnderline">
    <w:name w:val="Style card + (Latin) Verdana-Bold Underline"/>
    <w:basedOn w:val="card1"/>
    <w:link w:val="StylecardLatinVerdana-BoldUnderlineChar"/>
    <w:qFormat/>
    <w:rsid w:val="00B309C5"/>
    <w:rPr>
      <w:szCs w:val="24"/>
      <w:u w:val="single"/>
      <w:lang w:eastAsia="zh-CN"/>
    </w:rPr>
  </w:style>
  <w:style w:type="character" w:customStyle="1" w:styleId="StylecardLatinVerdana-BoldUnderlineChar">
    <w:name w:val="Style card + (Latin) Verdana-Bold Underline Char"/>
    <w:link w:val="StylecardLatinVerdana-BoldUnderline"/>
    <w:rsid w:val="00B309C5"/>
    <w:rPr>
      <w:rFonts w:ascii="Times New Roman" w:hAnsi="Times New Roman"/>
      <w:szCs w:val="24"/>
      <w:u w:val="single"/>
      <w:lang w:eastAsia="zh-CN"/>
    </w:rPr>
  </w:style>
  <w:style w:type="character" w:customStyle="1" w:styleId="StyleCards12ptThickunderlineChar1">
    <w:name w:val="Style Cards + 12 pt Thick underline Char1"/>
    <w:rsid w:val="00B309C5"/>
    <w:rPr>
      <w:sz w:val="24"/>
      <w:szCs w:val="24"/>
      <w:u w:val="thick"/>
      <w:lang w:val="en-US" w:eastAsia="en-US" w:bidi="ar-SA"/>
    </w:rPr>
  </w:style>
  <w:style w:type="character" w:customStyle="1" w:styleId="TagsChar2">
    <w:name w:val="Tags Char2"/>
    <w:aliases w:val="Heading 2 Char Char1 Char3,Char Char Char Char3, Ch Char1"/>
    <w:qFormat/>
    <w:rsid w:val="00B309C5"/>
    <w:rPr>
      <w:b/>
      <w:sz w:val="24"/>
      <w:lang w:val="en-US" w:eastAsia="en-US" w:bidi="ar-SA"/>
    </w:rPr>
  </w:style>
  <w:style w:type="character" w:customStyle="1" w:styleId="StyleCards12ptThickunderlineChar2">
    <w:name w:val="Style Cards + 12 pt Thick underline Char2"/>
    <w:rsid w:val="00B309C5"/>
    <w:rPr>
      <w:sz w:val="24"/>
      <w:szCs w:val="24"/>
      <w:u w:val="thick"/>
      <w:lang w:val="en-US" w:eastAsia="en-US" w:bidi="ar-SA"/>
    </w:rPr>
  </w:style>
  <w:style w:type="character" w:customStyle="1" w:styleId="StyleHeading310ptChar">
    <w:name w:val="Style Heading 3 + 10 pt Char"/>
    <w:rsid w:val="00B309C5"/>
    <w:rPr>
      <w:rFonts w:cs="Arial"/>
      <w:bCs/>
      <w:sz w:val="16"/>
      <w:szCs w:val="26"/>
      <w:lang w:val="en-US" w:eastAsia="en-US" w:bidi="ar-SA"/>
    </w:rPr>
  </w:style>
  <w:style w:type="character" w:customStyle="1" w:styleId="Style7pt">
    <w:name w:val="Style 7 pt"/>
    <w:rsid w:val="00B309C5"/>
    <w:rPr>
      <w:rFonts w:ascii="Times New Roman" w:hAnsi="Times New Roman"/>
      <w:sz w:val="14"/>
    </w:rPr>
  </w:style>
  <w:style w:type="character" w:customStyle="1" w:styleId="Style10pt">
    <w:name w:val="Style 10 pt"/>
    <w:rsid w:val="00B309C5"/>
    <w:rPr>
      <w:sz w:val="20"/>
    </w:rPr>
  </w:style>
  <w:style w:type="character" w:customStyle="1" w:styleId="articleheadline1">
    <w:name w:val="articleheadline1"/>
    <w:rsid w:val="00B309C5"/>
    <w:rPr>
      <w:b/>
      <w:bCs/>
      <w:strike w:val="0"/>
      <w:dstrike w:val="0"/>
      <w:sz w:val="27"/>
      <w:szCs w:val="27"/>
      <w:u w:val="none"/>
      <w:effect w:val="none"/>
    </w:rPr>
  </w:style>
  <w:style w:type="character" w:customStyle="1" w:styleId="A7">
    <w:name w:val="A7"/>
    <w:uiPriority w:val="99"/>
    <w:rsid w:val="00B309C5"/>
    <w:rPr>
      <w:rFonts w:ascii="Times New Roman" w:hAnsi="Times New Roman"/>
      <w:color w:val="000000"/>
      <w:sz w:val="12"/>
      <w:szCs w:val="12"/>
    </w:rPr>
  </w:style>
  <w:style w:type="paragraph" w:customStyle="1" w:styleId="StyleHeading310pt">
    <w:name w:val="Style Heading 3 + 10 pt"/>
    <w:basedOn w:val="Heading3"/>
    <w:qFormat/>
    <w:rsid w:val="00B309C5"/>
    <w:pPr>
      <w:keepLines w:val="0"/>
      <w:pageBreakBefore w:val="0"/>
      <w:shd w:val="clear" w:color="auto" w:fill="FFFF00"/>
      <w:spacing w:before="0"/>
      <w:ind w:left="576"/>
      <w:jc w:val="left"/>
    </w:pPr>
    <w:rPr>
      <w:rFonts w:ascii="Times New Roman" w:eastAsia="Times New Roman" w:hAnsi="Times New Roman" w:cs="Times New Roman"/>
      <w:b w:val="0"/>
      <w:color w:val="C00000"/>
      <w:sz w:val="20"/>
      <w:szCs w:val="26"/>
      <w:u w:val="none"/>
    </w:rPr>
  </w:style>
  <w:style w:type="character" w:customStyle="1" w:styleId="StyleStyle16ptChar">
    <w:name w:val="Style Style1 + 6 pt Char"/>
    <w:link w:val="StyleStyle16pt"/>
    <w:rsid w:val="00B309C5"/>
    <w:rPr>
      <w:sz w:val="12"/>
      <w:szCs w:val="14"/>
    </w:rPr>
  </w:style>
  <w:style w:type="character" w:customStyle="1" w:styleId="UnderlinedTextCharChar">
    <w:name w:val="Underlined Text Char Char"/>
    <w:rsid w:val="00B309C5"/>
    <w:rPr>
      <w:rFonts w:cs="Arial"/>
      <w:bCs/>
      <w:szCs w:val="26"/>
      <w:u w:val="single"/>
      <w:lang w:val="en-US" w:eastAsia="en-US" w:bidi="ar-SA"/>
    </w:rPr>
  </w:style>
  <w:style w:type="character" w:customStyle="1" w:styleId="StyleHeading2BlackChar">
    <w:name w:val="Style Heading 2 + Black Char"/>
    <w:rsid w:val="00B309C5"/>
    <w:rPr>
      <w:rFonts w:cs="Arial"/>
      <w:b/>
      <w:bCs/>
      <w:iCs/>
      <w:color w:val="000000"/>
      <w:sz w:val="22"/>
      <w:szCs w:val="28"/>
      <w:lang w:val="en-US" w:eastAsia="en-US" w:bidi="ar-SA"/>
    </w:rPr>
  </w:style>
  <w:style w:type="paragraph" w:customStyle="1" w:styleId="TagsandCites0">
    <w:name w:val="Tags and Cites"/>
    <w:basedOn w:val="Normal"/>
    <w:qFormat/>
    <w:rsid w:val="00B309C5"/>
    <w:pPr>
      <w:spacing w:before="120" w:after="120"/>
    </w:pPr>
    <w:rPr>
      <w:rFonts w:ascii="Copperplate" w:hAnsi="Copperplate"/>
      <w:sz w:val="24"/>
      <w:szCs w:val="20"/>
    </w:rPr>
  </w:style>
  <w:style w:type="character" w:customStyle="1" w:styleId="articletitle0">
    <w:name w:val="articletitle"/>
    <w:basedOn w:val="DefaultParagraphFont"/>
    <w:rsid w:val="00B309C5"/>
  </w:style>
  <w:style w:type="character" w:customStyle="1" w:styleId="spelle">
    <w:name w:val="spelle"/>
    <w:basedOn w:val="DefaultParagraphFont"/>
    <w:rsid w:val="00B309C5"/>
  </w:style>
  <w:style w:type="character" w:customStyle="1" w:styleId="pagetitle0">
    <w:name w:val="pagetitle"/>
    <w:basedOn w:val="DefaultParagraphFont"/>
    <w:rsid w:val="00B309C5"/>
  </w:style>
  <w:style w:type="character" w:customStyle="1" w:styleId="descriptionstyle1block">
    <w:name w:val="description style1 block"/>
    <w:basedOn w:val="DefaultParagraphFont"/>
    <w:rsid w:val="00B309C5"/>
  </w:style>
  <w:style w:type="character" w:customStyle="1" w:styleId="profileshighlighttext">
    <w:name w:val="profileshighlighttext"/>
    <w:basedOn w:val="DefaultParagraphFont"/>
    <w:rsid w:val="00B309C5"/>
  </w:style>
  <w:style w:type="paragraph" w:customStyle="1" w:styleId="column-byline">
    <w:name w:val="column-byline"/>
    <w:basedOn w:val="Normal"/>
    <w:qFormat/>
    <w:rsid w:val="00B309C5"/>
    <w:pPr>
      <w:spacing w:before="100" w:beforeAutospacing="1" w:after="100" w:afterAutospacing="1"/>
    </w:pPr>
    <w:rPr>
      <w:rFonts w:ascii="Times New Roman" w:hAnsi="Times New Roman"/>
      <w:sz w:val="24"/>
    </w:rPr>
  </w:style>
  <w:style w:type="paragraph" w:customStyle="1" w:styleId="en">
    <w:name w:val="en"/>
    <w:basedOn w:val="Normal"/>
    <w:qFormat/>
    <w:rsid w:val="00B309C5"/>
    <w:pPr>
      <w:spacing w:before="100" w:beforeAutospacing="1" w:after="100" w:afterAutospacing="1"/>
    </w:pPr>
    <w:rPr>
      <w:rFonts w:ascii="Times New Roman" w:hAnsi="Times New Roman"/>
      <w:sz w:val="24"/>
    </w:rPr>
  </w:style>
  <w:style w:type="paragraph" w:customStyle="1" w:styleId="Cardnotunderlined0">
    <w:name w:val="Card not underlined"/>
    <w:basedOn w:val="Normal"/>
    <w:qFormat/>
    <w:rsid w:val="00B309C5"/>
    <w:rPr>
      <w:rFonts w:ascii="Times New Roman" w:hAnsi="Times New Roman"/>
      <w:color w:val="000000"/>
      <w:sz w:val="10"/>
    </w:rPr>
  </w:style>
  <w:style w:type="paragraph" w:customStyle="1" w:styleId="Cardunderlined0">
    <w:name w:val="Card underlined"/>
    <w:basedOn w:val="Normal"/>
    <w:qFormat/>
    <w:rsid w:val="00B309C5"/>
    <w:rPr>
      <w:rFonts w:ascii="Times New Roman" w:hAnsi="Times New Roman"/>
      <w:color w:val="000000"/>
      <w:u w:val="single"/>
    </w:rPr>
  </w:style>
  <w:style w:type="character" w:customStyle="1" w:styleId="boldciteCharChar">
    <w:name w:val="bold cite Char Char"/>
    <w:rsid w:val="00B309C5"/>
    <w:rPr>
      <w:rFonts w:ascii="Arial" w:hAnsi="Arial" w:cs="Arial"/>
      <w:b/>
      <w:bCs/>
      <w:kern w:val="32"/>
      <w:sz w:val="24"/>
      <w:szCs w:val="24"/>
      <w:lang w:val="en-US" w:eastAsia="en-US" w:bidi="ar-SA"/>
    </w:rPr>
  </w:style>
  <w:style w:type="character" w:customStyle="1" w:styleId="goohl1">
    <w:name w:val="goohl1"/>
    <w:basedOn w:val="DefaultParagraphFont"/>
    <w:rsid w:val="00B309C5"/>
  </w:style>
  <w:style w:type="character" w:customStyle="1" w:styleId="comments-post">
    <w:name w:val="comments-post"/>
    <w:basedOn w:val="DefaultParagraphFont"/>
    <w:rsid w:val="00B309C5"/>
  </w:style>
  <w:style w:type="paragraph" w:customStyle="1" w:styleId="authorbio">
    <w:name w:val="authorbio"/>
    <w:basedOn w:val="Normal"/>
    <w:qFormat/>
    <w:rsid w:val="00B309C5"/>
    <w:pPr>
      <w:spacing w:before="100" w:beforeAutospacing="1" w:after="100" w:afterAutospacing="1"/>
    </w:pPr>
    <w:rPr>
      <w:rFonts w:ascii="Arial Unicode MS" w:hAnsi="Arial Unicode MS"/>
      <w:sz w:val="24"/>
    </w:rPr>
  </w:style>
  <w:style w:type="character" w:customStyle="1" w:styleId="txt">
    <w:name w:val="txt"/>
    <w:basedOn w:val="DefaultParagraphFont"/>
    <w:rsid w:val="00B309C5"/>
  </w:style>
  <w:style w:type="character" w:customStyle="1" w:styleId="Char5">
    <w:name w:val="Char5"/>
    <w:rsid w:val="00B309C5"/>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B309C5"/>
    <w:pPr>
      <w:autoSpaceDE w:val="0"/>
      <w:autoSpaceDN w:val="0"/>
      <w:adjustRightInd w:val="0"/>
      <w:jc w:val="both"/>
    </w:pPr>
    <w:rPr>
      <w:rFonts w:ascii="Times New Roman" w:hAnsi="Times New Roman"/>
      <w:spacing w:val="-1"/>
      <w:sz w:val="12"/>
      <w:szCs w:val="20"/>
    </w:rPr>
  </w:style>
  <w:style w:type="paragraph" w:customStyle="1" w:styleId="StyleNothing6ptCondensedby005ptChar">
    <w:name w:val="Style Nothing + 6 pt Condensed by  0.05 pt Char"/>
    <w:basedOn w:val="Normal"/>
    <w:autoRedefine/>
    <w:qFormat/>
    <w:rsid w:val="00B309C5"/>
    <w:pPr>
      <w:autoSpaceDE w:val="0"/>
      <w:autoSpaceDN w:val="0"/>
      <w:adjustRightInd w:val="0"/>
      <w:jc w:val="both"/>
    </w:pPr>
    <w:rPr>
      <w:rFonts w:ascii="Times New Roman" w:hAnsi="Times New Roman"/>
      <w:spacing w:val="-1"/>
      <w:sz w:val="12"/>
    </w:rPr>
  </w:style>
  <w:style w:type="paragraph" w:customStyle="1" w:styleId="TagCharCharCharCharCharCharChar0">
    <w:name w:val="Tag Char Char Char Char Char Char Char"/>
    <w:basedOn w:val="Normal"/>
    <w:qFormat/>
    <w:rsid w:val="00B309C5"/>
    <w:pPr>
      <w:ind w:left="720" w:right="720"/>
    </w:pPr>
    <w:rPr>
      <w:b/>
      <w:sz w:val="28"/>
    </w:rPr>
  </w:style>
  <w:style w:type="character" w:customStyle="1" w:styleId="Heading2CharCharChar1CharChar">
    <w:name w:val="Heading 2 Char Char Char1 Char Char"/>
    <w:aliases w:val="Heading 2 Char Char2 Char Char,Heading 2 Char1 Char1 Char Char Char,Heading 2 Char1 Char1,Heading 2 Char1 Char Char Char Char,Heading 2 Char1 Char Char Char Char Char Char,Heading 2 Char Char2 Char1 Char1,Char Cha"/>
    <w:qFormat/>
    <w:rsid w:val="00B309C5"/>
    <w:rPr>
      <w:rFonts w:cs="Arial"/>
      <w:b/>
      <w:bCs/>
      <w:iCs/>
      <w:sz w:val="24"/>
      <w:szCs w:val="28"/>
      <w:lang w:val="en-US" w:eastAsia="en-US" w:bidi="ar-SA"/>
    </w:rPr>
  </w:style>
  <w:style w:type="character" w:customStyle="1" w:styleId="CharacterStyle4">
    <w:name w:val="Character Style 4"/>
    <w:rsid w:val="00B309C5"/>
    <w:rPr>
      <w:sz w:val="20"/>
      <w:u w:val="single"/>
    </w:rPr>
  </w:style>
  <w:style w:type="character" w:customStyle="1" w:styleId="CardsFont6ptChar">
    <w:name w:val="Cards + Font: 6 pt Char"/>
    <w:rsid w:val="00B309C5"/>
    <w:rPr>
      <w:sz w:val="12"/>
      <w:lang w:val="en-US" w:eastAsia="en-US" w:bidi="ar-SA"/>
    </w:rPr>
  </w:style>
  <w:style w:type="character" w:customStyle="1" w:styleId="BoxedChar">
    <w:name w:val="Boxed Char"/>
    <w:rsid w:val="00B309C5"/>
    <w:rPr>
      <w:color w:val="000000"/>
      <w:bdr w:val="single" w:sz="6" w:space="0" w:color="auto"/>
      <w:lang w:val="en-US" w:eastAsia="en-US" w:bidi="ar-SA"/>
    </w:rPr>
  </w:style>
  <w:style w:type="character" w:customStyle="1" w:styleId="ssl4">
    <w:name w:val="ss_l4"/>
    <w:basedOn w:val="DefaultParagraphFont"/>
    <w:rsid w:val="00B309C5"/>
  </w:style>
  <w:style w:type="paragraph" w:customStyle="1" w:styleId="summary">
    <w:name w:val="summary"/>
    <w:basedOn w:val="Normal"/>
    <w:qFormat/>
    <w:rsid w:val="00B309C5"/>
    <w:pPr>
      <w:spacing w:before="100" w:beforeAutospacing="1" w:after="100" w:afterAutospacing="1"/>
    </w:pPr>
    <w:rPr>
      <w:rFonts w:ascii="Verdana" w:hAnsi="Verdana"/>
      <w:color w:val="646464"/>
      <w:sz w:val="18"/>
      <w:szCs w:val="18"/>
    </w:rPr>
  </w:style>
  <w:style w:type="paragraph" w:customStyle="1" w:styleId="citeunread">
    <w:name w:val="cite unread"/>
    <w:basedOn w:val="Heading4"/>
    <w:link w:val="citeunreadChar"/>
    <w:qFormat/>
    <w:rsid w:val="00B309C5"/>
    <w:pPr>
      <w:keepNext w:val="0"/>
      <w:keepLines w:val="0"/>
      <w:suppressAutoHyphens/>
      <w:spacing w:before="0"/>
      <w:ind w:left="1440" w:right="720"/>
      <w:outlineLvl w:val="9"/>
    </w:pPr>
    <w:rPr>
      <w:rFonts w:eastAsia="Times New Roman" w:cs="Times New Roman"/>
      <w:b w:val="0"/>
      <w:iCs w:val="0"/>
      <w:sz w:val="20"/>
      <w:szCs w:val="24"/>
      <w:lang w:eastAsia="ar-SA"/>
    </w:rPr>
  </w:style>
  <w:style w:type="paragraph" w:customStyle="1" w:styleId="CtieRead">
    <w:name w:val="Ctie Read"/>
    <w:basedOn w:val="Heading4"/>
    <w:qFormat/>
    <w:rsid w:val="00B309C5"/>
    <w:pPr>
      <w:keepNext w:val="0"/>
      <w:keepLines w:val="0"/>
      <w:suppressAutoHyphens/>
      <w:spacing w:before="0"/>
      <w:ind w:left="1440" w:right="720"/>
      <w:outlineLvl w:val="9"/>
    </w:pPr>
    <w:rPr>
      <w:rFonts w:eastAsia="Times New Roman" w:cs="Times New Roman"/>
      <w:iCs w:val="0"/>
      <w:szCs w:val="24"/>
      <w:lang w:eastAsia="ar-SA"/>
    </w:rPr>
  </w:style>
  <w:style w:type="character" w:customStyle="1" w:styleId="UnderliningChar1">
    <w:name w:val="Underlining Char1"/>
    <w:rsid w:val="00B309C5"/>
    <w:rPr>
      <w:rFonts w:ascii="Arial Narrow" w:hAnsi="Arial Narrow"/>
      <w:szCs w:val="24"/>
      <w:u w:val="single"/>
      <w:lang w:val="en-US" w:eastAsia="en-US" w:bidi="ar-SA"/>
    </w:rPr>
  </w:style>
  <w:style w:type="paragraph" w:customStyle="1" w:styleId="CiteRead">
    <w:name w:val="Cite Read"/>
    <w:basedOn w:val="Heading4"/>
    <w:qFormat/>
    <w:rsid w:val="00B309C5"/>
    <w:pPr>
      <w:keepNext w:val="0"/>
      <w:keepLines w:val="0"/>
      <w:suppressAutoHyphens/>
      <w:spacing w:before="0"/>
      <w:ind w:left="1440" w:right="720"/>
      <w:outlineLvl w:val="9"/>
    </w:pPr>
    <w:rPr>
      <w:rFonts w:eastAsia="Times New Roman" w:cs="Arial"/>
      <w:bCs/>
      <w:iCs w:val="0"/>
      <w:sz w:val="28"/>
      <w:szCs w:val="28"/>
      <w:lang w:eastAsia="ar-SA"/>
    </w:rPr>
  </w:style>
  <w:style w:type="paragraph" w:customStyle="1" w:styleId="CiteNotRead">
    <w:name w:val="Cite Not Read"/>
    <w:basedOn w:val="CiteRead"/>
    <w:qFormat/>
    <w:rsid w:val="00B309C5"/>
    <w:rPr>
      <w:b w:val="0"/>
      <w:bCs w:val="0"/>
      <w:sz w:val="20"/>
    </w:rPr>
  </w:style>
  <w:style w:type="paragraph" w:customStyle="1" w:styleId="LanguageEditing">
    <w:name w:val="Language Editing"/>
    <w:basedOn w:val="Normal"/>
    <w:link w:val="LanguageEditingChar"/>
    <w:qFormat/>
    <w:rsid w:val="00B309C5"/>
    <w:rPr>
      <w:rFonts w:ascii="Arial Narrow" w:hAnsi="Arial Narrow"/>
      <w:strike/>
      <w:szCs w:val="20"/>
    </w:rPr>
  </w:style>
  <w:style w:type="character" w:customStyle="1" w:styleId="UnderliningCharChar">
    <w:name w:val="Underlining Char Char"/>
    <w:rsid w:val="00B309C5"/>
    <w:rPr>
      <w:rFonts w:ascii="Arial Narrow" w:hAnsi="Arial Narrow"/>
      <w:szCs w:val="24"/>
      <w:u w:val="single"/>
      <w:lang w:val="en-US" w:eastAsia="en-US" w:bidi="ar-SA"/>
    </w:rPr>
  </w:style>
  <w:style w:type="paragraph" w:customStyle="1" w:styleId="ZNormalText">
    <w:name w:val="Z Normal Text"/>
    <w:basedOn w:val="Normal"/>
    <w:autoRedefine/>
    <w:qFormat/>
    <w:rsid w:val="00B309C5"/>
  </w:style>
  <w:style w:type="paragraph" w:customStyle="1" w:styleId="ZTag">
    <w:name w:val="Z Tag"/>
    <w:basedOn w:val="Normal"/>
    <w:autoRedefine/>
    <w:qFormat/>
    <w:rsid w:val="00B309C5"/>
    <w:rPr>
      <w:b/>
      <w:color w:val="000000"/>
      <w:sz w:val="28"/>
    </w:rPr>
  </w:style>
  <w:style w:type="character" w:customStyle="1" w:styleId="style110">
    <w:name w:val="style11"/>
    <w:rsid w:val="00B309C5"/>
    <w:rPr>
      <w:sz w:val="12"/>
      <w:szCs w:val="12"/>
    </w:rPr>
  </w:style>
  <w:style w:type="character" w:customStyle="1" w:styleId="subtitlesarticles1">
    <w:name w:val="subtitles_articles1"/>
    <w:rsid w:val="00B309C5"/>
    <w:rPr>
      <w:rFonts w:ascii="Verdana" w:hAnsi="Verdana" w:cs="Times New Roman"/>
      <w:b/>
      <w:bCs/>
      <w:color w:val="000000"/>
      <w:sz w:val="20"/>
      <w:szCs w:val="20"/>
    </w:rPr>
  </w:style>
  <w:style w:type="character" w:customStyle="1" w:styleId="NothingCharChar">
    <w:name w:val="Nothing Char Char"/>
    <w:link w:val="NothingCharCharChar"/>
    <w:rsid w:val="00B309C5"/>
  </w:style>
  <w:style w:type="paragraph" w:customStyle="1" w:styleId="TagCharCharCharChar0">
    <w:name w:val="Tag Char Char Char Char"/>
    <w:basedOn w:val="Normal"/>
    <w:qFormat/>
    <w:rsid w:val="00B309C5"/>
    <w:pPr>
      <w:ind w:left="720" w:right="720"/>
    </w:pPr>
    <w:rPr>
      <w:b/>
      <w:sz w:val="28"/>
    </w:rPr>
  </w:style>
  <w:style w:type="character" w:customStyle="1" w:styleId="BlockTitleChar1">
    <w:name w:val="Block Title Char1"/>
    <w:rsid w:val="00B309C5"/>
    <w:rPr>
      <w:rFonts w:ascii="Arial" w:hAnsi="Arial" w:cs="Arial"/>
      <w:b/>
      <w:bCs/>
      <w:color w:val="000000"/>
      <w:kern w:val="32"/>
      <w:sz w:val="32"/>
      <w:szCs w:val="32"/>
      <w:lang w:val="en-US" w:eastAsia="en-US" w:bidi="ar-SA"/>
    </w:rPr>
  </w:style>
  <w:style w:type="character" w:customStyle="1" w:styleId="IndexHeadersCharChar">
    <w:name w:val="Index Headers Char Char"/>
    <w:rsid w:val="00B309C5"/>
    <w:rPr>
      <w:rFonts w:cs="Arial"/>
      <w:bCs/>
      <w:caps/>
      <w:color w:val="FFFFFF"/>
      <w:sz w:val="2"/>
      <w:szCs w:val="2"/>
      <w:lang w:val="en-US" w:eastAsia="en-US" w:bidi="ar-SA"/>
    </w:rPr>
  </w:style>
  <w:style w:type="paragraph" w:customStyle="1" w:styleId="Numbering">
    <w:name w:val="Numbering"/>
    <w:basedOn w:val="Normal"/>
    <w:next w:val="Normal"/>
    <w:qFormat/>
    <w:rsid w:val="00B309C5"/>
    <w:pPr>
      <w:widowControl w:val="0"/>
      <w:numPr>
        <w:numId w:val="16"/>
      </w:numPr>
      <w:suppressAutoHyphens/>
      <w:spacing w:after="200"/>
    </w:pPr>
    <w:rPr>
      <w:rFonts w:ascii="Times New Roman" w:hAnsi="Times New Roman"/>
      <w:b/>
      <w:sz w:val="24"/>
      <w:szCs w:val="18"/>
    </w:rPr>
  </w:style>
  <w:style w:type="paragraph" w:customStyle="1" w:styleId="Un-IndexedHeading">
    <w:name w:val="Un-Indexed Heading"/>
    <w:basedOn w:val="Heading1"/>
    <w:next w:val="Normal"/>
    <w:qFormat/>
    <w:rsid w:val="00B309C5"/>
    <w:pPr>
      <w:keepNext w:val="0"/>
      <w:keepLines w:val="0"/>
      <w:widowControl w:val="0"/>
      <w:pBdr>
        <w:top w:val="none" w:sz="0" w:space="0" w:color="auto"/>
        <w:left w:val="none" w:sz="0" w:space="0" w:color="auto"/>
        <w:bottom w:val="none" w:sz="0" w:space="0" w:color="auto"/>
        <w:right w:val="none" w:sz="0" w:space="0" w:color="auto"/>
      </w:pBdr>
      <w:shd w:val="clear" w:color="auto" w:fill="000000" w:themeFill="text1"/>
      <w:suppressAutoHyphens/>
      <w:spacing w:before="0" w:after="160"/>
    </w:pPr>
    <w:rPr>
      <w:rFonts w:ascii="Times New Roman" w:eastAsia="Times New Roman" w:hAnsi="Times New Roman" w:cs="Times New Roman"/>
      <w:bCs/>
      <w:color w:val="FFFFFF" w:themeColor="background1"/>
      <w:kern w:val="32"/>
      <w:sz w:val="32"/>
      <w:szCs w:val="28"/>
      <w:u w:val="thick"/>
    </w:rPr>
  </w:style>
  <w:style w:type="paragraph" w:customStyle="1" w:styleId="PageHeader">
    <w:name w:val="Page Header"/>
    <w:basedOn w:val="Normal"/>
    <w:link w:val="PageHeaderChar"/>
    <w:qFormat/>
    <w:rsid w:val="00B309C5"/>
    <w:pPr>
      <w:widowControl w:val="0"/>
      <w:tabs>
        <w:tab w:val="left" w:pos="10080"/>
      </w:tabs>
      <w:suppressAutoHyphens/>
      <w:jc w:val="both"/>
    </w:pPr>
    <w:rPr>
      <w:rFonts w:ascii="Times New Roman" w:hAnsi="Times New Roman"/>
      <w:b/>
      <w:sz w:val="24"/>
      <w:szCs w:val="18"/>
    </w:rPr>
  </w:style>
  <w:style w:type="paragraph" w:customStyle="1" w:styleId="IndentedLettering">
    <w:name w:val="Indented Lettering"/>
    <w:basedOn w:val="Numbering"/>
    <w:next w:val="Normal"/>
    <w:qFormat/>
    <w:rsid w:val="00B309C5"/>
    <w:pPr>
      <w:numPr>
        <w:numId w:val="15"/>
      </w:numPr>
    </w:pPr>
  </w:style>
  <w:style w:type="paragraph" w:customStyle="1" w:styleId="FileName">
    <w:name w:val="File Name"/>
    <w:basedOn w:val="Normal"/>
    <w:next w:val="Normal"/>
    <w:qFormat/>
    <w:rsid w:val="00B309C5"/>
    <w:pPr>
      <w:widowControl w:val="0"/>
      <w:suppressAutoHyphens/>
      <w:spacing w:after="120"/>
      <w:jc w:val="center"/>
    </w:pPr>
    <w:rPr>
      <w:rFonts w:ascii="Times New Roman" w:hAnsi="Times New Roman"/>
      <w:b/>
      <w:caps/>
      <w:sz w:val="28"/>
      <w:szCs w:val="20"/>
    </w:rPr>
  </w:style>
  <w:style w:type="paragraph" w:customStyle="1" w:styleId="Pagination">
    <w:name w:val="Pagination"/>
    <w:basedOn w:val="Normal"/>
    <w:next w:val="Normal"/>
    <w:qFormat/>
    <w:rsid w:val="00B309C5"/>
    <w:pPr>
      <w:widowControl w:val="0"/>
      <w:suppressAutoHyphens/>
      <w:jc w:val="right"/>
    </w:pPr>
    <w:rPr>
      <w:rFonts w:ascii="Times New Roman" w:hAnsi="Times New Roman"/>
      <w:b/>
      <w:sz w:val="28"/>
      <w:szCs w:val="18"/>
    </w:rPr>
  </w:style>
  <w:style w:type="paragraph" w:customStyle="1" w:styleId="IndentedNumbering">
    <w:name w:val="Indented Numbering"/>
    <w:basedOn w:val="IndentedLettering"/>
    <w:next w:val="Normal"/>
    <w:qFormat/>
    <w:rsid w:val="00B309C5"/>
    <w:pPr>
      <w:numPr>
        <w:numId w:val="14"/>
      </w:numPr>
    </w:pPr>
  </w:style>
  <w:style w:type="paragraph" w:customStyle="1" w:styleId="CardContinued1">
    <w:name w:val="Card Continued 1"/>
    <w:basedOn w:val="Normal"/>
    <w:next w:val="Normal"/>
    <w:qFormat/>
    <w:rsid w:val="00B309C5"/>
    <w:pPr>
      <w:widowControl w:val="0"/>
      <w:suppressAutoHyphens/>
      <w:spacing w:before="120"/>
      <w:jc w:val="right"/>
    </w:pPr>
    <w:rPr>
      <w:rFonts w:ascii="Times New Roman" w:hAnsi="Times New Roman"/>
      <w:b/>
      <w:caps/>
      <w:szCs w:val="18"/>
    </w:rPr>
  </w:style>
  <w:style w:type="paragraph" w:customStyle="1" w:styleId="CardContinued2">
    <w:name w:val="Card Continued 2"/>
    <w:basedOn w:val="CardContinued1"/>
    <w:next w:val="Normal"/>
    <w:qFormat/>
    <w:rsid w:val="00B309C5"/>
    <w:pPr>
      <w:spacing w:before="0" w:after="120"/>
      <w:jc w:val="left"/>
    </w:pPr>
  </w:style>
  <w:style w:type="paragraph" w:customStyle="1" w:styleId="Clearformatting0">
    <w:name w:val="Clear formatting"/>
    <w:basedOn w:val="Normal"/>
    <w:qFormat/>
    <w:rsid w:val="00B309C5"/>
    <w:pPr>
      <w:keepNext/>
      <w:outlineLvl w:val="2"/>
    </w:pPr>
    <w:rPr>
      <w:rFonts w:ascii="Arial Narrow" w:hAnsi="Arial Narrow"/>
      <w:b/>
      <w:bCs/>
      <w:sz w:val="24"/>
      <w:szCs w:val="26"/>
    </w:rPr>
  </w:style>
  <w:style w:type="character" w:customStyle="1" w:styleId="textmedium">
    <w:name w:val="textmedium"/>
    <w:basedOn w:val="DefaultParagraphFont"/>
    <w:rsid w:val="00B309C5"/>
  </w:style>
  <w:style w:type="character" w:customStyle="1" w:styleId="justify">
    <w:name w:val="justify"/>
    <w:basedOn w:val="DefaultParagraphFont"/>
    <w:rsid w:val="00B309C5"/>
  </w:style>
  <w:style w:type="paragraph" w:customStyle="1" w:styleId="SmallCardText">
    <w:name w:val="Small Card Text"/>
    <w:basedOn w:val="CardText0"/>
    <w:qFormat/>
    <w:rsid w:val="00B309C5"/>
    <w:pPr>
      <w:ind w:left="0" w:right="0"/>
    </w:pPr>
    <w:rPr>
      <w:rFonts w:ascii="Times New Roman" w:hAnsi="Times New Roman"/>
      <w:sz w:val="16"/>
      <w:szCs w:val="16"/>
    </w:rPr>
  </w:style>
  <w:style w:type="character" w:customStyle="1" w:styleId="SmallCardTextChar">
    <w:name w:val="Small Card Text Char"/>
    <w:rsid w:val="00B309C5"/>
    <w:rPr>
      <w:rFonts w:ascii="Arial" w:hAnsi="Arial"/>
      <w:sz w:val="16"/>
      <w:szCs w:val="16"/>
      <w:lang w:val="en-US" w:eastAsia="en-US" w:bidi="ar-SA"/>
    </w:rPr>
  </w:style>
  <w:style w:type="paragraph" w:customStyle="1" w:styleId="TAGFONT">
    <w:name w:val="TAG FONT"/>
    <w:basedOn w:val="Normal"/>
    <w:autoRedefine/>
    <w:qFormat/>
    <w:rsid w:val="00B309C5"/>
    <w:rPr>
      <w:rFonts w:ascii="Times New Roman" w:hAnsi="Times New Roman"/>
      <w:sz w:val="24"/>
    </w:rPr>
  </w:style>
  <w:style w:type="paragraph" w:customStyle="1" w:styleId="BlockWriting">
    <w:name w:val="Block Writing"/>
    <w:basedOn w:val="Normal"/>
    <w:qFormat/>
    <w:rsid w:val="00B309C5"/>
    <w:pPr>
      <w:tabs>
        <w:tab w:val="num" w:pos="1080"/>
      </w:tabs>
      <w:spacing w:after="200"/>
      <w:ind w:left="1080" w:hanging="360"/>
      <w:jc w:val="both"/>
    </w:pPr>
    <w:rPr>
      <w:rFonts w:ascii="Times New Roman" w:hAnsi="Times New Roman"/>
      <w:b/>
      <w:sz w:val="24"/>
    </w:rPr>
  </w:style>
  <w:style w:type="character" w:customStyle="1" w:styleId="BigcardCharChar">
    <w:name w:val="Big card Char Char"/>
    <w:rsid w:val="00B309C5"/>
    <w:rPr>
      <w:bCs/>
      <w:sz w:val="16"/>
      <w:szCs w:val="28"/>
      <w:lang w:val="en-US" w:eastAsia="en-US" w:bidi="ar-SA"/>
    </w:rPr>
  </w:style>
  <w:style w:type="paragraph" w:customStyle="1" w:styleId="StyleUnderlineUnderline">
    <w:name w:val="Style Underline + Underline"/>
    <w:basedOn w:val="Normal"/>
    <w:qFormat/>
    <w:rsid w:val="00B309C5"/>
    <w:pPr>
      <w:widowControl w:val="0"/>
      <w:suppressAutoHyphens/>
    </w:pPr>
    <w:rPr>
      <w:rFonts w:ascii="Times New Roman" w:hAnsi="Times New Roman"/>
      <w:szCs w:val="18"/>
      <w:u w:val="single"/>
    </w:rPr>
  </w:style>
  <w:style w:type="character" w:customStyle="1" w:styleId="maintextbldleft">
    <w:name w:val="maintextbldleft"/>
    <w:basedOn w:val="DefaultParagraphFont"/>
    <w:rsid w:val="00B309C5"/>
  </w:style>
  <w:style w:type="character" w:customStyle="1" w:styleId="ft4">
    <w:name w:val="ft4"/>
    <w:basedOn w:val="DefaultParagraphFont"/>
    <w:rsid w:val="00B309C5"/>
  </w:style>
  <w:style w:type="character" w:customStyle="1" w:styleId="ps2">
    <w:name w:val="ps2"/>
    <w:basedOn w:val="DefaultParagraphFont"/>
    <w:rsid w:val="00B309C5"/>
  </w:style>
  <w:style w:type="character" w:customStyle="1" w:styleId="ps3">
    <w:name w:val="ps3"/>
    <w:basedOn w:val="DefaultParagraphFont"/>
    <w:rsid w:val="00B309C5"/>
  </w:style>
  <w:style w:type="character" w:customStyle="1" w:styleId="ps4">
    <w:name w:val="ps4"/>
    <w:basedOn w:val="DefaultParagraphFont"/>
    <w:rsid w:val="00B309C5"/>
  </w:style>
  <w:style w:type="character" w:customStyle="1" w:styleId="ps5">
    <w:name w:val="ps5"/>
    <w:basedOn w:val="DefaultParagraphFont"/>
    <w:rsid w:val="00B309C5"/>
  </w:style>
  <w:style w:type="character" w:customStyle="1" w:styleId="ps6">
    <w:name w:val="ps6"/>
    <w:basedOn w:val="DefaultParagraphFont"/>
    <w:rsid w:val="00B309C5"/>
  </w:style>
  <w:style w:type="character" w:customStyle="1" w:styleId="ps7">
    <w:name w:val="ps7"/>
    <w:basedOn w:val="DefaultParagraphFont"/>
    <w:rsid w:val="00B309C5"/>
  </w:style>
  <w:style w:type="character" w:customStyle="1" w:styleId="ps8">
    <w:name w:val="ps8"/>
    <w:basedOn w:val="DefaultParagraphFont"/>
    <w:rsid w:val="00B309C5"/>
  </w:style>
  <w:style w:type="character" w:customStyle="1" w:styleId="ps9">
    <w:name w:val="ps9"/>
    <w:basedOn w:val="DefaultParagraphFont"/>
    <w:rsid w:val="00B309C5"/>
  </w:style>
  <w:style w:type="character" w:customStyle="1" w:styleId="ps10">
    <w:name w:val="ps10"/>
    <w:basedOn w:val="DefaultParagraphFont"/>
    <w:rsid w:val="00B309C5"/>
  </w:style>
  <w:style w:type="character" w:customStyle="1" w:styleId="ps11">
    <w:name w:val="ps11"/>
    <w:basedOn w:val="DefaultParagraphFont"/>
    <w:rsid w:val="00B309C5"/>
  </w:style>
  <w:style w:type="character" w:customStyle="1" w:styleId="ps12">
    <w:name w:val="ps12"/>
    <w:basedOn w:val="DefaultParagraphFont"/>
    <w:rsid w:val="00B309C5"/>
  </w:style>
  <w:style w:type="character" w:customStyle="1" w:styleId="ps13">
    <w:name w:val="ps13"/>
    <w:basedOn w:val="DefaultParagraphFont"/>
    <w:rsid w:val="00B309C5"/>
  </w:style>
  <w:style w:type="character" w:customStyle="1" w:styleId="ps14">
    <w:name w:val="ps14"/>
    <w:basedOn w:val="DefaultParagraphFont"/>
    <w:rsid w:val="00B309C5"/>
  </w:style>
  <w:style w:type="character" w:customStyle="1" w:styleId="ps15">
    <w:name w:val="ps15"/>
    <w:basedOn w:val="DefaultParagraphFont"/>
    <w:rsid w:val="00B309C5"/>
  </w:style>
  <w:style w:type="character" w:customStyle="1" w:styleId="ps16">
    <w:name w:val="ps16"/>
    <w:basedOn w:val="DefaultParagraphFont"/>
    <w:rsid w:val="00B309C5"/>
  </w:style>
  <w:style w:type="character" w:customStyle="1" w:styleId="ps17">
    <w:name w:val="ps17"/>
    <w:basedOn w:val="DefaultParagraphFont"/>
    <w:rsid w:val="00B309C5"/>
  </w:style>
  <w:style w:type="character" w:customStyle="1" w:styleId="ps18">
    <w:name w:val="ps18"/>
    <w:basedOn w:val="DefaultParagraphFont"/>
    <w:rsid w:val="00B309C5"/>
  </w:style>
  <w:style w:type="character" w:customStyle="1" w:styleId="ps19">
    <w:name w:val="ps19"/>
    <w:basedOn w:val="DefaultParagraphFont"/>
    <w:rsid w:val="00B309C5"/>
  </w:style>
  <w:style w:type="character" w:customStyle="1" w:styleId="ps20">
    <w:name w:val="ps20"/>
    <w:basedOn w:val="DefaultParagraphFont"/>
    <w:rsid w:val="00B309C5"/>
  </w:style>
  <w:style w:type="character" w:customStyle="1" w:styleId="ps21">
    <w:name w:val="ps21"/>
    <w:basedOn w:val="DefaultParagraphFont"/>
    <w:rsid w:val="00B309C5"/>
  </w:style>
  <w:style w:type="character" w:customStyle="1" w:styleId="ps22">
    <w:name w:val="ps22"/>
    <w:basedOn w:val="DefaultParagraphFont"/>
    <w:rsid w:val="00B309C5"/>
  </w:style>
  <w:style w:type="character" w:customStyle="1" w:styleId="em0">
    <w:name w:val="em0"/>
    <w:basedOn w:val="DefaultParagraphFont"/>
    <w:rsid w:val="00B309C5"/>
  </w:style>
  <w:style w:type="character" w:customStyle="1" w:styleId="ps23">
    <w:name w:val="ps23"/>
    <w:basedOn w:val="DefaultParagraphFont"/>
    <w:rsid w:val="00B309C5"/>
  </w:style>
  <w:style w:type="character" w:customStyle="1" w:styleId="ps24">
    <w:name w:val="ps24"/>
    <w:basedOn w:val="DefaultParagraphFont"/>
    <w:rsid w:val="00B309C5"/>
  </w:style>
  <w:style w:type="character" w:customStyle="1" w:styleId="ps25">
    <w:name w:val="ps25"/>
    <w:basedOn w:val="DefaultParagraphFont"/>
    <w:rsid w:val="00B309C5"/>
  </w:style>
  <w:style w:type="character" w:customStyle="1" w:styleId="ps26">
    <w:name w:val="ps26"/>
    <w:basedOn w:val="DefaultParagraphFont"/>
    <w:rsid w:val="00B309C5"/>
  </w:style>
  <w:style w:type="character" w:customStyle="1" w:styleId="ps27">
    <w:name w:val="ps27"/>
    <w:basedOn w:val="DefaultParagraphFont"/>
    <w:rsid w:val="00B309C5"/>
  </w:style>
  <w:style w:type="character" w:customStyle="1" w:styleId="ps28">
    <w:name w:val="ps28"/>
    <w:basedOn w:val="DefaultParagraphFont"/>
    <w:rsid w:val="00B309C5"/>
  </w:style>
  <w:style w:type="character" w:customStyle="1" w:styleId="ps29">
    <w:name w:val="ps29"/>
    <w:basedOn w:val="DefaultParagraphFont"/>
    <w:rsid w:val="00B309C5"/>
  </w:style>
  <w:style w:type="character" w:customStyle="1" w:styleId="ps30">
    <w:name w:val="ps30"/>
    <w:basedOn w:val="DefaultParagraphFont"/>
    <w:rsid w:val="00B309C5"/>
  </w:style>
  <w:style w:type="character" w:customStyle="1" w:styleId="ps31">
    <w:name w:val="ps31"/>
    <w:basedOn w:val="DefaultParagraphFont"/>
    <w:rsid w:val="00B309C5"/>
  </w:style>
  <w:style w:type="character" w:customStyle="1" w:styleId="ps32">
    <w:name w:val="ps32"/>
    <w:basedOn w:val="DefaultParagraphFont"/>
    <w:rsid w:val="00B309C5"/>
  </w:style>
  <w:style w:type="character" w:customStyle="1" w:styleId="ps33">
    <w:name w:val="ps33"/>
    <w:basedOn w:val="DefaultParagraphFont"/>
    <w:rsid w:val="00B309C5"/>
  </w:style>
  <w:style w:type="character" w:customStyle="1" w:styleId="ps34">
    <w:name w:val="ps34"/>
    <w:basedOn w:val="DefaultParagraphFont"/>
    <w:rsid w:val="00B309C5"/>
  </w:style>
  <w:style w:type="character" w:customStyle="1" w:styleId="ps35">
    <w:name w:val="ps35"/>
    <w:basedOn w:val="DefaultParagraphFont"/>
    <w:rsid w:val="00B309C5"/>
  </w:style>
  <w:style w:type="character" w:customStyle="1" w:styleId="ps36">
    <w:name w:val="ps36"/>
    <w:basedOn w:val="DefaultParagraphFont"/>
    <w:rsid w:val="00B309C5"/>
  </w:style>
  <w:style w:type="character" w:customStyle="1" w:styleId="ps37">
    <w:name w:val="ps37"/>
    <w:basedOn w:val="DefaultParagraphFont"/>
    <w:rsid w:val="00B309C5"/>
  </w:style>
  <w:style w:type="character" w:customStyle="1" w:styleId="ps38">
    <w:name w:val="ps38"/>
    <w:basedOn w:val="DefaultParagraphFont"/>
    <w:rsid w:val="00B309C5"/>
  </w:style>
  <w:style w:type="character" w:customStyle="1" w:styleId="ft3">
    <w:name w:val="ft3"/>
    <w:basedOn w:val="DefaultParagraphFont"/>
    <w:rsid w:val="00B309C5"/>
  </w:style>
  <w:style w:type="character" w:customStyle="1" w:styleId="ps40">
    <w:name w:val="ps40"/>
    <w:basedOn w:val="DefaultParagraphFont"/>
    <w:rsid w:val="00B309C5"/>
  </w:style>
  <w:style w:type="character" w:customStyle="1" w:styleId="ps41">
    <w:name w:val="ps41"/>
    <w:basedOn w:val="DefaultParagraphFont"/>
    <w:rsid w:val="00B309C5"/>
  </w:style>
  <w:style w:type="character" w:customStyle="1" w:styleId="ps42">
    <w:name w:val="ps42"/>
    <w:basedOn w:val="DefaultParagraphFont"/>
    <w:rsid w:val="00B309C5"/>
  </w:style>
  <w:style w:type="character" w:customStyle="1" w:styleId="ps43">
    <w:name w:val="ps43"/>
    <w:basedOn w:val="DefaultParagraphFont"/>
    <w:rsid w:val="00B309C5"/>
  </w:style>
  <w:style w:type="character" w:customStyle="1" w:styleId="ps46">
    <w:name w:val="ps46"/>
    <w:basedOn w:val="DefaultParagraphFont"/>
    <w:rsid w:val="00B309C5"/>
  </w:style>
  <w:style w:type="character" w:customStyle="1" w:styleId="ps47">
    <w:name w:val="ps47"/>
    <w:basedOn w:val="DefaultParagraphFont"/>
    <w:rsid w:val="00B309C5"/>
  </w:style>
  <w:style w:type="character" w:customStyle="1" w:styleId="ps48">
    <w:name w:val="ps48"/>
    <w:basedOn w:val="DefaultParagraphFont"/>
    <w:rsid w:val="00B309C5"/>
  </w:style>
  <w:style w:type="character" w:customStyle="1" w:styleId="ps49">
    <w:name w:val="ps49"/>
    <w:basedOn w:val="DefaultParagraphFont"/>
    <w:rsid w:val="00B309C5"/>
  </w:style>
  <w:style w:type="character" w:customStyle="1" w:styleId="ps50">
    <w:name w:val="ps50"/>
    <w:basedOn w:val="DefaultParagraphFont"/>
    <w:rsid w:val="00B309C5"/>
  </w:style>
  <w:style w:type="character" w:customStyle="1" w:styleId="ps51">
    <w:name w:val="ps51"/>
    <w:basedOn w:val="DefaultParagraphFont"/>
    <w:rsid w:val="00B309C5"/>
  </w:style>
  <w:style w:type="character" w:customStyle="1" w:styleId="ps52">
    <w:name w:val="ps52"/>
    <w:basedOn w:val="DefaultParagraphFont"/>
    <w:rsid w:val="00B309C5"/>
  </w:style>
  <w:style w:type="character" w:customStyle="1" w:styleId="ps53">
    <w:name w:val="ps53"/>
    <w:basedOn w:val="DefaultParagraphFont"/>
    <w:rsid w:val="00B309C5"/>
  </w:style>
  <w:style w:type="character" w:customStyle="1" w:styleId="ps54">
    <w:name w:val="ps54"/>
    <w:basedOn w:val="DefaultParagraphFont"/>
    <w:rsid w:val="00B309C5"/>
  </w:style>
  <w:style w:type="character" w:customStyle="1" w:styleId="ps55">
    <w:name w:val="ps55"/>
    <w:basedOn w:val="DefaultParagraphFont"/>
    <w:rsid w:val="00B309C5"/>
  </w:style>
  <w:style w:type="character" w:customStyle="1" w:styleId="ps56">
    <w:name w:val="ps56"/>
    <w:basedOn w:val="DefaultParagraphFont"/>
    <w:rsid w:val="00B309C5"/>
  </w:style>
  <w:style w:type="character" w:customStyle="1" w:styleId="ps57">
    <w:name w:val="ps57"/>
    <w:basedOn w:val="DefaultParagraphFont"/>
    <w:rsid w:val="00B309C5"/>
  </w:style>
  <w:style w:type="character" w:customStyle="1" w:styleId="ps58">
    <w:name w:val="ps58"/>
    <w:basedOn w:val="DefaultParagraphFont"/>
    <w:rsid w:val="00B309C5"/>
  </w:style>
  <w:style w:type="character" w:customStyle="1" w:styleId="ps59">
    <w:name w:val="ps59"/>
    <w:basedOn w:val="DefaultParagraphFont"/>
    <w:rsid w:val="00B309C5"/>
  </w:style>
  <w:style w:type="character" w:customStyle="1" w:styleId="ps60">
    <w:name w:val="ps60"/>
    <w:basedOn w:val="DefaultParagraphFont"/>
    <w:rsid w:val="00B309C5"/>
  </w:style>
  <w:style w:type="character" w:customStyle="1" w:styleId="ps61">
    <w:name w:val="ps61"/>
    <w:basedOn w:val="DefaultParagraphFont"/>
    <w:rsid w:val="00B309C5"/>
  </w:style>
  <w:style w:type="character" w:customStyle="1" w:styleId="ps62">
    <w:name w:val="ps62"/>
    <w:basedOn w:val="DefaultParagraphFont"/>
    <w:rsid w:val="00B309C5"/>
  </w:style>
  <w:style w:type="character" w:customStyle="1" w:styleId="ps64">
    <w:name w:val="ps64"/>
    <w:basedOn w:val="DefaultParagraphFont"/>
    <w:rsid w:val="00B309C5"/>
  </w:style>
  <w:style w:type="character" w:customStyle="1" w:styleId="ps68">
    <w:name w:val="ps68"/>
    <w:basedOn w:val="DefaultParagraphFont"/>
    <w:rsid w:val="00B309C5"/>
  </w:style>
  <w:style w:type="character" w:customStyle="1" w:styleId="ps70">
    <w:name w:val="ps70"/>
    <w:basedOn w:val="DefaultParagraphFont"/>
    <w:rsid w:val="00B309C5"/>
  </w:style>
  <w:style w:type="character" w:customStyle="1" w:styleId="ps71">
    <w:name w:val="ps71"/>
    <w:basedOn w:val="DefaultParagraphFont"/>
    <w:rsid w:val="00B309C5"/>
  </w:style>
  <w:style w:type="character" w:customStyle="1" w:styleId="ps72">
    <w:name w:val="ps72"/>
    <w:basedOn w:val="DefaultParagraphFont"/>
    <w:rsid w:val="00B309C5"/>
  </w:style>
  <w:style w:type="character" w:customStyle="1" w:styleId="ps73">
    <w:name w:val="ps73"/>
    <w:basedOn w:val="DefaultParagraphFont"/>
    <w:rsid w:val="00B309C5"/>
  </w:style>
  <w:style w:type="character" w:customStyle="1" w:styleId="ps74">
    <w:name w:val="ps74"/>
    <w:basedOn w:val="DefaultParagraphFont"/>
    <w:rsid w:val="00B309C5"/>
  </w:style>
  <w:style w:type="character" w:customStyle="1" w:styleId="ps78">
    <w:name w:val="ps78"/>
    <w:basedOn w:val="DefaultParagraphFont"/>
    <w:rsid w:val="00B309C5"/>
  </w:style>
  <w:style w:type="character" w:customStyle="1" w:styleId="ps82">
    <w:name w:val="ps82"/>
    <w:basedOn w:val="DefaultParagraphFont"/>
    <w:rsid w:val="00B309C5"/>
  </w:style>
  <w:style w:type="character" w:customStyle="1" w:styleId="ps83">
    <w:name w:val="ps83"/>
    <w:basedOn w:val="DefaultParagraphFont"/>
    <w:rsid w:val="00B309C5"/>
  </w:style>
  <w:style w:type="character" w:customStyle="1" w:styleId="ps84">
    <w:name w:val="ps84"/>
    <w:basedOn w:val="DefaultParagraphFont"/>
    <w:rsid w:val="00B309C5"/>
  </w:style>
  <w:style w:type="character" w:customStyle="1" w:styleId="ps86">
    <w:name w:val="ps86"/>
    <w:basedOn w:val="DefaultParagraphFont"/>
    <w:rsid w:val="00B309C5"/>
  </w:style>
  <w:style w:type="character" w:customStyle="1" w:styleId="smallchar2">
    <w:name w:val="smallchar"/>
    <w:basedOn w:val="DefaultParagraphFont"/>
    <w:rsid w:val="00B309C5"/>
  </w:style>
  <w:style w:type="character" w:customStyle="1" w:styleId="fullpost">
    <w:name w:val="fullpost"/>
    <w:rsid w:val="00B309C5"/>
    <w:rPr>
      <w:vanish w:val="0"/>
      <w:webHidden w:val="0"/>
      <w:specVanish w:val="0"/>
    </w:rPr>
  </w:style>
  <w:style w:type="character" w:customStyle="1" w:styleId="style311">
    <w:name w:val="style311"/>
    <w:rsid w:val="00B309C5"/>
    <w:rPr>
      <w:rFonts w:ascii="Times New Roman" w:hAnsi="Times New Roman" w:cs="Times New Roman" w:hint="default"/>
      <w:sz w:val="26"/>
      <w:szCs w:val="26"/>
    </w:rPr>
  </w:style>
  <w:style w:type="paragraph" w:customStyle="1" w:styleId="TxBrp2">
    <w:name w:val="TxBr_p2"/>
    <w:basedOn w:val="Normal"/>
    <w:qFormat/>
    <w:rsid w:val="00B309C5"/>
    <w:pPr>
      <w:tabs>
        <w:tab w:val="left" w:pos="362"/>
      </w:tabs>
      <w:autoSpaceDE w:val="0"/>
      <w:autoSpaceDN w:val="0"/>
      <w:adjustRightInd w:val="0"/>
      <w:spacing w:line="260" w:lineRule="atLeast"/>
      <w:ind w:firstLine="363"/>
      <w:jc w:val="both"/>
    </w:pPr>
    <w:rPr>
      <w:rFonts w:ascii="Times New Roman" w:hAnsi="Times New Roman"/>
      <w:sz w:val="24"/>
    </w:rPr>
  </w:style>
  <w:style w:type="paragraph" w:customStyle="1" w:styleId="TxBr2p1">
    <w:name w:val="TxBr_2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2p2">
    <w:name w:val="TxBr_2p2"/>
    <w:basedOn w:val="Normal"/>
    <w:qFormat/>
    <w:rsid w:val="00B309C5"/>
    <w:pPr>
      <w:tabs>
        <w:tab w:val="left" w:pos="357"/>
      </w:tabs>
      <w:autoSpaceDE w:val="0"/>
      <w:autoSpaceDN w:val="0"/>
      <w:adjustRightInd w:val="0"/>
      <w:spacing w:line="260" w:lineRule="atLeast"/>
      <w:ind w:firstLine="357"/>
      <w:jc w:val="both"/>
    </w:pPr>
    <w:rPr>
      <w:rFonts w:ascii="Times New Roman" w:hAnsi="Times New Roman"/>
      <w:sz w:val="24"/>
    </w:rPr>
  </w:style>
  <w:style w:type="paragraph" w:customStyle="1" w:styleId="TxBr3p1">
    <w:name w:val="TxBr_3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3p2">
    <w:name w:val="TxBr_3p2"/>
    <w:basedOn w:val="Normal"/>
    <w:qFormat/>
    <w:rsid w:val="00B309C5"/>
    <w:pPr>
      <w:tabs>
        <w:tab w:val="left" w:pos="357"/>
      </w:tabs>
      <w:autoSpaceDE w:val="0"/>
      <w:autoSpaceDN w:val="0"/>
      <w:adjustRightInd w:val="0"/>
      <w:spacing w:line="260" w:lineRule="atLeast"/>
      <w:ind w:firstLine="358"/>
      <w:jc w:val="both"/>
    </w:pPr>
    <w:rPr>
      <w:rFonts w:ascii="Times New Roman" w:hAnsi="Times New Roman"/>
      <w:sz w:val="24"/>
    </w:rPr>
  </w:style>
  <w:style w:type="paragraph" w:customStyle="1" w:styleId="TxBr4p1">
    <w:name w:val="TxBr_4p1"/>
    <w:basedOn w:val="Normal"/>
    <w:qFormat/>
    <w:rsid w:val="00B309C5"/>
    <w:pPr>
      <w:tabs>
        <w:tab w:val="left" w:pos="340"/>
      </w:tabs>
      <w:autoSpaceDE w:val="0"/>
      <w:autoSpaceDN w:val="0"/>
      <w:adjustRightInd w:val="0"/>
      <w:spacing w:line="260" w:lineRule="atLeast"/>
      <w:ind w:firstLine="340"/>
      <w:jc w:val="both"/>
    </w:pPr>
    <w:rPr>
      <w:rFonts w:ascii="Times New Roman" w:hAnsi="Times New Roman"/>
      <w:sz w:val="24"/>
    </w:rPr>
  </w:style>
  <w:style w:type="paragraph" w:customStyle="1" w:styleId="TxBr4p2">
    <w:name w:val="TxBr_4p2"/>
    <w:basedOn w:val="Normal"/>
    <w:qFormat/>
    <w:rsid w:val="00B309C5"/>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5p1">
    <w:name w:val="TxBr_5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6p1">
    <w:name w:val="TxBr_6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1">
    <w:name w:val="TxBr_7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7p2">
    <w:name w:val="TxBr_7p2"/>
    <w:basedOn w:val="Normal"/>
    <w:qFormat/>
    <w:rsid w:val="00B309C5"/>
    <w:pPr>
      <w:tabs>
        <w:tab w:val="left" w:pos="328"/>
      </w:tabs>
      <w:autoSpaceDE w:val="0"/>
      <w:autoSpaceDN w:val="0"/>
      <w:adjustRightInd w:val="0"/>
      <w:spacing w:line="260" w:lineRule="atLeast"/>
      <w:ind w:firstLine="329"/>
      <w:jc w:val="both"/>
    </w:pPr>
    <w:rPr>
      <w:rFonts w:ascii="Times New Roman" w:hAnsi="Times New Roman"/>
      <w:sz w:val="24"/>
    </w:rPr>
  </w:style>
  <w:style w:type="paragraph" w:customStyle="1" w:styleId="TxBr8p1">
    <w:name w:val="TxBr_8p1"/>
    <w:basedOn w:val="Normal"/>
    <w:qFormat/>
    <w:rsid w:val="00B309C5"/>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9p1">
    <w:name w:val="TxBr_9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9p2">
    <w:name w:val="TxBr_9p2"/>
    <w:basedOn w:val="Normal"/>
    <w:qFormat/>
    <w:rsid w:val="00B309C5"/>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0p2">
    <w:name w:val="TxBr_10p2"/>
    <w:basedOn w:val="Normal"/>
    <w:qFormat/>
    <w:rsid w:val="00B309C5"/>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1p1">
    <w:name w:val="TxBr_11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1p2">
    <w:name w:val="TxBr_11p2"/>
    <w:basedOn w:val="Normal"/>
    <w:qFormat/>
    <w:rsid w:val="00B309C5"/>
    <w:pPr>
      <w:tabs>
        <w:tab w:val="left" w:pos="351"/>
      </w:tabs>
      <w:autoSpaceDE w:val="0"/>
      <w:autoSpaceDN w:val="0"/>
      <w:adjustRightInd w:val="0"/>
      <w:spacing w:line="260" w:lineRule="atLeast"/>
      <w:ind w:firstLine="352"/>
      <w:jc w:val="both"/>
    </w:pPr>
    <w:rPr>
      <w:rFonts w:ascii="Times New Roman" w:hAnsi="Times New Roman"/>
      <w:sz w:val="24"/>
    </w:rPr>
  </w:style>
  <w:style w:type="paragraph" w:customStyle="1" w:styleId="TxBr12p1">
    <w:name w:val="TxBr_12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3p1">
    <w:name w:val="TxBr_13p1"/>
    <w:basedOn w:val="Normal"/>
    <w:qFormat/>
    <w:rsid w:val="00B309C5"/>
    <w:pPr>
      <w:tabs>
        <w:tab w:val="left" w:pos="345"/>
      </w:tabs>
      <w:autoSpaceDE w:val="0"/>
      <w:autoSpaceDN w:val="0"/>
      <w:adjustRightInd w:val="0"/>
      <w:spacing w:line="260" w:lineRule="atLeast"/>
      <w:ind w:firstLine="346"/>
      <w:jc w:val="both"/>
    </w:pPr>
    <w:rPr>
      <w:rFonts w:ascii="Times New Roman" w:hAnsi="Times New Roman"/>
      <w:sz w:val="24"/>
    </w:rPr>
  </w:style>
  <w:style w:type="paragraph" w:customStyle="1" w:styleId="TxBr14p1">
    <w:name w:val="TxBr_14p1"/>
    <w:basedOn w:val="Normal"/>
    <w:qFormat/>
    <w:rsid w:val="00B309C5"/>
    <w:pPr>
      <w:tabs>
        <w:tab w:val="left" w:pos="204"/>
      </w:tabs>
      <w:autoSpaceDE w:val="0"/>
      <w:autoSpaceDN w:val="0"/>
      <w:adjustRightInd w:val="0"/>
      <w:spacing w:line="260" w:lineRule="atLeast"/>
      <w:jc w:val="both"/>
    </w:pPr>
    <w:rPr>
      <w:rFonts w:ascii="Times New Roman" w:hAnsi="Times New Roman"/>
      <w:sz w:val="24"/>
    </w:rPr>
  </w:style>
  <w:style w:type="paragraph" w:customStyle="1" w:styleId="TxBr14p2">
    <w:name w:val="TxBr_14p2"/>
    <w:basedOn w:val="Normal"/>
    <w:qFormat/>
    <w:rsid w:val="00B309C5"/>
    <w:pPr>
      <w:tabs>
        <w:tab w:val="left" w:pos="357"/>
      </w:tabs>
      <w:autoSpaceDE w:val="0"/>
      <w:autoSpaceDN w:val="0"/>
      <w:adjustRightInd w:val="0"/>
      <w:spacing w:line="260" w:lineRule="atLeast"/>
      <w:ind w:firstLine="358"/>
      <w:jc w:val="both"/>
    </w:pPr>
    <w:rPr>
      <w:rFonts w:ascii="Times New Roman" w:hAnsi="Times New Roman"/>
      <w:sz w:val="24"/>
    </w:rPr>
  </w:style>
  <w:style w:type="character" w:customStyle="1" w:styleId="BlockTitle2Char">
    <w:name w:val="Block Title2 Char"/>
    <w:rsid w:val="00B309C5"/>
    <w:rPr>
      <w:rFonts w:ascii="Arial" w:hAnsi="Arial"/>
      <w:b/>
      <w:sz w:val="28"/>
      <w:lang w:val="en-US" w:eastAsia="en-US" w:bidi="ar-SA"/>
    </w:rPr>
  </w:style>
  <w:style w:type="character" w:customStyle="1" w:styleId="AAunderlining">
    <w:name w:val="AA underlining"/>
    <w:rsid w:val="00B309C5"/>
    <w:rPr>
      <w:rFonts w:ascii="Arial" w:hAnsi="Arial" w:cs="Arial"/>
      <w:b/>
      <w:noProof w:val="0"/>
      <w:color w:val="000000"/>
      <w:u w:val="thick"/>
      <w:lang w:val="en-US" w:eastAsia="en-US" w:bidi="ar-SA"/>
    </w:rPr>
  </w:style>
  <w:style w:type="character" w:customStyle="1" w:styleId="articletext1">
    <w:name w:val="article_text1"/>
    <w:rsid w:val="00B309C5"/>
    <w:rPr>
      <w:rFonts w:ascii="Arial" w:hAnsi="Arial" w:cs="Arial"/>
      <w:sz w:val="18"/>
      <w:szCs w:val="18"/>
    </w:rPr>
  </w:style>
  <w:style w:type="character" w:customStyle="1" w:styleId="ippcaptionblack">
    <w:name w:val="ippcaptionblack"/>
    <w:basedOn w:val="DefaultParagraphFont"/>
    <w:rsid w:val="00B309C5"/>
  </w:style>
  <w:style w:type="character" w:customStyle="1" w:styleId="BlockTitleCharChar">
    <w:name w:val="Block Title Char Char"/>
    <w:rsid w:val="00B309C5"/>
    <w:rPr>
      <w:rFonts w:ascii="Arial" w:hAnsi="Arial" w:cs="Arial"/>
      <w:b/>
      <w:bCs/>
      <w:kern w:val="32"/>
      <w:sz w:val="28"/>
      <w:szCs w:val="32"/>
      <w:lang w:val="en-US" w:eastAsia="en-US" w:bidi="ar-SA"/>
    </w:rPr>
  </w:style>
  <w:style w:type="character" w:customStyle="1" w:styleId="ssl01">
    <w:name w:val="ss_l01"/>
    <w:rsid w:val="00B309C5"/>
    <w:rPr>
      <w:color w:val="000000"/>
      <w:sz w:val="32"/>
      <w:szCs w:val="32"/>
    </w:rPr>
  </w:style>
  <w:style w:type="paragraph" w:customStyle="1" w:styleId="CitationCharCharCharChar">
    <w:name w:val="Citation Char Char Char Char"/>
    <w:basedOn w:val="Normal"/>
    <w:rsid w:val="00B309C5"/>
    <w:pPr>
      <w:ind w:left="1440" w:right="1440"/>
    </w:pPr>
  </w:style>
  <w:style w:type="character" w:customStyle="1" w:styleId="UnderlinedCardChar0">
    <w:name w:val="Underlined Card Char"/>
    <w:rsid w:val="00B309C5"/>
    <w:rPr>
      <w:rFonts w:ascii="Palatino Linotype" w:hAnsi="Palatino Linotype"/>
      <w:u w:val="single"/>
      <w:lang w:val="en-US" w:eastAsia="en-US" w:bidi="ar-SA"/>
    </w:rPr>
  </w:style>
  <w:style w:type="character" w:customStyle="1" w:styleId="copy">
    <w:name w:val="copy"/>
    <w:basedOn w:val="DefaultParagraphFont"/>
    <w:rsid w:val="00B309C5"/>
  </w:style>
  <w:style w:type="character" w:customStyle="1" w:styleId="p">
    <w:name w:val="p"/>
    <w:basedOn w:val="DefaultParagraphFont"/>
    <w:rsid w:val="00B309C5"/>
  </w:style>
  <w:style w:type="character" w:customStyle="1" w:styleId="A4">
    <w:name w:val="A4"/>
    <w:rsid w:val="00B309C5"/>
    <w:rPr>
      <w:rFonts w:cs="Verdana"/>
      <w:color w:val="000000"/>
      <w:sz w:val="180"/>
      <w:szCs w:val="180"/>
    </w:rPr>
  </w:style>
  <w:style w:type="paragraph" w:customStyle="1" w:styleId="Pa3">
    <w:name w:val="Pa3"/>
    <w:basedOn w:val="Normal"/>
    <w:next w:val="Normal"/>
    <w:qFormat/>
    <w:rsid w:val="00B309C5"/>
    <w:pPr>
      <w:autoSpaceDE w:val="0"/>
      <w:autoSpaceDN w:val="0"/>
      <w:adjustRightInd w:val="0"/>
      <w:spacing w:line="241" w:lineRule="atLeast"/>
    </w:pPr>
    <w:rPr>
      <w:rFonts w:ascii="Verdana" w:hAnsi="Verdana"/>
      <w:sz w:val="24"/>
    </w:rPr>
  </w:style>
  <w:style w:type="character" w:customStyle="1" w:styleId="A5">
    <w:name w:val="A5"/>
    <w:uiPriority w:val="99"/>
    <w:rsid w:val="00B309C5"/>
    <w:rPr>
      <w:rFonts w:ascii="ESBAYY+MyriadPro-LightIt" w:hAnsi="ESBAYY+MyriadPro-LightIt" w:cs="ESBAYY+MyriadPro-LightIt"/>
      <w:color w:val="000000"/>
      <w:sz w:val="42"/>
      <w:szCs w:val="42"/>
    </w:rPr>
  </w:style>
  <w:style w:type="paragraph" w:customStyle="1" w:styleId="Pa0">
    <w:name w:val="Pa0"/>
    <w:basedOn w:val="Normal"/>
    <w:next w:val="Normal"/>
    <w:qFormat/>
    <w:rsid w:val="00B309C5"/>
    <w:pPr>
      <w:autoSpaceDE w:val="0"/>
      <w:autoSpaceDN w:val="0"/>
      <w:adjustRightInd w:val="0"/>
      <w:spacing w:line="281" w:lineRule="atLeast"/>
    </w:pPr>
    <w:rPr>
      <w:rFonts w:ascii="Verdana" w:hAnsi="Verdana"/>
      <w:sz w:val="24"/>
    </w:rPr>
  </w:style>
  <w:style w:type="paragraph" w:customStyle="1" w:styleId="Pa1">
    <w:name w:val="Pa1"/>
    <w:basedOn w:val="Normal"/>
    <w:next w:val="Normal"/>
    <w:qFormat/>
    <w:rsid w:val="00B309C5"/>
    <w:pPr>
      <w:autoSpaceDE w:val="0"/>
      <w:autoSpaceDN w:val="0"/>
      <w:adjustRightInd w:val="0"/>
      <w:spacing w:line="225" w:lineRule="atLeast"/>
    </w:pPr>
    <w:rPr>
      <w:rFonts w:ascii="Verdana" w:hAnsi="Verdana"/>
      <w:sz w:val="24"/>
    </w:rPr>
  </w:style>
  <w:style w:type="character" w:customStyle="1" w:styleId="A0">
    <w:name w:val="A0"/>
    <w:uiPriority w:val="99"/>
    <w:rsid w:val="00B309C5"/>
    <w:rPr>
      <w:rFonts w:ascii="WGZEQO+MyriadPro-Regular" w:hAnsi="WGZEQO+MyriadPro-Regular" w:cs="WGZEQO+MyriadPro-Regular"/>
      <w:color w:val="000000"/>
      <w:sz w:val="12"/>
      <w:szCs w:val="12"/>
    </w:rPr>
  </w:style>
  <w:style w:type="paragraph" w:customStyle="1" w:styleId="Pa4">
    <w:name w:val="Pa4"/>
    <w:basedOn w:val="Normal"/>
    <w:next w:val="Normal"/>
    <w:qFormat/>
    <w:rsid w:val="00B309C5"/>
    <w:pPr>
      <w:autoSpaceDE w:val="0"/>
      <w:autoSpaceDN w:val="0"/>
      <w:adjustRightInd w:val="0"/>
      <w:spacing w:line="1041" w:lineRule="atLeast"/>
    </w:pPr>
    <w:rPr>
      <w:rFonts w:ascii="Verdana" w:hAnsi="Verdana"/>
      <w:sz w:val="24"/>
    </w:rPr>
  </w:style>
  <w:style w:type="character" w:customStyle="1" w:styleId="A9">
    <w:name w:val="A9"/>
    <w:rsid w:val="00B309C5"/>
    <w:rPr>
      <w:rFonts w:ascii="Times New Roman" w:hAnsi="Times New Roman"/>
      <w:color w:val="000000"/>
      <w:sz w:val="14"/>
      <w:szCs w:val="14"/>
    </w:rPr>
  </w:style>
  <w:style w:type="paragraph" w:customStyle="1" w:styleId="maintitle">
    <w:name w:val="maintitle"/>
    <w:basedOn w:val="Normal"/>
    <w:qFormat/>
    <w:rsid w:val="00B309C5"/>
    <w:pPr>
      <w:spacing w:before="100" w:beforeAutospacing="1" w:after="100" w:afterAutospacing="1"/>
    </w:pPr>
    <w:rPr>
      <w:rFonts w:ascii="Times New Roman" w:hAnsi="Times New Roman"/>
      <w:sz w:val="24"/>
    </w:rPr>
  </w:style>
  <w:style w:type="paragraph" w:customStyle="1" w:styleId="tag10">
    <w:name w:val="tag 1"/>
    <w:basedOn w:val="Normal"/>
    <w:qFormat/>
    <w:rsid w:val="00B309C5"/>
    <w:rPr>
      <w:rFonts w:ascii="Times New Roman" w:hAnsi="Times New Roman"/>
      <w:b/>
      <w:sz w:val="24"/>
      <w:szCs w:val="20"/>
    </w:rPr>
  </w:style>
  <w:style w:type="paragraph" w:customStyle="1" w:styleId="CardsFont12ptCharCharCharCharCharCharCharCharChar">
    <w:name w:val="Cards + Font: 12 pt Char Char Char Char Char Char Char Char Char"/>
    <w:basedOn w:val="Cards0"/>
    <w:qFormat/>
    <w:rsid w:val="00B309C5"/>
    <w:pPr>
      <w:autoSpaceDE w:val="0"/>
      <w:autoSpaceDN w:val="0"/>
      <w:adjustRightInd w:val="0"/>
      <w:ind w:left="432" w:right="432"/>
      <w:jc w:val="both"/>
    </w:pPr>
    <w:rPr>
      <w:sz w:val="24"/>
      <w:u w:val="thick"/>
    </w:rPr>
  </w:style>
  <w:style w:type="character" w:customStyle="1" w:styleId="CardsFont6ptChar1">
    <w:name w:val="Cards + Font: 6 pt Char1"/>
    <w:rsid w:val="00B309C5"/>
    <w:rPr>
      <w:sz w:val="12"/>
      <w:szCs w:val="24"/>
      <w:lang w:val="en-US" w:eastAsia="en-US" w:bidi="ar-SA"/>
    </w:rPr>
  </w:style>
  <w:style w:type="paragraph" w:customStyle="1" w:styleId="StyleCards12ptThickunderline">
    <w:name w:val="Style Cards + 12 pt Thick underline"/>
    <w:basedOn w:val="Cards0"/>
    <w:qFormat/>
    <w:rsid w:val="00B309C5"/>
    <w:pPr>
      <w:autoSpaceDE w:val="0"/>
      <w:autoSpaceDN w:val="0"/>
      <w:adjustRightInd w:val="0"/>
      <w:ind w:left="432" w:right="432"/>
      <w:jc w:val="both"/>
    </w:pPr>
    <w:rPr>
      <w:sz w:val="24"/>
      <w:szCs w:val="20"/>
      <w:u w:val="thick"/>
    </w:rPr>
  </w:style>
  <w:style w:type="paragraph" w:customStyle="1" w:styleId="textbold">
    <w:name w:val="text bold"/>
    <w:basedOn w:val="Normal"/>
    <w:uiPriority w:val="7"/>
    <w:qFormat/>
    <w:rsid w:val="00B309C5"/>
    <w:pPr>
      <w:ind w:left="720"/>
    </w:pPr>
    <w:rPr>
      <w:rFonts w:ascii="Times New Roman" w:hAnsi="Times New Roman"/>
      <w:b/>
      <w:sz w:val="24"/>
      <w:u w:val="thick"/>
    </w:rPr>
  </w:style>
  <w:style w:type="character" w:customStyle="1" w:styleId="textboldChar">
    <w:name w:val="text bold Char"/>
    <w:rsid w:val="00B309C5"/>
    <w:rPr>
      <w:b/>
      <w:sz w:val="24"/>
      <w:szCs w:val="24"/>
      <w:u w:val="thick"/>
      <w:lang w:val="en-US" w:eastAsia="en-US" w:bidi="ar-SA"/>
    </w:rPr>
  </w:style>
  <w:style w:type="character" w:customStyle="1" w:styleId="normalChar">
    <w:name w:val="normal Char"/>
    <w:rsid w:val="00B309C5"/>
    <w:rPr>
      <w:szCs w:val="24"/>
      <w:lang w:val="en-US" w:eastAsia="en-US" w:bidi="ar-SA"/>
    </w:rPr>
  </w:style>
  <w:style w:type="character" w:customStyle="1" w:styleId="size2arialtext1">
    <w:name w:val="size2arialtext1"/>
    <w:rsid w:val="00B309C5"/>
    <w:rPr>
      <w:rFonts w:ascii="Arial" w:hAnsi="Arial" w:cs="Arial" w:hint="default"/>
      <w:i w:val="0"/>
      <w:iCs w:val="0"/>
      <w:strike w:val="0"/>
      <w:dstrike w:val="0"/>
      <w:color w:val="000000"/>
      <w:sz w:val="24"/>
      <w:szCs w:val="24"/>
      <w:u w:val="none"/>
      <w:effect w:val="none"/>
    </w:rPr>
  </w:style>
  <w:style w:type="character" w:customStyle="1" w:styleId="articletitle1">
    <w:name w:val="articletitle1"/>
    <w:rsid w:val="00B309C5"/>
    <w:rPr>
      <w:rFonts w:ascii="Arial" w:hAnsi="Arial" w:cs="Arial" w:hint="default"/>
      <w:b/>
      <w:bCs/>
      <w:color w:val="000000"/>
      <w:sz w:val="36"/>
      <w:szCs w:val="36"/>
    </w:rPr>
  </w:style>
  <w:style w:type="character" w:customStyle="1" w:styleId="TagsChar3">
    <w:name w:val="Tags Char3"/>
    <w:rsid w:val="00B309C5"/>
    <w:rPr>
      <w:b/>
      <w:sz w:val="24"/>
      <w:lang w:val="en-US" w:eastAsia="en-US" w:bidi="ar-SA"/>
    </w:rPr>
  </w:style>
  <w:style w:type="character" w:customStyle="1" w:styleId="StyleCards12ptThickunderlineChar3">
    <w:name w:val="Style Cards + 12 pt Thick underline Char3"/>
    <w:rsid w:val="00B309C5"/>
    <w:rPr>
      <w:sz w:val="24"/>
      <w:szCs w:val="24"/>
      <w:u w:val="thick"/>
      <w:lang w:val="en-US" w:eastAsia="en-US" w:bidi="ar-SA"/>
    </w:rPr>
  </w:style>
  <w:style w:type="paragraph" w:customStyle="1" w:styleId="StyleCites10pt">
    <w:name w:val="Style Cites + 10 pt"/>
    <w:qFormat/>
    <w:rsid w:val="00B309C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rsid w:val="00B309C5"/>
    <w:rPr>
      <w:rFonts w:eastAsia="SimSun"/>
      <w:b/>
      <w:bCs/>
      <w:noProof w:val="0"/>
      <w:szCs w:val="24"/>
      <w:lang w:val="en-US" w:eastAsia="zh-CN" w:bidi="ar-SA"/>
    </w:rPr>
  </w:style>
  <w:style w:type="paragraph" w:customStyle="1" w:styleId="StyleCites12pt">
    <w:name w:val="Style Cites + 12 pt"/>
    <w:basedOn w:val="Cites"/>
    <w:qFormat/>
    <w:rsid w:val="00B309C5"/>
    <w:pPr>
      <w:keepNext w:val="0"/>
      <w:widowControl w:val="0"/>
      <w:autoSpaceDE w:val="0"/>
      <w:autoSpaceDN w:val="0"/>
      <w:adjustRightInd w:val="0"/>
      <w:jc w:val="both"/>
      <w:outlineLvl w:val="2"/>
    </w:pPr>
    <w:rPr>
      <w:b w:val="0"/>
      <w:bCs w:val="0"/>
      <w:iCs w:val="0"/>
      <w:szCs w:val="20"/>
    </w:rPr>
  </w:style>
  <w:style w:type="character" w:customStyle="1" w:styleId="CardsCharCharChar">
    <w:name w:val="Cards Char Char Char"/>
    <w:rsid w:val="00B309C5"/>
    <w:rPr>
      <w:lang w:val="en-US" w:eastAsia="en-US" w:bidi="ar-SA"/>
    </w:rPr>
  </w:style>
  <w:style w:type="character" w:customStyle="1" w:styleId="CardsFont12ptCharCharCharCharChar">
    <w:name w:val="Cards + Font: 12 pt Char Char Char Char Char"/>
    <w:rsid w:val="00B309C5"/>
    <w:rPr>
      <w:sz w:val="24"/>
      <w:szCs w:val="24"/>
      <w:u w:val="thick"/>
      <w:lang w:val="en-US" w:eastAsia="en-US" w:bidi="ar-SA"/>
    </w:rPr>
  </w:style>
  <w:style w:type="character" w:customStyle="1" w:styleId="standardcontent1">
    <w:name w:val="standardcontent1"/>
    <w:rsid w:val="00B309C5"/>
    <w:rPr>
      <w:rFonts w:ascii="Arial" w:hAnsi="Arial" w:cs="Arial" w:hint="default"/>
      <w:strike w:val="0"/>
      <w:dstrike w:val="0"/>
      <w:sz w:val="24"/>
      <w:szCs w:val="24"/>
      <w:u w:val="none"/>
      <w:effect w:val="none"/>
    </w:rPr>
  </w:style>
  <w:style w:type="character" w:customStyle="1" w:styleId="charchar10">
    <w:name w:val="charchar1"/>
    <w:basedOn w:val="DefaultParagraphFont"/>
    <w:rsid w:val="00B309C5"/>
  </w:style>
  <w:style w:type="character" w:customStyle="1" w:styleId="hidden">
    <w:name w:val="hidden"/>
    <w:basedOn w:val="DefaultParagraphFont"/>
    <w:rsid w:val="00B309C5"/>
  </w:style>
  <w:style w:type="character" w:customStyle="1" w:styleId="underlineevidencetextCharChar">
    <w:name w:val="underline evidence text Char Char"/>
    <w:rsid w:val="00B309C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B309C5"/>
    <w:pPr>
      <w:ind w:left="1728" w:right="1008"/>
    </w:pPr>
    <w:rPr>
      <w:sz w:val="18"/>
      <w:u w:val="single"/>
    </w:rPr>
  </w:style>
  <w:style w:type="character" w:customStyle="1" w:styleId="clsarial12">
    <w:name w:val="clsarial_12"/>
    <w:basedOn w:val="DefaultParagraphFont"/>
    <w:rsid w:val="00B309C5"/>
  </w:style>
  <w:style w:type="paragraph" w:customStyle="1" w:styleId="PageHeading">
    <w:name w:val="PageHeading"/>
    <w:basedOn w:val="Normal"/>
    <w:autoRedefine/>
    <w:qFormat/>
    <w:rsid w:val="00B309C5"/>
    <w:pPr>
      <w:jc w:val="center"/>
      <w:outlineLvl w:val="0"/>
    </w:pPr>
    <w:rPr>
      <w:rFonts w:ascii="Times New Roman" w:hAnsi="Times New Roman"/>
      <w:b/>
      <w:sz w:val="32"/>
      <w:szCs w:val="32"/>
      <w:u w:val="single"/>
    </w:rPr>
  </w:style>
  <w:style w:type="paragraph" w:customStyle="1" w:styleId="Cite1HeavyCardSizeUp">
    <w:name w:val="Cite1||HeavyCardSizeUp"/>
    <w:basedOn w:val="Normal"/>
    <w:qFormat/>
    <w:rsid w:val="00B309C5"/>
    <w:rPr>
      <w:rFonts w:ascii="Times New Roman" w:hAnsi="Times New Roman"/>
      <w:b/>
      <w:sz w:val="24"/>
      <w:u w:val="single"/>
    </w:rPr>
  </w:style>
  <w:style w:type="paragraph" w:customStyle="1" w:styleId="NormalText1">
    <w:name w:val="NormalText"/>
    <w:basedOn w:val="Normal"/>
    <w:qFormat/>
    <w:rsid w:val="00B309C5"/>
    <w:rPr>
      <w:rFonts w:ascii="Times New Roman" w:hAnsi="Times New Roman"/>
      <w:sz w:val="24"/>
    </w:rPr>
  </w:style>
  <w:style w:type="character" w:customStyle="1" w:styleId="CardUpSizeChar">
    <w:name w:val="CardUpSize Char"/>
    <w:rsid w:val="00B309C5"/>
    <w:rPr>
      <w:sz w:val="24"/>
      <w:szCs w:val="24"/>
      <w:u w:val="single"/>
      <w:lang w:val="en-US" w:eastAsia="en-US" w:bidi="ar-SA"/>
    </w:rPr>
  </w:style>
  <w:style w:type="character" w:customStyle="1" w:styleId="Cite1HeavyCardSizeUpChar">
    <w:name w:val="Cite1||HeavyCardSizeUp Char"/>
    <w:rsid w:val="00B309C5"/>
    <w:rPr>
      <w:b/>
      <w:sz w:val="24"/>
      <w:szCs w:val="24"/>
      <w:u w:val="single"/>
      <w:lang w:val="en-US" w:eastAsia="en-US" w:bidi="ar-SA"/>
    </w:rPr>
  </w:style>
  <w:style w:type="character" w:customStyle="1" w:styleId="end">
    <w:name w:val="end"/>
    <w:basedOn w:val="DefaultParagraphFont"/>
    <w:rsid w:val="00B309C5"/>
  </w:style>
  <w:style w:type="character" w:customStyle="1" w:styleId="Reallysmall0">
    <w:name w:val="Reallysmall"/>
    <w:rsid w:val="00B309C5"/>
    <w:rPr>
      <w:sz w:val="12"/>
    </w:rPr>
  </w:style>
  <w:style w:type="character" w:customStyle="1" w:styleId="HotRouteCharChar">
    <w:name w:val="Hot Route Char Char"/>
    <w:rsid w:val="00B309C5"/>
    <w:rPr>
      <w:szCs w:val="24"/>
    </w:rPr>
  </w:style>
  <w:style w:type="character" w:customStyle="1" w:styleId="StyleUnderlineCharChar">
    <w:name w:val="Style Underline Char Char"/>
    <w:rsid w:val="00B309C5"/>
    <w:rPr>
      <w:u w:val="single"/>
      <w:lang w:val="en-US" w:eastAsia="en-US" w:bidi="ar-SA"/>
    </w:rPr>
  </w:style>
  <w:style w:type="character" w:customStyle="1" w:styleId="DebateHighlighted">
    <w:name w:val="Debate Highlighted"/>
    <w:qFormat/>
    <w:rsid w:val="00B309C5"/>
    <w:rPr>
      <w:rFonts w:ascii="Times New Roman" w:hAnsi="Times New Roman"/>
      <w:sz w:val="20"/>
      <w:u w:val="thick"/>
      <w:bdr w:val="none" w:sz="0" w:space="0" w:color="auto"/>
      <w:shd w:val="clear" w:color="auto" w:fill="00FFFF"/>
    </w:rPr>
  </w:style>
  <w:style w:type="character" w:customStyle="1" w:styleId="Style12ptBoldUnderline">
    <w:name w:val="Style 12 pt Bold Underline"/>
    <w:rsid w:val="00B309C5"/>
    <w:rPr>
      <w:bCs/>
      <w:sz w:val="20"/>
      <w:u w:val="single"/>
    </w:rPr>
  </w:style>
  <w:style w:type="character" w:customStyle="1" w:styleId="StyleArial12ptBoldItalic">
    <w:name w:val="Style Arial 12 pt Bold Italic"/>
    <w:rsid w:val="00B309C5"/>
    <w:rPr>
      <w:rFonts w:ascii="Times New Roman" w:hAnsi="Times New Roman"/>
      <w:b/>
      <w:bCs/>
      <w:iCs/>
      <w:sz w:val="24"/>
    </w:rPr>
  </w:style>
  <w:style w:type="paragraph" w:customStyle="1" w:styleId="Smalllouietext">
    <w:name w:val="Small louie text"/>
    <w:basedOn w:val="Normal"/>
    <w:autoRedefine/>
    <w:qFormat/>
    <w:rsid w:val="00B309C5"/>
    <w:rPr>
      <w:rFonts w:ascii="Times New Roman" w:hAnsi="Times New Roman"/>
    </w:rPr>
  </w:style>
  <w:style w:type="character" w:customStyle="1" w:styleId="pubdate">
    <w:name w:val="pubdate"/>
    <w:basedOn w:val="DefaultParagraphFont"/>
    <w:rsid w:val="00B309C5"/>
  </w:style>
  <w:style w:type="paragraph" w:styleId="List">
    <w:name w:val="List"/>
    <w:basedOn w:val="Normal"/>
    <w:uiPriority w:val="99"/>
    <w:unhideWhenUsed/>
    <w:rsid w:val="00B309C5"/>
    <w:pPr>
      <w:contextualSpacing/>
    </w:pPr>
    <w:rPr>
      <w:rFonts w:ascii="Times New Roman" w:eastAsia="Calibri" w:hAnsi="Times New Roman"/>
    </w:rPr>
  </w:style>
  <w:style w:type="paragraph" w:customStyle="1" w:styleId="sdate">
    <w:name w:val="sdate"/>
    <w:basedOn w:val="Normal"/>
    <w:qFormat/>
    <w:rsid w:val="00B309C5"/>
    <w:pPr>
      <w:spacing w:before="100" w:beforeAutospacing="1" w:after="100" w:afterAutospacing="1"/>
    </w:pPr>
    <w:rPr>
      <w:rFonts w:ascii="Times New Roman" w:hAnsi="Times New Roman"/>
      <w:sz w:val="24"/>
    </w:rPr>
  </w:style>
  <w:style w:type="numbering" w:customStyle="1" w:styleId="NoList1">
    <w:name w:val="No List1"/>
    <w:next w:val="NoList"/>
    <w:uiPriority w:val="99"/>
    <w:semiHidden/>
    <w:unhideWhenUsed/>
    <w:rsid w:val="00B309C5"/>
  </w:style>
  <w:style w:type="character" w:customStyle="1" w:styleId="Heading3FoldoverCharChar">
    <w:name w:val="Heading 3 Foldover Char Char"/>
    <w:rsid w:val="00B309C5"/>
    <w:rPr>
      <w:rFonts w:cs="Arial"/>
      <w:b/>
      <w:bCs/>
      <w:sz w:val="40"/>
      <w:szCs w:val="26"/>
      <w:lang w:val="en-US" w:eastAsia="en-US" w:bidi="ar-SA"/>
    </w:rPr>
  </w:style>
  <w:style w:type="character" w:customStyle="1" w:styleId="A6">
    <w:name w:val="A6"/>
    <w:rsid w:val="00B309C5"/>
    <w:rPr>
      <w:rFonts w:cs="GADHJZ+GoudyOldStyleBT-Roman"/>
      <w:color w:val="000000"/>
      <w:sz w:val="12"/>
      <w:szCs w:val="12"/>
    </w:rPr>
  </w:style>
  <w:style w:type="character" w:customStyle="1" w:styleId="verdana1">
    <w:name w:val="verdana1"/>
    <w:rsid w:val="00B309C5"/>
    <w:rPr>
      <w:rFonts w:ascii="Verdana" w:hAnsi="Verdana" w:hint="default"/>
    </w:rPr>
  </w:style>
  <w:style w:type="character" w:customStyle="1" w:styleId="bullet-text">
    <w:name w:val="bullet-text"/>
    <w:rsid w:val="00B309C5"/>
  </w:style>
  <w:style w:type="character" w:customStyle="1" w:styleId="attrib">
    <w:name w:val="attrib"/>
    <w:rsid w:val="00B309C5"/>
  </w:style>
  <w:style w:type="character" w:customStyle="1" w:styleId="type">
    <w:name w:val="type"/>
    <w:rsid w:val="00B309C5"/>
  </w:style>
  <w:style w:type="paragraph" w:customStyle="1" w:styleId="Micro">
    <w:name w:val="Micro"/>
    <w:basedOn w:val="Normal"/>
    <w:next w:val="Normal"/>
    <w:link w:val="MicroChar"/>
    <w:qFormat/>
    <w:rsid w:val="00B309C5"/>
    <w:rPr>
      <w:sz w:val="12"/>
    </w:rPr>
  </w:style>
  <w:style w:type="character" w:customStyle="1" w:styleId="MicroChar">
    <w:name w:val="Micro Char"/>
    <w:link w:val="Micro"/>
    <w:rsid w:val="00B309C5"/>
    <w:rPr>
      <w:rFonts w:ascii="Calibri" w:hAnsi="Calibri"/>
      <w:sz w:val="12"/>
    </w:rPr>
  </w:style>
  <w:style w:type="character" w:styleId="CommentReference">
    <w:name w:val="annotation reference"/>
    <w:uiPriority w:val="99"/>
    <w:unhideWhenUsed/>
    <w:rsid w:val="00B309C5"/>
    <w:rPr>
      <w:sz w:val="16"/>
      <w:szCs w:val="16"/>
    </w:rPr>
  </w:style>
  <w:style w:type="character" w:customStyle="1" w:styleId="BodyText2Char1">
    <w:name w:val="Body Text 2 Char1"/>
    <w:rsid w:val="00B309C5"/>
    <w:rPr>
      <w:rFonts w:ascii="Times New Roman" w:eastAsia="Times New Roman" w:hAnsi="Times New Roman"/>
      <w:sz w:val="12"/>
      <w:szCs w:val="24"/>
    </w:rPr>
  </w:style>
  <w:style w:type="character" w:customStyle="1" w:styleId="StylecardThickunderlineChar">
    <w:name w:val="Style card + Thick underline Char"/>
    <w:rsid w:val="00B309C5"/>
    <w:rPr>
      <w:noProof w:val="0"/>
      <w:color w:val="000000"/>
      <w:u w:val="thick"/>
      <w:lang w:val="en-US" w:eastAsia="en-US" w:bidi="ar-SA"/>
    </w:rPr>
  </w:style>
  <w:style w:type="paragraph" w:customStyle="1" w:styleId="StylecardThickunderline">
    <w:name w:val="Style card + Thick underline"/>
    <w:basedOn w:val="card1"/>
    <w:qFormat/>
    <w:rsid w:val="00B309C5"/>
    <w:rPr>
      <w:u w:val="thick"/>
    </w:rPr>
  </w:style>
  <w:style w:type="character" w:customStyle="1" w:styleId="searchtermbold1">
    <w:name w:val="searchtermbold1"/>
    <w:rsid w:val="00B309C5"/>
    <w:rPr>
      <w:b/>
      <w:bCs/>
      <w:sz w:val="17"/>
      <w:szCs w:val="17"/>
    </w:rPr>
  </w:style>
  <w:style w:type="character" w:customStyle="1" w:styleId="spanstyle1">
    <w:name w:val="spanstyle1"/>
    <w:rsid w:val="00B309C5"/>
    <w:rPr>
      <w:b w:val="0"/>
      <w:bCs w:val="0"/>
      <w:sz w:val="17"/>
      <w:szCs w:val="17"/>
    </w:rPr>
  </w:style>
  <w:style w:type="character" w:customStyle="1" w:styleId="crosslinkpopup1">
    <w:name w:val="crosslinkpopup1"/>
    <w:rsid w:val="00B309C5"/>
    <w:rPr>
      <w:vanish/>
      <w:webHidden w:val="0"/>
      <w:bdr w:val="single" w:sz="12" w:space="0" w:color="666666" w:frame="1"/>
      <w:shd w:val="clear" w:color="auto" w:fill="FFFFFF"/>
      <w:specVanish/>
    </w:rPr>
  </w:style>
  <w:style w:type="character" w:customStyle="1" w:styleId="crosslinkpopup2">
    <w:name w:val="crosslinkpopup2"/>
    <w:rsid w:val="00B309C5"/>
    <w:rPr>
      <w:vanish/>
      <w:webHidden w:val="0"/>
      <w:bdr w:val="single" w:sz="12" w:space="0" w:color="666666" w:frame="1"/>
      <w:shd w:val="clear" w:color="auto" w:fill="FFFFFF"/>
      <w:specVanish/>
    </w:rPr>
  </w:style>
  <w:style w:type="paragraph" w:styleId="Index3">
    <w:name w:val="index 3"/>
    <w:basedOn w:val="Normal"/>
    <w:next w:val="Normal"/>
    <w:autoRedefine/>
    <w:rsid w:val="00B309C5"/>
    <w:pPr>
      <w:ind w:left="720" w:hanging="240"/>
    </w:pPr>
    <w:rPr>
      <w:rFonts w:ascii="Times New Roman" w:hAnsi="Times New Roman"/>
      <w:sz w:val="24"/>
    </w:rPr>
  </w:style>
  <w:style w:type="paragraph" w:customStyle="1" w:styleId="speechnumber">
    <w:name w:val="speechnumber"/>
    <w:basedOn w:val="Normal"/>
    <w:qFormat/>
    <w:rsid w:val="00B309C5"/>
    <w:pPr>
      <w:spacing w:before="100" w:beforeAutospacing="1" w:after="100" w:afterAutospacing="1"/>
    </w:pPr>
    <w:rPr>
      <w:rFonts w:ascii="Times New Roman" w:hAnsi="Times New Roman"/>
      <w:sz w:val="24"/>
      <w:lang w:val="tr-TR" w:eastAsia="tr-TR"/>
    </w:rPr>
  </w:style>
  <w:style w:type="character" w:customStyle="1" w:styleId="printhtml">
    <w:name w:val="print_html"/>
    <w:rsid w:val="00B309C5"/>
  </w:style>
  <w:style w:type="character" w:customStyle="1" w:styleId="printmail">
    <w:name w:val="print_mail"/>
    <w:rsid w:val="00B309C5"/>
  </w:style>
  <w:style w:type="character" w:customStyle="1" w:styleId="printpdf">
    <w:name w:val="print_pdf"/>
    <w:rsid w:val="00B309C5"/>
  </w:style>
  <w:style w:type="character" w:customStyle="1" w:styleId="custom-facebook-button">
    <w:name w:val="custom-facebook-button"/>
    <w:rsid w:val="00B309C5"/>
  </w:style>
  <w:style w:type="character" w:customStyle="1" w:styleId="custom-twitter-button">
    <w:name w:val="custom-twitter-button"/>
    <w:rsid w:val="00B309C5"/>
  </w:style>
  <w:style w:type="character" w:customStyle="1" w:styleId="authors">
    <w:name w:val="authors"/>
    <w:rsid w:val="00B309C5"/>
  </w:style>
  <w:style w:type="character" w:customStyle="1" w:styleId="timestamp">
    <w:name w:val="timestamp"/>
    <w:rsid w:val="00B309C5"/>
  </w:style>
  <w:style w:type="character" w:customStyle="1" w:styleId="BalloonTextChar1">
    <w:name w:val="Balloon Text Char1"/>
    <w:uiPriority w:val="99"/>
    <w:rsid w:val="00B309C5"/>
    <w:rPr>
      <w:rFonts w:ascii="Tahoma" w:hAnsi="Tahoma" w:cs="Tahoma"/>
      <w:sz w:val="16"/>
      <w:szCs w:val="16"/>
    </w:rPr>
  </w:style>
  <w:style w:type="character" w:customStyle="1" w:styleId="support">
    <w:name w:val="support"/>
    <w:basedOn w:val="DefaultParagraphFont"/>
    <w:rsid w:val="00B309C5"/>
  </w:style>
  <w:style w:type="character" w:customStyle="1" w:styleId="cardCharCharChar1">
    <w:name w:val="card Char Char Char1"/>
    <w:link w:val="cardCharChar"/>
    <w:rsid w:val="00B309C5"/>
    <w:rPr>
      <w:rFonts w:ascii="Times New Roman" w:hAnsi="Times New Roman"/>
    </w:rPr>
  </w:style>
  <w:style w:type="character" w:customStyle="1" w:styleId="z-BottomofFormChar1">
    <w:name w:val="z-Bottom of Form Char1"/>
    <w:uiPriority w:val="99"/>
    <w:rsid w:val="00B309C5"/>
    <w:rPr>
      <w:rFonts w:ascii="Arial" w:hAnsi="Arial" w:cs="Arial"/>
      <w:vanish/>
      <w:sz w:val="16"/>
      <w:szCs w:val="16"/>
    </w:rPr>
  </w:style>
  <w:style w:type="character" w:customStyle="1" w:styleId="HTMLPreformattedChar1">
    <w:name w:val="HTML Preformatted Char1"/>
    <w:uiPriority w:val="99"/>
    <w:rsid w:val="00B309C5"/>
    <w:rPr>
      <w:rFonts w:ascii="Courier New" w:hAnsi="Courier New" w:cs="Courier New"/>
    </w:rPr>
  </w:style>
  <w:style w:type="character" w:customStyle="1" w:styleId="3textChar">
    <w:name w:val="3text Char"/>
    <w:link w:val="3text"/>
    <w:rsid w:val="00B309C5"/>
    <w:rPr>
      <w:rFonts w:ascii="Times New Roman" w:hAnsi="Times New Roman"/>
      <w:lang w:bidi="en-US"/>
    </w:rPr>
  </w:style>
  <w:style w:type="character" w:customStyle="1" w:styleId="FontStyle67">
    <w:name w:val="Font Style67"/>
    <w:uiPriority w:val="99"/>
    <w:rsid w:val="00B309C5"/>
    <w:rPr>
      <w:rFonts w:ascii="Garamond" w:hAnsi="Garamond" w:cs="Garamond"/>
      <w:b/>
      <w:bCs/>
      <w:spacing w:val="10"/>
      <w:sz w:val="14"/>
      <w:szCs w:val="14"/>
    </w:rPr>
  </w:style>
  <w:style w:type="character" w:customStyle="1" w:styleId="Hyperlink13">
    <w:name w:val="Hyperlink13"/>
    <w:rsid w:val="00B309C5"/>
    <w:rPr>
      <w:b w:val="0"/>
      <w:bCs w:val="0"/>
      <w:strike w:val="0"/>
      <w:dstrike w:val="0"/>
      <w:color w:val="008000"/>
      <w:sz w:val="20"/>
      <w:szCs w:val="20"/>
      <w:u w:val="none"/>
      <w:effect w:val="none"/>
    </w:rPr>
  </w:style>
  <w:style w:type="character" w:customStyle="1" w:styleId="link-external">
    <w:name w:val="link-external"/>
    <w:basedOn w:val="DefaultParagraphFont"/>
    <w:rsid w:val="00B309C5"/>
  </w:style>
  <w:style w:type="character" w:customStyle="1" w:styleId="Header2Char">
    <w:name w:val="Header2 Char"/>
    <w:basedOn w:val="Heading2Char0"/>
    <w:rsid w:val="00B309C5"/>
    <w:rPr>
      <w:b/>
      <w:caps/>
      <w:szCs w:val="24"/>
      <w:lang w:val="en-US" w:eastAsia="en-US" w:bidi="ar-SA"/>
    </w:rPr>
  </w:style>
  <w:style w:type="character" w:customStyle="1" w:styleId="StyleBoldText12pt10ptNotBoldKernat16pt">
    <w:name w:val="Style Bold Text 12 pt + 10 pt Not Bold Kern at 16 pt"/>
    <w:rsid w:val="00B309C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itesCharCharChar">
    <w:name w:val="Cites Char Char Char"/>
    <w:rsid w:val="00B309C5"/>
    <w:rPr>
      <w:b/>
      <w:bCs/>
      <w:szCs w:val="24"/>
      <w:lang w:val="en-US" w:eastAsia="en-US" w:bidi="ar-SA"/>
    </w:rPr>
  </w:style>
  <w:style w:type="character" w:customStyle="1" w:styleId="Char3">
    <w:name w:val="Char3"/>
    <w:rsid w:val="00B309C5"/>
    <w:rPr>
      <w:rFonts w:ascii="Arial Narrow" w:eastAsia="Batang" w:hAnsi="Arial Narrow" w:cs="Arial"/>
      <w:b/>
      <w:bCs/>
      <w:iCs/>
      <w:sz w:val="24"/>
      <w:szCs w:val="28"/>
      <w:lang w:val="en-US" w:eastAsia="en-US" w:bidi="ar-SA"/>
    </w:rPr>
  </w:style>
  <w:style w:type="character" w:customStyle="1" w:styleId="UnderlinedCards">
    <w:name w:val="Underlined Cards"/>
    <w:rsid w:val="00B309C5"/>
    <w:rPr>
      <w:sz w:val="24"/>
      <w:szCs w:val="24"/>
      <w:u w:val="thick"/>
      <w:lang w:val="en-US" w:eastAsia="en-US" w:bidi="ar-SA"/>
    </w:rPr>
  </w:style>
  <w:style w:type="character" w:customStyle="1" w:styleId="TagsChar4">
    <w:name w:val="Tags Char4"/>
    <w:rsid w:val="00B309C5"/>
    <w:rPr>
      <w:b/>
      <w:lang w:val="en-US" w:eastAsia="en-US" w:bidi="ar-SA"/>
    </w:rPr>
  </w:style>
  <w:style w:type="character" w:customStyle="1" w:styleId="StyleStyle7pt8pt">
    <w:name w:val="Style Style 7 pt + 8 pt"/>
    <w:rsid w:val="00B309C5"/>
    <w:rPr>
      <w:sz w:val="16"/>
    </w:rPr>
  </w:style>
  <w:style w:type="character" w:customStyle="1" w:styleId="StyleUnderline2">
    <w:name w:val="Style Underline2"/>
    <w:rsid w:val="00B309C5"/>
    <w:rPr>
      <w:u w:val="single"/>
    </w:rPr>
  </w:style>
  <w:style w:type="character" w:customStyle="1" w:styleId="StyleUnderline1">
    <w:name w:val="Style Underline1"/>
    <w:rsid w:val="00B309C5"/>
    <w:rPr>
      <w:u w:val="single"/>
    </w:rPr>
  </w:style>
  <w:style w:type="character" w:customStyle="1" w:styleId="StyleStyleThickunderlineBold">
    <w:name w:val="Style Style Thick underline + Bold"/>
    <w:rsid w:val="00B309C5"/>
    <w:rPr>
      <w:b/>
      <w:bCs/>
      <w:u w:val="thick"/>
    </w:rPr>
  </w:style>
  <w:style w:type="character" w:customStyle="1" w:styleId="tinyChar">
    <w:name w:val="tiny Char"/>
    <w:rsid w:val="00B309C5"/>
    <w:rPr>
      <w:rFonts w:eastAsia="Malgun Gothic"/>
      <w:sz w:val="24"/>
      <w:szCs w:val="24"/>
      <w:lang w:val="en-US" w:eastAsia="en-US" w:bidi="ar-SA"/>
    </w:rPr>
  </w:style>
  <w:style w:type="character" w:customStyle="1" w:styleId="underlinecharchar3">
    <w:name w:val="underlinecharchar"/>
    <w:basedOn w:val="DefaultParagraphFont"/>
    <w:rsid w:val="00B309C5"/>
  </w:style>
  <w:style w:type="character" w:customStyle="1" w:styleId="tagchar0">
    <w:name w:val="tagchar"/>
    <w:basedOn w:val="DefaultParagraphFont"/>
    <w:rsid w:val="00B309C5"/>
  </w:style>
  <w:style w:type="character" w:customStyle="1" w:styleId="tagsChar0">
    <w:name w:val="tags Char"/>
    <w:aliases w:val="Heading 2 Char Char Char1 Char,Heading 2 Char Char Char Char Char Char Char Char Char,Card Format Char,Char C"/>
    <w:qFormat/>
    <w:rsid w:val="00B309C5"/>
    <w:rPr>
      <w:rFonts w:eastAsia="Malgun Gothic" w:cs="Arial"/>
      <w:b/>
      <w:sz w:val="22"/>
      <w:szCs w:val="22"/>
    </w:rPr>
  </w:style>
  <w:style w:type="paragraph" w:customStyle="1" w:styleId="unread">
    <w:name w:val="unread"/>
    <w:basedOn w:val="Normal"/>
    <w:qFormat/>
    <w:rsid w:val="00B309C5"/>
    <w:rPr>
      <w:rFonts w:ascii="Times New Roman" w:hAnsi="Times New Roman"/>
    </w:rPr>
  </w:style>
  <w:style w:type="character" w:customStyle="1" w:styleId="unreadChar">
    <w:name w:val="unread Char"/>
    <w:rsid w:val="00B309C5"/>
    <w:rPr>
      <w:szCs w:val="24"/>
    </w:rPr>
  </w:style>
  <w:style w:type="character" w:customStyle="1" w:styleId="FontStyle32">
    <w:name w:val="Font Style32"/>
    <w:rsid w:val="00B309C5"/>
    <w:rPr>
      <w:rFonts w:ascii="Times New Roman" w:hAnsi="Times New Roman" w:cs="Times New Roman"/>
      <w:b/>
      <w:bCs/>
      <w:sz w:val="20"/>
      <w:szCs w:val="20"/>
    </w:rPr>
  </w:style>
  <w:style w:type="character" w:customStyle="1" w:styleId="FontStyle31">
    <w:name w:val="Font Style31"/>
    <w:rsid w:val="00B309C5"/>
    <w:rPr>
      <w:rFonts w:ascii="Times New Roman" w:hAnsi="Times New Roman" w:cs="Times New Roman"/>
      <w:smallCaps/>
      <w:sz w:val="12"/>
      <w:szCs w:val="12"/>
    </w:rPr>
  </w:style>
  <w:style w:type="character" w:customStyle="1" w:styleId="FontStyle40">
    <w:name w:val="Font Style40"/>
    <w:rsid w:val="00B309C5"/>
    <w:rPr>
      <w:rFonts w:ascii="Franklin Gothic Medium Cond" w:hAnsi="Franklin Gothic Medium Cond" w:cs="Franklin Gothic Medium Cond"/>
      <w:smallCaps/>
      <w:sz w:val="18"/>
      <w:szCs w:val="18"/>
    </w:rPr>
  </w:style>
  <w:style w:type="character" w:customStyle="1" w:styleId="FontStyle48">
    <w:name w:val="Font Style48"/>
    <w:rsid w:val="00B309C5"/>
    <w:rPr>
      <w:rFonts w:ascii="Franklin Gothic Medium Cond" w:hAnsi="Franklin Gothic Medium Cond" w:cs="Franklin Gothic Medium Cond"/>
      <w:sz w:val="12"/>
      <w:szCs w:val="12"/>
    </w:rPr>
  </w:style>
  <w:style w:type="character" w:customStyle="1" w:styleId="hilite1">
    <w:name w:val="hilite1"/>
    <w:rsid w:val="00B309C5"/>
    <w:rPr>
      <w:rFonts w:ascii="Arial Narrow" w:hAnsi="Arial Narrow"/>
      <w:dstrike w:val="0"/>
      <w:sz w:val="20"/>
      <w:u w:val="single"/>
      <w:bdr w:val="none" w:sz="0" w:space="0" w:color="auto"/>
      <w:shd w:val="clear" w:color="auto" w:fill="00FF00"/>
      <w:vertAlign w:val="baseline"/>
    </w:rPr>
  </w:style>
  <w:style w:type="character" w:customStyle="1" w:styleId="heading3char0">
    <w:name w:val="heading3char"/>
    <w:basedOn w:val="DefaultParagraphFont"/>
    <w:rsid w:val="00B309C5"/>
  </w:style>
  <w:style w:type="character" w:customStyle="1" w:styleId="sensecontent">
    <w:name w:val="sense_content"/>
    <w:basedOn w:val="DefaultParagraphFont"/>
    <w:rsid w:val="00B309C5"/>
  </w:style>
  <w:style w:type="character" w:customStyle="1" w:styleId="senselabel">
    <w:name w:val="sense_label"/>
    <w:basedOn w:val="DefaultParagraphFont"/>
    <w:rsid w:val="00B309C5"/>
  </w:style>
  <w:style w:type="character" w:customStyle="1" w:styleId="TitlesChar">
    <w:name w:val="Titles Char"/>
    <w:rsid w:val="00B309C5"/>
    <w:rPr>
      <w:rFonts w:ascii="Arial" w:hAnsi="Arial" w:cs="Arial"/>
      <w:b/>
      <w:bCs/>
      <w:kern w:val="32"/>
      <w:sz w:val="32"/>
      <w:szCs w:val="32"/>
    </w:rPr>
  </w:style>
  <w:style w:type="paragraph" w:styleId="Index1">
    <w:name w:val="index 1"/>
    <w:basedOn w:val="Normal"/>
    <w:next w:val="Normal"/>
    <w:autoRedefine/>
    <w:rsid w:val="00B309C5"/>
    <w:pPr>
      <w:ind w:left="240" w:hanging="240"/>
    </w:pPr>
    <w:rPr>
      <w:rFonts w:ascii="Times New Roman" w:eastAsia="Calibri" w:hAnsi="Times New Roman"/>
      <w:sz w:val="24"/>
    </w:rPr>
  </w:style>
  <w:style w:type="paragraph" w:customStyle="1" w:styleId="CiteChar1CharCharCharCharCharCharCharCharCharCharChar">
    <w:name w:val="Cite Char1 Char Char Char Char Char Char Char Char Char Char Char"/>
    <w:basedOn w:val="Heading3"/>
    <w:qFormat/>
    <w:rsid w:val="00B309C5"/>
    <w:pPr>
      <w:keepLines w:val="0"/>
      <w:pageBreakBefore w:val="0"/>
      <w:shd w:val="clear" w:color="auto" w:fill="FFFF00"/>
      <w:spacing w:before="0"/>
      <w:jc w:val="left"/>
    </w:pPr>
    <w:rPr>
      <w:rFonts w:ascii="Times New Roman" w:eastAsia="Times New Roman" w:hAnsi="Times New Roman" w:cs="Times New Roman"/>
      <w:color w:val="C00000"/>
      <w:sz w:val="22"/>
      <w:szCs w:val="26"/>
      <w:u w:val="thick"/>
    </w:rPr>
  </w:style>
  <w:style w:type="character" w:customStyle="1" w:styleId="CiteChar1CharCharCharCharCharCharCharCharCharCharCharChar">
    <w:name w:val="Cite Char1 Char Char Char Char Char Char Char Char Char Char Char Char"/>
    <w:rsid w:val="00B309C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309C5"/>
    <w:pPr>
      <w:keepLines w:val="0"/>
      <w:spacing w:before="0" w:after="120"/>
    </w:pPr>
    <w:rPr>
      <w:rFonts w:ascii="Times New Roman" w:eastAsia="Times New Roman" w:hAnsi="Times New Roman" w:cs="Times New Roman"/>
      <w:b w:val="0"/>
      <w:iCs w:val="0"/>
      <w:sz w:val="16"/>
      <w:szCs w:val="28"/>
    </w:rPr>
  </w:style>
  <w:style w:type="character" w:customStyle="1" w:styleId="CiteExtrasChar1CharCharCharCharCharCharCharCharCharCharChar">
    <w:name w:val="Cite Extras Char1 Char Char Char Char Char Char Char Char Char Char Char"/>
    <w:rsid w:val="00B309C5"/>
    <w:rPr>
      <w:sz w:val="16"/>
      <w:szCs w:val="28"/>
    </w:rPr>
  </w:style>
  <w:style w:type="character" w:customStyle="1" w:styleId="debate-underlinedchar">
    <w:name w:val="debate-underlinedchar"/>
    <w:basedOn w:val="DefaultParagraphFont"/>
    <w:rsid w:val="00B309C5"/>
  </w:style>
  <w:style w:type="character" w:customStyle="1" w:styleId="medium-font">
    <w:name w:val="medium-font"/>
    <w:basedOn w:val="DefaultParagraphFont"/>
    <w:rsid w:val="00B309C5"/>
  </w:style>
  <w:style w:type="character" w:customStyle="1" w:styleId="QuoteChar1">
    <w:name w:val="Quote Char1"/>
    <w:rsid w:val="00B309C5"/>
    <w:rPr>
      <w:rFonts w:eastAsia="Calibri"/>
      <w:iCs/>
      <w:szCs w:val="22"/>
    </w:rPr>
  </w:style>
  <w:style w:type="character" w:customStyle="1" w:styleId="time-date">
    <w:name w:val="time-date"/>
    <w:basedOn w:val="DefaultParagraphFont"/>
    <w:rsid w:val="00B309C5"/>
  </w:style>
  <w:style w:type="character" w:customStyle="1" w:styleId="addmd">
    <w:name w:val="addmd"/>
    <w:basedOn w:val="DefaultParagraphFont"/>
    <w:rsid w:val="00B309C5"/>
  </w:style>
  <w:style w:type="character" w:customStyle="1" w:styleId="SmallFont5pt">
    <w:name w:val="Small Font (5 pt)"/>
    <w:rsid w:val="00B309C5"/>
    <w:rPr>
      <w:sz w:val="10"/>
    </w:rPr>
  </w:style>
  <w:style w:type="character" w:customStyle="1" w:styleId="Style12ptBold">
    <w:name w:val="Style 12 pt Bold"/>
    <w:rsid w:val="00B309C5"/>
    <w:rPr>
      <w:b/>
      <w:bCs/>
      <w:caps/>
      <w:sz w:val="24"/>
      <w:szCs w:val="24"/>
    </w:rPr>
  </w:style>
  <w:style w:type="character" w:customStyle="1" w:styleId="ecverdana">
    <w:name w:val="ec_verdana"/>
    <w:basedOn w:val="DefaultParagraphFont"/>
    <w:rsid w:val="00B309C5"/>
  </w:style>
  <w:style w:type="character" w:customStyle="1" w:styleId="ecssl0">
    <w:name w:val="ec_ss_l0"/>
    <w:basedOn w:val="DefaultParagraphFont"/>
    <w:rsid w:val="00B309C5"/>
  </w:style>
  <w:style w:type="character" w:customStyle="1" w:styleId="echit">
    <w:name w:val="ec_hit"/>
    <w:basedOn w:val="DefaultParagraphFont"/>
    <w:rsid w:val="00B309C5"/>
  </w:style>
  <w:style w:type="character" w:customStyle="1" w:styleId="bodyblack">
    <w:name w:val="bodyblack"/>
    <w:basedOn w:val="DefaultParagraphFont"/>
    <w:rsid w:val="00B309C5"/>
  </w:style>
  <w:style w:type="character" w:customStyle="1" w:styleId="Style12ptBoldUnderline1">
    <w:name w:val="Style 12 pt Bold Underline1"/>
    <w:rsid w:val="00B309C5"/>
    <w:rPr>
      <w:b/>
      <w:bCs/>
      <w:sz w:val="24"/>
      <w:u w:val="single"/>
    </w:rPr>
  </w:style>
  <w:style w:type="character" w:customStyle="1" w:styleId="BlockTitle2Char1">
    <w:name w:val="Block Title2 Char1"/>
    <w:rsid w:val="00B309C5"/>
    <w:rPr>
      <w:rFonts w:ascii="Arial" w:hAnsi="Arial"/>
      <w:b/>
      <w:sz w:val="28"/>
      <w:lang w:val="en-US" w:eastAsia="en-US" w:bidi="ar-SA"/>
    </w:rPr>
  </w:style>
  <w:style w:type="paragraph" w:customStyle="1" w:styleId="BreifTitle">
    <w:name w:val="Breif Title"/>
    <w:basedOn w:val="Normal"/>
    <w:qFormat/>
    <w:rsid w:val="00B309C5"/>
    <w:pPr>
      <w:widowControl w:val="0"/>
      <w:autoSpaceDE w:val="0"/>
      <w:autoSpaceDN w:val="0"/>
      <w:adjustRightInd w:val="0"/>
      <w:jc w:val="center"/>
      <w:outlineLvl w:val="0"/>
    </w:pPr>
    <w:rPr>
      <w:rFonts w:ascii="Times New Roman" w:hAnsi="Times New Roman"/>
      <w:b/>
      <w:caps/>
      <w:u w:val="single"/>
    </w:rPr>
  </w:style>
  <w:style w:type="character" w:customStyle="1" w:styleId="searchterm2">
    <w:name w:val="searchterm2"/>
    <w:basedOn w:val="DefaultParagraphFont"/>
    <w:rsid w:val="00B309C5"/>
  </w:style>
  <w:style w:type="character" w:customStyle="1" w:styleId="searchterm1">
    <w:name w:val="searchterm1"/>
    <w:basedOn w:val="DefaultParagraphFont"/>
    <w:rsid w:val="00B309C5"/>
  </w:style>
  <w:style w:type="paragraph" w:customStyle="1" w:styleId="last">
    <w:name w:val="last"/>
    <w:basedOn w:val="Normal"/>
    <w:qFormat/>
    <w:rsid w:val="00B309C5"/>
    <w:pPr>
      <w:spacing w:before="100" w:beforeAutospacing="1" w:after="100" w:afterAutospacing="1"/>
    </w:pPr>
    <w:rPr>
      <w:rFonts w:ascii="Times New Roman" w:hAnsi="Times New Roman"/>
    </w:rPr>
  </w:style>
  <w:style w:type="character" w:customStyle="1" w:styleId="blogbody">
    <w:name w:val="blogbody"/>
    <w:basedOn w:val="DefaultParagraphFont"/>
    <w:rsid w:val="00B309C5"/>
  </w:style>
  <w:style w:type="character" w:customStyle="1" w:styleId="yschurl">
    <w:name w:val="yschurl"/>
    <w:basedOn w:val="DefaultParagraphFont"/>
    <w:rsid w:val="00B309C5"/>
  </w:style>
  <w:style w:type="character" w:customStyle="1" w:styleId="BreifTitleChar">
    <w:name w:val="Breif Title Char"/>
    <w:rsid w:val="00B309C5"/>
    <w:rPr>
      <w:b/>
      <w:caps/>
      <w:sz w:val="24"/>
      <w:szCs w:val="24"/>
      <w:u w:val="single"/>
      <w:lang w:val="en-US" w:eastAsia="en-US" w:bidi="ar-SA"/>
    </w:rPr>
  </w:style>
  <w:style w:type="character" w:customStyle="1" w:styleId="evhighlight">
    <w:name w:val="ev highlight"/>
    <w:rsid w:val="00B309C5"/>
    <w:rPr>
      <w:b/>
      <w:color w:val="FF6600"/>
      <w:u w:val="single"/>
    </w:rPr>
  </w:style>
  <w:style w:type="paragraph" w:customStyle="1" w:styleId="feedback">
    <w:name w:val="feedback"/>
    <w:basedOn w:val="Normal"/>
    <w:qFormat/>
    <w:rsid w:val="00B309C5"/>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B309C5"/>
    <w:pPr>
      <w:spacing w:after="0"/>
    </w:pPr>
    <w:rPr>
      <w:rFonts w:eastAsiaTheme="minorHAnsi"/>
      <w:b/>
      <w:szCs w:val="24"/>
    </w:rPr>
  </w:style>
  <w:style w:type="character" w:customStyle="1" w:styleId="msgcontent">
    <w:name w:val="msgcontent"/>
    <w:basedOn w:val="DefaultParagraphFont"/>
    <w:rsid w:val="00B309C5"/>
  </w:style>
  <w:style w:type="character" w:customStyle="1" w:styleId="title11">
    <w:name w:val="title_11"/>
    <w:rsid w:val="00B309C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rsid w:val="00B309C5"/>
    <w:rPr>
      <w:color w:val="000000"/>
      <w:sz w:val="18"/>
      <w:szCs w:val="24"/>
      <w:lang w:val="en-US" w:eastAsia="en-US" w:bidi="ar-SA"/>
    </w:rPr>
  </w:style>
  <w:style w:type="character" w:customStyle="1" w:styleId="noidunggioithieu">
    <w:name w:val="noidung_gioithieu"/>
    <w:basedOn w:val="DefaultParagraphFont"/>
    <w:rsid w:val="00B309C5"/>
  </w:style>
  <w:style w:type="character" w:customStyle="1" w:styleId="popup">
    <w:name w:val="popup"/>
    <w:basedOn w:val="DefaultParagraphFont"/>
    <w:rsid w:val="00B309C5"/>
  </w:style>
  <w:style w:type="character" w:customStyle="1" w:styleId="bold0">
    <w:name w:val="bold"/>
    <w:basedOn w:val="DefaultParagraphFont"/>
    <w:rsid w:val="00B309C5"/>
  </w:style>
  <w:style w:type="character" w:customStyle="1" w:styleId="ReallyFuckinSmall">
    <w:name w:val="Really Fuckin' Small"/>
    <w:rsid w:val="00B309C5"/>
    <w:rPr>
      <w:rFonts w:ascii="Times New Roman" w:hAnsi="Times New Roman"/>
      <w:sz w:val="12"/>
    </w:rPr>
  </w:style>
  <w:style w:type="character" w:customStyle="1" w:styleId="apturelink">
    <w:name w:val="apturelink"/>
    <w:basedOn w:val="DefaultParagraphFont"/>
    <w:rsid w:val="00B309C5"/>
  </w:style>
  <w:style w:type="character" w:customStyle="1" w:styleId="apturelinkicon">
    <w:name w:val="apturelinkicon"/>
    <w:basedOn w:val="DefaultParagraphFont"/>
    <w:rsid w:val="00B309C5"/>
  </w:style>
  <w:style w:type="character" w:customStyle="1" w:styleId="blogpostwords">
    <w:name w:val="blogpostwords"/>
    <w:basedOn w:val="DefaultParagraphFont"/>
    <w:rsid w:val="00B309C5"/>
  </w:style>
  <w:style w:type="character" w:customStyle="1" w:styleId="TAGSChar5">
    <w:name w:val="TAGS Char"/>
    <w:rsid w:val="00B309C5"/>
    <w:rPr>
      <w:rFonts w:ascii="Arial" w:hAnsi="Arial" w:cs="Arial"/>
      <w:b/>
      <w:bCs/>
      <w:sz w:val="26"/>
      <w:szCs w:val="26"/>
    </w:rPr>
  </w:style>
  <w:style w:type="paragraph" w:customStyle="1" w:styleId="CM6">
    <w:name w:val="CM6"/>
    <w:basedOn w:val="Default"/>
    <w:next w:val="Default"/>
    <w:qFormat/>
    <w:rsid w:val="00B309C5"/>
    <w:pPr>
      <w:spacing w:line="506" w:lineRule="atLeast"/>
    </w:pPr>
    <w:rPr>
      <w:color w:val="auto"/>
    </w:rPr>
  </w:style>
  <w:style w:type="paragraph" w:customStyle="1" w:styleId="CM17">
    <w:name w:val="CM17"/>
    <w:basedOn w:val="Default"/>
    <w:next w:val="Default"/>
    <w:qFormat/>
    <w:rsid w:val="00B309C5"/>
    <w:pPr>
      <w:spacing w:after="693"/>
    </w:pPr>
    <w:rPr>
      <w:color w:val="auto"/>
    </w:rPr>
  </w:style>
  <w:style w:type="paragraph" w:customStyle="1" w:styleId="CM12">
    <w:name w:val="CM12"/>
    <w:basedOn w:val="Default"/>
    <w:next w:val="Default"/>
    <w:qFormat/>
    <w:rsid w:val="00B309C5"/>
    <w:pPr>
      <w:spacing w:after="1200"/>
    </w:pPr>
    <w:rPr>
      <w:color w:val="auto"/>
    </w:rPr>
  </w:style>
  <w:style w:type="character" w:customStyle="1" w:styleId="style3Char0">
    <w:name w:val="style 3 Char"/>
    <w:rsid w:val="00B309C5"/>
    <w:rPr>
      <w:sz w:val="18"/>
      <w:szCs w:val="24"/>
      <w:lang w:val="en-US" w:eastAsia="en-US" w:bidi="ar-SA"/>
    </w:rPr>
  </w:style>
  <w:style w:type="character" w:customStyle="1" w:styleId="article-author">
    <w:name w:val="article-author"/>
    <w:basedOn w:val="DefaultParagraphFont"/>
    <w:rsid w:val="00B309C5"/>
  </w:style>
  <w:style w:type="character" w:customStyle="1" w:styleId="ashadds">
    <w:name w:val="ashadds"/>
    <w:basedOn w:val="DefaultParagraphFont"/>
    <w:rsid w:val="00B309C5"/>
  </w:style>
  <w:style w:type="character" w:customStyle="1" w:styleId="hn-date">
    <w:name w:val="hn-date"/>
    <w:basedOn w:val="DefaultParagraphFont"/>
    <w:rsid w:val="00B309C5"/>
  </w:style>
  <w:style w:type="paragraph" w:customStyle="1" w:styleId="TxBr17p1">
    <w:name w:val="TxBr_17p1"/>
    <w:basedOn w:val="Normal"/>
    <w:qFormat/>
    <w:rsid w:val="00B309C5"/>
    <w:pPr>
      <w:tabs>
        <w:tab w:val="left" w:pos="317"/>
      </w:tabs>
      <w:autoSpaceDE w:val="0"/>
      <w:autoSpaceDN w:val="0"/>
      <w:adjustRightInd w:val="0"/>
      <w:spacing w:line="249" w:lineRule="atLeast"/>
      <w:ind w:left="1123"/>
      <w:jc w:val="both"/>
    </w:pPr>
    <w:rPr>
      <w:rFonts w:ascii="Times New Roman" w:hAnsi="Times New Roman"/>
    </w:rPr>
  </w:style>
  <w:style w:type="paragraph" w:customStyle="1" w:styleId="TxBrp11">
    <w:name w:val="TxBr_p11"/>
    <w:basedOn w:val="Normal"/>
    <w:qFormat/>
    <w:rsid w:val="00B309C5"/>
    <w:pPr>
      <w:widowControl w:val="0"/>
      <w:tabs>
        <w:tab w:val="left" w:pos="204"/>
      </w:tabs>
      <w:autoSpaceDE w:val="0"/>
      <w:autoSpaceDN w:val="0"/>
      <w:adjustRightInd w:val="0"/>
      <w:spacing w:line="240" w:lineRule="atLeast"/>
      <w:jc w:val="both"/>
    </w:pPr>
    <w:rPr>
      <w:rFonts w:ascii="Times New Roman" w:hAnsi="Times New Roman"/>
      <w:sz w:val="24"/>
    </w:rPr>
  </w:style>
  <w:style w:type="paragraph" w:customStyle="1" w:styleId="TxBrp15">
    <w:name w:val="TxBr_p15"/>
    <w:basedOn w:val="Normal"/>
    <w:qFormat/>
    <w:rsid w:val="00B309C5"/>
    <w:pPr>
      <w:widowControl w:val="0"/>
      <w:tabs>
        <w:tab w:val="left" w:pos="1661"/>
      </w:tabs>
      <w:autoSpaceDE w:val="0"/>
      <w:autoSpaceDN w:val="0"/>
      <w:adjustRightInd w:val="0"/>
      <w:spacing w:line="300" w:lineRule="atLeast"/>
      <w:ind w:left="1282"/>
      <w:jc w:val="both"/>
    </w:pPr>
    <w:rPr>
      <w:rFonts w:ascii="Times New Roman" w:hAnsi="Times New Roman"/>
      <w:sz w:val="24"/>
    </w:rPr>
  </w:style>
  <w:style w:type="paragraph" w:customStyle="1" w:styleId="TxBrp16">
    <w:name w:val="TxBr_p16"/>
    <w:basedOn w:val="Normal"/>
    <w:qFormat/>
    <w:rsid w:val="00B309C5"/>
    <w:pPr>
      <w:widowControl w:val="0"/>
      <w:tabs>
        <w:tab w:val="left" w:pos="1882"/>
      </w:tabs>
      <w:autoSpaceDE w:val="0"/>
      <w:autoSpaceDN w:val="0"/>
      <w:adjustRightInd w:val="0"/>
      <w:spacing w:line="300" w:lineRule="atLeast"/>
      <w:ind w:left="1661" w:firstLine="222"/>
      <w:jc w:val="both"/>
    </w:pPr>
    <w:rPr>
      <w:rFonts w:ascii="Times New Roman" w:hAnsi="Times New Roman"/>
      <w:sz w:val="24"/>
    </w:rPr>
  </w:style>
  <w:style w:type="paragraph" w:customStyle="1" w:styleId="TxBrp3">
    <w:name w:val="TxBr_p3"/>
    <w:basedOn w:val="Normal"/>
    <w:qFormat/>
    <w:rsid w:val="00B309C5"/>
    <w:pPr>
      <w:widowControl w:val="0"/>
      <w:tabs>
        <w:tab w:val="left" w:pos="1581"/>
      </w:tabs>
      <w:autoSpaceDE w:val="0"/>
      <w:autoSpaceDN w:val="0"/>
      <w:adjustRightInd w:val="0"/>
      <w:spacing w:line="300" w:lineRule="atLeast"/>
      <w:ind w:left="1203"/>
      <w:jc w:val="both"/>
    </w:pPr>
    <w:rPr>
      <w:rFonts w:ascii="Times New Roman" w:hAnsi="Times New Roman"/>
      <w:sz w:val="24"/>
    </w:rPr>
  </w:style>
  <w:style w:type="paragraph" w:customStyle="1" w:styleId="TxBrp8">
    <w:name w:val="TxBr_p8"/>
    <w:basedOn w:val="Normal"/>
    <w:qFormat/>
    <w:rsid w:val="00B309C5"/>
    <w:pPr>
      <w:widowControl w:val="0"/>
      <w:tabs>
        <w:tab w:val="left" w:pos="340"/>
      </w:tabs>
      <w:autoSpaceDE w:val="0"/>
      <w:autoSpaceDN w:val="0"/>
      <w:adjustRightInd w:val="0"/>
      <w:spacing w:line="300" w:lineRule="atLeast"/>
      <w:ind w:firstLine="340"/>
      <w:jc w:val="both"/>
    </w:pPr>
    <w:rPr>
      <w:rFonts w:ascii="Times New Roman" w:hAnsi="Times New Roman"/>
      <w:sz w:val="24"/>
    </w:rPr>
  </w:style>
  <w:style w:type="paragraph" w:customStyle="1" w:styleId="TxBrp10">
    <w:name w:val="TxBr_p10"/>
    <w:basedOn w:val="Normal"/>
    <w:qFormat/>
    <w:rsid w:val="00B309C5"/>
    <w:pPr>
      <w:widowControl w:val="0"/>
      <w:tabs>
        <w:tab w:val="left" w:pos="204"/>
      </w:tabs>
      <w:autoSpaceDE w:val="0"/>
      <w:autoSpaceDN w:val="0"/>
      <w:adjustRightInd w:val="0"/>
      <w:spacing w:line="300" w:lineRule="atLeast"/>
      <w:jc w:val="both"/>
    </w:pPr>
    <w:rPr>
      <w:rFonts w:ascii="Times New Roman" w:hAnsi="Times New Roman"/>
      <w:sz w:val="24"/>
    </w:rPr>
  </w:style>
  <w:style w:type="paragraph" w:customStyle="1" w:styleId="TxBrp12">
    <w:name w:val="TxBr_p12"/>
    <w:basedOn w:val="Normal"/>
    <w:qFormat/>
    <w:rsid w:val="00B309C5"/>
    <w:pPr>
      <w:widowControl w:val="0"/>
      <w:tabs>
        <w:tab w:val="left" w:pos="317"/>
      </w:tabs>
      <w:autoSpaceDE w:val="0"/>
      <w:autoSpaceDN w:val="0"/>
      <w:adjustRightInd w:val="0"/>
      <w:spacing w:line="300" w:lineRule="atLeast"/>
      <w:ind w:firstLine="318"/>
      <w:jc w:val="both"/>
    </w:pPr>
    <w:rPr>
      <w:rFonts w:ascii="Times New Roman" w:hAnsi="Times New Roman"/>
      <w:sz w:val="24"/>
    </w:rPr>
  </w:style>
  <w:style w:type="paragraph" w:customStyle="1" w:styleId="TxBrp4">
    <w:name w:val="TxBr_p4"/>
    <w:basedOn w:val="Normal"/>
    <w:qFormat/>
    <w:rsid w:val="00B309C5"/>
    <w:pPr>
      <w:widowControl w:val="0"/>
      <w:tabs>
        <w:tab w:val="left" w:pos="1371"/>
      </w:tabs>
      <w:autoSpaceDE w:val="0"/>
      <w:autoSpaceDN w:val="0"/>
      <w:adjustRightInd w:val="0"/>
      <w:spacing w:line="240" w:lineRule="atLeast"/>
      <w:ind w:left="993"/>
      <w:jc w:val="both"/>
    </w:pPr>
    <w:rPr>
      <w:rFonts w:ascii="Times New Roman" w:hAnsi="Times New Roman"/>
      <w:sz w:val="24"/>
    </w:rPr>
  </w:style>
  <w:style w:type="paragraph" w:customStyle="1" w:styleId="TxBrp6">
    <w:name w:val="TxBr_p6"/>
    <w:basedOn w:val="Normal"/>
    <w:qFormat/>
    <w:rsid w:val="00B309C5"/>
    <w:pPr>
      <w:widowControl w:val="0"/>
      <w:tabs>
        <w:tab w:val="left" w:pos="204"/>
      </w:tabs>
      <w:autoSpaceDE w:val="0"/>
      <w:autoSpaceDN w:val="0"/>
      <w:adjustRightInd w:val="0"/>
      <w:spacing w:line="300" w:lineRule="atLeast"/>
    </w:pPr>
    <w:rPr>
      <w:rFonts w:ascii="Times New Roman" w:hAnsi="Times New Roman"/>
      <w:sz w:val="24"/>
    </w:rPr>
  </w:style>
  <w:style w:type="paragraph" w:customStyle="1" w:styleId="TagCharCharCharCharChar0">
    <w:name w:val="Tag Char Char Char Char Char"/>
    <w:basedOn w:val="Normal"/>
    <w:qFormat/>
    <w:rsid w:val="00B309C5"/>
    <w:rPr>
      <w:rFonts w:ascii="Times New Roman" w:hAnsi="Times New Roman"/>
      <w:b/>
      <w:sz w:val="24"/>
      <w:szCs w:val="20"/>
    </w:rPr>
  </w:style>
  <w:style w:type="character" w:customStyle="1" w:styleId="TagCharCharCharCharCharChar">
    <w:name w:val="Tag Char Char Char Char Char Char"/>
    <w:rsid w:val="00B309C5"/>
    <w:rPr>
      <w:b/>
      <w:sz w:val="24"/>
    </w:rPr>
  </w:style>
  <w:style w:type="character" w:customStyle="1" w:styleId="blocktitleChar0">
    <w:name w:val="block title Char"/>
    <w:rsid w:val="00B309C5"/>
    <w:rPr>
      <w:rFonts w:ascii="Georgia" w:hAnsi="Georgia" w:cs="Arial"/>
      <w:b/>
      <w:bCs/>
      <w:kern w:val="32"/>
      <w:sz w:val="28"/>
      <w:szCs w:val="32"/>
      <w:lang w:val="en-US" w:eastAsia="en-US" w:bidi="ar-SA"/>
    </w:rPr>
  </w:style>
  <w:style w:type="paragraph" w:customStyle="1" w:styleId="tagcite3">
    <w:name w:val="tag/cite"/>
    <w:basedOn w:val="Normal"/>
    <w:qFormat/>
    <w:rsid w:val="00B309C5"/>
    <w:rPr>
      <w:rFonts w:ascii="Palatino Linotype" w:hAnsi="Palatino Linotype"/>
      <w:b/>
    </w:rPr>
  </w:style>
  <w:style w:type="character" w:customStyle="1" w:styleId="tagciteChar3">
    <w:name w:val="tag/cite Char"/>
    <w:rsid w:val="00B309C5"/>
    <w:rPr>
      <w:rFonts w:ascii="Palatino Linotype" w:hAnsi="Palatino Linotype"/>
      <w:b/>
      <w:sz w:val="22"/>
      <w:szCs w:val="24"/>
    </w:rPr>
  </w:style>
  <w:style w:type="paragraph" w:customStyle="1" w:styleId="blockquote">
    <w:name w:val="blockquote"/>
    <w:basedOn w:val="Normal"/>
    <w:qFormat/>
    <w:rsid w:val="00B309C5"/>
    <w:pPr>
      <w:spacing w:before="100" w:beforeAutospacing="1" w:after="100" w:afterAutospacing="1"/>
    </w:pPr>
    <w:rPr>
      <w:rFonts w:ascii="Times New Roman" w:hAnsi="Times New Roman"/>
      <w:sz w:val="24"/>
    </w:rPr>
  </w:style>
  <w:style w:type="character" w:customStyle="1" w:styleId="filterlink">
    <w:name w:val="filterlink"/>
    <w:basedOn w:val="DefaultParagraphFont"/>
    <w:rsid w:val="00B309C5"/>
  </w:style>
  <w:style w:type="paragraph" w:customStyle="1" w:styleId="DefaultText">
    <w:name w:val="Default Text"/>
    <w:basedOn w:val="Normal"/>
    <w:qFormat/>
    <w:rsid w:val="00B309C5"/>
    <w:pPr>
      <w:tabs>
        <w:tab w:val="left" w:pos="0"/>
      </w:tabs>
      <w:overflowPunct w:val="0"/>
      <w:autoSpaceDE w:val="0"/>
      <w:autoSpaceDN w:val="0"/>
      <w:adjustRightInd w:val="0"/>
      <w:textAlignment w:val="baseline"/>
    </w:pPr>
    <w:rPr>
      <w:rFonts w:ascii="Times New Roman" w:hAnsi="Times New Roman"/>
      <w:color w:val="000000"/>
      <w:szCs w:val="20"/>
    </w:rPr>
  </w:style>
  <w:style w:type="paragraph" w:customStyle="1" w:styleId="TxBr10p3">
    <w:name w:val="TxBr_10p3"/>
    <w:basedOn w:val="Normal"/>
    <w:qFormat/>
    <w:rsid w:val="00B309C5"/>
    <w:pPr>
      <w:tabs>
        <w:tab w:val="left" w:pos="204"/>
      </w:tabs>
      <w:autoSpaceDE w:val="0"/>
      <w:autoSpaceDN w:val="0"/>
      <w:adjustRightInd w:val="0"/>
      <w:spacing w:line="238" w:lineRule="atLeast"/>
      <w:ind w:firstLine="204"/>
      <w:jc w:val="both"/>
    </w:pPr>
    <w:rPr>
      <w:rFonts w:ascii="Times New Roman" w:hAnsi="Times New Roman"/>
      <w:sz w:val="24"/>
      <w:szCs w:val="20"/>
    </w:rPr>
  </w:style>
  <w:style w:type="paragraph" w:customStyle="1" w:styleId="TxBr8p2">
    <w:name w:val="TxBr_8p2"/>
    <w:basedOn w:val="Normal"/>
    <w:qFormat/>
    <w:rsid w:val="00B309C5"/>
    <w:pPr>
      <w:tabs>
        <w:tab w:val="left" w:pos="170"/>
      </w:tabs>
      <w:autoSpaceDE w:val="0"/>
      <w:autoSpaceDN w:val="0"/>
      <w:adjustRightInd w:val="0"/>
      <w:spacing w:line="238" w:lineRule="atLeast"/>
      <w:ind w:firstLine="170"/>
      <w:jc w:val="both"/>
    </w:pPr>
    <w:rPr>
      <w:rFonts w:ascii="Times New Roman" w:hAnsi="Times New Roman"/>
      <w:szCs w:val="20"/>
    </w:rPr>
  </w:style>
  <w:style w:type="paragraph" w:customStyle="1" w:styleId="TxBr83p1">
    <w:name w:val="TxBr_83p1"/>
    <w:basedOn w:val="Normal"/>
    <w:qFormat/>
    <w:rsid w:val="00B309C5"/>
    <w:pPr>
      <w:tabs>
        <w:tab w:val="left" w:pos="204"/>
      </w:tabs>
      <w:autoSpaceDE w:val="0"/>
      <w:autoSpaceDN w:val="0"/>
      <w:adjustRightInd w:val="0"/>
      <w:spacing w:line="232" w:lineRule="atLeast"/>
      <w:jc w:val="both"/>
    </w:pPr>
    <w:rPr>
      <w:rFonts w:ascii="Times New Roman" w:hAnsi="Times New Roman"/>
      <w:sz w:val="24"/>
      <w:szCs w:val="20"/>
    </w:rPr>
  </w:style>
  <w:style w:type="paragraph" w:customStyle="1" w:styleId="TxBr66p1">
    <w:name w:val="TxBr_66p1"/>
    <w:basedOn w:val="Normal"/>
    <w:qFormat/>
    <w:rsid w:val="00B309C5"/>
    <w:pPr>
      <w:tabs>
        <w:tab w:val="left" w:pos="209"/>
      </w:tabs>
      <w:autoSpaceDE w:val="0"/>
      <w:autoSpaceDN w:val="0"/>
      <w:adjustRightInd w:val="0"/>
      <w:spacing w:line="232" w:lineRule="atLeast"/>
      <w:ind w:firstLine="209"/>
      <w:jc w:val="both"/>
    </w:pPr>
    <w:rPr>
      <w:rFonts w:ascii="Times New Roman" w:hAnsi="Times New Roman"/>
      <w:sz w:val="24"/>
      <w:szCs w:val="20"/>
    </w:rPr>
  </w:style>
  <w:style w:type="paragraph" w:customStyle="1" w:styleId="TxBr17p2">
    <w:name w:val="TxBr_17p2"/>
    <w:basedOn w:val="Normal"/>
    <w:qFormat/>
    <w:rsid w:val="00B309C5"/>
    <w:pPr>
      <w:tabs>
        <w:tab w:val="left" w:pos="997"/>
      </w:tabs>
      <w:autoSpaceDE w:val="0"/>
      <w:autoSpaceDN w:val="0"/>
      <w:adjustRightInd w:val="0"/>
      <w:spacing w:line="260" w:lineRule="atLeast"/>
      <w:ind w:firstLine="997"/>
      <w:jc w:val="both"/>
    </w:pPr>
    <w:rPr>
      <w:rFonts w:ascii="Times New Roman" w:hAnsi="Times New Roman"/>
      <w:szCs w:val="20"/>
    </w:rPr>
  </w:style>
  <w:style w:type="character" w:customStyle="1" w:styleId="Hyperlink3">
    <w:name w:val="Hyperlink3"/>
    <w:rsid w:val="00B309C5"/>
    <w:rPr>
      <w:rFonts w:ascii="Verdana" w:hAnsi="Verdana" w:hint="default"/>
      <w:strike w:val="0"/>
      <w:dstrike w:val="0"/>
      <w:color w:val="CC6600"/>
      <w:spacing w:val="30"/>
      <w:sz w:val="17"/>
      <w:szCs w:val="17"/>
      <w:u w:val="none"/>
      <w:effect w:val="none"/>
    </w:rPr>
  </w:style>
  <w:style w:type="paragraph" w:customStyle="1" w:styleId="TxBr52p1">
    <w:name w:val="TxBr_52p1"/>
    <w:basedOn w:val="Normal"/>
    <w:qFormat/>
    <w:rsid w:val="00B309C5"/>
    <w:pPr>
      <w:tabs>
        <w:tab w:val="left" w:pos="187"/>
      </w:tabs>
      <w:autoSpaceDE w:val="0"/>
      <w:autoSpaceDN w:val="0"/>
      <w:adjustRightInd w:val="0"/>
      <w:spacing w:line="238" w:lineRule="atLeast"/>
      <w:ind w:firstLine="187"/>
      <w:jc w:val="both"/>
    </w:pPr>
    <w:rPr>
      <w:rFonts w:ascii="Times New Roman" w:hAnsi="Times New Roman"/>
      <w:sz w:val="24"/>
    </w:rPr>
  </w:style>
  <w:style w:type="paragraph" w:customStyle="1" w:styleId="sy">
    <w:name w:val="sy"/>
    <w:basedOn w:val="Normal"/>
    <w:qFormat/>
    <w:rsid w:val="00B309C5"/>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B309C5"/>
  </w:style>
  <w:style w:type="character" w:customStyle="1" w:styleId="text26">
    <w:name w:val="text26"/>
    <w:basedOn w:val="DefaultParagraphFont"/>
    <w:rsid w:val="00B309C5"/>
  </w:style>
  <w:style w:type="character" w:customStyle="1" w:styleId="text11">
    <w:name w:val="text11"/>
    <w:basedOn w:val="DefaultParagraphFont"/>
    <w:rsid w:val="00B309C5"/>
  </w:style>
  <w:style w:type="character" w:customStyle="1" w:styleId="text28">
    <w:name w:val="text28"/>
    <w:basedOn w:val="DefaultParagraphFont"/>
    <w:rsid w:val="00B309C5"/>
  </w:style>
  <w:style w:type="character" w:customStyle="1" w:styleId="TagCharCharChar10">
    <w:name w:val="Tag Char Char Char1"/>
    <w:rsid w:val="00B309C5"/>
    <w:rPr>
      <w:b/>
      <w:caps/>
      <w:lang w:val="en-US" w:eastAsia="en-US" w:bidi="ar-SA"/>
    </w:rPr>
  </w:style>
  <w:style w:type="paragraph" w:customStyle="1" w:styleId="evidence">
    <w:name w:val="evidence"/>
    <w:basedOn w:val="Normal"/>
    <w:qFormat/>
    <w:rsid w:val="00B309C5"/>
    <w:pPr>
      <w:ind w:left="-720" w:right="-720"/>
    </w:pPr>
    <w:rPr>
      <w:rFonts w:ascii="Palatino Linotype" w:hAnsi="Palatino Linotype"/>
    </w:rPr>
  </w:style>
  <w:style w:type="character" w:customStyle="1" w:styleId="evidenceChar">
    <w:name w:val="evidence Char"/>
    <w:rsid w:val="00B309C5"/>
    <w:rPr>
      <w:rFonts w:ascii="Palatino Linotype" w:hAnsi="Palatino Linotype"/>
      <w:szCs w:val="24"/>
    </w:rPr>
  </w:style>
  <w:style w:type="paragraph" w:customStyle="1" w:styleId="BlockHeading">
    <w:name w:val="Block Heading"/>
    <w:basedOn w:val="Normal"/>
    <w:qFormat/>
    <w:rsid w:val="00B309C5"/>
    <w:pPr>
      <w:ind w:left="-720" w:right="-720"/>
      <w:jc w:val="center"/>
    </w:pPr>
    <w:rPr>
      <w:rFonts w:ascii="Rockwell" w:hAnsi="Rockwell"/>
      <w:b/>
      <w:sz w:val="32"/>
      <w:u w:val="single"/>
    </w:rPr>
  </w:style>
  <w:style w:type="character" w:customStyle="1" w:styleId="BlockHeadingChar">
    <w:name w:val="Block Heading Char"/>
    <w:rsid w:val="00B309C5"/>
    <w:rPr>
      <w:rFonts w:ascii="Rockwell" w:hAnsi="Rockwell"/>
      <w:b/>
      <w:sz w:val="32"/>
      <w:szCs w:val="24"/>
      <w:u w:val="single"/>
    </w:rPr>
  </w:style>
  <w:style w:type="character" w:customStyle="1" w:styleId="Style11ptBold">
    <w:name w:val="Style 11 pt Bold"/>
    <w:rsid w:val="00B309C5"/>
    <w:rPr>
      <w:rFonts w:ascii="Palatino Linotype" w:hAnsi="Palatino Linotype"/>
      <w:b/>
      <w:bCs/>
      <w:sz w:val="22"/>
    </w:rPr>
  </w:style>
  <w:style w:type="character" w:customStyle="1" w:styleId="BlocksCharChar">
    <w:name w:val="Blocks Char Char"/>
    <w:rsid w:val="00B309C5"/>
    <w:rPr>
      <w:rFonts w:ascii="Times-Roman" w:hAnsi="Times-Roman"/>
      <w:sz w:val="32"/>
      <w:lang w:val="en-US" w:eastAsia="en-US" w:bidi="ar-SA"/>
    </w:rPr>
  </w:style>
  <w:style w:type="character" w:customStyle="1" w:styleId="CharChar15">
    <w:name w:val="Char Char15"/>
    <w:rsid w:val="00B309C5"/>
    <w:rPr>
      <w:i/>
      <w:iCs/>
      <w:sz w:val="24"/>
      <w:szCs w:val="24"/>
      <w:lang w:val="en-US" w:eastAsia="en-US" w:bidi="ar-SA"/>
    </w:rPr>
  </w:style>
  <w:style w:type="character" w:customStyle="1" w:styleId="CharChar14">
    <w:name w:val="Char Char14"/>
    <w:rsid w:val="00B309C5"/>
    <w:rPr>
      <w:rFonts w:ascii="Arial" w:hAnsi="Arial"/>
      <w:szCs w:val="24"/>
      <w:lang w:val="en-US" w:eastAsia="en-US" w:bidi="ar-SA"/>
    </w:rPr>
  </w:style>
  <w:style w:type="character" w:customStyle="1" w:styleId="CharChar13">
    <w:name w:val="Char Char13"/>
    <w:rsid w:val="00B309C5"/>
    <w:rPr>
      <w:rFonts w:ascii="Arial" w:hAnsi="Arial" w:cs="Tahoma"/>
      <w:sz w:val="16"/>
      <w:szCs w:val="24"/>
      <w:lang w:val="en-US" w:eastAsia="en-US" w:bidi="ar-SA"/>
    </w:rPr>
  </w:style>
  <w:style w:type="character" w:customStyle="1" w:styleId="CharChar12">
    <w:name w:val="Char Char12"/>
    <w:rsid w:val="00B309C5"/>
    <w:rPr>
      <w:rFonts w:ascii="Arial" w:eastAsia="SimSun" w:hAnsi="Arial" w:cs="Arial"/>
      <w:vanish/>
      <w:sz w:val="16"/>
      <w:szCs w:val="16"/>
      <w:lang w:val="en-US" w:eastAsia="zh-CN" w:bidi="ar-SA"/>
    </w:rPr>
  </w:style>
  <w:style w:type="character" w:customStyle="1" w:styleId="CharChar11">
    <w:name w:val="Char Char11"/>
    <w:rsid w:val="00B309C5"/>
    <w:rPr>
      <w:rFonts w:ascii="Arial" w:hAnsi="Arial" w:cs="Arial"/>
      <w:bCs/>
      <w:color w:val="000000"/>
      <w:szCs w:val="24"/>
      <w:lang w:val="en-US" w:eastAsia="en-US" w:bidi="ar-SA"/>
    </w:rPr>
  </w:style>
  <w:style w:type="character" w:customStyle="1" w:styleId="CharChar100">
    <w:name w:val="Char Char10"/>
    <w:rsid w:val="00B309C5"/>
    <w:rPr>
      <w:rFonts w:ascii="Arial" w:hAnsi="Arial"/>
      <w:szCs w:val="24"/>
      <w:u w:val="single"/>
      <w:lang w:val="en-US" w:eastAsia="en-US" w:bidi="ar-SA"/>
    </w:rPr>
  </w:style>
  <w:style w:type="character" w:customStyle="1" w:styleId="CharChar8">
    <w:name w:val="Char Char8"/>
    <w:rsid w:val="00B309C5"/>
    <w:rPr>
      <w:rFonts w:ascii="Arial" w:hAnsi="Arial"/>
      <w:sz w:val="12"/>
      <w:szCs w:val="24"/>
      <w:lang w:val="en-US" w:eastAsia="en-US" w:bidi="ar-SA"/>
    </w:rPr>
  </w:style>
  <w:style w:type="character" w:customStyle="1" w:styleId="CharChar7">
    <w:name w:val="Char Char7"/>
    <w:rsid w:val="00B309C5"/>
    <w:rPr>
      <w:rFonts w:ascii="Courier New" w:hAnsi="Courier New" w:cs="Courier New"/>
      <w:lang w:val="en-US" w:eastAsia="en-US" w:bidi="ar-SA"/>
    </w:rPr>
  </w:style>
  <w:style w:type="character" w:customStyle="1" w:styleId="CharChar6">
    <w:name w:val="Char Char6"/>
    <w:rsid w:val="00B309C5"/>
    <w:rPr>
      <w:rFonts w:ascii="Arial" w:hAnsi="Arial"/>
      <w:sz w:val="16"/>
      <w:szCs w:val="24"/>
      <w:lang w:val="en-US" w:eastAsia="en-US" w:bidi="ar-SA"/>
    </w:rPr>
  </w:style>
  <w:style w:type="character" w:customStyle="1" w:styleId="CharChar5">
    <w:name w:val="Char Char5"/>
    <w:rsid w:val="00B309C5"/>
    <w:rPr>
      <w:rFonts w:ascii="Arial" w:hAnsi="Arial"/>
      <w:sz w:val="14"/>
      <w:szCs w:val="24"/>
      <w:lang w:val="en-US" w:eastAsia="en-US" w:bidi="ar-SA"/>
    </w:rPr>
  </w:style>
  <w:style w:type="character" w:customStyle="1" w:styleId="UnderlinedcardtextCharChar">
    <w:name w:val="Underlined card text Char Char"/>
    <w:rsid w:val="00B309C5"/>
    <w:rPr>
      <w:iCs/>
      <w:color w:val="000000"/>
      <w:spacing w:val="15"/>
      <w:szCs w:val="24"/>
      <w:u w:val="single"/>
      <w:lang w:val="en-US" w:eastAsia="en-US" w:bidi="ar-SA"/>
    </w:rPr>
  </w:style>
  <w:style w:type="character" w:customStyle="1" w:styleId="TitlenoindexCharChar">
    <w:name w:val="Title (no index) Char Char"/>
    <w:rsid w:val="00B309C5"/>
    <w:rPr>
      <w:b/>
      <w:bCs/>
      <w:sz w:val="36"/>
      <w:szCs w:val="22"/>
      <w:lang w:val="en-US" w:eastAsia="en-US" w:bidi="ar-SA"/>
    </w:rPr>
  </w:style>
  <w:style w:type="character" w:customStyle="1" w:styleId="CharChar3">
    <w:name w:val="Char Char3"/>
    <w:rsid w:val="00B309C5"/>
    <w:rPr>
      <w:rFonts w:ascii="Arial" w:hAnsi="Arial" w:cs="Arial"/>
      <w:vanish/>
      <w:sz w:val="16"/>
      <w:szCs w:val="16"/>
      <w:lang w:val="en-US" w:eastAsia="en-US" w:bidi="ar-SA"/>
    </w:rPr>
  </w:style>
  <w:style w:type="paragraph" w:customStyle="1" w:styleId="NoteLevel2">
    <w:name w:val="Note Level 2"/>
    <w:basedOn w:val="Normal"/>
    <w:qFormat/>
    <w:rsid w:val="00B309C5"/>
    <w:pPr>
      <w:keepNext/>
      <w:numPr>
        <w:ilvl w:val="1"/>
        <w:numId w:val="17"/>
      </w:numPr>
      <w:outlineLvl w:val="1"/>
    </w:pPr>
    <w:rPr>
      <w:rFonts w:ascii="Verdana" w:eastAsia="MS Gothic" w:hAnsi="Verdana"/>
      <w:sz w:val="24"/>
    </w:rPr>
  </w:style>
  <w:style w:type="paragraph" w:customStyle="1" w:styleId="CIte4">
    <w:name w:val="CIte"/>
    <w:basedOn w:val="Normal"/>
    <w:qFormat/>
    <w:rsid w:val="00B309C5"/>
    <w:pPr>
      <w:ind w:left="720"/>
    </w:pPr>
    <w:rPr>
      <w:rFonts w:ascii="Times New Roman" w:hAnsi="Times New Roman"/>
      <w:b/>
      <w:u w:val="single"/>
    </w:rPr>
  </w:style>
  <w:style w:type="paragraph" w:customStyle="1" w:styleId="Language">
    <w:name w:val="Language"/>
    <w:basedOn w:val="Normal"/>
    <w:link w:val="LanguageChar"/>
    <w:qFormat/>
    <w:rsid w:val="00B309C5"/>
    <w:rPr>
      <w:rFonts w:asciiTheme="minorHAnsi" w:hAnsiTheme="minorHAnsi"/>
      <w:strike/>
      <w:szCs w:val="16"/>
    </w:rPr>
  </w:style>
  <w:style w:type="character" w:customStyle="1" w:styleId="Style11ptBoldUnderlineBorderSinglesolidlineAuto">
    <w:name w:val="Style 11 pt Bold Underline Border: : (Single solid line Auto  ..."/>
    <w:rsid w:val="00B309C5"/>
    <w:rPr>
      <w:b/>
      <w:bCs/>
      <w:sz w:val="20"/>
      <w:u w:val="single"/>
      <w:bdr w:val="single" w:sz="4" w:space="0" w:color="auto"/>
    </w:rPr>
  </w:style>
  <w:style w:type="character" w:customStyle="1" w:styleId="Style11ptBoldUnderline">
    <w:name w:val="Style 11 pt Bold Underline"/>
    <w:rsid w:val="00B309C5"/>
    <w:rPr>
      <w:rFonts w:ascii="Times New Roman" w:hAnsi="Times New Roman"/>
      <w:b/>
      <w:bCs/>
      <w:sz w:val="20"/>
      <w:u w:val="single"/>
    </w:rPr>
  </w:style>
  <w:style w:type="character" w:customStyle="1" w:styleId="StyleUnderlineChar11pt">
    <w:name w:val="Style Underline Char + 11 pt"/>
    <w:rsid w:val="00B309C5"/>
    <w:rPr>
      <w:rFonts w:ascii="Times New Roman" w:hAnsi="Times New Roman"/>
      <w:sz w:val="20"/>
      <w:u w:val="single"/>
      <w:lang w:val="en-US" w:eastAsia="en-US" w:bidi="ar-SA"/>
    </w:rPr>
  </w:style>
  <w:style w:type="character" w:customStyle="1" w:styleId="StyleUnderlineChar11ptBold">
    <w:name w:val="Style Underline Char + 11 pt Bold"/>
    <w:rsid w:val="00B309C5"/>
    <w:rPr>
      <w:rFonts w:ascii="Times New Roman" w:hAnsi="Times New Roman"/>
      <w:b/>
      <w:bCs/>
      <w:sz w:val="20"/>
      <w:u w:val="single"/>
      <w:lang w:val="en-US" w:eastAsia="en-US" w:bidi="ar-SA"/>
    </w:rPr>
  </w:style>
  <w:style w:type="character" w:customStyle="1" w:styleId="post-footers">
    <w:name w:val="post-footers"/>
    <w:basedOn w:val="DefaultParagraphFont"/>
    <w:rsid w:val="00B309C5"/>
  </w:style>
  <w:style w:type="character" w:customStyle="1" w:styleId="Style11ptBoldUnderline1">
    <w:name w:val="Style 11 pt Bold Underline1"/>
    <w:rsid w:val="00B309C5"/>
    <w:rPr>
      <w:b/>
      <w:bCs/>
      <w:sz w:val="20"/>
      <w:u w:val="single"/>
    </w:rPr>
  </w:style>
  <w:style w:type="character" w:customStyle="1" w:styleId="Style11ptBoldUnderlineBorderSinglesolidlineAuto1">
    <w:name w:val="Style 11 pt Bold Underline Border: : (Single solid line Auto  ...1"/>
    <w:rsid w:val="00B309C5"/>
    <w:rPr>
      <w:b/>
      <w:bCs/>
      <w:sz w:val="20"/>
      <w:u w:val="single"/>
      <w:bdr w:val="single" w:sz="4" w:space="0" w:color="auto"/>
    </w:rPr>
  </w:style>
  <w:style w:type="character" w:customStyle="1" w:styleId="Style11ptUnderline1">
    <w:name w:val="Style 11 pt Underline1"/>
    <w:rsid w:val="00B309C5"/>
    <w:rPr>
      <w:sz w:val="20"/>
      <w:u w:val="single"/>
    </w:rPr>
  </w:style>
  <w:style w:type="paragraph" w:customStyle="1" w:styleId="StyleStyle411pt">
    <w:name w:val="Style Style4 + 11 pt"/>
    <w:basedOn w:val="Normal"/>
    <w:link w:val="StyleStyle411ptChar"/>
    <w:qFormat/>
    <w:rsid w:val="00B309C5"/>
    <w:rPr>
      <w:rFonts w:ascii="Times New Roman" w:hAnsi="Times New Roman"/>
      <w:u w:val="single"/>
    </w:rPr>
  </w:style>
  <w:style w:type="character" w:customStyle="1" w:styleId="StyleStyle411ptChar">
    <w:name w:val="Style Style4 + 11 pt Char"/>
    <w:link w:val="StyleStyle411pt"/>
    <w:rsid w:val="00B309C5"/>
    <w:rPr>
      <w:rFonts w:ascii="Times New Roman" w:hAnsi="Times New Roman"/>
      <w:u w:val="single"/>
    </w:rPr>
  </w:style>
  <w:style w:type="paragraph" w:customStyle="1" w:styleId="StyleStyle411ptBold">
    <w:name w:val="Style Style4 + 11 pt Bold"/>
    <w:basedOn w:val="Normal"/>
    <w:link w:val="StyleStyle411ptBoldChar"/>
    <w:qFormat/>
    <w:rsid w:val="00B309C5"/>
    <w:rPr>
      <w:rFonts w:ascii="Times New Roman" w:hAnsi="Times New Roman"/>
      <w:b/>
      <w:bCs/>
      <w:u w:val="single"/>
    </w:rPr>
  </w:style>
  <w:style w:type="character" w:customStyle="1" w:styleId="StyleStyle411ptBoldChar">
    <w:name w:val="Style Style4 + 11 pt Bold Char"/>
    <w:link w:val="StyleStyle411ptBold"/>
    <w:rsid w:val="00B309C5"/>
    <w:rPr>
      <w:rFonts w:ascii="Times New Roman" w:hAnsi="Times New Roman"/>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309C5"/>
    <w:rPr>
      <w:rFonts w:ascii="Times New Roman" w:hAnsi="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309C5"/>
    <w:rPr>
      <w:rFonts w:ascii="Times New Roman" w:hAnsi="Times New Roman"/>
      <w:b/>
      <w:bCs/>
      <w:u w:val="single"/>
      <w:bdr w:val="single" w:sz="4" w:space="0" w:color="auto"/>
    </w:rPr>
  </w:style>
  <w:style w:type="paragraph" w:customStyle="1" w:styleId="Smallfont0">
    <w:name w:val="Smallfont"/>
    <w:basedOn w:val="Normal"/>
    <w:qFormat/>
    <w:rsid w:val="00B309C5"/>
    <w:rPr>
      <w:rFonts w:ascii="Times New Roman" w:hAnsi="Times New Roman"/>
      <w:sz w:val="15"/>
    </w:rPr>
  </w:style>
  <w:style w:type="character" w:customStyle="1" w:styleId="authors1">
    <w:name w:val="authors1"/>
    <w:rsid w:val="00B309C5"/>
    <w:rPr>
      <w:rFonts w:ascii="Verdana" w:hAnsi="Verdana" w:hint="default"/>
      <w:b/>
      <w:bCs/>
      <w:color w:val="006699"/>
      <w:sz w:val="20"/>
      <w:szCs w:val="20"/>
    </w:rPr>
  </w:style>
  <w:style w:type="paragraph" w:customStyle="1" w:styleId="NormalFont">
    <w:name w:val="Normal Font"/>
    <w:link w:val="NormalFontChar"/>
    <w:qFormat/>
    <w:rsid w:val="00B309C5"/>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rsid w:val="00B309C5"/>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B309C5"/>
  </w:style>
  <w:style w:type="paragraph" w:customStyle="1" w:styleId="formatvorlage2">
    <w:name w:val="formatvorlage2"/>
    <w:basedOn w:val="Normal"/>
    <w:qFormat/>
    <w:rsid w:val="00B309C5"/>
    <w:pPr>
      <w:spacing w:before="100" w:beforeAutospacing="1" w:after="100" w:afterAutospacing="1"/>
    </w:pPr>
    <w:rPr>
      <w:rFonts w:ascii="Times New Roman" w:hAnsi="Times New Roman"/>
      <w:sz w:val="24"/>
      <w:lang w:eastAsia="zh-CN"/>
    </w:rPr>
  </w:style>
  <w:style w:type="character" w:customStyle="1" w:styleId="Styleunderline11pt">
    <w:name w:val="Style underline + 11 pt"/>
    <w:rsid w:val="00B309C5"/>
    <w:rPr>
      <w:sz w:val="20"/>
      <w:u w:val="single"/>
    </w:rPr>
  </w:style>
  <w:style w:type="character" w:customStyle="1" w:styleId="Styleunderline11ptBold">
    <w:name w:val="Style underline + 11 pt Bold"/>
    <w:rsid w:val="00B309C5"/>
    <w:rPr>
      <w:b/>
      <w:bCs/>
      <w:sz w:val="20"/>
      <w:u w:val="single"/>
    </w:rPr>
  </w:style>
  <w:style w:type="character" w:customStyle="1" w:styleId="Styleunderline11ptBlack">
    <w:name w:val="Style underline + 11 pt Black"/>
    <w:rsid w:val="00B309C5"/>
    <w:rPr>
      <w:color w:val="000000"/>
      <w:sz w:val="20"/>
      <w:u w:val="single"/>
    </w:rPr>
  </w:style>
  <w:style w:type="character" w:customStyle="1" w:styleId="Styleunderline11ptBoldBlack">
    <w:name w:val="Style underline + 11 pt Bold Black"/>
    <w:rsid w:val="00B309C5"/>
    <w:rPr>
      <w:b/>
      <w:bCs/>
      <w:color w:val="000000"/>
      <w:sz w:val="20"/>
      <w:u w:val="single"/>
    </w:rPr>
  </w:style>
  <w:style w:type="character" w:customStyle="1" w:styleId="Style11ptItalicUnderline">
    <w:name w:val="Style 11 pt Italic Underline"/>
    <w:rsid w:val="00B309C5"/>
    <w:rPr>
      <w:i/>
      <w:iCs/>
      <w:sz w:val="20"/>
      <w:u w:val="single"/>
    </w:rPr>
  </w:style>
  <w:style w:type="character" w:customStyle="1" w:styleId="Styleunderline11ptBoldBorderSinglesolidlineAuto">
    <w:name w:val="Style underline + 11 pt Bold Border: : (Single solid line Auto ..."/>
    <w:rsid w:val="00B309C5"/>
    <w:rPr>
      <w:b/>
      <w:bCs/>
      <w:sz w:val="20"/>
      <w:u w:val="single"/>
      <w:bdr w:val="single" w:sz="4" w:space="0" w:color="auto"/>
    </w:rPr>
  </w:style>
  <w:style w:type="paragraph" w:customStyle="1" w:styleId="Stylecard11pt">
    <w:name w:val="Style card + 11 pt"/>
    <w:basedOn w:val="card1"/>
    <w:link w:val="Stylecard11ptChar"/>
    <w:qFormat/>
    <w:rsid w:val="00B309C5"/>
    <w:rPr>
      <w:szCs w:val="24"/>
      <w:lang w:eastAsia="zh-CN"/>
    </w:rPr>
  </w:style>
  <w:style w:type="character" w:customStyle="1" w:styleId="Stylecard11ptChar">
    <w:name w:val="Style card + 11 pt Char"/>
    <w:link w:val="Stylecard11pt"/>
    <w:rsid w:val="00B309C5"/>
    <w:rPr>
      <w:rFonts w:ascii="Times New Roman" w:hAnsi="Times New Roman"/>
      <w:szCs w:val="24"/>
      <w:lang w:eastAsia="zh-CN"/>
    </w:rPr>
  </w:style>
  <w:style w:type="paragraph" w:customStyle="1" w:styleId="StyleTitle11ptNotBold">
    <w:name w:val="Style Title + 11 pt Not Bold"/>
    <w:basedOn w:val="Title"/>
    <w:link w:val="StyleTitle11ptNotBoldChar"/>
    <w:qFormat/>
    <w:rsid w:val="00B309C5"/>
    <w:rPr>
      <w:bCs w:val="0"/>
      <w:sz w:val="20"/>
      <w:szCs w:val="20"/>
      <w:u w:val="single"/>
      <w:lang w:bidi="ar-SA"/>
    </w:rPr>
  </w:style>
  <w:style w:type="character" w:customStyle="1" w:styleId="StyleTitle11ptNotBoldChar">
    <w:name w:val="Style Title + 11 pt Not Bold Char"/>
    <w:link w:val="StyleTitle11ptNotBold"/>
    <w:rsid w:val="00B309C5"/>
    <w:rPr>
      <w:rFonts w:ascii="Times New Roman" w:hAnsi="Times New Roman"/>
      <w:b/>
      <w:sz w:val="20"/>
      <w:szCs w:val="20"/>
      <w:u w:val="single"/>
    </w:rPr>
  </w:style>
  <w:style w:type="paragraph" w:customStyle="1" w:styleId="StyleTitle11ptNotBoldNounderline">
    <w:name w:val="Style Title + 11 pt Not Bold No underline"/>
    <w:basedOn w:val="Title"/>
    <w:link w:val="StyleTitle11ptNotBoldNounderlineChar"/>
    <w:qFormat/>
    <w:rsid w:val="00B309C5"/>
    <w:rPr>
      <w:b w:val="0"/>
      <w:bCs w:val="0"/>
      <w:sz w:val="20"/>
      <w:szCs w:val="20"/>
    </w:rPr>
  </w:style>
  <w:style w:type="character" w:customStyle="1" w:styleId="StyleTitle11ptNotBoldNounderlineChar">
    <w:name w:val="Style Title + 11 pt Not Bold No underline Char"/>
    <w:basedOn w:val="TitleChar"/>
    <w:link w:val="StyleTitle11ptNotBoldNounderline"/>
    <w:rsid w:val="00B309C5"/>
    <w:rPr>
      <w:rFonts w:ascii="Times New Roman" w:hAnsi="Times New Roman"/>
      <w:b w:val="0"/>
      <w:bCs w:val="0"/>
      <w:sz w:val="20"/>
      <w:szCs w:val="20"/>
      <w:lang w:bidi="en-US"/>
    </w:rPr>
  </w:style>
  <w:style w:type="paragraph" w:customStyle="1" w:styleId="StylecardCharChar11pt">
    <w:name w:val="Style card Char Char + 11 pt"/>
    <w:basedOn w:val="cardCharChar"/>
    <w:link w:val="StylecardCharChar11ptChar"/>
    <w:qFormat/>
    <w:rsid w:val="00B309C5"/>
    <w:pPr>
      <w:jc w:val="left"/>
    </w:pPr>
  </w:style>
  <w:style w:type="character" w:customStyle="1" w:styleId="StylecardCharChar11ptChar">
    <w:name w:val="Style card Char Char + 11 pt Char"/>
    <w:basedOn w:val="cardCharCharChar1"/>
    <w:link w:val="StylecardCharChar11pt"/>
    <w:rsid w:val="00B309C5"/>
    <w:rPr>
      <w:rFonts w:ascii="Times New Roman" w:hAnsi="Times New Roman"/>
    </w:rPr>
  </w:style>
  <w:style w:type="paragraph" w:customStyle="1" w:styleId="StyleStyle49pt">
    <w:name w:val="Style Style4 + 9 pt"/>
    <w:basedOn w:val="Style4"/>
    <w:link w:val="StyleStyle49ptChar"/>
    <w:qFormat/>
    <w:rsid w:val="00B309C5"/>
    <w:rPr>
      <w:rFonts w:ascii="Times New Roman" w:hAnsi="Times New Roman"/>
      <w:b w:val="0"/>
      <w:sz w:val="20"/>
      <w:szCs w:val="24"/>
      <w:u w:val="single"/>
    </w:rPr>
  </w:style>
  <w:style w:type="character" w:customStyle="1" w:styleId="StyleStyle49ptChar">
    <w:name w:val="Style Style4 + 9 pt Char"/>
    <w:basedOn w:val="Style4Char"/>
    <w:link w:val="StyleStyle49pt"/>
    <w:rsid w:val="00B309C5"/>
    <w:rPr>
      <w:rFonts w:ascii="Times New Roman" w:hAnsi="Times New Roman"/>
      <w:sz w:val="20"/>
      <w:szCs w:val="24"/>
      <w:u w:val="single"/>
    </w:rPr>
  </w:style>
  <w:style w:type="character" w:customStyle="1" w:styleId="Style11ptBlack">
    <w:name w:val="Style 11 pt Black"/>
    <w:rsid w:val="00B309C5"/>
    <w:rPr>
      <w:color w:val="000000"/>
      <w:sz w:val="20"/>
    </w:rPr>
  </w:style>
  <w:style w:type="character" w:customStyle="1" w:styleId="Style11ptBlackUnderline">
    <w:name w:val="Style 11 pt Black Underline"/>
    <w:rsid w:val="00B309C5"/>
    <w:rPr>
      <w:color w:val="000000"/>
      <w:sz w:val="20"/>
      <w:u w:val="single"/>
    </w:rPr>
  </w:style>
  <w:style w:type="character" w:customStyle="1" w:styleId="Style11ptBoldBlackUnderline">
    <w:name w:val="Style 11 pt Bold Black Underline"/>
    <w:rsid w:val="00B309C5"/>
    <w:rPr>
      <w:b/>
      <w:bCs/>
      <w:color w:val="000000"/>
      <w:sz w:val="20"/>
      <w:u w:val="single"/>
    </w:rPr>
  </w:style>
  <w:style w:type="character" w:customStyle="1" w:styleId="Style11ptBoldBlackUnderlineBorderSinglesolidline">
    <w:name w:val="Style 11 pt Bold Black Underline Border: : (Single solid line ..."/>
    <w:rsid w:val="00B309C5"/>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qFormat/>
    <w:rsid w:val="00B309C5"/>
    <w:pPr>
      <w:ind w:left="288" w:right="288"/>
    </w:pPr>
    <w:rPr>
      <w:rFonts w:ascii="Times New Roman" w:hAnsi="Times New Roman"/>
      <w:szCs w:val="20"/>
    </w:rPr>
  </w:style>
  <w:style w:type="character" w:customStyle="1" w:styleId="StylecardCharCharChar11ptChar">
    <w:name w:val="Style card Char Char Char + 11 pt Char"/>
    <w:basedOn w:val="cardCharCharCharChar"/>
    <w:link w:val="StylecardCharCharChar11pt"/>
    <w:rsid w:val="00B309C5"/>
    <w:rPr>
      <w:rFonts w:ascii="Times New Roman" w:hAnsi="Times New Roman"/>
      <w:szCs w:val="20"/>
    </w:rPr>
  </w:style>
  <w:style w:type="character" w:customStyle="1" w:styleId="cardCharCharCharChar">
    <w:name w:val="card Char Char Char Char"/>
    <w:basedOn w:val="DefaultParagraphFont"/>
    <w:rsid w:val="00B309C5"/>
  </w:style>
  <w:style w:type="paragraph" w:customStyle="1" w:styleId="StyleCards11pt">
    <w:name w:val="Style Cards + 11 pt"/>
    <w:basedOn w:val="Cards0"/>
    <w:link w:val="StyleCards11ptChar"/>
    <w:qFormat/>
    <w:rsid w:val="00B309C5"/>
    <w:pPr>
      <w:autoSpaceDE w:val="0"/>
      <w:autoSpaceDN w:val="0"/>
      <w:adjustRightInd w:val="0"/>
      <w:ind w:left="432" w:right="432"/>
      <w:jc w:val="both"/>
    </w:pPr>
    <w:rPr>
      <w:sz w:val="20"/>
      <w:szCs w:val="20"/>
    </w:rPr>
  </w:style>
  <w:style w:type="character" w:customStyle="1" w:styleId="StyleCards11ptChar">
    <w:name w:val="Style Cards + 11 pt Char"/>
    <w:basedOn w:val="CardsChar"/>
    <w:link w:val="StyleCards11pt"/>
    <w:rsid w:val="00B309C5"/>
    <w:rPr>
      <w:rFonts w:ascii="Times New Roman" w:hAnsi="Times New Roman"/>
      <w:sz w:val="20"/>
      <w:szCs w:val="20"/>
      <w:lang w:val="en-US" w:eastAsia="en-US" w:bidi="ar-SA"/>
    </w:rPr>
  </w:style>
  <w:style w:type="paragraph" w:customStyle="1" w:styleId="StyleCards11ptUnderline">
    <w:name w:val="Style Cards + 11 pt Underline"/>
    <w:basedOn w:val="Cards0"/>
    <w:link w:val="StyleCards11ptUnderlineChar"/>
    <w:qFormat/>
    <w:rsid w:val="00B309C5"/>
    <w:pPr>
      <w:autoSpaceDE w:val="0"/>
      <w:autoSpaceDN w:val="0"/>
      <w:adjustRightInd w:val="0"/>
      <w:ind w:left="432" w:right="432"/>
      <w:jc w:val="both"/>
    </w:pPr>
    <w:rPr>
      <w:sz w:val="20"/>
      <w:szCs w:val="20"/>
      <w:u w:val="single"/>
    </w:rPr>
  </w:style>
  <w:style w:type="character" w:customStyle="1" w:styleId="StyleCards11ptUnderlineChar">
    <w:name w:val="Style Cards + 11 pt Underline Char"/>
    <w:link w:val="StyleCards11ptUnderline"/>
    <w:rsid w:val="00B309C5"/>
    <w:rPr>
      <w:rFonts w:ascii="Times New Roman" w:hAnsi="Times New Roman"/>
      <w:sz w:val="20"/>
      <w:szCs w:val="20"/>
      <w:u w:val="single"/>
    </w:rPr>
  </w:style>
  <w:style w:type="paragraph" w:customStyle="1" w:styleId="StyleCards11ptBoldUnderline">
    <w:name w:val="Style Cards + 11 pt Bold Underline"/>
    <w:basedOn w:val="Cards0"/>
    <w:link w:val="StyleCards11ptBoldUnderlineChar"/>
    <w:qFormat/>
    <w:rsid w:val="00B309C5"/>
    <w:pPr>
      <w:autoSpaceDE w:val="0"/>
      <w:autoSpaceDN w:val="0"/>
      <w:adjustRightInd w:val="0"/>
      <w:ind w:left="432" w:right="432"/>
      <w:jc w:val="both"/>
    </w:pPr>
    <w:rPr>
      <w:b/>
      <w:bCs/>
      <w:sz w:val="20"/>
      <w:szCs w:val="20"/>
      <w:u w:val="single"/>
    </w:rPr>
  </w:style>
  <w:style w:type="character" w:customStyle="1" w:styleId="StyleCards11ptBoldUnderlineChar">
    <w:name w:val="Style Cards + 11 pt Bold Underline Char"/>
    <w:link w:val="StyleCards11ptBoldUnderline"/>
    <w:rsid w:val="00B309C5"/>
    <w:rPr>
      <w:rFonts w:ascii="Times New Roman" w:hAnsi="Times New Roman"/>
      <w:b/>
      <w:bCs/>
      <w:sz w:val="20"/>
      <w:szCs w:val="20"/>
      <w:u w:val="singl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B309C5"/>
    <w:pPr>
      <w:autoSpaceDE w:val="0"/>
      <w:autoSpaceDN w:val="0"/>
      <w:adjustRightInd w:val="0"/>
      <w:ind w:left="432" w:right="432"/>
      <w:jc w:val="both"/>
    </w:pPr>
    <w:rPr>
      <w:b/>
      <w:bCs/>
      <w:sz w:val="20"/>
      <w:szCs w:val="20"/>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B309C5"/>
    <w:rPr>
      <w:rFonts w:ascii="Times New Roman" w:hAnsi="Times New Roman"/>
      <w:b/>
      <w:bCs/>
      <w:sz w:val="20"/>
      <w:szCs w:val="20"/>
      <w:u w:val="single"/>
      <w:bdr w:val="single" w:sz="4" w:space="0" w:color="auto"/>
    </w:rPr>
  </w:style>
  <w:style w:type="paragraph" w:customStyle="1" w:styleId="StyleSmall11pt">
    <w:name w:val="Style Small + 11 pt"/>
    <w:basedOn w:val="Small"/>
    <w:qFormat/>
    <w:rsid w:val="00B309C5"/>
    <w:pPr>
      <w:tabs>
        <w:tab w:val="clear" w:pos="288"/>
        <w:tab w:val="clear" w:pos="720"/>
      </w:tabs>
    </w:pPr>
    <w:rPr>
      <w:rFonts w:ascii="Times" w:hAnsi="Times"/>
      <w:sz w:val="20"/>
    </w:rPr>
  </w:style>
  <w:style w:type="character" w:customStyle="1" w:styleId="Style11ptThickunderline">
    <w:name w:val="Style 11 pt Thick underline"/>
    <w:rsid w:val="00B309C5"/>
    <w:rPr>
      <w:sz w:val="20"/>
      <w:u w:val="thick"/>
    </w:rPr>
  </w:style>
  <w:style w:type="character" w:customStyle="1" w:styleId="Style11ptBoldThickunderline">
    <w:name w:val="Style 11 pt Bold Thick underline"/>
    <w:rsid w:val="00B309C5"/>
    <w:rPr>
      <w:b/>
      <w:bCs/>
      <w:sz w:val="20"/>
      <w:u w:val="thick"/>
    </w:rPr>
  </w:style>
  <w:style w:type="paragraph" w:customStyle="1" w:styleId="StyleNormalFont11ptUnderline">
    <w:name w:val="Style Normal Font + 11 pt Underline"/>
    <w:basedOn w:val="NormalFont"/>
    <w:link w:val="StyleNormalFont11ptUnderlineChar"/>
    <w:qFormat/>
    <w:rsid w:val="00B309C5"/>
    <w:rPr>
      <w:u w:val="single"/>
    </w:rPr>
  </w:style>
  <w:style w:type="character" w:customStyle="1" w:styleId="StyleNormalFont11ptUnderlineChar">
    <w:name w:val="Style Normal Font + 11 pt Underline Char"/>
    <w:link w:val="StyleNormalFont11ptUnderline"/>
    <w:rsid w:val="00B309C5"/>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qFormat/>
    <w:rsid w:val="00B309C5"/>
    <w:rPr>
      <w:b/>
      <w:bCs/>
      <w:u w:val="single"/>
    </w:rPr>
  </w:style>
  <w:style w:type="character" w:customStyle="1" w:styleId="StyleNormalFont11ptBoldUnderlineChar">
    <w:name w:val="Style Normal Font + 11 pt Bold Underline Char"/>
    <w:link w:val="StyleNormalFont11ptBoldUnderline"/>
    <w:rsid w:val="00B309C5"/>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rsid w:val="00B309C5"/>
    <w:rPr>
      <w:rFonts w:ascii="Meridien-Italic" w:hAnsi="Meridien-Italic"/>
      <w:i/>
      <w:iCs/>
      <w:sz w:val="20"/>
      <w:u w:val="single"/>
    </w:rPr>
  </w:style>
  <w:style w:type="paragraph" w:customStyle="1" w:styleId="StyleStyle1Bold">
    <w:name w:val="Style Style1 + Bold"/>
    <w:basedOn w:val="Style1"/>
    <w:link w:val="StyleStyle1BoldChar"/>
    <w:qFormat/>
    <w:rsid w:val="00B309C5"/>
    <w:pPr>
      <w:ind w:left="0" w:right="0"/>
    </w:pPr>
    <w:rPr>
      <w:rFonts w:ascii="Times New Roman" w:hAnsi="Times New Roman"/>
      <w:b/>
      <w:bCs/>
      <w:strike w:val="0"/>
      <w:color w:val="auto"/>
      <w:sz w:val="20"/>
      <w:u w:val="single"/>
      <w:lang w:eastAsia="zh-CN"/>
    </w:rPr>
  </w:style>
  <w:style w:type="character" w:customStyle="1" w:styleId="StyleStyle1BoldChar">
    <w:name w:val="Style Style1 + Bold Char"/>
    <w:link w:val="StyleStyle1Bold"/>
    <w:rsid w:val="00B309C5"/>
    <w:rPr>
      <w:rFonts w:ascii="Times New Roman" w:hAnsi="Times New Roman"/>
      <w:b/>
      <w:bCs/>
      <w:sz w:val="20"/>
      <w:u w:val="single"/>
      <w:lang w:eastAsia="zh-CN"/>
    </w:rPr>
  </w:style>
  <w:style w:type="paragraph" w:customStyle="1" w:styleId="StyleLeft021">
    <w:name w:val="Style Left:  0.2&quot;1"/>
    <w:basedOn w:val="Normal"/>
    <w:qFormat/>
    <w:rsid w:val="00B309C5"/>
    <w:pPr>
      <w:ind w:left="288"/>
    </w:pPr>
    <w:rPr>
      <w:rFonts w:ascii="Times New Roman" w:hAnsi="Times New Roman"/>
      <w:szCs w:val="20"/>
      <w:lang w:eastAsia="zh-CN"/>
    </w:rPr>
  </w:style>
  <w:style w:type="character" w:customStyle="1" w:styleId="Styleunderline10ptBold">
    <w:name w:val="Style underline + 10 pt Bold"/>
    <w:rsid w:val="00B309C5"/>
    <w:rPr>
      <w:bCs/>
      <w:sz w:val="20"/>
      <w:u w:val="single"/>
    </w:rPr>
  </w:style>
  <w:style w:type="character" w:customStyle="1" w:styleId="Style13ptBoldUnderlineBorderSinglesolidlineAuto">
    <w:name w:val="Style 13 pt Bold Underline Border: : (Single solid line Auto  ..."/>
    <w:rsid w:val="00B309C5"/>
    <w:rPr>
      <w:b/>
      <w:bCs/>
      <w:sz w:val="20"/>
      <w:u w:val="single"/>
      <w:bdr w:val="single" w:sz="4" w:space="0" w:color="auto"/>
    </w:rPr>
  </w:style>
  <w:style w:type="paragraph" w:customStyle="1" w:styleId="StyleCards11ptBlackUnderline">
    <w:name w:val="Style Cards + 11 pt Black Underline"/>
    <w:basedOn w:val="Cards0"/>
    <w:link w:val="StyleCards11ptBlackUnderlineChar"/>
    <w:qFormat/>
    <w:rsid w:val="00B309C5"/>
    <w:pPr>
      <w:autoSpaceDE w:val="0"/>
      <w:autoSpaceDN w:val="0"/>
      <w:adjustRightInd w:val="0"/>
      <w:ind w:left="432" w:right="432"/>
      <w:jc w:val="both"/>
    </w:pPr>
    <w:rPr>
      <w:color w:val="000000"/>
      <w:sz w:val="20"/>
      <w:szCs w:val="20"/>
      <w:u w:val="single"/>
    </w:rPr>
  </w:style>
  <w:style w:type="character" w:customStyle="1" w:styleId="StyleCards11ptBlackUnderlineChar">
    <w:name w:val="Style Cards + 11 pt Black Underline Char"/>
    <w:link w:val="StyleCards11ptBlackUnderline"/>
    <w:rsid w:val="00B309C5"/>
    <w:rPr>
      <w:rFonts w:ascii="Times New Roman" w:hAnsi="Times New Roman"/>
      <w:color w:val="000000"/>
      <w:sz w:val="20"/>
      <w:szCs w:val="20"/>
      <w:u w:val="single"/>
    </w:rPr>
  </w:style>
  <w:style w:type="paragraph" w:customStyle="1" w:styleId="StyleCards11ptBoldBlackUnderline">
    <w:name w:val="Style Cards + 11 pt Bold Black Underline"/>
    <w:basedOn w:val="Cards0"/>
    <w:link w:val="StyleCards11ptBoldBlackUnderlineChar"/>
    <w:qFormat/>
    <w:rsid w:val="00B309C5"/>
    <w:pPr>
      <w:autoSpaceDE w:val="0"/>
      <w:autoSpaceDN w:val="0"/>
      <w:adjustRightInd w:val="0"/>
      <w:ind w:left="432" w:right="432"/>
      <w:jc w:val="both"/>
    </w:pPr>
    <w:rPr>
      <w:b/>
      <w:bCs/>
      <w:color w:val="000000"/>
      <w:sz w:val="20"/>
      <w:szCs w:val="20"/>
      <w:u w:val="single"/>
    </w:rPr>
  </w:style>
  <w:style w:type="character" w:customStyle="1" w:styleId="StyleCards11ptBoldBlackUnderlineChar">
    <w:name w:val="Style Cards + 11 pt Bold Black Underline Char"/>
    <w:link w:val="StyleCards11ptBoldBlackUnderline"/>
    <w:rsid w:val="00B309C5"/>
    <w:rPr>
      <w:rFonts w:ascii="Times New Roman" w:hAnsi="Times New Roman"/>
      <w:b/>
      <w:bCs/>
      <w:color w:val="000000"/>
      <w:sz w:val="20"/>
      <w:szCs w:val="20"/>
      <w:u w:val="single"/>
    </w:rPr>
  </w:style>
  <w:style w:type="paragraph" w:customStyle="1" w:styleId="Style60">
    <w:name w:val="Style 6"/>
    <w:qFormat/>
    <w:rsid w:val="00B309C5"/>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spip">
    <w:name w:val="spip"/>
    <w:basedOn w:val="Normal"/>
    <w:qFormat/>
    <w:rsid w:val="00B309C5"/>
    <w:pPr>
      <w:spacing w:before="120" w:after="120" w:line="240" w:lineRule="atLeast"/>
      <w:ind w:left="120" w:right="120"/>
    </w:pPr>
    <w:rPr>
      <w:rFonts w:ascii="Times New Roman" w:hAnsi="Times New Roman"/>
      <w:sz w:val="18"/>
      <w:szCs w:val="18"/>
    </w:rPr>
  </w:style>
  <w:style w:type="character" w:customStyle="1" w:styleId="CharCharChar2">
    <w:name w:val="Char Char Char2"/>
    <w:rsid w:val="00B309C5"/>
    <w:rPr>
      <w:rFonts w:cs="Arial"/>
      <w:b/>
      <w:bCs/>
      <w:szCs w:val="32"/>
      <w:lang w:val="en-US" w:eastAsia="en-US" w:bidi="ar-SA"/>
    </w:rPr>
  </w:style>
  <w:style w:type="paragraph" w:customStyle="1" w:styleId="CardTagandCite">
    <w:name w:val="Card Tag and Cite"/>
    <w:next w:val="Normal"/>
    <w:link w:val="CardTagandCiteChar"/>
    <w:qFormat/>
    <w:rsid w:val="00B309C5"/>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link w:val="CardTagandCite"/>
    <w:rsid w:val="00B309C5"/>
    <w:rPr>
      <w:rFonts w:ascii="Arial Narrow" w:eastAsia="Times New Roman" w:hAnsi="Arial Narrow" w:cs="Times New Roman"/>
      <w:b/>
      <w:sz w:val="26"/>
      <w:szCs w:val="24"/>
    </w:rPr>
  </w:style>
  <w:style w:type="paragraph" w:customStyle="1" w:styleId="CardText10">
    <w:name w:val="Card Text 1"/>
    <w:link w:val="CardText1Char"/>
    <w:qFormat/>
    <w:rsid w:val="00B309C5"/>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0"/>
    <w:rsid w:val="00B309C5"/>
    <w:rPr>
      <w:rFonts w:ascii="Arial Narrow" w:eastAsia="Times New Roman" w:hAnsi="Arial Narrow" w:cs="Times New Roman"/>
      <w:color w:val="000000"/>
      <w:u w:val="single"/>
    </w:rPr>
  </w:style>
  <w:style w:type="character" w:customStyle="1" w:styleId="CardText2Char">
    <w:name w:val="Card Text 2 Char"/>
    <w:link w:val="CardText20"/>
    <w:rsid w:val="00B309C5"/>
    <w:rPr>
      <w:rFonts w:ascii="Arial Narrow" w:hAnsi="Arial Narrow"/>
      <w:b/>
      <w:color w:val="000000"/>
      <w:u w:val="single"/>
    </w:rPr>
  </w:style>
  <w:style w:type="paragraph" w:customStyle="1" w:styleId="CardText20">
    <w:name w:val="Card Text 2"/>
    <w:basedOn w:val="CardText10"/>
    <w:link w:val="CardText2Char"/>
    <w:qFormat/>
    <w:rsid w:val="00B309C5"/>
    <w:rPr>
      <w:rFonts w:eastAsiaTheme="minorHAnsi" w:cstheme="minorBidi"/>
      <w:b/>
    </w:rPr>
  </w:style>
  <w:style w:type="character" w:customStyle="1" w:styleId="mainheading">
    <w:name w:val="mainheading"/>
    <w:basedOn w:val="DefaultParagraphFont"/>
    <w:rsid w:val="00B309C5"/>
  </w:style>
  <w:style w:type="character" w:customStyle="1" w:styleId="StyleStyleunderlineBold11ptBold">
    <w:name w:val="Style Style underline + Bold + 11 pt Bold"/>
    <w:rsid w:val="00B309C5"/>
    <w:rPr>
      <w:b/>
      <w:bCs/>
      <w:sz w:val="20"/>
      <w:u w:val="single"/>
    </w:rPr>
  </w:style>
  <w:style w:type="character" w:customStyle="1" w:styleId="StyleunderlineBold">
    <w:name w:val="Style underline + Bold"/>
    <w:rsid w:val="00B309C5"/>
    <w:rPr>
      <w:bCs/>
      <w:u w:val="single"/>
    </w:rPr>
  </w:style>
  <w:style w:type="character" w:customStyle="1" w:styleId="StyleStyleunderlineAsianTimesNewRomanBold11pt">
    <w:name w:val="Style Style underline + (Asian) Times New Roman Bold + 11 pt"/>
    <w:rsid w:val="00B309C5"/>
    <w:rPr>
      <w:rFonts w:eastAsia="Times New Roman"/>
      <w:bCs/>
      <w:sz w:val="20"/>
      <w:u w:val="single"/>
    </w:rPr>
  </w:style>
  <w:style w:type="character" w:customStyle="1" w:styleId="StyleunderlineAsianTimesNewRomanBold">
    <w:name w:val="Style underline + (Asian) Times New Roman Bold"/>
    <w:rsid w:val="00B309C5"/>
    <w:rPr>
      <w:rFonts w:eastAsia="Times New Roman"/>
      <w:bCs/>
      <w:u w:val="single"/>
    </w:rPr>
  </w:style>
  <w:style w:type="character" w:customStyle="1" w:styleId="StyleStyleunderlineBold11pt">
    <w:name w:val="Style Style underline + Bold + 11 pt"/>
    <w:rsid w:val="00B309C5"/>
    <w:rPr>
      <w:bCs/>
      <w:sz w:val="20"/>
      <w:u w:val="single"/>
    </w:rPr>
  </w:style>
  <w:style w:type="paragraph" w:customStyle="1" w:styleId="msolistparagraph0">
    <w:name w:val="msolistparagraph"/>
    <w:basedOn w:val="Normal"/>
    <w:qFormat/>
    <w:rsid w:val="00B309C5"/>
    <w:pPr>
      <w:spacing w:before="100" w:beforeAutospacing="1" w:after="100" w:afterAutospacing="1"/>
    </w:pPr>
    <w:rPr>
      <w:rFonts w:ascii="Times New Roman" w:hAnsi="Times New Roman"/>
      <w:sz w:val="24"/>
    </w:rPr>
  </w:style>
  <w:style w:type="paragraph" w:customStyle="1" w:styleId="msonormalcxspmiddle">
    <w:name w:val="msonormalcxspmiddle"/>
    <w:basedOn w:val="Normal"/>
    <w:qFormat/>
    <w:rsid w:val="00B309C5"/>
    <w:pPr>
      <w:spacing w:before="100" w:beforeAutospacing="1" w:after="100" w:afterAutospacing="1"/>
    </w:pPr>
    <w:rPr>
      <w:rFonts w:ascii="Times New Roman" w:hAnsi="Times New Roman"/>
      <w:sz w:val="24"/>
    </w:rPr>
  </w:style>
  <w:style w:type="paragraph" w:customStyle="1" w:styleId="msonormalcxsplast">
    <w:name w:val="msonormalcxsplast"/>
    <w:basedOn w:val="Normal"/>
    <w:qFormat/>
    <w:rsid w:val="00B309C5"/>
    <w:pPr>
      <w:spacing w:before="100" w:beforeAutospacing="1" w:after="100" w:afterAutospacing="1"/>
    </w:pPr>
    <w:rPr>
      <w:rFonts w:ascii="Times New Roman" w:hAnsi="Times New Roman"/>
      <w:sz w:val="24"/>
    </w:rPr>
  </w:style>
  <w:style w:type="paragraph" w:customStyle="1" w:styleId="msolistparagraphcxsplast">
    <w:name w:val="msolistparagraphcxsplast"/>
    <w:basedOn w:val="Normal"/>
    <w:qFormat/>
    <w:rsid w:val="00B309C5"/>
    <w:pPr>
      <w:spacing w:before="100" w:beforeAutospacing="1" w:after="100" w:afterAutospacing="1"/>
    </w:pPr>
    <w:rPr>
      <w:rFonts w:ascii="Times New Roman" w:hAnsi="Times New Roman"/>
      <w:sz w:val="24"/>
    </w:rPr>
  </w:style>
  <w:style w:type="paragraph" w:customStyle="1" w:styleId="Card-Text">
    <w:name w:val="Card-Text"/>
    <w:basedOn w:val="Normal"/>
    <w:next w:val="Normal"/>
    <w:qFormat/>
    <w:rsid w:val="00B309C5"/>
    <w:pPr>
      <w:spacing w:before="120"/>
      <w:ind w:left="288" w:right="288"/>
      <w:jc w:val="both"/>
    </w:pPr>
    <w:rPr>
      <w:rFonts w:ascii="Cambria" w:hAnsi="Cambria"/>
    </w:rPr>
  </w:style>
  <w:style w:type="paragraph" w:customStyle="1" w:styleId="FileTitle">
    <w:name w:val="File Title"/>
    <w:basedOn w:val="Heading1"/>
    <w:qFormat/>
    <w:rsid w:val="00B309C5"/>
    <w:pPr>
      <w:keepNext w:val="0"/>
      <w:keepLines w:val="0"/>
      <w:pageBreakBefore w:val="0"/>
      <w:pBdr>
        <w:top w:val="none" w:sz="0" w:space="0" w:color="auto"/>
        <w:left w:val="none" w:sz="0" w:space="0" w:color="auto"/>
        <w:bottom w:val="none" w:sz="0" w:space="0" w:color="auto"/>
        <w:right w:val="none" w:sz="0" w:space="0" w:color="auto"/>
      </w:pBdr>
      <w:shd w:val="clear" w:color="auto" w:fill="000000" w:themeFill="text1"/>
      <w:spacing w:after="120"/>
      <w:outlineLvl w:val="9"/>
    </w:pPr>
    <w:rPr>
      <w:rFonts w:ascii="Cambria" w:eastAsia="SimSun" w:hAnsi="Cambria" w:cs="Times New Roman"/>
      <w:smallCaps/>
      <w:color w:val="FFFFFF" w:themeColor="background1"/>
      <w:sz w:val="72"/>
      <w:szCs w:val="28"/>
      <w:u w:val="single"/>
      <w:lang w:eastAsia="zh-CN"/>
    </w:rPr>
  </w:style>
  <w:style w:type="character" w:customStyle="1" w:styleId="Heading2CharCharCharCharCharCharCharChar">
    <w:name w:val="Heading 2 Char Char Char Char Char Char Char Char"/>
    <w:rsid w:val="00B309C5"/>
    <w:rPr>
      <w:rFonts w:cs="Arial"/>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309C5"/>
    <w:rPr>
      <w:rFonts w:ascii="Times New Roman" w:hAnsi="Times New Roman"/>
      <w:b/>
      <w:u w:val="single"/>
    </w:rPr>
  </w:style>
  <w:style w:type="character" w:customStyle="1" w:styleId="BoldandUnderlineCharCharCharCharCharChar">
    <w:name w:val="Bold and Underline Char Char Char Char Char Char"/>
    <w:link w:val="BoldandUnderlineCharCharCharCharChar"/>
    <w:rsid w:val="00B309C5"/>
    <w:rPr>
      <w:rFonts w:ascii="Times New Roman" w:hAnsi="Times New Roman"/>
      <w:b/>
      <w:u w:val="single"/>
    </w:rPr>
  </w:style>
  <w:style w:type="character" w:customStyle="1" w:styleId="UnderlineCharCharCharCharChar">
    <w:name w:val="Underline Char Char Char Char Char"/>
    <w:rsid w:val="00B309C5"/>
    <w:rPr>
      <w:szCs w:val="24"/>
      <w:u w:val="single"/>
    </w:rPr>
  </w:style>
  <w:style w:type="character" w:customStyle="1" w:styleId="Style9ptBoldUnderline">
    <w:name w:val="Style 9 pt Bold Underline"/>
    <w:rsid w:val="00B309C5"/>
    <w:rPr>
      <w:bCs/>
      <w:sz w:val="18"/>
      <w:u w:val="single"/>
    </w:rPr>
  </w:style>
  <w:style w:type="paragraph" w:customStyle="1" w:styleId="StyleHeading3Underline">
    <w:name w:val="Style Heading 3 + Underline"/>
    <w:basedOn w:val="Heading3"/>
    <w:link w:val="StyleHeading3UnderlineChar"/>
    <w:qFormat/>
    <w:rsid w:val="00B309C5"/>
    <w:pPr>
      <w:keepLines w:val="0"/>
      <w:pageBreakBefore w:val="0"/>
      <w:shd w:val="clear" w:color="auto" w:fill="FFFF00"/>
      <w:spacing w:before="0" w:after="60"/>
      <w:jc w:val="both"/>
    </w:pPr>
    <w:rPr>
      <w:rFonts w:ascii="Times New Roman" w:eastAsia="SimSun" w:hAnsi="Times New Roman" w:cs="Times New Roman"/>
      <w:bCs/>
      <w:smallCaps/>
      <w:color w:val="000000"/>
      <w:sz w:val="24"/>
      <w:szCs w:val="26"/>
      <w:u w:val="thick"/>
      <w:lang w:eastAsia="zh-CN"/>
    </w:rPr>
  </w:style>
  <w:style w:type="character" w:customStyle="1" w:styleId="StyleHeading3UnderlineChar">
    <w:name w:val="Style Heading 3 + Underline Char"/>
    <w:link w:val="StyleHeading3Underline"/>
    <w:rsid w:val="00B309C5"/>
    <w:rPr>
      <w:rFonts w:ascii="Times New Roman" w:eastAsia="SimSun" w:hAnsi="Times New Roman" w:cs="Times New Roman"/>
      <w:b/>
      <w:bCs/>
      <w:smallCaps/>
      <w:color w:val="000000"/>
      <w:sz w:val="24"/>
      <w:szCs w:val="26"/>
      <w:u w:val="thick"/>
      <w:shd w:val="clear" w:color="auto" w:fill="FFFF00"/>
      <w:lang w:eastAsia="zh-CN"/>
    </w:rPr>
  </w:style>
  <w:style w:type="character" w:customStyle="1" w:styleId="Style9ptBoldUnderline1">
    <w:name w:val="Style 9 pt Bold Underline1"/>
    <w:rsid w:val="00B309C5"/>
    <w:rPr>
      <w:bCs/>
      <w:sz w:val="22"/>
      <w:u w:val="single"/>
    </w:rPr>
  </w:style>
  <w:style w:type="paragraph" w:customStyle="1" w:styleId="FullText">
    <w:name w:val="Full Text"/>
    <w:basedOn w:val="Normal"/>
    <w:qFormat/>
    <w:rsid w:val="00B309C5"/>
    <w:rPr>
      <w:rFonts w:ascii="Arial Narrow" w:hAnsi="Arial Narrow"/>
    </w:rPr>
  </w:style>
  <w:style w:type="character" w:customStyle="1" w:styleId="CircleChar">
    <w:name w:val="Circle Char"/>
    <w:rsid w:val="00B309C5"/>
    <w:rPr>
      <w:b/>
      <w:u w:val="words"/>
    </w:rPr>
  </w:style>
  <w:style w:type="character" w:customStyle="1" w:styleId="BlockNameChar1">
    <w:name w:val="Block Name Char1"/>
    <w:rsid w:val="00B309C5"/>
    <w:rPr>
      <w:rFonts w:cs="Arial"/>
      <w:b/>
      <w:bCs/>
      <w:szCs w:val="32"/>
    </w:rPr>
  </w:style>
  <w:style w:type="paragraph" w:styleId="ListBullet">
    <w:name w:val="List Bullet"/>
    <w:basedOn w:val="Normal"/>
    <w:link w:val="ListBulletChar"/>
    <w:rsid w:val="00B309C5"/>
    <w:pPr>
      <w:tabs>
        <w:tab w:val="num" w:pos="1080"/>
      </w:tabs>
      <w:ind w:left="1080" w:hanging="360"/>
    </w:pPr>
    <w:rPr>
      <w:rFonts w:ascii="Times New Roman" w:hAnsi="Times New Roman"/>
    </w:rPr>
  </w:style>
  <w:style w:type="character" w:customStyle="1" w:styleId="subject">
    <w:name w:val="subject"/>
    <w:basedOn w:val="DefaultParagraphFont"/>
    <w:rsid w:val="00B309C5"/>
  </w:style>
  <w:style w:type="character" w:customStyle="1" w:styleId="abstract">
    <w:name w:val="abstract"/>
    <w:basedOn w:val="DefaultParagraphFont"/>
    <w:rsid w:val="00B309C5"/>
  </w:style>
  <w:style w:type="character" w:customStyle="1" w:styleId="Style9ptUnderline">
    <w:name w:val="Style 9 pt Underline"/>
    <w:rsid w:val="00B309C5"/>
    <w:rPr>
      <w:sz w:val="20"/>
      <w:u w:val="single"/>
    </w:rPr>
  </w:style>
  <w:style w:type="character" w:customStyle="1" w:styleId="StyleTimesNewRoman9pt">
    <w:name w:val="Style Times New Roman 9 pt"/>
    <w:rsid w:val="00B309C5"/>
    <w:rPr>
      <w:sz w:val="20"/>
    </w:rPr>
  </w:style>
  <w:style w:type="paragraph" w:customStyle="1" w:styleId="StyleStyle49ptBold">
    <w:name w:val="Style Style4 + 9 pt Bold"/>
    <w:basedOn w:val="Style4"/>
    <w:link w:val="StyleStyle49ptBoldChar"/>
    <w:qFormat/>
    <w:rsid w:val="00B309C5"/>
    <w:rPr>
      <w:rFonts w:ascii="Times New Roman" w:hAnsi="Times New Roman"/>
      <w:bCs/>
      <w:sz w:val="20"/>
      <w:u w:val="single"/>
    </w:rPr>
  </w:style>
  <w:style w:type="character" w:customStyle="1" w:styleId="StyleStyle49ptBoldChar">
    <w:name w:val="Style Style4 + 9 pt Bold Char"/>
    <w:link w:val="StyleStyle49ptBold"/>
    <w:rsid w:val="00B309C5"/>
    <w:rPr>
      <w:rFonts w:ascii="Times New Roman" w:hAnsi="Times New Roman"/>
      <w:b/>
      <w:bCs/>
      <w:sz w:val="20"/>
      <w:u w:val="single"/>
    </w:rPr>
  </w:style>
  <w:style w:type="character" w:customStyle="1" w:styleId="Style9ptUnderline1">
    <w:name w:val="Style 9 pt Underline1"/>
    <w:rsid w:val="00B309C5"/>
    <w:rPr>
      <w:sz w:val="20"/>
      <w:u w:val="single"/>
    </w:rPr>
  </w:style>
  <w:style w:type="character" w:customStyle="1" w:styleId="Styleunderline9pt">
    <w:name w:val="Style underline + 9 pt"/>
    <w:rsid w:val="00B309C5"/>
    <w:rPr>
      <w:sz w:val="20"/>
      <w:u w:val="single"/>
    </w:rPr>
  </w:style>
  <w:style w:type="paragraph" w:customStyle="1" w:styleId="StyleStyleStyle49pt11pt">
    <w:name w:val="Style Style Style4 + 9 pt + 11 pt"/>
    <w:basedOn w:val="StyleStyle49pt"/>
    <w:link w:val="StyleStyleStyle49pt11ptChar"/>
    <w:qFormat/>
    <w:rsid w:val="00B309C5"/>
  </w:style>
  <w:style w:type="character" w:customStyle="1" w:styleId="StyleStyleStyle49pt11ptChar">
    <w:name w:val="Style Style Style4 + 9 pt + 11 pt Char"/>
    <w:basedOn w:val="StyleStyle49ptChar"/>
    <w:link w:val="StyleStyleStyle49pt11pt"/>
    <w:rsid w:val="00B309C5"/>
    <w:rPr>
      <w:rFonts w:ascii="Times New Roman" w:hAnsi="Times New Roman"/>
      <w:sz w:val="20"/>
      <w:szCs w:val="24"/>
      <w:u w:val="single"/>
    </w:rPr>
  </w:style>
  <w:style w:type="character" w:customStyle="1" w:styleId="Style9ptUnderline2">
    <w:name w:val="Style 9 pt Underline2"/>
    <w:rsid w:val="00B309C5"/>
    <w:rPr>
      <w:sz w:val="20"/>
      <w:u w:val="single"/>
    </w:rPr>
  </w:style>
  <w:style w:type="character" w:customStyle="1" w:styleId="Styleunderline9pt1">
    <w:name w:val="Style underline + 9 pt1"/>
    <w:rsid w:val="00B309C5"/>
    <w:rPr>
      <w:rFonts w:ascii="Times New Roman" w:hAnsi="Times New Roman"/>
      <w:sz w:val="20"/>
      <w:u w:val="single"/>
    </w:rPr>
  </w:style>
  <w:style w:type="character" w:customStyle="1" w:styleId="Style9ptBlackUnderline">
    <w:name w:val="Style 9 pt Black Underline"/>
    <w:rsid w:val="00B309C5"/>
    <w:rPr>
      <w:color w:val="000000"/>
      <w:sz w:val="20"/>
      <w:u w:val="single"/>
    </w:rPr>
  </w:style>
  <w:style w:type="character" w:customStyle="1" w:styleId="StyleunderlineArialNarrow9pt">
    <w:name w:val="Style underline + Arial Narrow 9 pt"/>
    <w:rsid w:val="00B309C5"/>
    <w:rPr>
      <w:rFonts w:ascii="Times New Roman" w:hAnsi="Times New Roman"/>
      <w:sz w:val="20"/>
      <w:u w:val="single"/>
    </w:rPr>
  </w:style>
  <w:style w:type="paragraph" w:customStyle="1" w:styleId="Stylecard7pt">
    <w:name w:val="Style card + 7 pt"/>
    <w:basedOn w:val="card1"/>
    <w:link w:val="Stylecard7ptChar"/>
    <w:qFormat/>
    <w:rsid w:val="00B309C5"/>
    <w:rPr>
      <w:sz w:val="14"/>
      <w:szCs w:val="24"/>
    </w:rPr>
  </w:style>
  <w:style w:type="character" w:customStyle="1" w:styleId="Stylecard7ptChar">
    <w:name w:val="Style card + 7 pt Char"/>
    <w:link w:val="Stylecard7pt"/>
    <w:rsid w:val="00B309C5"/>
    <w:rPr>
      <w:rFonts w:ascii="Times New Roman" w:hAnsi="Times New Roman"/>
      <w:sz w:val="14"/>
      <w:szCs w:val="24"/>
    </w:rPr>
  </w:style>
  <w:style w:type="character" w:customStyle="1" w:styleId="Style9ptItalicUnderline">
    <w:name w:val="Style 9 pt Italic Underline"/>
    <w:rsid w:val="00B309C5"/>
    <w:rPr>
      <w:i/>
      <w:iCs/>
      <w:sz w:val="20"/>
      <w:u w:val="single"/>
    </w:rPr>
  </w:style>
  <w:style w:type="paragraph" w:customStyle="1" w:styleId="StyleStyle49pt1">
    <w:name w:val="Style Style4 + 9 pt1"/>
    <w:basedOn w:val="Style4"/>
    <w:link w:val="StyleStyle49pt1Char"/>
    <w:qFormat/>
    <w:rsid w:val="00B309C5"/>
    <w:rPr>
      <w:rFonts w:ascii="Times New Roman" w:hAnsi="Times New Roman"/>
      <w:b w:val="0"/>
      <w:sz w:val="20"/>
      <w:szCs w:val="24"/>
      <w:u w:val="single"/>
    </w:rPr>
  </w:style>
  <w:style w:type="character" w:customStyle="1" w:styleId="StyleStyle49pt1Char">
    <w:name w:val="Style Style4 + 9 pt1 Char"/>
    <w:basedOn w:val="Style4Char"/>
    <w:link w:val="StyleStyle49pt1"/>
    <w:rsid w:val="00B309C5"/>
    <w:rPr>
      <w:rFonts w:ascii="Times New Roman" w:hAnsi="Times New Roman"/>
      <w:sz w:val="20"/>
      <w:szCs w:val="24"/>
      <w:u w:val="single"/>
    </w:rPr>
  </w:style>
  <w:style w:type="paragraph" w:customStyle="1" w:styleId="StyleStyle49ptBold1">
    <w:name w:val="Style Style4 + 9 pt Bold1"/>
    <w:basedOn w:val="Style4"/>
    <w:link w:val="StyleStyle49ptBold1Char"/>
    <w:qFormat/>
    <w:rsid w:val="00B309C5"/>
    <w:rPr>
      <w:rFonts w:ascii="Times New Roman" w:hAnsi="Times New Roman"/>
      <w:bCs/>
      <w:sz w:val="20"/>
      <w:u w:val="single"/>
    </w:rPr>
  </w:style>
  <w:style w:type="character" w:customStyle="1" w:styleId="StyleStyle49ptBold1Char">
    <w:name w:val="Style Style4 + 9 pt Bold1 Char"/>
    <w:link w:val="StyleStyle49ptBold1"/>
    <w:rsid w:val="00B309C5"/>
    <w:rPr>
      <w:rFonts w:ascii="Times New Roman" w:hAnsi="Times New Roman"/>
      <w:b/>
      <w:bCs/>
      <w:sz w:val="20"/>
      <w:u w:val="single"/>
    </w:rPr>
  </w:style>
  <w:style w:type="paragraph" w:customStyle="1" w:styleId="Stylecard9pt">
    <w:name w:val="Style card + 9 pt"/>
    <w:basedOn w:val="card1"/>
    <w:link w:val="Stylecard9ptChar"/>
    <w:qFormat/>
    <w:rsid w:val="00B309C5"/>
    <w:rPr>
      <w:szCs w:val="24"/>
    </w:rPr>
  </w:style>
  <w:style w:type="character" w:customStyle="1" w:styleId="Stylecard9ptChar">
    <w:name w:val="Style card + 9 pt Char"/>
    <w:link w:val="Stylecard9pt"/>
    <w:rsid w:val="00B309C5"/>
    <w:rPr>
      <w:rFonts w:ascii="Times New Roman" w:hAnsi="Times New Roman"/>
      <w:szCs w:val="24"/>
    </w:rPr>
  </w:style>
  <w:style w:type="character" w:customStyle="1" w:styleId="StyleunderlineArialNarrow9ptBold">
    <w:name w:val="Style underline + Arial Narrow 9 pt Bold"/>
    <w:rsid w:val="00B309C5"/>
    <w:rPr>
      <w:rFonts w:ascii="Times New Roman" w:hAnsi="Times New Roman"/>
      <w:b/>
      <w:bCs/>
      <w:sz w:val="20"/>
      <w:u w:val="single"/>
    </w:rPr>
  </w:style>
  <w:style w:type="paragraph" w:customStyle="1" w:styleId="StyleMinimize9pt">
    <w:name w:val="Style Minimize + 9 pt"/>
    <w:basedOn w:val="Minimize"/>
    <w:link w:val="StyleMinimize9ptChar"/>
    <w:qFormat/>
    <w:rsid w:val="00B309C5"/>
    <w:pPr>
      <w:widowControl/>
    </w:pPr>
    <w:rPr>
      <w:sz w:val="20"/>
    </w:rPr>
  </w:style>
  <w:style w:type="character" w:customStyle="1" w:styleId="StyleMinimize9ptChar">
    <w:name w:val="Style Minimize + 9 pt Char"/>
    <w:basedOn w:val="MinimizeChar"/>
    <w:link w:val="StyleMinimize9pt"/>
    <w:rsid w:val="00B309C5"/>
    <w:rPr>
      <w:color w:val="000000"/>
      <w:sz w:val="20"/>
    </w:rPr>
  </w:style>
  <w:style w:type="paragraph" w:customStyle="1" w:styleId="StyleMinimize7pt">
    <w:name w:val="Style Minimize + 7 pt"/>
    <w:basedOn w:val="Minimize"/>
    <w:link w:val="StyleMinimize7ptChar"/>
    <w:qFormat/>
    <w:rsid w:val="00B309C5"/>
    <w:pPr>
      <w:widowControl/>
    </w:pPr>
    <w:rPr>
      <w:sz w:val="14"/>
    </w:rPr>
  </w:style>
  <w:style w:type="character" w:customStyle="1" w:styleId="StyleMinimize7ptChar">
    <w:name w:val="Style Minimize + 7 pt Char"/>
    <w:link w:val="StyleMinimize7pt"/>
    <w:rsid w:val="00B309C5"/>
    <w:rPr>
      <w:color w:val="000000"/>
      <w:sz w:val="14"/>
    </w:rPr>
  </w:style>
  <w:style w:type="paragraph" w:customStyle="1" w:styleId="StyleMinimizeArialNarrow">
    <w:name w:val="Style Minimize + Arial Narrow"/>
    <w:basedOn w:val="Minimize"/>
    <w:link w:val="StyleMinimizeArialNarrowChar"/>
    <w:qFormat/>
    <w:rsid w:val="00B309C5"/>
    <w:pPr>
      <w:widowControl/>
    </w:pPr>
  </w:style>
  <w:style w:type="character" w:customStyle="1" w:styleId="StyleMinimizeArialNarrowChar">
    <w:name w:val="Style Minimize + Arial Narrow Char"/>
    <w:basedOn w:val="MinimizeChar"/>
    <w:link w:val="StyleMinimizeArialNarrow"/>
    <w:rsid w:val="00B309C5"/>
    <w:rPr>
      <w:color w:val="000000"/>
      <w:sz w:val="12"/>
    </w:rPr>
  </w:style>
  <w:style w:type="paragraph" w:customStyle="1" w:styleId="Style50">
    <w:name w:val="Style 5"/>
    <w:qFormat/>
    <w:rsid w:val="00B309C5"/>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rsid w:val="00B309C5"/>
    <w:rPr>
      <w:rFonts w:ascii="Times New Roman" w:hAnsi="Times New Roman"/>
      <w:b/>
      <w:bCs/>
      <w:sz w:val="20"/>
    </w:rPr>
  </w:style>
  <w:style w:type="character" w:customStyle="1" w:styleId="Longcite">
    <w:name w:val="Longcite"/>
    <w:rsid w:val="00B309C5"/>
    <w:rPr>
      <w:sz w:val="16"/>
    </w:rPr>
  </w:style>
  <w:style w:type="character" w:customStyle="1" w:styleId="Debate-CardTagandCite-F6Char">
    <w:name w:val="Debate- Card Tag and Cite- F6 Char"/>
    <w:link w:val="Debate-CardTagandCite-F6"/>
    <w:locked/>
    <w:rsid w:val="00B309C5"/>
    <w:rPr>
      <w:rFonts w:ascii="Georgia" w:hAnsi="Georgia"/>
      <w:b/>
    </w:rPr>
  </w:style>
  <w:style w:type="paragraph" w:customStyle="1" w:styleId="Debate-CardTagandCite-F6">
    <w:name w:val="Debate- Card Tag and Cite- F6"/>
    <w:basedOn w:val="Normal"/>
    <w:link w:val="Debate-CardTagandCite-F6Char"/>
    <w:qFormat/>
    <w:rsid w:val="00B309C5"/>
    <w:pPr>
      <w:contextualSpacing/>
    </w:pPr>
    <w:rPr>
      <w:b/>
    </w:rPr>
  </w:style>
  <w:style w:type="character" w:customStyle="1" w:styleId="CharacterStyle2">
    <w:name w:val="Character Style 2"/>
    <w:uiPriority w:val="99"/>
    <w:rsid w:val="00B309C5"/>
    <w:rPr>
      <w:rFonts w:ascii="Lucida Grande" w:eastAsia="ヒラギノ角ゴ Pro W3" w:hAnsi="Lucida Grande"/>
      <w:b w:val="0"/>
      <w:i w:val="0"/>
      <w:color w:val="000000"/>
      <w:sz w:val="21"/>
    </w:rPr>
  </w:style>
  <w:style w:type="paragraph" w:customStyle="1" w:styleId="Debate-CardSmalltextF2">
    <w:name w:val="Debate- Card Small text F2"/>
    <w:basedOn w:val="Normal"/>
    <w:next w:val="Debate-CardTagandCite-F6"/>
    <w:link w:val="Debate-CardSmalltextF2Char"/>
    <w:qFormat/>
    <w:rsid w:val="00B309C5"/>
    <w:rPr>
      <w:rFonts w:ascii="Arial Narrow" w:eastAsia="Calibri" w:hAnsi="Arial Narrow"/>
    </w:rPr>
  </w:style>
  <w:style w:type="character" w:customStyle="1" w:styleId="Debate-CardSmalltextF2Char">
    <w:name w:val="Debate- Card Small text F2 Char"/>
    <w:link w:val="Debate-CardSmalltextF2"/>
    <w:rsid w:val="00B309C5"/>
    <w:rPr>
      <w:rFonts w:ascii="Arial Narrow" w:eastAsia="Calibri" w:hAnsi="Arial Narrow"/>
    </w:rPr>
  </w:style>
  <w:style w:type="paragraph" w:customStyle="1" w:styleId="Debate-EmphasizedText-F5">
    <w:name w:val="Debate- Emphasized Text- F5"/>
    <w:basedOn w:val="Normal"/>
    <w:link w:val="Debate-EmphasizedText-F5Char"/>
    <w:qFormat/>
    <w:rsid w:val="00B309C5"/>
    <w:pPr>
      <w:contextualSpacing/>
    </w:pPr>
    <w:rPr>
      <w:rFonts w:ascii="Arial Narrow" w:eastAsia="Calibri" w:hAnsi="Arial Narrow"/>
      <w:b/>
      <w:sz w:val="18"/>
      <w:u w:val="single"/>
    </w:rPr>
  </w:style>
  <w:style w:type="character" w:customStyle="1" w:styleId="Debate-EmphasizedText-F5Char">
    <w:name w:val="Debate- Emphasized Text- F5 Char"/>
    <w:link w:val="Debate-EmphasizedText-F5"/>
    <w:rsid w:val="00B309C5"/>
    <w:rPr>
      <w:rFonts w:ascii="Arial Narrow" w:eastAsia="Calibri" w:hAnsi="Arial Narrow"/>
      <w:b/>
      <w:sz w:val="18"/>
      <w:u w:val="single"/>
    </w:rPr>
  </w:style>
  <w:style w:type="paragraph" w:customStyle="1" w:styleId="Debate-CardTextUnderlined-F3">
    <w:name w:val="Debate- Card Text Underlined- F3"/>
    <w:basedOn w:val="Normal"/>
    <w:next w:val="NoSpacing"/>
    <w:link w:val="Debate-CardTextUnderlined-F3Char"/>
    <w:qFormat/>
    <w:rsid w:val="00B309C5"/>
    <w:pPr>
      <w:contextualSpacing/>
    </w:pPr>
    <w:rPr>
      <w:rFonts w:ascii="Arial Narrow" w:eastAsia="Calibri" w:hAnsi="Arial Narrow"/>
      <w:sz w:val="18"/>
      <w:u w:val="single"/>
    </w:rPr>
  </w:style>
  <w:style w:type="character" w:customStyle="1" w:styleId="Debate-CardTextUnderlined-F3Char">
    <w:name w:val="Debate- Card Text Underlined- F3 Char"/>
    <w:link w:val="Debate-CardTextUnderlined-F3"/>
    <w:rsid w:val="00B309C5"/>
    <w:rPr>
      <w:rFonts w:ascii="Arial Narrow" w:eastAsia="Calibri" w:hAnsi="Arial Narrow"/>
      <w:sz w:val="18"/>
      <w:u w:val="single"/>
    </w:rPr>
  </w:style>
  <w:style w:type="character" w:customStyle="1" w:styleId="volokh">
    <w:name w:val="volokh"/>
    <w:basedOn w:val="DefaultParagraphFont"/>
    <w:rsid w:val="00B309C5"/>
  </w:style>
  <w:style w:type="paragraph" w:customStyle="1" w:styleId="StyleUnderlineTimesNewRomanBoldNounderline">
    <w:name w:val="Style Underline + Times New Roman Bold No underline"/>
    <w:basedOn w:val="Normal"/>
    <w:link w:val="StyleUnderlineTimesNewRomanBoldNounderlineChar"/>
    <w:qFormat/>
    <w:rsid w:val="00B309C5"/>
    <w:pPr>
      <w:ind w:left="360" w:right="360"/>
    </w:pPr>
    <w:rPr>
      <w:rFonts w:ascii="Times New Roman" w:hAnsi="Times New Roman"/>
      <w:bCs/>
    </w:rPr>
  </w:style>
  <w:style w:type="character" w:customStyle="1" w:styleId="StyleUnderlineTimesNewRomanBoldNounderlineChar">
    <w:name w:val="Style Underline + Times New Roman Bold No underline Char"/>
    <w:link w:val="StyleUnderlineTimesNewRomanBoldNounderline"/>
    <w:rsid w:val="00B309C5"/>
    <w:rPr>
      <w:rFonts w:ascii="Times New Roman" w:hAnsi="Times New Roman"/>
      <w:bCs/>
    </w:rPr>
  </w:style>
  <w:style w:type="paragraph" w:customStyle="1" w:styleId="StylecardBoldUnderline">
    <w:name w:val="Style card + Bold Underline"/>
    <w:basedOn w:val="card1"/>
    <w:link w:val="StylecardBoldUnderlineChar"/>
    <w:qFormat/>
    <w:rsid w:val="00B309C5"/>
    <w:rPr>
      <w:bCs/>
      <w:szCs w:val="24"/>
      <w:u w:val="single"/>
    </w:rPr>
  </w:style>
  <w:style w:type="character" w:customStyle="1" w:styleId="StylecardBoldUnderlineChar">
    <w:name w:val="Style card + Bold Underline Char"/>
    <w:link w:val="StylecardBoldUnderline"/>
    <w:rsid w:val="00B309C5"/>
    <w:rPr>
      <w:rFonts w:ascii="Times New Roman" w:hAnsi="Times New Roman"/>
      <w:bCs/>
      <w:szCs w:val="24"/>
      <w:u w:val="singl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B309C5"/>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B309C5"/>
    <w:rPr>
      <w:rFonts w:ascii="Times New Roman" w:hAnsi="Times New Roman"/>
      <w:b w:val="0"/>
      <w:u w:val="singl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B309C5"/>
    <w:rPr>
      <w:bCs/>
    </w:rPr>
  </w:style>
  <w:style w:type="character" w:customStyle="1" w:styleId="StyleBoldandUnderlineCharCharCharCharChar11ptChar">
    <w:name w:val="Style Bold and Underline Char Char Char Char Char + 11 pt Char"/>
    <w:link w:val="StyleBoldandUnderlineCharCharCharCharChar11pt"/>
    <w:rsid w:val="00B309C5"/>
    <w:rPr>
      <w:rFonts w:ascii="Times New Roman" w:hAnsi="Times New Roman"/>
      <w:b/>
      <w:bCs/>
      <w:u w:val="single"/>
    </w:rPr>
  </w:style>
  <w:style w:type="character" w:customStyle="1" w:styleId="Style11ptBoldItalicUnderline">
    <w:name w:val="Style 11 pt Bold Italic Underline"/>
    <w:rsid w:val="00B309C5"/>
    <w:rPr>
      <w:b/>
      <w:bCs/>
      <w:i/>
      <w:iCs/>
      <w:sz w:val="20"/>
      <w:u w:val="single"/>
    </w:rPr>
  </w:style>
  <w:style w:type="paragraph" w:customStyle="1" w:styleId="StyleUnderline105pt">
    <w:name w:val="Style Underline + 10.5 pt"/>
    <w:basedOn w:val="Normal"/>
    <w:link w:val="StyleUnderline105ptChar"/>
    <w:qFormat/>
    <w:rsid w:val="00B309C5"/>
    <w:pPr>
      <w:ind w:left="360" w:right="360"/>
    </w:pPr>
    <w:rPr>
      <w:rFonts w:ascii="Adobe Garamond Pro" w:hAnsi="Adobe Garamond Pro"/>
      <w:u w:val="single"/>
    </w:rPr>
  </w:style>
  <w:style w:type="character" w:customStyle="1" w:styleId="StyleUnderline105ptChar">
    <w:name w:val="Style Underline + 10.5 pt Char"/>
    <w:link w:val="StyleUnderline105pt"/>
    <w:rsid w:val="00B309C5"/>
    <w:rPr>
      <w:rFonts w:ascii="Adobe Garamond Pro" w:hAnsi="Adobe Garamond Pro"/>
      <w:u w:val="single"/>
    </w:rPr>
  </w:style>
  <w:style w:type="paragraph" w:customStyle="1" w:styleId="StyleUnderline105ptBold">
    <w:name w:val="Style Underline + 10.5 pt Bold"/>
    <w:basedOn w:val="Normal"/>
    <w:link w:val="StyleUnderline105ptBoldChar"/>
    <w:qFormat/>
    <w:rsid w:val="00B309C5"/>
    <w:pPr>
      <w:ind w:left="360" w:right="360"/>
    </w:pPr>
    <w:rPr>
      <w:rFonts w:ascii="Adobe Garamond Pro" w:hAnsi="Adobe Garamond Pro"/>
      <w:b/>
      <w:bCs/>
      <w:u w:val="single"/>
    </w:rPr>
  </w:style>
  <w:style w:type="character" w:customStyle="1" w:styleId="StyleUnderline105ptBoldChar">
    <w:name w:val="Style Underline + 10.5 pt Bold Char"/>
    <w:link w:val="StyleUnderline105ptBold"/>
    <w:rsid w:val="00B309C5"/>
    <w:rPr>
      <w:rFonts w:ascii="Adobe Garamond Pro" w:hAnsi="Adobe Garamond Pro"/>
      <w:b/>
      <w:bCs/>
      <w:u w:val="single"/>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B309C5"/>
    <w:pPr>
      <w:ind w:left="360" w:right="360"/>
    </w:pPr>
    <w:rPr>
      <w:rFonts w:ascii="Adobe Garamond Pro" w:hAnsi="Adobe Garamond Pro"/>
      <w:b/>
      <w:bCs/>
      <w:u w:val="single"/>
      <w:bdr w:val="single" w:sz="4" w:space="0" w:color="auto"/>
    </w:rPr>
  </w:style>
  <w:style w:type="character" w:customStyle="1" w:styleId="StyleUnderline105ptBoldBorderSinglesolidlineAutoChar">
    <w:name w:val="Style Underline + 10.5 pt Bold Border: : (Single solid line Auto... Char"/>
    <w:link w:val="StyleUnderline105ptBoldBorderSinglesolidlineAuto"/>
    <w:rsid w:val="00B309C5"/>
    <w:rPr>
      <w:rFonts w:ascii="Adobe Garamond Pro" w:hAnsi="Adobe Garamond Pro"/>
      <w:b/>
      <w:bCs/>
      <w:u w:val="single"/>
      <w:bdr w:val="single" w:sz="4" w:space="0" w:color="auto"/>
    </w:rPr>
  </w:style>
  <w:style w:type="paragraph" w:customStyle="1" w:styleId="StyleBoldUnderline11pt">
    <w:name w:val="Style BoldUnderline + 11 pt"/>
    <w:basedOn w:val="BoldUnderline"/>
    <w:link w:val="StyleBoldUnderline11ptChar"/>
    <w:qFormat/>
    <w:rsid w:val="00B309C5"/>
    <w:rPr>
      <w:bCs/>
      <w:lang w:bidi="ar-SA"/>
    </w:rPr>
  </w:style>
  <w:style w:type="character" w:customStyle="1" w:styleId="StyleBoldUnderline11ptChar">
    <w:name w:val="Style BoldUnderline + 11 pt Char"/>
    <w:link w:val="StyleBoldUnderline11pt"/>
    <w:rsid w:val="00B309C5"/>
    <w:rPr>
      <w:rFonts w:ascii="Times New Roman" w:hAnsi="Times New Roman"/>
      <w:b/>
      <w:bCs/>
      <w:u w:val="single"/>
    </w:rPr>
  </w:style>
  <w:style w:type="character" w:customStyle="1" w:styleId="StyleCardUnderlinedCharLatinTimesNewRomanAsianCalib">
    <w:name w:val="Style Card Underlined Char + (Latin) Times New Roman (Asian) Calib..."/>
    <w:rsid w:val="00B309C5"/>
    <w:rPr>
      <w:rFonts w:ascii="Times New Roman" w:eastAsia="Calibri" w:hAnsi="Times New Roman" w:cs="Times New Roman"/>
      <w:bCs/>
      <w:sz w:val="20"/>
      <w:szCs w:val="24"/>
      <w:u w:val="single"/>
      <w:lang w:val="en-US" w:eastAsia="en-US" w:bidi="ar-SA"/>
    </w:rPr>
  </w:style>
  <w:style w:type="character" w:customStyle="1" w:styleId="StyleCardUnderlinedCharTimesNewRomanNounderline">
    <w:name w:val="Style Card Underlined Char + Times New Roman No underline"/>
    <w:rsid w:val="00B309C5"/>
    <w:rPr>
      <w:rFonts w:ascii="Times New Roman" w:hAnsi="Times New Roman" w:cs="Times New Roman"/>
      <w:sz w:val="20"/>
      <w:szCs w:val="24"/>
      <w:u w:val="none"/>
      <w:lang w:val="en-US" w:eastAsia="en-US" w:bidi="ar-SA"/>
    </w:rPr>
  </w:style>
  <w:style w:type="character" w:customStyle="1" w:styleId="StyleCardUnderlinedCharTimesNewRoman">
    <w:name w:val="Style Card Underlined Char + Times New Roman"/>
    <w:rsid w:val="00B309C5"/>
    <w:rPr>
      <w:rFonts w:ascii="Times New Roman" w:hAnsi="Times New Roman" w:cs="Times New Roman"/>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qFormat/>
    <w:rsid w:val="00B309C5"/>
    <w:rPr>
      <w:rFonts w:ascii="Times New Roman" w:hAnsi="Times New Roman"/>
      <w:szCs w:val="24"/>
      <w:u w:val="single"/>
    </w:rPr>
  </w:style>
  <w:style w:type="character" w:customStyle="1" w:styleId="StyleUnderlineCharCharCharChar11ptChar">
    <w:name w:val="Style Underline Char Char Char Char + 11 pt Char"/>
    <w:basedOn w:val="UnderlineCharCharCharCharChar"/>
    <w:link w:val="StyleUnderlineCharCharCharChar11pt"/>
    <w:rsid w:val="00B309C5"/>
    <w:rPr>
      <w:rFonts w:ascii="Times New Roman" w:hAnsi="Times New Roman"/>
      <w:szCs w:val="24"/>
      <w:u w:val="single"/>
    </w:rPr>
  </w:style>
  <w:style w:type="paragraph" w:customStyle="1" w:styleId="StyleUnderlineCharCharCharChar11ptBold">
    <w:name w:val="Style Underline Char Char Char Char + 11 pt Bold"/>
    <w:basedOn w:val="Normal"/>
    <w:link w:val="StyleUnderlineCharCharCharChar11ptBoldChar"/>
    <w:qFormat/>
    <w:rsid w:val="00B309C5"/>
    <w:rPr>
      <w:rFonts w:ascii="Times New Roman" w:hAnsi="Times New Roman"/>
      <w:b/>
      <w:bCs/>
      <w:u w:val="single"/>
    </w:rPr>
  </w:style>
  <w:style w:type="character" w:customStyle="1" w:styleId="StyleUnderlineCharCharCharChar11ptBoldChar">
    <w:name w:val="Style Underline Char Char Char Char + 11 pt Bold Char"/>
    <w:link w:val="StyleUnderlineCharCharCharChar11ptBold"/>
    <w:rsid w:val="00B309C5"/>
    <w:rPr>
      <w:rFonts w:ascii="Times New Roman" w:hAnsi="Times New Roman"/>
      <w:b/>
      <w:bCs/>
      <w:u w:val="single"/>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B309C5"/>
    <w:rPr>
      <w:rFonts w:ascii="Times New Roman" w:hAnsi="Times New Roman"/>
      <w:b/>
      <w:bCs/>
      <w:u w:val="single"/>
      <w:bdr w:val="single" w:sz="4" w:space="0" w:color="auto"/>
    </w:rPr>
  </w:style>
  <w:style w:type="character" w:customStyle="1" w:styleId="StyleUnderlineCharCharCharChar11ptBoldBorderSinglChar">
    <w:name w:val="Style Underline Char Char Char Char + 11 pt Bold Border: : (Singl... Char"/>
    <w:link w:val="StyleUnderlineCharCharCharChar11ptBoldBorderSingl"/>
    <w:rsid w:val="00B309C5"/>
    <w:rPr>
      <w:rFonts w:ascii="Times New Roman" w:hAnsi="Times New Roman"/>
      <w:b/>
      <w:bCs/>
      <w:u w:val="single"/>
      <w:bdr w:val="single" w:sz="4" w:space="0" w:color="auto"/>
    </w:rPr>
  </w:style>
  <w:style w:type="character" w:customStyle="1" w:styleId="UnderlineChar4">
    <w:name w:val="Underline Char4"/>
    <w:rsid w:val="00B309C5"/>
    <w:rPr>
      <w:rFonts w:ascii="Times New Roman" w:hAnsi="Times New Roman"/>
      <w:sz w:val="20"/>
      <w:szCs w:val="24"/>
      <w:u w:val="single"/>
      <w:lang w:val="en-US" w:eastAsia="en-US" w:bidi="ar-SA"/>
    </w:rPr>
  </w:style>
  <w:style w:type="character" w:customStyle="1" w:styleId="BoldandUnderlineChar3">
    <w:name w:val="Bold and Underline Char3"/>
    <w:rsid w:val="00B309C5"/>
    <w:rPr>
      <w:rFonts w:ascii="Times New Roman" w:hAnsi="Times New Roman"/>
      <w:b/>
      <w:sz w:val="20"/>
      <w:szCs w:val="24"/>
      <w:u w:val="single"/>
      <w:lang w:val="en-US" w:eastAsia="en-US" w:bidi="ar-SA"/>
    </w:rPr>
  </w:style>
  <w:style w:type="paragraph" w:customStyle="1" w:styleId="StyleStyle49ptBoldItalic">
    <w:name w:val="Style Style4 + 9 pt Bold Italic"/>
    <w:basedOn w:val="Style4"/>
    <w:link w:val="StyleStyle49ptBoldItalicChar"/>
    <w:qFormat/>
    <w:rsid w:val="00B309C5"/>
    <w:rPr>
      <w:rFonts w:ascii="Times New Roman" w:hAnsi="Times New Roman"/>
      <w:bCs/>
      <w:i/>
      <w:iCs/>
      <w:sz w:val="20"/>
      <w:u w:val="single"/>
    </w:rPr>
  </w:style>
  <w:style w:type="character" w:customStyle="1" w:styleId="StyleStyle49ptBoldItalicChar">
    <w:name w:val="Style Style4 + 9 pt Bold Italic Char"/>
    <w:link w:val="StyleStyle49ptBoldItalic"/>
    <w:rsid w:val="00B309C5"/>
    <w:rPr>
      <w:rFonts w:ascii="Times New Roman" w:hAnsi="Times New Roman"/>
      <w:b/>
      <w:bCs/>
      <w:i/>
      <w:iCs/>
      <w:sz w:val="20"/>
      <w:u w:val="single"/>
    </w:rPr>
  </w:style>
  <w:style w:type="paragraph" w:customStyle="1" w:styleId="StyleStyle4BorderSinglesolidlineAuto05ptLinewid">
    <w:name w:val="Style Style4 + Border: : (Single solid line Auto  0.5 pt Line wid..."/>
    <w:basedOn w:val="Style4"/>
    <w:link w:val="StyleStyle4BorderSinglesolidlineAuto05ptLinewidChar"/>
    <w:qFormat/>
    <w:rsid w:val="00B309C5"/>
    <w:rPr>
      <w:rFonts w:ascii="Times New Roman" w:hAnsi="Times New Roman"/>
      <w:b w:val="0"/>
      <w:sz w:val="20"/>
      <w:u w:val="single"/>
      <w:bdr w:val="single" w:sz="4" w:space="0" w:color="auto"/>
    </w:rPr>
  </w:style>
  <w:style w:type="character" w:customStyle="1" w:styleId="StyleStyle4BorderSinglesolidlineAuto05ptLinewidChar">
    <w:name w:val="Style Style4 + Border: : (Single solid line Auto  0.5 pt Line wid... Char"/>
    <w:link w:val="StyleStyle4BorderSinglesolidlineAuto05ptLinewid"/>
    <w:rsid w:val="00B309C5"/>
    <w:rPr>
      <w:rFonts w:ascii="Times New Roman" w:hAnsi="Times New Roman"/>
      <w:sz w:val="20"/>
      <w:u w:val="single"/>
      <w:bdr w:val="single" w:sz="4" w:space="0" w:color="auto"/>
    </w:rPr>
  </w:style>
  <w:style w:type="paragraph" w:customStyle="1" w:styleId="StyleCardBoldUnderline0">
    <w:name w:val="Style Card + Bold Underline"/>
    <w:basedOn w:val="Card"/>
    <w:link w:val="StyleCardBoldUnderlineChar0"/>
    <w:qFormat/>
    <w:rsid w:val="00B309C5"/>
    <w:pPr>
      <w:overflowPunct/>
      <w:autoSpaceDE/>
      <w:autoSpaceDN/>
      <w:adjustRightInd/>
      <w:textAlignment w:val="auto"/>
    </w:pPr>
    <w:rPr>
      <w:rFonts w:ascii="Times New Roman" w:hAnsi="Times New Roman"/>
      <w:bCs/>
      <w:color w:val="auto"/>
      <w:szCs w:val="24"/>
      <w:u w:val="single"/>
    </w:rPr>
  </w:style>
  <w:style w:type="character" w:customStyle="1" w:styleId="StyleCardBoldUnderlineChar0">
    <w:name w:val="Style Card + Bold Underline Char"/>
    <w:link w:val="StyleCardBoldUnderline0"/>
    <w:rsid w:val="00B309C5"/>
    <w:rPr>
      <w:rFonts w:ascii="Times New Roman" w:hAnsi="Times New Roman"/>
      <w:bCs/>
      <w:szCs w:val="24"/>
      <w:u w:val="single"/>
    </w:rPr>
  </w:style>
  <w:style w:type="character" w:customStyle="1" w:styleId="Stylereduce210pt">
    <w:name w:val="Style reduce2 + 10 pt"/>
    <w:rsid w:val="00B309C5"/>
    <w:rPr>
      <w:rFonts w:ascii="Times New Roman" w:hAnsi="Times New Roman" w:cs="Arial"/>
      <w:color w:val="000000"/>
      <w:sz w:val="20"/>
      <w:szCs w:val="22"/>
    </w:rPr>
  </w:style>
  <w:style w:type="character" w:customStyle="1" w:styleId="Style11ptUnderline2">
    <w:name w:val="Style 11 pt Underline2"/>
    <w:rsid w:val="00B309C5"/>
    <w:rPr>
      <w:sz w:val="20"/>
      <w:u w:val="single"/>
    </w:rPr>
  </w:style>
  <w:style w:type="character" w:customStyle="1" w:styleId="Style11ptBoldUnderline2">
    <w:name w:val="Style 11 pt Bold Underline2"/>
    <w:rsid w:val="00B309C5"/>
    <w:rPr>
      <w:b/>
      <w:bCs/>
      <w:sz w:val="20"/>
      <w:u w:val="single"/>
    </w:rPr>
  </w:style>
  <w:style w:type="character" w:customStyle="1" w:styleId="Style11ptItalic">
    <w:name w:val="Style 11 pt Italic"/>
    <w:rsid w:val="00B309C5"/>
    <w:rPr>
      <w:rFonts w:ascii="Times New Roman" w:hAnsi="Times New Roman"/>
      <w:i/>
      <w:iCs/>
      <w:sz w:val="20"/>
    </w:rPr>
  </w:style>
  <w:style w:type="character" w:customStyle="1" w:styleId="SmallCharChar">
    <w:name w:val="Small Char Char"/>
    <w:rsid w:val="00B309C5"/>
    <w:rPr>
      <w:sz w:val="17"/>
      <w:szCs w:val="24"/>
      <w:lang w:val="en-US" w:eastAsia="en-US" w:bidi="ar-SA"/>
    </w:rPr>
  </w:style>
  <w:style w:type="paragraph" w:customStyle="1" w:styleId="p1">
    <w:name w:val="p1"/>
    <w:basedOn w:val="Normal"/>
    <w:qFormat/>
    <w:rsid w:val="00B309C5"/>
    <w:pPr>
      <w:widowControl w:val="0"/>
      <w:tabs>
        <w:tab w:val="left" w:pos="232"/>
      </w:tabs>
      <w:autoSpaceDE w:val="0"/>
      <w:autoSpaceDN w:val="0"/>
      <w:adjustRightInd w:val="0"/>
      <w:ind w:firstLine="232"/>
      <w:jc w:val="both"/>
    </w:pPr>
    <w:rPr>
      <w:rFonts w:ascii="Times New Roman" w:hAnsi="Times New Roman"/>
      <w:sz w:val="24"/>
    </w:rPr>
  </w:style>
  <w:style w:type="paragraph" w:customStyle="1" w:styleId="p2">
    <w:name w:val="p2"/>
    <w:basedOn w:val="Normal"/>
    <w:qFormat/>
    <w:rsid w:val="00B309C5"/>
    <w:pPr>
      <w:widowControl w:val="0"/>
      <w:tabs>
        <w:tab w:val="left" w:pos="232"/>
      </w:tabs>
      <w:autoSpaceDE w:val="0"/>
      <w:autoSpaceDN w:val="0"/>
      <w:adjustRightInd w:val="0"/>
      <w:ind w:firstLine="232"/>
      <w:jc w:val="both"/>
    </w:pPr>
    <w:rPr>
      <w:rFonts w:ascii="Times New Roman" w:hAnsi="Times New Roman"/>
      <w:sz w:val="24"/>
    </w:rPr>
  </w:style>
  <w:style w:type="character" w:customStyle="1" w:styleId="Style9pt">
    <w:name w:val="Style 9 pt"/>
    <w:rsid w:val="00B309C5"/>
    <w:rPr>
      <w:rFonts w:ascii="Times New Roman" w:hAnsi="Times New Roman"/>
      <w:sz w:val="20"/>
    </w:rPr>
  </w:style>
  <w:style w:type="paragraph" w:customStyle="1" w:styleId="ACITE">
    <w:name w:val="ACITE"/>
    <w:basedOn w:val="Normal"/>
    <w:qFormat/>
    <w:rsid w:val="00B309C5"/>
    <w:pPr>
      <w:spacing w:line="276" w:lineRule="auto"/>
    </w:pPr>
    <w:rPr>
      <w:rFonts w:ascii="Times New Roman" w:eastAsia="Calibri" w:hAnsi="Times New Roman"/>
      <w:b/>
      <w:u w:val="single"/>
    </w:rPr>
  </w:style>
  <w:style w:type="character" w:customStyle="1" w:styleId="AnormalChar">
    <w:name w:val="Anormal Char"/>
    <w:rsid w:val="00B309C5"/>
    <w:rPr>
      <w:rFonts w:ascii="Times New Roman" w:eastAsia="Times New Roman" w:hAnsi="Times New Roman"/>
      <w:bCs/>
      <w:sz w:val="22"/>
      <w:szCs w:val="22"/>
    </w:rPr>
  </w:style>
  <w:style w:type="paragraph" w:customStyle="1" w:styleId="aAlittle">
    <w:name w:val="aAlittle"/>
    <w:basedOn w:val="Normal"/>
    <w:qFormat/>
    <w:rsid w:val="00B309C5"/>
    <w:pPr>
      <w:spacing w:line="276" w:lineRule="auto"/>
    </w:pPr>
    <w:rPr>
      <w:rFonts w:ascii="Times New Roman" w:eastAsia="Calibri" w:hAnsi="Times New Roman"/>
      <w:szCs w:val="16"/>
    </w:rPr>
  </w:style>
  <w:style w:type="character" w:customStyle="1" w:styleId="StyleBlackUnderline">
    <w:name w:val="Style Black Underline"/>
    <w:rsid w:val="00B309C5"/>
    <w:rPr>
      <w:color w:val="000000"/>
      <w:sz w:val="20"/>
      <w:u w:val="single"/>
    </w:rPr>
  </w:style>
  <w:style w:type="paragraph" w:customStyle="1" w:styleId="Style3text10ptUnderline">
    <w:name w:val="Style 3text + 10 pt Underline"/>
    <w:basedOn w:val="3text"/>
    <w:link w:val="Style3text10ptUnderlineChar"/>
    <w:qFormat/>
    <w:rsid w:val="00B309C5"/>
    <w:rPr>
      <w:u w:val="single"/>
      <w:lang w:bidi="ar-SA"/>
    </w:rPr>
  </w:style>
  <w:style w:type="character" w:customStyle="1" w:styleId="Style3text10ptUnderlineChar">
    <w:name w:val="Style 3text + 10 pt Underline Char"/>
    <w:link w:val="Style3text10ptUnderline"/>
    <w:rsid w:val="00B309C5"/>
    <w:rPr>
      <w:rFonts w:ascii="Times New Roman" w:hAnsi="Times New Roman"/>
      <w:u w:val="single"/>
    </w:rPr>
  </w:style>
  <w:style w:type="paragraph" w:customStyle="1" w:styleId="StylecardUnderline">
    <w:name w:val="Style card + Underline"/>
    <w:basedOn w:val="card1"/>
    <w:link w:val="StylecardUnderlineChar"/>
    <w:qFormat/>
    <w:rsid w:val="00B309C5"/>
    <w:rPr>
      <w:szCs w:val="24"/>
      <w:u w:val="single"/>
      <w:lang w:eastAsia="zh-CN"/>
    </w:rPr>
  </w:style>
  <w:style w:type="character" w:customStyle="1" w:styleId="StylecardUnderlineChar">
    <w:name w:val="Style card + Underline Char"/>
    <w:link w:val="StylecardUnderline"/>
    <w:rsid w:val="00B309C5"/>
    <w:rPr>
      <w:rFonts w:ascii="Times New Roman" w:hAnsi="Times New Roman"/>
      <w:szCs w:val="24"/>
      <w:u w:val="single"/>
      <w:lang w:eastAsia="zh-CN"/>
    </w:rPr>
  </w:style>
  <w:style w:type="character" w:customStyle="1" w:styleId="StyleUnderlineChar11ptChar">
    <w:name w:val="Style Underline Char + 11 pt Char"/>
    <w:basedOn w:val="UnderlineCharChar"/>
    <w:rsid w:val="00B309C5"/>
    <w:rPr>
      <w:rFonts w:ascii="Arial Narrow" w:hAnsi="Arial Narrow"/>
      <w:szCs w:val="24"/>
      <w:u w:val="single"/>
      <w:lang w:val="en-US" w:eastAsia="en-US" w:bidi="ar-SA"/>
    </w:rPr>
  </w:style>
  <w:style w:type="paragraph" w:customStyle="1" w:styleId="StyleBoldandUnderlineChar11pt">
    <w:name w:val="Style Bold and Underline Char + 11 pt"/>
    <w:basedOn w:val="Normal"/>
    <w:link w:val="StyleBoldandUnderlineChar11ptChar"/>
    <w:qFormat/>
    <w:rsid w:val="00B309C5"/>
    <w:rPr>
      <w:rFonts w:ascii="Times New Roman" w:hAnsi="Times New Roman"/>
      <w:b/>
      <w:bCs/>
      <w:szCs w:val="20"/>
      <w:u w:val="single"/>
    </w:rPr>
  </w:style>
  <w:style w:type="character" w:customStyle="1" w:styleId="StyleBoldandUnderlineChar11ptChar">
    <w:name w:val="Style Bold and Underline Char + 11 pt Char"/>
    <w:link w:val="StyleBoldandUnderlineChar11pt"/>
    <w:rsid w:val="00B309C5"/>
    <w:rPr>
      <w:rFonts w:ascii="Times New Roman" w:hAnsi="Times New Roman"/>
      <w:b/>
      <w:bCs/>
      <w:szCs w:val="20"/>
      <w:u w:val="single"/>
    </w:rPr>
  </w:style>
  <w:style w:type="character" w:customStyle="1" w:styleId="Style11ptUnderline3">
    <w:name w:val="Style 11 pt Underline3"/>
    <w:rsid w:val="00B309C5"/>
    <w:rPr>
      <w:spacing w:val="-3"/>
      <w:sz w:val="20"/>
      <w:u w:val="single"/>
    </w:rPr>
  </w:style>
  <w:style w:type="character" w:customStyle="1" w:styleId="Style11ptUnderline4">
    <w:name w:val="Style 11 pt Underline4"/>
    <w:rsid w:val="00B309C5"/>
    <w:rPr>
      <w:spacing w:val="2"/>
      <w:sz w:val="20"/>
      <w:u w:val="single"/>
    </w:rPr>
  </w:style>
  <w:style w:type="character" w:customStyle="1" w:styleId="Style11ptUnderline5">
    <w:name w:val="Style 11 pt Underline5"/>
    <w:rsid w:val="00B309C5"/>
    <w:rPr>
      <w:spacing w:val="1"/>
      <w:sz w:val="20"/>
      <w:u w:val="single"/>
    </w:rPr>
  </w:style>
  <w:style w:type="character" w:customStyle="1" w:styleId="Style11ptUnderline6">
    <w:name w:val="Style 11 pt Underline6"/>
    <w:rsid w:val="00B309C5"/>
    <w:rPr>
      <w:rFonts w:ascii="Times New Roman" w:hAnsi="Times New Roman"/>
      <w:spacing w:val="8"/>
      <w:sz w:val="20"/>
      <w:u w:val="single"/>
    </w:rPr>
  </w:style>
  <w:style w:type="character" w:customStyle="1" w:styleId="Style11ptUnderline7">
    <w:name w:val="Style 11 pt Underline7"/>
    <w:rsid w:val="00B309C5"/>
    <w:rPr>
      <w:rFonts w:ascii="Times New Roman" w:hAnsi="Times New Roman"/>
      <w:spacing w:val="-1"/>
      <w:sz w:val="20"/>
      <w:u w:val="single"/>
    </w:rPr>
  </w:style>
  <w:style w:type="character" w:customStyle="1" w:styleId="Style11ptUnderline8">
    <w:name w:val="Style 11 pt Underline8"/>
    <w:rsid w:val="00B309C5"/>
    <w:rPr>
      <w:rFonts w:ascii="Times New Roman" w:hAnsi="Times New Roman"/>
      <w:spacing w:val="-2"/>
      <w:sz w:val="20"/>
      <w:u w:val="single"/>
    </w:rPr>
  </w:style>
  <w:style w:type="character" w:customStyle="1" w:styleId="StyleStyle10ptUnderline12pt">
    <w:name w:val="Style Style 10 pt Underline + 12 pt"/>
    <w:basedOn w:val="Style10ptUnderline"/>
    <w:rsid w:val="00B309C5"/>
    <w:rPr>
      <w:rFonts w:ascii="Times New Roman" w:hAnsi="Times New Roman"/>
      <w:sz w:val="20"/>
      <w:u w:val="single"/>
    </w:rPr>
  </w:style>
  <w:style w:type="paragraph" w:customStyle="1" w:styleId="StyleCards6pt">
    <w:name w:val="Style Cards + 6 pt"/>
    <w:basedOn w:val="Normal"/>
    <w:rsid w:val="00B309C5"/>
    <w:pPr>
      <w:autoSpaceDE w:val="0"/>
      <w:autoSpaceDN w:val="0"/>
      <w:adjustRightInd w:val="0"/>
      <w:ind w:left="432" w:right="432"/>
      <w:jc w:val="both"/>
    </w:pPr>
    <w:rPr>
      <w:rFonts w:ascii="Times New Roman" w:hAnsi="Times New Roman"/>
      <w:sz w:val="12"/>
      <w:szCs w:val="20"/>
    </w:rPr>
  </w:style>
  <w:style w:type="character" w:customStyle="1" w:styleId="articlehead1">
    <w:name w:val="articlehead1"/>
    <w:rsid w:val="00B309C5"/>
    <w:rPr>
      <w:rFonts w:ascii="Verdana" w:hAnsi="Verdana" w:hint="default"/>
      <w:b/>
      <w:bCs/>
      <w:color w:val="333333"/>
      <w:sz w:val="27"/>
      <w:szCs w:val="27"/>
    </w:rPr>
  </w:style>
  <w:style w:type="character" w:customStyle="1" w:styleId="Internetlink">
    <w:name w:val="Internet link"/>
    <w:rsid w:val="00B309C5"/>
    <w:rPr>
      <w:color w:val="000080"/>
      <w:u w:val="single"/>
    </w:rPr>
  </w:style>
  <w:style w:type="paragraph" w:customStyle="1" w:styleId="TxBr11p3">
    <w:name w:val="TxBr_11p3"/>
    <w:basedOn w:val="Normal"/>
    <w:rsid w:val="00B309C5"/>
    <w:pPr>
      <w:tabs>
        <w:tab w:val="left" w:pos="192"/>
      </w:tabs>
      <w:autoSpaceDE w:val="0"/>
      <w:autoSpaceDN w:val="0"/>
      <w:adjustRightInd w:val="0"/>
      <w:spacing w:line="260" w:lineRule="atLeast"/>
      <w:ind w:firstLine="192"/>
      <w:jc w:val="both"/>
    </w:pPr>
    <w:rPr>
      <w:rFonts w:ascii="Times New Roman" w:hAnsi="Times New Roman"/>
      <w:sz w:val="24"/>
    </w:rPr>
  </w:style>
  <w:style w:type="paragraph" w:customStyle="1" w:styleId="TxBr12p2">
    <w:name w:val="TxBr_12p2"/>
    <w:basedOn w:val="Normal"/>
    <w:rsid w:val="00B309C5"/>
    <w:pPr>
      <w:tabs>
        <w:tab w:val="left" w:pos="198"/>
      </w:tabs>
      <w:autoSpaceDE w:val="0"/>
      <w:autoSpaceDN w:val="0"/>
      <w:adjustRightInd w:val="0"/>
      <w:spacing w:line="260" w:lineRule="atLeast"/>
      <w:ind w:firstLine="198"/>
      <w:jc w:val="both"/>
    </w:pPr>
    <w:rPr>
      <w:rFonts w:ascii="Times New Roman" w:hAnsi="Times New Roman"/>
      <w:sz w:val="24"/>
    </w:rPr>
  </w:style>
  <w:style w:type="paragraph" w:customStyle="1" w:styleId="TxBr13p2">
    <w:name w:val="TxBr_13p2"/>
    <w:basedOn w:val="Normal"/>
    <w:rsid w:val="00B309C5"/>
    <w:pPr>
      <w:tabs>
        <w:tab w:val="left" w:pos="170"/>
      </w:tabs>
      <w:autoSpaceDE w:val="0"/>
      <w:autoSpaceDN w:val="0"/>
      <w:adjustRightInd w:val="0"/>
      <w:spacing w:line="260" w:lineRule="atLeast"/>
      <w:ind w:firstLine="170"/>
      <w:jc w:val="both"/>
    </w:pPr>
    <w:rPr>
      <w:rFonts w:ascii="Times New Roman" w:hAnsi="Times New Roman"/>
      <w:sz w:val="24"/>
    </w:rPr>
  </w:style>
  <w:style w:type="paragraph" w:customStyle="1" w:styleId="TxBr14t1">
    <w:name w:val="TxBr_14t1"/>
    <w:basedOn w:val="Normal"/>
    <w:rsid w:val="00B309C5"/>
    <w:pPr>
      <w:autoSpaceDE w:val="0"/>
      <w:autoSpaceDN w:val="0"/>
      <w:adjustRightInd w:val="0"/>
      <w:spacing w:line="240" w:lineRule="atLeast"/>
    </w:pPr>
    <w:rPr>
      <w:rFonts w:ascii="Times New Roman" w:hAnsi="Times New Roman"/>
      <w:sz w:val="24"/>
    </w:rPr>
  </w:style>
  <w:style w:type="paragraph" w:customStyle="1" w:styleId="TxBr14p3">
    <w:name w:val="TxBr_14p3"/>
    <w:basedOn w:val="Normal"/>
    <w:rsid w:val="00B309C5"/>
    <w:pPr>
      <w:tabs>
        <w:tab w:val="left" w:pos="204"/>
      </w:tabs>
      <w:autoSpaceDE w:val="0"/>
      <w:autoSpaceDN w:val="0"/>
      <w:adjustRightInd w:val="0"/>
      <w:spacing w:line="260" w:lineRule="atLeast"/>
      <w:ind w:firstLine="204"/>
      <w:jc w:val="both"/>
    </w:pPr>
    <w:rPr>
      <w:rFonts w:ascii="Times New Roman" w:hAnsi="Times New Roman"/>
      <w:sz w:val="24"/>
    </w:rPr>
  </w:style>
  <w:style w:type="paragraph" w:customStyle="1" w:styleId="TxBr15c1">
    <w:name w:val="TxBr_15c1"/>
    <w:basedOn w:val="Normal"/>
    <w:rsid w:val="00B309C5"/>
    <w:pPr>
      <w:autoSpaceDE w:val="0"/>
      <w:autoSpaceDN w:val="0"/>
      <w:adjustRightInd w:val="0"/>
      <w:spacing w:line="240" w:lineRule="atLeast"/>
      <w:jc w:val="center"/>
    </w:pPr>
    <w:rPr>
      <w:rFonts w:ascii="Times New Roman" w:hAnsi="Times New Roman"/>
      <w:sz w:val="24"/>
    </w:rPr>
  </w:style>
  <w:style w:type="paragraph" w:customStyle="1" w:styleId="TxBr15p2">
    <w:name w:val="TxBr_15p2"/>
    <w:basedOn w:val="Normal"/>
    <w:rsid w:val="00B309C5"/>
    <w:pPr>
      <w:tabs>
        <w:tab w:val="left" w:pos="198"/>
      </w:tabs>
      <w:autoSpaceDE w:val="0"/>
      <w:autoSpaceDN w:val="0"/>
      <w:adjustRightInd w:val="0"/>
      <w:spacing w:line="260" w:lineRule="atLeast"/>
      <w:ind w:firstLine="198"/>
      <w:jc w:val="both"/>
    </w:pPr>
    <w:rPr>
      <w:rFonts w:ascii="Times New Roman" w:hAnsi="Times New Roman"/>
      <w:sz w:val="24"/>
    </w:rPr>
  </w:style>
  <w:style w:type="paragraph" w:customStyle="1" w:styleId="TxBr16p1">
    <w:name w:val="TxBr_16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16p2">
    <w:name w:val="TxBr_16p2"/>
    <w:basedOn w:val="Normal"/>
    <w:rsid w:val="00B309C5"/>
    <w:pPr>
      <w:tabs>
        <w:tab w:val="left" w:pos="260"/>
      </w:tabs>
      <w:autoSpaceDE w:val="0"/>
      <w:autoSpaceDN w:val="0"/>
      <w:adjustRightInd w:val="0"/>
      <w:spacing w:line="323" w:lineRule="atLeast"/>
      <w:ind w:firstLine="260"/>
      <w:jc w:val="both"/>
    </w:pPr>
    <w:rPr>
      <w:rFonts w:ascii="Times New Roman" w:hAnsi="Times New Roman"/>
      <w:sz w:val="24"/>
    </w:rPr>
  </w:style>
  <w:style w:type="paragraph" w:customStyle="1" w:styleId="TxBr18p1">
    <w:name w:val="TxBr_18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18p2">
    <w:name w:val="TxBr_18p2"/>
    <w:basedOn w:val="Normal"/>
    <w:rsid w:val="00B309C5"/>
    <w:pPr>
      <w:tabs>
        <w:tab w:val="left" w:pos="215"/>
      </w:tabs>
      <w:autoSpaceDE w:val="0"/>
      <w:autoSpaceDN w:val="0"/>
      <w:adjustRightInd w:val="0"/>
      <w:spacing w:line="317" w:lineRule="atLeast"/>
      <w:ind w:firstLine="215"/>
      <w:jc w:val="both"/>
    </w:pPr>
    <w:rPr>
      <w:rFonts w:ascii="Times New Roman" w:hAnsi="Times New Roman"/>
      <w:sz w:val="24"/>
    </w:rPr>
  </w:style>
  <w:style w:type="paragraph" w:customStyle="1" w:styleId="TxBr18p3">
    <w:name w:val="TxBr_18p3"/>
    <w:basedOn w:val="Normal"/>
    <w:rsid w:val="00B309C5"/>
    <w:pPr>
      <w:tabs>
        <w:tab w:val="left" w:pos="215"/>
      </w:tabs>
      <w:autoSpaceDE w:val="0"/>
      <w:autoSpaceDN w:val="0"/>
      <w:adjustRightInd w:val="0"/>
      <w:spacing w:line="317" w:lineRule="atLeast"/>
      <w:ind w:left="1225"/>
      <w:jc w:val="both"/>
    </w:pPr>
    <w:rPr>
      <w:rFonts w:ascii="Times New Roman" w:hAnsi="Times New Roman"/>
      <w:sz w:val="24"/>
    </w:rPr>
  </w:style>
  <w:style w:type="paragraph" w:customStyle="1" w:styleId="TxBr19p1">
    <w:name w:val="TxBr_19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19p2">
    <w:name w:val="TxBr_19p2"/>
    <w:basedOn w:val="Normal"/>
    <w:rsid w:val="00B309C5"/>
    <w:pPr>
      <w:tabs>
        <w:tab w:val="left" w:pos="255"/>
      </w:tabs>
      <w:autoSpaceDE w:val="0"/>
      <w:autoSpaceDN w:val="0"/>
      <w:adjustRightInd w:val="0"/>
      <w:spacing w:line="323" w:lineRule="atLeast"/>
      <w:ind w:firstLine="255"/>
      <w:jc w:val="both"/>
    </w:pPr>
    <w:rPr>
      <w:rFonts w:ascii="Times New Roman" w:hAnsi="Times New Roman"/>
      <w:sz w:val="24"/>
    </w:rPr>
  </w:style>
  <w:style w:type="paragraph" w:customStyle="1" w:styleId="TxBr20p1">
    <w:name w:val="TxBr_20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21p1">
    <w:name w:val="TxBr_21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21p2">
    <w:name w:val="TxBr_21p2"/>
    <w:basedOn w:val="Normal"/>
    <w:rsid w:val="00B309C5"/>
    <w:pPr>
      <w:tabs>
        <w:tab w:val="left" w:pos="232"/>
      </w:tabs>
      <w:autoSpaceDE w:val="0"/>
      <w:autoSpaceDN w:val="0"/>
      <w:adjustRightInd w:val="0"/>
      <w:spacing w:line="323" w:lineRule="atLeast"/>
      <w:ind w:firstLine="232"/>
      <w:jc w:val="both"/>
    </w:pPr>
    <w:rPr>
      <w:rFonts w:ascii="Times New Roman" w:hAnsi="Times New Roman"/>
      <w:sz w:val="24"/>
    </w:rPr>
  </w:style>
  <w:style w:type="paragraph" w:customStyle="1" w:styleId="TxBr22p1">
    <w:name w:val="TxBr_22p1"/>
    <w:basedOn w:val="Normal"/>
    <w:rsid w:val="00B309C5"/>
    <w:pPr>
      <w:tabs>
        <w:tab w:val="left" w:pos="249"/>
      </w:tabs>
      <w:autoSpaceDE w:val="0"/>
      <w:autoSpaceDN w:val="0"/>
      <w:adjustRightInd w:val="0"/>
      <w:spacing w:line="323" w:lineRule="atLeast"/>
      <w:ind w:firstLine="249"/>
      <w:jc w:val="both"/>
    </w:pPr>
    <w:rPr>
      <w:rFonts w:ascii="Times New Roman" w:hAnsi="Times New Roman"/>
      <w:sz w:val="24"/>
    </w:rPr>
  </w:style>
  <w:style w:type="paragraph" w:customStyle="1" w:styleId="TxBr22p2">
    <w:name w:val="TxBr_22p2"/>
    <w:basedOn w:val="Normal"/>
    <w:rsid w:val="00B309C5"/>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23p2">
    <w:name w:val="TxBr_23p2"/>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23p3">
    <w:name w:val="TxBr_23p3"/>
    <w:basedOn w:val="Normal"/>
    <w:rsid w:val="00B309C5"/>
    <w:pPr>
      <w:tabs>
        <w:tab w:val="left" w:pos="255"/>
      </w:tabs>
      <w:autoSpaceDE w:val="0"/>
      <w:autoSpaceDN w:val="0"/>
      <w:adjustRightInd w:val="0"/>
      <w:spacing w:line="323" w:lineRule="atLeast"/>
      <w:ind w:left="1185"/>
      <w:jc w:val="both"/>
    </w:pPr>
    <w:rPr>
      <w:rFonts w:ascii="Times New Roman" w:hAnsi="Times New Roman"/>
      <w:sz w:val="24"/>
    </w:rPr>
  </w:style>
  <w:style w:type="paragraph" w:customStyle="1" w:styleId="TxBr23p4">
    <w:name w:val="TxBr_23p4"/>
    <w:basedOn w:val="Normal"/>
    <w:rsid w:val="00B309C5"/>
    <w:pPr>
      <w:autoSpaceDE w:val="0"/>
      <w:autoSpaceDN w:val="0"/>
      <w:adjustRightInd w:val="0"/>
      <w:spacing w:line="323" w:lineRule="atLeast"/>
      <w:ind w:firstLine="255"/>
      <w:jc w:val="both"/>
    </w:pPr>
    <w:rPr>
      <w:rFonts w:ascii="Times New Roman" w:hAnsi="Times New Roman"/>
      <w:sz w:val="24"/>
    </w:rPr>
  </w:style>
  <w:style w:type="paragraph" w:customStyle="1" w:styleId="TxBr24p1">
    <w:name w:val="TxBr_24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25t1">
    <w:name w:val="TxBr_25t1"/>
    <w:basedOn w:val="Normal"/>
    <w:rsid w:val="00B309C5"/>
    <w:pPr>
      <w:autoSpaceDE w:val="0"/>
      <w:autoSpaceDN w:val="0"/>
      <w:adjustRightInd w:val="0"/>
      <w:spacing w:line="240" w:lineRule="atLeast"/>
    </w:pPr>
    <w:rPr>
      <w:rFonts w:ascii="Times New Roman" w:hAnsi="Times New Roman"/>
      <w:sz w:val="24"/>
    </w:rPr>
  </w:style>
  <w:style w:type="paragraph" w:customStyle="1" w:styleId="TxBr25p4">
    <w:name w:val="TxBr_25p4"/>
    <w:basedOn w:val="Normal"/>
    <w:rsid w:val="00B309C5"/>
    <w:pPr>
      <w:tabs>
        <w:tab w:val="left" w:pos="238"/>
      </w:tabs>
      <w:autoSpaceDE w:val="0"/>
      <w:autoSpaceDN w:val="0"/>
      <w:adjustRightInd w:val="0"/>
      <w:spacing w:line="240" w:lineRule="atLeast"/>
      <w:ind w:left="1202"/>
    </w:pPr>
    <w:rPr>
      <w:rFonts w:ascii="Times New Roman" w:hAnsi="Times New Roman"/>
      <w:sz w:val="24"/>
    </w:rPr>
  </w:style>
  <w:style w:type="paragraph" w:customStyle="1" w:styleId="TxBr25p7">
    <w:name w:val="TxBr_25p7"/>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25p8">
    <w:name w:val="TxBr_25p8"/>
    <w:basedOn w:val="Normal"/>
    <w:rsid w:val="00B309C5"/>
    <w:pPr>
      <w:tabs>
        <w:tab w:val="left" w:pos="204"/>
      </w:tabs>
      <w:autoSpaceDE w:val="0"/>
      <w:autoSpaceDN w:val="0"/>
      <w:adjustRightInd w:val="0"/>
      <w:spacing w:line="317" w:lineRule="atLeast"/>
    </w:pPr>
    <w:rPr>
      <w:rFonts w:ascii="Times New Roman" w:hAnsi="Times New Roman"/>
      <w:sz w:val="24"/>
    </w:rPr>
  </w:style>
  <w:style w:type="paragraph" w:customStyle="1" w:styleId="TxBr25p9">
    <w:name w:val="TxBr_25p9"/>
    <w:basedOn w:val="Normal"/>
    <w:rsid w:val="00B309C5"/>
    <w:pPr>
      <w:tabs>
        <w:tab w:val="left" w:pos="204"/>
      </w:tabs>
      <w:autoSpaceDE w:val="0"/>
      <w:autoSpaceDN w:val="0"/>
      <w:adjustRightInd w:val="0"/>
      <w:spacing w:line="317" w:lineRule="atLeast"/>
    </w:pPr>
    <w:rPr>
      <w:rFonts w:ascii="Times New Roman" w:hAnsi="Times New Roman"/>
      <w:sz w:val="24"/>
    </w:rPr>
  </w:style>
  <w:style w:type="paragraph" w:customStyle="1" w:styleId="TxBr25t10">
    <w:name w:val="TxBr_25t10"/>
    <w:basedOn w:val="Normal"/>
    <w:rsid w:val="00B309C5"/>
    <w:pPr>
      <w:autoSpaceDE w:val="0"/>
      <w:autoSpaceDN w:val="0"/>
      <w:adjustRightInd w:val="0"/>
      <w:spacing w:line="240" w:lineRule="atLeast"/>
    </w:pPr>
    <w:rPr>
      <w:rFonts w:ascii="Times New Roman" w:hAnsi="Times New Roman"/>
      <w:sz w:val="24"/>
    </w:rPr>
  </w:style>
  <w:style w:type="paragraph" w:customStyle="1" w:styleId="TxBr25t11">
    <w:name w:val="TxBr_25t11"/>
    <w:basedOn w:val="Normal"/>
    <w:rsid w:val="00B309C5"/>
    <w:pPr>
      <w:autoSpaceDE w:val="0"/>
      <w:autoSpaceDN w:val="0"/>
      <w:adjustRightInd w:val="0"/>
      <w:spacing w:line="240" w:lineRule="atLeast"/>
    </w:pPr>
    <w:rPr>
      <w:rFonts w:ascii="Times New Roman" w:hAnsi="Times New Roman"/>
      <w:sz w:val="24"/>
    </w:rPr>
  </w:style>
  <w:style w:type="paragraph" w:customStyle="1" w:styleId="TxBr26p1">
    <w:name w:val="TxBr_26p1"/>
    <w:basedOn w:val="Normal"/>
    <w:rsid w:val="00B309C5"/>
    <w:pPr>
      <w:tabs>
        <w:tab w:val="left" w:pos="243"/>
      </w:tabs>
      <w:autoSpaceDE w:val="0"/>
      <w:autoSpaceDN w:val="0"/>
      <w:adjustRightInd w:val="0"/>
      <w:spacing w:line="317" w:lineRule="atLeast"/>
      <w:ind w:firstLine="243"/>
      <w:jc w:val="both"/>
    </w:pPr>
    <w:rPr>
      <w:rFonts w:ascii="Times New Roman" w:hAnsi="Times New Roman"/>
      <w:sz w:val="24"/>
    </w:rPr>
  </w:style>
  <w:style w:type="paragraph" w:customStyle="1" w:styleId="TxBr27p1">
    <w:name w:val="TxBr_27p1"/>
    <w:basedOn w:val="Normal"/>
    <w:rsid w:val="00B309C5"/>
    <w:pPr>
      <w:tabs>
        <w:tab w:val="left" w:pos="238"/>
      </w:tabs>
      <w:autoSpaceDE w:val="0"/>
      <w:autoSpaceDN w:val="0"/>
      <w:adjustRightInd w:val="0"/>
      <w:spacing w:line="317" w:lineRule="atLeast"/>
      <w:ind w:firstLine="238"/>
      <w:jc w:val="both"/>
    </w:pPr>
    <w:rPr>
      <w:rFonts w:ascii="Times New Roman" w:hAnsi="Times New Roman"/>
      <w:sz w:val="24"/>
    </w:rPr>
  </w:style>
  <w:style w:type="paragraph" w:customStyle="1" w:styleId="TxBr28p1">
    <w:name w:val="TxBr_28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29p1">
    <w:name w:val="TxBr_29p1"/>
    <w:basedOn w:val="Normal"/>
    <w:rsid w:val="00B309C5"/>
    <w:pPr>
      <w:tabs>
        <w:tab w:val="left" w:pos="124"/>
      </w:tabs>
      <w:autoSpaceDE w:val="0"/>
      <w:autoSpaceDN w:val="0"/>
      <w:adjustRightInd w:val="0"/>
      <w:spacing w:line="317" w:lineRule="atLeast"/>
      <w:ind w:left="1316"/>
      <w:jc w:val="both"/>
    </w:pPr>
    <w:rPr>
      <w:rFonts w:ascii="Times New Roman" w:hAnsi="Times New Roman"/>
      <w:sz w:val="24"/>
    </w:rPr>
  </w:style>
  <w:style w:type="paragraph" w:customStyle="1" w:styleId="TxBr29p2">
    <w:name w:val="TxBr_29p2"/>
    <w:basedOn w:val="Normal"/>
    <w:rsid w:val="00B309C5"/>
    <w:pPr>
      <w:tabs>
        <w:tab w:val="left" w:pos="306"/>
      </w:tabs>
      <w:autoSpaceDE w:val="0"/>
      <w:autoSpaceDN w:val="0"/>
      <w:adjustRightInd w:val="0"/>
      <w:spacing w:line="323" w:lineRule="atLeast"/>
      <w:ind w:firstLine="306"/>
      <w:jc w:val="both"/>
    </w:pPr>
    <w:rPr>
      <w:rFonts w:ascii="Times New Roman" w:hAnsi="Times New Roman"/>
      <w:sz w:val="24"/>
    </w:rPr>
  </w:style>
  <w:style w:type="paragraph" w:customStyle="1" w:styleId="TxBr29p3">
    <w:name w:val="TxBr_29p3"/>
    <w:basedOn w:val="Normal"/>
    <w:rsid w:val="00B309C5"/>
    <w:pPr>
      <w:tabs>
        <w:tab w:val="left" w:pos="260"/>
      </w:tabs>
      <w:autoSpaceDE w:val="0"/>
      <w:autoSpaceDN w:val="0"/>
      <w:adjustRightInd w:val="0"/>
      <w:spacing w:line="323" w:lineRule="atLeast"/>
      <w:ind w:firstLine="260"/>
      <w:jc w:val="both"/>
    </w:pPr>
    <w:rPr>
      <w:rFonts w:ascii="Times New Roman" w:hAnsi="Times New Roman"/>
      <w:sz w:val="24"/>
    </w:rPr>
  </w:style>
  <w:style w:type="paragraph" w:customStyle="1" w:styleId="TxBr30p1">
    <w:name w:val="TxBr_30p1"/>
    <w:basedOn w:val="Normal"/>
    <w:rsid w:val="00B309C5"/>
    <w:pPr>
      <w:tabs>
        <w:tab w:val="left" w:pos="249"/>
      </w:tabs>
      <w:autoSpaceDE w:val="0"/>
      <w:autoSpaceDN w:val="0"/>
      <w:adjustRightInd w:val="0"/>
      <w:spacing w:line="317" w:lineRule="atLeast"/>
      <w:ind w:firstLine="249"/>
      <w:jc w:val="both"/>
    </w:pPr>
    <w:rPr>
      <w:rFonts w:ascii="Times New Roman" w:hAnsi="Times New Roman"/>
      <w:sz w:val="24"/>
    </w:rPr>
  </w:style>
  <w:style w:type="paragraph" w:customStyle="1" w:styleId="TxBr31p1">
    <w:name w:val="TxBr_31p1"/>
    <w:basedOn w:val="Normal"/>
    <w:rsid w:val="00B309C5"/>
    <w:pPr>
      <w:tabs>
        <w:tab w:val="left" w:pos="238"/>
      </w:tabs>
      <w:autoSpaceDE w:val="0"/>
      <w:autoSpaceDN w:val="0"/>
      <w:adjustRightInd w:val="0"/>
      <w:spacing w:line="317" w:lineRule="atLeast"/>
      <w:ind w:firstLine="238"/>
      <w:jc w:val="both"/>
    </w:pPr>
    <w:rPr>
      <w:rFonts w:ascii="Times New Roman" w:hAnsi="Times New Roman"/>
      <w:sz w:val="24"/>
    </w:rPr>
  </w:style>
  <w:style w:type="paragraph" w:customStyle="1" w:styleId="TxBr32p1">
    <w:name w:val="TxBr_32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32p2">
    <w:name w:val="TxBr_32p2"/>
    <w:basedOn w:val="Normal"/>
    <w:rsid w:val="00B309C5"/>
    <w:pPr>
      <w:tabs>
        <w:tab w:val="left" w:pos="260"/>
      </w:tabs>
      <w:autoSpaceDE w:val="0"/>
      <w:autoSpaceDN w:val="0"/>
      <w:adjustRightInd w:val="0"/>
      <w:spacing w:line="323" w:lineRule="atLeast"/>
      <w:ind w:firstLine="260"/>
      <w:jc w:val="both"/>
    </w:pPr>
    <w:rPr>
      <w:rFonts w:ascii="Times New Roman" w:hAnsi="Times New Roman"/>
      <w:sz w:val="24"/>
    </w:rPr>
  </w:style>
  <w:style w:type="paragraph" w:customStyle="1" w:styleId="TxBr32p3">
    <w:name w:val="TxBr_32p3"/>
    <w:basedOn w:val="Normal"/>
    <w:rsid w:val="00B309C5"/>
    <w:pPr>
      <w:tabs>
        <w:tab w:val="left" w:pos="260"/>
      </w:tabs>
      <w:autoSpaceDE w:val="0"/>
      <w:autoSpaceDN w:val="0"/>
      <w:adjustRightInd w:val="0"/>
      <w:spacing w:line="323" w:lineRule="atLeast"/>
      <w:ind w:left="1180"/>
      <w:jc w:val="both"/>
    </w:pPr>
    <w:rPr>
      <w:rFonts w:ascii="Times New Roman" w:hAnsi="Times New Roman"/>
      <w:sz w:val="24"/>
    </w:rPr>
  </w:style>
  <w:style w:type="paragraph" w:customStyle="1" w:styleId="TxBr33p1">
    <w:name w:val="TxBr_33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33p2">
    <w:name w:val="TxBr_33p2"/>
    <w:basedOn w:val="Normal"/>
    <w:rsid w:val="00B309C5"/>
    <w:pPr>
      <w:tabs>
        <w:tab w:val="left" w:pos="221"/>
      </w:tabs>
      <w:autoSpaceDE w:val="0"/>
      <w:autoSpaceDN w:val="0"/>
      <w:adjustRightInd w:val="0"/>
      <w:spacing w:line="323" w:lineRule="atLeast"/>
      <w:ind w:firstLine="221"/>
      <w:jc w:val="both"/>
    </w:pPr>
    <w:rPr>
      <w:rFonts w:ascii="Times New Roman" w:hAnsi="Times New Roman"/>
      <w:sz w:val="24"/>
    </w:rPr>
  </w:style>
  <w:style w:type="paragraph" w:customStyle="1" w:styleId="TxBr34p1">
    <w:name w:val="TxBr_34p1"/>
    <w:basedOn w:val="Normal"/>
    <w:rsid w:val="00B309C5"/>
    <w:pPr>
      <w:tabs>
        <w:tab w:val="left" w:pos="232"/>
      </w:tabs>
      <w:autoSpaceDE w:val="0"/>
      <w:autoSpaceDN w:val="0"/>
      <w:adjustRightInd w:val="0"/>
      <w:spacing w:line="317" w:lineRule="atLeast"/>
      <w:ind w:firstLine="232"/>
      <w:jc w:val="both"/>
    </w:pPr>
    <w:rPr>
      <w:rFonts w:ascii="Times New Roman" w:hAnsi="Times New Roman"/>
      <w:sz w:val="24"/>
    </w:rPr>
  </w:style>
  <w:style w:type="paragraph" w:customStyle="1" w:styleId="TxBr34p2">
    <w:name w:val="TxBr_34p2"/>
    <w:basedOn w:val="Normal"/>
    <w:rsid w:val="00B309C5"/>
    <w:pPr>
      <w:tabs>
        <w:tab w:val="left" w:pos="221"/>
      </w:tabs>
      <w:autoSpaceDE w:val="0"/>
      <w:autoSpaceDN w:val="0"/>
      <w:adjustRightInd w:val="0"/>
      <w:spacing w:line="323" w:lineRule="atLeast"/>
      <w:ind w:firstLine="221"/>
      <w:jc w:val="both"/>
    </w:pPr>
    <w:rPr>
      <w:rFonts w:ascii="Times New Roman" w:hAnsi="Times New Roman"/>
      <w:sz w:val="24"/>
    </w:rPr>
  </w:style>
  <w:style w:type="paragraph" w:customStyle="1" w:styleId="TxBr35p1">
    <w:name w:val="TxBr_35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35p2">
    <w:name w:val="TxBr_35p2"/>
    <w:basedOn w:val="Normal"/>
    <w:rsid w:val="00B309C5"/>
    <w:pPr>
      <w:tabs>
        <w:tab w:val="left" w:pos="5913"/>
      </w:tabs>
      <w:autoSpaceDE w:val="0"/>
      <w:autoSpaceDN w:val="0"/>
      <w:adjustRightInd w:val="0"/>
      <w:spacing w:line="240" w:lineRule="atLeast"/>
      <w:ind w:left="4473"/>
      <w:jc w:val="both"/>
    </w:pPr>
    <w:rPr>
      <w:rFonts w:ascii="Times New Roman" w:hAnsi="Times New Roman"/>
      <w:sz w:val="24"/>
    </w:rPr>
  </w:style>
  <w:style w:type="paragraph" w:customStyle="1" w:styleId="TxBr35p3">
    <w:name w:val="TxBr_35p3"/>
    <w:basedOn w:val="Normal"/>
    <w:rsid w:val="00B309C5"/>
    <w:pPr>
      <w:tabs>
        <w:tab w:val="left" w:pos="249"/>
      </w:tabs>
      <w:autoSpaceDE w:val="0"/>
      <w:autoSpaceDN w:val="0"/>
      <w:adjustRightInd w:val="0"/>
      <w:spacing w:line="323" w:lineRule="atLeast"/>
      <w:ind w:firstLine="249"/>
      <w:jc w:val="both"/>
    </w:pPr>
    <w:rPr>
      <w:rFonts w:ascii="Times New Roman" w:hAnsi="Times New Roman"/>
      <w:sz w:val="24"/>
    </w:rPr>
  </w:style>
  <w:style w:type="paragraph" w:customStyle="1" w:styleId="TxBr36p1">
    <w:name w:val="TxBr_36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36p2">
    <w:name w:val="TxBr_36p2"/>
    <w:basedOn w:val="Normal"/>
    <w:rsid w:val="00B309C5"/>
    <w:pPr>
      <w:tabs>
        <w:tab w:val="left" w:pos="232"/>
      </w:tabs>
      <w:autoSpaceDE w:val="0"/>
      <w:autoSpaceDN w:val="0"/>
      <w:adjustRightInd w:val="0"/>
      <w:spacing w:line="323" w:lineRule="atLeast"/>
      <w:ind w:firstLine="232"/>
      <w:jc w:val="both"/>
    </w:pPr>
    <w:rPr>
      <w:rFonts w:ascii="Times New Roman" w:hAnsi="Times New Roman"/>
      <w:sz w:val="24"/>
    </w:rPr>
  </w:style>
  <w:style w:type="paragraph" w:customStyle="1" w:styleId="TxBr37p1">
    <w:name w:val="TxBr_37p1"/>
    <w:basedOn w:val="Normal"/>
    <w:rsid w:val="00B309C5"/>
    <w:pPr>
      <w:tabs>
        <w:tab w:val="left" w:pos="204"/>
      </w:tabs>
      <w:autoSpaceDE w:val="0"/>
      <w:autoSpaceDN w:val="0"/>
      <w:adjustRightInd w:val="0"/>
      <w:spacing w:line="323" w:lineRule="atLeast"/>
      <w:jc w:val="both"/>
    </w:pPr>
    <w:rPr>
      <w:rFonts w:ascii="Times New Roman" w:hAnsi="Times New Roman"/>
      <w:sz w:val="24"/>
    </w:rPr>
  </w:style>
  <w:style w:type="paragraph" w:customStyle="1" w:styleId="TxBr37p2">
    <w:name w:val="TxBr_37p2"/>
    <w:basedOn w:val="Normal"/>
    <w:rsid w:val="00B309C5"/>
    <w:pPr>
      <w:tabs>
        <w:tab w:val="left" w:pos="249"/>
      </w:tabs>
      <w:autoSpaceDE w:val="0"/>
      <w:autoSpaceDN w:val="0"/>
      <w:adjustRightInd w:val="0"/>
      <w:spacing w:line="323" w:lineRule="atLeast"/>
      <w:ind w:firstLine="249"/>
      <w:jc w:val="both"/>
    </w:pPr>
    <w:rPr>
      <w:rFonts w:ascii="Times New Roman" w:hAnsi="Times New Roman"/>
      <w:sz w:val="24"/>
    </w:rPr>
  </w:style>
  <w:style w:type="paragraph" w:customStyle="1" w:styleId="TxBr38p1">
    <w:name w:val="TxBr_38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38p2">
    <w:name w:val="TxBr_38p2"/>
    <w:basedOn w:val="Normal"/>
    <w:rsid w:val="00B309C5"/>
    <w:pPr>
      <w:tabs>
        <w:tab w:val="left" w:pos="238"/>
      </w:tabs>
      <w:autoSpaceDE w:val="0"/>
      <w:autoSpaceDN w:val="0"/>
      <w:adjustRightInd w:val="0"/>
      <w:spacing w:line="317" w:lineRule="atLeast"/>
      <w:ind w:firstLine="238"/>
      <w:jc w:val="both"/>
    </w:pPr>
    <w:rPr>
      <w:rFonts w:ascii="Times New Roman" w:hAnsi="Times New Roman"/>
      <w:sz w:val="24"/>
    </w:rPr>
  </w:style>
  <w:style w:type="paragraph" w:customStyle="1" w:styleId="TxBr39p1">
    <w:name w:val="TxBr_39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40p1">
    <w:name w:val="TxBr_40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40p2">
    <w:name w:val="TxBr_40p2"/>
    <w:basedOn w:val="Normal"/>
    <w:rsid w:val="00B309C5"/>
    <w:pPr>
      <w:tabs>
        <w:tab w:val="left" w:pos="249"/>
      </w:tabs>
      <w:autoSpaceDE w:val="0"/>
      <w:autoSpaceDN w:val="0"/>
      <w:adjustRightInd w:val="0"/>
      <w:spacing w:line="317" w:lineRule="atLeast"/>
      <w:ind w:firstLine="249"/>
      <w:jc w:val="both"/>
    </w:pPr>
    <w:rPr>
      <w:rFonts w:ascii="Times New Roman" w:hAnsi="Times New Roman"/>
      <w:sz w:val="24"/>
    </w:rPr>
  </w:style>
  <w:style w:type="paragraph" w:customStyle="1" w:styleId="TxBr40p3">
    <w:name w:val="TxBr_40p3"/>
    <w:basedOn w:val="Normal"/>
    <w:rsid w:val="00B309C5"/>
    <w:pPr>
      <w:tabs>
        <w:tab w:val="left" w:pos="6570"/>
      </w:tabs>
      <w:autoSpaceDE w:val="0"/>
      <w:autoSpaceDN w:val="0"/>
      <w:adjustRightInd w:val="0"/>
      <w:spacing w:line="240" w:lineRule="atLeast"/>
      <w:ind w:left="5130"/>
      <w:jc w:val="both"/>
    </w:pPr>
    <w:rPr>
      <w:rFonts w:ascii="Times New Roman" w:hAnsi="Times New Roman"/>
      <w:sz w:val="24"/>
    </w:rPr>
  </w:style>
  <w:style w:type="paragraph" w:customStyle="1" w:styleId="TxBr41p1">
    <w:name w:val="TxBr_41p1"/>
    <w:basedOn w:val="Normal"/>
    <w:qFormat/>
    <w:rsid w:val="00B309C5"/>
    <w:pPr>
      <w:tabs>
        <w:tab w:val="left" w:pos="243"/>
      </w:tabs>
      <w:autoSpaceDE w:val="0"/>
      <w:autoSpaceDN w:val="0"/>
      <w:adjustRightInd w:val="0"/>
      <w:spacing w:line="323" w:lineRule="atLeast"/>
      <w:ind w:firstLine="243"/>
      <w:jc w:val="both"/>
    </w:pPr>
    <w:rPr>
      <w:rFonts w:ascii="Times New Roman" w:hAnsi="Times New Roman"/>
      <w:sz w:val="24"/>
    </w:rPr>
  </w:style>
  <w:style w:type="paragraph" w:customStyle="1" w:styleId="TxBr42p1">
    <w:name w:val="TxBr_42p1"/>
    <w:basedOn w:val="Normal"/>
    <w:rsid w:val="00B309C5"/>
    <w:pPr>
      <w:tabs>
        <w:tab w:val="left" w:pos="204"/>
      </w:tabs>
      <w:autoSpaceDE w:val="0"/>
      <w:autoSpaceDN w:val="0"/>
      <w:adjustRightInd w:val="0"/>
      <w:spacing w:line="317" w:lineRule="atLeast"/>
      <w:jc w:val="both"/>
    </w:pPr>
    <w:rPr>
      <w:rFonts w:ascii="Times New Roman" w:hAnsi="Times New Roman"/>
      <w:sz w:val="24"/>
    </w:rPr>
  </w:style>
  <w:style w:type="paragraph" w:customStyle="1" w:styleId="TxBr43p1">
    <w:name w:val="TxBr_43p1"/>
    <w:basedOn w:val="Normal"/>
    <w:rsid w:val="00B309C5"/>
    <w:pPr>
      <w:tabs>
        <w:tab w:val="left" w:pos="204"/>
      </w:tabs>
      <w:autoSpaceDE w:val="0"/>
      <w:autoSpaceDN w:val="0"/>
      <w:adjustRightInd w:val="0"/>
      <w:spacing w:line="300" w:lineRule="atLeast"/>
      <w:jc w:val="both"/>
    </w:pPr>
    <w:rPr>
      <w:rFonts w:ascii="Times New Roman" w:hAnsi="Times New Roman"/>
      <w:sz w:val="24"/>
    </w:rPr>
  </w:style>
  <w:style w:type="paragraph" w:customStyle="1" w:styleId="TxBr44p1">
    <w:name w:val="TxBr_44p1"/>
    <w:basedOn w:val="Normal"/>
    <w:rsid w:val="00B309C5"/>
    <w:pPr>
      <w:tabs>
        <w:tab w:val="left" w:pos="476"/>
      </w:tabs>
      <w:autoSpaceDE w:val="0"/>
      <w:autoSpaceDN w:val="0"/>
      <w:adjustRightInd w:val="0"/>
      <w:spacing w:line="260" w:lineRule="atLeast"/>
      <w:ind w:firstLine="476"/>
      <w:jc w:val="both"/>
    </w:pPr>
    <w:rPr>
      <w:rFonts w:ascii="Times New Roman" w:hAnsi="Times New Roman"/>
      <w:sz w:val="24"/>
    </w:rPr>
  </w:style>
  <w:style w:type="paragraph" w:customStyle="1" w:styleId="TxBr2p3">
    <w:name w:val="TxBr_2p3"/>
    <w:basedOn w:val="Normal"/>
    <w:rsid w:val="00B309C5"/>
    <w:pPr>
      <w:tabs>
        <w:tab w:val="left" w:pos="357"/>
      </w:tabs>
      <w:autoSpaceDE w:val="0"/>
      <w:autoSpaceDN w:val="0"/>
      <w:adjustRightInd w:val="0"/>
      <w:spacing w:line="277" w:lineRule="atLeast"/>
      <w:ind w:firstLine="357"/>
      <w:jc w:val="both"/>
    </w:pPr>
    <w:rPr>
      <w:rFonts w:ascii="Times New Roman" w:hAnsi="Times New Roman"/>
      <w:sz w:val="24"/>
    </w:rPr>
  </w:style>
  <w:style w:type="paragraph" w:customStyle="1" w:styleId="TxBr2p4">
    <w:name w:val="TxBr_2p4"/>
    <w:basedOn w:val="Normal"/>
    <w:rsid w:val="00B309C5"/>
    <w:pPr>
      <w:tabs>
        <w:tab w:val="left" w:pos="204"/>
      </w:tabs>
      <w:autoSpaceDE w:val="0"/>
      <w:autoSpaceDN w:val="0"/>
      <w:adjustRightInd w:val="0"/>
      <w:spacing w:line="277" w:lineRule="atLeast"/>
    </w:pPr>
    <w:rPr>
      <w:rFonts w:ascii="Times New Roman" w:hAnsi="Times New Roman"/>
      <w:sz w:val="24"/>
    </w:rPr>
  </w:style>
  <w:style w:type="paragraph" w:customStyle="1" w:styleId="TxBr11c1">
    <w:name w:val="TxBr_11c1"/>
    <w:basedOn w:val="Normal"/>
    <w:rsid w:val="00B309C5"/>
    <w:pPr>
      <w:autoSpaceDE w:val="0"/>
      <w:autoSpaceDN w:val="0"/>
      <w:adjustRightInd w:val="0"/>
      <w:spacing w:line="240" w:lineRule="atLeast"/>
      <w:jc w:val="center"/>
    </w:pPr>
    <w:rPr>
      <w:rFonts w:ascii="Times New Roman" w:hAnsi="Times New Roman"/>
      <w:sz w:val="24"/>
    </w:rPr>
  </w:style>
  <w:style w:type="paragraph" w:customStyle="1" w:styleId="TxBr15p1">
    <w:name w:val="TxBr_15p1"/>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19c1">
    <w:name w:val="TxBr_19c1"/>
    <w:basedOn w:val="Normal"/>
    <w:rsid w:val="00B309C5"/>
    <w:pPr>
      <w:autoSpaceDE w:val="0"/>
      <w:autoSpaceDN w:val="0"/>
      <w:adjustRightInd w:val="0"/>
      <w:spacing w:line="240" w:lineRule="atLeast"/>
      <w:jc w:val="center"/>
    </w:pPr>
    <w:rPr>
      <w:rFonts w:ascii="Times New Roman" w:hAnsi="Times New Roman"/>
      <w:sz w:val="24"/>
    </w:rPr>
  </w:style>
  <w:style w:type="paragraph" w:customStyle="1" w:styleId="TxBr19p3">
    <w:name w:val="TxBr_19p3"/>
    <w:basedOn w:val="Normal"/>
    <w:rsid w:val="00B309C5"/>
    <w:pPr>
      <w:tabs>
        <w:tab w:val="left" w:pos="204"/>
      </w:tabs>
      <w:autoSpaceDE w:val="0"/>
      <w:autoSpaceDN w:val="0"/>
      <w:adjustRightInd w:val="0"/>
      <w:spacing w:line="238" w:lineRule="atLeast"/>
      <w:ind w:firstLine="204"/>
      <w:jc w:val="both"/>
    </w:pPr>
    <w:rPr>
      <w:rFonts w:ascii="Times New Roman" w:hAnsi="Times New Roman"/>
      <w:sz w:val="24"/>
    </w:rPr>
  </w:style>
  <w:style w:type="paragraph" w:customStyle="1" w:styleId="TxBr20p2">
    <w:name w:val="TxBr_20p2"/>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0p3">
    <w:name w:val="TxBr_20p3"/>
    <w:basedOn w:val="Normal"/>
    <w:rsid w:val="00B309C5"/>
    <w:pPr>
      <w:tabs>
        <w:tab w:val="left" w:pos="192"/>
      </w:tabs>
      <w:autoSpaceDE w:val="0"/>
      <w:autoSpaceDN w:val="0"/>
      <w:adjustRightInd w:val="0"/>
      <w:spacing w:line="238" w:lineRule="atLeast"/>
      <w:ind w:firstLine="192"/>
      <w:jc w:val="both"/>
    </w:pPr>
    <w:rPr>
      <w:rFonts w:ascii="Times New Roman" w:hAnsi="Times New Roman"/>
      <w:sz w:val="24"/>
    </w:rPr>
  </w:style>
  <w:style w:type="paragraph" w:customStyle="1" w:styleId="TxBr21p3">
    <w:name w:val="TxBr_21p3"/>
    <w:basedOn w:val="Normal"/>
    <w:rsid w:val="00B309C5"/>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22p3">
    <w:name w:val="TxBr_22p3"/>
    <w:basedOn w:val="Normal"/>
    <w:rsid w:val="00B309C5"/>
    <w:pPr>
      <w:tabs>
        <w:tab w:val="left" w:pos="204"/>
      </w:tabs>
      <w:autoSpaceDE w:val="0"/>
      <w:autoSpaceDN w:val="0"/>
      <w:adjustRightInd w:val="0"/>
      <w:spacing w:line="240" w:lineRule="atLeast"/>
      <w:jc w:val="both"/>
    </w:pPr>
    <w:rPr>
      <w:rFonts w:ascii="Times New Roman" w:hAnsi="Times New Roman"/>
      <w:sz w:val="24"/>
    </w:rPr>
  </w:style>
  <w:style w:type="paragraph" w:customStyle="1" w:styleId="TxBr22p4">
    <w:name w:val="TxBr_22p4"/>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2p5">
    <w:name w:val="TxBr_22p5"/>
    <w:basedOn w:val="Normal"/>
    <w:rsid w:val="00B309C5"/>
    <w:pPr>
      <w:tabs>
        <w:tab w:val="left" w:pos="181"/>
      </w:tabs>
      <w:autoSpaceDE w:val="0"/>
      <w:autoSpaceDN w:val="0"/>
      <w:adjustRightInd w:val="0"/>
      <w:spacing w:line="238" w:lineRule="atLeast"/>
      <w:ind w:firstLine="181"/>
      <w:jc w:val="both"/>
    </w:pPr>
    <w:rPr>
      <w:rFonts w:ascii="Times New Roman" w:hAnsi="Times New Roman"/>
      <w:sz w:val="24"/>
    </w:rPr>
  </w:style>
  <w:style w:type="paragraph" w:customStyle="1" w:styleId="TxBr22c6">
    <w:name w:val="TxBr_22c6"/>
    <w:basedOn w:val="Normal"/>
    <w:rsid w:val="00B309C5"/>
    <w:pPr>
      <w:autoSpaceDE w:val="0"/>
      <w:autoSpaceDN w:val="0"/>
      <w:adjustRightInd w:val="0"/>
      <w:spacing w:line="240" w:lineRule="atLeast"/>
      <w:jc w:val="center"/>
    </w:pPr>
    <w:rPr>
      <w:rFonts w:ascii="Times New Roman" w:hAnsi="Times New Roman"/>
      <w:sz w:val="24"/>
    </w:rPr>
  </w:style>
  <w:style w:type="paragraph" w:customStyle="1" w:styleId="TxBr22p7">
    <w:name w:val="TxBr_22p7"/>
    <w:basedOn w:val="Normal"/>
    <w:rsid w:val="00B309C5"/>
    <w:pPr>
      <w:tabs>
        <w:tab w:val="left" w:pos="204"/>
      </w:tabs>
      <w:autoSpaceDE w:val="0"/>
      <w:autoSpaceDN w:val="0"/>
      <w:adjustRightInd w:val="0"/>
      <w:spacing w:line="243" w:lineRule="atLeast"/>
      <w:jc w:val="both"/>
    </w:pPr>
    <w:rPr>
      <w:rFonts w:ascii="Times New Roman" w:hAnsi="Times New Roman"/>
      <w:sz w:val="24"/>
    </w:rPr>
  </w:style>
  <w:style w:type="paragraph" w:customStyle="1" w:styleId="TxBr22p9">
    <w:name w:val="TxBr_22p9"/>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3p1">
    <w:name w:val="TxBr_23p1"/>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4p2">
    <w:name w:val="TxBr_24p2"/>
    <w:basedOn w:val="Normal"/>
    <w:rsid w:val="00B309C5"/>
    <w:pPr>
      <w:tabs>
        <w:tab w:val="left" w:pos="209"/>
      </w:tabs>
      <w:autoSpaceDE w:val="0"/>
      <w:autoSpaceDN w:val="0"/>
      <w:adjustRightInd w:val="0"/>
      <w:spacing w:line="238" w:lineRule="atLeast"/>
      <w:ind w:firstLine="209"/>
      <w:jc w:val="both"/>
    </w:pPr>
    <w:rPr>
      <w:rFonts w:ascii="Times New Roman" w:hAnsi="Times New Roman"/>
      <w:sz w:val="24"/>
    </w:rPr>
  </w:style>
  <w:style w:type="paragraph" w:customStyle="1" w:styleId="TxBr24p3">
    <w:name w:val="TxBr_24p3"/>
    <w:basedOn w:val="Normal"/>
    <w:rsid w:val="00B309C5"/>
    <w:pPr>
      <w:tabs>
        <w:tab w:val="left" w:pos="198"/>
      </w:tabs>
      <w:autoSpaceDE w:val="0"/>
      <w:autoSpaceDN w:val="0"/>
      <w:adjustRightInd w:val="0"/>
      <w:spacing w:line="238" w:lineRule="atLeast"/>
      <w:ind w:firstLine="198"/>
      <w:jc w:val="both"/>
    </w:pPr>
    <w:rPr>
      <w:rFonts w:ascii="Times New Roman" w:hAnsi="Times New Roman"/>
      <w:sz w:val="24"/>
    </w:rPr>
  </w:style>
  <w:style w:type="paragraph" w:customStyle="1" w:styleId="TxBr24p4">
    <w:name w:val="TxBr_24p4"/>
    <w:basedOn w:val="Normal"/>
    <w:rsid w:val="00B309C5"/>
    <w:pPr>
      <w:tabs>
        <w:tab w:val="left" w:pos="181"/>
      </w:tabs>
      <w:autoSpaceDE w:val="0"/>
      <w:autoSpaceDN w:val="0"/>
      <w:adjustRightInd w:val="0"/>
      <w:spacing w:line="243" w:lineRule="atLeast"/>
      <w:ind w:firstLine="181"/>
      <w:jc w:val="both"/>
    </w:pPr>
    <w:rPr>
      <w:rFonts w:ascii="Times New Roman" w:hAnsi="Times New Roman"/>
      <w:sz w:val="24"/>
    </w:rPr>
  </w:style>
  <w:style w:type="paragraph" w:customStyle="1" w:styleId="TxBr24p5">
    <w:name w:val="TxBr_24p5"/>
    <w:basedOn w:val="Normal"/>
    <w:rsid w:val="00B309C5"/>
    <w:pPr>
      <w:tabs>
        <w:tab w:val="left" w:pos="181"/>
      </w:tabs>
      <w:autoSpaceDE w:val="0"/>
      <w:autoSpaceDN w:val="0"/>
      <w:adjustRightInd w:val="0"/>
      <w:spacing w:line="238" w:lineRule="atLeast"/>
      <w:ind w:firstLine="181"/>
      <w:jc w:val="both"/>
    </w:pPr>
    <w:rPr>
      <w:rFonts w:ascii="Times New Roman" w:hAnsi="Times New Roman"/>
      <w:sz w:val="24"/>
    </w:rPr>
  </w:style>
  <w:style w:type="paragraph" w:customStyle="1" w:styleId="TxBr24p6">
    <w:name w:val="TxBr_24p6"/>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6p3">
    <w:name w:val="TxBr_26p3"/>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26p4">
    <w:name w:val="TxBr_26p4"/>
    <w:basedOn w:val="Normal"/>
    <w:rsid w:val="00B309C5"/>
    <w:pPr>
      <w:tabs>
        <w:tab w:val="left" w:pos="204"/>
      </w:tabs>
      <w:autoSpaceDE w:val="0"/>
      <w:autoSpaceDN w:val="0"/>
      <w:adjustRightInd w:val="0"/>
      <w:spacing w:line="238" w:lineRule="atLeast"/>
      <w:jc w:val="both"/>
    </w:pPr>
    <w:rPr>
      <w:rFonts w:ascii="Times New Roman" w:hAnsi="Times New Roman"/>
      <w:sz w:val="24"/>
    </w:rPr>
  </w:style>
  <w:style w:type="paragraph" w:customStyle="1" w:styleId="TxBr6p2">
    <w:name w:val="TxBr_6p2"/>
    <w:basedOn w:val="Normal"/>
    <w:rsid w:val="00B309C5"/>
    <w:pPr>
      <w:tabs>
        <w:tab w:val="left" w:pos="153"/>
      </w:tabs>
      <w:autoSpaceDE w:val="0"/>
      <w:autoSpaceDN w:val="0"/>
      <w:adjustRightInd w:val="0"/>
      <w:spacing w:line="238" w:lineRule="atLeast"/>
      <w:ind w:firstLine="153"/>
      <w:jc w:val="both"/>
    </w:pPr>
    <w:rPr>
      <w:rFonts w:ascii="Times New Roman" w:hAnsi="Times New Roman"/>
      <w:sz w:val="24"/>
    </w:rPr>
  </w:style>
  <w:style w:type="paragraph" w:customStyle="1" w:styleId="Style19">
    <w:name w:val="Style19"/>
    <w:basedOn w:val="Normal"/>
    <w:uiPriority w:val="99"/>
    <w:qFormat/>
    <w:rsid w:val="00B309C5"/>
    <w:pPr>
      <w:widowControl w:val="0"/>
      <w:autoSpaceDE w:val="0"/>
      <w:autoSpaceDN w:val="0"/>
      <w:adjustRightInd w:val="0"/>
      <w:spacing w:line="230" w:lineRule="exact"/>
      <w:jc w:val="both"/>
    </w:pPr>
    <w:rPr>
      <w:rFonts w:ascii="Times New Roman" w:hAnsi="Times New Roman"/>
      <w:sz w:val="24"/>
    </w:rPr>
  </w:style>
  <w:style w:type="paragraph" w:customStyle="1" w:styleId="Style200">
    <w:name w:val="Style20"/>
    <w:basedOn w:val="Normal"/>
    <w:uiPriority w:val="99"/>
    <w:rsid w:val="00B309C5"/>
    <w:pPr>
      <w:widowControl w:val="0"/>
      <w:autoSpaceDE w:val="0"/>
      <w:autoSpaceDN w:val="0"/>
      <w:adjustRightInd w:val="0"/>
      <w:spacing w:line="230" w:lineRule="exact"/>
    </w:pPr>
    <w:rPr>
      <w:rFonts w:ascii="Times New Roman" w:hAnsi="Times New Roman"/>
      <w:sz w:val="24"/>
    </w:rPr>
  </w:style>
  <w:style w:type="character" w:customStyle="1" w:styleId="FontStyle33">
    <w:name w:val="Font Style33"/>
    <w:rsid w:val="00B309C5"/>
    <w:rPr>
      <w:rFonts w:ascii="Times New Roman" w:hAnsi="Times New Roman" w:cs="Times New Roman"/>
      <w:sz w:val="20"/>
      <w:szCs w:val="20"/>
    </w:rPr>
  </w:style>
  <w:style w:type="paragraph" w:customStyle="1" w:styleId="Style100">
    <w:name w:val="Style10"/>
    <w:basedOn w:val="Normal"/>
    <w:link w:val="Style10Char"/>
    <w:qFormat/>
    <w:rsid w:val="00B309C5"/>
    <w:pPr>
      <w:widowControl w:val="0"/>
      <w:autoSpaceDE w:val="0"/>
      <w:autoSpaceDN w:val="0"/>
      <w:adjustRightInd w:val="0"/>
      <w:spacing w:line="274" w:lineRule="exact"/>
      <w:jc w:val="both"/>
    </w:pPr>
    <w:rPr>
      <w:rFonts w:ascii="Times New Roman" w:hAnsi="Times New Roman"/>
      <w:sz w:val="24"/>
    </w:rPr>
  </w:style>
  <w:style w:type="paragraph" w:customStyle="1" w:styleId="Style12">
    <w:name w:val="Style12"/>
    <w:basedOn w:val="Normal"/>
    <w:link w:val="Style12Char"/>
    <w:qFormat/>
    <w:rsid w:val="00B309C5"/>
    <w:pPr>
      <w:widowControl w:val="0"/>
      <w:autoSpaceDE w:val="0"/>
      <w:autoSpaceDN w:val="0"/>
      <w:adjustRightInd w:val="0"/>
      <w:spacing w:line="322" w:lineRule="exact"/>
    </w:pPr>
    <w:rPr>
      <w:rFonts w:ascii="Times New Roman" w:hAnsi="Times New Roman"/>
      <w:sz w:val="24"/>
    </w:rPr>
  </w:style>
  <w:style w:type="character" w:customStyle="1" w:styleId="FontStyle30">
    <w:name w:val="Font Style30"/>
    <w:uiPriority w:val="99"/>
    <w:rsid w:val="00B309C5"/>
    <w:rPr>
      <w:rFonts w:ascii="Times New Roman" w:hAnsi="Times New Roman" w:cs="Times New Roman"/>
      <w:b/>
      <w:bCs/>
      <w:sz w:val="26"/>
      <w:szCs w:val="26"/>
    </w:rPr>
  </w:style>
  <w:style w:type="character" w:customStyle="1" w:styleId="FontStyle39">
    <w:name w:val="Font Style39"/>
    <w:uiPriority w:val="99"/>
    <w:rsid w:val="00B309C5"/>
    <w:rPr>
      <w:rFonts w:ascii="Times New Roman" w:hAnsi="Times New Roman" w:cs="Times New Roman"/>
      <w:sz w:val="22"/>
      <w:szCs w:val="22"/>
    </w:rPr>
  </w:style>
  <w:style w:type="character" w:customStyle="1" w:styleId="FontStyle23">
    <w:name w:val="Font Style23"/>
    <w:uiPriority w:val="99"/>
    <w:rsid w:val="00B309C5"/>
    <w:rPr>
      <w:rFonts w:ascii="Times New Roman" w:hAnsi="Times New Roman" w:cs="Times New Roman"/>
      <w:sz w:val="14"/>
      <w:szCs w:val="14"/>
    </w:rPr>
  </w:style>
  <w:style w:type="character" w:customStyle="1" w:styleId="cardChar2">
    <w:name w:val="card Char2"/>
    <w:basedOn w:val="DefaultParagraphFont"/>
    <w:link w:val="card1"/>
    <w:rsid w:val="00B309C5"/>
    <w:rPr>
      <w:rFonts w:ascii="Times New Roman" w:hAnsi="Times New Roman"/>
      <w:szCs w:val="20"/>
    </w:rPr>
  </w:style>
  <w:style w:type="character" w:customStyle="1" w:styleId="Heading21Char">
    <w:name w:val="Heading 21 Char"/>
    <w:aliases w:val=" Char Char Char Char1 Char,Char Char Char Char1 Char Char,Heading 2 Char2 Char3,Heading 2 Char Char Char Char Char2,Heading 2 Char2 Char Char3,Heading 2 Char Char Char Char Char Char Char,TAG Char"/>
    <w:rsid w:val="00B309C5"/>
    <w:rPr>
      <w:rFonts w:ascii="Times New Roman" w:eastAsia="Times New Roman" w:hAnsi="Times New Roman"/>
      <w:b/>
      <w:szCs w:val="26"/>
    </w:rPr>
  </w:style>
  <w:style w:type="character" w:customStyle="1" w:styleId="FootnoteTextChar2">
    <w:name w:val="Footnote Text Char2"/>
    <w:rsid w:val="00B309C5"/>
    <w:rPr>
      <w:rFonts w:ascii="Arial" w:hAnsi="Arial"/>
    </w:rPr>
  </w:style>
  <w:style w:type="character" w:customStyle="1" w:styleId="evidencetextCharChar">
    <w:name w:val="evidence text Char Char"/>
    <w:rsid w:val="00B309C5"/>
    <w:rPr>
      <w:rFonts w:ascii="Arial" w:hAnsi="Arial"/>
      <w:color w:val="000000"/>
      <w:sz w:val="18"/>
      <w:szCs w:val="24"/>
      <w:lang w:val="en-US" w:eastAsia="en-US" w:bidi="ar-SA"/>
    </w:rPr>
  </w:style>
  <w:style w:type="character" w:customStyle="1" w:styleId="articlecopy">
    <w:name w:val="articlecopy"/>
    <w:basedOn w:val="DefaultParagraphFont"/>
    <w:rsid w:val="00B309C5"/>
  </w:style>
  <w:style w:type="character" w:customStyle="1" w:styleId="yqlink">
    <w:name w:val="yqlink"/>
    <w:basedOn w:val="DefaultParagraphFont"/>
    <w:rsid w:val="00B309C5"/>
  </w:style>
  <w:style w:type="character" w:customStyle="1" w:styleId="clbody">
    <w:name w:val="clbody"/>
    <w:basedOn w:val="DefaultParagraphFont"/>
    <w:rsid w:val="00B309C5"/>
  </w:style>
  <w:style w:type="character" w:customStyle="1" w:styleId="citenon-boldChar">
    <w:name w:val="cite non-bold Char"/>
    <w:link w:val="citenon-bold"/>
    <w:rsid w:val="00B309C5"/>
    <w:rPr>
      <w:rFonts w:ascii="Arial Narrow" w:hAnsi="Arial Narrow"/>
      <w:sz w:val="24"/>
    </w:rPr>
  </w:style>
  <w:style w:type="character" w:customStyle="1" w:styleId="PlainTextChar1">
    <w:name w:val="Plain Text Char1"/>
    <w:uiPriority w:val="99"/>
    <w:rsid w:val="00B309C5"/>
    <w:rPr>
      <w:rFonts w:ascii="Courier New" w:hAnsi="Courier New" w:cs="Courier New"/>
    </w:rPr>
  </w:style>
  <w:style w:type="character" w:customStyle="1" w:styleId="underlinecardChar1">
    <w:name w:val="underline card Char1"/>
    <w:rsid w:val="00B309C5"/>
    <w:rPr>
      <w:rFonts w:ascii="Arial" w:hAnsi="Arial"/>
      <w:szCs w:val="24"/>
      <w:u w:val="single"/>
      <w:lang w:val="en-US" w:eastAsia="en-US" w:bidi="ar-SA"/>
    </w:rPr>
  </w:style>
  <w:style w:type="paragraph" w:customStyle="1" w:styleId="EvidenceText0">
    <w:name w:val="Evidence Text"/>
    <w:basedOn w:val="Normal"/>
    <w:qFormat/>
    <w:rsid w:val="00B309C5"/>
    <w:pPr>
      <w:widowControl w:val="0"/>
      <w:autoSpaceDE w:val="0"/>
      <w:autoSpaceDN w:val="0"/>
      <w:adjustRightInd w:val="0"/>
      <w:ind w:left="360"/>
    </w:pPr>
    <w:rPr>
      <w:rFonts w:ascii="Times New Roman" w:hAnsi="Times New Roman"/>
    </w:rPr>
  </w:style>
  <w:style w:type="character" w:customStyle="1" w:styleId="font43">
    <w:name w:val="font43"/>
    <w:basedOn w:val="DefaultParagraphFont"/>
    <w:rsid w:val="00B309C5"/>
  </w:style>
  <w:style w:type="character" w:customStyle="1" w:styleId="font42">
    <w:name w:val="font42"/>
    <w:basedOn w:val="DefaultParagraphFont"/>
    <w:rsid w:val="00B309C5"/>
  </w:style>
  <w:style w:type="paragraph" w:customStyle="1" w:styleId="highlighted">
    <w:name w:val="highlighted"/>
    <w:basedOn w:val="Heading4"/>
    <w:link w:val="highlightedChar"/>
    <w:qFormat/>
    <w:rsid w:val="00B309C5"/>
    <w:pPr>
      <w:keepNext w:val="0"/>
      <w:keepLines w:val="0"/>
      <w:spacing w:before="0"/>
      <w:outlineLvl w:val="9"/>
    </w:pPr>
    <w:rPr>
      <w:rFonts w:ascii="Times New Roman" w:eastAsia="Calibri" w:hAnsi="Times New Roman" w:cs="Times New Roman"/>
      <w:iCs w:val="0"/>
      <w:u w:val="single"/>
    </w:rPr>
  </w:style>
  <w:style w:type="character" w:customStyle="1" w:styleId="highlightedChar">
    <w:name w:val="highlighted Char"/>
    <w:link w:val="highlighted"/>
    <w:rsid w:val="00B309C5"/>
    <w:rPr>
      <w:rFonts w:ascii="Times New Roman" w:eastAsia="Calibri" w:hAnsi="Times New Roman" w:cs="Times New Roman"/>
      <w:b/>
      <w:sz w:val="26"/>
      <w:u w:val="single"/>
    </w:rPr>
  </w:style>
  <w:style w:type="paragraph" w:customStyle="1" w:styleId="StyleLittle">
    <w:name w:val="Style Little +"/>
    <w:basedOn w:val="Normal"/>
    <w:link w:val="StyleLittleChar"/>
    <w:qFormat/>
    <w:rsid w:val="00B309C5"/>
    <w:rPr>
      <w:rFonts w:ascii="Times New Roman" w:eastAsia="Calibri" w:hAnsi="Times New Roman"/>
    </w:rPr>
  </w:style>
  <w:style w:type="character" w:customStyle="1" w:styleId="StyleLittleChar">
    <w:name w:val="Style Little + Char"/>
    <w:link w:val="StyleLittle"/>
    <w:rsid w:val="00B309C5"/>
    <w:rPr>
      <w:rFonts w:ascii="Times New Roman" w:eastAsia="Calibri" w:hAnsi="Times New Roman"/>
    </w:rPr>
  </w:style>
  <w:style w:type="character" w:customStyle="1" w:styleId="e1">
    <w:name w:val="e1"/>
    <w:basedOn w:val="DefaultParagraphFont"/>
    <w:rsid w:val="00B309C5"/>
  </w:style>
  <w:style w:type="character" w:customStyle="1" w:styleId="underLight">
    <w:name w:val="underLight"/>
    <w:qFormat/>
    <w:rsid w:val="00B309C5"/>
    <w:rPr>
      <w:rFonts w:ascii="Helvetica Neue" w:hAnsi="Helvetica Neue"/>
      <w:b w:val="0"/>
      <w:sz w:val="24"/>
      <w:u w:val="single"/>
      <w:bdr w:val="none" w:sz="0" w:space="0" w:color="auto"/>
      <w:shd w:val="clear" w:color="auto" w:fill="18EF00"/>
    </w:rPr>
  </w:style>
  <w:style w:type="paragraph" w:customStyle="1" w:styleId="promotion-tag-p">
    <w:name w:val="promotion-tag-p"/>
    <w:basedOn w:val="Normal"/>
    <w:qFormat/>
    <w:rsid w:val="00B309C5"/>
    <w:pPr>
      <w:spacing w:before="100" w:beforeAutospacing="1" w:after="100" w:afterAutospacing="1"/>
    </w:pPr>
    <w:rPr>
      <w:rFonts w:ascii="Times New Roman" w:hAnsi="Times New Roman"/>
      <w:sz w:val="24"/>
    </w:rPr>
  </w:style>
  <w:style w:type="paragraph" w:customStyle="1" w:styleId="infowrap">
    <w:name w:val="infowrap"/>
    <w:basedOn w:val="Normal"/>
    <w:qFormat/>
    <w:rsid w:val="00B309C5"/>
    <w:pPr>
      <w:spacing w:before="100" w:beforeAutospacing="1" w:after="100" w:afterAutospacing="1"/>
    </w:pPr>
    <w:rPr>
      <w:rFonts w:ascii="Times New Roman" w:hAnsi="Times New Roman"/>
      <w:sz w:val="24"/>
    </w:rPr>
  </w:style>
  <w:style w:type="character" w:customStyle="1" w:styleId="f">
    <w:name w:val="f"/>
    <w:rsid w:val="00B309C5"/>
  </w:style>
  <w:style w:type="character" w:customStyle="1" w:styleId="A2">
    <w:name w:val="A2"/>
    <w:uiPriority w:val="99"/>
    <w:rsid w:val="00B309C5"/>
    <w:rPr>
      <w:color w:val="000000"/>
      <w:sz w:val="22"/>
      <w:szCs w:val="22"/>
    </w:rPr>
  </w:style>
  <w:style w:type="character" w:customStyle="1" w:styleId="A12">
    <w:name w:val="A12"/>
    <w:uiPriority w:val="99"/>
    <w:rsid w:val="00B309C5"/>
    <w:rPr>
      <w:rFonts w:ascii="LCLKPS+MetaPlusMedium-Roman" w:hAnsi="LCLKPS+MetaPlusMedium-Roman" w:cs="LCLKPS+MetaPlusMedium-Roman"/>
      <w:color w:val="000000"/>
      <w:sz w:val="12"/>
      <w:szCs w:val="12"/>
    </w:rPr>
  </w:style>
  <w:style w:type="character" w:customStyle="1" w:styleId="A3">
    <w:name w:val="A3"/>
    <w:rsid w:val="00B309C5"/>
    <w:rPr>
      <w:rFonts w:cs="LCLKPS+MetaPlusMedium-Roman"/>
      <w:color w:val="000000"/>
      <w:sz w:val="32"/>
      <w:szCs w:val="32"/>
    </w:rPr>
  </w:style>
  <w:style w:type="character" w:styleId="SubtleEmphasis">
    <w:name w:val="Subtle Emphasis"/>
    <w:uiPriority w:val="19"/>
    <w:qFormat/>
    <w:rsid w:val="00B309C5"/>
    <w:rPr>
      <w:rFonts w:ascii="Times New Roman" w:hAnsi="Times New Roman" w:cs="Times New Roman" w:hint="default"/>
      <w:sz w:val="14"/>
      <w:szCs w:val="14"/>
    </w:rPr>
  </w:style>
  <w:style w:type="paragraph" w:customStyle="1" w:styleId="inside-copy">
    <w:name w:val="inside-copy"/>
    <w:basedOn w:val="Normal"/>
    <w:qFormat/>
    <w:rsid w:val="00B309C5"/>
    <w:pPr>
      <w:spacing w:before="100" w:beforeAutospacing="1" w:after="100" w:afterAutospacing="1"/>
    </w:pPr>
    <w:rPr>
      <w:rFonts w:ascii="Times New Roman" w:hAnsi="Times New Roman"/>
      <w:sz w:val="24"/>
    </w:rPr>
  </w:style>
  <w:style w:type="character" w:customStyle="1" w:styleId="A8">
    <w:name w:val="A8"/>
    <w:rsid w:val="00B309C5"/>
    <w:rPr>
      <w:rFonts w:cs="Avenir 35 Light"/>
      <w:color w:val="000000"/>
      <w:sz w:val="26"/>
      <w:szCs w:val="26"/>
    </w:rPr>
  </w:style>
  <w:style w:type="character" w:customStyle="1" w:styleId="multiplespeakers">
    <w:name w:val="multiple_speakers"/>
    <w:rsid w:val="00B309C5"/>
  </w:style>
  <w:style w:type="character" w:customStyle="1" w:styleId="officialsname">
    <w:name w:val="official_s_name"/>
    <w:rsid w:val="00B309C5"/>
  </w:style>
  <w:style w:type="character" w:customStyle="1" w:styleId="officialstitle-">
    <w:name w:val="official_s_title-"/>
    <w:rsid w:val="00B309C5"/>
  </w:style>
  <w:style w:type="character" w:customStyle="1" w:styleId="officialsbureau">
    <w:name w:val="official_s_bureau"/>
    <w:rsid w:val="00B309C5"/>
  </w:style>
  <w:style w:type="paragraph" w:customStyle="1" w:styleId="i1">
    <w:name w:val="i1"/>
    <w:basedOn w:val="Normal"/>
    <w:qFormat/>
    <w:rsid w:val="00B309C5"/>
    <w:pPr>
      <w:spacing w:before="100" w:beforeAutospacing="1" w:after="100" w:afterAutospacing="1"/>
    </w:pPr>
    <w:rPr>
      <w:rFonts w:ascii="Times New Roman" w:hAnsi="Times New Roman"/>
      <w:sz w:val="24"/>
    </w:rPr>
  </w:style>
  <w:style w:type="character" w:customStyle="1" w:styleId="itxtrst">
    <w:name w:val="itxtrst"/>
    <w:rsid w:val="00B309C5"/>
  </w:style>
  <w:style w:type="character" w:customStyle="1" w:styleId="keyword">
    <w:name w:val="keyword"/>
    <w:rsid w:val="00B309C5"/>
  </w:style>
  <w:style w:type="character" w:customStyle="1" w:styleId="cardtextChar0">
    <w:name w:val="card text Char"/>
    <w:link w:val="cardtext1"/>
    <w:rsid w:val="00B309C5"/>
    <w:rPr>
      <w:rFonts w:ascii="Calibri" w:hAnsi="Calibri"/>
      <w:color w:val="000000"/>
      <w:sz w:val="18"/>
      <w:szCs w:val="18"/>
    </w:rPr>
  </w:style>
  <w:style w:type="character" w:customStyle="1" w:styleId="ReallySmallChar0">
    <w:name w:val="Really Small Char"/>
    <w:rsid w:val="00B309C5"/>
    <w:rPr>
      <w:sz w:val="16"/>
      <w:szCs w:val="24"/>
      <w:lang w:val="en-US" w:eastAsia="en-US" w:bidi="ar-SA"/>
    </w:rPr>
  </w:style>
  <w:style w:type="character" w:customStyle="1" w:styleId="newsmain">
    <w:name w:val="news_main"/>
    <w:basedOn w:val="DefaultParagraphFont"/>
    <w:rsid w:val="00B309C5"/>
  </w:style>
  <w:style w:type="paragraph" w:customStyle="1" w:styleId="Style7">
    <w:name w:val="Style 7"/>
    <w:basedOn w:val="Normal"/>
    <w:qFormat/>
    <w:rsid w:val="00B309C5"/>
    <w:pPr>
      <w:widowControl w:val="0"/>
      <w:autoSpaceDE w:val="0"/>
      <w:autoSpaceDN w:val="0"/>
      <w:ind w:firstLine="432"/>
      <w:jc w:val="both"/>
    </w:pPr>
    <w:rPr>
      <w:rFonts w:ascii="Arial Narrow" w:hAnsi="Arial Narrow"/>
      <w:sz w:val="24"/>
    </w:rPr>
  </w:style>
  <w:style w:type="character" w:customStyle="1" w:styleId="StyleTimesNewRoman12ptBold">
    <w:name w:val="Style Times New Roman 12 pt Bold"/>
    <w:rsid w:val="00B309C5"/>
    <w:rPr>
      <w:rFonts w:ascii="Times New Roman" w:hAnsi="Times New Roman"/>
      <w:b/>
      <w:bCs/>
      <w:sz w:val="24"/>
    </w:rPr>
  </w:style>
  <w:style w:type="character" w:customStyle="1" w:styleId="focusparagraph">
    <w:name w:val="focusparagraph"/>
    <w:rsid w:val="00B309C5"/>
  </w:style>
  <w:style w:type="paragraph" w:customStyle="1" w:styleId="NormalUnderline0">
    <w:name w:val="Normal + Underline"/>
    <w:basedOn w:val="Normal"/>
    <w:link w:val="NormalUnderlineChar"/>
    <w:qFormat/>
    <w:rsid w:val="00B309C5"/>
    <w:pPr>
      <w:ind w:left="720"/>
    </w:pPr>
    <w:rPr>
      <w:rFonts w:asciiTheme="minorHAnsi" w:hAnsiTheme="minorHAnsi"/>
      <w:b/>
      <w:sz w:val="24"/>
      <w:szCs w:val="24"/>
      <w:u w:val="single"/>
    </w:rPr>
  </w:style>
  <w:style w:type="character" w:customStyle="1" w:styleId="itxtrstitxtrstspanitxthookspan">
    <w:name w:val="itxtrst itxtrstspan itxthookspan"/>
    <w:basedOn w:val="DefaultParagraphFont"/>
    <w:rsid w:val="00B309C5"/>
  </w:style>
  <w:style w:type="character" w:customStyle="1" w:styleId="DottedUnderline">
    <w:name w:val="Dotted Underline"/>
    <w:rsid w:val="00B309C5"/>
    <w:rPr>
      <w:rFonts w:ascii="Times New Roman" w:hAnsi="Times New Roman"/>
      <w:sz w:val="20"/>
      <w:u w:val="dottedHeavy"/>
    </w:rPr>
  </w:style>
  <w:style w:type="paragraph" w:customStyle="1" w:styleId="style9">
    <w:name w:val="style9"/>
    <w:basedOn w:val="Normal"/>
    <w:qFormat/>
    <w:rsid w:val="00B309C5"/>
    <w:pPr>
      <w:spacing w:beforeLines="1" w:afterLines="1"/>
    </w:pPr>
    <w:rPr>
      <w:rFonts w:ascii="Times" w:hAnsi="Times"/>
      <w:sz w:val="19"/>
      <w:szCs w:val="20"/>
    </w:rPr>
  </w:style>
  <w:style w:type="paragraph" w:styleId="HTMLAddress">
    <w:name w:val="HTML Address"/>
    <w:basedOn w:val="Normal"/>
    <w:link w:val="HTMLAddressChar"/>
    <w:uiPriority w:val="99"/>
    <w:rsid w:val="00B309C5"/>
    <w:rPr>
      <w:rFonts w:ascii="Times" w:hAnsi="Times"/>
      <w:i/>
      <w:sz w:val="19"/>
      <w:szCs w:val="20"/>
    </w:rPr>
  </w:style>
  <w:style w:type="character" w:customStyle="1" w:styleId="HTMLAddressChar">
    <w:name w:val="HTML Address Char"/>
    <w:basedOn w:val="DefaultParagraphFont"/>
    <w:link w:val="HTMLAddress"/>
    <w:uiPriority w:val="99"/>
    <w:rsid w:val="00B309C5"/>
    <w:rPr>
      <w:rFonts w:ascii="Times" w:hAnsi="Times"/>
      <w:i/>
      <w:sz w:val="19"/>
      <w:szCs w:val="20"/>
    </w:rPr>
  </w:style>
  <w:style w:type="character" w:customStyle="1" w:styleId="meta-prep">
    <w:name w:val="meta-prep"/>
    <w:basedOn w:val="DefaultParagraphFont"/>
    <w:rsid w:val="00B309C5"/>
  </w:style>
  <w:style w:type="character" w:customStyle="1" w:styleId="ColorfulGrid-Accent1Char">
    <w:name w:val="Colorful Grid - Accent 1 Char"/>
    <w:aliases w:val="quote Char,Medium Grid 2 - Accent 2 Char"/>
    <w:link w:val="ColorfulGrid-Accent1"/>
    <w:uiPriority w:val="29"/>
    <w:rsid w:val="00B309C5"/>
    <w:rPr>
      <w:rFonts w:ascii="Times" w:hAnsi="Times"/>
    </w:rPr>
  </w:style>
  <w:style w:type="character" w:customStyle="1" w:styleId="fnorg">
    <w:name w:val="fn org"/>
    <w:basedOn w:val="DefaultParagraphFont"/>
    <w:rsid w:val="00B309C5"/>
  </w:style>
  <w:style w:type="character" w:customStyle="1" w:styleId="numofcomments">
    <w:name w:val="num_of_comments"/>
    <w:basedOn w:val="DefaultParagraphFont"/>
    <w:rsid w:val="00B309C5"/>
  </w:style>
  <w:style w:type="character" w:customStyle="1" w:styleId="authornameforprint">
    <w:name w:val="author_name_for_print"/>
    <w:basedOn w:val="DefaultParagraphFont"/>
    <w:rsid w:val="00B309C5"/>
  </w:style>
  <w:style w:type="paragraph" w:customStyle="1" w:styleId="authorvcard">
    <w:name w:val="author vcard"/>
    <w:basedOn w:val="Normal"/>
    <w:qFormat/>
    <w:rsid w:val="00B309C5"/>
    <w:pPr>
      <w:spacing w:beforeLines="1" w:afterLines="1"/>
    </w:pPr>
    <w:rPr>
      <w:rFonts w:ascii="Times" w:hAnsi="Times"/>
      <w:sz w:val="19"/>
      <w:szCs w:val="20"/>
    </w:rPr>
  </w:style>
  <w:style w:type="character" w:customStyle="1" w:styleId="fn">
    <w:name w:val="fn"/>
    <w:basedOn w:val="DefaultParagraphFont"/>
    <w:rsid w:val="00B309C5"/>
  </w:style>
  <w:style w:type="paragraph" w:customStyle="1" w:styleId="publishedupdateddtstamp">
    <w:name w:val="published updated dtstamp"/>
    <w:basedOn w:val="Normal"/>
    <w:qFormat/>
    <w:rsid w:val="00B309C5"/>
    <w:pPr>
      <w:spacing w:beforeLines="1" w:afterLines="1"/>
    </w:pPr>
    <w:rPr>
      <w:rFonts w:ascii="Times" w:hAnsi="Times"/>
      <w:sz w:val="19"/>
      <w:szCs w:val="20"/>
    </w:rPr>
  </w:style>
  <w:style w:type="paragraph" w:customStyle="1" w:styleId="source-orgvcard">
    <w:name w:val="source-org vcard"/>
    <w:basedOn w:val="Normal"/>
    <w:qFormat/>
    <w:rsid w:val="00B309C5"/>
    <w:pPr>
      <w:spacing w:beforeLines="1" w:afterLines="1"/>
    </w:pPr>
    <w:rPr>
      <w:rFonts w:ascii="Times" w:hAnsi="Times"/>
      <w:sz w:val="19"/>
      <w:szCs w:val="20"/>
    </w:rPr>
  </w:style>
  <w:style w:type="character" w:customStyle="1" w:styleId="orgfn">
    <w:name w:val="org fn"/>
    <w:basedOn w:val="DefaultParagraphFont"/>
    <w:rsid w:val="00B309C5"/>
  </w:style>
  <w:style w:type="character" w:customStyle="1" w:styleId="fnnone">
    <w:name w:val="fn none"/>
    <w:basedOn w:val="DefaultParagraphFont"/>
    <w:rsid w:val="00B309C5"/>
  </w:style>
  <w:style w:type="character" w:customStyle="1" w:styleId="posted">
    <w:name w:val="posted"/>
    <w:basedOn w:val="DefaultParagraphFont"/>
    <w:rsid w:val="00B309C5"/>
  </w:style>
  <w:style w:type="character" w:customStyle="1" w:styleId="degree">
    <w:name w:val="degree"/>
    <w:basedOn w:val="DefaultParagraphFont"/>
    <w:rsid w:val="00B309C5"/>
  </w:style>
  <w:style w:type="character" w:customStyle="1" w:styleId="major">
    <w:name w:val="major"/>
    <w:basedOn w:val="DefaultParagraphFont"/>
    <w:rsid w:val="00B309C5"/>
  </w:style>
  <w:style w:type="character" w:customStyle="1" w:styleId="ssl3">
    <w:name w:val="ss_l3"/>
    <w:basedOn w:val="DefaultParagraphFont"/>
    <w:rsid w:val="00B309C5"/>
  </w:style>
  <w:style w:type="paragraph" w:customStyle="1" w:styleId="StyleNormalWebNormalWebChar1CharNormalWebCharCharC">
    <w:name w:val="Style Normal (Web)Normal (Web) Char1 CharNormal (Web) Char Char C..."/>
    <w:basedOn w:val="NormalWeb"/>
    <w:qFormat/>
    <w:rsid w:val="00B309C5"/>
    <w:pPr>
      <w:widowControl w:val="0"/>
      <w:spacing w:before="0" w:beforeAutospacing="0" w:after="0" w:afterAutospacing="0"/>
    </w:pPr>
    <w:rPr>
      <w:sz w:val="22"/>
      <w:szCs w:val="20"/>
      <w:lang w:eastAsia="zh-CN"/>
    </w:rPr>
  </w:style>
  <w:style w:type="character" w:customStyle="1" w:styleId="inhoud">
    <w:name w:val="inhoud"/>
    <w:rsid w:val="00B309C5"/>
  </w:style>
  <w:style w:type="character" w:customStyle="1" w:styleId="CardsUnderlined">
    <w:name w:val="Cards Underlined"/>
    <w:qFormat/>
    <w:rsid w:val="00B309C5"/>
    <w:rPr>
      <w:rFonts w:ascii="Helvetica" w:hAnsi="Helvetica"/>
      <w:sz w:val="22"/>
      <w:szCs w:val="24"/>
      <w:u w:val="single"/>
    </w:rPr>
  </w:style>
  <w:style w:type="character" w:customStyle="1" w:styleId="Cites-AuthorDate">
    <w:name w:val="Cites-Author/Date"/>
    <w:qFormat/>
    <w:rsid w:val="00B309C5"/>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qFormat/>
    <w:rsid w:val="00B309C5"/>
    <w:pPr>
      <w:keepNext w:val="0"/>
      <w:keepLines w:val="0"/>
      <w:pageBreakBefore w:val="0"/>
      <w:widowControl w:val="0"/>
      <w:shd w:val="clear" w:color="auto" w:fill="C00000"/>
      <w:suppressAutoHyphens/>
      <w:spacing w:before="200"/>
      <w:contextualSpacing/>
      <w:jc w:val="left"/>
    </w:pPr>
    <w:rPr>
      <w:rFonts w:eastAsia="SimSun" w:cs="Times New Roman"/>
      <w:b w:val="0"/>
      <w:color w:val="FFFF00"/>
      <w:sz w:val="22"/>
      <w:u w:val="none"/>
    </w:rPr>
  </w:style>
  <w:style w:type="character" w:customStyle="1" w:styleId="Boxout">
    <w:name w:val="Box out"/>
    <w:uiPriority w:val="1"/>
    <w:qFormat/>
    <w:rsid w:val="00B309C5"/>
    <w:rPr>
      <w:rFonts w:ascii="Georgia" w:hAnsi="Georgia"/>
      <w:b/>
      <w:sz w:val="22"/>
      <w:u w:val="single"/>
      <w:bdr w:val="single" w:sz="4" w:space="0" w:color="auto"/>
      <w:shd w:val="clear" w:color="auto" w:fill="89FF94"/>
    </w:rPr>
  </w:style>
  <w:style w:type="character" w:customStyle="1" w:styleId="StyleCardtextChar10pt">
    <w:name w:val="Style Card text Char + 10 pt"/>
    <w:rsid w:val="00B309C5"/>
    <w:rPr>
      <w:rFonts w:ascii="Georgia" w:eastAsia="Calibri" w:hAnsi="Georgia"/>
      <w:sz w:val="20"/>
      <w:u w:val="single"/>
    </w:rPr>
  </w:style>
  <w:style w:type="character" w:customStyle="1" w:styleId="z-TopofFormChar1">
    <w:name w:val="z-Top of Form Char1"/>
    <w:rsid w:val="00B309C5"/>
    <w:rPr>
      <w:rFonts w:ascii="Arial" w:hAnsi="Arial"/>
      <w:vanish/>
      <w:sz w:val="16"/>
      <w:szCs w:val="16"/>
    </w:rPr>
  </w:style>
  <w:style w:type="character" w:customStyle="1" w:styleId="DateChar1">
    <w:name w:val="Date Char1"/>
    <w:aliases w:val="date Char1"/>
    <w:rsid w:val="00B309C5"/>
    <w:rPr>
      <w:sz w:val="24"/>
    </w:rPr>
  </w:style>
  <w:style w:type="paragraph" w:customStyle="1" w:styleId="CiteSmallText">
    <w:name w:val="Cite Small Text"/>
    <w:basedOn w:val="Normal"/>
    <w:qFormat/>
    <w:rsid w:val="00B309C5"/>
    <w:rPr>
      <w:b/>
      <w:sz w:val="18"/>
      <w:lang w:eastAsia="zh-CN"/>
    </w:rPr>
  </w:style>
  <w:style w:type="character" w:customStyle="1" w:styleId="nw">
    <w:name w:val="nw"/>
    <w:rsid w:val="00B309C5"/>
  </w:style>
  <w:style w:type="character" w:customStyle="1" w:styleId="CardsNotUnderlined">
    <w:name w:val="Cards Not Underlined"/>
    <w:qFormat/>
    <w:rsid w:val="00B309C5"/>
    <w:rPr>
      <w:rFonts w:ascii="Helvetica" w:hAnsi="Helvetica"/>
      <w:sz w:val="14"/>
      <w:szCs w:val="16"/>
    </w:rPr>
  </w:style>
  <w:style w:type="table" w:customStyle="1" w:styleId="MediumShading1-Accent11">
    <w:name w:val="Medium Shading 1 - Accent 11"/>
    <w:basedOn w:val="TableNormal"/>
    <w:rsid w:val="00B309C5"/>
    <w:pPr>
      <w:spacing w:after="0" w:line="240" w:lineRule="auto"/>
    </w:pPr>
    <w:rPr>
      <w:rFonts w:ascii="Calibri" w:eastAsia="Times New Roman" w:hAnsi="Calibri"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B309C5"/>
  </w:style>
  <w:style w:type="paragraph" w:customStyle="1" w:styleId="NotUnderlined">
    <w:name w:val="Not Underlined"/>
    <w:basedOn w:val="Normal"/>
    <w:qFormat/>
    <w:rsid w:val="00B309C5"/>
    <w:rPr>
      <w:rFonts w:ascii="Century" w:hAnsi="Century"/>
    </w:rPr>
  </w:style>
  <w:style w:type="paragraph" w:customStyle="1" w:styleId="textbodyblack">
    <w:name w:val="textbodyblack"/>
    <w:basedOn w:val="Normal"/>
    <w:qFormat/>
    <w:rsid w:val="00B309C5"/>
    <w:pPr>
      <w:spacing w:before="100" w:beforeAutospacing="1" w:after="100" w:afterAutospacing="1" w:line="360" w:lineRule="auto"/>
    </w:pPr>
    <w:rPr>
      <w:rFonts w:ascii="Verdana" w:hAnsi="Verdana"/>
      <w:color w:val="000000"/>
      <w:sz w:val="19"/>
      <w:szCs w:val="19"/>
    </w:rPr>
  </w:style>
  <w:style w:type="paragraph" w:customStyle="1" w:styleId="CiteEmphasis">
    <w:name w:val="Cite/Emphasis"/>
    <w:basedOn w:val="Normal"/>
    <w:link w:val="CiteEmphasisChar"/>
    <w:qFormat/>
    <w:rsid w:val="00B309C5"/>
    <w:rPr>
      <w:rFonts w:ascii="Times New Roman" w:hAnsi="Times New Roman"/>
      <w:b/>
      <w:sz w:val="24"/>
      <w:u w:val="single"/>
    </w:rPr>
  </w:style>
  <w:style w:type="character" w:customStyle="1" w:styleId="CiteEmphasisChar">
    <w:name w:val="Cite/Emphasis Char"/>
    <w:link w:val="CiteEmphasis"/>
    <w:rsid w:val="00B309C5"/>
    <w:rPr>
      <w:rFonts w:ascii="Times New Roman" w:hAnsi="Times New Roman"/>
      <w:b/>
      <w:sz w:val="24"/>
      <w:u w:val="single"/>
    </w:rPr>
  </w:style>
  <w:style w:type="numbering" w:customStyle="1" w:styleId="StyleNumbered">
    <w:name w:val="Style Numbered"/>
    <w:basedOn w:val="NoList"/>
    <w:rsid w:val="00B309C5"/>
    <w:pPr>
      <w:numPr>
        <w:numId w:val="18"/>
      </w:numPr>
    </w:pPr>
  </w:style>
  <w:style w:type="paragraph" w:customStyle="1" w:styleId="Heading1subtitle">
    <w:name w:val="Heading 1 + subtitle"/>
    <w:basedOn w:val="Heading1"/>
    <w:next w:val="Subtitle"/>
    <w:link w:val="Heading1subtitleChar"/>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pPr>
    <w:rPr>
      <w:rFonts w:ascii="Arial Black" w:eastAsia="Times New Roman" w:hAnsi="Arial Black" w:cs="Times New Roman"/>
      <w:bCs/>
      <w:caps/>
      <w:color w:val="FFFFFF" w:themeColor="background1"/>
      <w:kern w:val="32"/>
      <w:sz w:val="28"/>
      <w:szCs w:val="28"/>
      <w:u w:val="single"/>
    </w:rPr>
  </w:style>
  <w:style w:type="paragraph" w:customStyle="1" w:styleId="thesubtitle">
    <w:name w:val="the subtitle"/>
    <w:basedOn w:val="Normal"/>
    <w:next w:val="Normal"/>
    <w:qFormat/>
    <w:rsid w:val="00B309C5"/>
    <w:pPr>
      <w:spacing w:after="120"/>
      <w:jc w:val="center"/>
    </w:pPr>
    <w:rPr>
      <w:rFonts w:ascii="Times New Roman" w:hAnsi="Times New Roman"/>
      <w:i/>
      <w:sz w:val="24"/>
    </w:rPr>
  </w:style>
  <w:style w:type="character" w:customStyle="1" w:styleId="Boxed">
    <w:name w:val="Boxed"/>
    <w:qFormat/>
    <w:rsid w:val="00B309C5"/>
    <w:rPr>
      <w:rFonts w:ascii="Garamond" w:hAnsi="Garamond"/>
      <w:sz w:val="20"/>
      <w:bdr w:val="single" w:sz="6" w:space="0" w:color="auto"/>
    </w:rPr>
  </w:style>
  <w:style w:type="paragraph" w:customStyle="1" w:styleId="ImportantText">
    <w:name w:val="Important Text"/>
    <w:basedOn w:val="Normal"/>
    <w:next w:val="Normal"/>
    <w:link w:val="ImportantTextChar"/>
    <w:qFormat/>
    <w:rsid w:val="00B309C5"/>
    <w:rPr>
      <w:rFonts w:ascii="Times New Roman" w:hAnsi="Times New Roman"/>
      <w:b/>
      <w:sz w:val="24"/>
      <w:szCs w:val="44"/>
      <w:u w:val="single"/>
      <w:bdr w:val="single" w:sz="8" w:space="0" w:color="auto"/>
    </w:rPr>
  </w:style>
  <w:style w:type="character" w:customStyle="1" w:styleId="ImportantTextChar">
    <w:name w:val="Important Text Char"/>
    <w:link w:val="ImportantText"/>
    <w:rsid w:val="00B309C5"/>
    <w:rPr>
      <w:rFonts w:ascii="Times New Roman" w:hAnsi="Times New Roman"/>
      <w:b/>
      <w:sz w:val="24"/>
      <w:szCs w:val="44"/>
      <w:u w:val="single"/>
      <w:bdr w:val="single" w:sz="8" w:space="0" w:color="auto"/>
    </w:rPr>
  </w:style>
  <w:style w:type="character" w:customStyle="1" w:styleId="Box1">
    <w:name w:val="Box!"/>
    <w:rsid w:val="00B309C5"/>
    <w:rPr>
      <w:rFonts w:ascii="Times New Roman" w:hAnsi="Times New Roman"/>
      <w:sz w:val="20"/>
      <w:u w:val="thick"/>
      <w:bdr w:val="single" w:sz="4" w:space="0" w:color="auto"/>
    </w:rPr>
  </w:style>
  <w:style w:type="paragraph" w:customStyle="1" w:styleId="Normaltext2">
    <w:name w:val="Normal text"/>
    <w:basedOn w:val="Normal"/>
    <w:link w:val="NormaltextCharChar"/>
    <w:autoRedefine/>
    <w:qFormat/>
    <w:rsid w:val="00B309C5"/>
    <w:pPr>
      <w:tabs>
        <w:tab w:val="left" w:pos="0"/>
      </w:tabs>
    </w:pPr>
    <w:rPr>
      <w:rFonts w:ascii="Times New Roman" w:hAnsi="Times New Roman"/>
      <w:b/>
      <w:sz w:val="24"/>
    </w:rPr>
  </w:style>
  <w:style w:type="character" w:customStyle="1" w:styleId="NormaltextCharChar">
    <w:name w:val="Normal text Char Char"/>
    <w:link w:val="Normaltext2"/>
    <w:locked/>
    <w:rsid w:val="00B309C5"/>
    <w:rPr>
      <w:rFonts w:ascii="Times New Roman" w:hAnsi="Times New Roman"/>
      <w:b/>
      <w:sz w:val="24"/>
    </w:rPr>
  </w:style>
  <w:style w:type="paragraph" w:customStyle="1" w:styleId="TagofCard">
    <w:name w:val="Tag of Card"/>
    <w:basedOn w:val="Normaltext2"/>
    <w:next w:val="Normaltext2"/>
    <w:link w:val="TagofCardChar"/>
    <w:autoRedefine/>
    <w:qFormat/>
    <w:rsid w:val="00B309C5"/>
  </w:style>
  <w:style w:type="character" w:customStyle="1" w:styleId="TagofCardChar">
    <w:name w:val="Tag of Card Char"/>
    <w:basedOn w:val="NormaltextCharChar"/>
    <w:link w:val="TagofCard"/>
    <w:locked/>
    <w:rsid w:val="00B309C5"/>
    <w:rPr>
      <w:rFonts w:ascii="Times New Roman" w:hAnsi="Times New Roman"/>
      <w:b/>
      <w:sz w:val="24"/>
    </w:rPr>
  </w:style>
  <w:style w:type="paragraph" w:customStyle="1" w:styleId="TopHeader">
    <w:name w:val="Top Header"/>
    <w:basedOn w:val="Normal"/>
    <w:next w:val="Normaltext2"/>
    <w:autoRedefine/>
    <w:qFormat/>
    <w:rsid w:val="00B309C5"/>
    <w:pPr>
      <w:keepNext/>
      <w:pageBreakBefore/>
      <w:jc w:val="center"/>
    </w:pPr>
    <w:rPr>
      <w:rFonts w:ascii="Arial Narrow" w:hAnsi="Arial Narrow"/>
      <w:b/>
      <w:sz w:val="36"/>
      <w:u w:val="single"/>
    </w:rPr>
  </w:style>
  <w:style w:type="paragraph" w:customStyle="1" w:styleId="Sourcename">
    <w:name w:val="Source name"/>
    <w:basedOn w:val="Normaltext2"/>
    <w:link w:val="SourcenameChar"/>
    <w:autoRedefine/>
    <w:qFormat/>
    <w:rsid w:val="00B309C5"/>
  </w:style>
  <w:style w:type="character" w:customStyle="1" w:styleId="SourcenameChar">
    <w:name w:val="Source name Char"/>
    <w:link w:val="Sourcename"/>
    <w:locked/>
    <w:rsid w:val="00B309C5"/>
    <w:rPr>
      <w:rFonts w:ascii="Times New Roman" w:hAnsi="Times New Roman"/>
      <w:b/>
      <w:sz w:val="24"/>
    </w:rPr>
  </w:style>
  <w:style w:type="paragraph" w:customStyle="1" w:styleId="underlinedcard1">
    <w:name w:val="underlined card"/>
    <w:basedOn w:val="Normaltext2"/>
    <w:link w:val="underlinedcardChar1"/>
    <w:autoRedefine/>
    <w:qFormat/>
    <w:rsid w:val="00B309C5"/>
  </w:style>
  <w:style w:type="character" w:customStyle="1" w:styleId="underlinedcardChar1">
    <w:name w:val="underlined card Char"/>
    <w:link w:val="underlinedcard1"/>
    <w:locked/>
    <w:rsid w:val="00B309C5"/>
    <w:rPr>
      <w:rFonts w:ascii="Times New Roman" w:hAnsi="Times New Roman"/>
      <w:b/>
      <w:sz w:val="24"/>
    </w:rPr>
  </w:style>
  <w:style w:type="paragraph" w:customStyle="1" w:styleId="Ununderlined">
    <w:name w:val="Ununderlined"/>
    <w:basedOn w:val="Normal"/>
    <w:link w:val="UnunderlinedChar"/>
    <w:autoRedefine/>
    <w:qFormat/>
    <w:rsid w:val="00B309C5"/>
    <w:rPr>
      <w:rFonts w:ascii="Arial Narrow" w:hAnsi="Arial Narrow"/>
      <w:sz w:val="12"/>
      <w:szCs w:val="24"/>
    </w:rPr>
  </w:style>
  <w:style w:type="paragraph" w:customStyle="1" w:styleId="Warrant">
    <w:name w:val="Warrant"/>
    <w:basedOn w:val="Normal"/>
    <w:link w:val="WarrantChar"/>
    <w:qFormat/>
    <w:rsid w:val="00B309C5"/>
    <w:rPr>
      <w:rFonts w:ascii="Times New Roman" w:hAnsi="Times New Roman"/>
      <w:sz w:val="24"/>
      <w:u w:val="single"/>
    </w:rPr>
  </w:style>
  <w:style w:type="character" w:customStyle="1" w:styleId="WarrantChar">
    <w:name w:val="Warrant Char"/>
    <w:link w:val="Warrant"/>
    <w:rsid w:val="00B309C5"/>
    <w:rPr>
      <w:rFonts w:ascii="Times New Roman" w:hAnsi="Times New Roman"/>
      <w:sz w:val="24"/>
      <w:u w:val="single"/>
    </w:rPr>
  </w:style>
  <w:style w:type="character" w:customStyle="1" w:styleId="Heading1subtitleChar">
    <w:name w:val="Heading 1 + subtitle Char"/>
    <w:link w:val="Heading1subtitle"/>
    <w:rsid w:val="00B309C5"/>
    <w:rPr>
      <w:rFonts w:ascii="Arial Black" w:eastAsia="Times New Roman" w:hAnsi="Arial Black" w:cs="Times New Roman"/>
      <w:b/>
      <w:bCs/>
      <w:caps/>
      <w:color w:val="FFFFFF" w:themeColor="background1"/>
      <w:kern w:val="32"/>
      <w:sz w:val="28"/>
      <w:szCs w:val="28"/>
      <w:u w:val="single"/>
      <w:shd w:val="clear" w:color="auto" w:fill="000000" w:themeFill="text1"/>
    </w:rPr>
  </w:style>
  <w:style w:type="character" w:customStyle="1" w:styleId="rednegchange">
    <w:name w:val="red_neg_change"/>
    <w:basedOn w:val="DefaultParagraphFont"/>
    <w:rsid w:val="00B309C5"/>
  </w:style>
  <w:style w:type="character" w:customStyle="1" w:styleId="wsodqchgshow">
    <w:name w:val="wsodq_chgshow"/>
    <w:basedOn w:val="DefaultParagraphFont"/>
    <w:rsid w:val="00B309C5"/>
  </w:style>
  <w:style w:type="paragraph" w:customStyle="1" w:styleId="introcopy">
    <w:name w:val="introcopy"/>
    <w:basedOn w:val="Normal"/>
    <w:qFormat/>
    <w:rsid w:val="00B309C5"/>
    <w:pPr>
      <w:spacing w:beforeLines="1" w:afterLines="1"/>
    </w:pPr>
    <w:rPr>
      <w:rFonts w:ascii="Times" w:hAnsi="Times"/>
      <w:sz w:val="19"/>
      <w:szCs w:val="20"/>
    </w:rPr>
  </w:style>
  <w:style w:type="paragraph" w:customStyle="1" w:styleId="storycopy">
    <w:name w:val="storycopy"/>
    <w:basedOn w:val="Normal"/>
    <w:qFormat/>
    <w:rsid w:val="00B309C5"/>
    <w:pPr>
      <w:spacing w:beforeLines="1" w:afterLines="1"/>
    </w:pPr>
    <w:rPr>
      <w:rFonts w:ascii="Times" w:hAnsi="Times"/>
      <w:sz w:val="19"/>
      <w:szCs w:val="20"/>
    </w:rPr>
  </w:style>
  <w:style w:type="paragraph" w:customStyle="1" w:styleId="ui-caption">
    <w:name w:val="ui-caption"/>
    <w:basedOn w:val="Normal"/>
    <w:qFormat/>
    <w:rsid w:val="00B309C5"/>
    <w:pPr>
      <w:spacing w:beforeLines="1" w:afterLines="1"/>
    </w:pPr>
    <w:rPr>
      <w:rFonts w:ascii="Times" w:hAnsi="Times"/>
      <w:sz w:val="19"/>
      <w:szCs w:val="20"/>
    </w:rPr>
  </w:style>
  <w:style w:type="character" w:customStyle="1" w:styleId="kicker">
    <w:name w:val="kicker"/>
    <w:basedOn w:val="DefaultParagraphFont"/>
    <w:rsid w:val="00B309C5"/>
  </w:style>
  <w:style w:type="character" w:customStyle="1" w:styleId="bodycopy">
    <w:name w:val="bodycopy"/>
    <w:rsid w:val="00B309C5"/>
  </w:style>
  <w:style w:type="character" w:customStyle="1" w:styleId="wikiexternallink">
    <w:name w:val="wikiexternallink"/>
    <w:basedOn w:val="DefaultParagraphFont"/>
    <w:rsid w:val="00B309C5"/>
  </w:style>
  <w:style w:type="character" w:customStyle="1" w:styleId="wikigeneratedlinkcontent">
    <w:name w:val="wikigeneratedlinkcontent"/>
    <w:basedOn w:val="DefaultParagraphFont"/>
    <w:rsid w:val="00B309C5"/>
  </w:style>
  <w:style w:type="character" w:customStyle="1" w:styleId="sl-ad-label">
    <w:name w:val="sl-ad-label"/>
    <w:basedOn w:val="DefaultParagraphFont"/>
    <w:rsid w:val="00B309C5"/>
  </w:style>
  <w:style w:type="character" w:customStyle="1" w:styleId="blkin10">
    <w:name w:val="blkin10"/>
    <w:rsid w:val="00B309C5"/>
  </w:style>
  <w:style w:type="character" w:customStyle="1" w:styleId="trcrboxheaderspan">
    <w:name w:val="trc_rbox_header_span"/>
    <w:rsid w:val="00B309C5"/>
  </w:style>
  <w:style w:type="character" w:customStyle="1" w:styleId="video-label">
    <w:name w:val="video-label"/>
    <w:rsid w:val="00B309C5"/>
  </w:style>
  <w:style w:type="character" w:customStyle="1" w:styleId="sponsored">
    <w:name w:val="sponsored"/>
    <w:rsid w:val="00B309C5"/>
  </w:style>
  <w:style w:type="character" w:customStyle="1" w:styleId="sponsored-url">
    <w:name w:val="sponsored-url"/>
    <w:rsid w:val="00B309C5"/>
  </w:style>
  <w:style w:type="character" w:customStyle="1" w:styleId="dynamiccommentcount">
    <w:name w:val="dynamic_comment_count"/>
    <w:rsid w:val="00B309C5"/>
  </w:style>
  <w:style w:type="paragraph" w:customStyle="1" w:styleId="commentsprivacy">
    <w:name w:val="comments_privacy"/>
    <w:basedOn w:val="Normal"/>
    <w:qFormat/>
    <w:rsid w:val="00B309C5"/>
    <w:pPr>
      <w:spacing w:before="100" w:beforeAutospacing="1" w:after="100" w:afterAutospacing="1"/>
    </w:pPr>
    <w:rPr>
      <w:rFonts w:ascii="Times New Roman" w:hAnsi="Times New Roman"/>
      <w:sz w:val="24"/>
    </w:rPr>
  </w:style>
  <w:style w:type="character" w:customStyle="1" w:styleId="submitlabel">
    <w:name w:val="submit_label"/>
    <w:rsid w:val="00B309C5"/>
  </w:style>
  <w:style w:type="character" w:customStyle="1" w:styleId="formtip">
    <w:name w:val="formtip"/>
    <w:rsid w:val="00B309C5"/>
  </w:style>
  <w:style w:type="character" w:customStyle="1" w:styleId="currenttemplabel">
    <w:name w:val="current_temp_label"/>
    <w:rsid w:val="00B309C5"/>
  </w:style>
  <w:style w:type="character" w:customStyle="1" w:styleId="currenttemp">
    <w:name w:val="current_temp"/>
    <w:rsid w:val="00B309C5"/>
  </w:style>
  <w:style w:type="character" w:customStyle="1" w:styleId="currenttempdegree">
    <w:name w:val="current_temp_degree"/>
    <w:rsid w:val="00B309C5"/>
  </w:style>
  <w:style w:type="character" w:customStyle="1" w:styleId="currentconditions">
    <w:name w:val="current_conditions"/>
    <w:rsid w:val="00B309C5"/>
  </w:style>
  <w:style w:type="character" w:customStyle="1" w:styleId="currentwind">
    <w:name w:val="current_wind"/>
    <w:rsid w:val="00B309C5"/>
  </w:style>
  <w:style w:type="character" w:customStyle="1" w:styleId="todaytemplabel">
    <w:name w:val="today_temp_label"/>
    <w:rsid w:val="00B309C5"/>
  </w:style>
  <w:style w:type="character" w:customStyle="1" w:styleId="hitemp">
    <w:name w:val="hi_temp"/>
    <w:rsid w:val="00B309C5"/>
  </w:style>
  <w:style w:type="character" w:customStyle="1" w:styleId="lotemp">
    <w:name w:val="lo_temp"/>
    <w:rsid w:val="00B309C5"/>
  </w:style>
  <w:style w:type="character" w:customStyle="1" w:styleId="caltabday">
    <w:name w:val="cal_tab_day"/>
    <w:rsid w:val="00B309C5"/>
  </w:style>
  <w:style w:type="character" w:customStyle="1" w:styleId="caltabmonth">
    <w:name w:val="cal_tab_month"/>
    <w:rsid w:val="00B309C5"/>
  </w:style>
  <w:style w:type="character" w:customStyle="1" w:styleId="caltabdate">
    <w:name w:val="cal_tab_date"/>
    <w:rsid w:val="00B309C5"/>
  </w:style>
  <w:style w:type="character" w:customStyle="1" w:styleId="caltabicon">
    <w:name w:val="cal_tab_icon"/>
    <w:rsid w:val="00B309C5"/>
  </w:style>
  <w:style w:type="character" w:customStyle="1" w:styleId="paramv">
    <w:name w:val="paramv"/>
    <w:rsid w:val="00B309C5"/>
  </w:style>
  <w:style w:type="paragraph" w:customStyle="1" w:styleId="indent">
    <w:name w:val="indent"/>
    <w:basedOn w:val="Normal"/>
    <w:qFormat/>
    <w:rsid w:val="00B309C5"/>
    <w:pPr>
      <w:spacing w:before="100" w:beforeAutospacing="1" w:after="100" w:afterAutospacing="1"/>
    </w:pPr>
    <w:rPr>
      <w:rFonts w:ascii="Times" w:hAnsi="Times"/>
      <w:sz w:val="19"/>
      <w:szCs w:val="20"/>
    </w:rPr>
  </w:style>
  <w:style w:type="paragraph" w:customStyle="1" w:styleId="center">
    <w:name w:val="center"/>
    <w:basedOn w:val="Normal"/>
    <w:qFormat/>
    <w:rsid w:val="00B309C5"/>
    <w:pPr>
      <w:spacing w:before="100" w:beforeAutospacing="1" w:after="100" w:afterAutospacing="1"/>
    </w:pPr>
    <w:rPr>
      <w:rFonts w:ascii="Times" w:hAnsi="Times"/>
      <w:sz w:val="19"/>
      <w:szCs w:val="20"/>
    </w:rPr>
  </w:style>
  <w:style w:type="character" w:customStyle="1" w:styleId="dart-ad-title">
    <w:name w:val="dart-ad-title"/>
    <w:rsid w:val="00B309C5"/>
  </w:style>
  <w:style w:type="paragraph" w:customStyle="1" w:styleId="Citation-Complete">
    <w:name w:val="Citation - Complete"/>
    <w:basedOn w:val="Normal"/>
    <w:link w:val="Citation-CompleteChar"/>
    <w:autoRedefine/>
    <w:qFormat/>
    <w:rsid w:val="00B309C5"/>
    <w:pPr>
      <w:spacing w:after="120"/>
    </w:pPr>
    <w:rPr>
      <w:rFonts w:ascii="Arial Narrow" w:hAnsi="Arial Narrow"/>
      <w:sz w:val="19"/>
    </w:rPr>
  </w:style>
  <w:style w:type="paragraph" w:customStyle="1" w:styleId="CardText-Underlined0">
    <w:name w:val="Card Text - Underlined"/>
    <w:link w:val="CardText-UnderlinedChar"/>
    <w:autoRedefine/>
    <w:qFormat/>
    <w:rsid w:val="00B309C5"/>
    <w:pPr>
      <w:spacing w:after="0" w:line="240" w:lineRule="auto"/>
    </w:pPr>
    <w:rPr>
      <w:rFonts w:ascii="Arial" w:eastAsia="Times New Roman" w:hAnsi="Arial" w:cs="Times New Roman"/>
      <w:b/>
      <w:sz w:val="18"/>
      <w:szCs w:val="24"/>
      <w:u w:val="single"/>
    </w:rPr>
  </w:style>
  <w:style w:type="paragraph" w:customStyle="1" w:styleId="Citation-AuthorDate">
    <w:name w:val="Citation - Author/Date"/>
    <w:basedOn w:val="Normal"/>
    <w:link w:val="Citation-AuthorDateChar"/>
    <w:autoRedefine/>
    <w:qFormat/>
    <w:rsid w:val="00B309C5"/>
    <w:rPr>
      <w:b/>
      <w:smallCaps/>
      <w:sz w:val="24"/>
      <w:u w:val="single"/>
    </w:rPr>
  </w:style>
  <w:style w:type="character" w:customStyle="1" w:styleId="Citation-CompleteChar">
    <w:name w:val="Citation - Complete Char"/>
    <w:link w:val="Citation-Complete"/>
    <w:rsid w:val="00B309C5"/>
    <w:rPr>
      <w:rFonts w:ascii="Arial Narrow" w:hAnsi="Arial Narrow"/>
      <w:sz w:val="19"/>
    </w:rPr>
  </w:style>
  <w:style w:type="character" w:customStyle="1" w:styleId="Citation-AuthorDateChar">
    <w:name w:val="Citation - Author/Date Char"/>
    <w:link w:val="Citation-AuthorDate"/>
    <w:rsid w:val="00B309C5"/>
    <w:rPr>
      <w:rFonts w:ascii="Calibri" w:hAnsi="Calibri"/>
      <w:b/>
      <w:smallCaps/>
      <w:sz w:val="24"/>
      <w:u w:val="single"/>
    </w:rPr>
  </w:style>
  <w:style w:type="character" w:customStyle="1" w:styleId="CardText-UnderlinedChar">
    <w:name w:val="Card Text - Underlined Char"/>
    <w:link w:val="CardText-Underlined0"/>
    <w:rsid w:val="00B309C5"/>
    <w:rPr>
      <w:rFonts w:ascii="Arial" w:eastAsia="Times New Roman" w:hAnsi="Arial" w:cs="Times New Roman"/>
      <w:b/>
      <w:sz w:val="18"/>
      <w:szCs w:val="24"/>
      <w:u w:val="single"/>
    </w:rPr>
  </w:style>
  <w:style w:type="character" w:customStyle="1" w:styleId="ui-iconui-icon-info">
    <w:name w:val="ui-icon ui-icon-info"/>
    <w:basedOn w:val="DefaultParagraphFont"/>
    <w:rsid w:val="00B309C5"/>
  </w:style>
  <w:style w:type="character" w:customStyle="1" w:styleId="crosslinkh2">
    <w:name w:val="crosslinkh2"/>
    <w:basedOn w:val="DefaultParagraphFont"/>
    <w:rsid w:val="00B309C5"/>
  </w:style>
  <w:style w:type="character" w:customStyle="1" w:styleId="crosslinksrc">
    <w:name w:val="crosslinksrc"/>
    <w:basedOn w:val="DefaultParagraphFont"/>
    <w:rsid w:val="00B309C5"/>
  </w:style>
  <w:style w:type="table" w:styleId="ColorfulGrid-Accent1">
    <w:name w:val="Colorful Grid Accent 1"/>
    <w:basedOn w:val="TableNormal"/>
    <w:link w:val="ColorfulGrid-Accent1Char"/>
    <w:uiPriority w:val="29"/>
    <w:rsid w:val="00B309C5"/>
    <w:pPr>
      <w:spacing w:after="0" w:line="240" w:lineRule="auto"/>
    </w:pPr>
    <w:rPr>
      <w:rFonts w:ascii="Times" w:hAnsi="Tim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ReallySamllTextChar">
    <w:name w:val="ReallySamllText Char"/>
    <w:rsid w:val="00B309C5"/>
    <w:rPr>
      <w:sz w:val="12"/>
      <w:szCs w:val="24"/>
      <w:lang w:val="en-US" w:eastAsia="en-US" w:bidi="ar-SA"/>
    </w:rPr>
  </w:style>
  <w:style w:type="paragraph" w:customStyle="1" w:styleId="FreeForm">
    <w:name w:val="Free Form"/>
    <w:qFormat/>
    <w:rsid w:val="00B309C5"/>
    <w:pPr>
      <w:spacing w:after="0" w:line="240" w:lineRule="auto"/>
    </w:pPr>
    <w:rPr>
      <w:rFonts w:ascii="Helvetica" w:eastAsia="ヒラギノ角ゴ Pro W3" w:hAnsi="Helvetica" w:cs="Times New Roman"/>
      <w:color w:val="000000"/>
      <w:sz w:val="24"/>
      <w:szCs w:val="20"/>
    </w:rPr>
  </w:style>
  <w:style w:type="character" w:customStyle="1" w:styleId="Underline-Highlighted">
    <w:name w:val="Underline-Highlighted"/>
    <w:uiPriority w:val="1"/>
    <w:qFormat/>
    <w:rsid w:val="00B309C5"/>
    <w:rPr>
      <w:rFonts w:ascii="Cambria" w:hAnsi="Cambria"/>
      <w:sz w:val="24"/>
      <w:u w:val="single"/>
      <w:bdr w:val="none" w:sz="0" w:space="0" w:color="auto"/>
      <w:shd w:val="clear" w:color="auto" w:fill="99FF66"/>
    </w:rPr>
  </w:style>
  <w:style w:type="character" w:customStyle="1" w:styleId="volume-issue">
    <w:name w:val="volume-issue"/>
    <w:rsid w:val="00B309C5"/>
    <w:rPr>
      <w:rFonts w:ascii="Times New Roman" w:hAnsi="Times New Roman" w:cs="Times New Roman" w:hint="default"/>
    </w:rPr>
  </w:style>
  <w:style w:type="paragraph" w:customStyle="1" w:styleId="reallyfuckinsmall0">
    <w:name w:val="really fuckin small"/>
    <w:basedOn w:val="Normal"/>
    <w:link w:val="reallyfuckinsmallChar"/>
    <w:qFormat/>
    <w:rsid w:val="00B309C5"/>
    <w:rPr>
      <w:rFonts w:eastAsia="Calibri"/>
      <w:sz w:val="10"/>
    </w:rPr>
  </w:style>
  <w:style w:type="character" w:customStyle="1" w:styleId="reallyfuckinsmallChar">
    <w:name w:val="really fuckin small Char"/>
    <w:link w:val="reallyfuckinsmall0"/>
    <w:rsid w:val="00B309C5"/>
    <w:rPr>
      <w:rFonts w:ascii="Georgia" w:eastAsia="Calibri" w:hAnsi="Georgia"/>
      <w:sz w:val="10"/>
    </w:rPr>
  </w:style>
  <w:style w:type="character" w:customStyle="1" w:styleId="Style14ptBold">
    <w:name w:val="Style 14 pt Bold"/>
    <w:rsid w:val="00B309C5"/>
    <w:rPr>
      <w:b/>
      <w:bCs/>
      <w:sz w:val="24"/>
    </w:rPr>
  </w:style>
  <w:style w:type="paragraph" w:customStyle="1" w:styleId="MediumGrid21">
    <w:name w:val="Medium Grid 21"/>
    <w:link w:val="MediumGrid2Char"/>
    <w:qFormat/>
    <w:rsid w:val="00B309C5"/>
    <w:pPr>
      <w:spacing w:after="0" w:line="240" w:lineRule="auto"/>
    </w:pPr>
    <w:rPr>
      <w:rFonts w:ascii="Times New Roman" w:eastAsia="Cambria" w:hAnsi="Times New Roman" w:cs="Times New Roman"/>
      <w:sz w:val="20"/>
    </w:rPr>
  </w:style>
  <w:style w:type="character" w:customStyle="1" w:styleId="MediumGrid2Char">
    <w:name w:val="Medium Grid 2 Char"/>
    <w:link w:val="MediumGrid21"/>
    <w:rsid w:val="00B309C5"/>
    <w:rPr>
      <w:rFonts w:ascii="Times New Roman" w:eastAsia="Cambria" w:hAnsi="Times New Roman" w:cs="Times New Roman"/>
      <w:sz w:val="20"/>
    </w:rPr>
  </w:style>
  <w:style w:type="character" w:customStyle="1" w:styleId="BoldUnderlineCharChar">
    <w:name w:val="BoldUnderline Char Char"/>
    <w:rsid w:val="00B309C5"/>
    <w:rPr>
      <w:rFonts w:ascii="Calibri" w:eastAsia="Times New Roman" w:hAnsi="Calibri"/>
      <w:b/>
      <w:szCs w:val="24"/>
      <w:u w:val="single"/>
      <w:lang w:eastAsia="en-US"/>
    </w:rPr>
  </w:style>
  <w:style w:type="paragraph" w:customStyle="1" w:styleId="Normalspacing">
    <w:name w:val="Normal + spacing"/>
    <w:basedOn w:val="Normal"/>
    <w:qFormat/>
    <w:rsid w:val="00B309C5"/>
    <w:pPr>
      <w:spacing w:after="240" w:line="480" w:lineRule="auto"/>
    </w:pPr>
    <w:rPr>
      <w:rFonts w:ascii="Cambria" w:eastAsia="Calibri" w:hAnsi="Cambria"/>
      <w:sz w:val="24"/>
      <w:szCs w:val="20"/>
      <w:lang w:eastAsia="zh-TW"/>
    </w:rPr>
  </w:style>
  <w:style w:type="paragraph" w:customStyle="1" w:styleId="Tagg">
    <w:name w:val="Tagg"/>
    <w:basedOn w:val="Normal"/>
    <w:link w:val="TaggChar"/>
    <w:qFormat/>
    <w:rsid w:val="00B309C5"/>
    <w:rPr>
      <w:rFonts w:eastAsia="Calibri"/>
      <w:b/>
    </w:rPr>
  </w:style>
  <w:style w:type="character" w:customStyle="1" w:styleId="TaggChar">
    <w:name w:val="Tagg Char"/>
    <w:link w:val="Tagg"/>
    <w:rsid w:val="00B309C5"/>
    <w:rPr>
      <w:rFonts w:ascii="Garamond" w:eastAsia="Calibri" w:hAnsi="Garamond"/>
      <w:b/>
    </w:rPr>
  </w:style>
  <w:style w:type="character" w:customStyle="1" w:styleId="detailtitle">
    <w:name w:val="detailtitle"/>
    <w:rsid w:val="00B309C5"/>
  </w:style>
  <w:style w:type="character" w:customStyle="1" w:styleId="StyleBoldUnderline1">
    <w:name w:val="Style Bold Underline1"/>
    <w:rsid w:val="00B309C5"/>
    <w:rPr>
      <w:b w:val="0"/>
      <w:bCs/>
      <w:u w:val="single"/>
    </w:rPr>
  </w:style>
  <w:style w:type="character" w:customStyle="1" w:styleId="SmallText-New">
    <w:name w:val="Small Text - New"/>
    <w:rsid w:val="00B309C5"/>
    <w:rPr>
      <w:rFonts w:ascii="Arial Narrow" w:hAnsi="Arial Narrow"/>
      <w:sz w:val="14"/>
    </w:rPr>
  </w:style>
  <w:style w:type="paragraph" w:customStyle="1" w:styleId="Style24">
    <w:name w:val="Style24"/>
    <w:basedOn w:val="Normal"/>
    <w:uiPriority w:val="99"/>
    <w:qFormat/>
    <w:rsid w:val="00B309C5"/>
    <w:pPr>
      <w:widowControl w:val="0"/>
      <w:autoSpaceDE w:val="0"/>
      <w:autoSpaceDN w:val="0"/>
      <w:adjustRightInd w:val="0"/>
      <w:spacing w:line="230" w:lineRule="exact"/>
    </w:pPr>
    <w:rPr>
      <w:rFonts w:ascii="Times New Roman" w:hAnsi="Times New Roman"/>
      <w:sz w:val="24"/>
    </w:rPr>
  </w:style>
  <w:style w:type="paragraph" w:customStyle="1" w:styleId="Normal2">
    <w:name w:val="Normal2"/>
    <w:basedOn w:val="Normal"/>
    <w:qFormat/>
    <w:rsid w:val="00B309C5"/>
    <w:rPr>
      <w:rFonts w:ascii="Times New Roman" w:hAnsi="Times New Roman"/>
      <w:sz w:val="19"/>
    </w:rPr>
  </w:style>
  <w:style w:type="character" w:customStyle="1" w:styleId="postby">
    <w:name w:val="post_by"/>
    <w:rsid w:val="00B309C5"/>
  </w:style>
  <w:style w:type="character" w:customStyle="1" w:styleId="message">
    <w:name w:val="message"/>
    <w:rsid w:val="00B309C5"/>
  </w:style>
  <w:style w:type="character" w:customStyle="1" w:styleId="search-everything-highlight-color">
    <w:name w:val="search-everything-highlight-color"/>
    <w:rsid w:val="00B309C5"/>
  </w:style>
  <w:style w:type="paragraph" w:customStyle="1" w:styleId="attribution">
    <w:name w:val="attribution"/>
    <w:basedOn w:val="Normal"/>
    <w:qFormat/>
    <w:rsid w:val="00B309C5"/>
    <w:pPr>
      <w:spacing w:before="100" w:beforeAutospacing="1" w:after="100" w:afterAutospacing="1"/>
    </w:pPr>
    <w:rPr>
      <w:rFonts w:ascii="Times New Roman" w:eastAsia="Calibri" w:hAnsi="Times New Roman"/>
      <w:sz w:val="24"/>
    </w:rPr>
  </w:style>
  <w:style w:type="character" w:customStyle="1" w:styleId="CenturthGothic">
    <w:name w:val="Centurth Gothic"/>
    <w:rsid w:val="00B309C5"/>
    <w:rPr>
      <w:rFonts w:ascii="Times New Roman" w:hAnsi="Times New Roman"/>
      <w:b/>
      <w:sz w:val="24"/>
    </w:rPr>
  </w:style>
  <w:style w:type="character" w:customStyle="1" w:styleId="Boxing">
    <w:name w:val="Boxing"/>
    <w:rsid w:val="00B309C5"/>
    <w:rPr>
      <w:rFonts w:ascii="Arial Narrow" w:hAnsi="Arial Narrow"/>
      <w:dstrike w:val="0"/>
      <w:sz w:val="18"/>
      <w:bdr w:val="single" w:sz="2" w:space="0" w:color="auto"/>
      <w:vertAlign w:val="baseline"/>
    </w:rPr>
  </w:style>
  <w:style w:type="character" w:customStyle="1" w:styleId="Underlined-New">
    <w:name w:val="Underlined - New"/>
    <w:rsid w:val="00B309C5"/>
    <w:rPr>
      <w:rFonts w:ascii="Arial Narrow" w:hAnsi="Arial Narrow"/>
      <w:sz w:val="16"/>
      <w:u w:val="single"/>
    </w:rPr>
  </w:style>
  <w:style w:type="paragraph" w:customStyle="1" w:styleId="WestCoast">
    <w:name w:val="West Coast"/>
    <w:qFormat/>
    <w:rsid w:val="00B309C5"/>
    <w:pPr>
      <w:spacing w:after="0" w:line="240" w:lineRule="auto"/>
    </w:pPr>
    <w:rPr>
      <w:rFonts w:ascii="Times New Roman" w:eastAsia="Times New Roman" w:hAnsi="Times New Roman" w:cs="Times New Roman"/>
      <w:snapToGrid w:val="0"/>
      <w:sz w:val="20"/>
      <w:szCs w:val="20"/>
    </w:rPr>
  </w:style>
  <w:style w:type="paragraph" w:customStyle="1" w:styleId="CardsHighlighted">
    <w:name w:val="Cards Highlighted"/>
    <w:basedOn w:val="Normal"/>
    <w:link w:val="CardsHighlightedChar"/>
    <w:autoRedefine/>
    <w:qFormat/>
    <w:rsid w:val="00B309C5"/>
    <w:pPr>
      <w:shd w:val="clear" w:color="auto" w:fill="00FFFF"/>
      <w:ind w:left="288" w:right="288"/>
    </w:pPr>
    <w:rPr>
      <w:rFonts w:eastAsia="Calibri"/>
      <w:sz w:val="24"/>
      <w:u w:val="single"/>
    </w:rPr>
  </w:style>
  <w:style w:type="character" w:customStyle="1" w:styleId="CardsHighlightedChar">
    <w:name w:val="Cards Highlighted Char"/>
    <w:link w:val="CardsHighlighted"/>
    <w:rsid w:val="00B309C5"/>
    <w:rPr>
      <w:rFonts w:ascii="Georgia" w:eastAsia="Calibri" w:hAnsi="Georgia"/>
      <w:sz w:val="24"/>
      <w:u w:val="single"/>
      <w:shd w:val="clear" w:color="auto" w:fill="00FFFF"/>
    </w:rPr>
  </w:style>
  <w:style w:type="character" w:styleId="PlaceholderText">
    <w:name w:val="Placeholder Text"/>
    <w:uiPriority w:val="99"/>
    <w:semiHidden/>
    <w:rsid w:val="00B309C5"/>
    <w:rPr>
      <w:color w:val="808080"/>
    </w:rPr>
  </w:style>
  <w:style w:type="character" w:customStyle="1" w:styleId="Heading3Char3">
    <w:name w:val="Heading 3 Char3"/>
    <w:aliases w:val="Heading 3 Char Char2,Tags v 2 Char1,Underline Char Char Char Char1,Heading 3 Char Char Char Char Char Char Char Char Char Char1,Bold Cite Char Char1,Block Writing Char Char1,Heading 3 Char Char Char Char Char1,Index Headers Char Char1"/>
    <w:qFormat/>
    <w:rsid w:val="00B309C5"/>
    <w:rPr>
      <w:rFonts w:ascii="Arial" w:hAnsi="Arial" w:cs="Arial"/>
      <w:b/>
      <w:bCs/>
      <w:sz w:val="26"/>
      <w:szCs w:val="26"/>
    </w:rPr>
  </w:style>
  <w:style w:type="paragraph" w:customStyle="1" w:styleId="CiteCharCharCharChar">
    <w:name w:val="Cite Char Char Char Char"/>
    <w:basedOn w:val="Normal"/>
    <w:next w:val="Normal"/>
    <w:link w:val="CiteCharCharCharCharChar"/>
    <w:qFormat/>
    <w:rsid w:val="00B309C5"/>
    <w:pPr>
      <w:ind w:left="576"/>
    </w:pPr>
    <w:rPr>
      <w:rFonts w:ascii="Arial Narrow" w:hAnsi="Arial Narrow"/>
    </w:rPr>
  </w:style>
  <w:style w:type="character" w:customStyle="1" w:styleId="CiteCharCharCharCharChar">
    <w:name w:val="Cite Char Char Char Char Char"/>
    <w:link w:val="CiteCharCharCharChar"/>
    <w:rsid w:val="00B309C5"/>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B309C5"/>
    <w:rPr>
      <w:rFonts w:ascii="Arial Narrow" w:hAnsi="Arial Narrow"/>
      <w:u w:val="thick"/>
    </w:rPr>
  </w:style>
  <w:style w:type="character" w:customStyle="1" w:styleId="UnderliningCharChar1CharCharChar">
    <w:name w:val="Underlining Char Char1 Char Char Char"/>
    <w:link w:val="UnderliningCharChar1CharChar"/>
    <w:rsid w:val="00B309C5"/>
    <w:rPr>
      <w:rFonts w:ascii="Arial Narrow" w:hAnsi="Arial Narrow"/>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309C5"/>
    <w:rPr>
      <w:rFonts w:ascii="Georgia" w:hAnsi="Georgia"/>
      <w:sz w:val="24"/>
      <w:szCs w:val="22"/>
      <w:u w:val="thick"/>
    </w:rPr>
  </w:style>
  <w:style w:type="character" w:customStyle="1" w:styleId="FontStyle41">
    <w:name w:val="Font Style41"/>
    <w:uiPriority w:val="99"/>
    <w:rsid w:val="00B309C5"/>
    <w:rPr>
      <w:rFonts w:ascii="Times New Roman" w:hAnsi="Times New Roman" w:cs="Times New Roman"/>
      <w:i/>
      <w:iCs/>
      <w:sz w:val="20"/>
      <w:szCs w:val="20"/>
    </w:rPr>
  </w:style>
  <w:style w:type="character" w:customStyle="1" w:styleId="TitleChar2">
    <w:name w:val="Title Char2"/>
    <w:uiPriority w:val="1"/>
    <w:qFormat/>
    <w:locked/>
    <w:rsid w:val="00B309C5"/>
    <w:rPr>
      <w:u w:val="single"/>
    </w:rPr>
  </w:style>
  <w:style w:type="character" w:customStyle="1" w:styleId="BoldUnderlineChar1">
    <w:name w:val="BoldUnderline Char1"/>
    <w:link w:val="BoldUnderline"/>
    <w:locked/>
    <w:rsid w:val="00B309C5"/>
    <w:rPr>
      <w:rFonts w:ascii="Times New Roman" w:hAnsi="Times New Roman"/>
      <w:b/>
      <w:u w:val="single"/>
      <w:lang w:bidi="en-US"/>
    </w:rPr>
  </w:style>
  <w:style w:type="character" w:customStyle="1" w:styleId="FontStyle94">
    <w:name w:val="Font Style94"/>
    <w:uiPriority w:val="99"/>
    <w:rsid w:val="00B309C5"/>
    <w:rPr>
      <w:rFonts w:ascii="Times New Roman" w:hAnsi="Times New Roman" w:cs="Times New Roman"/>
      <w:sz w:val="18"/>
      <w:szCs w:val="18"/>
    </w:rPr>
  </w:style>
  <w:style w:type="paragraph" w:customStyle="1" w:styleId="Style111">
    <w:name w:val="Style11"/>
    <w:basedOn w:val="Normal"/>
    <w:link w:val="Style11Char"/>
    <w:qFormat/>
    <w:rsid w:val="00B309C5"/>
    <w:pPr>
      <w:widowControl w:val="0"/>
      <w:autoSpaceDE w:val="0"/>
      <w:autoSpaceDN w:val="0"/>
      <w:adjustRightInd w:val="0"/>
      <w:spacing w:line="236" w:lineRule="exact"/>
      <w:jc w:val="both"/>
    </w:pPr>
    <w:rPr>
      <w:rFonts w:ascii="Arial Unicode MS" w:eastAsia="Arial Unicode MS"/>
      <w:sz w:val="24"/>
    </w:rPr>
  </w:style>
  <w:style w:type="character" w:customStyle="1" w:styleId="ShrinkChar">
    <w:name w:val="Shrink Char"/>
    <w:link w:val="Shrink"/>
    <w:rsid w:val="00B309C5"/>
    <w:rPr>
      <w:rFonts w:ascii="Garamond" w:eastAsia="Times New Roman" w:hAnsi="Garamond" w:cs="Times New Roman"/>
      <w:sz w:val="12"/>
      <w:szCs w:val="20"/>
    </w:rPr>
  </w:style>
  <w:style w:type="character" w:customStyle="1" w:styleId="sup1">
    <w:name w:val="sup1"/>
    <w:rsid w:val="00B309C5"/>
    <w:rPr>
      <w:rFonts w:ascii="Times New Roman" w:hAnsi="Times New Roman" w:cs="Times New Roman" w:hint="default"/>
      <w:color w:val="000000"/>
      <w:shd w:val="clear" w:color="auto" w:fill="FEFFCF"/>
    </w:rPr>
  </w:style>
  <w:style w:type="character" w:customStyle="1" w:styleId="pgnum1">
    <w:name w:val="pgnum1"/>
    <w:rsid w:val="00B309C5"/>
    <w:rPr>
      <w:rFonts w:ascii="Arial" w:hAnsi="Arial" w:cs="Arial" w:hint="default"/>
      <w:color w:val="FF0000"/>
      <w:sz w:val="22"/>
      <w:szCs w:val="22"/>
    </w:rPr>
  </w:style>
  <w:style w:type="character" w:customStyle="1" w:styleId="CardsHighlight">
    <w:name w:val="Cards Highlight"/>
    <w:uiPriority w:val="1"/>
    <w:rsid w:val="00B309C5"/>
    <w:rPr>
      <w:rFonts w:ascii="Times New Roman" w:hAnsi="Times New Roman"/>
      <w:sz w:val="24"/>
      <w:u w:val="single"/>
      <w:bdr w:val="none" w:sz="0" w:space="0" w:color="auto"/>
      <w:shd w:val="clear" w:color="auto" w:fill="00FFFF"/>
    </w:rPr>
  </w:style>
  <w:style w:type="character" w:customStyle="1" w:styleId="caps">
    <w:name w:val="caps"/>
    <w:rsid w:val="00B309C5"/>
  </w:style>
  <w:style w:type="character" w:customStyle="1" w:styleId="apple">
    <w:name w:val="apple"/>
    <w:rsid w:val="00B309C5"/>
  </w:style>
  <w:style w:type="paragraph" w:customStyle="1" w:styleId="BlockHeadingsCharChar">
    <w:name w:val="Block Headings Char Char"/>
    <w:basedOn w:val="Normal"/>
    <w:link w:val="BlockHeadingsCharCharChar"/>
    <w:qFormat/>
    <w:rsid w:val="00B309C5"/>
    <w:pPr>
      <w:autoSpaceDE w:val="0"/>
      <w:autoSpaceDN w:val="0"/>
      <w:adjustRightInd w:val="0"/>
      <w:jc w:val="center"/>
      <w:outlineLvl w:val="0"/>
    </w:pPr>
    <w:rPr>
      <w:rFonts w:ascii="Times New Roman" w:eastAsia="Calibri" w:hAnsi="Times New Roman"/>
      <w:b/>
      <w:caps/>
      <w:szCs w:val="20"/>
    </w:rPr>
  </w:style>
  <w:style w:type="paragraph" w:customStyle="1" w:styleId="TagsChar1Char">
    <w:name w:val="Tags Char1 Char"/>
    <w:basedOn w:val="Normal"/>
    <w:link w:val="TagsChar1CharChar"/>
    <w:qFormat/>
    <w:rsid w:val="00B309C5"/>
    <w:pPr>
      <w:autoSpaceDE w:val="0"/>
      <w:autoSpaceDN w:val="0"/>
      <w:adjustRightInd w:val="0"/>
      <w:jc w:val="both"/>
      <w:outlineLvl w:val="1"/>
    </w:pPr>
    <w:rPr>
      <w:rFonts w:eastAsia="Calibri"/>
      <w:b/>
      <w:sz w:val="24"/>
    </w:rPr>
  </w:style>
  <w:style w:type="character" w:customStyle="1" w:styleId="TagsChar1CharChar">
    <w:name w:val="Tags Char1 Char Char"/>
    <w:link w:val="TagsChar1Char"/>
    <w:rsid w:val="00B309C5"/>
    <w:rPr>
      <w:rFonts w:ascii="Georgia" w:eastAsia="Calibri" w:hAnsi="Georgia"/>
      <w:b/>
      <w:sz w:val="24"/>
    </w:rPr>
  </w:style>
  <w:style w:type="character" w:customStyle="1" w:styleId="CitesCharCharCharChar">
    <w:name w:val="Cites Char Char Char Char"/>
    <w:rsid w:val="00B309C5"/>
    <w:rPr>
      <w:rFonts w:ascii="Georgia" w:hAnsi="Georgia"/>
      <w:b/>
      <w:bCs/>
      <w:sz w:val="24"/>
      <w:szCs w:val="22"/>
    </w:rPr>
  </w:style>
  <w:style w:type="character" w:customStyle="1" w:styleId="CardsFont6ptCharCharChar">
    <w:name w:val="Cards + Font: 6 pt Char Char Char"/>
    <w:rsid w:val="00B309C5"/>
    <w:rPr>
      <w:rFonts w:ascii="Georgia" w:hAnsi="Georgia"/>
      <w:sz w:val="12"/>
      <w:szCs w:val="22"/>
    </w:rPr>
  </w:style>
  <w:style w:type="character" w:customStyle="1" w:styleId="BlockHeadingsCharCharChar">
    <w:name w:val="Block Headings Char Char Char"/>
    <w:link w:val="BlockHeadingsCharChar"/>
    <w:rsid w:val="00B309C5"/>
    <w:rPr>
      <w:rFonts w:ascii="Times New Roman" w:eastAsia="Calibri" w:hAnsi="Times New Roman"/>
      <w:b/>
      <w:caps/>
      <w:szCs w:val="20"/>
    </w:rPr>
  </w:style>
  <w:style w:type="character" w:customStyle="1" w:styleId="style61">
    <w:name w:val="style6"/>
    <w:rsid w:val="00B309C5"/>
  </w:style>
  <w:style w:type="paragraph" w:customStyle="1" w:styleId="aa">
    <w:name w:val="aa"/>
    <w:basedOn w:val="Normal"/>
    <w:qFormat/>
    <w:rsid w:val="00B309C5"/>
    <w:pPr>
      <w:spacing w:before="100" w:beforeAutospacing="1" w:after="100" w:afterAutospacing="1"/>
      <w:jc w:val="both"/>
    </w:pPr>
    <w:rPr>
      <w:rFonts w:ascii="Times New Roman" w:hAnsi="Times New Roman"/>
      <w:sz w:val="24"/>
      <w:lang w:eastAsia="zh-CN"/>
    </w:rPr>
  </w:style>
  <w:style w:type="character" w:customStyle="1" w:styleId="goohl5">
    <w:name w:val="goohl5"/>
    <w:rsid w:val="00B309C5"/>
  </w:style>
  <w:style w:type="character" w:customStyle="1" w:styleId="goohl4">
    <w:name w:val="goohl4"/>
    <w:rsid w:val="00B309C5"/>
  </w:style>
  <w:style w:type="character" w:customStyle="1" w:styleId="MicroTextCharChar">
    <w:name w:val="MicroText Char Char"/>
    <w:rsid w:val="00B309C5"/>
    <w:rPr>
      <w:rFonts w:ascii="Arial Narrow" w:eastAsia="Times New Roman" w:hAnsi="Arial Narrow"/>
      <w:sz w:val="12"/>
      <w:szCs w:val="24"/>
    </w:rPr>
  </w:style>
  <w:style w:type="character" w:customStyle="1" w:styleId="FontStyle11">
    <w:name w:val="Font Style11"/>
    <w:uiPriority w:val="99"/>
    <w:rsid w:val="00B309C5"/>
    <w:rPr>
      <w:rFonts w:ascii="Palatino Linotype" w:eastAsia="Palatino Linotype" w:hAnsi="Palatino Linotype" w:cs="Palatino Linotype"/>
      <w:i/>
      <w:iCs/>
      <w:sz w:val="20"/>
      <w:szCs w:val="20"/>
    </w:rPr>
  </w:style>
  <w:style w:type="character" w:customStyle="1" w:styleId="resultbodyblack">
    <w:name w:val="resultbodyblack"/>
    <w:rsid w:val="00B309C5"/>
  </w:style>
  <w:style w:type="character" w:customStyle="1" w:styleId="resultbody">
    <w:name w:val="resultbody"/>
    <w:rsid w:val="00B309C5"/>
  </w:style>
  <w:style w:type="character" w:customStyle="1" w:styleId="resultbodysmallitalic">
    <w:name w:val="resultbodysmallitalic"/>
    <w:rsid w:val="00B309C5"/>
  </w:style>
  <w:style w:type="paragraph" w:customStyle="1" w:styleId="FullCite">
    <w:name w:val="Full Cite"/>
    <w:basedOn w:val="Normal"/>
    <w:next w:val="Normal"/>
    <w:link w:val="FullCiteChar"/>
    <w:qFormat/>
    <w:rsid w:val="00B309C5"/>
    <w:rPr>
      <w:rFonts w:ascii="Times New Roman" w:eastAsia="Cambria" w:hAnsi="Times New Roman"/>
      <w:szCs w:val="20"/>
    </w:rPr>
  </w:style>
  <w:style w:type="character" w:customStyle="1" w:styleId="storydate">
    <w:name w:val="storydate"/>
    <w:rsid w:val="00B309C5"/>
  </w:style>
  <w:style w:type="character" w:customStyle="1" w:styleId="preloadwrap">
    <w:name w:val="preloadwrap"/>
    <w:rsid w:val="00B309C5"/>
  </w:style>
  <w:style w:type="character" w:customStyle="1" w:styleId="hdr">
    <w:name w:val="hdr"/>
    <w:rsid w:val="00B309C5"/>
  </w:style>
  <w:style w:type="character" w:customStyle="1" w:styleId="module-content">
    <w:name w:val="module-content"/>
    <w:rsid w:val="00B309C5"/>
  </w:style>
  <w:style w:type="character" w:customStyle="1" w:styleId="citechar2">
    <w:name w:val="citechar"/>
    <w:rsid w:val="00B309C5"/>
  </w:style>
  <w:style w:type="character" w:customStyle="1" w:styleId="mw-headline">
    <w:name w:val="mw-headline"/>
    <w:rsid w:val="00B309C5"/>
  </w:style>
  <w:style w:type="paragraph" w:customStyle="1" w:styleId="ReallyfuckingsmallCharCharChar">
    <w:name w:val="Really fucking small Char Char Char"/>
    <w:basedOn w:val="Normal"/>
    <w:link w:val="ReallyfuckingsmallCharCharCharChar"/>
    <w:qFormat/>
    <w:rsid w:val="00B309C5"/>
    <w:rPr>
      <w:rFonts w:asciiTheme="minorHAnsi" w:hAnsiTheme="minorHAnsi"/>
      <w:sz w:val="10"/>
      <w:szCs w:val="24"/>
    </w:rPr>
  </w:style>
  <w:style w:type="character" w:customStyle="1" w:styleId="HotRouteCharCharCharCharCharChar">
    <w:name w:val="Hot Route! Char Char Char Char Char Char"/>
    <w:link w:val="HotRouteCharCharCharCharChar"/>
    <w:rsid w:val="00B309C5"/>
    <w:rPr>
      <w:rFonts w:ascii="Times New Roman" w:hAnsi="Times New Roman"/>
    </w:rPr>
  </w:style>
  <w:style w:type="paragraph" w:customStyle="1" w:styleId="UnderlineCharCharCharCharCharCharChar">
    <w:name w:val="Underline Char Char Char Char Char Char Char"/>
    <w:basedOn w:val="Normal"/>
    <w:link w:val="UnderlineCharCharCharCharCharCharCharChar"/>
    <w:qFormat/>
    <w:rsid w:val="00B309C5"/>
    <w:rPr>
      <w:rFonts w:asciiTheme="minorHAnsi" w:hAnsiTheme="minorHAnsi"/>
      <w:szCs w:val="24"/>
      <w:u w:val="single"/>
    </w:rPr>
  </w:style>
  <w:style w:type="character" w:customStyle="1" w:styleId="stbuttontext">
    <w:name w:val="stbuttontext"/>
    <w:rsid w:val="00B309C5"/>
  </w:style>
  <w:style w:type="character" w:customStyle="1" w:styleId="video-title">
    <w:name w:val="video-title"/>
    <w:rsid w:val="00B309C5"/>
  </w:style>
  <w:style w:type="character" w:customStyle="1" w:styleId="Caption1">
    <w:name w:val="Caption1"/>
    <w:rsid w:val="00B309C5"/>
  </w:style>
  <w:style w:type="character" w:customStyle="1" w:styleId="date-display-single">
    <w:name w:val="date-display-single"/>
    <w:rsid w:val="00B309C5"/>
  </w:style>
  <w:style w:type="character" w:customStyle="1" w:styleId="h4">
    <w:name w:val="h4"/>
    <w:rsid w:val="00B309C5"/>
  </w:style>
  <w:style w:type="character" w:customStyle="1" w:styleId="copyrightdescription">
    <w:name w:val="copyrightdescription"/>
    <w:rsid w:val="00B309C5"/>
  </w:style>
  <w:style w:type="character" w:customStyle="1" w:styleId="tabtitle">
    <w:name w:val="tabtitle"/>
    <w:rsid w:val="00B309C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309C5"/>
    <w:pPr>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309C5"/>
    <w:rPr>
      <w:rFonts w:ascii="Arial Narrow" w:hAnsi="Arial Narrow"/>
      <w:sz w:val="24"/>
      <w:szCs w:val="20"/>
      <w:u w:val="thick"/>
      <w:bdr w:val="single" w:sz="4" w:space="0" w:color="auto"/>
    </w:rPr>
  </w:style>
  <w:style w:type="character" w:customStyle="1" w:styleId="6Underlined">
    <w:name w:val="6 Underlined"/>
    <w:rsid w:val="00B309C5"/>
    <w:rPr>
      <w:rFonts w:ascii="Times New Roman" w:hAnsi="Times New Roman"/>
      <w:b/>
      <w:sz w:val="22"/>
      <w:u w:val="single"/>
    </w:rPr>
  </w:style>
  <w:style w:type="character" w:customStyle="1" w:styleId="5Notunderlined">
    <w:name w:val="5 Not underlined"/>
    <w:rsid w:val="00B309C5"/>
    <w:rPr>
      <w:rFonts w:ascii="Times New Roman" w:hAnsi="Times New Roman"/>
      <w:sz w:val="14"/>
    </w:rPr>
  </w:style>
  <w:style w:type="character" w:customStyle="1" w:styleId="slug-pub-date">
    <w:name w:val="slug-pub-date"/>
    <w:rsid w:val="00B309C5"/>
  </w:style>
  <w:style w:type="character" w:customStyle="1" w:styleId="slug-vol">
    <w:name w:val="slug-vol"/>
    <w:rsid w:val="00B309C5"/>
  </w:style>
  <w:style w:type="character" w:customStyle="1" w:styleId="slug-issue">
    <w:name w:val="slug-issue"/>
    <w:rsid w:val="00B309C5"/>
  </w:style>
  <w:style w:type="character" w:customStyle="1" w:styleId="slug-pages">
    <w:name w:val="slug-pages"/>
    <w:rsid w:val="00B309C5"/>
  </w:style>
  <w:style w:type="character" w:customStyle="1" w:styleId="externaledithide">
    <w:name w:val="external_edit_hide"/>
    <w:rsid w:val="00B309C5"/>
  </w:style>
  <w:style w:type="character" w:customStyle="1" w:styleId="submitted-date">
    <w:name w:val="submitted-date"/>
    <w:rsid w:val="00B309C5"/>
  </w:style>
  <w:style w:type="character" w:customStyle="1" w:styleId="Underline-Highlighted-WFU">
    <w:name w:val="Underline-Highlighted-WFU"/>
    <w:uiPriority w:val="1"/>
    <w:qFormat/>
    <w:rsid w:val="00B309C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309C5"/>
    <w:rPr>
      <w:rFonts w:ascii="Times New Roman Bold" w:hAnsi="Times New Roman Bold"/>
      <w:b/>
      <w:caps w:val="0"/>
      <w:smallCaps w:val="0"/>
      <w:sz w:val="21"/>
      <w:u w:val="none"/>
      <w:bdr w:val="none" w:sz="0" w:space="0" w:color="auto"/>
      <w:shd w:val="clear" w:color="auto" w:fill="00F2C4"/>
    </w:rPr>
  </w:style>
  <w:style w:type="paragraph" w:customStyle="1" w:styleId="BoldandUnderline">
    <w:name w:val="Bold and Underline"/>
    <w:basedOn w:val="Normal"/>
    <w:link w:val="BoldandUnderlineChar"/>
    <w:qFormat/>
    <w:rsid w:val="00B309C5"/>
    <w:rPr>
      <w:rFonts w:asciiTheme="minorHAnsi" w:hAnsiTheme="minorHAnsi"/>
      <w:b/>
      <w:szCs w:val="24"/>
      <w:u w:val="single"/>
    </w:rPr>
  </w:style>
  <w:style w:type="character" w:customStyle="1" w:styleId="symbol">
    <w:name w:val="symbol"/>
    <w:rsid w:val="00B309C5"/>
  </w:style>
  <w:style w:type="character" w:customStyle="1" w:styleId="data">
    <w:name w:val="data"/>
    <w:rsid w:val="00B309C5"/>
  </w:style>
  <w:style w:type="character" w:customStyle="1" w:styleId="NormalNoUnderlineChar">
    <w:name w:val="Normal + No Underline Char"/>
    <w:link w:val="NormalNoUnderline"/>
    <w:rsid w:val="00B309C5"/>
    <w:rPr>
      <w:rFonts w:ascii="Times New Roman" w:hAnsi="Times New Roman"/>
      <w:sz w:val="12"/>
    </w:rPr>
  </w:style>
  <w:style w:type="character" w:customStyle="1" w:styleId="2xBoldUnderline">
    <w:name w:val="2x_Bold_Underline"/>
    <w:rsid w:val="00B309C5"/>
    <w:rPr>
      <w:b/>
      <w:bCs/>
      <w:sz w:val="24"/>
      <w:u w:val="thick"/>
    </w:rPr>
  </w:style>
  <w:style w:type="character" w:customStyle="1" w:styleId="tagChar20">
    <w:name w:val="tag Char2"/>
    <w:locked/>
    <w:rsid w:val="00B309C5"/>
    <w:rPr>
      <w:b/>
      <w:sz w:val="24"/>
    </w:rPr>
  </w:style>
  <w:style w:type="paragraph" w:customStyle="1" w:styleId="H4Tag">
    <w:name w:val="H4 (Tag)"/>
    <w:basedOn w:val="Normal"/>
    <w:link w:val="H4TagChar1"/>
    <w:qFormat/>
    <w:rsid w:val="00B309C5"/>
    <w:rPr>
      <w:rFonts w:eastAsia="Calibri"/>
      <w:b/>
    </w:rPr>
  </w:style>
  <w:style w:type="character" w:customStyle="1" w:styleId="H4TagChar1">
    <w:name w:val="H4 (Tag) Char1"/>
    <w:link w:val="H4Tag"/>
    <w:rsid w:val="00B309C5"/>
    <w:rPr>
      <w:rFonts w:ascii="Georgia" w:eastAsia="Calibri" w:hAnsi="Georgia"/>
      <w:b/>
    </w:rPr>
  </w:style>
  <w:style w:type="character" w:customStyle="1" w:styleId="Style8pt1">
    <w:name w:val="Style 8 pt1"/>
    <w:rsid w:val="00B309C5"/>
    <w:rPr>
      <w:rFonts w:ascii="Georgia" w:hAnsi="Georgia"/>
      <w:sz w:val="16"/>
    </w:rPr>
  </w:style>
  <w:style w:type="paragraph" w:customStyle="1" w:styleId="NormalF6">
    <w:name w:val="Normal F6"/>
    <w:basedOn w:val="Normal"/>
    <w:link w:val="NormalF6Char"/>
    <w:qFormat/>
    <w:rsid w:val="00B309C5"/>
    <w:rPr>
      <w:rFonts w:ascii="Times New Roman" w:hAnsi="Times New Roman"/>
      <w:sz w:val="24"/>
    </w:rPr>
  </w:style>
  <w:style w:type="character" w:customStyle="1" w:styleId="NormalF6Char">
    <w:name w:val="Normal F6 Char"/>
    <w:link w:val="NormalF6"/>
    <w:rsid w:val="00B309C5"/>
    <w:rPr>
      <w:rFonts w:ascii="Times New Roman" w:hAnsi="Times New Roman"/>
      <w:sz w:val="24"/>
    </w:rPr>
  </w:style>
  <w:style w:type="paragraph" w:customStyle="1" w:styleId="UnreadF7">
    <w:name w:val="Unread F7"/>
    <w:basedOn w:val="Normal"/>
    <w:next w:val="NormalF6"/>
    <w:link w:val="UnreadF7Char"/>
    <w:uiPriority w:val="99"/>
    <w:qFormat/>
    <w:rsid w:val="00B309C5"/>
    <w:rPr>
      <w:rFonts w:ascii="Times New Roman" w:hAnsi="Times New Roman"/>
      <w:sz w:val="12"/>
    </w:rPr>
  </w:style>
  <w:style w:type="character" w:customStyle="1" w:styleId="UnreadF7Char">
    <w:name w:val="Unread F7 Char"/>
    <w:link w:val="UnreadF7"/>
    <w:uiPriority w:val="99"/>
    <w:rsid w:val="00B309C5"/>
    <w:rPr>
      <w:rFonts w:ascii="Times New Roman" w:hAnsi="Times New Roman"/>
      <w:sz w:val="12"/>
    </w:rPr>
  </w:style>
  <w:style w:type="paragraph" w:customStyle="1" w:styleId="TagCiteF8">
    <w:name w:val="Tag/Cite F8"/>
    <w:basedOn w:val="Normal"/>
    <w:next w:val="NormalF6"/>
    <w:link w:val="TagCiteF8Char"/>
    <w:qFormat/>
    <w:rsid w:val="00B309C5"/>
    <w:rPr>
      <w:rFonts w:ascii="Times New Roman" w:hAnsi="Times New Roman"/>
      <w:b/>
      <w:sz w:val="24"/>
    </w:rPr>
  </w:style>
  <w:style w:type="character" w:customStyle="1" w:styleId="TagCiteF8Char">
    <w:name w:val="Tag/Cite F8 Char"/>
    <w:link w:val="TagCiteF8"/>
    <w:rsid w:val="00B309C5"/>
    <w:rPr>
      <w:rFonts w:ascii="Times New Roman" w:hAnsi="Times New Roman"/>
      <w:b/>
      <w:sz w:val="24"/>
    </w:rPr>
  </w:style>
  <w:style w:type="paragraph" w:customStyle="1" w:styleId="UnderlinedF9">
    <w:name w:val="Underlined F9"/>
    <w:basedOn w:val="Normal"/>
    <w:next w:val="NormalF6"/>
    <w:link w:val="UnderlinedF9Char"/>
    <w:qFormat/>
    <w:rsid w:val="00B309C5"/>
    <w:rPr>
      <w:rFonts w:ascii="Times New Roman" w:hAnsi="Times New Roman"/>
      <w:b/>
      <w:sz w:val="24"/>
      <w:u w:val="single"/>
    </w:rPr>
  </w:style>
  <w:style w:type="character" w:customStyle="1" w:styleId="UnderlinedF9Char">
    <w:name w:val="Underlined F9 Char"/>
    <w:link w:val="UnderlinedF9"/>
    <w:rsid w:val="00B309C5"/>
    <w:rPr>
      <w:rFonts w:ascii="Times New Roman" w:hAnsi="Times New Roman"/>
      <w:b/>
      <w:sz w:val="24"/>
      <w:u w:val="single"/>
    </w:rPr>
  </w:style>
  <w:style w:type="character" w:customStyle="1" w:styleId="UnderlineCharChar20">
    <w:name w:val="Underline Char Char2"/>
    <w:rsid w:val="00B309C5"/>
    <w:rPr>
      <w:rFonts w:eastAsia="MS Mincho"/>
      <w:u w:val="single"/>
      <w:lang w:val="en-US" w:eastAsia="en-US" w:bidi="ar-SA"/>
    </w:rPr>
  </w:style>
  <w:style w:type="paragraph" w:customStyle="1" w:styleId="Debate-Underlined">
    <w:name w:val="Debate- Underlined"/>
    <w:basedOn w:val="Normal"/>
    <w:link w:val="Debate-UnderlinedChar0"/>
    <w:qFormat/>
    <w:rsid w:val="00B309C5"/>
    <w:pPr>
      <w:tabs>
        <w:tab w:val="left" w:pos="360"/>
      </w:tabs>
      <w:ind w:left="360"/>
      <w:outlineLvl w:val="2"/>
    </w:pPr>
    <w:rPr>
      <w:rFonts w:ascii="Arial Narrow" w:eastAsia="Calibri" w:hAnsi="Arial Narrow"/>
      <w:szCs w:val="20"/>
      <w:u w:val="single"/>
    </w:rPr>
  </w:style>
  <w:style w:type="character" w:customStyle="1" w:styleId="Debate-UnderlinedChar0">
    <w:name w:val="Debate- Underlined Char"/>
    <w:link w:val="Debate-Underlined"/>
    <w:rsid w:val="00B309C5"/>
    <w:rPr>
      <w:rFonts w:ascii="Arial Narrow" w:eastAsia="Calibri" w:hAnsi="Arial Narrow"/>
      <w:szCs w:val="20"/>
      <w:u w:val="single"/>
    </w:rPr>
  </w:style>
  <w:style w:type="paragraph" w:customStyle="1" w:styleId="TxBr118p2">
    <w:name w:val="TxBr_118p2"/>
    <w:basedOn w:val="Normal"/>
    <w:qFormat/>
    <w:rsid w:val="00B309C5"/>
    <w:pPr>
      <w:tabs>
        <w:tab w:val="left" w:pos="204"/>
      </w:tabs>
      <w:autoSpaceDE w:val="0"/>
      <w:autoSpaceDN w:val="0"/>
      <w:adjustRightInd w:val="0"/>
      <w:spacing w:line="238" w:lineRule="atLeast"/>
    </w:pPr>
    <w:rPr>
      <w:rFonts w:ascii="Times New Roman" w:hAnsi="Times New Roman"/>
    </w:rPr>
  </w:style>
  <w:style w:type="paragraph" w:customStyle="1" w:styleId="hotroute3">
    <w:name w:val="hotroute"/>
    <w:basedOn w:val="Normal"/>
    <w:qFormat/>
    <w:rsid w:val="00B309C5"/>
    <w:pPr>
      <w:ind w:left="288"/>
    </w:pPr>
    <w:rPr>
      <w:rFonts w:eastAsia="Cambria"/>
    </w:rPr>
  </w:style>
  <w:style w:type="paragraph" w:customStyle="1" w:styleId="hotroute4">
    <w:name w:val="hot route"/>
    <w:basedOn w:val="Normal"/>
    <w:qFormat/>
    <w:rsid w:val="00B309C5"/>
    <w:pPr>
      <w:ind w:left="288"/>
    </w:pPr>
    <w:rPr>
      <w:rFonts w:eastAsia="Cambria"/>
      <w:sz w:val="18"/>
    </w:rPr>
  </w:style>
  <w:style w:type="paragraph" w:customStyle="1" w:styleId="HotRouteReal">
    <w:name w:val="Hot Route Real"/>
    <w:qFormat/>
    <w:rsid w:val="00B309C5"/>
    <w:pPr>
      <w:spacing w:after="0" w:line="240" w:lineRule="auto"/>
      <w:ind w:left="288"/>
    </w:pPr>
    <w:rPr>
      <w:rFonts w:ascii="Calibri" w:eastAsia="MS Gothic" w:hAnsi="Calibri" w:cs="Times New Roman"/>
      <w:bCs/>
      <w:sz w:val="18"/>
    </w:rPr>
  </w:style>
  <w:style w:type="paragraph" w:customStyle="1" w:styleId="CardIndented">
    <w:name w:val="Card (Indented)"/>
    <w:basedOn w:val="Normal"/>
    <w:link w:val="CardIndentedChar"/>
    <w:qFormat/>
    <w:rsid w:val="00B309C5"/>
    <w:pPr>
      <w:ind w:left="288"/>
    </w:pPr>
    <w:rPr>
      <w:rFonts w:ascii="Times New Roman" w:eastAsia="Calibri" w:hAnsi="Times New Roman"/>
    </w:rPr>
  </w:style>
  <w:style w:type="character" w:customStyle="1" w:styleId="Undlerine">
    <w:name w:val="Undlerine"/>
    <w:qFormat/>
    <w:rsid w:val="00B309C5"/>
    <w:rPr>
      <w:rFonts w:ascii="Times New Roman" w:hAnsi="Times New Roman"/>
      <w:w w:val="110"/>
      <w:sz w:val="20"/>
      <w:szCs w:val="20"/>
      <w:u w:val="single"/>
      <w:bdr w:val="none" w:sz="0" w:space="0" w:color="auto"/>
      <w:lang w:bidi="he-IL"/>
    </w:rPr>
  </w:style>
  <w:style w:type="character" w:customStyle="1" w:styleId="aunderline">
    <w:name w:val="aunderline"/>
    <w:qFormat/>
    <w:rsid w:val="00B309C5"/>
    <w:rPr>
      <w:rFonts w:ascii="Times New Roman" w:hAnsi="Times New Roman"/>
      <w:sz w:val="20"/>
      <w:szCs w:val="24"/>
      <w:u w:val="thick"/>
    </w:rPr>
  </w:style>
  <w:style w:type="character" w:customStyle="1" w:styleId="AUnterdline">
    <w:name w:val="AUnterdline"/>
    <w:qFormat/>
    <w:rsid w:val="00B309C5"/>
    <w:rPr>
      <w:rFonts w:ascii="Times New Roman" w:hAnsi="Times New Roman"/>
      <w:sz w:val="20"/>
      <w:u w:val="single"/>
    </w:rPr>
  </w:style>
  <w:style w:type="character" w:customStyle="1" w:styleId="AUNDERLINE0">
    <w:name w:val="AUNDERLINE"/>
    <w:qFormat/>
    <w:rsid w:val="00B309C5"/>
    <w:rPr>
      <w:rFonts w:ascii="Times New Roman" w:hAnsi="Times New Roman"/>
      <w:sz w:val="20"/>
      <w:u w:val="single"/>
    </w:rPr>
  </w:style>
  <w:style w:type="character" w:customStyle="1" w:styleId="Aunderline1">
    <w:name w:val="Aunderline"/>
    <w:qFormat/>
    <w:rsid w:val="00B309C5"/>
    <w:rPr>
      <w:rFonts w:ascii="Times New Roman" w:hAnsi="Times New Roman"/>
      <w:sz w:val="20"/>
      <w:u w:val="single"/>
    </w:rPr>
  </w:style>
  <w:style w:type="character" w:customStyle="1" w:styleId="Boxes">
    <w:name w:val="Boxes"/>
    <w:basedOn w:val="AUNDERLINE0"/>
    <w:qFormat/>
    <w:rsid w:val="00B309C5"/>
    <w:rPr>
      <w:rFonts w:ascii="Times New Roman" w:hAnsi="Times New Roman"/>
      <w:sz w:val="20"/>
      <w:u w:val="single"/>
    </w:rPr>
  </w:style>
  <w:style w:type="character" w:customStyle="1" w:styleId="tim">
    <w:name w:val="tim"/>
    <w:qFormat/>
    <w:rsid w:val="00B309C5"/>
    <w:rPr>
      <w:rFonts w:ascii="Times New Roman" w:hAnsi="Times New Roman"/>
      <w:sz w:val="20"/>
      <w:u w:val="single"/>
    </w:rPr>
  </w:style>
  <w:style w:type="paragraph" w:customStyle="1" w:styleId="PageHeading0">
    <w:name w:val="Page Heading"/>
    <w:basedOn w:val="Normal"/>
    <w:qFormat/>
    <w:rsid w:val="00B309C5"/>
    <w:pPr>
      <w:jc w:val="center"/>
    </w:pPr>
    <w:rPr>
      <w:rFonts w:ascii="Times New Roman" w:hAnsi="Times New Roman"/>
      <w:b/>
      <w:bCs/>
      <w:sz w:val="32"/>
      <w:szCs w:val="20"/>
      <w:u w:val="single"/>
    </w:rPr>
  </w:style>
  <w:style w:type="character" w:customStyle="1" w:styleId="Style12ptUnderline">
    <w:name w:val="Style 12 pt Underline"/>
    <w:rsid w:val="00B309C5"/>
    <w:rPr>
      <w:sz w:val="24"/>
      <w:u w:val="single"/>
    </w:rPr>
  </w:style>
  <w:style w:type="character" w:customStyle="1" w:styleId="artpublinespan">
    <w:name w:val="artpubline_span"/>
    <w:basedOn w:val="DefaultParagraphFont"/>
    <w:rsid w:val="00B309C5"/>
  </w:style>
  <w:style w:type="paragraph" w:customStyle="1" w:styleId="default0">
    <w:name w:val="default"/>
    <w:basedOn w:val="Normal"/>
    <w:qFormat/>
    <w:rsid w:val="00B309C5"/>
    <w:pPr>
      <w:spacing w:before="100" w:beforeAutospacing="1" w:after="100" w:afterAutospacing="1"/>
    </w:pPr>
    <w:rPr>
      <w:rFonts w:ascii="Times New Roman" w:hAnsi="Times New Roman"/>
      <w:sz w:val="24"/>
      <w:lang w:eastAsia="zh-CN"/>
    </w:rPr>
  </w:style>
  <w:style w:type="character" w:customStyle="1" w:styleId="star-caretcode-b1">
    <w:name w:val="star-caretcode-b1"/>
    <w:rsid w:val="00B309C5"/>
    <w:rPr>
      <w:b/>
      <w:bCs/>
    </w:rPr>
  </w:style>
  <w:style w:type="paragraph" w:customStyle="1" w:styleId="fine">
    <w:name w:val="fine"/>
    <w:basedOn w:val="Normal"/>
    <w:qFormat/>
    <w:rsid w:val="00B309C5"/>
    <w:pPr>
      <w:spacing w:after="100" w:afterAutospacing="1"/>
    </w:pPr>
    <w:rPr>
      <w:sz w:val="15"/>
      <w:lang w:eastAsia="zh-CN"/>
    </w:rPr>
  </w:style>
  <w:style w:type="paragraph" w:customStyle="1" w:styleId="CardDownSize2">
    <w:name w:val="CardDownSize2"/>
    <w:basedOn w:val="Normal"/>
    <w:autoRedefine/>
    <w:qFormat/>
    <w:rsid w:val="00B309C5"/>
    <w:pPr>
      <w:jc w:val="both"/>
    </w:pPr>
    <w:rPr>
      <w:rFonts w:ascii="Times New Roman" w:hAnsi="Times New Roman"/>
      <w:sz w:val="10"/>
      <w:szCs w:val="32"/>
    </w:rPr>
  </w:style>
  <w:style w:type="character" w:customStyle="1" w:styleId="CardDownSizeChar1">
    <w:name w:val="CardDownSize Char1"/>
    <w:rsid w:val="00B309C5"/>
    <w:rPr>
      <w:sz w:val="16"/>
      <w:szCs w:val="32"/>
      <w:lang w:val="en-US" w:eastAsia="en-US" w:bidi="ar-SA"/>
    </w:rPr>
  </w:style>
  <w:style w:type="character" w:customStyle="1" w:styleId="CiteCardUpSize-HeavyChar1">
    <w:name w:val="Cite // CardUpSize - Heavy Char1"/>
    <w:rsid w:val="00B309C5"/>
    <w:rPr>
      <w:b/>
      <w:sz w:val="24"/>
      <w:szCs w:val="24"/>
      <w:u w:val="thick"/>
      <w:lang w:val="en-US" w:eastAsia="en-US" w:bidi="ar-SA"/>
    </w:rPr>
  </w:style>
  <w:style w:type="character" w:customStyle="1" w:styleId="CardDownSize2Char">
    <w:name w:val="CardDownSize2 Char"/>
    <w:rsid w:val="00B309C5"/>
    <w:rPr>
      <w:sz w:val="10"/>
      <w:szCs w:val="32"/>
      <w:lang w:val="en-US" w:eastAsia="en-US" w:bidi="ar-SA"/>
    </w:rPr>
  </w:style>
  <w:style w:type="character" w:customStyle="1" w:styleId="secondarystorycopy">
    <w:name w:val="secondarystorycopy"/>
    <w:basedOn w:val="DefaultParagraphFont"/>
    <w:rsid w:val="00B309C5"/>
  </w:style>
  <w:style w:type="paragraph" w:customStyle="1" w:styleId="PageHeading1">
    <w:name w:val="Page_Heading"/>
    <w:basedOn w:val="Normal"/>
    <w:autoRedefine/>
    <w:qFormat/>
    <w:rsid w:val="00B309C5"/>
    <w:pPr>
      <w:jc w:val="center"/>
      <w:outlineLvl w:val="0"/>
    </w:pPr>
    <w:rPr>
      <w:rFonts w:ascii="Times New Roman" w:hAnsi="Times New Roman"/>
      <w:b/>
      <w:sz w:val="32"/>
      <w:u w:val="single"/>
    </w:rPr>
  </w:style>
  <w:style w:type="paragraph" w:customStyle="1" w:styleId="CardDown1">
    <w:name w:val="Card_Down1"/>
    <w:basedOn w:val="Normal"/>
    <w:autoRedefine/>
    <w:qFormat/>
    <w:rsid w:val="00B309C5"/>
    <w:pPr>
      <w:jc w:val="both"/>
    </w:pPr>
    <w:rPr>
      <w:rFonts w:ascii="Times New Roman" w:hAnsi="Times New Roman"/>
      <w:szCs w:val="14"/>
    </w:rPr>
  </w:style>
  <w:style w:type="paragraph" w:customStyle="1" w:styleId="CardUp2">
    <w:name w:val="Card_Up2"/>
    <w:basedOn w:val="Normal"/>
    <w:autoRedefine/>
    <w:qFormat/>
    <w:rsid w:val="00B309C5"/>
    <w:rPr>
      <w:rFonts w:ascii="Times New Roman" w:hAnsi="Times New Roman"/>
      <w:b/>
      <w:sz w:val="24"/>
      <w:u w:val="single"/>
    </w:rPr>
  </w:style>
  <w:style w:type="character" w:customStyle="1" w:styleId="CardUp1Char">
    <w:name w:val="Card_Up1 Char"/>
    <w:rsid w:val="00B309C5"/>
    <w:rPr>
      <w:rFonts w:cs="Arial"/>
      <w:sz w:val="24"/>
      <w:szCs w:val="24"/>
      <w:u w:val="single"/>
      <w:lang w:val="en-US" w:eastAsia="en-US" w:bidi="ar-SA"/>
    </w:rPr>
  </w:style>
  <w:style w:type="character" w:customStyle="1" w:styleId="CardUp2Char">
    <w:name w:val="Card_Up2 Char"/>
    <w:rsid w:val="00B309C5"/>
    <w:rPr>
      <w:rFonts w:cs="Arial"/>
      <w:b/>
      <w:sz w:val="24"/>
      <w:szCs w:val="24"/>
      <w:u w:val="single"/>
      <w:lang w:val="en-US" w:eastAsia="en-US" w:bidi="ar-SA"/>
    </w:rPr>
  </w:style>
  <w:style w:type="character" w:customStyle="1" w:styleId="NormalUnderlineChar0">
    <w:name w:val="Normal Underline Char"/>
    <w:rsid w:val="00B309C5"/>
    <w:rPr>
      <w:szCs w:val="24"/>
      <w:u w:val="single"/>
      <w:lang w:val="en-US" w:eastAsia="en-US" w:bidi="ar-SA"/>
    </w:rPr>
  </w:style>
  <w:style w:type="paragraph" w:customStyle="1" w:styleId="StyleCiteCardUpSize-HeavyLinespacingsingle">
    <w:name w:val="Style Cite // CardUpSize - Heavy + Line spacing:  single"/>
    <w:basedOn w:val="CiteCardUpSize-Heavy"/>
    <w:autoRedefine/>
    <w:qFormat/>
    <w:rsid w:val="00B309C5"/>
    <w:pPr>
      <w:spacing w:after="200"/>
      <w:jc w:val="left"/>
    </w:pPr>
    <w:rPr>
      <w:bCs/>
      <w:sz w:val="24"/>
      <w:szCs w:val="20"/>
      <w:lang w:eastAsia="ko-KR" w:bidi="ar-SA"/>
    </w:rPr>
  </w:style>
  <w:style w:type="paragraph" w:customStyle="1" w:styleId="HiddenHeader">
    <w:name w:val="Hidden Header"/>
    <w:basedOn w:val="cardtextemphasis"/>
    <w:next w:val="BlockHeading"/>
    <w:qFormat/>
    <w:rsid w:val="00B309C5"/>
    <w:pPr>
      <w:spacing w:after="200"/>
      <w:contextualSpacing/>
      <w:jc w:val="center"/>
      <w:outlineLvl w:val="0"/>
    </w:pPr>
    <w:rPr>
      <w:rFonts w:eastAsia="Calibri"/>
      <w:b w:val="0"/>
      <w:sz w:val="2"/>
      <w:szCs w:val="22"/>
      <w:u w:val="none"/>
    </w:rPr>
  </w:style>
  <w:style w:type="paragraph" w:customStyle="1" w:styleId="Repeatheader">
    <w:name w:val="Repeat header"/>
    <w:basedOn w:val="BlockHeading"/>
    <w:qFormat/>
    <w:rsid w:val="00B309C5"/>
    <w:pPr>
      <w:pBdr>
        <w:bottom w:val="single" w:sz="4" w:space="1" w:color="auto"/>
      </w:pBdr>
      <w:spacing w:after="200"/>
      <w:ind w:left="0" w:right="0"/>
      <w:contextualSpacing/>
      <w:outlineLvl w:val="1"/>
    </w:pPr>
    <w:rPr>
      <w:rFonts w:ascii="Arial Narrow" w:eastAsia="Calibri" w:hAnsi="Arial Narrow"/>
      <w:sz w:val="48"/>
      <w:u w:val="none"/>
    </w:rPr>
  </w:style>
  <w:style w:type="paragraph" w:customStyle="1" w:styleId="BlockHeading1">
    <w:name w:val="Block Heading 1"/>
    <w:basedOn w:val="Normal"/>
    <w:qFormat/>
    <w:rsid w:val="00B309C5"/>
    <w:pPr>
      <w:widowControl w:val="0"/>
      <w:pBdr>
        <w:bottom w:val="single" w:sz="18" w:space="1" w:color="auto"/>
      </w:pBdr>
      <w:autoSpaceDE w:val="0"/>
      <w:autoSpaceDN w:val="0"/>
      <w:adjustRightInd w:val="0"/>
      <w:jc w:val="center"/>
      <w:outlineLvl w:val="0"/>
    </w:pPr>
    <w:rPr>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NameCharChar">
    <w:name w:val="Block Name Char Char"/>
    <w:rsid w:val="00B309C5"/>
    <w:rPr>
      <w:rFonts w:ascii="Cambria" w:hAnsi="Cambria"/>
      <w:b/>
      <w:bCs/>
      <w:kern w:val="32"/>
      <w:sz w:val="32"/>
      <w:szCs w:val="32"/>
      <w:lang w:val="en-US" w:eastAsia="en-US" w:bidi="ar-SA"/>
    </w:rPr>
  </w:style>
  <w:style w:type="character" w:customStyle="1" w:styleId="regtext">
    <w:name w:val="regtext"/>
    <w:basedOn w:val="DefaultParagraphFont"/>
    <w:rsid w:val="00B309C5"/>
  </w:style>
  <w:style w:type="paragraph" w:customStyle="1" w:styleId="industryhead">
    <w:name w:val="industryhead"/>
    <w:basedOn w:val="Normal"/>
    <w:qFormat/>
    <w:rsid w:val="00B309C5"/>
    <w:pPr>
      <w:spacing w:before="100" w:beforeAutospacing="1" w:after="100" w:afterAutospacing="1"/>
    </w:pPr>
    <w:rPr>
      <w:rFonts w:ascii="Times New Roman" w:hAnsi="Times New Roman"/>
      <w:sz w:val="24"/>
    </w:rPr>
  </w:style>
  <w:style w:type="character" w:customStyle="1" w:styleId="body-text">
    <w:name w:val="body-text"/>
    <w:basedOn w:val="DefaultParagraphFont"/>
    <w:rsid w:val="00B309C5"/>
  </w:style>
  <w:style w:type="character" w:customStyle="1" w:styleId="newsbody">
    <w:name w:val="news_body"/>
    <w:basedOn w:val="DefaultParagraphFont"/>
    <w:rsid w:val="00B309C5"/>
  </w:style>
  <w:style w:type="character" w:customStyle="1" w:styleId="vitstorybyline">
    <w:name w:val="vitstorybyline"/>
    <w:basedOn w:val="DefaultParagraphFont"/>
    <w:rsid w:val="00B309C5"/>
  </w:style>
  <w:style w:type="paragraph" w:customStyle="1" w:styleId="UnderlineText">
    <w:name w:val="Underline Text"/>
    <w:basedOn w:val="Normal"/>
    <w:qFormat/>
    <w:rsid w:val="00B309C5"/>
    <w:pPr>
      <w:ind w:left="288"/>
    </w:pPr>
    <w:rPr>
      <w:rFonts w:ascii="Times New Roman" w:hAnsi="Times New Roman"/>
      <w:u w:val="single"/>
    </w:rPr>
  </w:style>
  <w:style w:type="paragraph" w:customStyle="1" w:styleId="Style16ptBoldThickunderlineCenteredLeft05">
    <w:name w:val="Style 16 pt Bold Thick underline Centered Left:  0.5&quot;"/>
    <w:basedOn w:val="Normal"/>
    <w:autoRedefine/>
    <w:qFormat/>
    <w:rsid w:val="00B309C5"/>
    <w:pPr>
      <w:ind w:left="720"/>
      <w:jc w:val="center"/>
      <w:outlineLvl w:val="0"/>
    </w:pPr>
    <w:rPr>
      <w:rFonts w:ascii="Times New Roman" w:hAnsi="Times New Roman"/>
      <w:b/>
      <w:bCs/>
      <w:sz w:val="32"/>
      <w:szCs w:val="20"/>
      <w:u w:val="thick"/>
    </w:rPr>
  </w:style>
  <w:style w:type="paragraph" w:customStyle="1" w:styleId="CardUp1">
    <w:name w:val="Card_Up1"/>
    <w:basedOn w:val="Normal"/>
    <w:autoRedefine/>
    <w:qFormat/>
    <w:rsid w:val="00B309C5"/>
    <w:rPr>
      <w:rFonts w:ascii="Times New Roman" w:hAnsi="Times New Roman"/>
      <w:sz w:val="24"/>
      <w:u w:val="single"/>
    </w:rPr>
  </w:style>
  <w:style w:type="paragraph" w:customStyle="1" w:styleId="CardDown2">
    <w:name w:val="Card_Down2"/>
    <w:basedOn w:val="Normal"/>
    <w:autoRedefine/>
    <w:qFormat/>
    <w:rsid w:val="00B309C5"/>
    <w:pPr>
      <w:jc w:val="both"/>
    </w:pPr>
    <w:rPr>
      <w:rFonts w:ascii="Times New Roman" w:hAnsi="Times New Roman"/>
      <w:sz w:val="14"/>
    </w:rPr>
  </w:style>
  <w:style w:type="paragraph" w:customStyle="1" w:styleId="weirdx">
    <w:name w:val="weirdx"/>
    <w:basedOn w:val="CardDownSize"/>
    <w:qFormat/>
    <w:rsid w:val="00B309C5"/>
  </w:style>
  <w:style w:type="character" w:customStyle="1" w:styleId="weirdxChar">
    <w:name w:val="weirdx Char"/>
    <w:basedOn w:val="CardDownSizeChar1"/>
    <w:rsid w:val="00B309C5"/>
    <w:rPr>
      <w:sz w:val="16"/>
      <w:szCs w:val="32"/>
      <w:lang w:val="en-US" w:eastAsia="en-US" w:bidi="ar-SA"/>
    </w:rPr>
  </w:style>
  <w:style w:type="paragraph" w:customStyle="1" w:styleId="CardsFont8pt">
    <w:name w:val="Cards + Font: 8 pt"/>
    <w:basedOn w:val="Normal"/>
    <w:qFormat/>
    <w:rsid w:val="00B309C5"/>
    <w:pPr>
      <w:autoSpaceDE w:val="0"/>
      <w:autoSpaceDN w:val="0"/>
      <w:adjustRightInd w:val="0"/>
      <w:ind w:left="432" w:right="432"/>
      <w:jc w:val="both"/>
    </w:pPr>
    <w:rPr>
      <w:rFonts w:ascii="Times New Roman" w:hAnsi="Times New Roman"/>
    </w:rPr>
  </w:style>
  <w:style w:type="character" w:customStyle="1" w:styleId="CardsFont8ptChar">
    <w:name w:val="Cards + Font: 8 pt Char"/>
    <w:rsid w:val="00B309C5"/>
    <w:rPr>
      <w:rFonts w:cs="Arial"/>
      <w:sz w:val="16"/>
      <w:szCs w:val="24"/>
      <w:lang w:val="en-US" w:eastAsia="en-US" w:bidi="ar-SA"/>
    </w:rPr>
  </w:style>
  <w:style w:type="character" w:customStyle="1" w:styleId="BigCiteChar">
    <w:name w:val="Big Cite Char"/>
    <w:rsid w:val="00B309C5"/>
    <w:rPr>
      <w:rFonts w:cs="Arial"/>
      <w:b/>
      <w:bCs/>
      <w:sz w:val="24"/>
      <w:szCs w:val="24"/>
      <w:lang w:val="en-US" w:eastAsia="en-US" w:bidi="ar-SA"/>
    </w:rPr>
  </w:style>
  <w:style w:type="paragraph" w:customStyle="1" w:styleId="CardUpSize">
    <w:name w:val="CardUpSize"/>
    <w:basedOn w:val="Normal"/>
    <w:qFormat/>
    <w:rsid w:val="00B309C5"/>
    <w:rPr>
      <w:rFonts w:ascii="Times New Roman" w:hAnsi="Times New Roman"/>
      <w:sz w:val="24"/>
      <w:u w:val="single"/>
    </w:rPr>
  </w:style>
  <w:style w:type="character" w:customStyle="1" w:styleId="textcaps">
    <w:name w:val="textcaps"/>
    <w:basedOn w:val="DefaultParagraphFont"/>
    <w:rsid w:val="00B309C5"/>
  </w:style>
  <w:style w:type="character" w:customStyle="1" w:styleId="docbody">
    <w:name w:val="docbody"/>
    <w:basedOn w:val="DefaultParagraphFont"/>
    <w:rsid w:val="00B309C5"/>
  </w:style>
  <w:style w:type="character" w:customStyle="1" w:styleId="return">
    <w:name w:val="return"/>
    <w:basedOn w:val="DefaultParagraphFont"/>
    <w:rsid w:val="00B309C5"/>
  </w:style>
  <w:style w:type="character" w:customStyle="1" w:styleId="referencenumbers">
    <w:name w:val="reference_numbers"/>
    <w:basedOn w:val="DefaultParagraphFont"/>
    <w:rsid w:val="00B309C5"/>
  </w:style>
  <w:style w:type="character" w:customStyle="1" w:styleId="CardDown1Char">
    <w:name w:val="Card_Down1 Char"/>
    <w:rsid w:val="00B309C5"/>
    <w:rPr>
      <w:rFonts w:cs="Arial"/>
      <w:sz w:val="16"/>
      <w:szCs w:val="14"/>
      <w:lang w:val="en-US" w:eastAsia="en-US" w:bidi="ar-SA"/>
    </w:rPr>
  </w:style>
  <w:style w:type="paragraph" w:customStyle="1" w:styleId="subhead2">
    <w:name w:val="subhead2"/>
    <w:basedOn w:val="Normal"/>
    <w:qFormat/>
    <w:rsid w:val="00B309C5"/>
    <w:pPr>
      <w:spacing w:before="100" w:beforeAutospacing="1" w:after="100" w:afterAutospacing="1"/>
    </w:pPr>
    <w:rPr>
      <w:rFonts w:ascii="Times New Roman" w:hAnsi="Times New Roman"/>
      <w:sz w:val="24"/>
    </w:rPr>
  </w:style>
  <w:style w:type="paragraph" w:customStyle="1" w:styleId="document">
    <w:name w:val="document"/>
    <w:basedOn w:val="Normal"/>
    <w:qFormat/>
    <w:rsid w:val="00B309C5"/>
    <w:pPr>
      <w:spacing w:before="100" w:beforeAutospacing="1" w:after="100" w:afterAutospacing="1"/>
    </w:pPr>
    <w:rPr>
      <w:rFonts w:ascii="Times New Roman" w:hAnsi="Times New Roman"/>
      <w:sz w:val="24"/>
    </w:rPr>
  </w:style>
  <w:style w:type="character" w:customStyle="1" w:styleId="Style6pt">
    <w:name w:val="Style 6 pt"/>
    <w:qFormat/>
    <w:rsid w:val="00B309C5"/>
    <w:rPr>
      <w:sz w:val="12"/>
    </w:rPr>
  </w:style>
  <w:style w:type="paragraph" w:customStyle="1" w:styleId="MaggieTag">
    <w:name w:val="MaggieTag"/>
    <w:basedOn w:val="Heading2"/>
    <w:qFormat/>
    <w:rsid w:val="00B309C5"/>
    <w:pPr>
      <w:keepNext w:val="0"/>
      <w:keepLines w:val="0"/>
      <w:pageBreakBefore w:val="0"/>
      <w:shd w:val="clear" w:color="auto" w:fill="C00000"/>
      <w:spacing w:before="0"/>
      <w:jc w:val="left"/>
      <w:outlineLvl w:val="9"/>
    </w:pPr>
    <w:rPr>
      <w:rFonts w:eastAsia="Times New Roman" w:cs="Times New Roman"/>
      <w:color w:val="FFFF00"/>
      <w:sz w:val="24"/>
      <w:szCs w:val="24"/>
      <w:u w:val="none"/>
      <w:lang w:bidi="en-US"/>
    </w:rPr>
  </w:style>
  <w:style w:type="character" w:customStyle="1" w:styleId="LightShading-Accent2Char">
    <w:name w:val="Light Shading - Accent 2 Char"/>
    <w:link w:val="LightShading-Accent2"/>
    <w:rsid w:val="00B309C5"/>
    <w:rPr>
      <w:b/>
      <w:bCs/>
      <w:i/>
      <w:iCs/>
      <w:sz w:val="24"/>
      <w:szCs w:val="24"/>
      <w:lang w:bidi="en-US"/>
    </w:rPr>
  </w:style>
  <w:style w:type="character" w:customStyle="1" w:styleId="SubtleReference1">
    <w:name w:val="Subtle Reference1"/>
    <w:qFormat/>
    <w:rsid w:val="00B309C5"/>
    <w:rPr>
      <w:smallCaps/>
    </w:rPr>
  </w:style>
  <w:style w:type="character" w:customStyle="1" w:styleId="IntenseReference1">
    <w:name w:val="Intense Reference1"/>
    <w:qFormat/>
    <w:rsid w:val="00B309C5"/>
    <w:rPr>
      <w:smallCaps/>
      <w:spacing w:val="5"/>
      <w:u w:val="single"/>
    </w:rPr>
  </w:style>
  <w:style w:type="character" w:customStyle="1" w:styleId="BookTitle1">
    <w:name w:val="Book Title1"/>
    <w:qFormat/>
    <w:rsid w:val="00B309C5"/>
    <w:rPr>
      <w:i/>
      <w:iCs/>
      <w:smallCaps/>
      <w:spacing w:val="5"/>
    </w:rPr>
  </w:style>
  <w:style w:type="character" w:customStyle="1" w:styleId="goohl3">
    <w:name w:val="goohl3"/>
    <w:basedOn w:val="DefaultParagraphFont"/>
    <w:rsid w:val="00B309C5"/>
  </w:style>
  <w:style w:type="character" w:customStyle="1" w:styleId="refpreview">
    <w:name w:val="refpreview"/>
    <w:basedOn w:val="DefaultParagraphFont"/>
    <w:rsid w:val="00B309C5"/>
  </w:style>
  <w:style w:type="character" w:customStyle="1" w:styleId="headingnextag">
    <w:name w:val="headingnextag"/>
    <w:basedOn w:val="DefaultParagraphFont"/>
    <w:rsid w:val="00B309C5"/>
  </w:style>
  <w:style w:type="character" w:customStyle="1" w:styleId="mainartdate">
    <w:name w:val="mainartdate"/>
    <w:basedOn w:val="DefaultParagraphFont"/>
    <w:rsid w:val="00B309C5"/>
  </w:style>
  <w:style w:type="character" w:customStyle="1" w:styleId="mainarttitle">
    <w:name w:val="mainarttitle"/>
    <w:basedOn w:val="DefaultParagraphFont"/>
    <w:rsid w:val="00B309C5"/>
  </w:style>
  <w:style w:type="character" w:customStyle="1" w:styleId="superscript">
    <w:name w:val="superscript"/>
    <w:basedOn w:val="DefaultParagraphFont"/>
    <w:rsid w:val="00B309C5"/>
  </w:style>
  <w:style w:type="character" w:customStyle="1" w:styleId="sehl">
    <w:name w:val="sehl"/>
    <w:basedOn w:val="DefaultParagraphFont"/>
    <w:rsid w:val="00B309C5"/>
  </w:style>
  <w:style w:type="table" w:styleId="LightShading-Accent2">
    <w:name w:val="Light Shading Accent 2"/>
    <w:basedOn w:val="TableNormal"/>
    <w:link w:val="LightShading-Accent2Char"/>
    <w:rsid w:val="00B309C5"/>
    <w:pPr>
      <w:spacing w:after="0" w:line="240" w:lineRule="auto"/>
    </w:pPr>
    <w:rPr>
      <w:b/>
      <w:bCs/>
      <w:i/>
      <w:iCs/>
      <w:sz w:val="24"/>
      <w:szCs w:val="24"/>
      <w:lang w:bidi="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IntenseQuote">
    <w:name w:val="Intense Quote"/>
    <w:basedOn w:val="Normal"/>
    <w:next w:val="Normal"/>
    <w:link w:val="IntenseQuoteChar"/>
    <w:qFormat/>
    <w:rsid w:val="00B309C5"/>
    <w:pPr>
      <w:pBdr>
        <w:bottom w:val="single" w:sz="4" w:space="1" w:color="auto"/>
      </w:pBdr>
      <w:spacing w:before="200" w:after="280"/>
      <w:ind w:left="1008" w:right="1152"/>
      <w:jc w:val="both"/>
    </w:pPr>
    <w:rPr>
      <w:rFonts w:ascii="Times New Roman" w:hAnsi="Times New Roman"/>
      <w:b/>
      <w:bCs/>
      <w:i/>
      <w:iCs/>
      <w:sz w:val="24"/>
      <w:lang w:bidi="en-US"/>
    </w:rPr>
  </w:style>
  <w:style w:type="character" w:customStyle="1" w:styleId="IntenseQuoteChar">
    <w:name w:val="Intense Quote Char"/>
    <w:basedOn w:val="DefaultParagraphFont"/>
    <w:link w:val="IntenseQuote"/>
    <w:rsid w:val="00B309C5"/>
    <w:rPr>
      <w:rFonts w:ascii="Times New Roman" w:hAnsi="Times New Roman"/>
      <w:b/>
      <w:bCs/>
      <w:i/>
      <w:iCs/>
      <w:sz w:val="24"/>
      <w:lang w:bidi="en-US"/>
    </w:rPr>
  </w:style>
  <w:style w:type="character" w:customStyle="1" w:styleId="Heading7Char1">
    <w:name w:val="Heading 7 Char1"/>
    <w:semiHidden/>
    <w:rsid w:val="00B309C5"/>
    <w:rPr>
      <w:rFonts w:ascii="Calibri" w:eastAsia="Times New Roman" w:hAnsi="Calibri" w:cs="Times New Roman"/>
      <w:sz w:val="24"/>
      <w:szCs w:val="24"/>
    </w:rPr>
  </w:style>
  <w:style w:type="character" w:customStyle="1" w:styleId="Heading9Char1">
    <w:name w:val="Heading 9 Char1"/>
    <w:semiHidden/>
    <w:rsid w:val="00B309C5"/>
    <w:rPr>
      <w:rFonts w:ascii="Cambria" w:eastAsia="Times New Roman" w:hAnsi="Cambria" w:cs="Times New Roman"/>
      <w:sz w:val="22"/>
      <w:szCs w:val="22"/>
    </w:rPr>
  </w:style>
  <w:style w:type="character" w:customStyle="1" w:styleId="boldciteCharChar1">
    <w:name w:val="bold cite Char Char1"/>
    <w:rsid w:val="00B309C5"/>
    <w:rPr>
      <w:rFonts w:ascii="Arial" w:hAnsi="Arial" w:cs="Arial"/>
      <w:b/>
      <w:bCs/>
      <w:kern w:val="32"/>
      <w:sz w:val="24"/>
      <w:szCs w:val="24"/>
      <w:lang w:val="en-US" w:eastAsia="en-US" w:bidi="ar-SA"/>
    </w:rPr>
  </w:style>
  <w:style w:type="character" w:customStyle="1" w:styleId="msoins0">
    <w:name w:val="msoins"/>
    <w:basedOn w:val="DefaultParagraphFont"/>
    <w:rsid w:val="00B309C5"/>
  </w:style>
  <w:style w:type="character" w:customStyle="1" w:styleId="UnderlineA">
    <w:name w:val="Underline A"/>
    <w:autoRedefine/>
    <w:rsid w:val="00B309C5"/>
    <w:rPr>
      <w:rFonts w:ascii="Times New Roman" w:eastAsia="ヒラギノ角ゴ Pro W3" w:hAnsi="Times New Roman"/>
      <w:b w:val="0"/>
      <w:i w:val="0"/>
      <w:color w:val="000000"/>
      <w:sz w:val="20"/>
      <w:u w:val="single"/>
    </w:rPr>
  </w:style>
  <w:style w:type="character" w:customStyle="1" w:styleId="AuthorandDateChar">
    <w:name w:val="Author and Date Char"/>
    <w:rsid w:val="00B309C5"/>
    <w:rPr>
      <w:rFonts w:ascii="Arial" w:hAnsi="Arial" w:cs="Arial"/>
      <w:b/>
      <w:bCs/>
      <w:sz w:val="26"/>
      <w:szCs w:val="26"/>
    </w:rPr>
  </w:style>
  <w:style w:type="character" w:customStyle="1" w:styleId="author3">
    <w:name w:val="author3"/>
    <w:rsid w:val="00B309C5"/>
    <w:rPr>
      <w:color w:val="053769"/>
    </w:rPr>
  </w:style>
  <w:style w:type="character" w:customStyle="1" w:styleId="inlinetitle">
    <w:name w:val="inlinetitle"/>
    <w:rsid w:val="00B309C5"/>
  </w:style>
  <w:style w:type="character" w:customStyle="1" w:styleId="citation-abbreviation3">
    <w:name w:val="citation-abbreviation3"/>
    <w:rsid w:val="00B309C5"/>
  </w:style>
  <w:style w:type="character" w:customStyle="1" w:styleId="citation-publication-date">
    <w:name w:val="citation-publication-date"/>
    <w:rsid w:val="00B309C5"/>
  </w:style>
  <w:style w:type="character" w:customStyle="1" w:styleId="post-date">
    <w:name w:val="post-date"/>
    <w:rsid w:val="00B309C5"/>
  </w:style>
  <w:style w:type="character" w:customStyle="1" w:styleId="CardsFont6ptChar3">
    <w:name w:val="Cards + Font: 6 pt Char3"/>
    <w:rsid w:val="00B309C5"/>
    <w:rPr>
      <w:sz w:val="12"/>
      <w:szCs w:val="24"/>
      <w:lang w:val="en-US" w:eastAsia="en-US" w:bidi="ar-SA"/>
    </w:rPr>
  </w:style>
  <w:style w:type="character" w:customStyle="1" w:styleId="CardsFont6ptChar2">
    <w:name w:val="Cards + Font: 6 pt Char2"/>
    <w:rsid w:val="00B309C5"/>
    <w:rPr>
      <w:sz w:val="12"/>
      <w:lang w:val="en-US" w:eastAsia="en-US" w:bidi="ar-SA"/>
    </w:rPr>
  </w:style>
  <w:style w:type="character" w:customStyle="1" w:styleId="footnote">
    <w:name w:val="footnote"/>
    <w:rsid w:val="00B309C5"/>
  </w:style>
  <w:style w:type="character" w:customStyle="1" w:styleId="SourceBold">
    <w:name w:val="Source Bold"/>
    <w:rsid w:val="00B309C5"/>
    <w:rPr>
      <w:rFonts w:ascii="Arial Narrow" w:hAnsi="Arial Narrow"/>
      <w:b/>
      <w:sz w:val="24"/>
      <w:u w:val="none"/>
    </w:rPr>
  </w:style>
  <w:style w:type="character" w:customStyle="1" w:styleId="highlightedsearchterm">
    <w:name w:val="highlightedsearchterm"/>
    <w:rsid w:val="00B309C5"/>
  </w:style>
  <w:style w:type="paragraph" w:customStyle="1" w:styleId="QualsCharCharChar">
    <w:name w:val="Quals Char Char Char"/>
    <w:basedOn w:val="Normal"/>
    <w:link w:val="QualsCharCharCharChar"/>
    <w:qFormat/>
    <w:rsid w:val="00B309C5"/>
    <w:pPr>
      <w:ind w:left="432"/>
    </w:pPr>
    <w:rPr>
      <w:rFonts w:ascii="Times New Roman" w:eastAsia="Batang" w:hAnsi="Times New Roman"/>
      <w:sz w:val="18"/>
      <w:szCs w:val="20"/>
    </w:rPr>
  </w:style>
  <w:style w:type="character" w:customStyle="1" w:styleId="QualsCharCharCharChar">
    <w:name w:val="Quals Char Char Char Char"/>
    <w:link w:val="QualsCharCharChar"/>
    <w:rsid w:val="00B309C5"/>
    <w:rPr>
      <w:rFonts w:ascii="Times New Roman" w:eastAsia="Batang" w:hAnsi="Times New Roman"/>
      <w:sz w:val="18"/>
      <w:szCs w:val="20"/>
    </w:rPr>
  </w:style>
  <w:style w:type="paragraph" w:customStyle="1" w:styleId="Quals">
    <w:name w:val="Quals"/>
    <w:basedOn w:val="Normal"/>
    <w:link w:val="QualsChar"/>
    <w:qFormat/>
    <w:rsid w:val="00B309C5"/>
    <w:pPr>
      <w:ind w:left="432"/>
    </w:pPr>
    <w:rPr>
      <w:rFonts w:ascii="Times New Roman" w:eastAsia="Batang" w:hAnsi="Times New Roman"/>
      <w:szCs w:val="20"/>
    </w:rPr>
  </w:style>
  <w:style w:type="character" w:customStyle="1" w:styleId="QualsChar">
    <w:name w:val="Quals Char"/>
    <w:link w:val="Quals"/>
    <w:rsid w:val="00B309C5"/>
    <w:rPr>
      <w:rFonts w:ascii="Times New Roman" w:eastAsia="Batang" w:hAnsi="Times New Roman"/>
      <w:szCs w:val="20"/>
    </w:rPr>
  </w:style>
  <w:style w:type="character" w:customStyle="1" w:styleId="HeaderCharChar2">
    <w:name w:val="Header Char Char2"/>
    <w:aliases w:val="Header Char1 Char1 Char,Header Char Char1 Char Char,Header Char Char Char Char Char,Header Char Char Char Char Char Char"/>
    <w:rsid w:val="00B309C5"/>
    <w:rPr>
      <w:u w:val="single"/>
      <w:lang w:val="en-US" w:eastAsia="en-US" w:bidi="ar-SA"/>
    </w:rPr>
  </w:style>
  <w:style w:type="character" w:customStyle="1" w:styleId="BoldUnderlineCharChar0">
    <w:name w:val="Bold Underline Char Char"/>
    <w:rsid w:val="00B309C5"/>
    <w:rPr>
      <w:b/>
      <w:u w:val="single"/>
      <w:lang w:val="en-US" w:eastAsia="en-US" w:bidi="ar-SA"/>
    </w:rPr>
  </w:style>
  <w:style w:type="paragraph" w:customStyle="1" w:styleId="StyleHeading2Heading2CharHeading2Char1CharHeading2CharCharChar">
    <w:name w:val="Style Heading 2Heading 2 CharHeading 2 Char1 CharHeading 2 Char ... Char Char"/>
    <w:basedOn w:val="Heading2"/>
    <w:link w:val="StyleHeading2Heading2CharHeading2Char1CharHeading2CharCharCharChar"/>
    <w:qFormat/>
    <w:rsid w:val="00B309C5"/>
    <w:pPr>
      <w:keepLines w:val="0"/>
      <w:pageBreakBefore w:val="0"/>
      <w:shd w:val="clear" w:color="auto" w:fill="C00000"/>
      <w:spacing w:before="0"/>
      <w:jc w:val="left"/>
    </w:pPr>
    <w:rPr>
      <w:rFonts w:ascii="Times New Roman" w:eastAsia="Batang" w:hAnsi="Times New Roman" w:cs="Times New Roman"/>
      <w:bCs/>
      <w:color w:val="FFFF00"/>
      <w:sz w:val="20"/>
      <w:szCs w:val="20"/>
      <w:u w:val="none"/>
    </w:rPr>
  </w:style>
  <w:style w:type="character" w:customStyle="1" w:styleId="StyleHeading2Heading2CharHeading2Char1CharHeading2CharCharCharChar">
    <w:name w:val="Style Heading 2Heading 2 CharHeading 2 Char1 CharHeading 2 Char ... Char Char Char"/>
    <w:link w:val="StyleHeading2Heading2CharHeading2Char1CharHeading2CharCharChar"/>
    <w:rsid w:val="00B309C5"/>
    <w:rPr>
      <w:rFonts w:ascii="Times New Roman" w:eastAsia="Batang" w:hAnsi="Times New Roman" w:cs="Times New Roman"/>
      <w:b/>
      <w:bCs/>
      <w:color w:val="FFFF00"/>
      <w:sz w:val="20"/>
      <w:szCs w:val="20"/>
      <w:shd w:val="clear" w:color="auto" w:fill="C00000"/>
    </w:rPr>
  </w:style>
  <w:style w:type="character" w:customStyle="1" w:styleId="pageheadline">
    <w:name w:val="pageheadline"/>
    <w:basedOn w:val="DefaultParagraphFont"/>
    <w:rsid w:val="00B309C5"/>
  </w:style>
  <w:style w:type="character" w:customStyle="1" w:styleId="UnderlineCharCharCharCharCharChar">
    <w:name w:val="Underline Char Char Char Char Char Char"/>
    <w:rsid w:val="00B309C5"/>
    <w:rPr>
      <w:rFonts w:eastAsia="SimSun"/>
      <w:szCs w:val="24"/>
      <w:u w:val="single"/>
      <w:lang w:val="en-US" w:eastAsia="zh-CN" w:bidi="ar-SA"/>
    </w:rPr>
  </w:style>
  <w:style w:type="paragraph" w:customStyle="1" w:styleId="StyleHeading3Heading3Char1Heading3CharCharCitationCharC1Char">
    <w:name w:val="Style Heading 3Heading 3 Char1Heading 3 Char CharCitation Char C...1 Char"/>
    <w:basedOn w:val="Heading3"/>
    <w:qFormat/>
    <w:rsid w:val="00B309C5"/>
    <w:pPr>
      <w:keepLines w:val="0"/>
      <w:pageBreakBefore w:val="0"/>
      <w:shd w:val="clear" w:color="auto" w:fill="FFFF00"/>
      <w:spacing w:before="0"/>
      <w:ind w:left="576"/>
      <w:jc w:val="left"/>
    </w:pPr>
    <w:rPr>
      <w:rFonts w:ascii="Times New Roman" w:eastAsia="Batang" w:hAnsi="Times New Roman" w:cs="Times New Roman"/>
      <w:b w:val="0"/>
      <w:color w:val="C00000"/>
      <w:sz w:val="14"/>
      <w:szCs w:val="14"/>
      <w:u w:val="none"/>
    </w:rPr>
  </w:style>
  <w:style w:type="character" w:customStyle="1" w:styleId="StyleHeading3Heading3Char1Heading3CharCharCitationCharC1CharChar">
    <w:name w:val="Style Heading 3Heading 3 Char1Heading 3 Char CharCitation Char C...1 Char Char"/>
    <w:rsid w:val="00B309C5"/>
    <w:rPr>
      <w:rFonts w:cs="Arial"/>
      <w:bCs/>
      <w:sz w:val="14"/>
      <w:szCs w:val="14"/>
      <w:lang w:val="en-US" w:eastAsia="en-US" w:bidi="ar-SA"/>
    </w:rPr>
  </w:style>
  <w:style w:type="character" w:customStyle="1" w:styleId="DebateHeaderChar">
    <w:name w:val="Debate Header Char"/>
    <w:rsid w:val="00B309C5"/>
    <w:rPr>
      <w:rFonts w:eastAsia="Batang" w:cs="Arial"/>
      <w:bCs/>
      <w:kern w:val="32"/>
      <w:sz w:val="36"/>
      <w:szCs w:val="36"/>
      <w:u w:val="single"/>
      <w:lang w:val="en-US" w:eastAsia="en-US" w:bidi="ar-SA"/>
    </w:rPr>
  </w:style>
  <w:style w:type="paragraph" w:customStyle="1" w:styleId="StyleJustifiedCharChar">
    <w:name w:val="Style Justified Char Char"/>
    <w:basedOn w:val="Normal"/>
    <w:link w:val="StyleJustifiedCharCharChar"/>
    <w:qFormat/>
    <w:rsid w:val="00B309C5"/>
    <w:pPr>
      <w:ind w:left="432"/>
      <w:jc w:val="both"/>
    </w:pPr>
    <w:rPr>
      <w:rFonts w:ascii="Times New Roman" w:eastAsia="Batang" w:hAnsi="Times New Roman"/>
      <w:szCs w:val="20"/>
    </w:rPr>
  </w:style>
  <w:style w:type="character" w:customStyle="1" w:styleId="StyleJustifiedCharCharChar">
    <w:name w:val="Style Justified Char Char Char"/>
    <w:link w:val="StyleJustifiedCharChar"/>
    <w:rsid w:val="00B309C5"/>
    <w:rPr>
      <w:rFonts w:ascii="Times New Roman" w:eastAsia="Batang" w:hAnsi="Times New Roman"/>
      <w:szCs w:val="20"/>
    </w:rPr>
  </w:style>
  <w:style w:type="character" w:customStyle="1" w:styleId="inside-head2">
    <w:name w:val="inside-head2"/>
    <w:basedOn w:val="DefaultParagraphFont"/>
    <w:rsid w:val="00B309C5"/>
  </w:style>
  <w:style w:type="character" w:customStyle="1" w:styleId="CardIndentedChar">
    <w:name w:val="Card (Indented) Char"/>
    <w:link w:val="CardIndented"/>
    <w:rsid w:val="00B309C5"/>
    <w:rPr>
      <w:rFonts w:ascii="Times New Roman" w:eastAsia="Calibri" w:hAnsi="Times New Roman"/>
    </w:rPr>
  </w:style>
  <w:style w:type="paragraph" w:customStyle="1" w:styleId="Shrink8">
    <w:name w:val="Shrink8"/>
    <w:basedOn w:val="Normal"/>
    <w:qFormat/>
    <w:rsid w:val="00B309C5"/>
  </w:style>
  <w:style w:type="character" w:customStyle="1" w:styleId="Bodytext4">
    <w:name w:val="Body text_"/>
    <w:link w:val="BodyText5"/>
    <w:rsid w:val="00B309C5"/>
    <w:rPr>
      <w:rFonts w:ascii="Georgia" w:eastAsia="Georgia" w:hAnsi="Georgia" w:cs="Georgia"/>
      <w:sz w:val="21"/>
      <w:szCs w:val="21"/>
      <w:shd w:val="clear" w:color="auto" w:fill="FFFFFF"/>
    </w:rPr>
  </w:style>
  <w:style w:type="paragraph" w:customStyle="1" w:styleId="BodyText5">
    <w:name w:val="Body Text5"/>
    <w:basedOn w:val="Normal"/>
    <w:link w:val="Bodytext4"/>
    <w:qFormat/>
    <w:rsid w:val="00B309C5"/>
    <w:pPr>
      <w:widowControl w:val="0"/>
      <w:shd w:val="clear" w:color="auto" w:fill="FFFFFF"/>
      <w:spacing w:before="180" w:after="60" w:line="279" w:lineRule="exact"/>
      <w:ind w:hanging="920"/>
      <w:jc w:val="both"/>
    </w:pPr>
    <w:rPr>
      <w:rFonts w:eastAsia="Georgia" w:cs="Georgia"/>
      <w:sz w:val="21"/>
      <w:szCs w:val="21"/>
    </w:rPr>
  </w:style>
  <w:style w:type="paragraph" w:customStyle="1" w:styleId="smalltext10">
    <w:name w:val="small text1"/>
    <w:basedOn w:val="Normal"/>
    <w:next w:val="Normal"/>
    <w:uiPriority w:val="4"/>
    <w:qFormat/>
    <w:rsid w:val="00B309C5"/>
    <w:pPr>
      <w:keepNext/>
      <w:keepLines/>
      <w:spacing w:before="200"/>
      <w:outlineLvl w:val="3"/>
    </w:pPr>
    <w:rPr>
      <w:b/>
      <w:bCs/>
      <w:iCs/>
      <w:sz w:val="26"/>
    </w:rPr>
  </w:style>
  <w:style w:type="character" w:customStyle="1" w:styleId="pnumber">
    <w:name w:val="pnumber"/>
    <w:rsid w:val="00B309C5"/>
  </w:style>
  <w:style w:type="character" w:customStyle="1" w:styleId="ital">
    <w:name w:val="ital"/>
    <w:rsid w:val="00B309C5"/>
  </w:style>
  <w:style w:type="character" w:customStyle="1" w:styleId="orgdiv">
    <w:name w:val="orgdiv"/>
    <w:rsid w:val="00B309C5"/>
  </w:style>
  <w:style w:type="character" w:customStyle="1" w:styleId="orgname">
    <w:name w:val="orgname"/>
    <w:rsid w:val="00B309C5"/>
  </w:style>
  <w:style w:type="character" w:customStyle="1" w:styleId="city">
    <w:name w:val="city"/>
    <w:rsid w:val="00B309C5"/>
  </w:style>
  <w:style w:type="character" w:customStyle="1" w:styleId="state">
    <w:name w:val="state"/>
    <w:rsid w:val="00B309C5"/>
  </w:style>
  <w:style w:type="character" w:customStyle="1" w:styleId="country">
    <w:name w:val="country"/>
    <w:rsid w:val="00B309C5"/>
  </w:style>
  <w:style w:type="numbering" w:customStyle="1" w:styleId="NoList2">
    <w:name w:val="No List2"/>
    <w:next w:val="NoList"/>
    <w:semiHidden/>
    <w:unhideWhenUsed/>
    <w:rsid w:val="00B309C5"/>
  </w:style>
  <w:style w:type="numbering" w:customStyle="1" w:styleId="NoList3">
    <w:name w:val="No List3"/>
    <w:next w:val="NoList"/>
    <w:uiPriority w:val="99"/>
    <w:semiHidden/>
    <w:unhideWhenUsed/>
    <w:rsid w:val="00B309C5"/>
  </w:style>
  <w:style w:type="numbering" w:customStyle="1" w:styleId="NoList4">
    <w:name w:val="No List4"/>
    <w:next w:val="NoList"/>
    <w:semiHidden/>
    <w:unhideWhenUsed/>
    <w:rsid w:val="00B309C5"/>
  </w:style>
  <w:style w:type="paragraph" w:customStyle="1" w:styleId="Tagtemplate">
    <w:name w:val="Tagtemplate"/>
    <w:basedOn w:val="Normal"/>
    <w:link w:val="TagtemplateChar"/>
    <w:autoRedefine/>
    <w:qFormat/>
    <w:rsid w:val="00B309C5"/>
    <w:pPr>
      <w:keepNext/>
      <w:keepLines/>
    </w:pPr>
    <w:rPr>
      <w:rFonts w:eastAsia="Calibri"/>
      <w:b/>
      <w:sz w:val="24"/>
    </w:rPr>
  </w:style>
  <w:style w:type="paragraph" w:customStyle="1" w:styleId="Analytic">
    <w:name w:val="Analytic"/>
    <w:basedOn w:val="Normal"/>
    <w:link w:val="AnalyticChar"/>
    <w:qFormat/>
    <w:rsid w:val="00B309C5"/>
    <w:rPr>
      <w:rFonts w:eastAsia="Calibri"/>
      <w:b/>
      <w:sz w:val="24"/>
    </w:rPr>
  </w:style>
  <w:style w:type="character" w:customStyle="1" w:styleId="AnalyticChar">
    <w:name w:val="Analytic Char"/>
    <w:link w:val="Analytic"/>
    <w:rsid w:val="00B309C5"/>
    <w:rPr>
      <w:rFonts w:ascii="Calibri" w:eastAsia="Calibri" w:hAnsi="Calibri"/>
      <w:b/>
      <w:sz w:val="24"/>
    </w:rPr>
  </w:style>
  <w:style w:type="character" w:customStyle="1" w:styleId="TagtemplateChar">
    <w:name w:val="Tagtemplate Char"/>
    <w:link w:val="Tagtemplate"/>
    <w:rsid w:val="00B309C5"/>
    <w:rPr>
      <w:rFonts w:ascii="Calibri" w:eastAsia="Calibri" w:hAnsi="Calibri"/>
      <w:b/>
      <w:sz w:val="24"/>
    </w:rPr>
  </w:style>
  <w:style w:type="paragraph" w:customStyle="1" w:styleId="Cite21">
    <w:name w:val="Cite 2"/>
    <w:basedOn w:val="Normal"/>
    <w:qFormat/>
    <w:rsid w:val="00B309C5"/>
    <w:rPr>
      <w:rFonts w:eastAsia="Calibri"/>
      <w:b/>
      <w:sz w:val="24"/>
      <w:u w:val="single"/>
    </w:rPr>
  </w:style>
  <w:style w:type="character" w:customStyle="1" w:styleId="citeunreadChar">
    <w:name w:val="cite unread Char"/>
    <w:link w:val="citeunread"/>
    <w:rsid w:val="00B309C5"/>
    <w:rPr>
      <w:rFonts w:ascii="Calibri" w:eastAsia="Times New Roman" w:hAnsi="Calibri" w:cs="Times New Roman"/>
      <w:sz w:val="20"/>
      <w:szCs w:val="24"/>
      <w:lang w:eastAsia="ar-SA"/>
    </w:rPr>
  </w:style>
  <w:style w:type="paragraph" w:customStyle="1" w:styleId="read">
    <w:name w:val="read"/>
    <w:basedOn w:val="Normal"/>
    <w:next w:val="Normal"/>
    <w:link w:val="readCharChar"/>
    <w:qFormat/>
    <w:rsid w:val="00B309C5"/>
    <w:rPr>
      <w:rFonts w:ascii="Times New Roman" w:hAnsi="Times New Roman"/>
      <w:b/>
      <w:szCs w:val="20"/>
      <w:u w:val="single"/>
    </w:rPr>
  </w:style>
  <w:style w:type="character" w:customStyle="1" w:styleId="readCharChar">
    <w:name w:val="read Char Char"/>
    <w:link w:val="read"/>
    <w:locked/>
    <w:rsid w:val="00B309C5"/>
    <w:rPr>
      <w:rFonts w:ascii="Times New Roman" w:hAnsi="Times New Roman"/>
      <w:b/>
      <w:szCs w:val="20"/>
      <w:u w:val="single"/>
    </w:rPr>
  </w:style>
  <w:style w:type="paragraph" w:customStyle="1" w:styleId="noread">
    <w:name w:val="no read"/>
    <w:basedOn w:val="Normal"/>
    <w:link w:val="noreadChar"/>
    <w:qFormat/>
    <w:rsid w:val="00B309C5"/>
    <w:rPr>
      <w:rFonts w:ascii="Times New Roman" w:hAnsi="Times New Roman"/>
      <w:szCs w:val="18"/>
    </w:rPr>
  </w:style>
  <w:style w:type="character" w:customStyle="1" w:styleId="noreadChar">
    <w:name w:val="no read Char"/>
    <w:link w:val="noread"/>
    <w:rsid w:val="00B309C5"/>
    <w:rPr>
      <w:rFonts w:ascii="Times New Roman" w:hAnsi="Times New Roman"/>
      <w:szCs w:val="18"/>
    </w:rPr>
  </w:style>
  <w:style w:type="character" w:customStyle="1" w:styleId="readChar">
    <w:name w:val="read Char"/>
    <w:rsid w:val="00B309C5"/>
    <w:rPr>
      <w:szCs w:val="22"/>
      <w:u w:val="single"/>
      <w:lang w:val="en-US" w:eastAsia="en-US" w:bidi="ar-SA"/>
    </w:rPr>
  </w:style>
  <w:style w:type="numbering" w:customStyle="1" w:styleId="NoList5">
    <w:name w:val="No List5"/>
    <w:next w:val="NoList"/>
    <w:semiHidden/>
    <w:unhideWhenUsed/>
    <w:rsid w:val="00B309C5"/>
  </w:style>
  <w:style w:type="paragraph" w:customStyle="1" w:styleId="TagText">
    <w:name w:val="TagText"/>
    <w:basedOn w:val="Normal"/>
    <w:qFormat/>
    <w:rsid w:val="00B309C5"/>
    <w:rPr>
      <w:rFonts w:eastAsia="Calibri"/>
      <w:b/>
      <w:sz w:val="24"/>
    </w:rPr>
  </w:style>
  <w:style w:type="numbering" w:customStyle="1" w:styleId="NoList6">
    <w:name w:val="No List6"/>
    <w:next w:val="NoList"/>
    <w:uiPriority w:val="99"/>
    <w:semiHidden/>
    <w:unhideWhenUsed/>
    <w:rsid w:val="00B309C5"/>
  </w:style>
  <w:style w:type="paragraph" w:customStyle="1" w:styleId="CiteReal">
    <w:name w:val="Cite Real"/>
    <w:basedOn w:val="Normal"/>
    <w:next w:val="Normal"/>
    <w:qFormat/>
    <w:rsid w:val="00B309C5"/>
    <w:rPr>
      <w:rFonts w:eastAsia="MS Mincho"/>
      <w:b/>
      <w:sz w:val="24"/>
      <w:u w:val="single"/>
    </w:rPr>
  </w:style>
  <w:style w:type="character" w:customStyle="1" w:styleId="NormalTextChar">
    <w:name w:val="Normal Text Char"/>
    <w:link w:val="NormalText"/>
    <w:rsid w:val="00B309C5"/>
    <w:rPr>
      <w:rFonts w:ascii="Times New Roman" w:hAnsi="Times New Roman"/>
      <w:szCs w:val="26"/>
      <w:lang w:bidi="en-US"/>
    </w:rPr>
  </w:style>
  <w:style w:type="numbering" w:customStyle="1" w:styleId="NoList7">
    <w:name w:val="No List7"/>
    <w:next w:val="NoList"/>
    <w:semiHidden/>
    <w:unhideWhenUsed/>
    <w:rsid w:val="00B309C5"/>
  </w:style>
  <w:style w:type="numbering" w:customStyle="1" w:styleId="NoList8">
    <w:name w:val="No List8"/>
    <w:next w:val="NoList"/>
    <w:uiPriority w:val="99"/>
    <w:semiHidden/>
    <w:unhideWhenUsed/>
    <w:rsid w:val="00B309C5"/>
  </w:style>
  <w:style w:type="numbering" w:customStyle="1" w:styleId="NoList9">
    <w:name w:val="No List9"/>
    <w:next w:val="NoList"/>
    <w:semiHidden/>
    <w:unhideWhenUsed/>
    <w:rsid w:val="00B309C5"/>
  </w:style>
  <w:style w:type="numbering" w:customStyle="1" w:styleId="NoList10">
    <w:name w:val="No List10"/>
    <w:next w:val="NoList"/>
    <w:uiPriority w:val="99"/>
    <w:semiHidden/>
    <w:unhideWhenUsed/>
    <w:rsid w:val="00B309C5"/>
  </w:style>
  <w:style w:type="character" w:customStyle="1" w:styleId="smallcaps">
    <w:name w:val="smallcaps"/>
    <w:rsid w:val="00B309C5"/>
  </w:style>
  <w:style w:type="numbering" w:customStyle="1" w:styleId="NoList11">
    <w:name w:val="No List11"/>
    <w:next w:val="NoList"/>
    <w:uiPriority w:val="99"/>
    <w:semiHidden/>
    <w:unhideWhenUsed/>
    <w:rsid w:val="00B309C5"/>
  </w:style>
  <w:style w:type="numbering" w:customStyle="1" w:styleId="NoList12">
    <w:name w:val="No List12"/>
    <w:next w:val="NoList"/>
    <w:uiPriority w:val="99"/>
    <w:semiHidden/>
    <w:unhideWhenUsed/>
    <w:rsid w:val="00B309C5"/>
  </w:style>
  <w:style w:type="numbering" w:customStyle="1" w:styleId="NoList13">
    <w:name w:val="No List13"/>
    <w:next w:val="NoList"/>
    <w:semiHidden/>
    <w:unhideWhenUsed/>
    <w:rsid w:val="00B309C5"/>
  </w:style>
  <w:style w:type="numbering" w:customStyle="1" w:styleId="NoList14">
    <w:name w:val="No List14"/>
    <w:next w:val="NoList"/>
    <w:semiHidden/>
    <w:unhideWhenUsed/>
    <w:rsid w:val="00B309C5"/>
  </w:style>
  <w:style w:type="numbering" w:customStyle="1" w:styleId="NoList15">
    <w:name w:val="No List15"/>
    <w:next w:val="NoList"/>
    <w:semiHidden/>
    <w:unhideWhenUsed/>
    <w:rsid w:val="00B309C5"/>
  </w:style>
  <w:style w:type="character" w:customStyle="1" w:styleId="EmphasizeThis">
    <w:name w:val="EmphasizeThis"/>
    <w:rsid w:val="00B309C5"/>
    <w:rPr>
      <w:rFonts w:ascii="Georgia" w:hAnsi="Georgia"/>
      <w:b/>
      <w:iCs/>
      <w:sz w:val="24"/>
      <w:u w:val="thick"/>
    </w:rPr>
  </w:style>
  <w:style w:type="character" w:customStyle="1" w:styleId="cardchar00">
    <w:name w:val="cardchar0"/>
    <w:basedOn w:val="DefaultParagraphFont"/>
    <w:rsid w:val="00B309C5"/>
  </w:style>
  <w:style w:type="character" w:customStyle="1" w:styleId="UnderlineNon-bold">
    <w:name w:val="Underline Non - bold"/>
    <w:rsid w:val="00B309C5"/>
    <w:rPr>
      <w:rFonts w:ascii="Times New Roman" w:hAnsi="Times New Roman"/>
      <w:iCs/>
      <w:sz w:val="22"/>
      <w:u w:val="single"/>
    </w:rPr>
  </w:style>
  <w:style w:type="character" w:customStyle="1" w:styleId="UnderlineBold0">
    <w:name w:val="Underline Bold"/>
    <w:qFormat/>
    <w:rsid w:val="00B309C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309C5"/>
    <w:pPr>
      <w:spacing w:before="0"/>
    </w:pPr>
    <w:rPr>
      <w:rFonts w:ascii="Cambria" w:eastAsia="Times New Roman" w:hAnsi="Cambria" w:cs="Times New Roman"/>
      <w:b w:val="0"/>
      <w:iCs w:val="0"/>
      <w:sz w:val="22"/>
      <w:szCs w:val="20"/>
      <w:u w:val="single"/>
    </w:rPr>
  </w:style>
  <w:style w:type="character" w:customStyle="1" w:styleId="StyleHeading4UnderlinedsmalltextGaramondChar">
    <w:name w:val="Style Heading 4Underlinedsmall text + Garamond Char"/>
    <w:link w:val="StyleHeading4UnderlinedsmalltextGaramond"/>
    <w:rsid w:val="00B309C5"/>
    <w:rPr>
      <w:rFonts w:ascii="Cambria" w:eastAsia="Times New Roman" w:hAnsi="Cambria" w:cs="Times New Roman"/>
      <w:szCs w:val="20"/>
      <w:u w:val="single"/>
    </w:rPr>
  </w:style>
  <w:style w:type="character" w:customStyle="1" w:styleId="Heading5Char2">
    <w:name w:val="Heading 5 Char2"/>
    <w:aliases w:val="Blocks Char2,Text Char1"/>
    <w:rsid w:val="00B309C5"/>
    <w:rPr>
      <w:rFonts w:ascii="Bell MT" w:eastAsia="Times New Roman" w:hAnsi="Bell MT"/>
      <w:bCs/>
      <w:iCs/>
      <w:sz w:val="10"/>
      <w:szCs w:val="26"/>
    </w:rPr>
  </w:style>
  <w:style w:type="paragraph" w:customStyle="1" w:styleId="Heading2-NotBold">
    <w:name w:val="Heading 2 - Not Bold"/>
    <w:basedOn w:val="Heading2"/>
    <w:autoRedefine/>
    <w:qFormat/>
    <w:rsid w:val="00B309C5"/>
    <w:pPr>
      <w:keepNext w:val="0"/>
      <w:keepLines w:val="0"/>
      <w:pageBreakBefore w:val="0"/>
      <w:shd w:val="clear" w:color="auto" w:fill="C00000"/>
      <w:spacing w:before="0"/>
      <w:jc w:val="left"/>
    </w:pPr>
    <w:rPr>
      <w:rFonts w:ascii="Cambria" w:eastAsia="Calibri" w:hAnsi="Cambria" w:cs="Times New Roman"/>
      <w:b w:val="0"/>
      <w:color w:val="FFFF00"/>
      <w:sz w:val="22"/>
      <w:u w:val="none"/>
    </w:rPr>
  </w:style>
  <w:style w:type="paragraph" w:customStyle="1" w:styleId="Heading2-Bold">
    <w:name w:val="Heading 2 - Bold"/>
    <w:basedOn w:val="Normal"/>
    <w:autoRedefine/>
    <w:qFormat/>
    <w:rsid w:val="00B309C5"/>
    <w:rPr>
      <w:rFonts w:eastAsia="Calibri"/>
      <w:b/>
    </w:rPr>
  </w:style>
  <w:style w:type="character" w:customStyle="1" w:styleId="Style2CharChar">
    <w:name w:val="Style2 Char Char"/>
    <w:rsid w:val="00B309C5"/>
    <w:rPr>
      <w:u w:val="thick"/>
      <w:lang w:val="en-US" w:eastAsia="en-US" w:bidi="ar-SA"/>
    </w:rPr>
  </w:style>
  <w:style w:type="character" w:customStyle="1" w:styleId="underlinechar3">
    <w:name w:val="underlinechar"/>
    <w:rsid w:val="00B309C5"/>
  </w:style>
  <w:style w:type="character" w:customStyle="1" w:styleId="authordate2">
    <w:name w:val="authordate"/>
    <w:rsid w:val="00B309C5"/>
  </w:style>
  <w:style w:type="character" w:customStyle="1" w:styleId="Style2Char0">
    <w:name w:val="Style 2 Char"/>
    <w:link w:val="Style20"/>
    <w:rsid w:val="00B309C5"/>
    <w:rPr>
      <w:rFonts w:ascii="Times New Roman" w:hAnsi="Times New Roman"/>
      <w:noProof/>
      <w:color w:val="000000"/>
      <w:szCs w:val="20"/>
      <w:lang w:bidi="en-US"/>
    </w:rPr>
  </w:style>
  <w:style w:type="character" w:customStyle="1" w:styleId="DocumentMapChar1">
    <w:name w:val="Document Map Char1"/>
    <w:uiPriority w:val="99"/>
    <w:rsid w:val="00B309C5"/>
    <w:rPr>
      <w:rFonts w:ascii="Lucida Grande" w:eastAsia="Cambria" w:hAnsi="Lucida Grande" w:cs="Times New Roman"/>
    </w:rPr>
  </w:style>
  <w:style w:type="paragraph" w:customStyle="1" w:styleId="h-lead">
    <w:name w:val="h-lead"/>
    <w:basedOn w:val="Normal"/>
    <w:qFormat/>
    <w:rsid w:val="00B309C5"/>
    <w:pPr>
      <w:spacing w:before="100" w:beforeAutospacing="1" w:after="100" w:afterAutospacing="1"/>
    </w:pPr>
    <w:rPr>
      <w:rFonts w:ascii="Times New Roman" w:hAnsi="Times New Roman"/>
      <w:sz w:val="24"/>
    </w:rPr>
  </w:style>
  <w:style w:type="character" w:customStyle="1" w:styleId="slug-doi">
    <w:name w:val="slug-doi"/>
    <w:basedOn w:val="DefaultParagraphFont"/>
    <w:rsid w:val="00B309C5"/>
  </w:style>
  <w:style w:type="paragraph" w:customStyle="1" w:styleId="intro">
    <w:name w:val="intro"/>
    <w:basedOn w:val="Normal"/>
    <w:qFormat/>
    <w:rsid w:val="00B309C5"/>
    <w:pPr>
      <w:spacing w:before="100" w:beforeAutospacing="1" w:after="100" w:afterAutospacing="1"/>
    </w:pPr>
    <w:rPr>
      <w:rFonts w:ascii="Times New Roman" w:hAnsi="Times New Roman"/>
      <w:sz w:val="24"/>
    </w:rPr>
  </w:style>
  <w:style w:type="character" w:customStyle="1" w:styleId="af">
    <w:name w:val="af"/>
    <w:basedOn w:val="DefaultParagraphFont"/>
    <w:rsid w:val="00B309C5"/>
  </w:style>
  <w:style w:type="character" w:customStyle="1" w:styleId="ab">
    <w:name w:val="ab"/>
    <w:basedOn w:val="DefaultParagraphFont"/>
    <w:rsid w:val="00B309C5"/>
  </w:style>
  <w:style w:type="character" w:customStyle="1" w:styleId="em">
    <w:name w:val="em"/>
    <w:basedOn w:val="DefaultParagraphFont"/>
    <w:rsid w:val="00B309C5"/>
  </w:style>
  <w:style w:type="character" w:customStyle="1" w:styleId="au">
    <w:name w:val="au"/>
    <w:basedOn w:val="DefaultParagraphFont"/>
    <w:rsid w:val="00B309C5"/>
  </w:style>
  <w:style w:type="character" w:customStyle="1" w:styleId="ti">
    <w:name w:val="ti"/>
    <w:basedOn w:val="DefaultParagraphFont"/>
    <w:rsid w:val="00B309C5"/>
  </w:style>
  <w:style w:type="character" w:customStyle="1" w:styleId="subheadblue">
    <w:name w:val="subhead_blue"/>
    <w:basedOn w:val="DefaultParagraphFont"/>
    <w:rsid w:val="00B309C5"/>
  </w:style>
  <w:style w:type="character" w:customStyle="1" w:styleId="affiliation">
    <w:name w:val="affiliation"/>
    <w:basedOn w:val="DefaultParagraphFont"/>
    <w:rsid w:val="00B309C5"/>
  </w:style>
  <w:style w:type="character" w:customStyle="1" w:styleId="slug-doi-wrapper">
    <w:name w:val="slug-doi-wrapper"/>
    <w:basedOn w:val="DefaultParagraphFont"/>
    <w:rsid w:val="00B309C5"/>
  </w:style>
  <w:style w:type="character" w:customStyle="1" w:styleId="slug-metadata-noteahead-of-print">
    <w:name w:val="slug-metadata-note ahead-of-print"/>
    <w:basedOn w:val="DefaultParagraphFont"/>
    <w:rsid w:val="00B309C5"/>
  </w:style>
  <w:style w:type="character" w:customStyle="1" w:styleId="slug-ahead-of-print-date">
    <w:name w:val="slug-ahead-of-print-date"/>
    <w:basedOn w:val="DefaultParagraphFont"/>
    <w:rsid w:val="00B309C5"/>
  </w:style>
  <w:style w:type="character" w:customStyle="1" w:styleId="medium-bold">
    <w:name w:val="medium-bold"/>
    <w:basedOn w:val="DefaultParagraphFont"/>
    <w:rsid w:val="00B309C5"/>
  </w:style>
  <w:style w:type="paragraph" w:customStyle="1" w:styleId="StyleHeading2TagHEADING2TagCite11pt">
    <w:name w:val="Style Heading 2TagHEADING 2Tag&amp;Cite + 11 pt"/>
    <w:basedOn w:val="Heading2"/>
    <w:link w:val="StyleHeading2TagHEADING2TagCite11ptChar"/>
    <w:qFormat/>
    <w:rsid w:val="00B309C5"/>
    <w:pPr>
      <w:keepNext w:val="0"/>
      <w:keepLines w:val="0"/>
      <w:pageBreakBefore w:val="0"/>
      <w:widowControl w:val="0"/>
      <w:shd w:val="clear" w:color="auto" w:fill="C00000"/>
      <w:spacing w:before="60" w:after="60"/>
      <w:jc w:val="left"/>
    </w:pPr>
    <w:rPr>
      <w:rFonts w:ascii="Bell MT" w:eastAsia="Times New Roman" w:hAnsi="Bell MT" w:cs="Times New Roman"/>
      <w:bCs/>
      <w:color w:val="FFFF00"/>
      <w:sz w:val="22"/>
      <w:szCs w:val="28"/>
      <w:u w:val="none"/>
    </w:rPr>
  </w:style>
  <w:style w:type="character" w:customStyle="1" w:styleId="StyleHeading2TagHEADING2TagCite11ptChar">
    <w:name w:val="Style Heading 2TagHEADING 2Tag&amp;Cite + 11 pt Char"/>
    <w:link w:val="StyleHeading2TagHEADING2TagCite11pt"/>
    <w:rsid w:val="00B309C5"/>
    <w:rPr>
      <w:rFonts w:ascii="Bell MT" w:eastAsia="Times New Roman" w:hAnsi="Bell MT" w:cs="Times New Roman"/>
      <w:b/>
      <w:bCs/>
      <w:color w:val="FFFF00"/>
      <w:szCs w:val="28"/>
      <w:shd w:val="clear" w:color="auto" w:fill="C00000"/>
    </w:rPr>
  </w:style>
  <w:style w:type="paragraph" w:customStyle="1" w:styleId="F4-NormalText">
    <w:name w:val="F4 - Normal Text"/>
    <w:basedOn w:val="Normal"/>
    <w:qFormat/>
    <w:rsid w:val="00B309C5"/>
    <w:rPr>
      <w:rFonts w:ascii="Times New Roman" w:eastAsia="Calibri" w:hAnsi="Times New Roman"/>
      <w:sz w:val="19"/>
    </w:rPr>
  </w:style>
  <w:style w:type="character" w:customStyle="1" w:styleId="berief">
    <w:name w:val="berief"/>
    <w:rsid w:val="00B309C5"/>
    <w:rPr>
      <w:rFonts w:ascii="Times New Roman" w:eastAsia="Times New Roman" w:hAnsi="Times New Roman" w:cs="Times New Roman"/>
      <w:sz w:val="20"/>
      <w:u w:val="none"/>
    </w:rPr>
  </w:style>
  <w:style w:type="character" w:customStyle="1" w:styleId="Brief-Smalltext">
    <w:name w:val="Brief - Small text"/>
    <w:rsid w:val="00B309C5"/>
    <w:rPr>
      <w:rFonts w:ascii="Times New Roman" w:hAnsi="Times New Roman" w:cs="Times New Roman"/>
      <w:sz w:val="14"/>
      <w:u w:val="none"/>
    </w:rPr>
  </w:style>
  <w:style w:type="paragraph" w:customStyle="1" w:styleId="F3-TagAuthor">
    <w:name w:val="F3 - Tag/Author"/>
    <w:basedOn w:val="Normal"/>
    <w:qFormat/>
    <w:rsid w:val="00B309C5"/>
    <w:rPr>
      <w:rFonts w:ascii="Times New Roman" w:hAnsi="Times New Roman"/>
      <w:b/>
      <w:sz w:val="19"/>
    </w:rPr>
  </w:style>
  <w:style w:type="paragraph" w:customStyle="1" w:styleId="F5-UnderlineNormal">
    <w:name w:val="F5 - Underline Normal"/>
    <w:basedOn w:val="Normal"/>
    <w:qFormat/>
    <w:rsid w:val="00B309C5"/>
    <w:rPr>
      <w:rFonts w:ascii="Times New Roman" w:eastAsia="Calibri" w:hAnsi="Times New Roman"/>
      <w:sz w:val="19"/>
      <w:u w:val="single"/>
    </w:rPr>
  </w:style>
  <w:style w:type="character" w:customStyle="1" w:styleId="F8-UnderlineBold">
    <w:name w:val="F8 - Underline/Bold"/>
    <w:rsid w:val="00B309C5"/>
    <w:rPr>
      <w:rFonts w:ascii="Times New Roman" w:hAnsi="Times New Roman"/>
      <w:b/>
      <w:sz w:val="20"/>
      <w:u w:val="single"/>
    </w:rPr>
  </w:style>
  <w:style w:type="character" w:customStyle="1" w:styleId="F7-SmallFont">
    <w:name w:val="F7 - Small Font"/>
    <w:rsid w:val="00B309C5"/>
    <w:rPr>
      <w:rFonts w:ascii="Times New Roman" w:hAnsi="Times New Roman"/>
      <w:sz w:val="14"/>
    </w:rPr>
  </w:style>
  <w:style w:type="paragraph" w:customStyle="1" w:styleId="Brief-PrimarySource">
    <w:name w:val="Brief - Primary Source"/>
    <w:basedOn w:val="Normal"/>
    <w:qFormat/>
    <w:rsid w:val="00B309C5"/>
    <w:rPr>
      <w:rFonts w:ascii="Times New Roman" w:hAnsi="Times New Roman"/>
      <w:b/>
      <w:sz w:val="24"/>
      <w:u w:val="single"/>
    </w:rPr>
  </w:style>
  <w:style w:type="paragraph" w:customStyle="1" w:styleId="Brief-Underline">
    <w:name w:val="Brief - Underline"/>
    <w:basedOn w:val="Normal"/>
    <w:qFormat/>
    <w:rsid w:val="00B309C5"/>
    <w:rPr>
      <w:rFonts w:ascii="Times New Roman" w:hAnsi="Times New Roman"/>
      <w:sz w:val="19"/>
      <w:u w:val="single"/>
    </w:rPr>
  </w:style>
  <w:style w:type="character" w:customStyle="1" w:styleId="Brief-Bold">
    <w:name w:val="Brief - Bold"/>
    <w:rsid w:val="00B309C5"/>
    <w:rPr>
      <w:rFonts w:cs="Times New Roman"/>
      <w:b/>
    </w:rPr>
  </w:style>
  <w:style w:type="character" w:customStyle="1" w:styleId="Card-Underline0">
    <w:name w:val="Card - Underline"/>
    <w:rsid w:val="00B309C5"/>
    <w:rPr>
      <w:rFonts w:cs="Times New Roman"/>
      <w:u w:val="single"/>
    </w:rPr>
  </w:style>
  <w:style w:type="character" w:customStyle="1" w:styleId="beriefunderline">
    <w:name w:val="berief = underline"/>
    <w:rsid w:val="00B309C5"/>
    <w:rPr>
      <w:rFonts w:ascii="Times New Roman" w:eastAsia="Times New Roman" w:hAnsi="Times New Roman" w:cs="Times New Roman"/>
      <w:sz w:val="20"/>
      <w:u w:val="single"/>
    </w:rPr>
  </w:style>
  <w:style w:type="paragraph" w:customStyle="1" w:styleId="Brief">
    <w:name w:val="Brief"/>
    <w:basedOn w:val="Brief-PrimarySource"/>
    <w:qFormat/>
    <w:rsid w:val="00B309C5"/>
    <w:rPr>
      <w:b w:val="0"/>
    </w:rPr>
  </w:style>
  <w:style w:type="character" w:customStyle="1" w:styleId="BoldText10pt">
    <w:name w:val="Bold Text 10 pt"/>
    <w:rsid w:val="00B309C5"/>
    <w:rPr>
      <w:rFonts w:ascii="Times New Roman" w:hAnsi="Times New Roman"/>
      <w:b/>
      <w:color w:val="000000"/>
      <w:spacing w:val="0"/>
      <w:position w:val="0"/>
      <w:sz w:val="20"/>
      <w:u w:val="none" w:color="000000"/>
      <w:vertAlign w:val="baseline"/>
      <w:lang w:val="en-US"/>
    </w:rPr>
  </w:style>
  <w:style w:type="paragraph" w:customStyle="1" w:styleId="CM9">
    <w:name w:val="CM9"/>
    <w:basedOn w:val="Normal"/>
    <w:next w:val="Normal"/>
    <w:qFormat/>
    <w:rsid w:val="00B309C5"/>
    <w:pPr>
      <w:widowControl w:val="0"/>
      <w:autoSpaceDE w:val="0"/>
      <w:autoSpaceDN w:val="0"/>
      <w:adjustRightInd w:val="0"/>
      <w:spacing w:line="553" w:lineRule="atLeast"/>
    </w:pPr>
    <w:rPr>
      <w:rFonts w:ascii="Times New Roman" w:hAnsi="Times New Roman"/>
      <w:sz w:val="24"/>
    </w:rPr>
  </w:style>
  <w:style w:type="paragraph" w:customStyle="1" w:styleId="CM4">
    <w:name w:val="CM4"/>
    <w:basedOn w:val="Normal"/>
    <w:next w:val="Normal"/>
    <w:qFormat/>
    <w:rsid w:val="00B309C5"/>
    <w:pPr>
      <w:widowControl w:val="0"/>
      <w:autoSpaceDE w:val="0"/>
      <w:autoSpaceDN w:val="0"/>
      <w:adjustRightInd w:val="0"/>
      <w:spacing w:line="553" w:lineRule="atLeast"/>
    </w:pPr>
    <w:rPr>
      <w:rFonts w:ascii="Times New Roman" w:hAnsi="Times New Roman"/>
      <w:sz w:val="24"/>
    </w:rPr>
  </w:style>
  <w:style w:type="paragraph" w:customStyle="1" w:styleId="CM11">
    <w:name w:val="CM11"/>
    <w:basedOn w:val="Normal"/>
    <w:next w:val="Normal"/>
    <w:qFormat/>
    <w:rsid w:val="00B309C5"/>
    <w:pPr>
      <w:widowControl w:val="0"/>
      <w:autoSpaceDE w:val="0"/>
      <w:autoSpaceDN w:val="0"/>
      <w:adjustRightInd w:val="0"/>
      <w:spacing w:line="553" w:lineRule="atLeast"/>
    </w:pPr>
    <w:rPr>
      <w:rFonts w:ascii="Times New Roman" w:hAnsi="Times New Roman"/>
      <w:sz w:val="24"/>
    </w:rPr>
  </w:style>
  <w:style w:type="paragraph" w:customStyle="1" w:styleId="CM16">
    <w:name w:val="CM16"/>
    <w:basedOn w:val="Normal"/>
    <w:next w:val="Normal"/>
    <w:qFormat/>
    <w:rsid w:val="00B309C5"/>
    <w:pPr>
      <w:widowControl w:val="0"/>
      <w:autoSpaceDE w:val="0"/>
      <w:autoSpaceDN w:val="0"/>
      <w:adjustRightInd w:val="0"/>
      <w:spacing w:line="553" w:lineRule="atLeast"/>
    </w:pPr>
    <w:rPr>
      <w:rFonts w:ascii="Times New Roman" w:hAnsi="Times New Roman"/>
      <w:sz w:val="24"/>
    </w:rPr>
  </w:style>
  <w:style w:type="paragraph" w:customStyle="1" w:styleId="CM19">
    <w:name w:val="CM19"/>
    <w:basedOn w:val="Default"/>
    <w:next w:val="Default"/>
    <w:qFormat/>
    <w:rsid w:val="00B309C5"/>
    <w:pPr>
      <w:spacing w:line="276" w:lineRule="atLeast"/>
    </w:pPr>
    <w:rPr>
      <w:color w:val="auto"/>
    </w:rPr>
  </w:style>
  <w:style w:type="paragraph" w:customStyle="1" w:styleId="CM34">
    <w:name w:val="CM34"/>
    <w:basedOn w:val="Default"/>
    <w:next w:val="Default"/>
    <w:qFormat/>
    <w:rsid w:val="00B309C5"/>
    <w:rPr>
      <w:color w:val="auto"/>
    </w:rPr>
  </w:style>
  <w:style w:type="paragraph" w:customStyle="1" w:styleId="CM56">
    <w:name w:val="CM56"/>
    <w:basedOn w:val="Default"/>
    <w:next w:val="Default"/>
    <w:qFormat/>
    <w:rsid w:val="00B309C5"/>
    <w:rPr>
      <w:rFonts w:eastAsia="Calibri"/>
      <w:color w:val="auto"/>
    </w:rPr>
  </w:style>
  <w:style w:type="paragraph" w:customStyle="1" w:styleId="CM58">
    <w:name w:val="CM58"/>
    <w:basedOn w:val="Default"/>
    <w:next w:val="Default"/>
    <w:qFormat/>
    <w:rsid w:val="00B309C5"/>
    <w:rPr>
      <w:rFonts w:eastAsia="Calibri"/>
      <w:color w:val="auto"/>
    </w:rPr>
  </w:style>
  <w:style w:type="paragraph" w:customStyle="1" w:styleId="CM57">
    <w:name w:val="CM57"/>
    <w:basedOn w:val="Default"/>
    <w:next w:val="Default"/>
    <w:qFormat/>
    <w:rsid w:val="00B309C5"/>
    <w:rPr>
      <w:rFonts w:eastAsia="Calibri"/>
      <w:color w:val="auto"/>
    </w:rPr>
  </w:style>
  <w:style w:type="paragraph" w:customStyle="1" w:styleId="CM1">
    <w:name w:val="CM1"/>
    <w:basedOn w:val="Default"/>
    <w:next w:val="Default"/>
    <w:qFormat/>
    <w:rsid w:val="00B309C5"/>
    <w:rPr>
      <w:rFonts w:eastAsia="Calibri"/>
      <w:color w:val="auto"/>
    </w:rPr>
  </w:style>
  <w:style w:type="paragraph" w:customStyle="1" w:styleId="CM49">
    <w:name w:val="CM49"/>
    <w:basedOn w:val="Default"/>
    <w:next w:val="Default"/>
    <w:qFormat/>
    <w:rsid w:val="00B309C5"/>
    <w:rPr>
      <w:rFonts w:eastAsia="Calibri"/>
      <w:color w:val="auto"/>
    </w:rPr>
  </w:style>
  <w:style w:type="paragraph" w:customStyle="1" w:styleId="CM41">
    <w:name w:val="CM41"/>
    <w:basedOn w:val="Default"/>
    <w:next w:val="Default"/>
    <w:qFormat/>
    <w:rsid w:val="00B309C5"/>
    <w:rPr>
      <w:rFonts w:eastAsia="Calibri"/>
      <w:color w:val="auto"/>
    </w:rPr>
  </w:style>
  <w:style w:type="paragraph" w:customStyle="1" w:styleId="Quote3">
    <w:name w:val="Quote3"/>
    <w:basedOn w:val="Default"/>
    <w:next w:val="Default"/>
    <w:qFormat/>
    <w:rsid w:val="00B309C5"/>
    <w:rPr>
      <w:rFonts w:eastAsia="Calibri"/>
      <w:color w:val="auto"/>
    </w:rPr>
  </w:style>
  <w:style w:type="paragraph" w:customStyle="1" w:styleId="3rdOrderPara">
    <w:name w:val="3rd Order Para"/>
    <w:basedOn w:val="Default"/>
    <w:next w:val="Default"/>
    <w:qFormat/>
    <w:rsid w:val="00B309C5"/>
    <w:rPr>
      <w:rFonts w:eastAsia="Calibri"/>
      <w:color w:val="auto"/>
    </w:rPr>
  </w:style>
  <w:style w:type="paragraph" w:customStyle="1" w:styleId="2ndOrderPara">
    <w:name w:val="2nd Order Para"/>
    <w:basedOn w:val="Default"/>
    <w:next w:val="Default"/>
    <w:qFormat/>
    <w:rsid w:val="00B309C5"/>
    <w:rPr>
      <w:rFonts w:eastAsia="Calibri"/>
      <w:color w:val="auto"/>
    </w:rPr>
  </w:style>
  <w:style w:type="paragraph" w:customStyle="1" w:styleId="Normal-SIGN2">
    <w:name w:val="Normal-SIGN2"/>
    <w:basedOn w:val="Default"/>
    <w:next w:val="Default"/>
    <w:qFormat/>
    <w:rsid w:val="00B309C5"/>
    <w:rPr>
      <w:rFonts w:eastAsia="Calibri"/>
      <w:color w:val="auto"/>
    </w:rPr>
  </w:style>
  <w:style w:type="paragraph" w:customStyle="1" w:styleId="Normal-SIGN1">
    <w:name w:val="Normal-SIGN1"/>
    <w:basedOn w:val="Default"/>
    <w:next w:val="Default"/>
    <w:qFormat/>
    <w:rsid w:val="00B309C5"/>
    <w:rPr>
      <w:rFonts w:eastAsia="Calibri"/>
      <w:color w:val="auto"/>
    </w:rPr>
  </w:style>
  <w:style w:type="paragraph" w:customStyle="1" w:styleId="CM33">
    <w:name w:val="CM33"/>
    <w:basedOn w:val="Default"/>
    <w:next w:val="Default"/>
    <w:qFormat/>
    <w:rsid w:val="00B309C5"/>
    <w:rPr>
      <w:rFonts w:eastAsia="Calibri"/>
      <w:color w:val="auto"/>
    </w:rPr>
  </w:style>
  <w:style w:type="paragraph" w:customStyle="1" w:styleId="CM37">
    <w:name w:val="CM37"/>
    <w:basedOn w:val="Default"/>
    <w:next w:val="Default"/>
    <w:qFormat/>
    <w:rsid w:val="00B309C5"/>
    <w:rPr>
      <w:rFonts w:eastAsia="Calibri"/>
      <w:color w:val="auto"/>
    </w:rPr>
  </w:style>
  <w:style w:type="paragraph" w:customStyle="1" w:styleId="CM7">
    <w:name w:val="CM7"/>
    <w:basedOn w:val="Default"/>
    <w:next w:val="Default"/>
    <w:qFormat/>
    <w:rsid w:val="00B309C5"/>
    <w:pPr>
      <w:spacing w:line="553" w:lineRule="atLeast"/>
    </w:pPr>
    <w:rPr>
      <w:rFonts w:eastAsia="Calibri"/>
      <w:color w:val="auto"/>
    </w:rPr>
  </w:style>
  <w:style w:type="paragraph" w:customStyle="1" w:styleId="Brief-Card">
    <w:name w:val="Brief - Card"/>
    <w:basedOn w:val="Normal"/>
    <w:qFormat/>
    <w:rsid w:val="00B309C5"/>
    <w:rPr>
      <w:rFonts w:ascii="Times New Roman" w:hAnsi="Times New Roman"/>
      <w:sz w:val="19"/>
    </w:rPr>
  </w:style>
  <w:style w:type="paragraph" w:customStyle="1" w:styleId="Normal3">
    <w:name w:val="Normal+3"/>
    <w:basedOn w:val="Normal"/>
    <w:next w:val="Normal"/>
    <w:qFormat/>
    <w:rsid w:val="00B309C5"/>
    <w:pPr>
      <w:widowControl w:val="0"/>
      <w:autoSpaceDE w:val="0"/>
      <w:autoSpaceDN w:val="0"/>
      <w:adjustRightInd w:val="0"/>
    </w:pPr>
    <w:rPr>
      <w:rFonts w:ascii="Times New Roman" w:hAnsi="Times New Roman"/>
      <w:sz w:val="24"/>
    </w:rPr>
  </w:style>
  <w:style w:type="paragraph" w:customStyle="1" w:styleId="Normal11">
    <w:name w:val="Normal+1"/>
    <w:basedOn w:val="Normal"/>
    <w:next w:val="Normal"/>
    <w:qFormat/>
    <w:rsid w:val="00B309C5"/>
    <w:pPr>
      <w:widowControl w:val="0"/>
      <w:autoSpaceDE w:val="0"/>
      <w:autoSpaceDN w:val="0"/>
      <w:adjustRightInd w:val="0"/>
    </w:pPr>
    <w:rPr>
      <w:rFonts w:ascii="Times New Roman" w:hAnsi="Times New Roman"/>
      <w:sz w:val="24"/>
    </w:rPr>
  </w:style>
  <w:style w:type="paragraph" w:customStyle="1" w:styleId="Heading23">
    <w:name w:val="Heading 2+3"/>
    <w:basedOn w:val="Normal"/>
    <w:next w:val="Normal"/>
    <w:qFormat/>
    <w:rsid w:val="00B309C5"/>
    <w:pPr>
      <w:widowControl w:val="0"/>
      <w:autoSpaceDE w:val="0"/>
      <w:autoSpaceDN w:val="0"/>
      <w:adjustRightInd w:val="0"/>
    </w:pPr>
    <w:rPr>
      <w:rFonts w:ascii="Times New Roman" w:hAnsi="Times New Roman"/>
      <w:sz w:val="24"/>
    </w:rPr>
  </w:style>
  <w:style w:type="paragraph" w:customStyle="1" w:styleId="Normal5">
    <w:name w:val="Normal+5"/>
    <w:basedOn w:val="Default"/>
    <w:next w:val="Default"/>
    <w:qFormat/>
    <w:rsid w:val="00B309C5"/>
    <w:rPr>
      <w:rFonts w:ascii="Arial Black" w:hAnsi="Arial Black"/>
      <w:color w:val="auto"/>
    </w:rPr>
  </w:style>
  <w:style w:type="character" w:customStyle="1" w:styleId="eoeaheader">
    <w:name w:val="eoea_header"/>
    <w:basedOn w:val="DefaultParagraphFont"/>
    <w:rsid w:val="00B309C5"/>
  </w:style>
  <w:style w:type="character" w:customStyle="1" w:styleId="SC4208902">
    <w:name w:val="SC.4.208902"/>
    <w:rsid w:val="00B309C5"/>
    <w:rPr>
      <w:rFonts w:cs="Century"/>
      <w:color w:val="000000"/>
      <w:sz w:val="22"/>
      <w:szCs w:val="22"/>
    </w:rPr>
  </w:style>
  <w:style w:type="character" w:customStyle="1" w:styleId="SC4208915">
    <w:name w:val="SC.4.208915"/>
    <w:rsid w:val="00B309C5"/>
    <w:rPr>
      <w:rFonts w:cs="Century"/>
      <w:color w:val="000000"/>
      <w:sz w:val="13"/>
      <w:szCs w:val="13"/>
    </w:rPr>
  </w:style>
  <w:style w:type="character" w:customStyle="1" w:styleId="SC273764">
    <w:name w:val="SC.2.73764"/>
    <w:rsid w:val="00B309C5"/>
    <w:rPr>
      <w:rFonts w:cs="Century"/>
      <w:color w:val="000000"/>
      <w:sz w:val="72"/>
      <w:szCs w:val="72"/>
    </w:rPr>
  </w:style>
  <w:style w:type="character" w:customStyle="1" w:styleId="SC273779">
    <w:name w:val="SC.2.73779"/>
    <w:rsid w:val="00B309C5"/>
    <w:rPr>
      <w:rFonts w:cs="Century"/>
      <w:color w:val="000000"/>
      <w:sz w:val="40"/>
      <w:szCs w:val="40"/>
    </w:rPr>
  </w:style>
  <w:style w:type="character" w:customStyle="1" w:styleId="SC273763">
    <w:name w:val="SC.2.73763"/>
    <w:rsid w:val="00B309C5"/>
    <w:rPr>
      <w:rFonts w:cs="Century"/>
      <w:b/>
      <w:bCs/>
      <w:color w:val="000000"/>
    </w:rPr>
  </w:style>
  <w:style w:type="character" w:customStyle="1" w:styleId="SC4208910">
    <w:name w:val="SC.4.208910"/>
    <w:rsid w:val="00B309C5"/>
    <w:rPr>
      <w:rFonts w:cs="Century"/>
      <w:color w:val="000000"/>
      <w:sz w:val="28"/>
      <w:szCs w:val="28"/>
    </w:rPr>
  </w:style>
  <w:style w:type="character" w:customStyle="1" w:styleId="SC4208911">
    <w:name w:val="SC.4.208911"/>
    <w:rsid w:val="00B309C5"/>
    <w:rPr>
      <w:rFonts w:cs="Century"/>
      <w:color w:val="000000"/>
    </w:rPr>
  </w:style>
  <w:style w:type="paragraph" w:customStyle="1" w:styleId="Cover1">
    <w:name w:val="Cover 1"/>
    <w:basedOn w:val="Normal"/>
    <w:next w:val="Normal"/>
    <w:qFormat/>
    <w:rsid w:val="00B309C5"/>
    <w:pPr>
      <w:widowControl w:val="0"/>
      <w:autoSpaceDE w:val="0"/>
      <w:autoSpaceDN w:val="0"/>
      <w:adjustRightInd w:val="0"/>
    </w:pPr>
    <w:rPr>
      <w:sz w:val="24"/>
    </w:rPr>
  </w:style>
  <w:style w:type="paragraph" w:customStyle="1" w:styleId="Cover2">
    <w:name w:val="Cover 2"/>
    <w:basedOn w:val="Normal"/>
    <w:next w:val="Normal"/>
    <w:qFormat/>
    <w:rsid w:val="00B309C5"/>
    <w:pPr>
      <w:widowControl w:val="0"/>
      <w:autoSpaceDE w:val="0"/>
      <w:autoSpaceDN w:val="0"/>
      <w:adjustRightInd w:val="0"/>
    </w:pPr>
    <w:rPr>
      <w:sz w:val="24"/>
    </w:rPr>
  </w:style>
  <w:style w:type="paragraph" w:customStyle="1" w:styleId="ReportDate">
    <w:name w:val="ReportDate"/>
    <w:basedOn w:val="Default"/>
    <w:next w:val="Default"/>
    <w:qFormat/>
    <w:rsid w:val="00B309C5"/>
    <w:rPr>
      <w:color w:val="auto"/>
    </w:rPr>
  </w:style>
  <w:style w:type="paragraph" w:customStyle="1" w:styleId="CM30">
    <w:name w:val="CM30"/>
    <w:basedOn w:val="Default"/>
    <w:next w:val="Default"/>
    <w:qFormat/>
    <w:rsid w:val="00B309C5"/>
    <w:rPr>
      <w:rFonts w:eastAsia="Calibri"/>
      <w:color w:val="auto"/>
    </w:rPr>
  </w:style>
  <w:style w:type="paragraph" w:customStyle="1" w:styleId="CM5">
    <w:name w:val="CM5"/>
    <w:basedOn w:val="Default"/>
    <w:next w:val="Default"/>
    <w:qFormat/>
    <w:rsid w:val="00B309C5"/>
    <w:pPr>
      <w:spacing w:line="553" w:lineRule="atLeast"/>
    </w:pPr>
    <w:rPr>
      <w:rFonts w:eastAsia="Calibri"/>
      <w:color w:val="auto"/>
    </w:rPr>
  </w:style>
  <w:style w:type="paragraph" w:customStyle="1" w:styleId="CM28">
    <w:name w:val="CM28"/>
    <w:basedOn w:val="Default"/>
    <w:next w:val="Default"/>
    <w:qFormat/>
    <w:rsid w:val="00B309C5"/>
    <w:rPr>
      <w:rFonts w:eastAsia="Calibri"/>
      <w:color w:val="auto"/>
    </w:rPr>
  </w:style>
  <w:style w:type="paragraph" w:customStyle="1" w:styleId="CM8">
    <w:name w:val="CM8"/>
    <w:basedOn w:val="Default"/>
    <w:next w:val="Default"/>
    <w:qFormat/>
    <w:rsid w:val="00B309C5"/>
    <w:rPr>
      <w:rFonts w:eastAsia="Calibri"/>
      <w:color w:val="auto"/>
    </w:rPr>
  </w:style>
  <w:style w:type="paragraph" w:customStyle="1" w:styleId="CM22">
    <w:name w:val="CM22"/>
    <w:basedOn w:val="Default"/>
    <w:next w:val="Default"/>
    <w:qFormat/>
    <w:rsid w:val="00B309C5"/>
    <w:rPr>
      <w:rFonts w:eastAsia="Calibri"/>
      <w:color w:val="auto"/>
    </w:rPr>
  </w:style>
  <w:style w:type="character" w:customStyle="1" w:styleId="articlesubtitle">
    <w:name w:val="article_sub_title"/>
    <w:basedOn w:val="DefaultParagraphFont"/>
    <w:rsid w:val="00B309C5"/>
  </w:style>
  <w:style w:type="character" w:customStyle="1" w:styleId="newsdate2">
    <w:name w:val="news_date2"/>
    <w:basedOn w:val="DefaultParagraphFont"/>
    <w:rsid w:val="00B309C5"/>
  </w:style>
  <w:style w:type="character" w:customStyle="1" w:styleId="readarticleheader">
    <w:name w:val="readarticleheader"/>
    <w:basedOn w:val="DefaultParagraphFont"/>
    <w:rsid w:val="00B309C5"/>
  </w:style>
  <w:style w:type="paragraph" w:customStyle="1" w:styleId="DoubleUnderlined">
    <w:name w:val="Double Underlined"/>
    <w:basedOn w:val="Heading2"/>
    <w:autoRedefine/>
    <w:qFormat/>
    <w:rsid w:val="00B309C5"/>
    <w:pPr>
      <w:keepLines w:val="0"/>
      <w:pageBreakBefore w:val="0"/>
      <w:widowControl w:val="0"/>
      <w:shd w:val="clear" w:color="auto" w:fill="C00000"/>
      <w:suppressAutoHyphens/>
      <w:spacing w:before="0"/>
      <w:contextualSpacing/>
      <w:jc w:val="left"/>
    </w:pPr>
    <w:rPr>
      <w:rFonts w:ascii="Trebuchet MS" w:eastAsia="Times New Roman" w:hAnsi="Trebuchet MS" w:cs="Times New Roman"/>
      <w:b w:val="0"/>
      <w:color w:val="FFFF00"/>
      <w:sz w:val="22"/>
      <w:szCs w:val="20"/>
      <w:u w:val="thick"/>
    </w:rPr>
  </w:style>
  <w:style w:type="paragraph" w:customStyle="1" w:styleId="IndexFixer">
    <w:name w:val="Index Fixer"/>
    <w:basedOn w:val="Heading1"/>
    <w:qFormat/>
    <w:rsid w:val="00B309C5"/>
    <w:pPr>
      <w:keepNext w:val="0"/>
      <w:keepLines w:val="0"/>
      <w:pageBreakBefore w:val="0"/>
      <w:pBdr>
        <w:top w:val="none" w:sz="0" w:space="0" w:color="auto"/>
        <w:left w:val="none" w:sz="0" w:space="0" w:color="auto"/>
        <w:bottom w:val="none" w:sz="0" w:space="0" w:color="auto"/>
        <w:right w:val="none" w:sz="0" w:space="0" w:color="auto"/>
      </w:pBdr>
      <w:shd w:val="clear" w:color="auto" w:fill="000000" w:themeFill="text1"/>
      <w:suppressAutoHyphens/>
      <w:spacing w:before="0"/>
      <w:contextualSpacing/>
      <w:jc w:val="left"/>
      <w:outlineLvl w:val="9"/>
    </w:pPr>
    <w:rPr>
      <w:rFonts w:eastAsia="Times" w:cs="Times New Roman"/>
      <w:caps/>
      <w:color w:val="FFFFFF" w:themeColor="background1"/>
      <w:sz w:val="32"/>
      <w:szCs w:val="20"/>
    </w:rPr>
  </w:style>
  <w:style w:type="paragraph" w:customStyle="1" w:styleId="SmallNormal">
    <w:name w:val="Small Normal"/>
    <w:basedOn w:val="Normal"/>
    <w:qFormat/>
    <w:rsid w:val="00B309C5"/>
    <w:pPr>
      <w:widowControl w:val="0"/>
      <w:suppressAutoHyphens/>
      <w:contextualSpacing/>
    </w:pPr>
    <w:rPr>
      <w:sz w:val="18"/>
      <w:szCs w:val="18"/>
    </w:rPr>
  </w:style>
  <w:style w:type="paragraph" w:customStyle="1" w:styleId="StyleLeft025Right025TopSinglesolidlineAuto">
    <w:name w:val="Style Left:  0.25&quot; Right:  0.25&quot; Top: (Single solid line Auto  ..."/>
    <w:basedOn w:val="Normal"/>
    <w:qFormat/>
    <w:rsid w:val="00B309C5"/>
    <w:pPr>
      <w:pBdr>
        <w:top w:val="single" w:sz="4" w:space="1" w:color="auto"/>
        <w:left w:val="single" w:sz="4" w:space="0" w:color="auto"/>
        <w:bottom w:val="single" w:sz="4" w:space="1" w:color="auto"/>
        <w:right w:val="single" w:sz="4" w:space="4" w:color="auto"/>
      </w:pBdr>
      <w:ind w:left="360" w:right="360"/>
    </w:pPr>
    <w:rPr>
      <w:rFonts w:ascii="Times New Roman" w:hAnsi="Times New Roman"/>
      <w:sz w:val="24"/>
      <w:szCs w:val="20"/>
    </w:rPr>
  </w:style>
  <w:style w:type="character" w:customStyle="1" w:styleId="char">
    <w:name w:val="char"/>
    <w:basedOn w:val="DefaultParagraphFont"/>
    <w:rsid w:val="00B309C5"/>
  </w:style>
  <w:style w:type="paragraph" w:customStyle="1" w:styleId="ArgumentTags">
    <w:name w:val="Argument Tags"/>
    <w:basedOn w:val="Heading2"/>
    <w:qFormat/>
    <w:rsid w:val="00B309C5"/>
    <w:pPr>
      <w:keepLines w:val="0"/>
      <w:pageBreakBefore w:val="0"/>
      <w:shd w:val="clear" w:color="auto" w:fill="C00000"/>
      <w:suppressAutoHyphens/>
      <w:spacing w:before="0"/>
      <w:contextualSpacing/>
      <w:jc w:val="left"/>
    </w:pPr>
    <w:rPr>
      <w:rFonts w:eastAsia="Times New Roman" w:cs="Arial"/>
      <w:bCs/>
      <w:iCs/>
      <w:color w:val="FFFF00"/>
      <w:sz w:val="24"/>
      <w:szCs w:val="28"/>
      <w:u w:val="none"/>
    </w:rPr>
  </w:style>
  <w:style w:type="character" w:customStyle="1" w:styleId="bolding1">
    <w:name w:val="bolding1"/>
    <w:rsid w:val="00B309C5"/>
    <w:rPr>
      <w:b/>
      <w:bCs/>
    </w:rPr>
  </w:style>
  <w:style w:type="character" w:customStyle="1" w:styleId="bookoptions1">
    <w:name w:val="book_options1"/>
    <w:rsid w:val="00B309C5"/>
    <w:rPr>
      <w:b/>
      <w:bCs/>
      <w:color w:val="333366"/>
    </w:rPr>
  </w:style>
  <w:style w:type="character" w:customStyle="1" w:styleId="descriptionblock">
    <w:name w:val="description block"/>
    <w:basedOn w:val="DefaultParagraphFont"/>
    <w:rsid w:val="00B309C5"/>
  </w:style>
  <w:style w:type="character" w:customStyle="1" w:styleId="detailsboxblock">
    <w:name w:val="detailsbox block"/>
    <w:basedOn w:val="DefaultParagraphFont"/>
    <w:rsid w:val="00B309C5"/>
  </w:style>
  <w:style w:type="paragraph" w:customStyle="1" w:styleId="boldy">
    <w:name w:val="boldy"/>
    <w:basedOn w:val="Heading2"/>
    <w:qFormat/>
    <w:rsid w:val="00B309C5"/>
    <w:pPr>
      <w:keepLines w:val="0"/>
      <w:pageBreakBefore w:val="0"/>
      <w:shd w:val="clear" w:color="auto" w:fill="C00000"/>
      <w:suppressAutoHyphens/>
      <w:spacing w:before="0"/>
      <w:contextualSpacing/>
      <w:jc w:val="left"/>
    </w:pPr>
    <w:rPr>
      <w:rFonts w:ascii="Times New Roman" w:eastAsia="Times New Roman" w:hAnsi="Times New Roman" w:cs="Arial"/>
      <w:bCs/>
      <w:iCs/>
      <w:color w:val="FFFF00"/>
      <w:sz w:val="22"/>
      <w:szCs w:val="20"/>
      <w:u w:val="none"/>
    </w:rPr>
  </w:style>
  <w:style w:type="paragraph" w:customStyle="1" w:styleId="cardCharCharCharCharCharCharCharCharCharCharCharCharCharCharChar">
    <w:name w:val="card Char Char Char Char Char Char Char Char Char Char Char Char Char Char Char"/>
    <w:basedOn w:val="Normal"/>
    <w:qFormat/>
    <w:rsid w:val="00B309C5"/>
    <w:pPr>
      <w:ind w:left="400"/>
    </w:pPr>
    <w:rPr>
      <w:rFonts w:ascii="Times New Roman" w:hAnsi="Times New Roman"/>
      <w:sz w:val="19"/>
      <w:szCs w:val="20"/>
    </w:rPr>
  </w:style>
  <w:style w:type="paragraph" w:customStyle="1" w:styleId="UnderlineStyle">
    <w:name w:val="Underline Style"/>
    <w:basedOn w:val="Normal"/>
    <w:qFormat/>
    <w:rsid w:val="00B309C5"/>
    <w:rPr>
      <w:rFonts w:ascii="Times New Roman" w:hAnsi="Times New Roman"/>
      <w:b/>
      <w:sz w:val="24"/>
      <w:u w:val="single"/>
    </w:rPr>
  </w:style>
  <w:style w:type="character" w:customStyle="1" w:styleId="Heading2CharCharCharCharCharCharCharCharCharCharCharCharCharChar">
    <w:name w:val="Heading 2 Char Char Char Char Char Char Char Char Char Char Char Char Char Char"/>
    <w:rsid w:val="00B309C5"/>
    <w:rPr>
      <w:rFonts w:eastAsia="SimSun" w:cs="Arial"/>
      <w:b/>
      <w:bCs/>
      <w:iCs/>
      <w:sz w:val="24"/>
      <w:szCs w:val="28"/>
      <w:lang w:val="en-US" w:eastAsia="zh-CN" w:bidi="ar-SA"/>
    </w:rPr>
  </w:style>
  <w:style w:type="paragraph" w:customStyle="1" w:styleId="tagCharChar1Char">
    <w:name w:val="tag Char Char1 Char"/>
    <w:basedOn w:val="CardChar3"/>
    <w:qFormat/>
    <w:rsid w:val="00B309C5"/>
    <w:pPr>
      <w:widowControl/>
      <w:autoSpaceDE/>
      <w:autoSpaceDN/>
      <w:adjustRightInd/>
    </w:pPr>
    <w:rPr>
      <w:b/>
      <w:bCs/>
      <w:sz w:val="24"/>
      <w:szCs w:val="24"/>
      <w:lang w:bidi="ar-SA"/>
    </w:rPr>
  </w:style>
  <w:style w:type="paragraph" w:customStyle="1" w:styleId="OmniPage1">
    <w:name w:val="OmniPage #1"/>
    <w:basedOn w:val="Normal"/>
    <w:qFormat/>
    <w:rsid w:val="00B309C5"/>
    <w:pPr>
      <w:widowControl w:val="0"/>
      <w:autoSpaceDE w:val="0"/>
      <w:autoSpaceDN w:val="0"/>
      <w:adjustRightInd w:val="0"/>
      <w:spacing w:line="240" w:lineRule="atLeast"/>
    </w:pPr>
    <w:rPr>
      <w:rFonts w:ascii="Times" w:hAnsi="Times"/>
      <w:sz w:val="24"/>
    </w:rPr>
  </w:style>
  <w:style w:type="paragraph" w:customStyle="1" w:styleId="TitlePageCenter">
    <w:name w:val="Title Page Center"/>
    <w:basedOn w:val="Normal"/>
    <w:autoRedefine/>
    <w:qFormat/>
    <w:rsid w:val="00B309C5"/>
    <w:pPr>
      <w:jc w:val="center"/>
    </w:pPr>
    <w:rPr>
      <w:rFonts w:ascii="Arial Narrow" w:hAnsi="Arial Narrow"/>
      <w:b/>
      <w:caps/>
      <w:sz w:val="24"/>
      <w:szCs w:val="20"/>
    </w:rPr>
  </w:style>
  <w:style w:type="paragraph" w:customStyle="1" w:styleId="TitlePageBy">
    <w:name w:val="Title Page By"/>
    <w:basedOn w:val="TitlePageCenter"/>
    <w:next w:val="Normal"/>
    <w:autoRedefine/>
    <w:qFormat/>
    <w:rsid w:val="00B309C5"/>
    <w:rPr>
      <w:rFonts w:ascii="Arial" w:hAnsi="Arial"/>
      <w:b w:val="0"/>
      <w:caps w:val="0"/>
      <w:sz w:val="20"/>
    </w:rPr>
  </w:style>
  <w:style w:type="paragraph" w:customStyle="1" w:styleId="ProjectTitleLine">
    <w:name w:val="Project Title Line"/>
    <w:basedOn w:val="Normal"/>
    <w:next w:val="Normal"/>
    <w:autoRedefine/>
    <w:qFormat/>
    <w:rsid w:val="00B309C5"/>
    <w:pPr>
      <w:jc w:val="center"/>
    </w:pPr>
    <w:rPr>
      <w:caps/>
      <w:sz w:val="19"/>
      <w:szCs w:val="20"/>
    </w:rPr>
  </w:style>
  <w:style w:type="character" w:customStyle="1" w:styleId="fource1">
    <w:name w:val="fource1"/>
    <w:rsid w:val="00B309C5"/>
    <w:rPr>
      <w:sz w:val="34"/>
      <w:szCs w:val="34"/>
    </w:rPr>
  </w:style>
  <w:style w:type="paragraph" w:customStyle="1" w:styleId="LanguageStrike">
    <w:name w:val="Language Strike"/>
    <w:basedOn w:val="Normal"/>
    <w:next w:val="Normal"/>
    <w:qFormat/>
    <w:rsid w:val="00B309C5"/>
    <w:rPr>
      <w:rFonts w:ascii="Arial Narrow" w:hAnsi="Arial Narrow"/>
      <w:strike/>
      <w:sz w:val="19"/>
    </w:rPr>
  </w:style>
  <w:style w:type="character" w:customStyle="1" w:styleId="LanguageStrikeChar">
    <w:name w:val="Language Strike Char"/>
    <w:rsid w:val="00B309C5"/>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B309C5"/>
    <w:rPr>
      <w:sz w:val="19"/>
      <w:szCs w:val="20"/>
      <w:u w:val="single"/>
    </w:rPr>
  </w:style>
  <w:style w:type="paragraph" w:customStyle="1" w:styleId="cardChar1Char">
    <w:name w:val="card Char1 Char"/>
    <w:basedOn w:val="Normal"/>
    <w:qFormat/>
    <w:rsid w:val="00B309C5"/>
    <w:pPr>
      <w:ind w:left="288" w:right="288"/>
    </w:pPr>
    <w:rPr>
      <w:rFonts w:ascii="Times New Roman" w:hAnsi="Times New Roman"/>
      <w:sz w:val="19"/>
      <w:szCs w:val="20"/>
    </w:rPr>
  </w:style>
  <w:style w:type="character" w:customStyle="1" w:styleId="UnderliningChar2">
    <w:name w:val="Underlining Char2"/>
    <w:rsid w:val="00B309C5"/>
    <w:rPr>
      <w:rFonts w:ascii="Arial Narrow" w:hAnsi="Arial Narrow"/>
      <w:szCs w:val="24"/>
      <w:u w:val="single"/>
      <w:lang w:val="en-US" w:eastAsia="en-US" w:bidi="ar-SA"/>
    </w:rPr>
  </w:style>
  <w:style w:type="character" w:customStyle="1" w:styleId="MicroTextChar1">
    <w:name w:val="MicroText Char1"/>
    <w:rsid w:val="00B309C5"/>
    <w:rPr>
      <w:rFonts w:ascii="Arial Narrow" w:hAnsi="Arial Narrow"/>
      <w:sz w:val="12"/>
      <w:szCs w:val="24"/>
      <w:lang w:val="en-US" w:eastAsia="en-US" w:bidi="ar-SA"/>
    </w:rPr>
  </w:style>
  <w:style w:type="paragraph" w:customStyle="1" w:styleId="CM44">
    <w:name w:val="CM44"/>
    <w:basedOn w:val="Default"/>
    <w:next w:val="Default"/>
    <w:qFormat/>
    <w:rsid w:val="00B309C5"/>
    <w:pPr>
      <w:spacing w:after="480"/>
    </w:pPr>
    <w:rPr>
      <w:rFonts w:ascii="Granjon LT Std" w:hAnsi="Granjon LT Std"/>
      <w:color w:val="auto"/>
    </w:rPr>
  </w:style>
  <w:style w:type="paragraph" w:customStyle="1" w:styleId="CM10">
    <w:name w:val="CM10"/>
    <w:basedOn w:val="Default"/>
    <w:next w:val="Default"/>
    <w:qFormat/>
    <w:rsid w:val="00B309C5"/>
    <w:pPr>
      <w:spacing w:line="320" w:lineRule="atLeast"/>
    </w:pPr>
    <w:rPr>
      <w:rFonts w:ascii="Granjon LT Std" w:hAnsi="Granjon LT Std"/>
      <w:color w:val="auto"/>
    </w:rPr>
  </w:style>
  <w:style w:type="paragraph" w:customStyle="1" w:styleId="StrikeThrough">
    <w:name w:val="Strike Through"/>
    <w:basedOn w:val="Normal"/>
    <w:next w:val="Normal"/>
    <w:qFormat/>
    <w:rsid w:val="00B309C5"/>
    <w:rPr>
      <w:rFonts w:ascii="Arial Narrow" w:hAnsi="Arial Narrow"/>
      <w:strike/>
      <w:sz w:val="19"/>
      <w:szCs w:val="20"/>
    </w:rPr>
  </w:style>
  <w:style w:type="character" w:customStyle="1" w:styleId="DefaultPara">
    <w:name w:val="Default Para"/>
    <w:rsid w:val="00B309C5"/>
    <w:rPr>
      <w:sz w:val="20"/>
    </w:rPr>
  </w:style>
  <w:style w:type="character" w:customStyle="1" w:styleId="SYSHYPERTEXT">
    <w:name w:val="SYS_HYPERTEXT"/>
    <w:rsid w:val="00B309C5"/>
    <w:rPr>
      <w:color w:val="0000FF"/>
      <w:u w:val="single"/>
    </w:rPr>
  </w:style>
  <w:style w:type="character" w:customStyle="1" w:styleId="cardtextsmallCharCharCharCharCharCharCharCharCharCharCharChar">
    <w:name w:val="card text small Char Char Char Char Char Char Char Char Char Char Char Char"/>
    <w:rsid w:val="00B309C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309C5"/>
    <w:rPr>
      <w:rFonts w:ascii="Arial Narrow" w:hAnsi="Arial Narrow"/>
      <w:noProof w:val="0"/>
      <w:szCs w:val="24"/>
      <w:u w:val="single"/>
      <w:lang w:val="en-US" w:eastAsia="en-US" w:bidi="ar-SA"/>
    </w:rPr>
  </w:style>
  <w:style w:type="character" w:customStyle="1" w:styleId="BlockHeading1Char">
    <w:name w:val="Block Heading 1 Char"/>
    <w:rsid w:val="00B309C5"/>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B309C5"/>
    <w:rPr>
      <w:b/>
      <w:bCs/>
      <w:noProof w:val="0"/>
      <w:sz w:val="24"/>
      <w:szCs w:val="24"/>
      <w:lang w:val="en-US" w:eastAsia="en-US" w:bidi="ar-SA"/>
    </w:rPr>
  </w:style>
  <w:style w:type="paragraph" w:customStyle="1" w:styleId="SmallCard">
    <w:name w:val="Small Card"/>
    <w:basedOn w:val="Normal"/>
    <w:qFormat/>
    <w:rsid w:val="00B309C5"/>
    <w:pPr>
      <w:spacing w:line="288" w:lineRule="auto"/>
      <w:ind w:left="720" w:right="720"/>
    </w:pPr>
    <w:rPr>
      <w:rFonts w:ascii="Bookman Old Style"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09C5"/>
    <w:rPr>
      <w:rFonts w:ascii="Arial Narrow" w:hAnsi="Arial Narrow" w:cs="Arial"/>
      <w:b/>
      <w:bCs/>
      <w:iCs/>
      <w:sz w:val="24"/>
      <w:szCs w:val="28"/>
      <w:lang w:val="en-US" w:eastAsia="en-US" w:bidi="ar-SA"/>
    </w:rPr>
  </w:style>
  <w:style w:type="character" w:customStyle="1" w:styleId="UnderlinedCharChar1">
    <w:name w:val="Underlined Char Char1"/>
    <w:rsid w:val="00B309C5"/>
    <w:rPr>
      <w:rFonts w:ascii="Bell MT" w:eastAsia="Times New Roman" w:hAnsi="Bell MT"/>
      <w:bCs/>
      <w:iCs/>
      <w:sz w:val="22"/>
      <w:u w:val="single"/>
    </w:rPr>
  </w:style>
  <w:style w:type="character" w:customStyle="1" w:styleId="doctitle">
    <w:name w:val="doctitle"/>
    <w:rsid w:val="00B309C5"/>
  </w:style>
  <w:style w:type="character" w:customStyle="1" w:styleId="FooterChar1">
    <w:name w:val="Footer Char1"/>
    <w:uiPriority w:val="99"/>
    <w:semiHidden/>
    <w:rsid w:val="00B309C5"/>
    <w:rPr>
      <w:rFonts w:ascii="Garamond" w:eastAsia="Calibri" w:hAnsi="Garamond" w:cs="Times New Roman"/>
      <w:szCs w:val="22"/>
    </w:rPr>
  </w:style>
  <w:style w:type="paragraph" w:customStyle="1" w:styleId="CiteCorrected">
    <w:name w:val="Cite Corrected"/>
    <w:basedOn w:val="Normal"/>
    <w:link w:val="CiteCorrectedChar"/>
    <w:qFormat/>
    <w:rsid w:val="00B309C5"/>
    <w:rPr>
      <w:rFonts w:ascii="Times New Roman" w:hAnsi="Times New Roman"/>
      <w:b/>
      <w:bCs/>
      <w:sz w:val="24"/>
      <w:szCs w:val="16"/>
      <w:u w:val="single"/>
    </w:rPr>
  </w:style>
  <w:style w:type="character" w:customStyle="1" w:styleId="CiteCorrectedChar">
    <w:name w:val="Cite Corrected Char"/>
    <w:link w:val="CiteCorrected"/>
    <w:rsid w:val="00B309C5"/>
    <w:rPr>
      <w:rFonts w:ascii="Times New Roman" w:hAnsi="Times New Roman"/>
      <w:b/>
      <w:bCs/>
      <w:sz w:val="24"/>
      <w:szCs w:val="16"/>
      <w:u w:val="single"/>
    </w:rPr>
  </w:style>
  <w:style w:type="character" w:customStyle="1" w:styleId="entry-date">
    <w:name w:val="entry-date"/>
    <w:basedOn w:val="DefaultParagraphFont"/>
    <w:rsid w:val="00B309C5"/>
  </w:style>
  <w:style w:type="character" w:customStyle="1" w:styleId="desc">
    <w:name w:val="desc"/>
    <w:basedOn w:val="DefaultParagraphFont"/>
    <w:rsid w:val="00B309C5"/>
  </w:style>
  <w:style w:type="paragraph" w:customStyle="1" w:styleId="user">
    <w:name w:val="user"/>
    <w:basedOn w:val="Normal"/>
    <w:qFormat/>
    <w:rsid w:val="00B309C5"/>
    <w:pPr>
      <w:spacing w:before="100" w:beforeAutospacing="1" w:after="100" w:afterAutospacing="1"/>
    </w:pPr>
    <w:rPr>
      <w:rFonts w:ascii="Times" w:hAnsi="Times"/>
      <w:sz w:val="19"/>
      <w:szCs w:val="20"/>
    </w:rPr>
  </w:style>
  <w:style w:type="character" w:customStyle="1" w:styleId="divider">
    <w:name w:val="divider"/>
    <w:basedOn w:val="DefaultParagraphFont"/>
    <w:rsid w:val="00B309C5"/>
  </w:style>
  <w:style w:type="character" w:customStyle="1" w:styleId="comma">
    <w:name w:val="comma"/>
    <w:basedOn w:val="DefaultParagraphFont"/>
    <w:rsid w:val="00B309C5"/>
  </w:style>
  <w:style w:type="character" w:customStyle="1" w:styleId="blogdate">
    <w:name w:val="blogdate"/>
    <w:basedOn w:val="DefaultParagraphFont"/>
    <w:rsid w:val="00B309C5"/>
  </w:style>
  <w:style w:type="character" w:customStyle="1" w:styleId="author-name">
    <w:name w:val="author-name"/>
    <w:basedOn w:val="DefaultParagraphFont"/>
    <w:rsid w:val="00B309C5"/>
  </w:style>
  <w:style w:type="character" w:customStyle="1" w:styleId="name">
    <w:name w:val="name"/>
    <w:basedOn w:val="DefaultParagraphFont"/>
    <w:rsid w:val="00B309C5"/>
  </w:style>
  <w:style w:type="character" w:customStyle="1" w:styleId="ticker">
    <w:name w:val="ticker"/>
    <w:basedOn w:val="DefaultParagraphFont"/>
    <w:rsid w:val="00B309C5"/>
  </w:style>
  <w:style w:type="paragraph" w:customStyle="1" w:styleId="lastupdated">
    <w:name w:val="lastupdated"/>
    <w:basedOn w:val="Normal"/>
    <w:qFormat/>
    <w:rsid w:val="00B309C5"/>
    <w:pPr>
      <w:spacing w:before="100" w:beforeAutospacing="1" w:after="100" w:afterAutospacing="1"/>
    </w:pPr>
    <w:rPr>
      <w:rFonts w:ascii="Times" w:hAnsi="Times"/>
      <w:sz w:val="19"/>
      <w:szCs w:val="20"/>
    </w:rPr>
  </w:style>
  <w:style w:type="character" w:customStyle="1" w:styleId="time">
    <w:name w:val="time"/>
    <w:basedOn w:val="DefaultParagraphFont"/>
    <w:rsid w:val="00B309C5"/>
  </w:style>
  <w:style w:type="character" w:customStyle="1" w:styleId="dot">
    <w:name w:val="dot"/>
    <w:basedOn w:val="DefaultParagraphFont"/>
    <w:rsid w:val="00B309C5"/>
  </w:style>
  <w:style w:type="paragraph" w:customStyle="1" w:styleId="hn-byline">
    <w:name w:val="hn-byline"/>
    <w:basedOn w:val="Normal"/>
    <w:qFormat/>
    <w:rsid w:val="00B309C5"/>
    <w:pPr>
      <w:spacing w:before="100" w:beforeAutospacing="1" w:after="100" w:afterAutospacing="1"/>
    </w:pPr>
    <w:rPr>
      <w:rFonts w:ascii="Times" w:hAnsi="Times"/>
      <w:sz w:val="19"/>
      <w:szCs w:val="20"/>
    </w:rPr>
  </w:style>
  <w:style w:type="character" w:customStyle="1" w:styleId="location">
    <w:name w:val="location"/>
    <w:basedOn w:val="DefaultParagraphFont"/>
    <w:rsid w:val="00B309C5"/>
  </w:style>
  <w:style w:type="character" w:customStyle="1" w:styleId="arial11">
    <w:name w:val="arial_11"/>
    <w:basedOn w:val="DefaultParagraphFont"/>
    <w:rsid w:val="00B309C5"/>
  </w:style>
  <w:style w:type="character" w:customStyle="1" w:styleId="dropcap-letter">
    <w:name w:val="dropcap-letter"/>
    <w:basedOn w:val="DefaultParagraphFont"/>
    <w:rsid w:val="00B309C5"/>
  </w:style>
  <w:style w:type="character" w:customStyle="1" w:styleId="offscreen">
    <w:name w:val="offscreen"/>
    <w:basedOn w:val="DefaultParagraphFont"/>
    <w:rsid w:val="00B309C5"/>
  </w:style>
  <w:style w:type="character" w:customStyle="1" w:styleId="linked-in">
    <w:name w:val="linked-in"/>
    <w:basedOn w:val="DefaultParagraphFont"/>
    <w:rsid w:val="00B309C5"/>
  </w:style>
  <w:style w:type="character" w:customStyle="1" w:styleId="in-widget">
    <w:name w:val="in-widget"/>
    <w:basedOn w:val="DefaultParagraphFont"/>
    <w:rsid w:val="00B309C5"/>
  </w:style>
  <w:style w:type="character" w:customStyle="1" w:styleId="in-right">
    <w:name w:val="in-right"/>
    <w:basedOn w:val="DefaultParagraphFont"/>
    <w:rsid w:val="00B309C5"/>
  </w:style>
  <w:style w:type="character" w:customStyle="1" w:styleId="tickerwrap">
    <w:name w:val="ticker_wrap"/>
    <w:basedOn w:val="DefaultParagraphFont"/>
    <w:rsid w:val="00B309C5"/>
  </w:style>
  <w:style w:type="character" w:customStyle="1" w:styleId="divs">
    <w:name w:val="divs"/>
    <w:basedOn w:val="DefaultParagraphFont"/>
    <w:rsid w:val="00B309C5"/>
  </w:style>
  <w:style w:type="paragraph" w:customStyle="1" w:styleId="articleinfo">
    <w:name w:val="articleinfo"/>
    <w:basedOn w:val="Normal"/>
    <w:qFormat/>
    <w:rsid w:val="00B309C5"/>
    <w:pPr>
      <w:spacing w:before="100" w:beforeAutospacing="1" w:after="100" w:afterAutospacing="1"/>
    </w:pPr>
    <w:rPr>
      <w:rFonts w:ascii="Times" w:hAnsi="Times"/>
      <w:sz w:val="19"/>
      <w:szCs w:val="20"/>
    </w:rPr>
  </w:style>
  <w:style w:type="character" w:customStyle="1" w:styleId="in-top">
    <w:name w:val="in-top"/>
    <w:basedOn w:val="DefaultParagraphFont"/>
    <w:rsid w:val="00B309C5"/>
  </w:style>
  <w:style w:type="numbering" w:styleId="1ai">
    <w:name w:val="Outline List 1"/>
    <w:basedOn w:val="NoList"/>
    <w:rsid w:val="00B309C5"/>
    <w:pPr>
      <w:numPr>
        <w:numId w:val="21"/>
      </w:numPr>
    </w:pPr>
  </w:style>
  <w:style w:type="numbering" w:customStyle="1" w:styleId="NoList21">
    <w:name w:val="No List21"/>
    <w:next w:val="NoList"/>
    <w:semiHidden/>
    <w:unhideWhenUsed/>
    <w:rsid w:val="00B309C5"/>
  </w:style>
  <w:style w:type="paragraph" w:customStyle="1" w:styleId="StyleStyle16pt">
    <w:name w:val="Style Style1 + 6 pt"/>
    <w:basedOn w:val="Normal"/>
    <w:link w:val="StyleStyle16ptChar"/>
    <w:qFormat/>
    <w:rsid w:val="00B309C5"/>
    <w:pPr>
      <w:tabs>
        <w:tab w:val="center" w:pos="4320"/>
        <w:tab w:val="right" w:pos="8640"/>
      </w:tabs>
    </w:pPr>
    <w:rPr>
      <w:rFonts w:asciiTheme="minorHAnsi" w:hAnsiTheme="minorHAnsi"/>
      <w:sz w:val="12"/>
      <w:szCs w:val="14"/>
    </w:rPr>
  </w:style>
  <w:style w:type="numbering" w:customStyle="1" w:styleId="NoList16">
    <w:name w:val="No List16"/>
    <w:next w:val="NoList"/>
    <w:semiHidden/>
    <w:unhideWhenUsed/>
    <w:rsid w:val="00B309C5"/>
  </w:style>
  <w:style w:type="numbering" w:customStyle="1" w:styleId="NoList17">
    <w:name w:val="No List17"/>
    <w:next w:val="NoList"/>
    <w:semiHidden/>
    <w:unhideWhenUsed/>
    <w:rsid w:val="00B309C5"/>
  </w:style>
  <w:style w:type="numbering" w:customStyle="1" w:styleId="NoList22">
    <w:name w:val="No List22"/>
    <w:next w:val="NoList"/>
    <w:semiHidden/>
    <w:unhideWhenUsed/>
    <w:rsid w:val="00B309C5"/>
  </w:style>
  <w:style w:type="numbering" w:customStyle="1" w:styleId="NoList31">
    <w:name w:val="No List31"/>
    <w:next w:val="NoList"/>
    <w:semiHidden/>
    <w:unhideWhenUsed/>
    <w:rsid w:val="00B309C5"/>
  </w:style>
  <w:style w:type="numbering" w:customStyle="1" w:styleId="NoList41">
    <w:name w:val="No List41"/>
    <w:next w:val="NoList"/>
    <w:semiHidden/>
    <w:unhideWhenUsed/>
    <w:rsid w:val="00B309C5"/>
  </w:style>
  <w:style w:type="numbering" w:customStyle="1" w:styleId="NoList51">
    <w:name w:val="No List51"/>
    <w:next w:val="NoList"/>
    <w:semiHidden/>
    <w:unhideWhenUsed/>
    <w:rsid w:val="00B309C5"/>
  </w:style>
  <w:style w:type="numbering" w:customStyle="1" w:styleId="NoList61">
    <w:name w:val="No List61"/>
    <w:next w:val="NoList"/>
    <w:uiPriority w:val="99"/>
    <w:semiHidden/>
    <w:unhideWhenUsed/>
    <w:rsid w:val="00B309C5"/>
  </w:style>
  <w:style w:type="numbering" w:customStyle="1" w:styleId="NoList71">
    <w:name w:val="No List71"/>
    <w:next w:val="NoList"/>
    <w:semiHidden/>
    <w:unhideWhenUsed/>
    <w:rsid w:val="00B309C5"/>
  </w:style>
  <w:style w:type="numbering" w:customStyle="1" w:styleId="1ai1">
    <w:name w:val="1 / a / i1"/>
    <w:basedOn w:val="NoList"/>
    <w:next w:val="1ai"/>
    <w:rsid w:val="00B309C5"/>
    <w:pPr>
      <w:numPr>
        <w:numId w:val="20"/>
      </w:numPr>
    </w:pPr>
  </w:style>
  <w:style w:type="character" w:customStyle="1" w:styleId="Style2Char2">
    <w:name w:val="Style2 Char2"/>
    <w:link w:val="Style2"/>
    <w:rsid w:val="00B309C5"/>
    <w:rPr>
      <w:rFonts w:ascii="Times New Roman" w:hAnsi="Times New Roman"/>
      <w:b/>
      <w:caps/>
    </w:rPr>
  </w:style>
  <w:style w:type="character" w:customStyle="1" w:styleId="StyleUnderlineCharChar9ptBold1">
    <w:name w:val="Style Underline Char Char + 9 pt Bold1"/>
    <w:rsid w:val="00B309C5"/>
    <w:rPr>
      <w:rFonts w:ascii="Times New Roman" w:hAnsi="Times New Roman" w:cs="Times New Roman" w:hint="default"/>
      <w:b/>
      <w:bCs/>
      <w:sz w:val="20"/>
      <w:szCs w:val="24"/>
      <w:u w:val="single"/>
      <w:lang w:val="en-US" w:eastAsia="en-US" w:bidi="ar-SA"/>
    </w:rPr>
  </w:style>
  <w:style w:type="character" w:customStyle="1" w:styleId="StyleUnderlineChar9ptBold">
    <w:name w:val="Style Underline Char + 9 pt Bold"/>
    <w:rsid w:val="00B309C5"/>
    <w:rPr>
      <w:rFonts w:ascii="Times New Roman" w:hAnsi="Times New Roman" w:cs="Times New Roman" w:hint="default"/>
      <w:b/>
      <w:bCs/>
      <w:sz w:val="20"/>
      <w:u w:val="single"/>
      <w:lang w:val="en-US" w:eastAsia="en-US" w:bidi="ar-SA"/>
    </w:rPr>
  </w:style>
  <w:style w:type="character" w:customStyle="1" w:styleId="StyleStyleMicroText7ptArialNarrow10ptChar">
    <w:name w:val="Style Style MicroText + 7 pt + Arial Narrow 10 pt Char"/>
    <w:link w:val="StyleStyleMicroText7ptArialNarrow10pt"/>
    <w:locked/>
    <w:rsid w:val="00B309C5"/>
    <w:rPr>
      <w:rFonts w:ascii="Arial" w:hAnsi="Arial" w:cs="Arial"/>
      <w:sz w:val="16"/>
      <w:szCs w:val="24"/>
    </w:rPr>
  </w:style>
  <w:style w:type="paragraph" w:customStyle="1" w:styleId="StyleStyleMicroText7ptArialNarrow10pt">
    <w:name w:val="Style Style MicroText + 7 pt + Arial Narrow 10 pt"/>
    <w:basedOn w:val="Normal"/>
    <w:link w:val="StyleStyleMicroText7ptArialNarrow10ptChar"/>
    <w:qFormat/>
    <w:rsid w:val="00B309C5"/>
    <w:rPr>
      <w:rFonts w:ascii="Arial" w:hAnsi="Arial" w:cs="Arial"/>
      <w:szCs w:val="24"/>
    </w:rPr>
  </w:style>
  <w:style w:type="character" w:customStyle="1" w:styleId="StyleStyle49ptBold3Char">
    <w:name w:val="Style Style4 + 9 pt Bold3 Char"/>
    <w:link w:val="StyleStyle49ptBold3"/>
    <w:locked/>
    <w:rsid w:val="00B309C5"/>
    <w:rPr>
      <w:b/>
      <w:bCs/>
      <w:szCs w:val="24"/>
      <w:u w:val="single"/>
    </w:rPr>
  </w:style>
  <w:style w:type="paragraph" w:customStyle="1" w:styleId="StyleStyle49ptBold3">
    <w:name w:val="Style Style4 + 9 pt Bold3"/>
    <w:basedOn w:val="Style4"/>
    <w:link w:val="StyleStyle49ptBold3Char"/>
    <w:qFormat/>
    <w:rsid w:val="00B309C5"/>
    <w:rPr>
      <w:rFonts w:asciiTheme="minorHAnsi" w:hAnsiTheme="minorHAnsi"/>
      <w:bCs/>
      <w:szCs w:val="24"/>
      <w:u w:val="single"/>
    </w:rPr>
  </w:style>
  <w:style w:type="character" w:customStyle="1" w:styleId="Style9ptUnderline6">
    <w:name w:val="Style 9 pt Underline6"/>
    <w:rsid w:val="00B309C5"/>
    <w:rPr>
      <w:sz w:val="20"/>
      <w:u w:val="single"/>
    </w:rPr>
  </w:style>
  <w:style w:type="character" w:customStyle="1" w:styleId="StyleStyle4ArialNarrow9ptBoldChar">
    <w:name w:val="Style Style4 + Arial Narrow 9 pt Bold Char"/>
    <w:link w:val="StyleStyle4ArialNarrow9ptBold"/>
    <w:locked/>
    <w:rsid w:val="00B309C5"/>
    <w:rPr>
      <w:rFonts w:ascii="Arial" w:hAnsi="Arial" w:cs="Arial"/>
      <w:b/>
      <w:bCs/>
      <w:sz w:val="16"/>
      <w:szCs w:val="24"/>
      <w:u w:val="single"/>
    </w:rPr>
  </w:style>
  <w:style w:type="paragraph" w:customStyle="1" w:styleId="StyleStyle4ArialNarrow9ptBold">
    <w:name w:val="Style Style4 + Arial Narrow 9 pt Bold"/>
    <w:basedOn w:val="Normal"/>
    <w:link w:val="StyleStyle4ArialNarrow9ptBoldChar"/>
    <w:qFormat/>
    <w:rsid w:val="00B309C5"/>
    <w:rPr>
      <w:rFonts w:ascii="Arial" w:hAnsi="Arial" w:cs="Arial"/>
      <w:b/>
      <w:bCs/>
      <w:szCs w:val="24"/>
      <w:u w:val="single"/>
    </w:rPr>
  </w:style>
  <w:style w:type="character" w:customStyle="1" w:styleId="Heading6Char1">
    <w:name w:val="Heading 6 Char1"/>
    <w:aliases w:val="Title (no index) Char1"/>
    <w:semiHidden/>
    <w:rsid w:val="00B309C5"/>
    <w:rPr>
      <w:rFonts w:ascii="Cambria" w:eastAsia="Times New Roman" w:hAnsi="Cambria" w:cs="Times New Roman"/>
      <w:i/>
      <w:iCs/>
      <w:color w:val="243F60"/>
      <w:szCs w:val="22"/>
    </w:rPr>
  </w:style>
  <w:style w:type="character" w:customStyle="1" w:styleId="ListBulletChar">
    <w:name w:val="List Bullet Char"/>
    <w:link w:val="ListBullet"/>
    <w:locked/>
    <w:rsid w:val="00B309C5"/>
    <w:rPr>
      <w:rFonts w:ascii="Times New Roman" w:hAnsi="Times New Roman"/>
    </w:rPr>
  </w:style>
  <w:style w:type="character" w:customStyle="1" w:styleId="SubtitleChar1">
    <w:name w:val="Subtitle Char1"/>
    <w:aliases w:val="Underlined card text Char1"/>
    <w:uiPriority w:val="11"/>
    <w:rsid w:val="00B309C5"/>
    <w:rPr>
      <w:rFonts w:ascii="Cambria" w:eastAsia="Times New Roman" w:hAnsi="Cambria" w:cs="Times New Roman"/>
      <w:i/>
      <w:iCs/>
      <w:color w:val="4F81BD"/>
      <w:spacing w:val="15"/>
      <w:sz w:val="24"/>
      <w:szCs w:val="24"/>
    </w:rPr>
  </w:style>
  <w:style w:type="character" w:customStyle="1" w:styleId="NormalWebChar2">
    <w:name w:val="Normal (Web) Char2"/>
    <w:aliases w:val="Normal (Web) Char1 Char Char1,Normal (Web) Char Char Char Char1,Normal (Web) Char1 Char Char Char Char1,Normal (Web) Char Char1 Char Char Char Char1,Normal (Web) Char2 Char Char Char Char Char Char1,Normal (Web) Char Char1"/>
    <w:locked/>
    <w:rsid w:val="00B309C5"/>
    <w:rPr>
      <w:rFonts w:ascii="Calibri" w:eastAsia="Calibri" w:hAnsi="Calibri" w:cs="Arial"/>
      <w:b/>
      <w:bCs/>
      <w:i/>
      <w:iCs/>
      <w:sz w:val="24"/>
      <w:szCs w:val="22"/>
      <w:lang w:bidi="en-US"/>
    </w:rPr>
  </w:style>
  <w:style w:type="character" w:customStyle="1" w:styleId="CARDChar">
    <w:name w:val="CARD Char"/>
    <w:link w:val="CARD0"/>
    <w:locked/>
    <w:rsid w:val="00B309C5"/>
    <w:rPr>
      <w:rFonts w:ascii="Verdana" w:hAnsi="Verdana"/>
      <w:szCs w:val="20"/>
    </w:rPr>
  </w:style>
  <w:style w:type="character" w:customStyle="1" w:styleId="CiteCardChar">
    <w:name w:val="Cite_Card Char"/>
    <w:link w:val="CiteCard0"/>
    <w:locked/>
    <w:rsid w:val="00B309C5"/>
    <w:rPr>
      <w:rFonts w:ascii="Times New Roman" w:eastAsia="Cambria" w:hAnsi="Times New Roman" w:cs="Arial"/>
      <w:bCs/>
      <w:sz w:val="20"/>
      <w:szCs w:val="20"/>
    </w:rPr>
  </w:style>
  <w:style w:type="character" w:customStyle="1" w:styleId="CardStyleChar">
    <w:name w:val="Card Style Char"/>
    <w:link w:val="CardStyle"/>
    <w:locked/>
    <w:rsid w:val="00B309C5"/>
    <w:rPr>
      <w:rFonts w:ascii="Times New Roman" w:hAnsi="Times New Roman"/>
      <w:lang w:bidi="en-US"/>
    </w:rPr>
  </w:style>
  <w:style w:type="character" w:customStyle="1" w:styleId="Style6Char">
    <w:name w:val="Style6 Char"/>
    <w:link w:val="Style6"/>
    <w:locked/>
    <w:rsid w:val="00B309C5"/>
    <w:rPr>
      <w:rFonts w:ascii="Times New Roman" w:hAnsi="Times New Roman"/>
      <w:sz w:val="24"/>
    </w:rPr>
  </w:style>
  <w:style w:type="character" w:customStyle="1" w:styleId="HiddenBlockHeaderChar">
    <w:name w:val="Hidden Block Header Char"/>
    <w:link w:val="HiddenBlockHeader"/>
    <w:locked/>
    <w:rsid w:val="00B309C5"/>
    <w:rPr>
      <w:rFonts w:ascii="Times New Roman" w:hAnsi="Times New Roman"/>
      <w:b/>
      <w:sz w:val="28"/>
      <w:szCs w:val="24"/>
    </w:rPr>
  </w:style>
  <w:style w:type="character" w:customStyle="1" w:styleId="RegularChar">
    <w:name w:val="Regular Char"/>
    <w:link w:val="Regular"/>
    <w:locked/>
    <w:rsid w:val="00B309C5"/>
    <w:rPr>
      <w:rFonts w:ascii="Garamond" w:eastAsia="Times New Roman" w:hAnsi="Garamond" w:cs="Times New Roman"/>
      <w:bCs/>
      <w:kern w:val="20"/>
      <w:sz w:val="20"/>
      <w:szCs w:val="32"/>
    </w:rPr>
  </w:style>
  <w:style w:type="character" w:customStyle="1" w:styleId="CardBodyChar">
    <w:name w:val="Card Body Char"/>
    <w:link w:val="CardBody"/>
    <w:locked/>
    <w:rsid w:val="00B309C5"/>
    <w:rPr>
      <w:rFonts w:ascii="Times New Roman" w:hAnsi="Times New Roman"/>
      <w:szCs w:val="16"/>
    </w:rPr>
  </w:style>
  <w:style w:type="character" w:customStyle="1" w:styleId="LanguageEditingChar">
    <w:name w:val="Language Editing Char"/>
    <w:link w:val="LanguageEditing"/>
    <w:locked/>
    <w:rsid w:val="00B309C5"/>
    <w:rPr>
      <w:rFonts w:ascii="Arial Narrow" w:hAnsi="Arial Narrow"/>
      <w:strike/>
      <w:szCs w:val="20"/>
    </w:rPr>
  </w:style>
  <w:style w:type="character" w:customStyle="1" w:styleId="PageHeaderChar">
    <w:name w:val="Page Header Char"/>
    <w:link w:val="PageHeader"/>
    <w:locked/>
    <w:rsid w:val="00B309C5"/>
    <w:rPr>
      <w:rFonts w:ascii="Times New Roman" w:hAnsi="Times New Roman"/>
      <w:b/>
      <w:sz w:val="24"/>
      <w:szCs w:val="18"/>
    </w:rPr>
  </w:style>
  <w:style w:type="character" w:customStyle="1" w:styleId="Style11Char">
    <w:name w:val="Style11 Char"/>
    <w:link w:val="Style111"/>
    <w:locked/>
    <w:rsid w:val="00B309C5"/>
    <w:rPr>
      <w:rFonts w:ascii="Arial Unicode MS" w:eastAsia="Arial Unicode MS" w:hAnsi="Calibri"/>
      <w:sz w:val="24"/>
    </w:rPr>
  </w:style>
  <w:style w:type="character" w:customStyle="1" w:styleId="FullCiteChar">
    <w:name w:val="Full Cite Char"/>
    <w:link w:val="FullCite"/>
    <w:locked/>
    <w:rsid w:val="00B309C5"/>
    <w:rPr>
      <w:rFonts w:ascii="Times New Roman" w:eastAsia="Cambria" w:hAnsi="Times New Roman"/>
      <w:szCs w:val="20"/>
    </w:rPr>
  </w:style>
  <w:style w:type="character" w:customStyle="1" w:styleId="Style12Char">
    <w:name w:val="Style12 Char"/>
    <w:link w:val="Style12"/>
    <w:locked/>
    <w:rsid w:val="00B309C5"/>
    <w:rPr>
      <w:rFonts w:ascii="Times New Roman" w:hAnsi="Times New Roman"/>
      <w:sz w:val="24"/>
    </w:rPr>
  </w:style>
  <w:style w:type="paragraph" w:customStyle="1" w:styleId="Tag12">
    <w:name w:val="Tag12"/>
    <w:basedOn w:val="Normal"/>
    <w:qFormat/>
    <w:rsid w:val="00B309C5"/>
    <w:pPr>
      <w:contextualSpacing/>
    </w:pPr>
    <w:rPr>
      <w:rFonts w:ascii="Times New Roman" w:eastAsia="Cambria" w:hAnsi="Times New Roman"/>
      <w:b/>
      <w:sz w:val="24"/>
    </w:rPr>
  </w:style>
  <w:style w:type="paragraph" w:customStyle="1" w:styleId="DebateBlocking">
    <w:name w:val="DebateBlocking"/>
    <w:basedOn w:val="Normal"/>
    <w:qFormat/>
    <w:rsid w:val="00B309C5"/>
    <w:rPr>
      <w:rFonts w:ascii="Times New Roman" w:eastAsia="Calibri" w:hAnsi="Times New Roman"/>
      <w:b/>
      <w:bCs/>
      <w:smallCaps/>
      <w:szCs w:val="20"/>
    </w:rPr>
  </w:style>
  <w:style w:type="paragraph" w:customStyle="1" w:styleId="CardUnderline">
    <w:name w:val="Card Underline"/>
    <w:link w:val="CardUnderlineChar"/>
    <w:qFormat/>
    <w:rsid w:val="00B309C5"/>
    <w:pPr>
      <w:spacing w:after="200" w:line="276" w:lineRule="auto"/>
    </w:pPr>
    <w:rPr>
      <w:szCs w:val="24"/>
      <w:u w:val="single"/>
    </w:rPr>
  </w:style>
  <w:style w:type="paragraph" w:customStyle="1" w:styleId="Pa12">
    <w:name w:val="Pa12"/>
    <w:basedOn w:val="Default"/>
    <w:next w:val="Default"/>
    <w:uiPriority w:val="99"/>
    <w:qFormat/>
    <w:rsid w:val="00B309C5"/>
    <w:pPr>
      <w:widowControl/>
      <w:spacing w:line="181" w:lineRule="atLeast"/>
    </w:pPr>
    <w:rPr>
      <w:rFonts w:ascii="ITC Franklin Gothic Book" w:eastAsia="Calibri" w:hAnsi="ITC Franklin Gothic Book"/>
      <w:color w:val="auto"/>
    </w:rPr>
  </w:style>
  <w:style w:type="paragraph" w:customStyle="1" w:styleId="authorcontact">
    <w:name w:val="authorcontact"/>
    <w:basedOn w:val="Normal"/>
    <w:qFormat/>
    <w:rsid w:val="00B309C5"/>
    <w:pPr>
      <w:spacing w:before="100" w:beforeAutospacing="1" w:after="100" w:afterAutospacing="1"/>
    </w:pPr>
    <w:rPr>
      <w:rFonts w:ascii="Times New Roman" w:eastAsia="Calibri" w:hAnsi="Times New Roman"/>
      <w:sz w:val="24"/>
    </w:rPr>
  </w:style>
  <w:style w:type="character" w:customStyle="1" w:styleId="StyleStyle4LatinTimesNewRomanAsianSimSunChar">
    <w:name w:val="Style Style4 + (Latin) Times New Roman (Asian) SimSun Char"/>
    <w:link w:val="StyleStyle4LatinTimesNewRomanAsianSimSun"/>
    <w:locked/>
    <w:rsid w:val="00B309C5"/>
    <w:rPr>
      <w:rFonts w:ascii="SimSun" w:eastAsia="SimSun" w:hAnsi="SimSun"/>
      <w:u w:val="single"/>
    </w:rPr>
  </w:style>
  <w:style w:type="paragraph" w:customStyle="1" w:styleId="StyleStyle4LatinTimesNewRomanAsianSimSun">
    <w:name w:val="Style Style4 + (Latin) Times New Roman (Asian) SimSun"/>
    <w:basedOn w:val="Normal"/>
    <w:link w:val="StyleStyle4LatinTimesNewRomanAsianSimSunChar"/>
    <w:qFormat/>
    <w:rsid w:val="00B309C5"/>
    <w:rPr>
      <w:rFonts w:ascii="SimSun" w:eastAsia="SimSun" w:hAnsi="SimSun"/>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B309C5"/>
    <w:rPr>
      <w:rFonts w:ascii="SimSun" w:eastAsia="SimSun" w:hAnsi="SimSun"/>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309C5"/>
    <w:rPr>
      <w:rFonts w:ascii="SimSun" w:eastAsia="SimSun" w:hAnsi="SimSun"/>
      <w:b/>
      <w:bCs/>
      <w:u w:val="single"/>
    </w:rPr>
  </w:style>
  <w:style w:type="character" w:customStyle="1" w:styleId="StyleStyleCardTextLeft-075Right0Char">
    <w:name w:val="Style Style Card Text + Left:  -0.75&quot; + Right:  0&quot; Char"/>
    <w:link w:val="StyleStyleCardTextLeft-075Right0"/>
    <w:locked/>
    <w:rsid w:val="00B309C5"/>
    <w:rPr>
      <w:rFonts w:ascii="Calibri" w:eastAsia="Calibri" w:hAnsi="Calibri" w:cs="Arial"/>
    </w:rPr>
  </w:style>
  <w:style w:type="paragraph" w:customStyle="1" w:styleId="StyleStyleCardTextLeft-075Right0">
    <w:name w:val="Style Style Card Text + Left:  -0.75&quot; + Right:  0&quot;"/>
    <w:basedOn w:val="Normal"/>
    <w:link w:val="StyleStyleCardTextLeft-075Right0Char"/>
    <w:autoRedefine/>
    <w:qFormat/>
    <w:rsid w:val="00B309C5"/>
    <w:rPr>
      <w:rFonts w:eastAsia="Calibri" w:cs="Arial"/>
    </w:rPr>
  </w:style>
  <w:style w:type="paragraph" w:customStyle="1" w:styleId="cardCharCharCharCharCharCharCharCharCharCharCharCharCharCharCharCharChar">
    <w:name w:val="card Char Char Char Char Char Char Char Char Char Char Char Char Char Char Char Char Char"/>
    <w:basedOn w:val="Normal"/>
    <w:qFormat/>
    <w:rsid w:val="00B309C5"/>
    <w:pPr>
      <w:ind w:left="400"/>
    </w:pPr>
    <w:rPr>
      <w:rFonts w:eastAsia="Calibri" w:cs="Calibri"/>
      <w:szCs w:val="20"/>
    </w:rPr>
  </w:style>
  <w:style w:type="character" w:customStyle="1" w:styleId="StyleUnderlined11ptBoldChar">
    <w:name w:val="Style Underlined + 11 pt Bold Char"/>
    <w:link w:val="StyleUnderlined11ptBold"/>
    <w:locked/>
    <w:rsid w:val="00B309C5"/>
    <w:rPr>
      <w:rFonts w:ascii="Calibri" w:hAnsi="Calibri"/>
      <w:b/>
      <w:bCs/>
      <w:szCs w:val="24"/>
      <w:u w:val="single"/>
    </w:rPr>
  </w:style>
  <w:style w:type="paragraph" w:customStyle="1" w:styleId="StyleUnderlined11ptBold">
    <w:name w:val="Style Underlined + 11 pt Bold"/>
    <w:link w:val="StyleUnderlined11ptBoldChar"/>
    <w:qFormat/>
    <w:rsid w:val="00B309C5"/>
    <w:pPr>
      <w:spacing w:after="200" w:line="276" w:lineRule="auto"/>
    </w:pPr>
    <w:rPr>
      <w:rFonts w:ascii="Calibri" w:hAnsi="Calibri"/>
      <w:b/>
      <w:bCs/>
      <w:szCs w:val="24"/>
      <w:u w:val="single"/>
    </w:rPr>
  </w:style>
  <w:style w:type="character" w:customStyle="1" w:styleId="StyleStyle4ArialNarrow9ptChar">
    <w:name w:val="Style Style4 + Arial Narrow 9 pt Char"/>
    <w:link w:val="StyleStyle4ArialNarrow9pt"/>
    <w:locked/>
    <w:rsid w:val="00B309C5"/>
    <w:rPr>
      <w:rFonts w:ascii="Arial" w:hAnsi="Arial" w:cs="Arial"/>
      <w:sz w:val="16"/>
      <w:szCs w:val="24"/>
      <w:u w:val="single"/>
    </w:rPr>
  </w:style>
  <w:style w:type="paragraph" w:customStyle="1" w:styleId="StyleStyle4ArialNarrow9pt">
    <w:name w:val="Style Style4 + Arial Narrow 9 pt"/>
    <w:basedOn w:val="Normal"/>
    <w:link w:val="StyleStyle4ArialNarrow9ptChar"/>
    <w:qFormat/>
    <w:rsid w:val="00B309C5"/>
    <w:rPr>
      <w:rFonts w:ascii="Arial" w:hAnsi="Arial" w:cs="Arial"/>
      <w:szCs w:val="24"/>
      <w:u w:val="single"/>
    </w:rPr>
  </w:style>
  <w:style w:type="character" w:customStyle="1" w:styleId="Stylecard8ptChar">
    <w:name w:val="Style card + 8 pt Char"/>
    <w:link w:val="Stylecard8pt"/>
    <w:locked/>
    <w:rsid w:val="00B309C5"/>
    <w:rPr>
      <w:rFonts w:ascii="Arial" w:hAnsi="Arial" w:cs="Arial"/>
      <w:color w:val="000000"/>
      <w:sz w:val="16"/>
      <w:szCs w:val="24"/>
    </w:rPr>
  </w:style>
  <w:style w:type="paragraph" w:customStyle="1" w:styleId="Stylecard8pt">
    <w:name w:val="Style card + 8 pt"/>
    <w:basedOn w:val="card1"/>
    <w:link w:val="Stylecard8ptChar"/>
    <w:qFormat/>
    <w:rsid w:val="00B309C5"/>
    <w:rPr>
      <w:rFonts w:ascii="Arial" w:hAnsi="Arial" w:cs="Arial"/>
      <w:color w:val="000000"/>
      <w:szCs w:val="24"/>
    </w:rPr>
  </w:style>
  <w:style w:type="character" w:customStyle="1" w:styleId="StyleUnderlining11ptChar">
    <w:name w:val="Style Underlining + 11 pt Char"/>
    <w:link w:val="StyleUnderlining11pt"/>
    <w:locked/>
    <w:rsid w:val="00B309C5"/>
    <w:rPr>
      <w:rFonts w:ascii="Arial" w:hAnsi="Arial" w:cs="Arial"/>
      <w:sz w:val="16"/>
      <w:szCs w:val="24"/>
      <w:u w:val="single"/>
    </w:rPr>
  </w:style>
  <w:style w:type="paragraph" w:customStyle="1" w:styleId="StyleUnderlining11pt">
    <w:name w:val="Style Underlining + 11 pt"/>
    <w:basedOn w:val="Normal"/>
    <w:link w:val="StyleUnderlining11ptChar"/>
    <w:qFormat/>
    <w:rsid w:val="00B309C5"/>
    <w:rPr>
      <w:rFonts w:ascii="Arial" w:hAnsi="Arial" w:cs="Arial"/>
      <w:szCs w:val="24"/>
      <w:u w:val="single"/>
    </w:rPr>
  </w:style>
  <w:style w:type="paragraph" w:customStyle="1" w:styleId="card3">
    <w:name w:val="card 3"/>
    <w:basedOn w:val="Normal"/>
    <w:qFormat/>
    <w:rsid w:val="00B309C5"/>
    <w:pPr>
      <w:ind w:left="400"/>
    </w:pPr>
    <w:rPr>
      <w:rFonts w:ascii="Times New Roman" w:eastAsia="Calibri" w:hAnsi="Times New Roman"/>
      <w:szCs w:val="20"/>
    </w:rPr>
  </w:style>
  <w:style w:type="paragraph" w:customStyle="1" w:styleId="BodyText55">
    <w:name w:val="Body Text55"/>
    <w:basedOn w:val="Normal"/>
    <w:qFormat/>
    <w:rsid w:val="00B309C5"/>
    <w:pPr>
      <w:shd w:val="clear" w:color="auto" w:fill="FFFFFF"/>
      <w:spacing w:line="252" w:lineRule="exact"/>
      <w:jc w:val="both"/>
    </w:pPr>
    <w:rPr>
      <w:rFonts w:ascii="Times New Roman" w:eastAsia="Calibri" w:hAnsi="Times New Roman"/>
      <w:sz w:val="19"/>
      <w:szCs w:val="19"/>
    </w:rPr>
  </w:style>
  <w:style w:type="character" w:customStyle="1" w:styleId="SourceBoldedChar">
    <w:name w:val="Source Bolded Char"/>
    <w:link w:val="SourceBolded"/>
    <w:locked/>
    <w:rsid w:val="00B309C5"/>
    <w:rPr>
      <w:rFonts w:ascii="Arial" w:hAnsi="Arial" w:cs="Arial"/>
      <w:b/>
      <w:sz w:val="24"/>
      <w:szCs w:val="24"/>
    </w:rPr>
  </w:style>
  <w:style w:type="paragraph" w:customStyle="1" w:styleId="SourceBolded">
    <w:name w:val="Source Bolded"/>
    <w:basedOn w:val="Normaltext2"/>
    <w:next w:val="Normaltext2"/>
    <w:link w:val="SourceBoldedChar"/>
    <w:autoRedefine/>
    <w:qFormat/>
    <w:rsid w:val="00B309C5"/>
    <w:pPr>
      <w:tabs>
        <w:tab w:val="clear" w:pos="0"/>
      </w:tabs>
    </w:pPr>
    <w:rPr>
      <w:rFonts w:ascii="Arial" w:hAnsi="Arial" w:cs="Arial"/>
      <w:szCs w:val="24"/>
    </w:rPr>
  </w:style>
  <w:style w:type="character" w:customStyle="1" w:styleId="StyleUnderlineChar11pt3Char">
    <w:name w:val="Style Underline Char + 11 pt3 Char"/>
    <w:link w:val="StyleUnderlineChar11pt3"/>
    <w:locked/>
    <w:rsid w:val="00B309C5"/>
    <w:rPr>
      <w:szCs w:val="24"/>
      <w:u w:val="single"/>
    </w:rPr>
  </w:style>
  <w:style w:type="paragraph" w:customStyle="1" w:styleId="StyleUnderlineChar11pt3">
    <w:name w:val="Style Underline Char + 11 pt3"/>
    <w:basedOn w:val="Normal"/>
    <w:link w:val="StyleUnderlineChar11pt3Char"/>
    <w:qFormat/>
    <w:rsid w:val="00B309C5"/>
    <w:rPr>
      <w:rFonts w:asciiTheme="minorHAnsi" w:hAnsiTheme="minorHAnsi"/>
      <w:szCs w:val="24"/>
      <w:u w:val="single"/>
    </w:rPr>
  </w:style>
  <w:style w:type="character" w:customStyle="1" w:styleId="StyleUnderlineChar11ptBold3Char">
    <w:name w:val="Style Underline Char + 11 pt Bold3 Char"/>
    <w:link w:val="StyleUnderlineChar11ptBold3"/>
    <w:locked/>
    <w:rsid w:val="00B309C5"/>
    <w:rPr>
      <w:b/>
      <w:bCs/>
      <w:szCs w:val="24"/>
      <w:u w:val="single"/>
    </w:rPr>
  </w:style>
  <w:style w:type="paragraph" w:customStyle="1" w:styleId="StyleUnderlineChar11ptBold3">
    <w:name w:val="Style Underline Char + 11 pt Bold3"/>
    <w:basedOn w:val="Normal"/>
    <w:link w:val="StyleUnderlineChar11ptBold3Char"/>
    <w:qFormat/>
    <w:rsid w:val="00B309C5"/>
    <w:rPr>
      <w:rFonts w:asciiTheme="minorHAnsi" w:hAnsiTheme="minorHAnsi"/>
      <w:b/>
      <w:bCs/>
      <w:szCs w:val="24"/>
      <w:u w:val="single"/>
    </w:rPr>
  </w:style>
  <w:style w:type="character" w:customStyle="1" w:styleId="StyleCardTextArialNarrow9ptChar">
    <w:name w:val="Style Card Text + Arial Narrow 9 pt Char"/>
    <w:link w:val="StyleCardTextArialNarrow9pt"/>
    <w:locked/>
    <w:rsid w:val="00B309C5"/>
    <w:rPr>
      <w:szCs w:val="24"/>
    </w:rPr>
  </w:style>
  <w:style w:type="paragraph" w:customStyle="1" w:styleId="StyleCardTextArialNarrow9pt">
    <w:name w:val="Style Card Text + Arial Narrow 9 pt"/>
    <w:basedOn w:val="Normal"/>
    <w:link w:val="StyleCardTextArialNarrow9ptChar"/>
    <w:qFormat/>
    <w:rsid w:val="00B309C5"/>
    <w:rPr>
      <w:rFonts w:asciiTheme="minorHAnsi" w:hAnsiTheme="minorHAnsi"/>
      <w:szCs w:val="24"/>
    </w:rPr>
  </w:style>
  <w:style w:type="character" w:customStyle="1" w:styleId="StylecardCharCharArialNarrow9ptChar">
    <w:name w:val="Style card Char Char + Arial Narrow 9 pt Char"/>
    <w:link w:val="StylecardCharCharArialNarrow9pt"/>
    <w:locked/>
    <w:rsid w:val="00B309C5"/>
  </w:style>
  <w:style w:type="paragraph" w:customStyle="1" w:styleId="StylecardCharCharArialNarrow9pt">
    <w:name w:val="Style card Char Char + Arial Narrow 9 pt"/>
    <w:basedOn w:val="cardCharChar"/>
    <w:link w:val="StylecardCharCharArialNarrow9ptChar"/>
    <w:qFormat/>
    <w:rsid w:val="00B309C5"/>
    <w:pPr>
      <w:jc w:val="left"/>
    </w:pPr>
    <w:rPr>
      <w:rFonts w:asciiTheme="minorHAnsi" w:hAnsiTheme="minorHAnsi"/>
    </w:rPr>
  </w:style>
  <w:style w:type="character" w:customStyle="1" w:styleId="StyleCardTextArialNarrow8ptChar">
    <w:name w:val="Style Card Text + Arial Narrow 8 pt Char"/>
    <w:link w:val="StyleCardTextArialNarrow8pt"/>
    <w:locked/>
    <w:rsid w:val="00B309C5"/>
    <w:rPr>
      <w:szCs w:val="24"/>
    </w:rPr>
  </w:style>
  <w:style w:type="paragraph" w:customStyle="1" w:styleId="StyleCardTextArialNarrow8pt">
    <w:name w:val="Style Card Text + Arial Narrow 8 pt"/>
    <w:basedOn w:val="Normal"/>
    <w:link w:val="StyleCardTextArialNarrow8ptChar"/>
    <w:qFormat/>
    <w:rsid w:val="00B309C5"/>
    <w:rPr>
      <w:rFonts w:asciiTheme="minorHAnsi" w:hAnsiTheme="minorHAnsi"/>
      <w:szCs w:val="24"/>
    </w:rPr>
  </w:style>
  <w:style w:type="character" w:customStyle="1" w:styleId="Stylecard11ptUnderlineChar">
    <w:name w:val="Style card + 11 pt Underline Char"/>
    <w:link w:val="Stylecard11ptUnderline"/>
    <w:locked/>
    <w:rsid w:val="00B309C5"/>
    <w:rPr>
      <w:rFonts w:ascii="SimSun" w:eastAsia="SimSun" w:hAnsi="SimSun"/>
      <w:szCs w:val="24"/>
      <w:u w:val="single"/>
      <w:lang w:eastAsia="zh-CN"/>
    </w:rPr>
  </w:style>
  <w:style w:type="paragraph" w:customStyle="1" w:styleId="Stylecard11ptUnderline">
    <w:name w:val="Style card + 11 pt Underline"/>
    <w:basedOn w:val="card1"/>
    <w:link w:val="Stylecard11ptUnderlineChar"/>
    <w:qFormat/>
    <w:rsid w:val="00B309C5"/>
    <w:rPr>
      <w:rFonts w:ascii="SimSun" w:eastAsia="SimSun" w:hAnsi="SimSun"/>
      <w:szCs w:val="24"/>
      <w:u w:val="single"/>
      <w:lang w:eastAsia="zh-CN"/>
    </w:rPr>
  </w:style>
  <w:style w:type="character" w:customStyle="1" w:styleId="Stylecard11ptBoldUnderlineChar">
    <w:name w:val="Style card + 11 pt Bold Underline Char"/>
    <w:link w:val="Stylecard11ptBoldUnderline"/>
    <w:locked/>
    <w:rsid w:val="00B309C5"/>
    <w:rPr>
      <w:rFonts w:ascii="SimSun" w:eastAsia="SimSun" w:hAnsi="SimSun"/>
      <w:b/>
      <w:bCs/>
      <w:szCs w:val="24"/>
      <w:u w:val="single"/>
      <w:lang w:eastAsia="zh-CN"/>
    </w:rPr>
  </w:style>
  <w:style w:type="paragraph" w:customStyle="1" w:styleId="Stylecard11ptBoldUnderline">
    <w:name w:val="Style card + 11 pt Bold Underline"/>
    <w:basedOn w:val="card1"/>
    <w:link w:val="Stylecard11ptBoldUnderlineChar"/>
    <w:qFormat/>
    <w:rsid w:val="00B309C5"/>
    <w:rPr>
      <w:rFonts w:ascii="SimSun" w:eastAsia="SimSun" w:hAnsi="SimSun"/>
      <w:b/>
      <w:bCs/>
      <w:szCs w:val="24"/>
      <w:u w:val="single"/>
      <w:lang w:eastAsia="zh-CN"/>
    </w:rPr>
  </w:style>
  <w:style w:type="character" w:customStyle="1" w:styleId="StyleUnderlineChar11ptBorderSinglesolidlineAutoChar">
    <w:name w:val="Style Underline Char + 11 pt Border: : (Single solid line Auto  ... Char"/>
    <w:link w:val="StyleUnderlineChar11ptBorderSinglesolidlineAuto"/>
    <w:locked/>
    <w:rsid w:val="00B309C5"/>
    <w:rPr>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309C5"/>
    <w:pPr>
      <w:pBdr>
        <w:top w:val="single" w:sz="4" w:space="0" w:color="auto"/>
        <w:left w:val="single" w:sz="4" w:space="0" w:color="auto"/>
        <w:bottom w:val="single" w:sz="4" w:space="0" w:color="auto"/>
        <w:right w:val="single" w:sz="4" w:space="0" w:color="auto"/>
      </w:pBdr>
    </w:pPr>
    <w:rPr>
      <w:rFonts w:asciiTheme="minorHAnsi" w:hAnsiTheme="minorHAnsi"/>
      <w:szCs w:val="24"/>
      <w:u w:val="single"/>
      <w:bdr w:val="single" w:sz="4" w:space="0" w:color="auto" w:frame="1"/>
    </w:rPr>
  </w:style>
  <w:style w:type="character" w:customStyle="1" w:styleId="StyleMinimizedTextArialNarrow10ptChar">
    <w:name w:val="Style Minimized Text + Arial Narrow 10 pt Char"/>
    <w:link w:val="StyleMinimizedTextArialNarrow10pt"/>
    <w:locked/>
    <w:rsid w:val="00B309C5"/>
    <w:rPr>
      <w:szCs w:val="24"/>
      <w:lang w:eastAsia="zh-CN"/>
    </w:rPr>
  </w:style>
  <w:style w:type="paragraph" w:customStyle="1" w:styleId="StyleMinimizedTextArialNarrow10pt">
    <w:name w:val="Style Minimized Text + Arial Narrow 10 pt"/>
    <w:basedOn w:val="MinimizedText"/>
    <w:link w:val="StyleMinimizedTextArialNarrow10ptChar"/>
    <w:qFormat/>
    <w:rsid w:val="00B309C5"/>
    <w:rPr>
      <w:rFonts w:asciiTheme="minorHAnsi" w:hAnsiTheme="minorHAnsi"/>
      <w:sz w:val="22"/>
      <w:szCs w:val="24"/>
      <w:lang w:eastAsia="zh-CN"/>
    </w:rPr>
  </w:style>
  <w:style w:type="character" w:customStyle="1" w:styleId="StyleStyle49pt3Char">
    <w:name w:val="Style Style4 + 9 pt3 Char"/>
    <w:link w:val="StyleStyle49pt3"/>
    <w:locked/>
    <w:rsid w:val="00B309C5"/>
    <w:rPr>
      <w:szCs w:val="24"/>
      <w:u w:val="single"/>
    </w:rPr>
  </w:style>
  <w:style w:type="paragraph" w:customStyle="1" w:styleId="StyleStyle49pt3">
    <w:name w:val="Style Style4 + 9 pt3"/>
    <w:basedOn w:val="Style4"/>
    <w:link w:val="StyleStyle49pt3Char"/>
    <w:qFormat/>
    <w:rsid w:val="00B309C5"/>
    <w:rPr>
      <w:rFonts w:asciiTheme="minorHAnsi" w:hAnsiTheme="minorHAnsi"/>
      <w:b w:val="0"/>
      <w:szCs w:val="24"/>
      <w:u w:val="single"/>
    </w:rPr>
  </w:style>
  <w:style w:type="character" w:customStyle="1" w:styleId="FifthChar">
    <w:name w:val="Fifth Char"/>
    <w:link w:val="Fifth"/>
    <w:locked/>
    <w:rsid w:val="00B309C5"/>
    <w:rPr>
      <w:rFonts w:ascii="Arial" w:hAnsi="Arial" w:cs="Arial"/>
      <w:szCs w:val="24"/>
    </w:rPr>
  </w:style>
  <w:style w:type="paragraph" w:customStyle="1" w:styleId="Fifth">
    <w:name w:val="Fifth"/>
    <w:basedOn w:val="Normal"/>
    <w:link w:val="FifthChar"/>
    <w:qFormat/>
    <w:rsid w:val="00B309C5"/>
    <w:rPr>
      <w:rFonts w:ascii="Arial" w:hAnsi="Arial" w:cs="Arial"/>
      <w:szCs w:val="24"/>
    </w:rPr>
  </w:style>
  <w:style w:type="character" w:customStyle="1" w:styleId="ThirdChar">
    <w:name w:val="Third Char"/>
    <w:link w:val="Third"/>
    <w:locked/>
    <w:rsid w:val="00B309C5"/>
    <w:rPr>
      <w:rFonts w:ascii="Arial" w:hAnsi="Arial" w:cs="Arial"/>
      <w:b/>
      <w:szCs w:val="24"/>
      <w:u w:val="single"/>
    </w:rPr>
  </w:style>
  <w:style w:type="paragraph" w:customStyle="1" w:styleId="Third">
    <w:name w:val="Third"/>
    <w:basedOn w:val="Normal"/>
    <w:link w:val="ThirdChar"/>
    <w:qFormat/>
    <w:rsid w:val="00B309C5"/>
    <w:rPr>
      <w:rFonts w:ascii="Arial" w:hAnsi="Arial" w:cs="Arial"/>
      <w:b/>
      <w:szCs w:val="24"/>
      <w:u w:val="single"/>
    </w:rPr>
  </w:style>
  <w:style w:type="paragraph" w:customStyle="1" w:styleId="CharCharCharCharCharChar1CharCharCharCharChar">
    <w:name w:val="Char Char Char Char Char Char1 Char Char Char Char Char"/>
    <w:aliases w:val="Char Char Char Char Char Char1"/>
    <w:next w:val="Normal"/>
    <w:qFormat/>
    <w:rsid w:val="00B309C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ardChar2">
    <w:name w:val="UnderlineCard Char"/>
    <w:link w:val="UnderlineCard0"/>
    <w:locked/>
    <w:rsid w:val="00B309C5"/>
    <w:rPr>
      <w:rFonts w:ascii="Georgia" w:eastAsia="Calibri" w:hAnsi="Georgia"/>
      <w:u w:val="single"/>
    </w:rPr>
  </w:style>
  <w:style w:type="paragraph" w:customStyle="1" w:styleId="UnderlineCard0">
    <w:name w:val="UnderlineCard"/>
    <w:basedOn w:val="Normal"/>
    <w:link w:val="UnderlineCardChar2"/>
    <w:qFormat/>
    <w:rsid w:val="00B309C5"/>
    <w:rPr>
      <w:rFonts w:eastAsia="Calibri"/>
      <w:u w:val="single"/>
    </w:rPr>
  </w:style>
  <w:style w:type="paragraph" w:customStyle="1" w:styleId="WW-Default">
    <w:name w:val="WW-Default"/>
    <w:qFormat/>
    <w:rsid w:val="00B309C5"/>
    <w:pPr>
      <w:suppressAutoHyphens/>
      <w:spacing w:after="0" w:line="240" w:lineRule="auto"/>
    </w:pPr>
    <w:rPr>
      <w:rFonts w:ascii="Georgia" w:eastAsia="Calibri" w:hAnsi="Georgia" w:cs="Calibri"/>
      <w:lang w:eastAsia="ar-SA"/>
    </w:rPr>
  </w:style>
  <w:style w:type="character" w:customStyle="1" w:styleId="bloctitlesChar">
    <w:name w:val="bloc titles Char"/>
    <w:link w:val="bloctitles"/>
    <w:locked/>
    <w:rsid w:val="00B309C5"/>
    <w:rPr>
      <w:rFonts w:ascii="Malgun Gothic" w:eastAsia="Malgun Gothic" w:hAnsi="Malgun Gothic"/>
      <w:b/>
      <w:bCs/>
      <w:sz w:val="28"/>
      <w:szCs w:val="28"/>
      <w:u w:val="single"/>
      <w:shd w:val="clear" w:color="auto" w:fill="000000" w:themeFill="text1"/>
    </w:rPr>
  </w:style>
  <w:style w:type="paragraph" w:customStyle="1" w:styleId="bloctitles">
    <w:name w:val="bloc titles"/>
    <w:basedOn w:val="Heading1"/>
    <w:next w:val="Normal"/>
    <w:link w:val="bloctitlesChar"/>
    <w:autoRedefine/>
    <w:qFormat/>
    <w:rsid w:val="00B309C5"/>
    <w:pPr>
      <w:keepNext w:val="0"/>
      <w:keepLines w:val="0"/>
      <w:pBdr>
        <w:top w:val="none" w:sz="0" w:space="0" w:color="auto"/>
        <w:left w:val="none" w:sz="0" w:space="0" w:color="auto"/>
        <w:bottom w:val="none" w:sz="0" w:space="0" w:color="auto"/>
        <w:right w:val="none" w:sz="0" w:space="0" w:color="auto"/>
      </w:pBdr>
      <w:shd w:val="clear" w:color="auto" w:fill="000000" w:themeFill="text1"/>
      <w:spacing w:before="0"/>
      <w:contextualSpacing/>
    </w:pPr>
    <w:rPr>
      <w:rFonts w:ascii="Malgun Gothic" w:eastAsia="Malgun Gothic" w:hAnsi="Malgun Gothic" w:cstheme="minorBidi"/>
      <w:bCs/>
      <w:sz w:val="28"/>
      <w:szCs w:val="28"/>
      <w:u w:val="single"/>
    </w:rPr>
  </w:style>
  <w:style w:type="character" w:customStyle="1" w:styleId="Cards1CharCharChar">
    <w:name w:val="Cards1 Char Char Char"/>
    <w:link w:val="Cards1CharChar"/>
    <w:locked/>
    <w:rsid w:val="00B309C5"/>
    <w:rPr>
      <w:rFonts w:ascii="Georgia" w:eastAsia="Calibri" w:hAnsi="Georgia"/>
    </w:rPr>
  </w:style>
  <w:style w:type="paragraph" w:customStyle="1" w:styleId="Cards1CharChar">
    <w:name w:val="Cards1 Char Char"/>
    <w:basedOn w:val="Normal"/>
    <w:link w:val="Cards1CharCharChar"/>
    <w:qFormat/>
    <w:rsid w:val="00B309C5"/>
    <w:pPr>
      <w:autoSpaceDE w:val="0"/>
      <w:autoSpaceDN w:val="0"/>
      <w:adjustRightInd w:val="0"/>
      <w:ind w:left="432" w:right="432"/>
      <w:jc w:val="both"/>
    </w:pPr>
    <w:rPr>
      <w:rFonts w:eastAsia="Calibri"/>
    </w:rPr>
  </w:style>
  <w:style w:type="character" w:customStyle="1" w:styleId="SwagChar">
    <w:name w:val="Swag Char"/>
    <w:link w:val="Swag"/>
    <w:locked/>
    <w:rsid w:val="00B309C5"/>
    <w:rPr>
      <w:rFonts w:ascii="Georgia" w:eastAsia="Calibri" w:hAnsi="Georgia"/>
      <w:color w:val="0000FF"/>
      <w:sz w:val="12"/>
      <w:u w:val="single"/>
    </w:rPr>
  </w:style>
  <w:style w:type="paragraph" w:customStyle="1" w:styleId="Swag">
    <w:name w:val="Swag"/>
    <w:basedOn w:val="Normal"/>
    <w:link w:val="SwagChar"/>
    <w:qFormat/>
    <w:rsid w:val="00B309C5"/>
    <w:rPr>
      <w:rFonts w:eastAsia="Calibri"/>
      <w:color w:val="0000FF"/>
      <w:sz w:val="12"/>
      <w:u w:val="single"/>
    </w:rPr>
  </w:style>
  <w:style w:type="character" w:customStyle="1" w:styleId="StyleUnderlineTimesNewRoman1Char">
    <w:name w:val="Style Underline + Times New Roman1 Char"/>
    <w:link w:val="StyleUnderlineTimesNewRoman1"/>
    <w:locked/>
    <w:rsid w:val="00B309C5"/>
    <w:rPr>
      <w:rFonts w:ascii="Calibri" w:hAnsi="Calibri"/>
      <w:szCs w:val="24"/>
      <w:u w:val="single"/>
    </w:rPr>
  </w:style>
  <w:style w:type="paragraph" w:customStyle="1" w:styleId="StyleUnderlineTimesNewRoman1">
    <w:name w:val="Style Underline + Times New Roman1"/>
    <w:link w:val="StyleUnderlineTimesNewRoman1Char"/>
    <w:qFormat/>
    <w:rsid w:val="00B309C5"/>
    <w:pPr>
      <w:spacing w:after="200" w:line="276" w:lineRule="auto"/>
    </w:pPr>
    <w:rPr>
      <w:rFonts w:ascii="Calibri" w:hAnsi="Calibri"/>
      <w:szCs w:val="24"/>
      <w:u w:val="single"/>
    </w:rPr>
  </w:style>
  <w:style w:type="character" w:customStyle="1" w:styleId="StyleUnderlineTimesNewRomanBold1Char">
    <w:name w:val="Style Underline + Times New Roman Bold1 Char"/>
    <w:link w:val="StyleUnderlineTimesNewRomanBold1"/>
    <w:locked/>
    <w:rsid w:val="00B309C5"/>
    <w:rPr>
      <w:rFonts w:ascii="Calibri" w:hAnsi="Calibri"/>
      <w:b/>
      <w:bCs/>
      <w:szCs w:val="24"/>
      <w:u w:val="single"/>
    </w:rPr>
  </w:style>
  <w:style w:type="paragraph" w:customStyle="1" w:styleId="StyleUnderlineTimesNewRomanBold1">
    <w:name w:val="Style Underline + Times New Roman Bold1"/>
    <w:link w:val="StyleUnderlineTimesNewRomanBold1Char"/>
    <w:qFormat/>
    <w:rsid w:val="00B309C5"/>
    <w:pPr>
      <w:spacing w:after="200" w:line="276" w:lineRule="auto"/>
    </w:pPr>
    <w:rPr>
      <w:rFonts w:ascii="Calibri" w:hAnsi="Calibri"/>
      <w:b/>
      <w:bCs/>
      <w:szCs w:val="24"/>
      <w:u w:val="single"/>
    </w:rPr>
  </w:style>
  <w:style w:type="paragraph" w:customStyle="1" w:styleId="conintrotext">
    <w:name w:val="conintrotext"/>
    <w:basedOn w:val="Normal"/>
    <w:qFormat/>
    <w:rsid w:val="00B309C5"/>
    <w:pPr>
      <w:spacing w:before="100" w:beforeAutospacing="1" w:after="100" w:afterAutospacing="1"/>
    </w:pPr>
    <w:rPr>
      <w:rFonts w:ascii="Times New Roman" w:eastAsia="Calibri" w:hAnsi="Times New Roman"/>
      <w:sz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309C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309C5"/>
    <w:rPr>
      <w:rFonts w:ascii="MS Mincho" w:eastAsia="MS Mincho" w:hAnsi="MS Mincho"/>
      <w:b/>
      <w:u w:val="single"/>
    </w:rPr>
  </w:style>
  <w:style w:type="paragraph" w:customStyle="1" w:styleId="more">
    <w:name w:val="more"/>
    <w:basedOn w:val="Normal"/>
    <w:qFormat/>
    <w:rsid w:val="00B309C5"/>
    <w:pPr>
      <w:spacing w:before="100" w:beforeAutospacing="1" w:after="100" w:afterAutospacing="1"/>
    </w:pPr>
    <w:rPr>
      <w:rFonts w:ascii="Times New Roman" w:eastAsia="Calibri" w:hAnsi="Times New Roman"/>
      <w:sz w:val="24"/>
    </w:rPr>
  </w:style>
  <w:style w:type="paragraph" w:customStyle="1" w:styleId="assert">
    <w:name w:val="assert"/>
    <w:basedOn w:val="Normal"/>
    <w:qFormat/>
    <w:rsid w:val="00B309C5"/>
    <w:pPr>
      <w:spacing w:before="100" w:beforeAutospacing="1" w:after="100" w:afterAutospacing="1"/>
    </w:pPr>
    <w:rPr>
      <w:rFonts w:ascii="Times New Roman" w:eastAsia="Calibri" w:hAnsi="Times New Roman"/>
      <w:sz w:val="24"/>
    </w:rPr>
  </w:style>
  <w:style w:type="paragraph" w:customStyle="1" w:styleId="Default1">
    <w:name w:val="Default1"/>
    <w:basedOn w:val="Default"/>
    <w:next w:val="Default"/>
    <w:qFormat/>
    <w:rsid w:val="00B309C5"/>
    <w:pPr>
      <w:widowControl/>
    </w:pPr>
    <w:rPr>
      <w:color w:val="auto"/>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309C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309C5"/>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309C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309C5"/>
    <w:rPr>
      <w:rFonts w:ascii="MS Mincho" w:eastAsia="MS Mincho" w:hAnsi="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309C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309C5"/>
    <w:rPr>
      <w:rFonts w:ascii="MS Mincho" w:eastAsia="MS Mincho" w:hAnsi="MS Mincho"/>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309C5"/>
    <w:rPr>
      <w:b/>
      <w:bCs/>
      <w:u w:val="single"/>
      <w:bdr w:val="single" w:sz="4" w:space="0" w:color="auto" w:frame="1"/>
    </w:rPr>
  </w:style>
  <w:style w:type="paragraph" w:customStyle="1" w:styleId="StyleBoldandUnderlineChar11ptBorderSinglesolidline">
    <w:name w:val="Style Bold and Underline Char + 11 pt Border: : (Single solid line..."/>
    <w:basedOn w:val="Normal"/>
    <w:link w:val="StyleBoldandUnderlineChar11ptBorderSinglesolidlineChar"/>
    <w:qFormat/>
    <w:rsid w:val="00B309C5"/>
    <w:pPr>
      <w:pBdr>
        <w:top w:val="single" w:sz="4" w:space="0" w:color="auto"/>
        <w:left w:val="single" w:sz="4" w:space="0" w:color="auto"/>
        <w:bottom w:val="single" w:sz="4" w:space="0" w:color="auto"/>
        <w:right w:val="single" w:sz="4" w:space="0" w:color="auto"/>
      </w:pBdr>
    </w:pPr>
    <w:rPr>
      <w:rFonts w:asciiTheme="minorHAnsi" w:hAnsiTheme="minorHAnsi"/>
      <w:b/>
      <w:bCs/>
      <w:u w:val="single"/>
      <w:bdr w:val="single" w:sz="4" w:space="0" w:color="auto" w:frame="1"/>
    </w:rPr>
  </w:style>
  <w:style w:type="character" w:customStyle="1" w:styleId="StyleMinimizedTextArialNarrow9ptChar">
    <w:name w:val="Style Minimized Text + Arial Narrow 9 pt Char"/>
    <w:link w:val="StyleMinimizedTextArialNarrow9pt"/>
    <w:locked/>
    <w:rsid w:val="00B309C5"/>
    <w:rPr>
      <w:szCs w:val="24"/>
    </w:rPr>
  </w:style>
  <w:style w:type="paragraph" w:customStyle="1" w:styleId="StyleMinimizedTextArialNarrow9pt">
    <w:name w:val="Style Minimized Text + Arial Narrow 9 pt"/>
    <w:basedOn w:val="Normal"/>
    <w:link w:val="StyleMinimizedTextArialNarrow9ptChar"/>
    <w:qFormat/>
    <w:rsid w:val="00B309C5"/>
    <w:rPr>
      <w:rFonts w:asciiTheme="minorHAnsi" w:hAnsiTheme="minorHAnsi"/>
      <w:szCs w:val="24"/>
    </w:rPr>
  </w:style>
  <w:style w:type="character" w:customStyle="1" w:styleId="StyleBoldandUnderlineChar11ptNotBoldChar">
    <w:name w:val="Style Bold and Underline Char + 11 pt Not Bold Char"/>
    <w:link w:val="StyleBoldandUnderlineChar11ptNotBold"/>
    <w:locked/>
    <w:rsid w:val="00B309C5"/>
    <w:rPr>
      <w:u w:val="single"/>
    </w:rPr>
  </w:style>
  <w:style w:type="paragraph" w:customStyle="1" w:styleId="StyleBoldandUnderlineChar11ptNotBold">
    <w:name w:val="Style Bold and Underline Char + 11 pt Not Bold"/>
    <w:basedOn w:val="Normal"/>
    <w:link w:val="StyleBoldandUnderlineChar11ptNotBoldChar"/>
    <w:qFormat/>
    <w:rsid w:val="00B309C5"/>
    <w:rPr>
      <w:rFonts w:asciiTheme="minorHAnsi" w:hAnsiTheme="minorHAnsi"/>
      <w:u w:val="single"/>
    </w:rPr>
  </w:style>
  <w:style w:type="character" w:customStyle="1" w:styleId="StyleStyle411pt1Char">
    <w:name w:val="Style Style4 + 11 pt1 Char"/>
    <w:link w:val="StyleStyle411pt1"/>
    <w:locked/>
    <w:rsid w:val="00B309C5"/>
    <w:rPr>
      <w:szCs w:val="24"/>
      <w:u w:val="single"/>
    </w:rPr>
  </w:style>
  <w:style w:type="paragraph" w:customStyle="1" w:styleId="StyleStyle411pt1">
    <w:name w:val="Style Style4 + 11 pt1"/>
    <w:basedOn w:val="Style4"/>
    <w:link w:val="StyleStyle411pt1Char"/>
    <w:qFormat/>
    <w:rsid w:val="00B309C5"/>
    <w:rPr>
      <w:rFonts w:asciiTheme="minorHAnsi" w:hAnsiTheme="minorHAnsi"/>
      <w:b w:val="0"/>
      <w:szCs w:val="24"/>
      <w:u w:val="single"/>
    </w:rPr>
  </w:style>
  <w:style w:type="character" w:customStyle="1" w:styleId="StyleStyle411ptBorderSinglesolidlineAuto05ptLChar">
    <w:name w:val="Style Style4 + 11 pt Border: : (Single solid line Auto  0.5 pt L... Char"/>
    <w:link w:val="StyleStyle411ptBorderSinglesolidlineAuto05ptL"/>
    <w:locked/>
    <w:rsid w:val="00B309C5"/>
    <w:rPr>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qFormat/>
    <w:rsid w:val="00B309C5"/>
    <w:pPr>
      <w:pBdr>
        <w:top w:val="single" w:sz="4" w:space="0" w:color="auto"/>
        <w:left w:val="single" w:sz="4" w:space="0" w:color="auto"/>
        <w:bottom w:val="single" w:sz="4" w:space="0" w:color="auto"/>
        <w:right w:val="single" w:sz="4" w:space="0" w:color="auto"/>
      </w:pBdr>
    </w:pPr>
    <w:rPr>
      <w:rFonts w:asciiTheme="minorHAnsi" w:hAnsiTheme="minorHAnsi"/>
      <w:b w:val="0"/>
      <w:szCs w:val="24"/>
      <w:u w:val="single"/>
      <w:bdr w:val="single" w:sz="4" w:space="0" w:color="auto" w:frame="1"/>
    </w:rPr>
  </w:style>
  <w:style w:type="paragraph" w:customStyle="1" w:styleId="Indentation">
    <w:name w:val="Indentation"/>
    <w:basedOn w:val="Normal"/>
    <w:qFormat/>
    <w:rsid w:val="00B309C5"/>
    <w:pPr>
      <w:ind w:left="288" w:right="288"/>
    </w:pPr>
    <w:rPr>
      <w:rFonts w:ascii="Times New Roman" w:eastAsia="Calibri" w:hAnsi="Times New Roman"/>
    </w:rPr>
  </w:style>
  <w:style w:type="character" w:customStyle="1" w:styleId="StyleStyle49pt10Char">
    <w:name w:val="Style Style4 + 9 pt10 Char"/>
    <w:link w:val="StyleStyle49pt10"/>
    <w:locked/>
    <w:rsid w:val="00B309C5"/>
    <w:rPr>
      <w:rFonts w:ascii="Calibri" w:eastAsia="Calibri" w:hAnsi="Calibri"/>
      <w:szCs w:val="24"/>
      <w:u w:val="single"/>
    </w:rPr>
  </w:style>
  <w:style w:type="paragraph" w:customStyle="1" w:styleId="StyleStyle49pt10">
    <w:name w:val="Style Style4 + 9 pt10"/>
    <w:basedOn w:val="Style4"/>
    <w:link w:val="StyleStyle49pt10Char"/>
    <w:qFormat/>
    <w:rsid w:val="00B309C5"/>
    <w:rPr>
      <w:rFonts w:eastAsia="Calibri"/>
      <w:b w:val="0"/>
      <w:szCs w:val="24"/>
      <w:u w:val="single"/>
    </w:rPr>
  </w:style>
  <w:style w:type="character" w:customStyle="1" w:styleId="StyleStyle49ptBold7Char">
    <w:name w:val="Style Style4 + 9 pt Bold7 Char"/>
    <w:link w:val="StyleStyle49ptBold7"/>
    <w:locked/>
    <w:rsid w:val="00B309C5"/>
    <w:rPr>
      <w:rFonts w:ascii="Calibri" w:eastAsia="Calibri" w:hAnsi="Calibri"/>
      <w:b/>
      <w:bCs/>
      <w:szCs w:val="24"/>
      <w:u w:val="single"/>
    </w:rPr>
  </w:style>
  <w:style w:type="paragraph" w:customStyle="1" w:styleId="StyleStyle49ptBold7">
    <w:name w:val="Style Style4 + 9 pt Bold7"/>
    <w:basedOn w:val="Style4"/>
    <w:link w:val="StyleStyle49ptBold7Char"/>
    <w:qFormat/>
    <w:rsid w:val="00B309C5"/>
    <w:rPr>
      <w:rFonts w:eastAsia="Calibri"/>
      <w:bCs/>
      <w:szCs w:val="24"/>
      <w:u w:val="single"/>
    </w:rPr>
  </w:style>
  <w:style w:type="paragraph" w:customStyle="1" w:styleId="UnderlinePara">
    <w:name w:val="Underline Para"/>
    <w:basedOn w:val="Normal"/>
    <w:uiPriority w:val="6"/>
    <w:qFormat/>
    <w:rsid w:val="00B309C5"/>
    <w:pPr>
      <w:widowControl w:val="0"/>
      <w:suppressAutoHyphens/>
      <w:spacing w:after="200"/>
      <w:contextualSpacing/>
      <w:jc w:val="both"/>
    </w:pPr>
    <w:rPr>
      <w:rFonts w:eastAsia="Calibri"/>
      <w:b/>
      <w:bCs/>
      <w:u w:val="single"/>
    </w:rPr>
  </w:style>
  <w:style w:type="paragraph" w:customStyle="1" w:styleId="003Cite">
    <w:name w:val="003Cite"/>
    <w:basedOn w:val="Normal"/>
    <w:qFormat/>
    <w:rsid w:val="00B309C5"/>
    <w:rPr>
      <w:rFonts w:ascii="Times New Roman" w:eastAsia="Calibri" w:hAnsi="Times New Roman"/>
      <w:szCs w:val="16"/>
    </w:rPr>
  </w:style>
  <w:style w:type="character" w:customStyle="1" w:styleId="shrinkCharCharChar">
    <w:name w:val="shrink Char Char Char"/>
    <w:link w:val="shrinkCharChar"/>
    <w:locked/>
    <w:rsid w:val="00B309C5"/>
    <w:rPr>
      <w:bCs/>
      <w:color w:val="000000"/>
      <w:sz w:val="10"/>
      <w:szCs w:val="17"/>
      <w:shd w:val="clear" w:color="auto" w:fill="FFFF00"/>
    </w:rPr>
  </w:style>
  <w:style w:type="paragraph" w:customStyle="1" w:styleId="shrinkCharChar">
    <w:name w:val="shrink Char Char"/>
    <w:basedOn w:val="Heading3"/>
    <w:link w:val="shrinkCharCharChar"/>
    <w:autoRedefine/>
    <w:qFormat/>
    <w:rsid w:val="00B309C5"/>
    <w:pPr>
      <w:keepLines w:val="0"/>
      <w:pageBreakBefore w:val="0"/>
      <w:shd w:val="clear" w:color="auto" w:fill="FFFF00"/>
      <w:spacing w:before="240" w:after="60"/>
      <w:jc w:val="left"/>
    </w:pPr>
    <w:rPr>
      <w:rFonts w:asciiTheme="minorHAnsi" w:eastAsiaTheme="minorHAnsi" w:hAnsiTheme="minorHAnsi" w:cstheme="minorBidi"/>
      <w:b w:val="0"/>
      <w:bCs/>
      <w:color w:val="000000"/>
      <w:sz w:val="10"/>
      <w:szCs w:val="17"/>
      <w:u w:val="none"/>
    </w:rPr>
  </w:style>
  <w:style w:type="character" w:customStyle="1" w:styleId="Picturecaption2">
    <w:name w:val="Picture caption (2)_"/>
    <w:link w:val="Picturecaption20"/>
    <w:locked/>
    <w:rsid w:val="00B309C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309C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link w:val="Picturecaption0"/>
    <w:locked/>
    <w:rsid w:val="00B309C5"/>
    <w:rPr>
      <w:rFonts w:ascii="Arial" w:eastAsia="Arial" w:hAnsi="Arial" w:cs="Arial"/>
      <w:shd w:val="clear" w:color="auto" w:fill="FFFFFF"/>
    </w:rPr>
  </w:style>
  <w:style w:type="paragraph" w:customStyle="1" w:styleId="Picturecaption0">
    <w:name w:val="Picture caption"/>
    <w:basedOn w:val="Normal"/>
    <w:link w:val="Picturecaption"/>
    <w:qFormat/>
    <w:rsid w:val="00B309C5"/>
    <w:pPr>
      <w:widowControl w:val="0"/>
      <w:shd w:val="clear" w:color="auto" w:fill="FFFFFF"/>
      <w:spacing w:line="0" w:lineRule="atLeast"/>
    </w:pPr>
    <w:rPr>
      <w:rFonts w:ascii="Arial" w:eastAsia="Arial" w:hAnsi="Arial" w:cs="Arial"/>
    </w:rPr>
  </w:style>
  <w:style w:type="character" w:customStyle="1" w:styleId="TENPOINTChar">
    <w:name w:val="TENPOINT Char"/>
    <w:link w:val="TENPOINT"/>
    <w:locked/>
    <w:rsid w:val="00B309C5"/>
    <w:rPr>
      <w:rFonts w:ascii="SimSun" w:eastAsia="SimSun" w:hAnsi="SimSun"/>
      <w:lang w:eastAsia="zh-CN"/>
    </w:rPr>
  </w:style>
  <w:style w:type="paragraph" w:customStyle="1" w:styleId="TENPOINT">
    <w:name w:val="TENPOINT"/>
    <w:basedOn w:val="Normal"/>
    <w:link w:val="TENPOINTChar"/>
    <w:qFormat/>
    <w:rsid w:val="00B309C5"/>
    <w:rPr>
      <w:rFonts w:ascii="SimSun" w:eastAsia="SimSun" w:hAnsi="SimSun"/>
      <w:lang w:eastAsia="zh-CN"/>
    </w:rPr>
  </w:style>
  <w:style w:type="character" w:customStyle="1" w:styleId="EIGHTPOINTChar">
    <w:name w:val="EIGHTPOINT Char"/>
    <w:link w:val="EIGHTPOINT"/>
    <w:locked/>
    <w:rsid w:val="00B309C5"/>
    <w:rPr>
      <w:rFonts w:ascii="SimSun" w:eastAsia="SimSun" w:hAnsi="SimSun"/>
      <w:sz w:val="16"/>
      <w:lang w:eastAsia="zh-CN"/>
    </w:rPr>
  </w:style>
  <w:style w:type="paragraph" w:customStyle="1" w:styleId="EIGHTPOINT">
    <w:name w:val="EIGHTPOINT"/>
    <w:basedOn w:val="Normal"/>
    <w:link w:val="EIGHTPOINTChar"/>
    <w:qFormat/>
    <w:rsid w:val="00B309C5"/>
    <w:rPr>
      <w:rFonts w:ascii="SimSun" w:eastAsia="SimSun" w:hAnsi="SimSun"/>
      <w:lang w:eastAsia="zh-CN"/>
    </w:rPr>
  </w:style>
  <w:style w:type="paragraph" w:customStyle="1" w:styleId="about">
    <w:name w:val="about"/>
    <w:basedOn w:val="Normal"/>
    <w:qFormat/>
    <w:rsid w:val="00B309C5"/>
    <w:pPr>
      <w:spacing w:before="100" w:beforeAutospacing="1" w:after="100" w:afterAutospacing="1"/>
    </w:pPr>
    <w:rPr>
      <w:rFonts w:ascii="Times New Roman" w:hAnsi="Times New Roman"/>
      <w:sz w:val="24"/>
    </w:rPr>
  </w:style>
  <w:style w:type="paragraph" w:customStyle="1" w:styleId="teaserpermalink">
    <w:name w:val="teaser_permalink"/>
    <w:basedOn w:val="Normal"/>
    <w:qFormat/>
    <w:rsid w:val="00B309C5"/>
    <w:pPr>
      <w:spacing w:before="100" w:beforeAutospacing="1" w:after="100" w:afterAutospacing="1"/>
    </w:pPr>
    <w:rPr>
      <w:rFonts w:ascii="Times New Roman" w:hAnsi="Times New Roman"/>
      <w:sz w:val="24"/>
    </w:rPr>
  </w:style>
  <w:style w:type="paragraph" w:customStyle="1" w:styleId="wp-caption-text">
    <w:name w:val="wp-caption-text"/>
    <w:basedOn w:val="Normal"/>
    <w:qFormat/>
    <w:rsid w:val="00B309C5"/>
    <w:pPr>
      <w:spacing w:before="100" w:beforeAutospacing="1" w:after="100" w:afterAutospacing="1"/>
    </w:pPr>
    <w:rPr>
      <w:rFonts w:ascii="Times New Roman" w:hAnsi="Times New Roman"/>
      <w:sz w:val="24"/>
    </w:rPr>
  </w:style>
  <w:style w:type="paragraph" w:customStyle="1" w:styleId="t6">
    <w:name w:val="t6"/>
    <w:basedOn w:val="Normal"/>
    <w:qFormat/>
    <w:rsid w:val="00B309C5"/>
    <w:pPr>
      <w:spacing w:before="100" w:beforeAutospacing="1" w:after="100" w:afterAutospacing="1"/>
    </w:pPr>
    <w:rPr>
      <w:rFonts w:ascii="Times New Roman" w:hAnsi="Times New Roman"/>
      <w:sz w:val="24"/>
    </w:rPr>
  </w:style>
  <w:style w:type="paragraph" w:customStyle="1" w:styleId="thumbnail">
    <w:name w:val="thumbnail"/>
    <w:basedOn w:val="Normal"/>
    <w:qFormat/>
    <w:rsid w:val="00B309C5"/>
    <w:pPr>
      <w:spacing w:before="100" w:beforeAutospacing="1" w:after="100" w:afterAutospacing="1"/>
    </w:pPr>
    <w:rPr>
      <w:rFonts w:ascii="Times New Roman" w:hAnsi="Times New Roman"/>
      <w:sz w:val="24"/>
    </w:rPr>
  </w:style>
  <w:style w:type="paragraph" w:customStyle="1" w:styleId="wallacepara">
    <w:name w:val="wallacepara"/>
    <w:basedOn w:val="Normal"/>
    <w:qFormat/>
    <w:rsid w:val="00B309C5"/>
    <w:pPr>
      <w:spacing w:before="100" w:beforeAutospacing="1" w:after="100" w:afterAutospacing="1"/>
    </w:pPr>
    <w:rPr>
      <w:rFonts w:ascii="Times New Roman" w:hAnsi="Times New Roman"/>
      <w:sz w:val="24"/>
    </w:rPr>
  </w:style>
  <w:style w:type="paragraph" w:customStyle="1" w:styleId="morelink">
    <w:name w:val="morelink"/>
    <w:basedOn w:val="Normal"/>
    <w:qFormat/>
    <w:rsid w:val="00B309C5"/>
    <w:pPr>
      <w:spacing w:before="100" w:beforeAutospacing="1" w:after="100" w:afterAutospacing="1"/>
    </w:pPr>
    <w:rPr>
      <w:rFonts w:ascii="Times New Roman" w:hAnsi="Times New Roman"/>
      <w:sz w:val="24"/>
    </w:rPr>
  </w:style>
  <w:style w:type="paragraph" w:customStyle="1" w:styleId="audiolink">
    <w:name w:val="audiolink"/>
    <w:basedOn w:val="Normal"/>
    <w:qFormat/>
    <w:rsid w:val="00B309C5"/>
    <w:pPr>
      <w:spacing w:before="100" w:beforeAutospacing="1" w:after="100" w:afterAutospacing="1"/>
    </w:pPr>
    <w:rPr>
      <w:rFonts w:ascii="Times New Roman" w:hAnsi="Times New Roman"/>
      <w:sz w:val="24"/>
    </w:rPr>
  </w:style>
  <w:style w:type="paragraph" w:customStyle="1" w:styleId="titlestyle1">
    <w:name w:val="titlestyle1"/>
    <w:basedOn w:val="Normal"/>
    <w:qFormat/>
    <w:rsid w:val="00B309C5"/>
    <w:pPr>
      <w:spacing w:before="100" w:beforeAutospacing="1" w:after="100" w:afterAutospacing="1"/>
    </w:pPr>
    <w:rPr>
      <w:rFonts w:ascii="Times New Roman" w:hAnsi="Times New Roman"/>
      <w:sz w:val="24"/>
    </w:rPr>
  </w:style>
  <w:style w:type="paragraph" w:customStyle="1" w:styleId="nav1">
    <w:name w:val="nav1"/>
    <w:basedOn w:val="Normal"/>
    <w:qFormat/>
    <w:rsid w:val="00B309C5"/>
    <w:pPr>
      <w:spacing w:before="100" w:beforeAutospacing="1" w:after="100" w:afterAutospacing="1"/>
    </w:pPr>
    <w:rPr>
      <w:rFonts w:ascii="Times New Roman" w:hAnsi="Times New Roman"/>
      <w:sz w:val="24"/>
    </w:rPr>
  </w:style>
  <w:style w:type="paragraph" w:customStyle="1" w:styleId="nav2">
    <w:name w:val="nav2"/>
    <w:basedOn w:val="Normal"/>
    <w:qFormat/>
    <w:rsid w:val="00B309C5"/>
    <w:pPr>
      <w:spacing w:before="100" w:beforeAutospacing="1" w:after="100" w:afterAutospacing="1"/>
    </w:pPr>
    <w:rPr>
      <w:rFonts w:ascii="Times New Roman" w:hAnsi="Times New Roman"/>
      <w:sz w:val="24"/>
    </w:rPr>
  </w:style>
  <w:style w:type="paragraph" w:customStyle="1" w:styleId="CM45">
    <w:name w:val="CM45"/>
    <w:basedOn w:val="Default"/>
    <w:next w:val="Default"/>
    <w:uiPriority w:val="99"/>
    <w:qFormat/>
    <w:rsid w:val="00B309C5"/>
    <w:pPr>
      <w:widowControl/>
    </w:pPr>
    <w:rPr>
      <w:rFonts w:eastAsia="Calibri"/>
      <w:color w:val="auto"/>
    </w:rPr>
  </w:style>
  <w:style w:type="paragraph" w:customStyle="1" w:styleId="CM46">
    <w:name w:val="CM46"/>
    <w:basedOn w:val="Default"/>
    <w:next w:val="Default"/>
    <w:uiPriority w:val="99"/>
    <w:qFormat/>
    <w:rsid w:val="00B309C5"/>
    <w:pPr>
      <w:widowControl/>
    </w:pPr>
    <w:rPr>
      <w:rFonts w:eastAsia="Calibri"/>
      <w:color w:val="auto"/>
    </w:rPr>
  </w:style>
  <w:style w:type="character" w:customStyle="1" w:styleId="Card10f2Char">
    <w:name w:val="Card.10.f2 Char"/>
    <w:link w:val="Card10f2"/>
    <w:locked/>
    <w:rsid w:val="00B309C5"/>
    <w:rPr>
      <w:rFonts w:ascii="Georgia" w:hAnsi="Georgia"/>
      <w:sz w:val="16"/>
    </w:rPr>
  </w:style>
  <w:style w:type="paragraph" w:customStyle="1" w:styleId="Card10f2">
    <w:name w:val="Card.10.f2"/>
    <w:basedOn w:val="Normal"/>
    <w:link w:val="Card10f2Char"/>
    <w:autoRedefine/>
    <w:qFormat/>
    <w:rsid w:val="00B309C5"/>
  </w:style>
  <w:style w:type="character" w:customStyle="1" w:styleId="Heading18">
    <w:name w:val="Heading #18_"/>
    <w:link w:val="Heading180"/>
    <w:locked/>
    <w:rsid w:val="00B309C5"/>
    <w:rPr>
      <w:rFonts w:ascii="Arial" w:eastAsia="Arial" w:hAnsi="Arial" w:cs="Arial"/>
      <w:b/>
      <w:bCs/>
      <w:shd w:val="clear" w:color="auto" w:fill="FFFFFF"/>
    </w:rPr>
  </w:style>
  <w:style w:type="paragraph" w:customStyle="1" w:styleId="Heading180">
    <w:name w:val="Heading #18"/>
    <w:basedOn w:val="Normal"/>
    <w:link w:val="Heading18"/>
    <w:qFormat/>
    <w:rsid w:val="00B309C5"/>
    <w:pPr>
      <w:widowControl w:val="0"/>
      <w:shd w:val="clear" w:color="auto" w:fill="FFFFFF"/>
      <w:spacing w:before="480" w:after="180" w:line="0" w:lineRule="atLeast"/>
      <w:jc w:val="both"/>
    </w:pPr>
    <w:rPr>
      <w:rFonts w:ascii="Arial" w:eastAsia="Arial" w:hAnsi="Arial" w:cs="Arial"/>
      <w:b/>
      <w:bCs/>
    </w:rPr>
  </w:style>
  <w:style w:type="character" w:customStyle="1" w:styleId="Bodytext31">
    <w:name w:val="Body text (31)_"/>
    <w:link w:val="Bodytext310"/>
    <w:locked/>
    <w:rsid w:val="00B309C5"/>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B309C5"/>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0">
    <w:name w:val="Heading #22_"/>
    <w:link w:val="Heading221"/>
    <w:locked/>
    <w:rsid w:val="00B309C5"/>
    <w:rPr>
      <w:rFonts w:ascii="Arial" w:eastAsia="Arial" w:hAnsi="Arial" w:cs="Arial"/>
      <w:shd w:val="clear" w:color="auto" w:fill="FFFFFF"/>
    </w:rPr>
  </w:style>
  <w:style w:type="paragraph" w:customStyle="1" w:styleId="Heading221">
    <w:name w:val="Heading #22"/>
    <w:basedOn w:val="Normal"/>
    <w:link w:val="Heading220"/>
    <w:qFormat/>
    <w:rsid w:val="00B309C5"/>
    <w:pPr>
      <w:widowControl w:val="0"/>
      <w:shd w:val="clear" w:color="auto" w:fill="FFFFFF"/>
      <w:spacing w:before="180" w:after="180" w:line="0" w:lineRule="atLeast"/>
      <w:jc w:val="center"/>
    </w:pPr>
    <w:rPr>
      <w:rFonts w:ascii="Arial" w:eastAsia="Arial" w:hAnsi="Arial" w:cs="Arial"/>
    </w:rPr>
  </w:style>
  <w:style w:type="character" w:customStyle="1" w:styleId="Bodytext131">
    <w:name w:val="Body text (131)_"/>
    <w:link w:val="Bodytext1310"/>
    <w:locked/>
    <w:rsid w:val="00B309C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309C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link w:val="Bodytext1400"/>
    <w:locked/>
    <w:rsid w:val="00B309C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309C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link w:val="Bodytext1410"/>
    <w:locked/>
    <w:rsid w:val="00B309C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309C5"/>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link w:val="Tableofcontents200"/>
    <w:locked/>
    <w:rsid w:val="00B309C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309C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link w:val="Tableofcontents210"/>
    <w:locked/>
    <w:rsid w:val="00B309C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309C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link w:val="Tableofcontents220"/>
    <w:locked/>
    <w:rsid w:val="00B309C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309C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link w:val="Bodytext1420"/>
    <w:locked/>
    <w:rsid w:val="00B309C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309C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link w:val="Bodytext1430"/>
    <w:locked/>
    <w:rsid w:val="00B309C5"/>
    <w:rPr>
      <w:sz w:val="16"/>
      <w:szCs w:val="16"/>
      <w:shd w:val="clear" w:color="auto" w:fill="FFFFFF"/>
    </w:rPr>
  </w:style>
  <w:style w:type="paragraph" w:customStyle="1" w:styleId="Bodytext1430">
    <w:name w:val="Body text (143)"/>
    <w:basedOn w:val="Normal"/>
    <w:link w:val="Bodytext143"/>
    <w:qFormat/>
    <w:rsid w:val="00B309C5"/>
    <w:pPr>
      <w:widowControl w:val="0"/>
      <w:shd w:val="clear" w:color="auto" w:fill="FFFFFF"/>
      <w:spacing w:line="0" w:lineRule="atLeast"/>
      <w:jc w:val="right"/>
    </w:pPr>
    <w:rPr>
      <w:rFonts w:asciiTheme="minorHAnsi" w:hAnsiTheme="minorHAnsi"/>
      <w:szCs w:val="16"/>
    </w:rPr>
  </w:style>
  <w:style w:type="character" w:customStyle="1" w:styleId="Bodytext144Exact">
    <w:name w:val="Body text (144) Exact"/>
    <w:link w:val="Bodytext144"/>
    <w:locked/>
    <w:rsid w:val="00B309C5"/>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B309C5"/>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link w:val="Bodytext145"/>
    <w:locked/>
    <w:rsid w:val="00B309C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309C5"/>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link w:val="Bodytext1460"/>
    <w:locked/>
    <w:rsid w:val="00B309C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309C5"/>
    <w:pPr>
      <w:widowControl w:val="0"/>
      <w:shd w:val="clear" w:color="auto" w:fill="FFFFFF"/>
      <w:spacing w:line="0" w:lineRule="atLeast"/>
    </w:pPr>
    <w:rPr>
      <w:rFonts w:ascii="Arial" w:eastAsia="Arial" w:hAnsi="Arial" w:cs="Arial"/>
      <w:b/>
      <w:bCs/>
      <w:szCs w:val="16"/>
    </w:rPr>
  </w:style>
  <w:style w:type="character" w:customStyle="1" w:styleId="Heading230">
    <w:name w:val="Heading #23_"/>
    <w:link w:val="Heading231"/>
    <w:locked/>
    <w:rsid w:val="00B309C5"/>
    <w:rPr>
      <w:rFonts w:ascii="Arial" w:eastAsia="Arial" w:hAnsi="Arial" w:cs="Arial"/>
      <w:b/>
      <w:bCs/>
      <w:shd w:val="clear" w:color="auto" w:fill="FFFFFF"/>
    </w:rPr>
  </w:style>
  <w:style w:type="paragraph" w:customStyle="1" w:styleId="Heading231">
    <w:name w:val="Heading #23"/>
    <w:basedOn w:val="Normal"/>
    <w:link w:val="Heading230"/>
    <w:qFormat/>
    <w:rsid w:val="00B309C5"/>
    <w:pPr>
      <w:widowControl w:val="0"/>
      <w:shd w:val="clear" w:color="auto" w:fill="FFFFFF"/>
      <w:spacing w:after="180" w:line="0" w:lineRule="atLeast"/>
      <w:jc w:val="both"/>
    </w:pPr>
    <w:rPr>
      <w:rFonts w:ascii="Arial" w:eastAsia="Arial" w:hAnsi="Arial" w:cs="Arial"/>
      <w:b/>
      <w:bCs/>
    </w:rPr>
  </w:style>
  <w:style w:type="character" w:customStyle="1" w:styleId="Picturecaption36">
    <w:name w:val="Picture caption (36)_"/>
    <w:link w:val="Picturecaption360"/>
    <w:locked/>
    <w:rsid w:val="00B309C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309C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link w:val="Picturecaption420"/>
    <w:locked/>
    <w:rsid w:val="00B309C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309C5"/>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link w:val="Bodytext1540"/>
    <w:locked/>
    <w:rsid w:val="00B309C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309C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link w:val="Bodytext1550"/>
    <w:locked/>
    <w:rsid w:val="00B309C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309C5"/>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link w:val="Bodytext1560"/>
    <w:locked/>
    <w:rsid w:val="00B309C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309C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link w:val="Bodytext600"/>
    <w:locked/>
    <w:rsid w:val="00B309C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309C5"/>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link w:val="Bodytext1580"/>
    <w:locked/>
    <w:rsid w:val="00B309C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309C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link w:val="Bodytext1590"/>
    <w:locked/>
    <w:rsid w:val="00B309C5"/>
    <w:rPr>
      <w:sz w:val="23"/>
      <w:szCs w:val="23"/>
      <w:shd w:val="clear" w:color="auto" w:fill="FFFFFF"/>
    </w:rPr>
  </w:style>
  <w:style w:type="paragraph" w:customStyle="1" w:styleId="Bodytext1590">
    <w:name w:val="Body text (159)"/>
    <w:basedOn w:val="Normal"/>
    <w:link w:val="Bodytext159"/>
    <w:qFormat/>
    <w:rsid w:val="00B309C5"/>
    <w:pPr>
      <w:widowControl w:val="0"/>
      <w:shd w:val="clear" w:color="auto" w:fill="FFFFFF"/>
      <w:spacing w:before="180" w:after="120" w:line="0" w:lineRule="atLeast"/>
    </w:pPr>
    <w:rPr>
      <w:rFonts w:asciiTheme="minorHAnsi" w:hAnsiTheme="minorHAnsi"/>
      <w:sz w:val="23"/>
      <w:szCs w:val="23"/>
    </w:rPr>
  </w:style>
  <w:style w:type="character" w:customStyle="1" w:styleId="Bodytext160">
    <w:name w:val="Body text (160)_"/>
    <w:link w:val="Bodytext1600"/>
    <w:locked/>
    <w:rsid w:val="00B309C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309C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link w:val="Picturecaption40"/>
    <w:locked/>
    <w:rsid w:val="00B309C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309C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link w:val="Heading100"/>
    <w:locked/>
    <w:rsid w:val="00B309C5"/>
    <w:rPr>
      <w:rFonts w:ascii="Arial" w:eastAsia="Arial" w:hAnsi="Arial" w:cs="Arial"/>
      <w:b/>
      <w:bCs/>
      <w:shd w:val="clear" w:color="auto" w:fill="FFFFFF"/>
    </w:rPr>
  </w:style>
  <w:style w:type="paragraph" w:customStyle="1" w:styleId="Heading100">
    <w:name w:val="Heading #10"/>
    <w:basedOn w:val="Normal"/>
    <w:link w:val="Heading10"/>
    <w:qFormat/>
    <w:rsid w:val="00B309C5"/>
    <w:pPr>
      <w:widowControl w:val="0"/>
      <w:shd w:val="clear" w:color="auto" w:fill="FFFFFF"/>
      <w:spacing w:before="180" w:after="180" w:line="0" w:lineRule="atLeast"/>
      <w:jc w:val="both"/>
    </w:pPr>
    <w:rPr>
      <w:rFonts w:ascii="Arial" w:eastAsia="Arial" w:hAnsi="Arial" w:cs="Arial"/>
      <w:b/>
      <w:bCs/>
    </w:rPr>
  </w:style>
  <w:style w:type="character" w:customStyle="1" w:styleId="Picturecaption3">
    <w:name w:val="Picture caption (3)_"/>
    <w:link w:val="Picturecaption30"/>
    <w:locked/>
    <w:rsid w:val="00B309C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309C5"/>
    <w:pPr>
      <w:widowControl w:val="0"/>
      <w:shd w:val="clear" w:color="auto" w:fill="FFFFFF"/>
      <w:spacing w:line="0" w:lineRule="atLeast"/>
    </w:pPr>
    <w:rPr>
      <w:rFonts w:ascii="Arial" w:eastAsia="Arial" w:hAnsi="Arial" w:cs="Arial"/>
      <w:sz w:val="18"/>
      <w:szCs w:val="18"/>
    </w:rPr>
  </w:style>
  <w:style w:type="character" w:customStyle="1" w:styleId="Heading13">
    <w:name w:val="Heading #13_"/>
    <w:link w:val="Heading130"/>
    <w:locked/>
    <w:rsid w:val="00B309C5"/>
    <w:rPr>
      <w:rFonts w:ascii="Arial" w:eastAsia="Arial" w:hAnsi="Arial" w:cs="Arial"/>
      <w:b/>
      <w:bCs/>
      <w:shd w:val="clear" w:color="auto" w:fill="FFFFFF"/>
    </w:rPr>
  </w:style>
  <w:style w:type="paragraph" w:customStyle="1" w:styleId="Heading130">
    <w:name w:val="Heading #13"/>
    <w:basedOn w:val="Normal"/>
    <w:link w:val="Heading13"/>
    <w:qFormat/>
    <w:rsid w:val="00B309C5"/>
    <w:pPr>
      <w:widowControl w:val="0"/>
      <w:shd w:val="clear" w:color="auto" w:fill="FFFFFF"/>
      <w:spacing w:after="180" w:line="0" w:lineRule="atLeast"/>
      <w:jc w:val="both"/>
    </w:pPr>
    <w:rPr>
      <w:rFonts w:ascii="Arial" w:eastAsia="Arial" w:hAnsi="Arial" w:cs="Arial"/>
      <w:b/>
      <w:bCs/>
    </w:rPr>
  </w:style>
  <w:style w:type="character" w:customStyle="1" w:styleId="Heading92">
    <w:name w:val="Heading #9 (2)_"/>
    <w:link w:val="Heading920"/>
    <w:locked/>
    <w:rsid w:val="00B309C5"/>
    <w:rPr>
      <w:rFonts w:ascii="Georgia" w:eastAsia="Georgia" w:hAnsi="Georgia" w:cs="Georgia"/>
      <w:b/>
      <w:bCs/>
      <w:i/>
      <w:iCs/>
      <w:shd w:val="clear" w:color="auto" w:fill="FFFFFF"/>
    </w:rPr>
  </w:style>
  <w:style w:type="paragraph" w:customStyle="1" w:styleId="Heading920">
    <w:name w:val="Heading #9 (2)"/>
    <w:basedOn w:val="Normal"/>
    <w:link w:val="Heading92"/>
    <w:qFormat/>
    <w:rsid w:val="00B309C5"/>
    <w:pPr>
      <w:widowControl w:val="0"/>
      <w:shd w:val="clear" w:color="auto" w:fill="FFFFFF"/>
      <w:spacing w:after="660" w:line="0" w:lineRule="atLeast"/>
      <w:outlineLvl w:val="8"/>
    </w:pPr>
    <w:rPr>
      <w:rFonts w:eastAsia="Georgia" w:cs="Georgia"/>
      <w:b/>
      <w:bCs/>
      <w:i/>
      <w:iCs/>
    </w:rPr>
  </w:style>
  <w:style w:type="character" w:customStyle="1" w:styleId="Heading15">
    <w:name w:val="Heading #15_"/>
    <w:link w:val="Heading150"/>
    <w:locked/>
    <w:rsid w:val="00B309C5"/>
    <w:rPr>
      <w:rFonts w:ascii="Arial" w:eastAsia="Arial" w:hAnsi="Arial" w:cs="Arial"/>
      <w:b/>
      <w:bCs/>
      <w:shd w:val="clear" w:color="auto" w:fill="FFFFFF"/>
    </w:rPr>
  </w:style>
  <w:style w:type="paragraph" w:customStyle="1" w:styleId="Heading150">
    <w:name w:val="Heading #15"/>
    <w:basedOn w:val="Normal"/>
    <w:link w:val="Heading15"/>
    <w:qFormat/>
    <w:rsid w:val="00B309C5"/>
    <w:pPr>
      <w:widowControl w:val="0"/>
      <w:shd w:val="clear" w:color="auto" w:fill="FFFFFF"/>
      <w:spacing w:before="480" w:after="180" w:line="0" w:lineRule="atLeast"/>
      <w:jc w:val="both"/>
    </w:pPr>
    <w:rPr>
      <w:rFonts w:ascii="Arial" w:eastAsia="Arial" w:hAnsi="Arial" w:cs="Arial"/>
      <w:b/>
      <w:bCs/>
    </w:rPr>
  </w:style>
  <w:style w:type="character" w:customStyle="1" w:styleId="Bodytext38">
    <w:name w:val="Body text (38)_"/>
    <w:link w:val="Bodytext380"/>
    <w:locked/>
    <w:rsid w:val="00B309C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309C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link w:val="Heading170"/>
    <w:locked/>
    <w:rsid w:val="00B309C5"/>
    <w:rPr>
      <w:rFonts w:ascii="Arial" w:eastAsia="Arial" w:hAnsi="Arial" w:cs="Arial"/>
      <w:b/>
      <w:bCs/>
      <w:shd w:val="clear" w:color="auto" w:fill="FFFFFF"/>
    </w:rPr>
  </w:style>
  <w:style w:type="paragraph" w:customStyle="1" w:styleId="Heading170">
    <w:name w:val="Heading #17"/>
    <w:basedOn w:val="Normal"/>
    <w:link w:val="Heading17"/>
    <w:qFormat/>
    <w:rsid w:val="00B309C5"/>
    <w:pPr>
      <w:widowControl w:val="0"/>
      <w:shd w:val="clear" w:color="auto" w:fill="FFFFFF"/>
      <w:spacing w:after="360" w:line="0" w:lineRule="atLeast"/>
      <w:jc w:val="both"/>
    </w:pPr>
    <w:rPr>
      <w:rFonts w:ascii="Arial" w:eastAsia="Arial" w:hAnsi="Arial" w:cs="Arial"/>
      <w:b/>
      <w:bCs/>
    </w:rPr>
  </w:style>
  <w:style w:type="character" w:customStyle="1" w:styleId="Bodytext97Exact">
    <w:name w:val="Body text (97) Exact"/>
    <w:link w:val="Bodytext97"/>
    <w:locked/>
    <w:rsid w:val="00B309C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309C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link w:val="Bodytext420"/>
    <w:locked/>
    <w:rsid w:val="00B309C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309C5"/>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link w:val="Picturecaption90"/>
    <w:locked/>
    <w:rsid w:val="00B309C5"/>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B309C5"/>
    <w:pPr>
      <w:widowControl w:val="0"/>
      <w:shd w:val="clear" w:color="auto" w:fill="FFFFFF"/>
      <w:spacing w:line="0" w:lineRule="atLeast"/>
    </w:pPr>
    <w:rPr>
      <w:rFonts w:eastAsia="Georgia" w:cs="Georgia"/>
      <w:sz w:val="21"/>
      <w:szCs w:val="21"/>
    </w:rPr>
  </w:style>
  <w:style w:type="character" w:customStyle="1" w:styleId="Bodytext96Exact">
    <w:name w:val="Body text (96) Exact"/>
    <w:link w:val="Bodytext96"/>
    <w:locked/>
    <w:rsid w:val="00B309C5"/>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B309C5"/>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link w:val="Heading1420"/>
    <w:locked/>
    <w:rsid w:val="00B309C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309C5"/>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link w:val="Picturecaption310"/>
    <w:locked/>
    <w:rsid w:val="00B309C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309C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link w:val="Picturecaption270"/>
    <w:locked/>
    <w:rsid w:val="00B309C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309C5"/>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link w:val="Bodytext43"/>
    <w:locked/>
    <w:rsid w:val="00B309C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309C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link w:val="Bodytext1090"/>
    <w:locked/>
    <w:rsid w:val="00B309C5"/>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B309C5"/>
    <w:pPr>
      <w:widowControl w:val="0"/>
      <w:shd w:val="clear" w:color="auto" w:fill="FFFFFF"/>
      <w:spacing w:line="0" w:lineRule="atLeast"/>
    </w:pPr>
    <w:rPr>
      <w:rFonts w:ascii="Gungsuh" w:eastAsia="Gungsuh" w:hAnsi="Gungsuh" w:cs="Gungsuh"/>
      <w:i/>
      <w:iCs/>
      <w:spacing w:val="-20"/>
    </w:rPr>
  </w:style>
  <w:style w:type="character" w:customStyle="1" w:styleId="Bodytext110">
    <w:name w:val="Body text (110)_"/>
    <w:link w:val="Bodytext1100"/>
    <w:locked/>
    <w:rsid w:val="00B309C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309C5"/>
    <w:pPr>
      <w:widowControl w:val="0"/>
      <w:shd w:val="clear" w:color="auto" w:fill="FFFFFF"/>
      <w:spacing w:before="720" w:after="60" w:line="0" w:lineRule="atLeast"/>
    </w:pPr>
    <w:rPr>
      <w:rFonts w:eastAsia="Calibri" w:cs="Calibri"/>
      <w:b/>
      <w:bCs/>
      <w:sz w:val="12"/>
      <w:szCs w:val="12"/>
    </w:rPr>
  </w:style>
  <w:style w:type="character" w:customStyle="1" w:styleId="Bodytext111">
    <w:name w:val="Body text (111)_"/>
    <w:link w:val="Bodytext1110"/>
    <w:locked/>
    <w:rsid w:val="00B309C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309C5"/>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link w:val="Tablecaption70"/>
    <w:locked/>
    <w:rsid w:val="00B309C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309C5"/>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link w:val="Bodytext1120"/>
    <w:locked/>
    <w:rsid w:val="00B309C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309C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link w:val="Bodytext1130"/>
    <w:locked/>
    <w:rsid w:val="00B309C5"/>
    <w:rPr>
      <w:rFonts w:ascii="Arial" w:eastAsia="Arial" w:hAnsi="Arial" w:cs="Arial"/>
      <w:b/>
      <w:bCs/>
      <w:shd w:val="clear" w:color="auto" w:fill="FFFFFF"/>
    </w:rPr>
  </w:style>
  <w:style w:type="paragraph" w:customStyle="1" w:styleId="Bodytext1130">
    <w:name w:val="Body text (113)"/>
    <w:basedOn w:val="Normal"/>
    <w:link w:val="Bodytext113"/>
    <w:qFormat/>
    <w:rsid w:val="00B309C5"/>
    <w:pPr>
      <w:widowControl w:val="0"/>
      <w:shd w:val="clear" w:color="auto" w:fill="FFFFFF"/>
      <w:spacing w:before="180" w:after="480" w:line="0" w:lineRule="atLeast"/>
      <w:jc w:val="both"/>
    </w:pPr>
    <w:rPr>
      <w:rFonts w:ascii="Arial" w:eastAsia="Arial" w:hAnsi="Arial" w:cs="Arial"/>
      <w:b/>
      <w:bCs/>
    </w:rPr>
  </w:style>
  <w:style w:type="character" w:customStyle="1" w:styleId="Tableofcontents10">
    <w:name w:val="Table of contents (10)_"/>
    <w:link w:val="Tableofcontents100"/>
    <w:locked/>
    <w:rsid w:val="00B309C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309C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link w:val="Tableofcontents120"/>
    <w:locked/>
    <w:rsid w:val="00B309C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309C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link w:val="Tableofcontents140"/>
    <w:locked/>
    <w:rsid w:val="00B309C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309C5"/>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link w:val="Heading1620"/>
    <w:locked/>
    <w:rsid w:val="00B309C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309C5"/>
    <w:pPr>
      <w:widowControl w:val="0"/>
      <w:shd w:val="clear" w:color="auto" w:fill="FFFFFF"/>
      <w:spacing w:after="480" w:line="0" w:lineRule="atLeast"/>
      <w:jc w:val="both"/>
    </w:pPr>
    <w:rPr>
      <w:rFonts w:ascii="Arial" w:eastAsia="Arial" w:hAnsi="Arial" w:cs="Arial"/>
      <w:b/>
      <w:bCs/>
      <w:sz w:val="26"/>
      <w:szCs w:val="26"/>
    </w:rPr>
  </w:style>
  <w:style w:type="character" w:customStyle="1" w:styleId="StyleUnderlineCharLatinTimesNewRomanAsianSimSunChar">
    <w:name w:val="Style Underline Char + (Latin) Times New Roman (Asian) SimSun Char"/>
    <w:link w:val="StyleUnderlineCharLatinTimesNewRomanAsianSimSun"/>
    <w:locked/>
    <w:rsid w:val="00B309C5"/>
    <w:rPr>
      <w:rFonts w:ascii="SimSun" w:eastAsia="SimSun" w:hAnsi="SimSu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309C5"/>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309C5"/>
    <w:rPr>
      <w:rFonts w:ascii="SimSun" w:eastAsia="SimSun" w:hAnsi="SimSu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309C5"/>
    <w:rPr>
      <w:rFonts w:ascii="SimSun" w:eastAsia="SimSun" w:hAnsi="SimSun"/>
      <w:b/>
      <w:bCs/>
      <w:szCs w:val="24"/>
      <w:u w:val="single"/>
    </w:rPr>
  </w:style>
  <w:style w:type="character" w:customStyle="1" w:styleId="StyleStyle4BoldChar">
    <w:name w:val="Style Style4 + Bold Char"/>
    <w:link w:val="StyleStyle4Bold"/>
    <w:locked/>
    <w:rsid w:val="00B309C5"/>
    <w:rPr>
      <w:b/>
      <w:bCs/>
      <w:szCs w:val="24"/>
      <w:u w:val="single"/>
    </w:rPr>
  </w:style>
  <w:style w:type="paragraph" w:customStyle="1" w:styleId="StyleStyle4Bold">
    <w:name w:val="Style Style4 + Bold"/>
    <w:basedOn w:val="Style4"/>
    <w:link w:val="StyleStyle4BoldChar"/>
    <w:qFormat/>
    <w:rsid w:val="00B309C5"/>
    <w:rPr>
      <w:rFonts w:asciiTheme="minorHAnsi" w:hAnsiTheme="minorHAnsi"/>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309C5"/>
    <w:rPr>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309C5"/>
    <w:pPr>
      <w:pBdr>
        <w:top w:val="single" w:sz="4" w:space="0" w:color="auto"/>
        <w:left w:val="single" w:sz="4" w:space="0" w:color="auto"/>
        <w:bottom w:val="single" w:sz="4" w:space="0" w:color="auto"/>
        <w:right w:val="single" w:sz="4" w:space="0" w:color="auto"/>
      </w:pBdr>
    </w:pPr>
    <w:rPr>
      <w:rFonts w:asciiTheme="minorHAnsi" w:hAnsiTheme="minorHAnsi"/>
      <w:bCs/>
      <w:szCs w:val="24"/>
      <w:u w:val="single"/>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309C5"/>
    <w:rPr>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309C5"/>
    <w:pPr>
      <w:pBdr>
        <w:top w:val="single" w:sz="4" w:space="0" w:color="auto"/>
        <w:left w:val="single" w:sz="4" w:space="0" w:color="auto"/>
        <w:bottom w:val="single" w:sz="4" w:space="0" w:color="auto"/>
        <w:right w:val="single" w:sz="4" w:space="0" w:color="auto"/>
      </w:pBdr>
    </w:pPr>
    <w:rPr>
      <w:rFonts w:asciiTheme="minorHAnsi" w:hAnsiTheme="minorHAnsi"/>
      <w:b w:val="0"/>
      <w:szCs w:val="24"/>
      <w:u w:val="single"/>
      <w:bdr w:val="single" w:sz="4" w:space="0" w:color="auto" w:frame="1"/>
    </w:rPr>
  </w:style>
  <w:style w:type="character" w:customStyle="1" w:styleId="TextsmallChar0">
    <w:name w:val="Textsmall Char"/>
    <w:link w:val="Textsmall0"/>
    <w:locked/>
    <w:rsid w:val="00B309C5"/>
    <w:rPr>
      <w:sz w:val="16"/>
      <w:szCs w:val="24"/>
    </w:rPr>
  </w:style>
  <w:style w:type="paragraph" w:customStyle="1" w:styleId="Textsmall0">
    <w:name w:val="Textsmall"/>
    <w:basedOn w:val="Normal"/>
    <w:next w:val="Normal"/>
    <w:link w:val="TextsmallChar0"/>
    <w:qFormat/>
    <w:rsid w:val="00B309C5"/>
    <w:rPr>
      <w:rFonts w:asciiTheme="minorHAnsi" w:hAnsiTheme="minorHAnsi"/>
      <w:szCs w:val="24"/>
    </w:rPr>
  </w:style>
  <w:style w:type="paragraph" w:customStyle="1" w:styleId="StyleHeading4TagBigcardNotBold">
    <w:name w:val="Style Heading 4TagBig card + Not Bold"/>
    <w:basedOn w:val="Heading4"/>
    <w:qFormat/>
    <w:rsid w:val="00B309C5"/>
    <w:pPr>
      <w:spacing w:before="0"/>
    </w:pPr>
    <w:rPr>
      <w:rFonts w:eastAsia="Times New Roman" w:cs="Times New Roman"/>
      <w:iCs w:val="0"/>
      <w:sz w:val="22"/>
      <w:szCs w:val="24"/>
    </w:rPr>
  </w:style>
  <w:style w:type="paragraph" w:customStyle="1" w:styleId="Style21">
    <w:name w:val="Style21"/>
    <w:basedOn w:val="Normal"/>
    <w:uiPriority w:val="99"/>
    <w:qFormat/>
    <w:rsid w:val="00B309C5"/>
    <w:pPr>
      <w:widowControl w:val="0"/>
      <w:autoSpaceDE w:val="0"/>
      <w:autoSpaceDN w:val="0"/>
      <w:adjustRightInd w:val="0"/>
      <w:spacing w:line="224" w:lineRule="exact"/>
      <w:ind w:hanging="158"/>
      <w:jc w:val="both"/>
    </w:pPr>
    <w:rPr>
      <w:rFonts w:eastAsia="Calibri" w:cs="Calibri"/>
      <w:sz w:val="24"/>
    </w:rPr>
  </w:style>
  <w:style w:type="character" w:customStyle="1" w:styleId="StyleStyle112ptChar">
    <w:name w:val="Style Style1 + 12 pt Char"/>
    <w:link w:val="StyleStyle112pt"/>
    <w:locked/>
    <w:rsid w:val="00B309C5"/>
    <w:rPr>
      <w:rFonts w:ascii="Arial" w:eastAsia="SimSun" w:hAnsi="Arial" w:cs="Calibri"/>
      <w:sz w:val="16"/>
      <w:szCs w:val="24"/>
      <w:u w:val="single"/>
      <w:lang w:eastAsia="zh-CN"/>
    </w:rPr>
  </w:style>
  <w:style w:type="paragraph" w:customStyle="1" w:styleId="StyleStyle112pt">
    <w:name w:val="Style Style1 + 12 pt"/>
    <w:basedOn w:val="Normal"/>
    <w:link w:val="StyleStyle112ptChar"/>
    <w:qFormat/>
    <w:rsid w:val="00B309C5"/>
    <w:rPr>
      <w:rFonts w:ascii="Arial" w:eastAsia="SimSun" w:hAnsi="Arial" w:cs="Calibri"/>
      <w:szCs w:val="24"/>
      <w:u w:val="single"/>
      <w:lang w:eastAsia="zh-CN"/>
    </w:rPr>
  </w:style>
  <w:style w:type="character" w:customStyle="1" w:styleId="StyleStyle111ptBorderSinglesolidlineAuto05ptLChar">
    <w:name w:val="Style Style1 + 11 pt Border: : (Single solid line Auto  0.5 pt L... Char"/>
    <w:link w:val="StyleStyle111ptBorderSinglesolidlineAuto05ptL"/>
    <w:locked/>
    <w:rsid w:val="00B309C5"/>
    <w:rPr>
      <w:rFonts w:ascii="Arial" w:eastAsia="SimSun" w:hAnsi="Arial" w:cs="Calibri"/>
      <w:strike/>
      <w:color w:val="000000"/>
      <w:sz w:val="16"/>
      <w:szCs w:val="24"/>
      <w:u w:val="single"/>
      <w:bdr w:val="single" w:sz="4" w:space="0" w:color="auto" w:frame="1"/>
      <w:lang w:eastAsia="zh-CN"/>
    </w:rPr>
  </w:style>
  <w:style w:type="paragraph" w:customStyle="1" w:styleId="StyleStyle111ptBorderSinglesolidlineAuto05ptL">
    <w:name w:val="Style Style1 + 11 pt Border: : (Single solid line Auto  0.5 pt L..."/>
    <w:basedOn w:val="Style1"/>
    <w:link w:val="StyleStyle111ptBorderSinglesolidlineAuto05ptLChar"/>
    <w:qFormat/>
    <w:rsid w:val="00B309C5"/>
    <w:pPr>
      <w:pBdr>
        <w:top w:val="single" w:sz="4" w:space="0" w:color="auto"/>
        <w:left w:val="single" w:sz="4" w:space="0" w:color="auto"/>
        <w:bottom w:val="single" w:sz="4" w:space="0" w:color="auto"/>
        <w:right w:val="single" w:sz="4" w:space="0" w:color="auto"/>
      </w:pBdr>
      <w:ind w:left="0" w:right="0"/>
    </w:pPr>
    <w:rPr>
      <w:rFonts w:ascii="Arial" w:eastAsia="SimSun" w:hAnsi="Arial" w:cs="Calibri"/>
      <w:szCs w:val="24"/>
      <w:u w:val="single"/>
      <w:bdr w:val="single" w:sz="4" w:space="0" w:color="auto" w:frame="1"/>
      <w:lang w:eastAsia="zh-CN"/>
    </w:rPr>
  </w:style>
  <w:style w:type="character" w:customStyle="1" w:styleId="StyleUnderlineChar11pt2Char">
    <w:name w:val="Style Underline Char + 11 pt2 Char"/>
    <w:link w:val="StyleUnderlineChar11pt2"/>
    <w:locked/>
    <w:rsid w:val="00B309C5"/>
    <w:rPr>
      <w:u w:val="single"/>
      <w:lang w:eastAsia="ja-JP"/>
    </w:rPr>
  </w:style>
  <w:style w:type="paragraph" w:customStyle="1" w:styleId="StyleUnderlineChar11pt2">
    <w:name w:val="Style Underline Char + 11 pt2"/>
    <w:link w:val="StyleUnderlineChar11pt2Char"/>
    <w:qFormat/>
    <w:rsid w:val="00B309C5"/>
    <w:pPr>
      <w:spacing w:after="0" w:line="240" w:lineRule="auto"/>
    </w:pPr>
    <w:rPr>
      <w:u w:val="single"/>
      <w:lang w:eastAsia="ja-JP"/>
    </w:rPr>
  </w:style>
  <w:style w:type="paragraph" w:customStyle="1" w:styleId="Underlinestyle0">
    <w:name w:val="Underline style"/>
    <w:basedOn w:val="Normal"/>
    <w:qFormat/>
    <w:rsid w:val="00B309C5"/>
    <w:rPr>
      <w:rFonts w:cs="Calibri"/>
      <w:u w:val="single"/>
    </w:rPr>
  </w:style>
  <w:style w:type="paragraph" w:customStyle="1" w:styleId="WW-Default1">
    <w:name w:val="WW-Default1"/>
    <w:basedOn w:val="Normal"/>
    <w:qFormat/>
    <w:rsid w:val="00B309C5"/>
    <w:pPr>
      <w:suppressAutoHyphens/>
    </w:pPr>
    <w:rPr>
      <w:rFonts w:cs="Calibri"/>
      <w:b/>
      <w:bCs/>
      <w:szCs w:val="20"/>
      <w:lang w:eastAsia="ar-SA"/>
    </w:rPr>
  </w:style>
  <w:style w:type="paragraph" w:customStyle="1" w:styleId="svarticle">
    <w:name w:val="svarticle"/>
    <w:basedOn w:val="Normal"/>
    <w:qFormat/>
    <w:rsid w:val="00B309C5"/>
    <w:pPr>
      <w:spacing w:before="100" w:beforeAutospacing="1" w:after="100" w:afterAutospacing="1"/>
    </w:pPr>
    <w:rPr>
      <w:rFonts w:cs="Calibri"/>
      <w:sz w:val="24"/>
    </w:rPr>
  </w:style>
  <w:style w:type="paragraph" w:customStyle="1" w:styleId="legend">
    <w:name w:val="legend"/>
    <w:basedOn w:val="Normal"/>
    <w:qFormat/>
    <w:rsid w:val="00B309C5"/>
    <w:pPr>
      <w:spacing w:before="100" w:beforeAutospacing="1" w:after="100" w:afterAutospacing="1"/>
    </w:pPr>
    <w:rPr>
      <w:rFonts w:cs="Calibri"/>
      <w:sz w:val="24"/>
    </w:rPr>
  </w:style>
  <w:style w:type="paragraph" w:customStyle="1" w:styleId="CM123">
    <w:name w:val="CM123"/>
    <w:basedOn w:val="Normal"/>
    <w:next w:val="Normal"/>
    <w:uiPriority w:val="99"/>
    <w:qFormat/>
    <w:rsid w:val="00B309C5"/>
    <w:pPr>
      <w:widowControl w:val="0"/>
      <w:autoSpaceDE w:val="0"/>
      <w:autoSpaceDN w:val="0"/>
      <w:adjustRightInd w:val="0"/>
    </w:pPr>
    <w:rPr>
      <w:rFonts w:ascii="Gill Sans MT Pro Light" w:eastAsia="MS Mincho" w:hAnsi="Gill Sans MT Pro Light" w:cs="Calibri"/>
      <w:sz w:val="24"/>
    </w:rPr>
  </w:style>
  <w:style w:type="paragraph" w:customStyle="1" w:styleId="articledetails">
    <w:name w:val="articledetails"/>
    <w:basedOn w:val="Normal"/>
    <w:qFormat/>
    <w:rsid w:val="00B309C5"/>
    <w:pPr>
      <w:spacing w:before="100" w:beforeAutospacing="1" w:after="100" w:afterAutospacing="1"/>
    </w:pPr>
    <w:rPr>
      <w:rFonts w:ascii="Times" w:eastAsia="MS Mincho" w:hAnsi="Times" w:cs="Calibri"/>
      <w:szCs w:val="20"/>
    </w:rPr>
  </w:style>
  <w:style w:type="paragraph" w:customStyle="1" w:styleId="ReportTitle">
    <w:name w:val="Report Title"/>
    <w:basedOn w:val="Default"/>
    <w:next w:val="Default"/>
    <w:uiPriority w:val="99"/>
    <w:qFormat/>
    <w:rsid w:val="00B309C5"/>
    <w:pPr>
      <w:widowControl/>
      <w:spacing w:after="200" w:line="276" w:lineRule="auto"/>
    </w:pPr>
    <w:rPr>
      <w:rFonts w:ascii="Century" w:eastAsia="Calibri" w:hAnsi="Century"/>
      <w:color w:val="auto"/>
      <w:sz w:val="16"/>
    </w:rPr>
  </w:style>
  <w:style w:type="paragraph" w:customStyle="1" w:styleId="volissue">
    <w:name w:val="volissue"/>
    <w:basedOn w:val="Normal"/>
    <w:qFormat/>
    <w:rsid w:val="00B309C5"/>
    <w:pPr>
      <w:spacing w:before="100" w:beforeAutospacing="1" w:after="100" w:afterAutospacing="1"/>
    </w:pPr>
    <w:rPr>
      <w:rFonts w:ascii="Times New Roman" w:hAnsi="Times New Roman"/>
      <w:sz w:val="24"/>
    </w:rPr>
  </w:style>
  <w:style w:type="paragraph" w:customStyle="1" w:styleId="style1style2">
    <w:name w:val="style1 style2"/>
    <w:basedOn w:val="Normal"/>
    <w:qFormat/>
    <w:rsid w:val="00B309C5"/>
    <w:pPr>
      <w:spacing w:beforeLines="1"/>
    </w:pPr>
    <w:rPr>
      <w:rFonts w:ascii="Times" w:hAnsi="Times"/>
      <w:szCs w:val="20"/>
    </w:rPr>
  </w:style>
  <w:style w:type="character" w:customStyle="1" w:styleId="UnhighlightedChar">
    <w:name w:val="Unhighlighted Char"/>
    <w:link w:val="Unhighlighted"/>
    <w:locked/>
    <w:rsid w:val="00B309C5"/>
    <w:rPr>
      <w:sz w:val="12"/>
    </w:rPr>
  </w:style>
  <w:style w:type="paragraph" w:customStyle="1" w:styleId="Unhighlighted">
    <w:name w:val="Unhighlighted"/>
    <w:basedOn w:val="Normal"/>
    <w:link w:val="UnhighlightedChar"/>
    <w:autoRedefine/>
    <w:qFormat/>
    <w:rsid w:val="00B309C5"/>
    <w:rPr>
      <w:rFonts w:asciiTheme="minorHAnsi" w:hAnsiTheme="minorHAnsi"/>
      <w:sz w:val="12"/>
    </w:rPr>
  </w:style>
  <w:style w:type="paragraph" w:customStyle="1" w:styleId="non-feed">
    <w:name w:val="non-feed"/>
    <w:basedOn w:val="Normal"/>
    <w:qFormat/>
    <w:rsid w:val="00B309C5"/>
    <w:pPr>
      <w:spacing w:beforeLines="1"/>
    </w:pPr>
    <w:rPr>
      <w:rFonts w:ascii="Times" w:hAnsi="Times"/>
      <w:szCs w:val="20"/>
    </w:rPr>
  </w:style>
  <w:style w:type="paragraph" w:customStyle="1" w:styleId="articleparagraphenarticleparagraph">
    <w:name w:val="articleparagraph enarticleparagraph"/>
    <w:basedOn w:val="Normal"/>
    <w:qFormat/>
    <w:rsid w:val="00B309C5"/>
    <w:pPr>
      <w:spacing w:beforeLines="1"/>
    </w:pPr>
    <w:rPr>
      <w:rFonts w:ascii="Times" w:hAnsi="Times"/>
      <w:szCs w:val="20"/>
    </w:rPr>
  </w:style>
  <w:style w:type="paragraph" w:customStyle="1" w:styleId="epblock">
    <w:name w:val="ep_block"/>
    <w:basedOn w:val="Normal"/>
    <w:qFormat/>
    <w:rsid w:val="00B309C5"/>
    <w:pPr>
      <w:spacing w:beforeLines="1"/>
    </w:pPr>
    <w:rPr>
      <w:rFonts w:ascii="Times" w:hAnsi="Times"/>
      <w:szCs w:val="20"/>
    </w:rPr>
  </w:style>
  <w:style w:type="paragraph" w:customStyle="1" w:styleId="BoldItalics">
    <w:name w:val="Bold Italics"/>
    <w:basedOn w:val="Normal"/>
    <w:qFormat/>
    <w:rsid w:val="00B309C5"/>
    <w:rPr>
      <w:rFonts w:ascii="Times New Roman" w:hAnsi="Times New Roman"/>
      <w:b/>
      <w:i/>
    </w:rPr>
  </w:style>
  <w:style w:type="paragraph" w:customStyle="1" w:styleId="Pa15">
    <w:name w:val="Pa15"/>
    <w:basedOn w:val="Normal"/>
    <w:next w:val="Normal"/>
    <w:qFormat/>
    <w:rsid w:val="00B309C5"/>
    <w:pPr>
      <w:autoSpaceDE w:val="0"/>
      <w:autoSpaceDN w:val="0"/>
      <w:adjustRightInd w:val="0"/>
      <w:spacing w:after="60" w:line="181" w:lineRule="atLeast"/>
    </w:pPr>
    <w:rPr>
      <w:rFonts w:ascii="ZBURPN+GoudyOldStyleBT-Roman" w:hAnsi="ZBURPN+GoudyOldStyleBT-Roman"/>
      <w:sz w:val="24"/>
    </w:rPr>
  </w:style>
  <w:style w:type="paragraph" w:customStyle="1" w:styleId="story2">
    <w:name w:val="story2"/>
    <w:basedOn w:val="Normal"/>
    <w:qFormat/>
    <w:rsid w:val="00B309C5"/>
    <w:pPr>
      <w:spacing w:before="100" w:beforeAutospacing="1" w:after="100" w:afterAutospacing="1"/>
    </w:pPr>
    <w:rPr>
      <w:rFonts w:ascii="Times New Roman" w:hAnsi="Times New Roman"/>
      <w:sz w:val="24"/>
    </w:rPr>
  </w:style>
  <w:style w:type="paragraph" w:customStyle="1" w:styleId="spintrotext">
    <w:name w:val="spintrotext"/>
    <w:basedOn w:val="Normal"/>
    <w:qFormat/>
    <w:rsid w:val="00B309C5"/>
    <w:pPr>
      <w:spacing w:before="100" w:beforeAutospacing="1" w:after="180"/>
    </w:pPr>
    <w:rPr>
      <w:rFonts w:ascii="Times New Roman" w:hAnsi="Times New Roman"/>
      <w:b/>
      <w:bCs/>
      <w:sz w:val="24"/>
    </w:rPr>
  </w:style>
  <w:style w:type="paragraph" w:customStyle="1" w:styleId="summary10">
    <w:name w:val="summary10"/>
    <w:basedOn w:val="Normal"/>
    <w:qFormat/>
    <w:rsid w:val="00B309C5"/>
    <w:pPr>
      <w:spacing w:before="30" w:line="336" w:lineRule="atLeast"/>
    </w:pPr>
    <w:rPr>
      <w:color w:val="333333"/>
    </w:rPr>
  </w:style>
  <w:style w:type="paragraph" w:customStyle="1" w:styleId="article-text">
    <w:name w:val="article-text"/>
    <w:basedOn w:val="Normal"/>
    <w:qFormat/>
    <w:rsid w:val="00B309C5"/>
    <w:pPr>
      <w:spacing w:before="100" w:beforeAutospacing="1" w:after="100" w:afterAutospacing="1"/>
    </w:pPr>
    <w:rPr>
      <w:rFonts w:ascii="Times New Roman" w:hAnsi="Times New Roman"/>
      <w:sz w:val="24"/>
    </w:rPr>
  </w:style>
  <w:style w:type="paragraph" w:customStyle="1" w:styleId="h">
    <w:name w:val="h"/>
    <w:basedOn w:val="Normal"/>
    <w:qFormat/>
    <w:rsid w:val="00B309C5"/>
    <w:pPr>
      <w:spacing w:before="100" w:beforeAutospacing="1" w:after="100" w:afterAutospacing="1"/>
    </w:pPr>
    <w:rPr>
      <w:rFonts w:ascii="Times" w:hAnsi="Times"/>
      <w:szCs w:val="20"/>
    </w:rPr>
  </w:style>
  <w:style w:type="paragraph" w:customStyle="1" w:styleId="font-null">
    <w:name w:val="font-null"/>
    <w:basedOn w:val="Normal"/>
    <w:qFormat/>
    <w:rsid w:val="00B309C5"/>
    <w:pPr>
      <w:spacing w:beforeLines="1"/>
    </w:pPr>
    <w:rPr>
      <w:rFonts w:ascii="Times" w:hAnsi="Times"/>
      <w:szCs w:val="20"/>
    </w:rPr>
  </w:style>
  <w:style w:type="paragraph" w:customStyle="1" w:styleId="snippet">
    <w:name w:val="snippet"/>
    <w:basedOn w:val="Normal"/>
    <w:qFormat/>
    <w:rsid w:val="00B309C5"/>
    <w:pPr>
      <w:spacing w:beforeLines="1"/>
    </w:pPr>
    <w:rPr>
      <w:rFonts w:ascii="Times" w:hAnsi="Times"/>
      <w:szCs w:val="20"/>
    </w:rPr>
  </w:style>
  <w:style w:type="paragraph" w:customStyle="1" w:styleId="firstletter">
    <w:name w:val="firstletter"/>
    <w:basedOn w:val="Normal"/>
    <w:qFormat/>
    <w:rsid w:val="00B309C5"/>
    <w:pPr>
      <w:spacing w:beforeLines="1"/>
    </w:pPr>
    <w:rPr>
      <w:rFonts w:ascii="Times" w:hAnsi="Times"/>
      <w:szCs w:val="20"/>
    </w:rPr>
  </w:style>
  <w:style w:type="paragraph" w:customStyle="1" w:styleId="p3">
    <w:name w:val="p3"/>
    <w:basedOn w:val="Normal"/>
    <w:qFormat/>
    <w:rsid w:val="00B309C5"/>
    <w:pPr>
      <w:spacing w:beforeLines="1"/>
    </w:pPr>
    <w:rPr>
      <w:rFonts w:ascii="Times" w:hAnsi="Times"/>
      <w:szCs w:val="20"/>
    </w:rPr>
  </w:style>
  <w:style w:type="paragraph" w:customStyle="1" w:styleId="p5">
    <w:name w:val="p5"/>
    <w:basedOn w:val="Normal"/>
    <w:qFormat/>
    <w:rsid w:val="00B309C5"/>
    <w:pPr>
      <w:spacing w:beforeLines="1"/>
    </w:pPr>
    <w:rPr>
      <w:rFonts w:ascii="Times" w:hAnsi="Times"/>
      <w:szCs w:val="20"/>
    </w:rPr>
  </w:style>
  <w:style w:type="paragraph" w:customStyle="1" w:styleId="p6">
    <w:name w:val="p6"/>
    <w:basedOn w:val="Normal"/>
    <w:qFormat/>
    <w:rsid w:val="00B309C5"/>
    <w:pPr>
      <w:spacing w:beforeLines="1"/>
    </w:pPr>
    <w:rPr>
      <w:rFonts w:ascii="Times" w:hAnsi="Times"/>
      <w:szCs w:val="20"/>
    </w:rPr>
  </w:style>
  <w:style w:type="paragraph" w:customStyle="1" w:styleId="targetcaption">
    <w:name w:val="targetcaption"/>
    <w:basedOn w:val="Normal"/>
    <w:qFormat/>
    <w:rsid w:val="00B309C5"/>
    <w:pPr>
      <w:spacing w:beforeLines="1"/>
    </w:pPr>
    <w:rPr>
      <w:rFonts w:ascii="Times" w:hAnsi="Times"/>
      <w:szCs w:val="20"/>
    </w:rPr>
  </w:style>
  <w:style w:type="paragraph" w:customStyle="1" w:styleId="p7">
    <w:name w:val="p7"/>
    <w:basedOn w:val="Normal"/>
    <w:qFormat/>
    <w:rsid w:val="00B309C5"/>
    <w:pPr>
      <w:spacing w:beforeLines="1"/>
    </w:pPr>
    <w:rPr>
      <w:rFonts w:ascii="Times" w:hAnsi="Times"/>
      <w:szCs w:val="20"/>
    </w:rPr>
  </w:style>
  <w:style w:type="paragraph" w:customStyle="1" w:styleId="p8">
    <w:name w:val="p8"/>
    <w:basedOn w:val="Normal"/>
    <w:qFormat/>
    <w:rsid w:val="00B309C5"/>
    <w:pPr>
      <w:spacing w:beforeLines="1"/>
    </w:pPr>
    <w:rPr>
      <w:rFonts w:ascii="Times" w:hAnsi="Times"/>
      <w:szCs w:val="20"/>
    </w:rPr>
  </w:style>
  <w:style w:type="paragraph" w:customStyle="1" w:styleId="p9">
    <w:name w:val="p9"/>
    <w:basedOn w:val="Normal"/>
    <w:qFormat/>
    <w:rsid w:val="00B309C5"/>
    <w:pPr>
      <w:spacing w:beforeLines="1"/>
    </w:pPr>
    <w:rPr>
      <w:rFonts w:ascii="Times" w:hAnsi="Times"/>
      <w:szCs w:val="20"/>
    </w:rPr>
  </w:style>
  <w:style w:type="paragraph" w:customStyle="1" w:styleId="p10">
    <w:name w:val="p10"/>
    <w:basedOn w:val="Normal"/>
    <w:qFormat/>
    <w:rsid w:val="00B309C5"/>
    <w:pPr>
      <w:spacing w:beforeLines="1"/>
    </w:pPr>
    <w:rPr>
      <w:rFonts w:ascii="Times" w:hAnsi="Times"/>
      <w:szCs w:val="20"/>
    </w:rPr>
  </w:style>
  <w:style w:type="paragraph" w:customStyle="1" w:styleId="p13">
    <w:name w:val="p13"/>
    <w:basedOn w:val="Normal"/>
    <w:qFormat/>
    <w:rsid w:val="00B309C5"/>
    <w:pPr>
      <w:spacing w:beforeLines="1"/>
    </w:pPr>
    <w:rPr>
      <w:rFonts w:ascii="Times" w:hAnsi="Times"/>
      <w:szCs w:val="20"/>
    </w:rPr>
  </w:style>
  <w:style w:type="paragraph" w:customStyle="1" w:styleId="cnnfirst">
    <w:name w:val="cnn_first"/>
    <w:basedOn w:val="Normal"/>
    <w:qFormat/>
    <w:rsid w:val="00B309C5"/>
    <w:pPr>
      <w:spacing w:beforeLines="1"/>
    </w:pPr>
    <w:rPr>
      <w:rFonts w:ascii="Times" w:hAnsi="Times"/>
      <w:szCs w:val="20"/>
    </w:rPr>
  </w:style>
  <w:style w:type="paragraph" w:customStyle="1" w:styleId="darkgreen">
    <w:name w:val="darkgreen"/>
    <w:basedOn w:val="Normal"/>
    <w:qFormat/>
    <w:rsid w:val="00B309C5"/>
    <w:pPr>
      <w:spacing w:beforeLines="1"/>
    </w:pPr>
    <w:rPr>
      <w:rFonts w:ascii="Times" w:hAnsi="Times"/>
      <w:szCs w:val="20"/>
    </w:rPr>
  </w:style>
  <w:style w:type="paragraph" w:customStyle="1" w:styleId="story">
    <w:name w:val="story"/>
    <w:basedOn w:val="Normal"/>
    <w:qFormat/>
    <w:rsid w:val="00B309C5"/>
    <w:pPr>
      <w:spacing w:beforeLines="1"/>
    </w:pPr>
    <w:rPr>
      <w:rFonts w:ascii="Times" w:hAnsi="Times"/>
      <w:szCs w:val="20"/>
    </w:rPr>
  </w:style>
  <w:style w:type="paragraph" w:customStyle="1" w:styleId="cpf-viewbox-edit-highlight">
    <w:name w:val="cpf-viewbox-edit-highlight"/>
    <w:basedOn w:val="Normal"/>
    <w:qFormat/>
    <w:rsid w:val="00B309C5"/>
    <w:pPr>
      <w:spacing w:beforeLines="1"/>
    </w:pPr>
    <w:rPr>
      <w:rFonts w:ascii="Times" w:hAnsi="Times"/>
      <w:szCs w:val="20"/>
    </w:rPr>
  </w:style>
  <w:style w:type="paragraph" w:customStyle="1" w:styleId="leadin">
    <w:name w:val="leadin"/>
    <w:basedOn w:val="Normal"/>
    <w:qFormat/>
    <w:rsid w:val="00B309C5"/>
    <w:pPr>
      <w:spacing w:beforeLines="1"/>
    </w:pPr>
    <w:rPr>
      <w:rFonts w:ascii="Times" w:hAnsi="Times"/>
      <w:szCs w:val="20"/>
    </w:rPr>
  </w:style>
  <w:style w:type="character" w:customStyle="1" w:styleId="CardHighlightChar">
    <w:name w:val="Card Highlight Char"/>
    <w:link w:val="CardHighlight"/>
    <w:locked/>
    <w:rsid w:val="00B309C5"/>
    <w:rPr>
      <w:rFonts w:ascii="Georgia" w:eastAsia="Calibri" w:hAnsi="Georgia"/>
      <w:sz w:val="24"/>
      <w:u w:val="single"/>
      <w:shd w:val="clear" w:color="auto" w:fill="66FFFF"/>
    </w:rPr>
  </w:style>
  <w:style w:type="paragraph" w:customStyle="1" w:styleId="CardHighlight">
    <w:name w:val="Card Highlight"/>
    <w:basedOn w:val="Normal"/>
    <w:link w:val="CardHighlightChar"/>
    <w:qFormat/>
    <w:rsid w:val="00B309C5"/>
    <w:pPr>
      <w:shd w:val="clear" w:color="auto" w:fill="66FFFF"/>
      <w:jc w:val="both"/>
    </w:pPr>
    <w:rPr>
      <w:rFonts w:eastAsia="Calibri"/>
      <w:sz w:val="24"/>
      <w:u w:val="single"/>
    </w:rPr>
  </w:style>
  <w:style w:type="character" w:customStyle="1" w:styleId="HighlightingChar">
    <w:name w:val="Highlighting Char"/>
    <w:link w:val="Highlighting"/>
    <w:locked/>
    <w:rsid w:val="00B309C5"/>
    <w:rPr>
      <w:sz w:val="24"/>
      <w:szCs w:val="24"/>
      <w:u w:val="thick"/>
    </w:rPr>
  </w:style>
  <w:style w:type="paragraph" w:customStyle="1" w:styleId="Highlighting">
    <w:name w:val="Highlighting"/>
    <w:basedOn w:val="Normal"/>
    <w:link w:val="HighlightingChar"/>
    <w:autoRedefine/>
    <w:qFormat/>
    <w:rsid w:val="00B309C5"/>
    <w:rPr>
      <w:rFonts w:asciiTheme="minorHAnsi" w:hAnsiTheme="minorHAnsi"/>
      <w:sz w:val="24"/>
      <w:szCs w:val="24"/>
      <w:u w:val="thick"/>
    </w:rPr>
  </w:style>
  <w:style w:type="paragraph" w:customStyle="1" w:styleId="CM104">
    <w:name w:val="CM104"/>
    <w:basedOn w:val="Default"/>
    <w:next w:val="Default"/>
    <w:uiPriority w:val="99"/>
    <w:qFormat/>
    <w:rsid w:val="00B309C5"/>
    <w:rPr>
      <w:rFonts w:ascii="Arial" w:hAnsi="Arial"/>
      <w:color w:val="auto"/>
    </w:rPr>
  </w:style>
  <w:style w:type="paragraph" w:customStyle="1" w:styleId="CM105">
    <w:name w:val="CM105"/>
    <w:basedOn w:val="Default"/>
    <w:next w:val="Default"/>
    <w:uiPriority w:val="99"/>
    <w:qFormat/>
    <w:rsid w:val="00B309C5"/>
    <w:rPr>
      <w:rFonts w:ascii="Arial" w:hAnsi="Arial"/>
      <w:color w:val="auto"/>
    </w:rPr>
  </w:style>
  <w:style w:type="character" w:customStyle="1" w:styleId="UnderlinedV2Char">
    <w:name w:val="Underlined V2 Char"/>
    <w:link w:val="UnderlinedV2"/>
    <w:locked/>
    <w:rsid w:val="00B309C5"/>
    <w:rPr>
      <w:rFonts w:ascii="Cambria" w:hAnsi="Cambria"/>
      <w:szCs w:val="24"/>
      <w:u w:val="single"/>
    </w:rPr>
  </w:style>
  <w:style w:type="paragraph" w:customStyle="1" w:styleId="UnderlinedV2">
    <w:name w:val="Underlined V2"/>
    <w:basedOn w:val="Normal"/>
    <w:next w:val="Normal"/>
    <w:link w:val="UnderlinedV2Char"/>
    <w:qFormat/>
    <w:rsid w:val="00B309C5"/>
    <w:rPr>
      <w:rFonts w:ascii="Cambria" w:hAnsi="Cambria"/>
      <w:szCs w:val="24"/>
      <w:u w:val="single"/>
    </w:rPr>
  </w:style>
  <w:style w:type="paragraph" w:customStyle="1" w:styleId="F5CardText">
    <w:name w:val="F5 Card Text"/>
    <w:qFormat/>
    <w:rsid w:val="00B309C5"/>
    <w:pPr>
      <w:spacing w:after="0" w:line="240" w:lineRule="auto"/>
    </w:pPr>
    <w:rPr>
      <w:rFonts w:ascii="Times New Roman" w:eastAsia="ヒラギノ角ゴ Pro W3" w:hAnsi="Times New Roman" w:cs="Times New Roman"/>
      <w:color w:val="000000"/>
      <w:sz w:val="24"/>
      <w:szCs w:val="24"/>
    </w:rPr>
  </w:style>
  <w:style w:type="paragraph" w:customStyle="1" w:styleId="Starblocktitle">
    <w:name w:val="Star block title"/>
    <w:qFormat/>
    <w:rsid w:val="00B309C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1">
    <w:name w:val="Header1"/>
    <w:qFormat/>
    <w:rsid w:val="00B309C5"/>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HighlightedTextBoldChar">
    <w:name w:val="Highlighted Text &amp; Bold Char"/>
    <w:link w:val="HighlightedTextBold"/>
    <w:locked/>
    <w:rsid w:val="00B309C5"/>
    <w:rPr>
      <w:rFonts w:ascii="Arial Narrow" w:hAnsi="Arial Narrow"/>
      <w:b/>
      <w:sz w:val="24"/>
      <w:szCs w:val="24"/>
      <w:u w:val="thick"/>
    </w:rPr>
  </w:style>
  <w:style w:type="paragraph" w:customStyle="1" w:styleId="HighlightedTextBold">
    <w:name w:val="Highlighted Text &amp; Bold"/>
    <w:basedOn w:val="Normal"/>
    <w:link w:val="HighlightedTextBoldChar"/>
    <w:qFormat/>
    <w:rsid w:val="00B309C5"/>
    <w:pPr>
      <w:jc w:val="both"/>
    </w:pPr>
    <w:rPr>
      <w:rFonts w:ascii="Arial Narrow" w:hAnsi="Arial Narrow"/>
      <w:b/>
      <w:sz w:val="24"/>
      <w:szCs w:val="24"/>
      <w:u w:val="thick"/>
    </w:rPr>
  </w:style>
  <w:style w:type="character" w:customStyle="1" w:styleId="StyleHeading1JustifiedChar">
    <w:name w:val="Style Heading 1 + Justified Char"/>
    <w:link w:val="StyleHeading1Justified"/>
    <w:locked/>
    <w:rsid w:val="00B309C5"/>
    <w:rPr>
      <w:rFonts w:ascii="Arial Narrow" w:hAnsi="Arial Narrow"/>
      <w:b/>
      <w:bCs/>
      <w:kern w:val="32"/>
      <w:sz w:val="36"/>
      <w:szCs w:val="32"/>
      <w:u w:val="single"/>
      <w:shd w:val="clear" w:color="auto" w:fill="000000" w:themeFill="text1"/>
    </w:rPr>
  </w:style>
  <w:style w:type="paragraph" w:customStyle="1" w:styleId="StyleHeading1Justified">
    <w:name w:val="Style Heading 1 + Justified"/>
    <w:basedOn w:val="Heading1"/>
    <w:link w:val="StyleHeading1JustifiedChar"/>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after="60"/>
      <w:jc w:val="both"/>
    </w:pPr>
    <w:rPr>
      <w:rFonts w:ascii="Arial Narrow" w:eastAsiaTheme="minorHAnsi" w:hAnsi="Arial Narrow" w:cstheme="minorBidi"/>
      <w:bCs/>
      <w:kern w:val="32"/>
      <w:sz w:val="36"/>
      <w:u w:val="single"/>
    </w:rPr>
  </w:style>
  <w:style w:type="character" w:customStyle="1" w:styleId="AAAcardChar">
    <w:name w:val="AAAcard Char"/>
    <w:link w:val="AAAcard"/>
    <w:locked/>
    <w:rsid w:val="00B309C5"/>
  </w:style>
  <w:style w:type="paragraph" w:customStyle="1" w:styleId="AAAcard">
    <w:name w:val="AAAcard"/>
    <w:basedOn w:val="Normal"/>
    <w:link w:val="AAAcardChar"/>
    <w:qFormat/>
    <w:rsid w:val="00B309C5"/>
    <w:pPr>
      <w:ind w:left="288" w:right="288"/>
    </w:pPr>
    <w:rPr>
      <w:rFonts w:asciiTheme="minorHAnsi" w:hAnsiTheme="minorHAnsi"/>
    </w:rPr>
  </w:style>
  <w:style w:type="paragraph" w:customStyle="1" w:styleId="shrink80">
    <w:name w:val="shrink8"/>
    <w:basedOn w:val="Normal"/>
    <w:qFormat/>
    <w:rsid w:val="00B309C5"/>
    <w:pPr>
      <w:spacing w:beforeLines="1"/>
    </w:pPr>
    <w:rPr>
      <w:rFonts w:ascii="Times" w:hAnsi="Times"/>
      <w:szCs w:val="20"/>
    </w:rPr>
  </w:style>
  <w:style w:type="paragraph" w:customStyle="1" w:styleId="svarticlesection">
    <w:name w:val="svarticle section"/>
    <w:basedOn w:val="Normal"/>
    <w:qFormat/>
    <w:rsid w:val="00B309C5"/>
    <w:pPr>
      <w:spacing w:beforeLines="1"/>
    </w:pPr>
    <w:rPr>
      <w:rFonts w:ascii="Times" w:hAnsi="Times"/>
      <w:szCs w:val="20"/>
    </w:rPr>
  </w:style>
  <w:style w:type="character" w:customStyle="1" w:styleId="MicroMicroTextChar">
    <w:name w:val="MicroMicroText Char"/>
    <w:link w:val="MicroMicroText"/>
    <w:locked/>
    <w:rsid w:val="00B309C5"/>
    <w:rPr>
      <w:rFonts w:ascii="Arial" w:eastAsia="Calibri" w:hAnsi="Arial" w:cs="Arial"/>
      <w:sz w:val="8"/>
    </w:rPr>
  </w:style>
  <w:style w:type="paragraph" w:customStyle="1" w:styleId="MicroMicroText">
    <w:name w:val="MicroMicroText"/>
    <w:basedOn w:val="Normal"/>
    <w:next w:val="Normal"/>
    <w:link w:val="MicroMicroTextChar"/>
    <w:qFormat/>
    <w:rsid w:val="00B309C5"/>
    <w:rPr>
      <w:rFonts w:ascii="Arial" w:eastAsia="Calibri" w:hAnsi="Arial" w:cs="Arial"/>
      <w:sz w:val="8"/>
    </w:rPr>
  </w:style>
  <w:style w:type="character" w:customStyle="1" w:styleId="StyleCardStyleBlackUnderlineChar">
    <w:name w:val="Style Card Style + Black Underline Char"/>
    <w:link w:val="StyleCardStyleBlackUnderline"/>
    <w:locked/>
    <w:rsid w:val="00B309C5"/>
    <w:rPr>
      <w:color w:val="000000"/>
      <w:u w:val="single"/>
    </w:rPr>
  </w:style>
  <w:style w:type="paragraph" w:customStyle="1" w:styleId="StyleCardStyleBlackUnderline">
    <w:name w:val="Style Card Style + Black Underline"/>
    <w:basedOn w:val="CardStyle"/>
    <w:link w:val="StyleCardStyleBlackUnderlineChar"/>
    <w:qFormat/>
    <w:rsid w:val="00B309C5"/>
    <w:rPr>
      <w:rFonts w:asciiTheme="minorHAnsi" w:hAnsiTheme="minorHAnsi"/>
      <w:color w:val="000000"/>
      <w:u w:val="single"/>
      <w:lang w:bidi="ar-SA"/>
    </w:rPr>
  </w:style>
  <w:style w:type="paragraph" w:customStyle="1" w:styleId="TagNew">
    <w:name w:val="Tag New"/>
    <w:qFormat/>
    <w:rsid w:val="00B309C5"/>
    <w:pPr>
      <w:spacing w:after="0" w:line="240" w:lineRule="auto"/>
    </w:pPr>
    <w:rPr>
      <w:rFonts w:ascii="Times New Roman" w:eastAsia="Times New Roman" w:hAnsi="Times New Roman" w:cs="Times New Roman"/>
      <w:b/>
      <w:sz w:val="24"/>
      <w:szCs w:val="20"/>
    </w:rPr>
  </w:style>
  <w:style w:type="paragraph" w:customStyle="1" w:styleId="author-image">
    <w:name w:val="author-image"/>
    <w:basedOn w:val="Normal"/>
    <w:qFormat/>
    <w:rsid w:val="00B309C5"/>
    <w:pPr>
      <w:spacing w:before="100" w:beforeAutospacing="1" w:after="100" w:afterAutospacing="1"/>
    </w:pPr>
    <w:rPr>
      <w:rFonts w:ascii="Times New Roman" w:hAnsi="Times New Roman"/>
      <w:sz w:val="24"/>
    </w:rPr>
  </w:style>
  <w:style w:type="character" w:customStyle="1" w:styleId="HeadingsBaseChar">
    <w:name w:val="Headings Base Char"/>
    <w:link w:val="HeadingsBase"/>
    <w:locked/>
    <w:rsid w:val="00B309C5"/>
    <w:rPr>
      <w:rFonts w:ascii="Calibri" w:eastAsia="Calibri" w:hAnsi="Calibri"/>
      <w:b/>
      <w:sz w:val="32"/>
    </w:rPr>
  </w:style>
  <w:style w:type="paragraph" w:customStyle="1" w:styleId="HeadingsBase">
    <w:name w:val="Headings Base"/>
    <w:basedOn w:val="Normal"/>
    <w:link w:val="HeadingsBaseChar"/>
    <w:qFormat/>
    <w:rsid w:val="00B309C5"/>
    <w:pPr>
      <w:keepNext/>
      <w:keepLines/>
      <w:suppressAutoHyphens/>
      <w:spacing w:before="20" w:after="120"/>
      <w:jc w:val="center"/>
    </w:pPr>
    <w:rPr>
      <w:rFonts w:eastAsia="Calibri"/>
      <w:b/>
      <w:sz w:val="32"/>
    </w:rPr>
  </w:style>
  <w:style w:type="paragraph" w:customStyle="1" w:styleId="HeadingFake">
    <w:name w:val="Heading Fake"/>
    <w:basedOn w:val="Heading3"/>
    <w:qFormat/>
    <w:rsid w:val="00B309C5"/>
    <w:pPr>
      <w:shd w:val="clear" w:color="auto" w:fill="FFFF00"/>
      <w:spacing w:before="0"/>
      <w:outlineLvl w:val="9"/>
    </w:pPr>
    <w:rPr>
      <w:rFonts w:eastAsia="Times New Roman" w:cs="Times New Roman"/>
      <w:bCs/>
      <w:color w:val="C00000"/>
      <w:szCs w:val="22"/>
      <w:u w:val="thick"/>
    </w:rPr>
  </w:style>
  <w:style w:type="paragraph" w:customStyle="1" w:styleId="SchoolPaper">
    <w:name w:val="School Paper"/>
    <w:basedOn w:val="Normal"/>
    <w:qFormat/>
    <w:rsid w:val="00B309C5"/>
    <w:pPr>
      <w:spacing w:line="480" w:lineRule="auto"/>
      <w:ind w:firstLine="720"/>
    </w:pPr>
    <w:rPr>
      <w:rFonts w:eastAsia="Calibri" w:cs="Calibri"/>
    </w:rPr>
  </w:style>
  <w:style w:type="paragraph" w:customStyle="1" w:styleId="SchoolBlockQuote">
    <w:name w:val="School Block Quote"/>
    <w:basedOn w:val="SchoolPaper"/>
    <w:qFormat/>
    <w:rsid w:val="00B309C5"/>
    <w:pPr>
      <w:spacing w:line="240" w:lineRule="auto"/>
      <w:ind w:left="720" w:right="720" w:firstLine="0"/>
    </w:pPr>
  </w:style>
  <w:style w:type="paragraph" w:customStyle="1" w:styleId="SchoolWorksCited">
    <w:name w:val="School Works Cited"/>
    <w:basedOn w:val="SchoolPaper"/>
    <w:qFormat/>
    <w:rsid w:val="00B309C5"/>
    <w:pPr>
      <w:ind w:left="720" w:hanging="720"/>
    </w:pPr>
  </w:style>
  <w:style w:type="paragraph" w:customStyle="1" w:styleId="BlockQuote0">
    <w:name w:val="Block Quote"/>
    <w:basedOn w:val="Normal"/>
    <w:qFormat/>
    <w:rsid w:val="00B309C5"/>
    <w:pPr>
      <w:ind w:left="720" w:right="720"/>
    </w:pPr>
    <w:rPr>
      <w:rFonts w:eastAsia="Calibri" w:cs="Calibri"/>
      <w:sz w:val="24"/>
    </w:rPr>
  </w:style>
  <w:style w:type="paragraph" w:customStyle="1" w:styleId="PaperBody">
    <w:name w:val="Paper Body"/>
    <w:basedOn w:val="Normal"/>
    <w:qFormat/>
    <w:rsid w:val="00B309C5"/>
    <w:pPr>
      <w:spacing w:line="480" w:lineRule="auto"/>
      <w:ind w:firstLine="720"/>
    </w:pPr>
    <w:rPr>
      <w:rFonts w:eastAsia="Calibri" w:cs="Calibri"/>
    </w:rPr>
  </w:style>
  <w:style w:type="paragraph" w:customStyle="1" w:styleId="PaperCitation">
    <w:name w:val="Paper Citation"/>
    <w:basedOn w:val="Normal"/>
    <w:qFormat/>
    <w:rsid w:val="00B309C5"/>
    <w:pPr>
      <w:spacing w:line="480" w:lineRule="auto"/>
      <w:ind w:left="720" w:hanging="720"/>
    </w:pPr>
    <w:rPr>
      <w:rFonts w:eastAsia="Calibri" w:cs="Calibri"/>
    </w:rPr>
  </w:style>
  <w:style w:type="paragraph" w:customStyle="1" w:styleId="StylePlainTextTimesNewRomanBold">
    <w:name w:val="Style Plain Text + Times New Roman Bold"/>
    <w:basedOn w:val="PlainText"/>
    <w:qFormat/>
    <w:rsid w:val="00B309C5"/>
    <w:rPr>
      <w:rFonts w:ascii="Courier" w:eastAsia="Cambria" w:hAnsi="Courier"/>
    </w:rPr>
  </w:style>
  <w:style w:type="paragraph" w:customStyle="1" w:styleId="DeleteAnalytics">
    <w:name w:val="Delete Analytics"/>
    <w:basedOn w:val="Heading4"/>
    <w:qFormat/>
    <w:rsid w:val="00B309C5"/>
    <w:pPr>
      <w:spacing w:before="0"/>
    </w:pPr>
    <w:rPr>
      <w:rFonts w:eastAsia="Times New Roman" w:cs="Times New Roman"/>
      <w:bCs/>
      <w:color w:val="800000"/>
    </w:rPr>
  </w:style>
  <w:style w:type="character" w:customStyle="1" w:styleId="ReallyFuckingSmallChar0">
    <w:name w:val="Really Fucking Small Char"/>
    <w:link w:val="ReallyFuckingSmall0"/>
    <w:locked/>
    <w:rsid w:val="00B309C5"/>
    <w:rPr>
      <w:sz w:val="12"/>
      <w:szCs w:val="24"/>
    </w:rPr>
  </w:style>
  <w:style w:type="paragraph" w:customStyle="1" w:styleId="ReallyFuckingSmall0">
    <w:name w:val="Really Fucking Small"/>
    <w:basedOn w:val="Normal"/>
    <w:link w:val="ReallyFuckingSmallChar0"/>
    <w:qFormat/>
    <w:rsid w:val="00B309C5"/>
    <w:pPr>
      <w:ind w:left="144"/>
    </w:pPr>
    <w:rPr>
      <w:rFonts w:asciiTheme="minorHAnsi" w:hAnsiTheme="minorHAnsi"/>
      <w:sz w:val="12"/>
      <w:szCs w:val="24"/>
    </w:rPr>
  </w:style>
  <w:style w:type="character" w:customStyle="1" w:styleId="BoxempahsisChar">
    <w:name w:val="Box empahsis Char"/>
    <w:link w:val="Boxempahsis"/>
    <w:locked/>
    <w:rsid w:val="00B309C5"/>
    <w:rPr>
      <w:rFonts w:ascii="Franklin Gothic Heavy" w:eastAsia="Calibri" w:hAnsi="Franklin Gothic Heavy"/>
      <w:sz w:val="24"/>
      <w:szCs w:val="24"/>
      <w:u w:val="single"/>
      <w:bdr w:val="single" w:sz="4" w:space="0" w:color="auto" w:frame="1"/>
    </w:rPr>
  </w:style>
  <w:style w:type="paragraph" w:customStyle="1" w:styleId="Boxempahsis">
    <w:name w:val="Box empahsis"/>
    <w:basedOn w:val="Normal"/>
    <w:link w:val="BoxempahsisChar"/>
    <w:qFormat/>
    <w:rsid w:val="00B309C5"/>
    <w:pPr>
      <w:pBdr>
        <w:top w:val="single" w:sz="4" w:space="0" w:color="auto"/>
        <w:left w:val="single" w:sz="4" w:space="0" w:color="auto"/>
        <w:bottom w:val="single" w:sz="4" w:space="0" w:color="auto"/>
        <w:right w:val="single" w:sz="4" w:space="0" w:color="auto"/>
      </w:pBdr>
    </w:pPr>
    <w:rPr>
      <w:rFonts w:ascii="Franklin Gothic Heavy" w:eastAsia="Calibri" w:hAnsi="Franklin Gothic Heavy"/>
      <w:sz w:val="24"/>
      <w:szCs w:val="24"/>
      <w:u w:val="single"/>
      <w:bdr w:val="single" w:sz="4" w:space="0" w:color="auto" w:frame="1"/>
    </w:rPr>
  </w:style>
  <w:style w:type="paragraph" w:customStyle="1" w:styleId="Pa6">
    <w:name w:val="Pa6"/>
    <w:basedOn w:val="Default"/>
    <w:next w:val="Default"/>
    <w:qFormat/>
    <w:rsid w:val="00B309C5"/>
    <w:pPr>
      <w:spacing w:before="280" w:line="221" w:lineRule="atLeast"/>
    </w:pPr>
    <w:rPr>
      <w:rFonts w:ascii="Baskerville" w:hAnsi="Baskerville"/>
      <w:color w:val="auto"/>
    </w:rPr>
  </w:style>
  <w:style w:type="paragraph" w:customStyle="1" w:styleId="Pa7">
    <w:name w:val="Pa7"/>
    <w:basedOn w:val="Default"/>
    <w:next w:val="Default"/>
    <w:qFormat/>
    <w:rsid w:val="00B309C5"/>
    <w:pPr>
      <w:spacing w:before="280" w:line="221" w:lineRule="atLeast"/>
    </w:pPr>
    <w:rPr>
      <w:rFonts w:ascii="Baskerville" w:hAnsi="Baskerville"/>
      <w:color w:val="auto"/>
    </w:rPr>
  </w:style>
  <w:style w:type="paragraph" w:customStyle="1" w:styleId="Pa8">
    <w:name w:val="Pa8"/>
    <w:basedOn w:val="Default"/>
    <w:next w:val="Default"/>
    <w:qFormat/>
    <w:rsid w:val="00B309C5"/>
    <w:pPr>
      <w:spacing w:line="221" w:lineRule="atLeast"/>
    </w:pPr>
    <w:rPr>
      <w:rFonts w:ascii="Baskerville" w:hAnsi="Baskerville"/>
      <w:color w:val="auto"/>
    </w:rPr>
  </w:style>
  <w:style w:type="paragraph" w:customStyle="1" w:styleId="BlockTitle5">
    <w:name w:val="%Block Title"/>
    <w:basedOn w:val="Heading1"/>
    <w:qFormat/>
    <w:rsid w:val="00B309C5"/>
    <w:pPr>
      <w:keepLines w:val="0"/>
      <w:pageBreakBefore w:val="0"/>
      <w:pBdr>
        <w:top w:val="none" w:sz="0" w:space="0" w:color="auto"/>
        <w:left w:val="none" w:sz="0" w:space="0" w:color="auto"/>
        <w:bottom w:val="none" w:sz="0" w:space="0" w:color="auto"/>
        <w:right w:val="none" w:sz="0" w:space="0" w:color="auto"/>
      </w:pBdr>
      <w:shd w:val="clear" w:color="auto" w:fill="000000" w:themeFill="text1"/>
      <w:spacing w:before="0" w:after="240"/>
    </w:pPr>
    <w:rPr>
      <w:rFonts w:eastAsia="Times New Roman" w:cs="Times New Roman"/>
      <w:bCs/>
      <w:color w:val="FFFFFF" w:themeColor="background1"/>
      <w:kern w:val="32"/>
      <w:sz w:val="28"/>
      <w:szCs w:val="28"/>
    </w:rPr>
  </w:style>
  <w:style w:type="paragraph" w:customStyle="1" w:styleId="IndexHeader">
    <w:name w:val="Index Header"/>
    <w:basedOn w:val="Normal"/>
    <w:qFormat/>
    <w:rsid w:val="00B309C5"/>
    <w:pPr>
      <w:ind w:left="-720"/>
      <w:outlineLvl w:val="0"/>
    </w:pPr>
    <w:rPr>
      <w:rFonts w:ascii="Times New Roman" w:hAnsi="Times New Roman" w:cs="Calibri"/>
      <w:b/>
      <w:bCs/>
      <w:sz w:val="36"/>
      <w:szCs w:val="20"/>
    </w:rPr>
  </w:style>
  <w:style w:type="paragraph" w:customStyle="1" w:styleId="CardRead">
    <w:name w:val="Card_Read"/>
    <w:basedOn w:val="Normal"/>
    <w:qFormat/>
    <w:rsid w:val="00B309C5"/>
    <w:rPr>
      <w:rFonts w:ascii="Times" w:eastAsia="Times" w:hAnsi="Times" w:cs="Calibri"/>
      <w:szCs w:val="20"/>
    </w:rPr>
  </w:style>
  <w:style w:type="paragraph" w:customStyle="1" w:styleId="CardNU">
    <w:name w:val="CardNU"/>
    <w:basedOn w:val="Normal"/>
    <w:qFormat/>
    <w:rsid w:val="00B309C5"/>
    <w:rPr>
      <w:rFonts w:ascii="Times" w:eastAsia="Times" w:hAnsi="Times" w:cs="Calibri"/>
      <w:sz w:val="14"/>
      <w:szCs w:val="20"/>
    </w:rPr>
  </w:style>
  <w:style w:type="paragraph" w:customStyle="1" w:styleId="CardText-NotUnderlined">
    <w:name w:val="Card Text - Not Underlined"/>
    <w:basedOn w:val="Normal"/>
    <w:qFormat/>
    <w:rsid w:val="00B309C5"/>
    <w:pPr>
      <w:spacing w:after="60"/>
    </w:pPr>
    <w:rPr>
      <w:rFonts w:ascii="Times New Roman" w:hAnsi="Times New Roman" w:cs="Calibri"/>
      <w:sz w:val="18"/>
    </w:rPr>
  </w:style>
  <w:style w:type="paragraph" w:customStyle="1" w:styleId="OmniPage8">
    <w:name w:val="OmniPage #8"/>
    <w:basedOn w:val="Normal"/>
    <w:qFormat/>
    <w:rsid w:val="00B309C5"/>
    <w:rPr>
      <w:rFonts w:ascii="Times New Roman" w:hAnsi="Times New Roman" w:cs="Calibri"/>
      <w:color w:val="000000"/>
      <w:szCs w:val="20"/>
    </w:rPr>
  </w:style>
  <w:style w:type="paragraph" w:customStyle="1" w:styleId="OmniPage2">
    <w:name w:val="OmniPage #2"/>
    <w:basedOn w:val="Normal"/>
    <w:qFormat/>
    <w:rsid w:val="00B309C5"/>
    <w:rPr>
      <w:rFonts w:ascii="Times New Roman" w:hAnsi="Times New Roman" w:cs="Calibri"/>
      <w:color w:val="000000"/>
      <w:szCs w:val="20"/>
    </w:rPr>
  </w:style>
  <w:style w:type="paragraph" w:customStyle="1" w:styleId="OmniPage6">
    <w:name w:val="OmniPage #6"/>
    <w:basedOn w:val="Normal"/>
    <w:qFormat/>
    <w:rsid w:val="00B309C5"/>
    <w:rPr>
      <w:rFonts w:ascii="Times New Roman" w:hAnsi="Times New Roman" w:cs="Calibri"/>
      <w:color w:val="000000"/>
      <w:szCs w:val="20"/>
    </w:rPr>
  </w:style>
  <w:style w:type="paragraph" w:customStyle="1" w:styleId="OmniPage7">
    <w:name w:val="OmniPage #7"/>
    <w:basedOn w:val="Normal"/>
    <w:qFormat/>
    <w:rsid w:val="00B309C5"/>
    <w:rPr>
      <w:rFonts w:ascii="Times New Roman" w:hAnsi="Times New Roman" w:cs="Calibri"/>
      <w:color w:val="000000"/>
      <w:szCs w:val="20"/>
    </w:rPr>
  </w:style>
  <w:style w:type="paragraph" w:customStyle="1" w:styleId="OmniPage11">
    <w:name w:val="OmniPage #11"/>
    <w:basedOn w:val="Normal"/>
    <w:qFormat/>
    <w:rsid w:val="00B309C5"/>
    <w:rPr>
      <w:rFonts w:ascii="Times New Roman" w:hAnsi="Times New Roman" w:cs="Calibri"/>
      <w:color w:val="000000"/>
      <w:szCs w:val="20"/>
    </w:rPr>
  </w:style>
  <w:style w:type="paragraph" w:customStyle="1" w:styleId="OmniPage12">
    <w:name w:val="OmniPage #12"/>
    <w:basedOn w:val="Normal"/>
    <w:qFormat/>
    <w:rsid w:val="00B309C5"/>
    <w:rPr>
      <w:rFonts w:ascii="Times New Roman" w:hAnsi="Times New Roman" w:cs="Calibri"/>
      <w:color w:val="000000"/>
      <w:szCs w:val="20"/>
    </w:rPr>
  </w:style>
  <w:style w:type="paragraph" w:customStyle="1" w:styleId="OmniPage10">
    <w:name w:val="OmniPage #10"/>
    <w:basedOn w:val="Normal"/>
    <w:qFormat/>
    <w:rsid w:val="00B309C5"/>
    <w:rPr>
      <w:rFonts w:ascii="Times New Roman" w:hAnsi="Times New Roman" w:cs="Calibri"/>
      <w:color w:val="000000"/>
      <w:szCs w:val="20"/>
    </w:rPr>
  </w:style>
  <w:style w:type="paragraph" w:customStyle="1" w:styleId="OmniPage13">
    <w:name w:val="OmniPage #13"/>
    <w:basedOn w:val="Normal"/>
    <w:qFormat/>
    <w:rsid w:val="00B309C5"/>
    <w:rPr>
      <w:rFonts w:ascii="Times New Roman" w:hAnsi="Times New Roman" w:cs="Calibri"/>
      <w:color w:val="000000"/>
      <w:szCs w:val="20"/>
    </w:rPr>
  </w:style>
  <w:style w:type="paragraph" w:customStyle="1" w:styleId="OmniPage14">
    <w:name w:val="OmniPage #14"/>
    <w:basedOn w:val="Normal"/>
    <w:qFormat/>
    <w:rsid w:val="00B309C5"/>
    <w:rPr>
      <w:rFonts w:ascii="Times New Roman" w:hAnsi="Times New Roman" w:cs="Calibri"/>
      <w:color w:val="000000"/>
      <w:szCs w:val="20"/>
    </w:rPr>
  </w:style>
  <w:style w:type="paragraph" w:customStyle="1" w:styleId="OmniPage15">
    <w:name w:val="OmniPage #15"/>
    <w:basedOn w:val="Normal"/>
    <w:qFormat/>
    <w:rsid w:val="00B309C5"/>
    <w:rPr>
      <w:rFonts w:ascii="Times New Roman" w:hAnsi="Times New Roman" w:cs="Calibri"/>
      <w:color w:val="000000"/>
      <w:szCs w:val="20"/>
    </w:rPr>
  </w:style>
  <w:style w:type="paragraph" w:customStyle="1" w:styleId="OmniPage17">
    <w:name w:val="OmniPage #17"/>
    <w:basedOn w:val="Normal"/>
    <w:qFormat/>
    <w:rsid w:val="00B309C5"/>
    <w:rPr>
      <w:rFonts w:ascii="Times New Roman" w:hAnsi="Times New Roman" w:cs="Calibri"/>
      <w:color w:val="000000"/>
      <w:szCs w:val="20"/>
    </w:rPr>
  </w:style>
  <w:style w:type="paragraph" w:customStyle="1" w:styleId="OmniPage19">
    <w:name w:val="OmniPage #19"/>
    <w:basedOn w:val="Normal"/>
    <w:qFormat/>
    <w:rsid w:val="00B309C5"/>
    <w:rPr>
      <w:rFonts w:ascii="Times New Roman" w:hAnsi="Times New Roman" w:cs="Calibri"/>
      <w:color w:val="000000"/>
      <w:szCs w:val="20"/>
    </w:rPr>
  </w:style>
  <w:style w:type="paragraph" w:customStyle="1" w:styleId="OmniPage20">
    <w:name w:val="OmniPage #20"/>
    <w:basedOn w:val="Normal"/>
    <w:qFormat/>
    <w:rsid w:val="00B309C5"/>
    <w:rPr>
      <w:rFonts w:ascii="Times New Roman" w:hAnsi="Times New Roman" w:cs="Calibri"/>
      <w:color w:val="000000"/>
      <w:szCs w:val="20"/>
    </w:rPr>
  </w:style>
  <w:style w:type="paragraph" w:customStyle="1" w:styleId="OmniPage21">
    <w:name w:val="OmniPage #21"/>
    <w:basedOn w:val="Normal"/>
    <w:qFormat/>
    <w:rsid w:val="00B309C5"/>
    <w:rPr>
      <w:rFonts w:ascii="Times New Roman" w:hAnsi="Times New Roman" w:cs="Calibri"/>
      <w:color w:val="000000"/>
      <w:szCs w:val="20"/>
    </w:rPr>
  </w:style>
  <w:style w:type="paragraph" w:customStyle="1" w:styleId="OmniPage22">
    <w:name w:val="OmniPage #22"/>
    <w:basedOn w:val="Normal"/>
    <w:qFormat/>
    <w:rsid w:val="00B309C5"/>
    <w:rPr>
      <w:rFonts w:ascii="Times New Roman" w:hAnsi="Times New Roman" w:cs="Calibri"/>
      <w:color w:val="000000"/>
      <w:szCs w:val="20"/>
    </w:rPr>
  </w:style>
  <w:style w:type="paragraph" w:customStyle="1" w:styleId="OmniPage25">
    <w:name w:val="OmniPage #25"/>
    <w:basedOn w:val="Normal"/>
    <w:qFormat/>
    <w:rsid w:val="00B309C5"/>
    <w:rPr>
      <w:rFonts w:ascii="Times New Roman" w:hAnsi="Times New Roman" w:cs="Calibri"/>
      <w:color w:val="000000"/>
      <w:szCs w:val="20"/>
    </w:rPr>
  </w:style>
  <w:style w:type="paragraph" w:customStyle="1" w:styleId="OmniPage18">
    <w:name w:val="OmniPage #18"/>
    <w:basedOn w:val="Normal"/>
    <w:qFormat/>
    <w:rsid w:val="00B309C5"/>
    <w:rPr>
      <w:rFonts w:ascii="Times New Roman" w:hAnsi="Times New Roman" w:cs="Calibri"/>
      <w:color w:val="000000"/>
      <w:szCs w:val="20"/>
    </w:rPr>
  </w:style>
  <w:style w:type="paragraph" w:customStyle="1" w:styleId="OmniPage26">
    <w:name w:val="OmniPage #26"/>
    <w:basedOn w:val="Normal"/>
    <w:qFormat/>
    <w:rsid w:val="00B309C5"/>
    <w:rPr>
      <w:rFonts w:ascii="Times New Roman" w:hAnsi="Times New Roman" w:cs="Calibri"/>
      <w:color w:val="000000"/>
      <w:szCs w:val="20"/>
    </w:rPr>
  </w:style>
  <w:style w:type="paragraph" w:customStyle="1" w:styleId="OmniPage9">
    <w:name w:val="OmniPage #9"/>
    <w:basedOn w:val="Normal"/>
    <w:qFormat/>
    <w:rsid w:val="00B309C5"/>
    <w:rPr>
      <w:rFonts w:ascii="Times New Roman" w:hAnsi="Times New Roman" w:cs="Calibri"/>
      <w:color w:val="000000"/>
      <w:szCs w:val="20"/>
    </w:rPr>
  </w:style>
  <w:style w:type="paragraph" w:customStyle="1" w:styleId="OmniPage5">
    <w:name w:val="OmniPage #5"/>
    <w:basedOn w:val="Normal"/>
    <w:qFormat/>
    <w:rsid w:val="00B309C5"/>
    <w:rPr>
      <w:rFonts w:ascii="Times New Roman" w:hAnsi="Times New Roman" w:cs="Calibri"/>
      <w:color w:val="000000"/>
      <w:szCs w:val="20"/>
    </w:rPr>
  </w:style>
  <w:style w:type="paragraph" w:customStyle="1" w:styleId="CitesandCardText">
    <w:name w:val="Cites and Card Text"/>
    <w:basedOn w:val="Normal"/>
    <w:qFormat/>
    <w:rsid w:val="00B309C5"/>
    <w:rPr>
      <w:rFonts w:ascii="Times New Roman" w:hAnsi="Times New Roman" w:cs="Calibri"/>
    </w:rPr>
  </w:style>
  <w:style w:type="paragraph" w:customStyle="1" w:styleId="Citation-FirstLine">
    <w:name w:val="Citation - First Line"/>
    <w:basedOn w:val="Normal"/>
    <w:next w:val="Citation-Complete"/>
    <w:autoRedefine/>
    <w:qFormat/>
    <w:rsid w:val="00B309C5"/>
    <w:pPr>
      <w:spacing w:line="320" w:lineRule="atLeast"/>
    </w:pPr>
    <w:rPr>
      <w:rFonts w:cs="Calibri"/>
    </w:rPr>
  </w:style>
  <w:style w:type="paragraph" w:customStyle="1" w:styleId="Style16">
    <w:name w:val="Style 16"/>
    <w:basedOn w:val="Normal"/>
    <w:qFormat/>
    <w:rsid w:val="00B309C5"/>
    <w:pPr>
      <w:widowControl w:val="0"/>
      <w:autoSpaceDE w:val="0"/>
      <w:autoSpaceDN w:val="0"/>
      <w:adjustRightInd w:val="0"/>
    </w:pPr>
    <w:rPr>
      <w:rFonts w:ascii="Times New Roman" w:hAnsi="Times New Roman" w:cs="Calibri"/>
      <w:sz w:val="24"/>
    </w:rPr>
  </w:style>
  <w:style w:type="paragraph" w:customStyle="1" w:styleId="StyleJustifiedFirstline1cmAfter6ptLinespacing1">
    <w:name w:val="Style Justified First line:  1 cm After:  6 pt Line spacing:  1...."/>
    <w:basedOn w:val="Default"/>
    <w:next w:val="Default"/>
    <w:qFormat/>
    <w:rsid w:val="00B309C5"/>
    <w:pPr>
      <w:spacing w:after="120"/>
    </w:pPr>
    <w:rPr>
      <w:color w:val="auto"/>
    </w:rPr>
  </w:style>
  <w:style w:type="paragraph" w:customStyle="1" w:styleId="headingChar">
    <w:name w:val="heading Char"/>
    <w:basedOn w:val="Normal"/>
    <w:qFormat/>
    <w:rsid w:val="00B309C5"/>
    <w:pPr>
      <w:jc w:val="center"/>
    </w:pPr>
    <w:rPr>
      <w:rFonts w:ascii="Arial Black" w:hAnsi="Arial Black" w:cs="Calibri"/>
      <w:b/>
      <w:sz w:val="36"/>
      <w:u w:val="single"/>
    </w:rPr>
  </w:style>
  <w:style w:type="paragraph" w:customStyle="1" w:styleId="Bullets-squares">
    <w:name w:val="Bullets - squares"/>
    <w:basedOn w:val="Normal"/>
    <w:next w:val="Normal"/>
    <w:qFormat/>
    <w:rsid w:val="00B309C5"/>
    <w:pPr>
      <w:numPr>
        <w:numId w:val="22"/>
      </w:numPr>
      <w:overflowPunct w:val="0"/>
      <w:autoSpaceDE w:val="0"/>
      <w:autoSpaceDN w:val="0"/>
      <w:adjustRightInd w:val="0"/>
      <w:jc w:val="both"/>
    </w:pPr>
    <w:rPr>
      <w:rFonts w:ascii="Times New Roman" w:hAnsi="Times New Roman" w:cs="Calibri"/>
      <w:lang w:val="en-GB"/>
    </w:rPr>
  </w:style>
  <w:style w:type="character" w:customStyle="1" w:styleId="Size8Char">
    <w:name w:val="Size 8 Char"/>
    <w:link w:val="Size8"/>
    <w:locked/>
    <w:rsid w:val="00B309C5"/>
    <w:rPr>
      <w:sz w:val="16"/>
    </w:rPr>
  </w:style>
  <w:style w:type="paragraph" w:customStyle="1" w:styleId="Size8">
    <w:name w:val="Size 8"/>
    <w:link w:val="Size8Char"/>
    <w:qFormat/>
    <w:rsid w:val="00B309C5"/>
    <w:pPr>
      <w:spacing w:after="0" w:line="240" w:lineRule="auto"/>
    </w:pPr>
    <w:rPr>
      <w:sz w:val="16"/>
    </w:rPr>
  </w:style>
  <w:style w:type="paragraph" w:customStyle="1" w:styleId="RegularCite">
    <w:name w:val="Regular Cite"/>
    <w:qFormat/>
    <w:rsid w:val="00B309C5"/>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B309C5"/>
    <w:pPr>
      <w:spacing w:before="100" w:beforeAutospacing="1" w:after="100" w:afterAutospacing="1"/>
    </w:pPr>
    <w:rPr>
      <w:rFonts w:ascii="Times New Roman" w:hAnsi="Times New Roman" w:cs="Calibri"/>
      <w:sz w:val="24"/>
    </w:rPr>
  </w:style>
  <w:style w:type="character" w:customStyle="1" w:styleId="Size6Char">
    <w:name w:val="Size 6 Char"/>
    <w:link w:val="Size6"/>
    <w:locked/>
    <w:rsid w:val="00B309C5"/>
    <w:rPr>
      <w:sz w:val="16"/>
    </w:rPr>
  </w:style>
  <w:style w:type="paragraph" w:customStyle="1" w:styleId="Size6">
    <w:name w:val="Size 6"/>
    <w:link w:val="Size6Char"/>
    <w:qFormat/>
    <w:rsid w:val="00B309C5"/>
    <w:pPr>
      <w:spacing w:after="0" w:line="240" w:lineRule="auto"/>
    </w:pPr>
    <w:rPr>
      <w:sz w:val="16"/>
    </w:rPr>
  </w:style>
  <w:style w:type="paragraph" w:customStyle="1" w:styleId="TxBrp7">
    <w:name w:val="TxBr_p7"/>
    <w:basedOn w:val="Normal"/>
    <w:qFormat/>
    <w:rsid w:val="00B309C5"/>
    <w:pPr>
      <w:widowControl w:val="0"/>
      <w:tabs>
        <w:tab w:val="left" w:pos="204"/>
      </w:tabs>
      <w:autoSpaceDE w:val="0"/>
      <w:autoSpaceDN w:val="0"/>
      <w:adjustRightInd w:val="0"/>
      <w:spacing w:line="300" w:lineRule="atLeast"/>
      <w:jc w:val="both"/>
    </w:pPr>
    <w:rPr>
      <w:rFonts w:ascii="Times New Roman" w:hAnsi="Times New Roman" w:cs="Calibri"/>
      <w:sz w:val="24"/>
    </w:rPr>
  </w:style>
  <w:style w:type="paragraph" w:customStyle="1" w:styleId="TxBrp5">
    <w:name w:val="TxBr_p5"/>
    <w:basedOn w:val="Normal"/>
    <w:qFormat/>
    <w:rsid w:val="00B309C5"/>
    <w:pPr>
      <w:widowControl w:val="0"/>
      <w:tabs>
        <w:tab w:val="left" w:pos="255"/>
      </w:tabs>
      <w:autoSpaceDE w:val="0"/>
      <w:autoSpaceDN w:val="0"/>
      <w:adjustRightInd w:val="0"/>
      <w:spacing w:line="300" w:lineRule="atLeast"/>
      <w:ind w:firstLine="255"/>
      <w:jc w:val="both"/>
    </w:pPr>
    <w:rPr>
      <w:rFonts w:ascii="Times New Roman" w:hAnsi="Times New Roman" w:cs="Calibri"/>
      <w:sz w:val="24"/>
    </w:rPr>
  </w:style>
  <w:style w:type="paragraph" w:customStyle="1" w:styleId="TxBrp27">
    <w:name w:val="TxBr_p27"/>
    <w:basedOn w:val="Normal"/>
    <w:qFormat/>
    <w:rsid w:val="00B309C5"/>
    <w:pPr>
      <w:widowControl w:val="0"/>
      <w:tabs>
        <w:tab w:val="left" w:pos="204"/>
      </w:tabs>
      <w:autoSpaceDE w:val="0"/>
      <w:autoSpaceDN w:val="0"/>
      <w:adjustRightInd w:val="0"/>
      <w:spacing w:line="300" w:lineRule="atLeast"/>
    </w:pPr>
    <w:rPr>
      <w:rFonts w:ascii="Times New Roman" w:hAnsi="Times New Roman" w:cs="Calibri"/>
      <w:sz w:val="24"/>
    </w:rPr>
  </w:style>
  <w:style w:type="paragraph" w:customStyle="1" w:styleId="TxBrp25">
    <w:name w:val="TxBr_p25"/>
    <w:basedOn w:val="Normal"/>
    <w:qFormat/>
    <w:rsid w:val="00B309C5"/>
    <w:pPr>
      <w:widowControl w:val="0"/>
      <w:tabs>
        <w:tab w:val="left" w:pos="204"/>
      </w:tabs>
      <w:autoSpaceDE w:val="0"/>
      <w:autoSpaceDN w:val="0"/>
      <w:adjustRightInd w:val="0"/>
      <w:spacing w:line="300" w:lineRule="atLeast"/>
      <w:jc w:val="both"/>
    </w:pPr>
    <w:rPr>
      <w:rFonts w:ascii="Times New Roman" w:hAnsi="Times New Roman" w:cs="Calibri"/>
      <w:sz w:val="24"/>
    </w:rPr>
  </w:style>
  <w:style w:type="paragraph" w:customStyle="1" w:styleId="TxBrp9">
    <w:name w:val="TxBr_p9"/>
    <w:basedOn w:val="Normal"/>
    <w:qFormat/>
    <w:rsid w:val="00B309C5"/>
    <w:pPr>
      <w:widowControl w:val="0"/>
      <w:tabs>
        <w:tab w:val="left" w:pos="2931"/>
      </w:tabs>
      <w:autoSpaceDE w:val="0"/>
      <w:autoSpaceDN w:val="0"/>
      <w:adjustRightInd w:val="0"/>
      <w:spacing w:line="300" w:lineRule="atLeast"/>
      <w:ind w:left="2552"/>
      <w:jc w:val="both"/>
    </w:pPr>
    <w:rPr>
      <w:rFonts w:ascii="Times New Roman" w:hAnsi="Times New Roman" w:cs="Calibri"/>
      <w:sz w:val="24"/>
    </w:rPr>
  </w:style>
  <w:style w:type="paragraph" w:customStyle="1" w:styleId="published">
    <w:name w:val="published"/>
    <w:basedOn w:val="Normal"/>
    <w:qFormat/>
    <w:rsid w:val="00B309C5"/>
    <w:pPr>
      <w:spacing w:before="100" w:beforeAutospacing="1" w:after="100" w:afterAutospacing="1"/>
    </w:pPr>
    <w:rPr>
      <w:rFonts w:ascii="Times New Roman" w:hAnsi="Times New Roman" w:cs="Calibri"/>
      <w:sz w:val="24"/>
    </w:rPr>
  </w:style>
  <w:style w:type="paragraph" w:customStyle="1" w:styleId="updated">
    <w:name w:val="updated"/>
    <w:basedOn w:val="Normal"/>
    <w:qFormat/>
    <w:rsid w:val="00B309C5"/>
    <w:pPr>
      <w:spacing w:before="100" w:beforeAutospacing="1" w:after="100" w:afterAutospacing="1"/>
    </w:pPr>
    <w:rPr>
      <w:rFonts w:ascii="Times New Roman" w:hAnsi="Times New Roman" w:cs="Calibri"/>
      <w:sz w:val="24"/>
    </w:rPr>
  </w:style>
  <w:style w:type="paragraph" w:customStyle="1" w:styleId="storytimestamp">
    <w:name w:val="storytimestamp"/>
    <w:basedOn w:val="Normal"/>
    <w:qFormat/>
    <w:rsid w:val="00B309C5"/>
    <w:pPr>
      <w:spacing w:before="100" w:beforeAutospacing="1" w:after="100" w:afterAutospacing="1"/>
    </w:pPr>
    <w:rPr>
      <w:rFonts w:ascii="Times New Roman" w:hAnsi="Times New Roman" w:cs="Calibri"/>
      <w:sz w:val="24"/>
    </w:rPr>
  </w:style>
  <w:style w:type="paragraph" w:customStyle="1" w:styleId="OmniPage3">
    <w:name w:val="OmniPage #3"/>
    <w:basedOn w:val="Normal"/>
    <w:qFormat/>
    <w:rsid w:val="00B309C5"/>
    <w:rPr>
      <w:rFonts w:ascii="Times New Roman" w:hAnsi="Times New Roman" w:cs="Calibri"/>
      <w:color w:val="000000"/>
      <w:szCs w:val="20"/>
    </w:rPr>
  </w:style>
  <w:style w:type="paragraph" w:customStyle="1" w:styleId="OmniPage4">
    <w:name w:val="OmniPage #4"/>
    <w:basedOn w:val="Normal"/>
    <w:qFormat/>
    <w:rsid w:val="00B309C5"/>
    <w:rPr>
      <w:rFonts w:ascii="Times New Roman" w:hAnsi="Times New Roman" w:cs="Calibri"/>
      <w:color w:val="000000"/>
      <w:szCs w:val="20"/>
    </w:rPr>
  </w:style>
  <w:style w:type="paragraph" w:customStyle="1" w:styleId="OmniPage16">
    <w:name w:val="OmniPage #16"/>
    <w:basedOn w:val="Normal"/>
    <w:qFormat/>
    <w:rsid w:val="00B309C5"/>
    <w:rPr>
      <w:rFonts w:ascii="Times New Roman" w:hAnsi="Times New Roman" w:cs="Calibri"/>
      <w:color w:val="000000"/>
      <w:szCs w:val="20"/>
    </w:rPr>
  </w:style>
  <w:style w:type="paragraph" w:customStyle="1" w:styleId="OmniPage23">
    <w:name w:val="OmniPage #23"/>
    <w:basedOn w:val="Normal"/>
    <w:qFormat/>
    <w:rsid w:val="00B309C5"/>
    <w:rPr>
      <w:rFonts w:ascii="Times New Roman" w:hAnsi="Times New Roman" w:cs="Calibri"/>
      <w:color w:val="000000"/>
      <w:szCs w:val="20"/>
    </w:rPr>
  </w:style>
  <w:style w:type="paragraph" w:customStyle="1" w:styleId="OmniPage24">
    <w:name w:val="OmniPage #24"/>
    <w:basedOn w:val="Normal"/>
    <w:qFormat/>
    <w:rsid w:val="00B309C5"/>
    <w:rPr>
      <w:rFonts w:ascii="Times New Roman" w:hAnsi="Times New Roman" w:cs="Calibri"/>
      <w:color w:val="000000"/>
      <w:szCs w:val="20"/>
    </w:rPr>
  </w:style>
  <w:style w:type="paragraph" w:customStyle="1" w:styleId="OmniPage27">
    <w:name w:val="OmniPage #27"/>
    <w:basedOn w:val="Normal"/>
    <w:qFormat/>
    <w:rsid w:val="00B309C5"/>
    <w:rPr>
      <w:rFonts w:ascii="Times New Roman" w:hAnsi="Times New Roman" w:cs="Calibri"/>
      <w:color w:val="000000"/>
      <w:szCs w:val="20"/>
    </w:rPr>
  </w:style>
  <w:style w:type="paragraph" w:customStyle="1" w:styleId="OmniPage28">
    <w:name w:val="OmniPage #28"/>
    <w:basedOn w:val="Normal"/>
    <w:qFormat/>
    <w:rsid w:val="00B309C5"/>
    <w:rPr>
      <w:rFonts w:ascii="Times New Roman" w:hAnsi="Times New Roman" w:cs="Calibri"/>
      <w:color w:val="000000"/>
      <w:szCs w:val="20"/>
    </w:rPr>
  </w:style>
  <w:style w:type="paragraph" w:customStyle="1" w:styleId="OmniPage29">
    <w:name w:val="OmniPage #29"/>
    <w:basedOn w:val="Normal"/>
    <w:qFormat/>
    <w:rsid w:val="00B309C5"/>
    <w:rPr>
      <w:rFonts w:ascii="Times New Roman" w:hAnsi="Times New Roman" w:cs="Calibri"/>
      <w:color w:val="000000"/>
      <w:szCs w:val="20"/>
    </w:rPr>
  </w:style>
  <w:style w:type="paragraph" w:customStyle="1" w:styleId="OmniPage30">
    <w:name w:val="OmniPage #30"/>
    <w:basedOn w:val="Normal"/>
    <w:qFormat/>
    <w:rsid w:val="00B309C5"/>
    <w:rPr>
      <w:rFonts w:ascii="Times New Roman" w:hAnsi="Times New Roman" w:cs="Calibri"/>
      <w:color w:val="000000"/>
      <w:szCs w:val="20"/>
    </w:rPr>
  </w:style>
  <w:style w:type="paragraph" w:customStyle="1" w:styleId="OmniPage31">
    <w:name w:val="OmniPage #31"/>
    <w:basedOn w:val="Normal"/>
    <w:qFormat/>
    <w:rsid w:val="00B309C5"/>
    <w:rPr>
      <w:rFonts w:ascii="Times New Roman" w:hAnsi="Times New Roman" w:cs="Calibri"/>
      <w:color w:val="000000"/>
      <w:szCs w:val="20"/>
    </w:rPr>
  </w:style>
  <w:style w:type="paragraph" w:customStyle="1" w:styleId="OmniPage32">
    <w:name w:val="OmniPage #32"/>
    <w:basedOn w:val="Normal"/>
    <w:qFormat/>
    <w:rsid w:val="00B309C5"/>
    <w:rPr>
      <w:rFonts w:ascii="Times New Roman" w:hAnsi="Times New Roman" w:cs="Calibri"/>
      <w:color w:val="000000"/>
      <w:szCs w:val="20"/>
    </w:rPr>
  </w:style>
  <w:style w:type="paragraph" w:customStyle="1" w:styleId="OmniPage33">
    <w:name w:val="OmniPage #33"/>
    <w:basedOn w:val="Normal"/>
    <w:qFormat/>
    <w:rsid w:val="00B309C5"/>
    <w:rPr>
      <w:rFonts w:ascii="Times New Roman" w:hAnsi="Times New Roman" w:cs="Calibri"/>
      <w:color w:val="000000"/>
      <w:szCs w:val="20"/>
    </w:rPr>
  </w:style>
  <w:style w:type="paragraph" w:customStyle="1" w:styleId="OmniPage34">
    <w:name w:val="OmniPage #34"/>
    <w:basedOn w:val="Normal"/>
    <w:qFormat/>
    <w:rsid w:val="00B309C5"/>
    <w:rPr>
      <w:rFonts w:ascii="Times New Roman" w:hAnsi="Times New Roman" w:cs="Calibri"/>
      <w:color w:val="000000"/>
      <w:szCs w:val="20"/>
    </w:rPr>
  </w:style>
  <w:style w:type="paragraph" w:customStyle="1" w:styleId="OmniPage35">
    <w:name w:val="OmniPage #35"/>
    <w:basedOn w:val="Normal"/>
    <w:qFormat/>
    <w:rsid w:val="00B309C5"/>
    <w:rPr>
      <w:rFonts w:ascii="Times New Roman" w:hAnsi="Times New Roman" w:cs="Calibri"/>
      <w:color w:val="000000"/>
      <w:szCs w:val="20"/>
    </w:rPr>
  </w:style>
  <w:style w:type="paragraph" w:customStyle="1" w:styleId="OmniPage36">
    <w:name w:val="OmniPage #36"/>
    <w:basedOn w:val="Normal"/>
    <w:qFormat/>
    <w:rsid w:val="00B309C5"/>
    <w:rPr>
      <w:rFonts w:ascii="Times New Roman" w:hAnsi="Times New Roman" w:cs="Calibri"/>
      <w:color w:val="000000"/>
      <w:szCs w:val="20"/>
    </w:rPr>
  </w:style>
  <w:style w:type="paragraph" w:customStyle="1" w:styleId="OmniPage37">
    <w:name w:val="OmniPage #37"/>
    <w:basedOn w:val="Normal"/>
    <w:qFormat/>
    <w:rsid w:val="00B309C5"/>
    <w:rPr>
      <w:rFonts w:ascii="Times New Roman" w:hAnsi="Times New Roman" w:cs="Calibri"/>
      <w:color w:val="000000"/>
      <w:szCs w:val="20"/>
    </w:rPr>
  </w:style>
  <w:style w:type="paragraph" w:customStyle="1" w:styleId="OmniPage38">
    <w:name w:val="OmniPage #38"/>
    <w:basedOn w:val="Normal"/>
    <w:qFormat/>
    <w:rsid w:val="00B309C5"/>
    <w:rPr>
      <w:rFonts w:ascii="Times New Roman" w:hAnsi="Times New Roman" w:cs="Calibri"/>
      <w:color w:val="000000"/>
      <w:szCs w:val="20"/>
    </w:rPr>
  </w:style>
  <w:style w:type="paragraph" w:customStyle="1" w:styleId="OmniPage39">
    <w:name w:val="OmniPage #39"/>
    <w:basedOn w:val="Normal"/>
    <w:qFormat/>
    <w:rsid w:val="00B309C5"/>
    <w:rPr>
      <w:rFonts w:ascii="Times New Roman" w:hAnsi="Times New Roman" w:cs="Calibri"/>
      <w:color w:val="000000"/>
      <w:szCs w:val="20"/>
    </w:rPr>
  </w:style>
  <w:style w:type="paragraph" w:customStyle="1" w:styleId="OmniPage40">
    <w:name w:val="OmniPage #40"/>
    <w:basedOn w:val="Normal"/>
    <w:qFormat/>
    <w:rsid w:val="00B309C5"/>
    <w:rPr>
      <w:rFonts w:ascii="Times New Roman" w:hAnsi="Times New Roman" w:cs="Calibri"/>
      <w:color w:val="000000"/>
      <w:szCs w:val="20"/>
    </w:rPr>
  </w:style>
  <w:style w:type="paragraph" w:customStyle="1" w:styleId="OmniPage41">
    <w:name w:val="OmniPage #41"/>
    <w:basedOn w:val="Normal"/>
    <w:qFormat/>
    <w:rsid w:val="00B309C5"/>
    <w:rPr>
      <w:rFonts w:ascii="Times New Roman" w:hAnsi="Times New Roman" w:cs="Calibri"/>
      <w:color w:val="000000"/>
      <w:szCs w:val="20"/>
    </w:rPr>
  </w:style>
  <w:style w:type="paragraph" w:customStyle="1" w:styleId="OmniPage42">
    <w:name w:val="OmniPage #42"/>
    <w:basedOn w:val="Normal"/>
    <w:qFormat/>
    <w:rsid w:val="00B309C5"/>
    <w:rPr>
      <w:rFonts w:ascii="Times New Roman" w:hAnsi="Times New Roman" w:cs="Calibri"/>
      <w:color w:val="000000"/>
      <w:szCs w:val="20"/>
    </w:rPr>
  </w:style>
  <w:style w:type="paragraph" w:customStyle="1" w:styleId="OmniPage43">
    <w:name w:val="OmniPage #43"/>
    <w:basedOn w:val="Normal"/>
    <w:qFormat/>
    <w:rsid w:val="00B309C5"/>
    <w:rPr>
      <w:rFonts w:ascii="Times New Roman" w:hAnsi="Times New Roman" w:cs="Calibri"/>
      <w:color w:val="000000"/>
      <w:szCs w:val="20"/>
    </w:rPr>
  </w:style>
  <w:style w:type="paragraph" w:customStyle="1" w:styleId="OmniPage44">
    <w:name w:val="OmniPage #44"/>
    <w:basedOn w:val="Normal"/>
    <w:qFormat/>
    <w:rsid w:val="00B309C5"/>
    <w:rPr>
      <w:rFonts w:ascii="Times New Roman" w:hAnsi="Times New Roman" w:cs="Calibri"/>
      <w:color w:val="000000"/>
      <w:szCs w:val="20"/>
    </w:rPr>
  </w:style>
  <w:style w:type="paragraph" w:customStyle="1" w:styleId="OmniPage45">
    <w:name w:val="OmniPage #45"/>
    <w:basedOn w:val="Normal"/>
    <w:qFormat/>
    <w:rsid w:val="00B309C5"/>
    <w:rPr>
      <w:rFonts w:ascii="Times New Roman" w:hAnsi="Times New Roman" w:cs="Calibri"/>
      <w:color w:val="000000"/>
      <w:szCs w:val="20"/>
    </w:rPr>
  </w:style>
  <w:style w:type="paragraph" w:customStyle="1" w:styleId="OmniPage46">
    <w:name w:val="OmniPage #46"/>
    <w:basedOn w:val="Normal"/>
    <w:qFormat/>
    <w:rsid w:val="00B309C5"/>
    <w:rPr>
      <w:rFonts w:ascii="Times New Roman" w:hAnsi="Times New Roman" w:cs="Calibri"/>
      <w:color w:val="000000"/>
      <w:szCs w:val="20"/>
    </w:rPr>
  </w:style>
  <w:style w:type="paragraph" w:customStyle="1" w:styleId="OmniPage47">
    <w:name w:val="OmniPage #47"/>
    <w:basedOn w:val="Normal"/>
    <w:qFormat/>
    <w:rsid w:val="00B309C5"/>
    <w:rPr>
      <w:rFonts w:ascii="Times New Roman" w:hAnsi="Times New Roman" w:cs="Calibri"/>
      <w:color w:val="000000"/>
      <w:szCs w:val="20"/>
    </w:rPr>
  </w:style>
  <w:style w:type="paragraph" w:customStyle="1" w:styleId="OmniPage48">
    <w:name w:val="OmniPage #48"/>
    <w:basedOn w:val="Normal"/>
    <w:qFormat/>
    <w:rsid w:val="00B309C5"/>
    <w:rPr>
      <w:rFonts w:ascii="Times New Roman" w:hAnsi="Times New Roman" w:cs="Calibri"/>
      <w:color w:val="000000"/>
      <w:szCs w:val="20"/>
    </w:rPr>
  </w:style>
  <w:style w:type="paragraph" w:customStyle="1" w:styleId="OmniPage49">
    <w:name w:val="OmniPage #49"/>
    <w:basedOn w:val="Normal"/>
    <w:qFormat/>
    <w:rsid w:val="00B309C5"/>
    <w:rPr>
      <w:rFonts w:ascii="Times New Roman" w:hAnsi="Times New Roman" w:cs="Calibri"/>
      <w:color w:val="000000"/>
      <w:szCs w:val="20"/>
    </w:rPr>
  </w:style>
  <w:style w:type="paragraph" w:customStyle="1" w:styleId="OmniPage50">
    <w:name w:val="OmniPage #50"/>
    <w:basedOn w:val="Normal"/>
    <w:qFormat/>
    <w:rsid w:val="00B309C5"/>
    <w:rPr>
      <w:rFonts w:ascii="Times New Roman" w:hAnsi="Times New Roman" w:cs="Calibri"/>
      <w:color w:val="000000"/>
      <w:szCs w:val="20"/>
    </w:rPr>
  </w:style>
  <w:style w:type="paragraph" w:customStyle="1" w:styleId="OmniPage51">
    <w:name w:val="OmniPage #51"/>
    <w:basedOn w:val="Normal"/>
    <w:qFormat/>
    <w:rsid w:val="00B309C5"/>
    <w:rPr>
      <w:rFonts w:ascii="Times New Roman" w:hAnsi="Times New Roman" w:cs="Calibri"/>
      <w:color w:val="000000"/>
      <w:szCs w:val="20"/>
    </w:rPr>
  </w:style>
  <w:style w:type="paragraph" w:customStyle="1" w:styleId="OmniPage52">
    <w:name w:val="OmniPage #52"/>
    <w:basedOn w:val="Normal"/>
    <w:qFormat/>
    <w:rsid w:val="00B309C5"/>
    <w:rPr>
      <w:rFonts w:ascii="Times New Roman" w:hAnsi="Times New Roman" w:cs="Calibri"/>
      <w:color w:val="000000"/>
      <w:szCs w:val="20"/>
    </w:rPr>
  </w:style>
  <w:style w:type="paragraph" w:customStyle="1" w:styleId="OmniPage53">
    <w:name w:val="OmniPage #53"/>
    <w:basedOn w:val="Normal"/>
    <w:qFormat/>
    <w:rsid w:val="00B309C5"/>
    <w:rPr>
      <w:rFonts w:ascii="Times New Roman" w:hAnsi="Times New Roman" w:cs="Calibri"/>
      <w:color w:val="000000"/>
      <w:szCs w:val="20"/>
    </w:rPr>
  </w:style>
  <w:style w:type="paragraph" w:customStyle="1" w:styleId="OmniPage54">
    <w:name w:val="OmniPage #54"/>
    <w:basedOn w:val="Normal"/>
    <w:qFormat/>
    <w:rsid w:val="00B309C5"/>
    <w:rPr>
      <w:rFonts w:ascii="Times New Roman" w:hAnsi="Times New Roman" w:cs="Calibri"/>
      <w:color w:val="000000"/>
      <w:szCs w:val="20"/>
    </w:rPr>
  </w:style>
  <w:style w:type="paragraph" w:customStyle="1" w:styleId="OmniPage55">
    <w:name w:val="OmniPage #55"/>
    <w:basedOn w:val="Normal"/>
    <w:qFormat/>
    <w:rsid w:val="00B309C5"/>
    <w:rPr>
      <w:rFonts w:ascii="Times New Roman" w:hAnsi="Times New Roman" w:cs="Calibri"/>
      <w:color w:val="000000"/>
      <w:szCs w:val="20"/>
    </w:rPr>
  </w:style>
  <w:style w:type="paragraph" w:customStyle="1" w:styleId="OmniPage56">
    <w:name w:val="OmniPage #56"/>
    <w:basedOn w:val="Normal"/>
    <w:qFormat/>
    <w:rsid w:val="00B309C5"/>
    <w:rPr>
      <w:rFonts w:ascii="Times New Roman" w:hAnsi="Times New Roman" w:cs="Calibri"/>
      <w:color w:val="000000"/>
      <w:szCs w:val="20"/>
    </w:rPr>
  </w:style>
  <w:style w:type="paragraph" w:customStyle="1" w:styleId="OmniPage57">
    <w:name w:val="OmniPage #57"/>
    <w:basedOn w:val="Normal"/>
    <w:qFormat/>
    <w:rsid w:val="00B309C5"/>
    <w:rPr>
      <w:rFonts w:ascii="Times New Roman" w:hAnsi="Times New Roman" w:cs="Calibri"/>
      <w:color w:val="000000"/>
      <w:szCs w:val="20"/>
    </w:rPr>
  </w:style>
  <w:style w:type="paragraph" w:customStyle="1" w:styleId="OmniPage58">
    <w:name w:val="OmniPage #58"/>
    <w:basedOn w:val="Normal"/>
    <w:qFormat/>
    <w:rsid w:val="00B309C5"/>
    <w:rPr>
      <w:rFonts w:ascii="Times New Roman" w:hAnsi="Times New Roman" w:cs="Calibri"/>
      <w:color w:val="000000"/>
      <w:szCs w:val="20"/>
    </w:rPr>
  </w:style>
  <w:style w:type="paragraph" w:customStyle="1" w:styleId="OmniPage59">
    <w:name w:val="OmniPage #59"/>
    <w:basedOn w:val="Normal"/>
    <w:qFormat/>
    <w:rsid w:val="00B309C5"/>
    <w:rPr>
      <w:rFonts w:ascii="Times New Roman" w:hAnsi="Times New Roman" w:cs="Calibri"/>
      <w:color w:val="000000"/>
      <w:szCs w:val="20"/>
    </w:rPr>
  </w:style>
  <w:style w:type="paragraph" w:customStyle="1" w:styleId="OmniPage60">
    <w:name w:val="OmniPage #60"/>
    <w:basedOn w:val="Normal"/>
    <w:qFormat/>
    <w:rsid w:val="00B309C5"/>
    <w:rPr>
      <w:rFonts w:ascii="Times New Roman" w:hAnsi="Times New Roman" w:cs="Calibri"/>
      <w:color w:val="000000"/>
      <w:szCs w:val="20"/>
    </w:rPr>
  </w:style>
  <w:style w:type="paragraph" w:customStyle="1" w:styleId="OmniPage61">
    <w:name w:val="OmniPage #61"/>
    <w:basedOn w:val="Normal"/>
    <w:qFormat/>
    <w:rsid w:val="00B309C5"/>
    <w:rPr>
      <w:rFonts w:ascii="Times New Roman" w:hAnsi="Times New Roman" w:cs="Calibri"/>
      <w:color w:val="000000"/>
      <w:szCs w:val="20"/>
    </w:rPr>
  </w:style>
  <w:style w:type="paragraph" w:customStyle="1" w:styleId="OmniPage62">
    <w:name w:val="OmniPage #62"/>
    <w:basedOn w:val="Normal"/>
    <w:qFormat/>
    <w:rsid w:val="00B309C5"/>
    <w:rPr>
      <w:rFonts w:ascii="Times New Roman" w:hAnsi="Times New Roman" w:cs="Calibri"/>
      <w:color w:val="000000"/>
      <w:szCs w:val="20"/>
    </w:rPr>
  </w:style>
  <w:style w:type="paragraph" w:customStyle="1" w:styleId="OmniPage63">
    <w:name w:val="OmniPage #63"/>
    <w:basedOn w:val="Normal"/>
    <w:qFormat/>
    <w:rsid w:val="00B309C5"/>
    <w:rPr>
      <w:rFonts w:ascii="Times New Roman" w:hAnsi="Times New Roman" w:cs="Calibri"/>
      <w:color w:val="000000"/>
      <w:szCs w:val="20"/>
    </w:rPr>
  </w:style>
  <w:style w:type="paragraph" w:customStyle="1" w:styleId="OmniPage64">
    <w:name w:val="OmniPage #64"/>
    <w:basedOn w:val="Normal"/>
    <w:qFormat/>
    <w:rsid w:val="00B309C5"/>
    <w:rPr>
      <w:rFonts w:ascii="Times New Roman" w:hAnsi="Times New Roman" w:cs="Calibri"/>
      <w:color w:val="000000"/>
      <w:szCs w:val="20"/>
    </w:rPr>
  </w:style>
  <w:style w:type="paragraph" w:customStyle="1" w:styleId="OmniPage65">
    <w:name w:val="OmniPage #65"/>
    <w:basedOn w:val="Normal"/>
    <w:qFormat/>
    <w:rsid w:val="00B309C5"/>
    <w:rPr>
      <w:rFonts w:ascii="Times New Roman" w:hAnsi="Times New Roman" w:cs="Calibri"/>
      <w:color w:val="000000"/>
      <w:szCs w:val="20"/>
    </w:rPr>
  </w:style>
  <w:style w:type="paragraph" w:customStyle="1" w:styleId="OmniPage66">
    <w:name w:val="OmniPage #66"/>
    <w:basedOn w:val="Normal"/>
    <w:qFormat/>
    <w:rsid w:val="00B309C5"/>
    <w:rPr>
      <w:rFonts w:ascii="Times New Roman" w:hAnsi="Times New Roman" w:cs="Calibri"/>
      <w:color w:val="000000"/>
      <w:szCs w:val="20"/>
    </w:rPr>
  </w:style>
  <w:style w:type="paragraph" w:customStyle="1" w:styleId="OmniPage67">
    <w:name w:val="OmniPage #67"/>
    <w:basedOn w:val="Normal"/>
    <w:qFormat/>
    <w:rsid w:val="00B309C5"/>
    <w:rPr>
      <w:rFonts w:ascii="Times New Roman" w:hAnsi="Times New Roman" w:cs="Calibri"/>
      <w:color w:val="000000"/>
      <w:szCs w:val="20"/>
    </w:rPr>
  </w:style>
  <w:style w:type="paragraph" w:customStyle="1" w:styleId="OmniPage68">
    <w:name w:val="OmniPage #68"/>
    <w:basedOn w:val="Normal"/>
    <w:qFormat/>
    <w:rsid w:val="00B309C5"/>
    <w:rPr>
      <w:rFonts w:ascii="Times New Roman" w:hAnsi="Times New Roman" w:cs="Calibri"/>
      <w:color w:val="000000"/>
      <w:szCs w:val="20"/>
    </w:rPr>
  </w:style>
  <w:style w:type="paragraph" w:customStyle="1" w:styleId="OmniPage69">
    <w:name w:val="OmniPage #69"/>
    <w:basedOn w:val="Normal"/>
    <w:qFormat/>
    <w:rsid w:val="00B309C5"/>
    <w:rPr>
      <w:rFonts w:ascii="Times New Roman" w:hAnsi="Times New Roman" w:cs="Calibri"/>
      <w:color w:val="000000"/>
      <w:szCs w:val="20"/>
    </w:rPr>
  </w:style>
  <w:style w:type="paragraph" w:customStyle="1" w:styleId="OmniPage70">
    <w:name w:val="OmniPage #70"/>
    <w:basedOn w:val="Normal"/>
    <w:qFormat/>
    <w:rsid w:val="00B309C5"/>
    <w:rPr>
      <w:rFonts w:ascii="Times New Roman" w:hAnsi="Times New Roman" w:cs="Calibri"/>
      <w:color w:val="000000"/>
      <w:szCs w:val="20"/>
    </w:rPr>
  </w:style>
  <w:style w:type="paragraph" w:customStyle="1" w:styleId="OmniPage71">
    <w:name w:val="OmniPage #71"/>
    <w:basedOn w:val="Normal"/>
    <w:qFormat/>
    <w:rsid w:val="00B309C5"/>
    <w:rPr>
      <w:rFonts w:ascii="Times New Roman" w:hAnsi="Times New Roman" w:cs="Calibri"/>
      <w:color w:val="000000"/>
      <w:szCs w:val="20"/>
    </w:rPr>
  </w:style>
  <w:style w:type="character" w:customStyle="1" w:styleId="infoChar">
    <w:name w:val="info Char"/>
    <w:link w:val="info"/>
    <w:locked/>
    <w:rsid w:val="00B309C5"/>
    <w:rPr>
      <w:sz w:val="16"/>
    </w:rPr>
  </w:style>
  <w:style w:type="paragraph" w:customStyle="1" w:styleId="info">
    <w:name w:val="info"/>
    <w:basedOn w:val="Normal"/>
    <w:next w:val="Normal"/>
    <w:link w:val="infoChar"/>
    <w:qFormat/>
    <w:rsid w:val="00B309C5"/>
    <w:rPr>
      <w:rFonts w:asciiTheme="minorHAnsi" w:hAnsiTheme="minorHAnsi"/>
    </w:rPr>
  </w:style>
  <w:style w:type="character" w:customStyle="1" w:styleId="Heading4CiteChar">
    <w:name w:val="Heading 4 Cite Char"/>
    <w:link w:val="Heading4Cite"/>
    <w:locked/>
    <w:rsid w:val="00B309C5"/>
    <w:rPr>
      <w:szCs w:val="24"/>
    </w:rPr>
  </w:style>
  <w:style w:type="paragraph" w:customStyle="1" w:styleId="Heading4Cite">
    <w:name w:val="Heading 4 Cite"/>
    <w:basedOn w:val="Normal"/>
    <w:link w:val="Heading4CiteChar"/>
    <w:autoRedefine/>
    <w:qFormat/>
    <w:rsid w:val="00B309C5"/>
    <w:rPr>
      <w:rFonts w:asciiTheme="minorHAnsi" w:hAnsiTheme="minorHAnsi"/>
      <w:szCs w:val="24"/>
    </w:rPr>
  </w:style>
  <w:style w:type="character" w:customStyle="1" w:styleId="Heading5SizeDownChar">
    <w:name w:val="Heading 5 Size Down Char"/>
    <w:link w:val="Heading5SizeDown"/>
    <w:locked/>
    <w:rsid w:val="00B309C5"/>
    <w:rPr>
      <w:szCs w:val="16"/>
    </w:rPr>
  </w:style>
  <w:style w:type="paragraph" w:customStyle="1" w:styleId="Heading5SizeDown">
    <w:name w:val="Heading 5 Size Down"/>
    <w:basedOn w:val="Normal"/>
    <w:link w:val="Heading5SizeDownChar"/>
    <w:autoRedefine/>
    <w:qFormat/>
    <w:rsid w:val="00B309C5"/>
    <w:pPr>
      <w:tabs>
        <w:tab w:val="left" w:pos="1440"/>
      </w:tabs>
    </w:pPr>
    <w:rPr>
      <w:rFonts w:asciiTheme="minorHAnsi" w:hAnsiTheme="minorHAnsi"/>
      <w:szCs w:val="16"/>
    </w:rPr>
  </w:style>
  <w:style w:type="character" w:customStyle="1" w:styleId="TagCiteChar4">
    <w:name w:val="Tag Cite Char"/>
    <w:link w:val="TagCite4"/>
    <w:locked/>
    <w:rsid w:val="00B309C5"/>
    <w:rPr>
      <w:rFonts w:ascii="Arial Narrow" w:eastAsia="SimSun" w:hAnsi="Arial Narrow"/>
      <w:b/>
      <w:sz w:val="24"/>
      <w:szCs w:val="24"/>
      <w:lang w:eastAsia="zh-CN"/>
    </w:rPr>
  </w:style>
  <w:style w:type="paragraph" w:customStyle="1" w:styleId="TagCite4">
    <w:name w:val="Tag Cite"/>
    <w:basedOn w:val="PageHeader"/>
    <w:link w:val="TagCiteChar4"/>
    <w:qFormat/>
    <w:rsid w:val="00B309C5"/>
    <w:pPr>
      <w:widowControl/>
      <w:tabs>
        <w:tab w:val="clear" w:pos="10080"/>
      </w:tabs>
      <w:suppressAutoHyphens w:val="0"/>
      <w:jc w:val="left"/>
    </w:pPr>
    <w:rPr>
      <w:rFonts w:ascii="Arial Narrow" w:eastAsia="SimSun" w:hAnsi="Arial Narrow"/>
      <w:szCs w:val="24"/>
      <w:lang w:eastAsia="zh-CN"/>
    </w:rPr>
  </w:style>
  <w:style w:type="paragraph" w:customStyle="1" w:styleId="Tiny-WFU">
    <w:name w:val="Tiny-WFU"/>
    <w:basedOn w:val="Normal"/>
    <w:qFormat/>
    <w:rsid w:val="00B309C5"/>
    <w:rPr>
      <w:rFonts w:ascii="Cambria" w:eastAsia="Malgun Gothic" w:hAnsi="Cambria" w:cs="Calibri"/>
      <w:sz w:val="12"/>
      <w:lang w:eastAsia="ko-KR"/>
    </w:rPr>
  </w:style>
  <w:style w:type="paragraph" w:customStyle="1" w:styleId="departments">
    <w:name w:val="departments"/>
    <w:basedOn w:val="Normal"/>
    <w:qFormat/>
    <w:rsid w:val="00B309C5"/>
    <w:pPr>
      <w:spacing w:before="100" w:beforeAutospacing="1" w:after="100" w:afterAutospacing="1"/>
    </w:pPr>
    <w:rPr>
      <w:rFonts w:ascii="Times New Roman" w:hAnsi="Times New Roman" w:cs="Calibri"/>
      <w:sz w:val="24"/>
    </w:rPr>
  </w:style>
  <w:style w:type="paragraph" w:customStyle="1" w:styleId="seeall">
    <w:name w:val="seeall"/>
    <w:basedOn w:val="Normal"/>
    <w:qFormat/>
    <w:rsid w:val="00B309C5"/>
    <w:pPr>
      <w:spacing w:before="100" w:beforeAutospacing="1" w:after="100" w:afterAutospacing="1"/>
    </w:pPr>
    <w:rPr>
      <w:rFonts w:ascii="Times New Roman" w:hAnsi="Times New Roman"/>
      <w:sz w:val="24"/>
    </w:rPr>
  </w:style>
  <w:style w:type="paragraph" w:customStyle="1" w:styleId="image-caption">
    <w:name w:val="image-caption"/>
    <w:basedOn w:val="Normal"/>
    <w:qFormat/>
    <w:rsid w:val="00B309C5"/>
    <w:pPr>
      <w:spacing w:before="100" w:beforeAutospacing="1" w:after="100" w:afterAutospacing="1"/>
    </w:pPr>
    <w:rPr>
      <w:rFonts w:ascii="Times New Roman" w:hAnsi="Times New Roman"/>
      <w:sz w:val="24"/>
    </w:rPr>
  </w:style>
  <w:style w:type="paragraph" w:customStyle="1" w:styleId="gascontcredit">
    <w:name w:val="gas_cont_credit"/>
    <w:basedOn w:val="Normal"/>
    <w:qFormat/>
    <w:rsid w:val="00B309C5"/>
    <w:pPr>
      <w:spacing w:before="100" w:beforeAutospacing="1" w:after="100" w:afterAutospacing="1"/>
    </w:pPr>
    <w:rPr>
      <w:rFonts w:ascii="Times New Roman" w:hAnsi="Times New Roman"/>
      <w:sz w:val="24"/>
    </w:rPr>
  </w:style>
  <w:style w:type="paragraph" w:customStyle="1" w:styleId="Block1">
    <w:name w:val="Block1"/>
    <w:basedOn w:val="Normal"/>
    <w:next w:val="Normal"/>
    <w:uiPriority w:val="3"/>
    <w:qFormat/>
    <w:rsid w:val="00B309C5"/>
    <w:pPr>
      <w:keepNext/>
      <w:keepLines/>
      <w:pageBreakBefore/>
      <w:spacing w:before="200"/>
      <w:jc w:val="center"/>
      <w:outlineLvl w:val="2"/>
    </w:pPr>
    <w:rPr>
      <w:b/>
      <w:bCs/>
      <w:sz w:val="32"/>
      <w:u w:val="single"/>
    </w:rPr>
  </w:style>
  <w:style w:type="paragraph" w:customStyle="1" w:styleId="NormalTag1">
    <w:name w:val="Normal Tag1"/>
    <w:basedOn w:val="Normal"/>
    <w:next w:val="Normal"/>
    <w:uiPriority w:val="4"/>
    <w:qFormat/>
    <w:rsid w:val="00B309C5"/>
    <w:pPr>
      <w:keepNext/>
      <w:keepLines/>
      <w:spacing w:before="200"/>
      <w:outlineLvl w:val="3"/>
    </w:pPr>
    <w:rPr>
      <w:b/>
      <w:bCs/>
      <w:iCs/>
      <w:sz w:val="26"/>
    </w:rPr>
  </w:style>
  <w:style w:type="character" w:customStyle="1" w:styleId="LetteredChar">
    <w:name w:val="Lettered Char"/>
    <w:link w:val="Lettered"/>
    <w:locked/>
    <w:rsid w:val="00B309C5"/>
    <w:rPr>
      <w:rFonts w:ascii="Calibri" w:eastAsia="Calibri" w:hAnsi="Calibri" w:cs="Calibri"/>
      <w:b/>
      <w:sz w:val="26"/>
    </w:rPr>
  </w:style>
  <w:style w:type="paragraph" w:customStyle="1" w:styleId="Lettered">
    <w:name w:val="Lettered"/>
    <w:basedOn w:val="Normal"/>
    <w:link w:val="LetteredChar"/>
    <w:qFormat/>
    <w:rsid w:val="00B309C5"/>
    <w:pPr>
      <w:numPr>
        <w:numId w:val="13"/>
      </w:numPr>
      <w:ind w:left="360"/>
      <w:outlineLvl w:val="3"/>
    </w:pPr>
    <w:rPr>
      <w:rFonts w:eastAsia="Calibri" w:cs="Calibri"/>
      <w:b/>
      <w:sz w:val="26"/>
    </w:rPr>
  </w:style>
  <w:style w:type="character" w:customStyle="1" w:styleId="NumberedChar">
    <w:name w:val="Numbered Char"/>
    <w:link w:val="Numbered"/>
    <w:locked/>
    <w:rsid w:val="00B309C5"/>
    <w:rPr>
      <w:rFonts w:ascii="Calibri" w:eastAsia="Calibri" w:hAnsi="Calibri" w:cs="Calibri"/>
      <w:b/>
      <w:sz w:val="26"/>
    </w:rPr>
  </w:style>
  <w:style w:type="paragraph" w:customStyle="1" w:styleId="Numbered">
    <w:name w:val="Numbered"/>
    <w:basedOn w:val="Normal"/>
    <w:link w:val="NumberedChar"/>
    <w:qFormat/>
    <w:rsid w:val="00B309C5"/>
    <w:pPr>
      <w:numPr>
        <w:numId w:val="12"/>
      </w:numPr>
      <w:outlineLvl w:val="3"/>
    </w:pPr>
    <w:rPr>
      <w:rFonts w:eastAsia="Calibri" w:cs="Calibri"/>
      <w:b/>
      <w:sz w:val="26"/>
    </w:rPr>
  </w:style>
  <w:style w:type="paragraph" w:customStyle="1" w:styleId="CardsShrunk">
    <w:name w:val="Cards Shrunk"/>
    <w:basedOn w:val="Normal"/>
    <w:next w:val="Normal"/>
    <w:qFormat/>
    <w:rsid w:val="00B309C5"/>
    <w:pPr>
      <w:ind w:left="432" w:right="432"/>
      <w:jc w:val="both"/>
    </w:pPr>
    <w:rPr>
      <w:rFonts w:ascii="Helvetica" w:eastAsia="Arial Unicode MS" w:hAnsi="Helvetica"/>
      <w:sz w:val="12"/>
      <w:szCs w:val="20"/>
    </w:rPr>
  </w:style>
  <w:style w:type="character" w:customStyle="1" w:styleId="StyleCardText11ptUnderlineChar">
    <w:name w:val="Style Card Text + 11 pt Underline Char"/>
    <w:link w:val="StyleCardText11ptUnderline"/>
    <w:locked/>
    <w:rsid w:val="00B309C5"/>
    <w:rPr>
      <w:rFonts w:ascii="Calibri" w:eastAsia="Calibri" w:hAnsi="Calibri"/>
      <w:szCs w:val="24"/>
      <w:u w:val="single"/>
    </w:rPr>
  </w:style>
  <w:style w:type="paragraph" w:customStyle="1" w:styleId="StyleCardText11ptUnderline">
    <w:name w:val="Style Card Text + 11 pt Underline"/>
    <w:link w:val="StyleCardText11ptUnderlineChar"/>
    <w:qFormat/>
    <w:rsid w:val="00B309C5"/>
    <w:pPr>
      <w:spacing w:after="200" w:line="276" w:lineRule="auto"/>
    </w:pPr>
    <w:rPr>
      <w:rFonts w:ascii="Calibri" w:eastAsia="Calibri" w:hAnsi="Calibri"/>
      <w:szCs w:val="24"/>
      <w:u w:val="single"/>
    </w:rPr>
  </w:style>
  <w:style w:type="character" w:customStyle="1" w:styleId="StyleMinimizedText11ptChar">
    <w:name w:val="Style Minimized Text + 11 pt Char"/>
    <w:link w:val="StyleMinimizedText11pt"/>
    <w:locked/>
    <w:rsid w:val="00B309C5"/>
    <w:rPr>
      <w:rFonts w:ascii="Calibri" w:eastAsia="Calibri" w:hAnsi="Calibri"/>
      <w:szCs w:val="24"/>
    </w:rPr>
  </w:style>
  <w:style w:type="paragraph" w:customStyle="1" w:styleId="StyleMinimizedText11pt">
    <w:name w:val="Style Minimized Text + 11 pt"/>
    <w:basedOn w:val="MinimizedText"/>
    <w:link w:val="StyleMinimizedText11ptChar"/>
    <w:qFormat/>
    <w:rsid w:val="00B309C5"/>
    <w:pPr>
      <w:spacing w:after="200" w:line="276" w:lineRule="auto"/>
    </w:pPr>
    <w:rPr>
      <w:rFonts w:ascii="Calibri" w:eastAsia="Calibri" w:hAnsi="Calibri"/>
      <w:sz w:val="22"/>
      <w:szCs w:val="24"/>
    </w:rPr>
  </w:style>
  <w:style w:type="paragraph" w:customStyle="1" w:styleId="Stylecardtext8pt">
    <w:name w:val="Style card text + 8 pt"/>
    <w:basedOn w:val="Normal"/>
    <w:qFormat/>
    <w:rsid w:val="00B309C5"/>
    <w:pPr>
      <w:ind w:right="288"/>
    </w:pPr>
  </w:style>
  <w:style w:type="paragraph" w:customStyle="1" w:styleId="Stylecardtext5pt">
    <w:name w:val="Style card text + 5 pt"/>
    <w:basedOn w:val="Normal"/>
    <w:qFormat/>
    <w:rsid w:val="00B309C5"/>
    <w:pPr>
      <w:ind w:right="288"/>
    </w:pPr>
    <w:rPr>
      <w:sz w:val="10"/>
    </w:rPr>
  </w:style>
  <w:style w:type="paragraph" w:customStyle="1" w:styleId="StyleHeading4TagsmalltextBigcardbodyNormalTagNotBold">
    <w:name w:val="Style Heading 4Tagsmall textBig cardbodyNormal Tag + Not Bold"/>
    <w:basedOn w:val="Heading4"/>
    <w:qFormat/>
    <w:rsid w:val="00B309C5"/>
    <w:pPr>
      <w:spacing w:before="0"/>
    </w:pPr>
    <w:rPr>
      <w:rFonts w:eastAsia="Times New Roman" w:cs="Times New Roman"/>
      <w:iCs w:val="0"/>
      <w:sz w:val="22"/>
    </w:rPr>
  </w:style>
  <w:style w:type="paragraph" w:customStyle="1" w:styleId="c-4">
    <w:name w:val="c-4"/>
    <w:basedOn w:val="Normal"/>
    <w:qFormat/>
    <w:rsid w:val="00B309C5"/>
    <w:pPr>
      <w:spacing w:before="100" w:beforeAutospacing="1" w:after="100" w:afterAutospacing="1"/>
    </w:pPr>
    <w:rPr>
      <w:rFonts w:ascii="Times New Roman" w:eastAsia="Calibri" w:hAnsi="Times New Roman" w:cs="Calibri"/>
      <w:sz w:val="24"/>
    </w:rPr>
  </w:style>
  <w:style w:type="paragraph" w:customStyle="1" w:styleId="StyleStyle1">
    <w:name w:val="Style Style1 +"/>
    <w:basedOn w:val="Normal"/>
    <w:qFormat/>
    <w:rsid w:val="00B309C5"/>
    <w:rPr>
      <w:rFonts w:ascii="Times New Roman" w:eastAsia="Calibri" w:hAnsi="Times New Roman" w:cs="Calibri"/>
      <w:sz w:val="24"/>
    </w:rPr>
  </w:style>
  <w:style w:type="paragraph" w:customStyle="1" w:styleId="StyleLinespacingDouble">
    <w:name w:val="Style Line spacing:  Double"/>
    <w:basedOn w:val="Normal"/>
    <w:qFormat/>
    <w:rsid w:val="00B309C5"/>
    <w:pPr>
      <w:spacing w:after="240" w:line="480" w:lineRule="auto"/>
    </w:pPr>
    <w:rPr>
      <w:rFonts w:ascii="Cambria" w:eastAsia="Calibri" w:hAnsi="Cambria" w:cs="Calibri"/>
      <w:szCs w:val="20"/>
    </w:rPr>
  </w:style>
  <w:style w:type="paragraph" w:customStyle="1" w:styleId="Analytics">
    <w:name w:val="Analytics"/>
    <w:basedOn w:val="Normal"/>
    <w:qFormat/>
    <w:rsid w:val="00B309C5"/>
    <w:rPr>
      <w:rFonts w:eastAsia="MS Mincho"/>
      <w:b/>
      <w:sz w:val="24"/>
    </w:rPr>
  </w:style>
  <w:style w:type="paragraph" w:customStyle="1" w:styleId="BBCite">
    <w:name w:val="BB Cite"/>
    <w:basedOn w:val="Normal"/>
    <w:autoRedefine/>
    <w:qFormat/>
    <w:rsid w:val="00B309C5"/>
    <w:pPr>
      <w:keepNext/>
      <w:keepLines/>
      <w:widowControl w:val="0"/>
      <w:tabs>
        <w:tab w:val="left" w:pos="8280"/>
      </w:tabs>
      <w:autoSpaceDE w:val="0"/>
      <w:autoSpaceDN w:val="0"/>
      <w:adjustRightInd w:val="0"/>
      <w:snapToGrid w:val="0"/>
      <w:spacing w:line="200" w:lineRule="exact"/>
      <w:ind w:left="994"/>
    </w:pPr>
    <w:rPr>
      <w:rFonts w:ascii="Times New Roman" w:hAnsi="Times New Roman"/>
      <w:color w:val="000000"/>
      <w:szCs w:val="20"/>
    </w:rPr>
  </w:style>
  <w:style w:type="character" w:customStyle="1" w:styleId="Heading8Char1">
    <w:name w:val="Heading 8 Char1"/>
    <w:semiHidden/>
    <w:rsid w:val="00B309C5"/>
    <w:rPr>
      <w:rFonts w:ascii="Cambria" w:eastAsia="Times New Roman" w:hAnsi="Cambria" w:cs="Times New Roman" w:hint="default"/>
      <w:color w:val="404040"/>
    </w:rPr>
  </w:style>
  <w:style w:type="character" w:customStyle="1" w:styleId="BodyText3Char1">
    <w:name w:val="Body Text 3 Char1"/>
    <w:rsid w:val="00B309C5"/>
    <w:rPr>
      <w:rFonts w:ascii="Arial" w:eastAsia="Calibri" w:hAnsi="Arial" w:cs="Arial"/>
      <w:sz w:val="16"/>
      <w:szCs w:val="16"/>
    </w:rPr>
  </w:style>
  <w:style w:type="character" w:customStyle="1" w:styleId="BodyTextIndentChar1">
    <w:name w:val="Body Text Indent Char1"/>
    <w:rsid w:val="00B309C5"/>
    <w:rPr>
      <w:rFonts w:ascii="Arial" w:eastAsia="Calibri" w:hAnsi="Arial" w:cs="Arial"/>
      <w:szCs w:val="22"/>
    </w:rPr>
  </w:style>
  <w:style w:type="character" w:customStyle="1" w:styleId="BodyTextIndent3Char1">
    <w:name w:val="Body Text Indent 3 Char1"/>
    <w:rsid w:val="00B309C5"/>
    <w:rPr>
      <w:rFonts w:ascii="Arial" w:eastAsia="Calibri" w:hAnsi="Arial" w:cs="Arial"/>
      <w:sz w:val="16"/>
      <w:szCs w:val="16"/>
    </w:rPr>
  </w:style>
  <w:style w:type="character" w:customStyle="1" w:styleId="BodyTextIndent2Char1">
    <w:name w:val="Body Text Indent 2 Char1"/>
    <w:rsid w:val="00B309C5"/>
    <w:rPr>
      <w:rFonts w:ascii="Arial" w:eastAsia="Calibri" w:hAnsi="Arial" w:cs="Arial"/>
      <w:szCs w:val="22"/>
    </w:rPr>
  </w:style>
  <w:style w:type="character" w:customStyle="1" w:styleId="BodyTextFirstIndentChar1">
    <w:name w:val="Body Text First Indent Char1"/>
    <w:uiPriority w:val="99"/>
    <w:rsid w:val="00B309C5"/>
    <w:rPr>
      <w:rFonts w:ascii="Arial" w:eastAsia="Calibri" w:hAnsi="Arial" w:cs="Arial"/>
      <w:szCs w:val="22"/>
      <w:u w:val="single"/>
    </w:rPr>
  </w:style>
  <w:style w:type="character" w:customStyle="1" w:styleId="IntenseQuoteChar1">
    <w:name w:val="Intense Quote Char1"/>
    <w:rsid w:val="00B309C5"/>
    <w:rPr>
      <w:rFonts w:ascii="Arial" w:eastAsia="Calibri" w:hAnsi="Arial" w:cs="Arial"/>
      <w:b/>
      <w:bCs/>
      <w:i/>
      <w:iCs/>
      <w:color w:val="4F81BD"/>
      <w:szCs w:val="22"/>
    </w:rPr>
  </w:style>
  <w:style w:type="character" w:customStyle="1" w:styleId="StyleUnderlineChar9pt">
    <w:name w:val="Style Underline Char + 9 pt"/>
    <w:rsid w:val="00B309C5"/>
    <w:rPr>
      <w:b w:val="0"/>
      <w:bCs/>
      <w:sz w:val="20"/>
      <w:u w:val="single"/>
      <w:lang w:val="en-US" w:eastAsia="en-US" w:bidi="ar-SA"/>
    </w:rPr>
  </w:style>
  <w:style w:type="character" w:customStyle="1" w:styleId="StyleUnderlineCharChar9pt1">
    <w:name w:val="Style Underline Char Char + 9 pt1"/>
    <w:rsid w:val="00B309C5"/>
    <w:rPr>
      <w:rFonts w:ascii="Times New Roman" w:hAnsi="Times New Roman" w:cs="Times New Roman" w:hint="default"/>
      <w:sz w:val="20"/>
      <w:szCs w:val="24"/>
      <w:u w:val="single"/>
      <w:lang w:val="en-US" w:eastAsia="en-US" w:bidi="ar-SA"/>
    </w:rPr>
  </w:style>
  <w:style w:type="character" w:customStyle="1" w:styleId="StyleUnderlineChar11ptBoldChar">
    <w:name w:val="Style Underline Char + 11 pt Bold Char"/>
    <w:locked/>
    <w:rsid w:val="00B309C5"/>
    <w:rPr>
      <w:rFonts w:ascii="MS Mincho" w:eastAsia="MS Mincho" w:hAnsi="MS Mincho" w:hint="eastAsia"/>
      <w:b/>
      <w:bCs/>
      <w:sz w:val="24"/>
      <w:szCs w:val="24"/>
      <w:u w:val="single"/>
    </w:rPr>
  </w:style>
  <w:style w:type="character" w:customStyle="1" w:styleId="BoldandUnderlineCharChar2">
    <w:name w:val="Bold and Underline Char Char2"/>
    <w:locked/>
    <w:rsid w:val="00B309C5"/>
    <w:rPr>
      <w:b/>
      <w:bCs w:val="0"/>
      <w:u w:val="single"/>
    </w:rPr>
  </w:style>
  <w:style w:type="character" w:customStyle="1" w:styleId="DebateUnderlineBoldCharChar">
    <w:name w:val="Debate Underline Bold Char Char"/>
    <w:locked/>
    <w:rsid w:val="00B309C5"/>
    <w:rPr>
      <w:b/>
      <w:bCs w:val="0"/>
      <w:szCs w:val="24"/>
      <w:u w:val="thick"/>
    </w:rPr>
  </w:style>
  <w:style w:type="character" w:customStyle="1" w:styleId="UnderlineChar2CharCharChar">
    <w:name w:val="Underline Char2 Char Char Char"/>
    <w:locked/>
    <w:rsid w:val="00B309C5"/>
    <w:rPr>
      <w:rFonts w:ascii="MS Mincho" w:eastAsia="MS Mincho" w:hAnsi="MS Mincho" w:hint="eastAsia"/>
      <w:u w:val="single"/>
    </w:rPr>
  </w:style>
  <w:style w:type="character" w:customStyle="1" w:styleId="grame">
    <w:name w:val="grame"/>
    <w:basedOn w:val="DefaultParagraphFont"/>
    <w:rsid w:val="00B309C5"/>
  </w:style>
  <w:style w:type="character" w:customStyle="1" w:styleId="styleboldunderline">
    <w:name w:val="styleboldunderline"/>
    <w:basedOn w:val="DefaultParagraphFont"/>
    <w:rsid w:val="00B309C5"/>
  </w:style>
  <w:style w:type="character" w:customStyle="1" w:styleId="heading4char0">
    <w:name w:val="heading4char"/>
    <w:basedOn w:val="DefaultParagraphFont"/>
    <w:rsid w:val="00B309C5"/>
  </w:style>
  <w:style w:type="character" w:customStyle="1" w:styleId="stylestylebold12pt">
    <w:name w:val="stylestylebold12pt"/>
    <w:rsid w:val="00B309C5"/>
  </w:style>
  <w:style w:type="character" w:customStyle="1" w:styleId="StyleStyle4CharTimesNewRoman11pt">
    <w:name w:val="Style Style4 Char + Times New Roman 11 pt"/>
    <w:rsid w:val="00B309C5"/>
    <w:rPr>
      <w:rFonts w:ascii="Times New Roman" w:hAnsi="Times New Roman" w:cs="Times New Roman" w:hint="default"/>
      <w:sz w:val="20"/>
      <w:szCs w:val="24"/>
      <w:u w:val="single"/>
      <w:lang w:val="en-US" w:eastAsia="en-US" w:bidi="ar-SA"/>
    </w:rPr>
  </w:style>
  <w:style w:type="character" w:customStyle="1" w:styleId="NotBold10Final">
    <w:name w:val="NotBold10Final"/>
    <w:uiPriority w:val="1"/>
    <w:qFormat/>
    <w:rsid w:val="00B309C5"/>
    <w:rPr>
      <w:rFonts w:ascii="Times New Roman" w:hAnsi="Times New Roman" w:cs="Times New Roman" w:hint="default"/>
      <w:b w:val="0"/>
      <w:bCs w:val="0"/>
      <w:i w:val="0"/>
      <w:iCs w:val="0"/>
      <w:sz w:val="20"/>
    </w:rPr>
  </w:style>
  <w:style w:type="character" w:customStyle="1" w:styleId="Bold12">
    <w:name w:val="Bold12"/>
    <w:uiPriority w:val="1"/>
    <w:qFormat/>
    <w:rsid w:val="00B309C5"/>
    <w:rPr>
      <w:rFonts w:ascii="Times New Roman" w:hAnsi="Times New Roman" w:cs="Times New Roman" w:hint="default"/>
      <w:b/>
      <w:bCs w:val="0"/>
      <w:sz w:val="24"/>
    </w:rPr>
  </w:style>
  <w:style w:type="character" w:customStyle="1" w:styleId="print-footnote">
    <w:name w:val="print-footnote"/>
    <w:basedOn w:val="DefaultParagraphFont"/>
    <w:rsid w:val="00B309C5"/>
  </w:style>
  <w:style w:type="character" w:customStyle="1" w:styleId="createdby">
    <w:name w:val="createdby"/>
    <w:rsid w:val="00B309C5"/>
  </w:style>
  <w:style w:type="character" w:customStyle="1" w:styleId="createdate">
    <w:name w:val="createdate"/>
    <w:rsid w:val="00B309C5"/>
  </w:style>
  <w:style w:type="character" w:customStyle="1" w:styleId="publicationinfo">
    <w:name w:val="publicationinfo"/>
    <w:rsid w:val="00B309C5"/>
  </w:style>
  <w:style w:type="character" w:customStyle="1" w:styleId="style131">
    <w:name w:val="style131"/>
    <w:rsid w:val="00B309C5"/>
    <w:rPr>
      <w:sz w:val="20"/>
      <w:szCs w:val="20"/>
    </w:rPr>
  </w:style>
  <w:style w:type="character" w:customStyle="1" w:styleId="b">
    <w:name w:val="b"/>
    <w:rsid w:val="00B309C5"/>
  </w:style>
  <w:style w:type="character" w:customStyle="1" w:styleId="2">
    <w:name w:val="2"/>
    <w:rsid w:val="00B309C5"/>
    <w:rPr>
      <w:rFonts w:ascii="Arial" w:hAnsi="Arial" w:cs="Arial" w:hint="default"/>
      <w:bCs/>
      <w:sz w:val="20"/>
      <w:u w:val="single"/>
      <w:lang w:val="en-US" w:eastAsia="en-US" w:bidi="ar-SA"/>
    </w:rPr>
  </w:style>
  <w:style w:type="character" w:customStyle="1" w:styleId="HIGHLIGHT1">
    <w:name w:val="HIGHLIGHT"/>
    <w:uiPriority w:val="1"/>
    <w:qFormat/>
    <w:rsid w:val="00B309C5"/>
    <w:rPr>
      <w:rFonts w:ascii="Arial Narrow" w:eastAsia="Cambria" w:hAnsi="Arial Narrow" w:cs="Times New Roman" w:hint="default"/>
      <w:b w:val="0"/>
      <w:bCs w:val="0"/>
      <w:i w:val="0"/>
      <w:iCs w:val="0"/>
      <w:color w:val="000000"/>
      <w:sz w:val="24"/>
      <w:szCs w:val="22"/>
      <w:u w:val="single"/>
      <w:bdr w:val="none" w:sz="0" w:space="0" w:color="auto" w:frame="1"/>
      <w:shd w:val="clear" w:color="auto" w:fill="00FFFF"/>
      <w:lang w:eastAsia="en-US"/>
    </w:rPr>
  </w:style>
  <w:style w:type="character" w:customStyle="1" w:styleId="HighlightedUnderline0">
    <w:name w:val="Highlighted Underline"/>
    <w:uiPriority w:val="1"/>
    <w:qFormat/>
    <w:rsid w:val="00B309C5"/>
    <w:rPr>
      <w:rFonts w:ascii="Times New Roman" w:hAnsi="Times New Roman" w:cs="Times New Roman" w:hint="default"/>
      <w:b/>
      <w:bCs/>
      <w:sz w:val="22"/>
      <w:u w:val="single"/>
      <w:bdr w:val="none" w:sz="0" w:space="0" w:color="auto" w:frame="1"/>
      <w:shd w:val="clear" w:color="auto" w:fill="B3423F"/>
    </w:rPr>
  </w:style>
  <w:style w:type="character" w:customStyle="1" w:styleId="text11gold">
    <w:name w:val="text11 gold"/>
    <w:basedOn w:val="DefaultParagraphFont"/>
    <w:rsid w:val="00B309C5"/>
  </w:style>
  <w:style w:type="character" w:customStyle="1" w:styleId="StyleunderlineNotBold">
    <w:name w:val="Style underline + Not Bold"/>
    <w:rsid w:val="00B309C5"/>
    <w:rPr>
      <w:b/>
      <w:bCs w:val="0"/>
      <w:u w:val="single"/>
    </w:rPr>
  </w:style>
  <w:style w:type="character" w:customStyle="1" w:styleId="StyleunderlineNotBold1">
    <w:name w:val="Style underline + Not Bold1"/>
    <w:rsid w:val="00B309C5"/>
    <w:rPr>
      <w:b/>
      <w:bCs w:val="0"/>
      <w:u w:val="single"/>
    </w:rPr>
  </w:style>
  <w:style w:type="character" w:customStyle="1" w:styleId="Bodytext595pt">
    <w:name w:val="Body text (5) + 9.5 pt"/>
    <w:rsid w:val="00B309C5"/>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0">
    <w:name w:val="Body Text3"/>
    <w:rsid w:val="00B309C5"/>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Style7ptBold">
    <w:name w:val="Style 7 pt Bold"/>
    <w:rsid w:val="00B309C5"/>
    <w:rPr>
      <w:b w:val="0"/>
      <w:bCs/>
      <w:sz w:val="14"/>
    </w:rPr>
  </w:style>
  <w:style w:type="character" w:customStyle="1" w:styleId="StyleUnderlineChar9ptBorderSinglesolidlineAuto0">
    <w:name w:val="Style Underline Char + 9 pt Border: : (Single solid line Auto  0..."/>
    <w:rsid w:val="00B309C5"/>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B309C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309C5"/>
    <w:rPr>
      <w:rFonts w:ascii="Times New Roman" w:hAnsi="Times New Roman" w:cs="Times New Roman" w:hint="default"/>
      <w:b/>
      <w:bCs/>
      <w:sz w:val="20"/>
      <w:szCs w:val="24"/>
      <w:u w:val="single"/>
      <w:lang w:val="en-US" w:eastAsia="en-US" w:bidi="ar-SA"/>
    </w:rPr>
  </w:style>
  <w:style w:type="character" w:customStyle="1" w:styleId="Heading3CharCharCharChar1">
    <w:name w:val="Heading 3 Char Char Char Char1"/>
    <w:rsid w:val="00B309C5"/>
    <w:rPr>
      <w:rFonts w:ascii="Arial" w:hAnsi="Arial" w:cs="Arial" w:hint="default"/>
      <w:bCs/>
      <w:szCs w:val="26"/>
      <w:u w:val="single"/>
      <w:lang w:val="en-US" w:eastAsia="en-US" w:bidi="ar-SA"/>
    </w:rPr>
  </w:style>
  <w:style w:type="character" w:customStyle="1" w:styleId="qlabel">
    <w:name w:val="q_label"/>
    <w:rsid w:val="00B309C5"/>
  </w:style>
  <w:style w:type="character" w:customStyle="1" w:styleId="alabel">
    <w:name w:val="a_label"/>
    <w:rsid w:val="00B309C5"/>
  </w:style>
  <w:style w:type="character" w:customStyle="1" w:styleId="StyleBoldandUnderlineCharChar29pt">
    <w:name w:val="Style Bold and Underline Char Char2 + 9 pt"/>
    <w:rsid w:val="00B309C5"/>
    <w:rPr>
      <w:rFonts w:ascii="Times New Roman" w:hAnsi="Times New Roman" w:cs="Times New Roman" w:hint="default"/>
      <w:b/>
      <w:bCs/>
      <w:noProof w:val="0"/>
      <w:sz w:val="20"/>
      <w:u w:val="single"/>
    </w:rPr>
  </w:style>
  <w:style w:type="character" w:customStyle="1" w:styleId="StyleUnderlineCharChar19pt">
    <w:name w:val="Style Underline Char Char1 + 9 pt"/>
    <w:rsid w:val="00B309C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309C5"/>
    <w:rPr>
      <w:rFonts w:ascii="Times New Roman" w:hAnsi="Times New Roman" w:cs="Times New Roman" w:hint="default"/>
      <w:noProof w:val="0"/>
      <w:sz w:val="20"/>
      <w:u w:val="single"/>
      <w:bdr w:val="single" w:sz="4" w:space="0" w:color="auto" w:frame="1"/>
      <w:lang w:val="en-US" w:eastAsia="en-US" w:bidi="ar-SA"/>
    </w:rPr>
  </w:style>
  <w:style w:type="character" w:customStyle="1" w:styleId="StyleBoldandUnderlineCharCharCharChar9pt">
    <w:name w:val="Style Bold and Underline Char Char Char Char + 9 pt"/>
    <w:rsid w:val="00B309C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309C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309C5"/>
    <w:rPr>
      <w:rFonts w:ascii="Times New Roman" w:hAnsi="Times New Roman" w:cs="Times New Roman" w:hint="default"/>
      <w:noProof w:val="0"/>
      <w:sz w:val="20"/>
      <w:u w:val="single"/>
      <w:lang w:val="en-US" w:eastAsia="en-US" w:bidi="ar-SA"/>
    </w:rPr>
  </w:style>
  <w:style w:type="character" w:customStyle="1" w:styleId="StyleUnderlineCharChar111pt">
    <w:name w:val="Style Underline Char Char1 + 11 pt"/>
    <w:rsid w:val="00B309C5"/>
  </w:style>
  <w:style w:type="character" w:customStyle="1" w:styleId="StyleUnderlineChar2CharChar11pt">
    <w:name w:val="Style Underline Char2 Char Char + 11 pt"/>
    <w:rsid w:val="00B309C5"/>
    <w:rPr>
      <w:rFonts w:ascii="Times New Roman" w:hAnsi="Times New Roman" w:cs="Times New Roman" w:hint="default"/>
      <w:sz w:val="20"/>
      <w:u w:val="single"/>
    </w:rPr>
  </w:style>
  <w:style w:type="character" w:customStyle="1" w:styleId="StyleStyleBoldUnderline11pt">
    <w:name w:val="Style Style Bold Underline + 11 pt"/>
    <w:rsid w:val="00B309C5"/>
    <w:rPr>
      <w:b/>
      <w:bCs/>
      <w:sz w:val="20"/>
      <w:u w:val="single"/>
    </w:rPr>
  </w:style>
  <w:style w:type="character" w:customStyle="1" w:styleId="Styleunderline11ptBorderSinglesolidlineAuto05p">
    <w:name w:val="Style underline + 11 pt Border: : (Single solid line Auto  0.5 p..."/>
    <w:rsid w:val="00B309C5"/>
    <w:rPr>
      <w:rFonts w:ascii="Times New Roman" w:hAnsi="Times New Roman" w:cs="Times New Roman" w:hint="default"/>
      <w:sz w:val="20"/>
      <w:u w:val="single"/>
      <w:bdr w:val="single" w:sz="4" w:space="0" w:color="auto" w:frame="1"/>
    </w:rPr>
  </w:style>
  <w:style w:type="character" w:customStyle="1" w:styleId="Styleterm111ptUnderline">
    <w:name w:val="Style term1 + 11 pt Underline"/>
    <w:rsid w:val="00B309C5"/>
    <w:rPr>
      <w:b/>
      <w:bCs/>
      <w:sz w:val="20"/>
      <w:u w:val="single"/>
    </w:rPr>
  </w:style>
  <w:style w:type="character" w:customStyle="1" w:styleId="ct-with-fmlt">
    <w:name w:val="ct-with-fmlt"/>
    <w:rsid w:val="00B309C5"/>
  </w:style>
  <w:style w:type="character" w:customStyle="1" w:styleId="StyleStyle4CharTimesNewRoman11ptBold">
    <w:name w:val="Style Style4 Char + Times New Roman 11 pt Bold"/>
    <w:rsid w:val="00B309C5"/>
    <w:rPr>
      <w:rFonts w:ascii="Times New Roman" w:eastAsia="Times New Roman" w:hAnsi="Times New Roman" w:cs="Calibri" w:hint="default"/>
      <w:b/>
      <w:bCs/>
      <w:sz w:val="20"/>
      <w:szCs w:val="24"/>
      <w:u w:val="single"/>
      <w:lang w:val="en-US" w:eastAsia="en-US" w:bidi="ar-SA"/>
    </w:rPr>
  </w:style>
  <w:style w:type="character" w:customStyle="1" w:styleId="StyleStyle4CharTimesNewRoman11pt1">
    <w:name w:val="Style Style4 Char + Times New Roman 11 pt1"/>
    <w:rsid w:val="00B309C5"/>
    <w:rPr>
      <w:rFonts w:ascii="Times New Roman" w:eastAsia="Times New Roman" w:hAnsi="Times New Roman" w:cs="Calibri" w:hint="default"/>
      <w:sz w:val="20"/>
      <w:szCs w:val="24"/>
      <w:u w:val="single"/>
      <w:lang w:val="en-US" w:eastAsia="en-US" w:bidi="ar-SA"/>
    </w:rPr>
  </w:style>
  <w:style w:type="character" w:customStyle="1" w:styleId="StyleStyle4CharTimesNewRoman11ptItalic">
    <w:name w:val="Style Style4 Char + Times New Roman 11 pt Italic"/>
    <w:rsid w:val="00B309C5"/>
    <w:rPr>
      <w:rFonts w:ascii="Times New Roman" w:eastAsia="Times New Roman" w:hAnsi="Times New Roman" w:cs="Calibri" w:hint="default"/>
      <w:i/>
      <w:iCs/>
      <w:sz w:val="20"/>
      <w:szCs w:val="24"/>
      <w:u w:val="single"/>
      <w:lang w:val="en-US" w:eastAsia="en-US" w:bidi="ar-SA"/>
    </w:rPr>
  </w:style>
  <w:style w:type="character" w:customStyle="1" w:styleId="globalcontentbody">
    <w:name w:val="globalcontentbody"/>
    <w:rsid w:val="00B309C5"/>
  </w:style>
  <w:style w:type="character" w:customStyle="1" w:styleId="Heading3CharCharChar3">
    <w:name w:val="Heading 3 Char Char Char3"/>
    <w:aliases w:val="Char Char Char3,Heading 3 Char Char Char2, Char Char Char3"/>
    <w:qFormat/>
    <w:rsid w:val="00B309C5"/>
    <w:rPr>
      <w:rFonts w:ascii="Arial" w:hAnsi="Arial" w:cs="Arial" w:hint="default"/>
      <w:bCs/>
      <w:szCs w:val="26"/>
      <w:u w:val="single"/>
      <w:lang w:val="en-US" w:eastAsia="en-US" w:bidi="ar-SA"/>
    </w:rPr>
  </w:style>
  <w:style w:type="character" w:customStyle="1" w:styleId="StyleStyleUnderline411pt">
    <w:name w:val="Style Style Underline4 + 11 pt"/>
    <w:rsid w:val="00B309C5"/>
    <w:rPr>
      <w:sz w:val="20"/>
      <w:u w:val="single"/>
    </w:rPr>
  </w:style>
  <w:style w:type="character" w:customStyle="1" w:styleId="StyleStyleUnderline411ptBold">
    <w:name w:val="Style Style Underline4 + 11 pt Bold"/>
    <w:rsid w:val="00B309C5"/>
    <w:rPr>
      <w:b/>
      <w:bCs/>
      <w:sz w:val="20"/>
      <w:u w:val="single"/>
    </w:rPr>
  </w:style>
  <w:style w:type="character" w:customStyle="1" w:styleId="StyleStyleUnderline311pt">
    <w:name w:val="Style Style Underline3 + 11 pt"/>
    <w:rsid w:val="00B309C5"/>
    <w:rPr>
      <w:sz w:val="20"/>
      <w:u w:val="single"/>
    </w:rPr>
  </w:style>
  <w:style w:type="character" w:customStyle="1" w:styleId="StyleStyleUnderline311ptBold">
    <w:name w:val="Style Style Underline3 + 11 pt Bold"/>
    <w:rsid w:val="00B309C5"/>
    <w:rPr>
      <w:b/>
      <w:bCs/>
      <w:sz w:val="20"/>
      <w:u w:val="single"/>
    </w:rPr>
  </w:style>
  <w:style w:type="character" w:customStyle="1" w:styleId="27">
    <w:name w:val="27"/>
    <w:rsid w:val="00B309C5"/>
    <w:rPr>
      <w:rFonts w:ascii="Arial" w:hAnsi="Arial" w:cs="Arial" w:hint="default"/>
      <w:bCs/>
      <w:sz w:val="20"/>
      <w:u w:val="single"/>
      <w:lang w:val="en-US" w:eastAsia="en-US" w:bidi="ar-SA"/>
    </w:rPr>
  </w:style>
  <w:style w:type="character" w:customStyle="1" w:styleId="Heading3CharCharCharChar2">
    <w:name w:val="Heading 3 Char Char Char Char2"/>
    <w:rsid w:val="00B309C5"/>
    <w:rPr>
      <w:rFonts w:ascii="Arial" w:hAnsi="Arial" w:cs="Arial" w:hint="default"/>
      <w:bCs/>
      <w:szCs w:val="26"/>
      <w:u w:val="single"/>
      <w:lang w:val="en-US" w:eastAsia="en-US" w:bidi="ar-SA"/>
    </w:rPr>
  </w:style>
  <w:style w:type="character" w:customStyle="1" w:styleId="StyleBold1">
    <w:name w:val="Style Bold1"/>
    <w:rsid w:val="00B309C5"/>
    <w:rPr>
      <w:rFonts w:ascii="Georgia" w:hAnsi="Georgia" w:hint="default"/>
      <w:b/>
      <w:bCs/>
      <w:sz w:val="22"/>
    </w:rPr>
  </w:style>
  <w:style w:type="character" w:customStyle="1" w:styleId="article-record-publication-volume-issue">
    <w:name w:val="article-record-publication-volume-issue"/>
    <w:rsid w:val="00B309C5"/>
  </w:style>
  <w:style w:type="character" w:customStyle="1" w:styleId="NothingChar1">
    <w:name w:val="Nothing Char1"/>
    <w:rsid w:val="00B309C5"/>
    <w:rPr>
      <w:szCs w:val="24"/>
      <w:lang w:val="en-US" w:eastAsia="en-US" w:bidi="ar-SA"/>
    </w:rPr>
  </w:style>
  <w:style w:type="character" w:customStyle="1" w:styleId="quotechar0">
    <w:name w:val="quotechar"/>
    <w:rsid w:val="00B309C5"/>
  </w:style>
  <w:style w:type="character" w:customStyle="1" w:styleId="CharChar61">
    <w:name w:val="Char Char61"/>
    <w:rsid w:val="00B309C5"/>
    <w:rPr>
      <w:rFonts w:ascii="Arial" w:hAnsi="Arial" w:cs="Arial" w:hint="default"/>
      <w:bCs/>
      <w:sz w:val="16"/>
      <w:szCs w:val="26"/>
      <w:lang w:val="en-US" w:eastAsia="en-US" w:bidi="ar-SA"/>
    </w:rPr>
  </w:style>
  <w:style w:type="character" w:customStyle="1" w:styleId="3TagCite">
    <w:name w:val="3 Tag/Cite"/>
    <w:rsid w:val="00B309C5"/>
    <w:rPr>
      <w:rFonts w:ascii="Times New Roman" w:hAnsi="Times New Roman" w:cs="Times New Roman" w:hint="default"/>
      <w:b/>
      <w:bCs w:val="0"/>
    </w:rPr>
  </w:style>
  <w:style w:type="character" w:customStyle="1" w:styleId="4Qualifications">
    <w:name w:val="4 Qualifications"/>
    <w:rsid w:val="00B309C5"/>
    <w:rPr>
      <w:rFonts w:ascii="Times New Roman" w:hAnsi="Times New Roman" w:cs="Times New Roman" w:hint="default"/>
      <w:sz w:val="19"/>
    </w:rPr>
  </w:style>
  <w:style w:type="character" w:customStyle="1" w:styleId="at">
    <w:name w:val="at"/>
    <w:rsid w:val="00B309C5"/>
  </w:style>
  <w:style w:type="character" w:customStyle="1" w:styleId="vitstoryheadline">
    <w:name w:val="vitstoryheadline"/>
    <w:rsid w:val="00B309C5"/>
    <w:rPr>
      <w:rFonts w:ascii="Times New Roman" w:hAnsi="Times New Roman" w:cs="Times New Roman" w:hint="default"/>
    </w:rPr>
  </w:style>
  <w:style w:type="character" w:customStyle="1" w:styleId="nohighlighting">
    <w:name w:val="no highlighting"/>
    <w:rsid w:val="00B309C5"/>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B309C5"/>
    <w:rPr>
      <w:rFonts w:ascii="Cambria" w:hAnsi="Cambria" w:hint="default"/>
      <w:sz w:val="21"/>
      <w:u w:val="single"/>
    </w:rPr>
  </w:style>
  <w:style w:type="character" w:customStyle="1" w:styleId="comment-body">
    <w:name w:val="comment-body"/>
    <w:rsid w:val="00B309C5"/>
  </w:style>
  <w:style w:type="character" w:customStyle="1" w:styleId="flagicon">
    <w:name w:val="flagicon"/>
    <w:rsid w:val="00B309C5"/>
  </w:style>
  <w:style w:type="character" w:customStyle="1" w:styleId="reality">
    <w:name w:val="reality"/>
    <w:rsid w:val="00B309C5"/>
  </w:style>
  <w:style w:type="character" w:customStyle="1" w:styleId="share">
    <w:name w:val="share"/>
    <w:rsid w:val="00B309C5"/>
  </w:style>
  <w:style w:type="character" w:customStyle="1" w:styleId="StyleUnderlinePatternClearYellow">
    <w:name w:val="Style Underline Pattern: Clear (Yellow)"/>
    <w:rsid w:val="00B309C5"/>
    <w:rPr>
      <w:u w:val="single"/>
      <w:shd w:val="clear" w:color="auto" w:fill="00FF00"/>
    </w:rPr>
  </w:style>
  <w:style w:type="character" w:customStyle="1" w:styleId="credit">
    <w:name w:val="credit"/>
    <w:rsid w:val="00B309C5"/>
  </w:style>
  <w:style w:type="character" w:customStyle="1" w:styleId="ptitleinside">
    <w:name w:val="p_title_inside"/>
    <w:rsid w:val="00B309C5"/>
  </w:style>
  <w:style w:type="character" w:customStyle="1" w:styleId="StyleUnderlineCharChar111ptBorderSinglesolidlineA">
    <w:name w:val="Style Underline Char Char1 + 11 pt Border: : (Single solid line A..."/>
    <w:rsid w:val="00B309C5"/>
    <w:rPr>
      <w:rFonts w:ascii="Times New Roman" w:hAnsi="Times New Roman" w:cs="Times New Roman" w:hint="default"/>
      <w:sz w:val="20"/>
      <w:u w:val="single"/>
      <w:bdr w:val="single" w:sz="4" w:space="0" w:color="auto" w:frame="1"/>
      <w:lang w:val="en-US" w:eastAsia="en-US" w:bidi="ar-SA"/>
    </w:rPr>
  </w:style>
  <w:style w:type="character" w:customStyle="1" w:styleId="ital-inline">
    <w:name w:val="ital-inline"/>
    <w:rsid w:val="00B309C5"/>
  </w:style>
  <w:style w:type="character" w:customStyle="1" w:styleId="Style9ptUnderline9">
    <w:name w:val="Style 9 pt Underline9"/>
    <w:rsid w:val="00B309C5"/>
    <w:rPr>
      <w:sz w:val="20"/>
      <w:u w:val="single"/>
    </w:rPr>
  </w:style>
  <w:style w:type="character" w:customStyle="1" w:styleId="Style9ptBoldUnderline4">
    <w:name w:val="Style 9 pt Bold Underline4"/>
    <w:rsid w:val="00B309C5"/>
    <w:rPr>
      <w:b/>
      <w:bCs/>
      <w:sz w:val="20"/>
      <w:u w:val="single"/>
    </w:rPr>
  </w:style>
  <w:style w:type="character" w:customStyle="1" w:styleId="citationdate">
    <w:name w:val="citation_date"/>
    <w:basedOn w:val="DefaultParagraphFont"/>
    <w:rsid w:val="00B309C5"/>
  </w:style>
  <w:style w:type="character" w:customStyle="1" w:styleId="citationarticletitle">
    <w:name w:val="citation_article_title"/>
    <w:basedOn w:val="DefaultParagraphFont"/>
    <w:rsid w:val="00B309C5"/>
  </w:style>
  <w:style w:type="character" w:customStyle="1" w:styleId="citationjournaltitle">
    <w:name w:val="citation_journal_title"/>
    <w:basedOn w:val="DefaultParagraphFont"/>
    <w:rsid w:val="00B309C5"/>
  </w:style>
  <w:style w:type="character" w:customStyle="1" w:styleId="Dottedunderline0">
    <w:name w:val="Dotted underline"/>
    <w:rsid w:val="00B309C5"/>
    <w:rPr>
      <w:u w:val="dotted"/>
    </w:rPr>
  </w:style>
  <w:style w:type="character" w:customStyle="1" w:styleId="Bodytext3Spacing0ptExact">
    <w:name w:val="Body text (3) + Spacing 0 pt Exact"/>
    <w:rsid w:val="00B309C5"/>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rsid w:val="00B309C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rsid w:val="00B309C5"/>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B309C5"/>
  </w:style>
  <w:style w:type="character" w:customStyle="1" w:styleId="Qualified">
    <w:name w:val="Qualified"/>
    <w:rsid w:val="00B309C5"/>
    <w:rPr>
      <w:rFonts w:ascii="Cambria" w:hAnsi="Cambria" w:hint="default"/>
      <w:b/>
      <w:bCs/>
      <w:sz w:val="16"/>
    </w:rPr>
  </w:style>
  <w:style w:type="character" w:customStyle="1" w:styleId="content">
    <w:name w:val="content"/>
    <w:rsid w:val="00B309C5"/>
  </w:style>
  <w:style w:type="character" w:customStyle="1" w:styleId="titleauthoretc">
    <w:name w:val="titleauthoretc"/>
    <w:rsid w:val="00B309C5"/>
  </w:style>
  <w:style w:type="character" w:customStyle="1" w:styleId="n">
    <w:name w:val="n"/>
    <w:rsid w:val="00B309C5"/>
  </w:style>
  <w:style w:type="character" w:customStyle="1" w:styleId="nukeled">
    <w:name w:val="nukeled"/>
    <w:rsid w:val="00B309C5"/>
  </w:style>
  <w:style w:type="character" w:customStyle="1" w:styleId="contextlyrelated">
    <w:name w:val="contextly_related"/>
    <w:rsid w:val="00B309C5"/>
  </w:style>
  <w:style w:type="character" w:customStyle="1" w:styleId="adtext">
    <w:name w:val="ad_text"/>
    <w:rsid w:val="00B309C5"/>
  </w:style>
  <w:style w:type="character" w:customStyle="1" w:styleId="linkrow">
    <w:name w:val="link_row"/>
    <w:rsid w:val="00B309C5"/>
  </w:style>
  <w:style w:type="character" w:customStyle="1" w:styleId="revision-date">
    <w:name w:val="revision-date"/>
    <w:rsid w:val="00B309C5"/>
  </w:style>
  <w:style w:type="character" w:customStyle="1" w:styleId="facebook-share">
    <w:name w:val="facebook-share"/>
    <w:rsid w:val="00B309C5"/>
  </w:style>
  <w:style w:type="character" w:customStyle="1" w:styleId="facebook-share-label">
    <w:name w:val="facebook-share-label"/>
    <w:rsid w:val="00B309C5"/>
  </w:style>
  <w:style w:type="character" w:customStyle="1" w:styleId="cap">
    <w:name w:val="cap"/>
    <w:rsid w:val="00B309C5"/>
  </w:style>
  <w:style w:type="character" w:customStyle="1" w:styleId="ata11y">
    <w:name w:val="at_a11y"/>
    <w:rsid w:val="00B309C5"/>
  </w:style>
  <w:style w:type="character" w:customStyle="1" w:styleId="tpk">
    <w:name w:val="tpk"/>
    <w:rsid w:val="00B309C5"/>
  </w:style>
  <w:style w:type="character" w:customStyle="1" w:styleId="description">
    <w:name w:val="description"/>
    <w:rsid w:val="00B309C5"/>
  </w:style>
  <w:style w:type="character" w:customStyle="1" w:styleId="A24">
    <w:name w:val="A24"/>
    <w:uiPriority w:val="99"/>
    <w:rsid w:val="00B309C5"/>
    <w:rPr>
      <w:rFonts w:ascii="Paperback 24" w:hAnsi="Paperback 24" w:cs="Paperback 24" w:hint="default"/>
      <w:color w:val="000000"/>
      <w:sz w:val="32"/>
      <w:szCs w:val="32"/>
    </w:rPr>
  </w:style>
  <w:style w:type="character" w:customStyle="1" w:styleId="A25">
    <w:name w:val="A25"/>
    <w:uiPriority w:val="99"/>
    <w:rsid w:val="00B309C5"/>
    <w:rPr>
      <w:rFonts w:ascii="Webdings" w:hAnsi="Webdings" w:cs="Webdings" w:hint="default"/>
      <w:color w:val="000000"/>
      <w:sz w:val="16"/>
      <w:szCs w:val="16"/>
    </w:rPr>
  </w:style>
  <w:style w:type="character" w:customStyle="1" w:styleId="Headerorfooter">
    <w:name w:val="Header or footer_"/>
    <w:rsid w:val="00B309C5"/>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rsid w:val="00B309C5"/>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rsid w:val="00B309C5"/>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rsid w:val="00B309C5"/>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rsid w:val="00B309C5"/>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rsid w:val="00B309C5"/>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0">
    <w:name w:val="Body text (10)_"/>
    <w:rsid w:val="00B309C5"/>
    <w:rPr>
      <w:rFonts w:ascii="Arial" w:eastAsia="Arial" w:hAnsi="Arial" w:cs="Arial" w:hint="default"/>
      <w:b w:val="0"/>
      <w:bCs w:val="0"/>
      <w:i w:val="0"/>
      <w:iCs w:val="0"/>
      <w:smallCaps w:val="0"/>
      <w:strike w:val="0"/>
      <w:dstrike w:val="0"/>
      <w:sz w:val="15"/>
      <w:szCs w:val="15"/>
      <w:u w:val="none"/>
      <w:effect w:val="none"/>
    </w:rPr>
  </w:style>
  <w:style w:type="character" w:customStyle="1" w:styleId="Bodytext33">
    <w:name w:val="Body text (3)"/>
    <w:rsid w:val="00B309C5"/>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rsid w:val="00B309C5"/>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rsid w:val="00B309C5"/>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rsid w:val="00B309C5"/>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rsid w:val="00B309C5"/>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rsid w:val="00B309C5"/>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rsid w:val="00B309C5"/>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rsid w:val="00B309C5"/>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rsid w:val="00B309C5"/>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rsid w:val="00B309C5"/>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rsid w:val="00B309C5"/>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1">
    <w:name w:val="Body text (10)"/>
    <w:rsid w:val="00B309C5"/>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rsid w:val="00B309C5"/>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rsid w:val="00B309C5"/>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rsid w:val="00B309C5"/>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rsid w:val="00B309C5"/>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
    <w:rsid w:val="00B309C5"/>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rsid w:val="00B309C5"/>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rsid w:val="00B309C5"/>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rsid w:val="00B309C5"/>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rsid w:val="00B309C5"/>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rsid w:val="00B309C5"/>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rsid w:val="00B309C5"/>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rsid w:val="00B309C5"/>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rsid w:val="00B309C5"/>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rsid w:val="00B309C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rsid w:val="00B309C5"/>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
    <w:rsid w:val="00B309C5"/>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rsid w:val="00B309C5"/>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B309C5"/>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B309C5"/>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rsid w:val="00B309C5"/>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rsid w:val="00B309C5"/>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rsid w:val="00B309C5"/>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rsid w:val="00B309C5"/>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rsid w:val="00B309C5"/>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rsid w:val="00B309C5"/>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rsid w:val="00B309C5"/>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rsid w:val="00B309C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rsid w:val="00B309C5"/>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rsid w:val="00B309C5"/>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rsid w:val="00B309C5"/>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rsid w:val="00B309C5"/>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rsid w:val="00B309C5"/>
    <w:rPr>
      <w:rFonts w:ascii="Arial" w:eastAsia="Arial" w:hAnsi="Arial" w:cs="Arial"/>
      <w:b/>
      <w:bCs/>
      <w:i/>
      <w:iCs/>
      <w:color w:val="000000"/>
      <w:spacing w:val="0"/>
      <w:w w:val="100"/>
      <w:position w:val="0"/>
      <w:u w:val="single"/>
      <w:shd w:val="clear" w:color="auto" w:fill="FFFFFF"/>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rsid w:val="00B309C5"/>
    <w:rPr>
      <w:rFonts w:ascii="Georgia" w:eastAsia="Georgia" w:hAnsi="Georgia" w:cs="Georgia"/>
      <w:b w:val="0"/>
      <w:bCs w:val="0"/>
      <w:i/>
      <w:iCs/>
      <w:smallCaps w:val="0"/>
      <w:strike w:val="0"/>
      <w:dstrike w:val="0"/>
      <w:color w:val="000000"/>
      <w:spacing w:val="0"/>
      <w:w w:val="100"/>
      <w:position w:val="0"/>
      <w:sz w:val="21"/>
      <w:szCs w:val="21"/>
      <w:u w:val="none"/>
      <w:effect w:val="none"/>
      <w:shd w:val="clear" w:color="auto" w:fill="FFFFFF"/>
      <w:lang w:val="en-US"/>
    </w:rPr>
  </w:style>
  <w:style w:type="character" w:customStyle="1" w:styleId="Heading92Spacing2pt">
    <w:name w:val="Heading #9 (2) + Spacing 2 pt"/>
    <w:rsid w:val="00B309C5"/>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rsid w:val="00B309C5"/>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rsid w:val="00B309C5"/>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rsid w:val="00B309C5"/>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rsid w:val="00B309C5"/>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rsid w:val="00B309C5"/>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rsid w:val="00B309C5"/>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rsid w:val="00B309C5"/>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rsid w:val="00B309C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rsid w:val="00B309C5"/>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rsid w:val="00B309C5"/>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rsid w:val="00B309C5"/>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rsid w:val="00B309C5"/>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rsid w:val="00B309C5"/>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rsid w:val="00B309C5"/>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rsid w:val="00B309C5"/>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rsid w:val="00B309C5"/>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rsid w:val="00B309C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rsid w:val="00B309C5"/>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rsid w:val="00B309C5"/>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rsid w:val="00B309C5"/>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rsid w:val="00B309C5"/>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rsid w:val="00B309C5"/>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rsid w:val="00B309C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309C5"/>
  </w:style>
  <w:style w:type="character" w:customStyle="1" w:styleId="article-quote-right">
    <w:name w:val="article-quote-right"/>
    <w:basedOn w:val="DefaultParagraphFont"/>
    <w:rsid w:val="00B309C5"/>
  </w:style>
  <w:style w:type="character" w:customStyle="1" w:styleId="StyleBox12ptBold">
    <w:name w:val="Style Box + 12 pt Bold"/>
    <w:rsid w:val="00B309C5"/>
    <w:rPr>
      <w:rFonts w:ascii="Georgia" w:hAnsi="Georgia" w:hint="default"/>
      <w:b/>
      <w:bCs/>
      <w:sz w:val="22"/>
      <w:u w:val="single"/>
      <w:bdr w:val="none" w:sz="0" w:space="0" w:color="auto" w:frame="1"/>
    </w:rPr>
  </w:style>
  <w:style w:type="character" w:customStyle="1" w:styleId="StyleBox12pt">
    <w:name w:val="Style Box + 12 pt"/>
    <w:rsid w:val="00B309C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rsid w:val="00B309C5"/>
    <w:rPr>
      <w:rFonts w:ascii="Georgia" w:hAnsi="Georgia" w:cs="Calibri" w:hint="default"/>
      <w:b/>
      <w:bCs/>
      <w:i w:val="0"/>
      <w:iCs w:val="0"/>
      <w:sz w:val="22"/>
      <w:u w:val="single"/>
      <w:bdr w:val="none" w:sz="0" w:space="0" w:color="auto" w:frame="1"/>
    </w:rPr>
  </w:style>
  <w:style w:type="character" w:customStyle="1" w:styleId="BoldandUnderlineCharCharCharChar">
    <w:name w:val="Bold and Underline Char Char Char Char"/>
    <w:rsid w:val="00B309C5"/>
    <w:rPr>
      <w:b/>
      <w:bCs w:val="0"/>
      <w:noProof w:val="0"/>
      <w:u w:val="single"/>
      <w:lang w:val="en-US" w:eastAsia="en-US" w:bidi="ar-SA"/>
    </w:rPr>
  </w:style>
  <w:style w:type="character" w:customStyle="1" w:styleId="commentstext">
    <w:name w:val="commentstext"/>
    <w:rsid w:val="00B309C5"/>
  </w:style>
  <w:style w:type="character" w:customStyle="1" w:styleId="StyleDebateUnderlineBold">
    <w:name w:val="Style Debate Underline + Bold"/>
    <w:rsid w:val="00B309C5"/>
    <w:rPr>
      <w:rFonts w:ascii="Times New Roman" w:hAnsi="Times New Roman" w:cs="Times New Roman" w:hint="default"/>
      <w:b/>
      <w:bCs/>
      <w:sz w:val="20"/>
      <w:szCs w:val="20"/>
      <w:u w:val="single"/>
    </w:rPr>
  </w:style>
  <w:style w:type="character" w:customStyle="1" w:styleId="StyleThickunderline1">
    <w:name w:val="Style Thick underline1"/>
    <w:rsid w:val="00B309C5"/>
    <w:rPr>
      <w:u w:val="single"/>
    </w:rPr>
  </w:style>
  <w:style w:type="character" w:customStyle="1" w:styleId="FontStyle310">
    <w:name w:val="Font Style310"/>
    <w:uiPriority w:val="99"/>
    <w:rsid w:val="00B309C5"/>
    <w:rPr>
      <w:rFonts w:ascii="Times New Roman" w:hAnsi="Times New Roman" w:cs="Times New Roman" w:hint="default"/>
      <w:b/>
      <w:bCs/>
      <w:i/>
      <w:iCs/>
      <w:spacing w:val="-10"/>
      <w:sz w:val="18"/>
      <w:szCs w:val="18"/>
    </w:rPr>
  </w:style>
  <w:style w:type="character" w:customStyle="1" w:styleId="FontStyle329">
    <w:name w:val="Font Style329"/>
    <w:uiPriority w:val="99"/>
    <w:rsid w:val="00B309C5"/>
    <w:rPr>
      <w:rFonts w:ascii="Times New Roman" w:hAnsi="Times New Roman" w:cs="Times New Roman" w:hint="default"/>
      <w:b/>
      <w:bCs/>
      <w:spacing w:val="-10"/>
      <w:sz w:val="18"/>
      <w:szCs w:val="18"/>
    </w:rPr>
  </w:style>
  <w:style w:type="character" w:customStyle="1" w:styleId="FontStyle370">
    <w:name w:val="Font Style370"/>
    <w:uiPriority w:val="99"/>
    <w:rsid w:val="00B309C5"/>
    <w:rPr>
      <w:rFonts w:ascii="Cambria" w:hAnsi="Cambria" w:cs="Cambria" w:hint="default"/>
      <w:b/>
      <w:bCs/>
      <w:spacing w:val="-10"/>
      <w:sz w:val="18"/>
      <w:szCs w:val="18"/>
    </w:rPr>
  </w:style>
  <w:style w:type="character" w:customStyle="1" w:styleId="StyleUnderline3">
    <w:name w:val="Style Underline3"/>
    <w:rsid w:val="00B309C5"/>
    <w:rPr>
      <w:u w:val="single"/>
    </w:rPr>
  </w:style>
  <w:style w:type="character" w:customStyle="1" w:styleId="StyleUnderline4">
    <w:name w:val="Style Underline4"/>
    <w:rsid w:val="00B309C5"/>
    <w:rPr>
      <w:u w:val="single"/>
    </w:rPr>
  </w:style>
  <w:style w:type="character" w:customStyle="1" w:styleId="StyleunderlineCharNotBold">
    <w:name w:val="Style underline Char + Not Bold"/>
    <w:rsid w:val="00B309C5"/>
    <w:rPr>
      <w:rFonts w:ascii="Times New Roman" w:hAnsi="Times New Roman" w:cs="Times New Roman" w:hint="default"/>
      <w:b/>
      <w:bCs w:val="0"/>
      <w:sz w:val="20"/>
      <w:szCs w:val="24"/>
      <w:u w:val="single"/>
      <w:lang w:val="en-US" w:eastAsia="en-US" w:bidi="ar-SA"/>
    </w:rPr>
  </w:style>
  <w:style w:type="character" w:customStyle="1" w:styleId="base">
    <w:name w:val="base"/>
    <w:basedOn w:val="DefaultParagraphFont"/>
    <w:rsid w:val="00B309C5"/>
  </w:style>
  <w:style w:type="character" w:customStyle="1" w:styleId="part-of-speech">
    <w:name w:val="part-of-speech"/>
    <w:basedOn w:val="DefaultParagraphFont"/>
    <w:rsid w:val="00B309C5"/>
  </w:style>
  <w:style w:type="character" w:customStyle="1" w:styleId="sep">
    <w:name w:val="sep"/>
    <w:basedOn w:val="DefaultParagraphFont"/>
    <w:rsid w:val="00B309C5"/>
  </w:style>
  <w:style w:type="character" w:customStyle="1" w:styleId="pron">
    <w:name w:val="pron"/>
    <w:basedOn w:val="DefaultParagraphFont"/>
    <w:rsid w:val="00B309C5"/>
  </w:style>
  <w:style w:type="character" w:customStyle="1" w:styleId="StyleBoldandUnderlineCharChar11pt">
    <w:name w:val="Style Bold and Underline Char Char + 11 pt"/>
    <w:rsid w:val="00B309C5"/>
    <w:rPr>
      <w:b/>
      <w:bCs/>
      <w:noProof w:val="0"/>
      <w:sz w:val="20"/>
      <w:u w:val="single"/>
      <w:lang w:val="en-US" w:eastAsia="en-US" w:bidi="ar-SA"/>
    </w:rPr>
  </w:style>
  <w:style w:type="character" w:customStyle="1" w:styleId="Hyperlink23">
    <w:name w:val="Hyperlink23"/>
    <w:rsid w:val="00B309C5"/>
    <w:rPr>
      <w:color w:val="3300CC"/>
      <w:u w:val="single"/>
    </w:rPr>
  </w:style>
  <w:style w:type="character" w:customStyle="1" w:styleId="CharChar111">
    <w:name w:val="Char Char111"/>
    <w:rsid w:val="00B309C5"/>
    <w:rPr>
      <w:rFonts w:ascii="Arial" w:hAnsi="Arial" w:cs="Arial" w:hint="default"/>
      <w:bCs/>
      <w:szCs w:val="26"/>
      <w:u w:val="single"/>
      <w:lang w:val="en-US" w:eastAsia="en-US" w:bidi="ar-SA"/>
    </w:rPr>
  </w:style>
  <w:style w:type="character" w:customStyle="1" w:styleId="DontRead">
    <w:name w:val="Don't Read"/>
    <w:qFormat/>
    <w:rsid w:val="00B309C5"/>
    <w:rPr>
      <w:rFonts w:ascii="Times New Roman" w:hAnsi="Times New Roman" w:cs="Times New Roman" w:hint="default"/>
      <w:sz w:val="16"/>
    </w:rPr>
  </w:style>
  <w:style w:type="character" w:customStyle="1" w:styleId="Style9ptUnderline11">
    <w:name w:val="Style 9 pt Underline11"/>
    <w:rsid w:val="00B309C5"/>
    <w:rPr>
      <w:sz w:val="20"/>
      <w:u w:val="single"/>
    </w:rPr>
  </w:style>
  <w:style w:type="character" w:customStyle="1" w:styleId="Style9ptBoldUnderline5">
    <w:name w:val="Style 9 pt Bold Underline5"/>
    <w:rsid w:val="00B309C5"/>
    <w:rPr>
      <w:b/>
      <w:bCs/>
      <w:sz w:val="20"/>
      <w:u w:val="single"/>
    </w:rPr>
  </w:style>
  <w:style w:type="character" w:customStyle="1" w:styleId="zoomme">
    <w:name w:val="zoomme"/>
    <w:basedOn w:val="DefaultParagraphFont"/>
    <w:rsid w:val="00B309C5"/>
  </w:style>
  <w:style w:type="character" w:customStyle="1" w:styleId="classauthor">
    <w:name w:val="class=&quot;author&quot;"/>
    <w:basedOn w:val="DefaultParagraphFont"/>
    <w:rsid w:val="00B309C5"/>
  </w:style>
  <w:style w:type="character" w:customStyle="1" w:styleId="label">
    <w:name w:val="label"/>
    <w:rsid w:val="00B309C5"/>
  </w:style>
  <w:style w:type="character" w:customStyle="1" w:styleId="pg">
    <w:name w:val="pg"/>
    <w:basedOn w:val="DefaultParagraphFont"/>
    <w:rsid w:val="00B309C5"/>
  </w:style>
  <w:style w:type="character" w:customStyle="1" w:styleId="senselabelstart">
    <w:name w:val="sense_label start"/>
    <w:basedOn w:val="DefaultParagraphFont"/>
    <w:rsid w:val="00B309C5"/>
  </w:style>
  <w:style w:type="character" w:customStyle="1" w:styleId="vi">
    <w:name w:val="vi"/>
    <w:basedOn w:val="DefaultParagraphFont"/>
    <w:rsid w:val="00B309C5"/>
  </w:style>
  <w:style w:type="character" w:customStyle="1" w:styleId="showipapr">
    <w:name w:val="show_ipapr"/>
    <w:basedOn w:val="DefaultParagraphFont"/>
    <w:rsid w:val="00B309C5"/>
  </w:style>
  <w:style w:type="character" w:customStyle="1" w:styleId="prondelim">
    <w:name w:val="prondelim"/>
    <w:basedOn w:val="DefaultParagraphFont"/>
    <w:rsid w:val="00B309C5"/>
  </w:style>
  <w:style w:type="character" w:customStyle="1" w:styleId="prontoggle">
    <w:name w:val="pron_toggle"/>
    <w:basedOn w:val="DefaultParagraphFont"/>
    <w:rsid w:val="00B309C5"/>
  </w:style>
  <w:style w:type="character" w:customStyle="1" w:styleId="showspellpr">
    <w:name w:val="show_spellpr"/>
    <w:basedOn w:val="DefaultParagraphFont"/>
    <w:rsid w:val="00B309C5"/>
  </w:style>
  <w:style w:type="character" w:customStyle="1" w:styleId="dnindex">
    <w:name w:val="dnindex"/>
    <w:basedOn w:val="DefaultParagraphFont"/>
    <w:rsid w:val="00B309C5"/>
  </w:style>
  <w:style w:type="character" w:customStyle="1" w:styleId="boldface">
    <w:name w:val="boldface"/>
    <w:basedOn w:val="DefaultParagraphFont"/>
    <w:rsid w:val="00B309C5"/>
  </w:style>
  <w:style w:type="character" w:customStyle="1" w:styleId="labset">
    <w:name w:val="labset"/>
    <w:basedOn w:val="DefaultParagraphFont"/>
    <w:rsid w:val="00B309C5"/>
  </w:style>
  <w:style w:type="character" w:customStyle="1" w:styleId="pmterms2">
    <w:name w:val="pmterms2"/>
    <w:basedOn w:val="DefaultParagraphFont"/>
    <w:rsid w:val="00B309C5"/>
  </w:style>
  <w:style w:type="character" w:customStyle="1" w:styleId="longtitlespan">
    <w:name w:val="longtitlespan"/>
    <w:rsid w:val="00B309C5"/>
  </w:style>
  <w:style w:type="character" w:customStyle="1" w:styleId="addressspan">
    <w:name w:val="addressspan"/>
    <w:rsid w:val="00B309C5"/>
  </w:style>
  <w:style w:type="character" w:customStyle="1" w:styleId="role">
    <w:name w:val="role"/>
    <w:rsid w:val="00B309C5"/>
  </w:style>
  <w:style w:type="character" w:customStyle="1" w:styleId="grey1">
    <w:name w:val="grey1"/>
    <w:basedOn w:val="DefaultParagraphFont"/>
    <w:rsid w:val="00B309C5"/>
  </w:style>
  <w:style w:type="character" w:customStyle="1" w:styleId="searchwithinhl">
    <w:name w:val="searchwithinhl"/>
    <w:basedOn w:val="DefaultParagraphFont"/>
    <w:rsid w:val="00B309C5"/>
  </w:style>
  <w:style w:type="character" w:customStyle="1" w:styleId="read-pgnum">
    <w:name w:val="read-pgnum"/>
    <w:basedOn w:val="DefaultParagraphFont"/>
    <w:rsid w:val="00B309C5"/>
  </w:style>
  <w:style w:type="character" w:customStyle="1" w:styleId="middleheadline">
    <w:name w:val="middleheadline"/>
    <w:basedOn w:val="DefaultParagraphFont"/>
    <w:rsid w:val="00B309C5"/>
  </w:style>
  <w:style w:type="character" w:customStyle="1" w:styleId="style22">
    <w:name w:val="style2"/>
    <w:basedOn w:val="DefaultParagraphFont"/>
    <w:rsid w:val="00B309C5"/>
  </w:style>
  <w:style w:type="character" w:customStyle="1" w:styleId="endemailtag">
    <w:name w:val="endemailtag"/>
    <w:basedOn w:val="DefaultParagraphFont"/>
    <w:rsid w:val="00B309C5"/>
  </w:style>
  <w:style w:type="character" w:customStyle="1" w:styleId="fpred">
    <w:name w:val="fp_red"/>
    <w:basedOn w:val="DefaultParagraphFont"/>
    <w:rsid w:val="00B309C5"/>
  </w:style>
  <w:style w:type="character" w:customStyle="1" w:styleId="title3">
    <w:name w:val="title3"/>
    <w:rsid w:val="00B309C5"/>
    <w:rPr>
      <w:b/>
      <w:bCs/>
      <w:sz w:val="26"/>
      <w:szCs w:val="26"/>
    </w:rPr>
  </w:style>
  <w:style w:type="character" w:customStyle="1" w:styleId="articlebyline">
    <w:name w:val="articlebyline"/>
    <w:basedOn w:val="DefaultParagraphFont"/>
    <w:rsid w:val="00B309C5"/>
  </w:style>
  <w:style w:type="character" w:customStyle="1" w:styleId="pullquote">
    <w:name w:val="pullquote"/>
    <w:basedOn w:val="DefaultParagraphFont"/>
    <w:rsid w:val="00B309C5"/>
  </w:style>
  <w:style w:type="character" w:customStyle="1" w:styleId="authorpub2">
    <w:name w:val="author_pub2"/>
    <w:basedOn w:val="DefaultParagraphFont"/>
    <w:rsid w:val="00B309C5"/>
  </w:style>
  <w:style w:type="character" w:customStyle="1" w:styleId="personname">
    <w:name w:val="person_name"/>
    <w:rsid w:val="00B309C5"/>
  </w:style>
  <w:style w:type="character" w:customStyle="1" w:styleId="majorhd1">
    <w:name w:val="majorhd1"/>
    <w:rsid w:val="00B309C5"/>
    <w:rPr>
      <w:rFonts w:ascii="Arial" w:hAnsi="Arial" w:cs="Arial" w:hint="default"/>
      <w:b/>
      <w:bCs/>
      <w:color w:val="660000"/>
      <w:sz w:val="25"/>
      <w:szCs w:val="25"/>
    </w:rPr>
  </w:style>
  <w:style w:type="character" w:customStyle="1" w:styleId="origin10">
    <w:name w:val="origin10"/>
    <w:rsid w:val="00B309C5"/>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309C5"/>
  </w:style>
  <w:style w:type="character" w:customStyle="1" w:styleId="firstlast">
    <w:name w:val="first last"/>
    <w:basedOn w:val="DefaultParagraphFont"/>
    <w:rsid w:val="00B309C5"/>
  </w:style>
  <w:style w:type="character" w:customStyle="1" w:styleId="fbconnectbuttontext">
    <w:name w:val="fbconnectbutton_text"/>
    <w:basedOn w:val="DefaultParagraphFont"/>
    <w:rsid w:val="00B309C5"/>
  </w:style>
  <w:style w:type="character" w:customStyle="1" w:styleId="fbsharecountinner">
    <w:name w:val="fb_share_count_inner"/>
    <w:basedOn w:val="DefaultParagraphFont"/>
    <w:rsid w:val="00B309C5"/>
  </w:style>
  <w:style w:type="character" w:customStyle="1" w:styleId="header10">
    <w:name w:val="header1"/>
    <w:basedOn w:val="DefaultParagraphFont"/>
    <w:rsid w:val="00B309C5"/>
  </w:style>
  <w:style w:type="character" w:customStyle="1" w:styleId="s2">
    <w:name w:val="s2"/>
    <w:basedOn w:val="DefaultParagraphFont"/>
    <w:rsid w:val="00B309C5"/>
  </w:style>
  <w:style w:type="character" w:customStyle="1" w:styleId="s1">
    <w:name w:val="s1"/>
    <w:basedOn w:val="DefaultParagraphFont"/>
    <w:rsid w:val="00B309C5"/>
  </w:style>
  <w:style w:type="character" w:customStyle="1" w:styleId="styledate">
    <w:name w:val="styledate"/>
    <w:basedOn w:val="DefaultParagraphFont"/>
    <w:rsid w:val="00B309C5"/>
  </w:style>
  <w:style w:type="character" w:customStyle="1" w:styleId="cnbcsbhdcomp">
    <w:name w:val="cnbc_sbhd_comp"/>
    <w:basedOn w:val="DefaultParagraphFont"/>
    <w:rsid w:val="00B309C5"/>
  </w:style>
  <w:style w:type="character" w:customStyle="1" w:styleId="searchword">
    <w:name w:val="searchword"/>
    <w:basedOn w:val="DefaultParagraphFont"/>
    <w:rsid w:val="00B309C5"/>
  </w:style>
  <w:style w:type="character" w:customStyle="1" w:styleId="s5">
    <w:name w:val="s5"/>
    <w:basedOn w:val="DefaultParagraphFont"/>
    <w:rsid w:val="00B309C5"/>
  </w:style>
  <w:style w:type="character" w:customStyle="1" w:styleId="s3">
    <w:name w:val="s3"/>
    <w:basedOn w:val="DefaultParagraphFont"/>
    <w:rsid w:val="00B309C5"/>
  </w:style>
  <w:style w:type="character" w:customStyle="1" w:styleId="s6">
    <w:name w:val="s6"/>
    <w:basedOn w:val="DefaultParagraphFont"/>
    <w:rsid w:val="00B309C5"/>
  </w:style>
  <w:style w:type="character" w:customStyle="1" w:styleId="detailcname">
    <w:name w:val="detailcname"/>
    <w:basedOn w:val="DefaultParagraphFont"/>
    <w:rsid w:val="00B309C5"/>
  </w:style>
  <w:style w:type="character" w:customStyle="1" w:styleId="articleheadline">
    <w:name w:val="articleheadline"/>
    <w:basedOn w:val="DefaultParagraphFont"/>
    <w:rsid w:val="00B309C5"/>
  </w:style>
  <w:style w:type="character" w:customStyle="1" w:styleId="block-spacer">
    <w:name w:val="block-spacer"/>
    <w:basedOn w:val="DefaultParagraphFont"/>
    <w:rsid w:val="00B309C5"/>
  </w:style>
  <w:style w:type="character" w:customStyle="1" w:styleId="articlesource">
    <w:name w:val="articlesource"/>
    <w:basedOn w:val="DefaultParagraphFont"/>
    <w:rsid w:val="00B309C5"/>
  </w:style>
  <w:style w:type="character" w:customStyle="1" w:styleId="separator">
    <w:name w:val="separator"/>
    <w:basedOn w:val="DefaultParagraphFont"/>
    <w:rsid w:val="00B309C5"/>
  </w:style>
  <w:style w:type="character" w:customStyle="1" w:styleId="wl-startdate">
    <w:name w:val="wl-startdate"/>
    <w:basedOn w:val="DefaultParagraphFont"/>
    <w:rsid w:val="00B309C5"/>
  </w:style>
  <w:style w:type="character" w:customStyle="1" w:styleId="articletext0">
    <w:name w:val="article_text"/>
    <w:basedOn w:val="DefaultParagraphFont"/>
    <w:rsid w:val="00B309C5"/>
  </w:style>
  <w:style w:type="character" w:customStyle="1" w:styleId="referencetext">
    <w:name w:val="referencetext"/>
    <w:basedOn w:val="DefaultParagraphFont"/>
    <w:rsid w:val="00B309C5"/>
  </w:style>
  <w:style w:type="character" w:customStyle="1" w:styleId="LDDebateCard">
    <w:name w:val="LD Debate Card"/>
    <w:rsid w:val="00B309C5"/>
    <w:rPr>
      <w:rFonts w:ascii="Times New Roman" w:hAnsi="Times New Roman" w:cs="Times New Roman" w:hint="default"/>
      <w:b/>
      <w:bCs/>
      <w:color w:val="000000"/>
      <w:u w:val="single"/>
    </w:rPr>
  </w:style>
  <w:style w:type="character" w:customStyle="1" w:styleId="F5Normal">
    <w:name w:val="F5 Normal"/>
    <w:rsid w:val="00B309C5"/>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rsid w:val="00B309C5"/>
    <w:rPr>
      <w:rFonts w:ascii="Times New Roman" w:hAnsi="Times New Roman" w:cs="Times New Roman" w:hint="default"/>
      <w:sz w:val="18"/>
    </w:rPr>
  </w:style>
  <w:style w:type="character" w:customStyle="1" w:styleId="fulltext-bd">
    <w:name w:val="fulltext-bd"/>
    <w:basedOn w:val="DefaultParagraphFont"/>
    <w:rsid w:val="00B309C5"/>
  </w:style>
  <w:style w:type="character" w:customStyle="1" w:styleId="citation-abbreviation">
    <w:name w:val="citation-abbreviation"/>
    <w:basedOn w:val="DefaultParagraphFont"/>
    <w:rsid w:val="00B309C5"/>
  </w:style>
  <w:style w:type="character" w:customStyle="1" w:styleId="citation-volume">
    <w:name w:val="citation-volume"/>
    <w:basedOn w:val="DefaultParagraphFont"/>
    <w:rsid w:val="00B309C5"/>
  </w:style>
  <w:style w:type="character" w:customStyle="1" w:styleId="citation-issue">
    <w:name w:val="citation-issue"/>
    <w:basedOn w:val="DefaultParagraphFont"/>
    <w:rsid w:val="00B309C5"/>
  </w:style>
  <w:style w:type="character" w:customStyle="1" w:styleId="citation-flpages">
    <w:name w:val="citation-flpages"/>
    <w:basedOn w:val="DefaultParagraphFont"/>
    <w:rsid w:val="00B309C5"/>
  </w:style>
  <w:style w:type="character" w:customStyle="1" w:styleId="journalname">
    <w:name w:val="journalname"/>
    <w:basedOn w:val="DefaultParagraphFont"/>
    <w:rsid w:val="00B309C5"/>
  </w:style>
  <w:style w:type="character" w:customStyle="1" w:styleId="stnd">
    <w:name w:val="stnd"/>
    <w:basedOn w:val="DefaultParagraphFont"/>
    <w:rsid w:val="00B309C5"/>
  </w:style>
  <w:style w:type="character" w:customStyle="1" w:styleId="F6BoldUnderline">
    <w:name w:val="F6 Bold Underline"/>
    <w:rsid w:val="00B309C5"/>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underline">
    <w:name w:val="AAAunderline"/>
    <w:qFormat/>
    <w:rsid w:val="00B309C5"/>
    <w:rPr>
      <w:b/>
      <w:bCs w:val="0"/>
      <w:u w:val="single"/>
    </w:rPr>
  </w:style>
  <w:style w:type="character" w:customStyle="1" w:styleId="AAAEmphasis2">
    <w:name w:val="AAAEmphasis2"/>
    <w:rsid w:val="00B309C5"/>
    <w:rPr>
      <w:rFonts w:ascii="Cooper Black" w:hAnsi="Cooper Black" w:hint="default"/>
      <w:iCs/>
      <w:u w:val="single"/>
    </w:rPr>
  </w:style>
  <w:style w:type="character" w:customStyle="1" w:styleId="AAAcite">
    <w:name w:val="AAAcite"/>
    <w:rsid w:val="00B309C5"/>
    <w:rPr>
      <w:rFonts w:ascii="Times New Roman" w:hAnsi="Times New Roman" w:cs="Times New Roman" w:hint="default"/>
      <w:b/>
      <w:bCs w:val="0"/>
      <w:sz w:val="24"/>
    </w:rPr>
  </w:style>
  <w:style w:type="character" w:customStyle="1" w:styleId="underline00">
    <w:name w:val="underline0"/>
    <w:basedOn w:val="DefaultParagraphFont"/>
    <w:rsid w:val="00B309C5"/>
  </w:style>
  <w:style w:type="character" w:customStyle="1" w:styleId="sub">
    <w:name w:val="sub"/>
    <w:basedOn w:val="DefaultParagraphFont"/>
    <w:rsid w:val="00B309C5"/>
  </w:style>
  <w:style w:type="character" w:customStyle="1" w:styleId="citedby">
    <w:name w:val="citedby_"/>
    <w:basedOn w:val="DefaultParagraphFont"/>
    <w:rsid w:val="00B309C5"/>
  </w:style>
  <w:style w:type="character" w:customStyle="1" w:styleId="formulatext">
    <w:name w:val="formulatext"/>
    <w:basedOn w:val="DefaultParagraphFont"/>
    <w:rsid w:val="00B309C5"/>
  </w:style>
  <w:style w:type="character" w:customStyle="1" w:styleId="fu-autorenangabe-fu-beschreibung">
    <w:name w:val="fu-autorenangabe-fu-beschreibung"/>
    <w:rsid w:val="00B309C5"/>
  </w:style>
  <w:style w:type="character" w:customStyle="1" w:styleId="StyleGaramondText1">
    <w:name w:val="Style Garamond Text 1"/>
    <w:rsid w:val="00B309C5"/>
    <w:rPr>
      <w:rFonts w:ascii="Georgia" w:hAnsi="Georgia" w:hint="default"/>
      <w:color w:val="0D0D0D"/>
      <w:sz w:val="22"/>
    </w:rPr>
  </w:style>
  <w:style w:type="character" w:customStyle="1" w:styleId="StyleGaramondText1Underline">
    <w:name w:val="Style Garamond Text 1 Underline"/>
    <w:rsid w:val="00B309C5"/>
    <w:rPr>
      <w:rFonts w:ascii="Georgia" w:hAnsi="Georgia" w:hint="default"/>
      <w:color w:val="0D0D0D"/>
      <w:sz w:val="22"/>
      <w:u w:val="single"/>
    </w:rPr>
  </w:style>
  <w:style w:type="character" w:customStyle="1" w:styleId="paragraph">
    <w:name w:val="paragraph"/>
    <w:rsid w:val="00B309C5"/>
  </w:style>
  <w:style w:type="character" w:customStyle="1" w:styleId="underline3">
    <w:name w:val="underline3"/>
    <w:rsid w:val="00B309C5"/>
    <w:rPr>
      <w:u w:val="single"/>
      <w:bdr w:val="none" w:sz="0" w:space="0" w:color="auto" w:frame="1"/>
      <w:shd w:val="clear" w:color="auto" w:fill="FFFF00"/>
    </w:rPr>
  </w:style>
  <w:style w:type="character" w:customStyle="1" w:styleId="menu">
    <w:name w:val="menu"/>
    <w:basedOn w:val="DefaultParagraphFont"/>
    <w:rsid w:val="00B309C5"/>
  </w:style>
  <w:style w:type="character" w:customStyle="1" w:styleId="ColorfulGrid-Accent1Char1">
    <w:name w:val="Colorful Grid - Accent 1 Char1"/>
    <w:uiPriority w:val="29"/>
    <w:rsid w:val="00B309C5"/>
    <w:rPr>
      <w:iCs/>
      <w:sz w:val="16"/>
      <w:szCs w:val="22"/>
    </w:rPr>
  </w:style>
  <w:style w:type="character" w:customStyle="1" w:styleId="CharChar114">
    <w:name w:val="Char Char114"/>
    <w:rsid w:val="00B309C5"/>
    <w:rPr>
      <w:rFonts w:ascii="Arial" w:hAnsi="Arial" w:cs="Arial" w:hint="default"/>
      <w:bCs/>
      <w:szCs w:val="26"/>
      <w:u w:val="single"/>
      <w:lang w:val="en-US" w:eastAsia="en-US" w:bidi="ar-SA"/>
    </w:rPr>
  </w:style>
  <w:style w:type="character" w:customStyle="1" w:styleId="CharChar113">
    <w:name w:val="Char Char113"/>
    <w:rsid w:val="00B309C5"/>
    <w:rPr>
      <w:rFonts w:ascii="Arial" w:hAnsi="Arial" w:cs="Arial" w:hint="default"/>
      <w:bCs/>
      <w:szCs w:val="26"/>
      <w:u w:val="single"/>
      <w:lang w:val="en-US" w:eastAsia="en-US" w:bidi="ar-SA"/>
    </w:rPr>
  </w:style>
  <w:style w:type="character" w:customStyle="1" w:styleId="CharChar112">
    <w:name w:val="Char Char112"/>
    <w:rsid w:val="00B309C5"/>
    <w:rPr>
      <w:rFonts w:ascii="Arial" w:hAnsi="Arial" w:cs="Arial" w:hint="default"/>
      <w:bCs/>
      <w:szCs w:val="26"/>
      <w:u w:val="single"/>
      <w:lang w:val="en-US" w:eastAsia="en-US" w:bidi="ar-SA"/>
    </w:rPr>
  </w:style>
  <w:style w:type="character" w:customStyle="1" w:styleId="DebateNormalChar">
    <w:name w:val="DebateNormal Char"/>
    <w:rsid w:val="00B309C5"/>
    <w:rPr>
      <w:rFonts w:ascii="Arial" w:eastAsia="Calibri" w:hAnsi="Arial" w:cs="Arial" w:hint="default"/>
    </w:rPr>
  </w:style>
  <w:style w:type="character" w:customStyle="1" w:styleId="BlockTitleChar2">
    <w:name w:val="%Block Title Char"/>
    <w:rsid w:val="00B309C5"/>
    <w:rPr>
      <w:rFonts w:ascii="Arial" w:eastAsia="Times New Roman" w:hAnsi="Arial" w:cs="Arial" w:hint="default"/>
      <w:b/>
      <w:bCs/>
      <w:kern w:val="32"/>
      <w:sz w:val="28"/>
      <w:szCs w:val="32"/>
    </w:rPr>
  </w:style>
  <w:style w:type="character" w:customStyle="1" w:styleId="columntexthead">
    <w:name w:val="columntexthead"/>
    <w:rsid w:val="00B309C5"/>
  </w:style>
  <w:style w:type="character" w:customStyle="1" w:styleId="instruction">
    <w:name w:val="instruction"/>
    <w:rsid w:val="00B309C5"/>
  </w:style>
  <w:style w:type="character" w:customStyle="1" w:styleId="yahoobuzzbadge-form">
    <w:name w:val="yahoobuzzbadge-form"/>
    <w:rsid w:val="00B309C5"/>
  </w:style>
  <w:style w:type="character" w:customStyle="1" w:styleId="listpipe">
    <w:name w:val="listpipe"/>
    <w:rsid w:val="00B309C5"/>
  </w:style>
  <w:style w:type="character" w:customStyle="1" w:styleId="imagelink">
    <w:name w:val="imagelink"/>
    <w:rsid w:val="00B309C5"/>
  </w:style>
  <w:style w:type="character" w:customStyle="1" w:styleId="noticiabyline">
    <w:name w:val="noticia_byline"/>
    <w:rsid w:val="00B309C5"/>
  </w:style>
  <w:style w:type="character" w:customStyle="1" w:styleId="rightnowyahoo">
    <w:name w:val="right_now_yahoo"/>
    <w:rsid w:val="00B309C5"/>
  </w:style>
  <w:style w:type="character" w:customStyle="1" w:styleId="submittedmeta">
    <w:name w:val="submitted meta"/>
    <w:rsid w:val="00B309C5"/>
  </w:style>
  <w:style w:type="character" w:customStyle="1" w:styleId="tagChar4">
    <w:name w:val="%tag Char"/>
    <w:rsid w:val="00B309C5"/>
    <w:rPr>
      <w:rFonts w:ascii="Times New Roman" w:eastAsia="Times New Roman" w:hAnsi="Times New Roman" w:cs="Times New Roman" w:hint="default"/>
      <w:b/>
      <w:bCs w:val="0"/>
    </w:rPr>
  </w:style>
  <w:style w:type="character" w:customStyle="1" w:styleId="cardChar4">
    <w:name w:val="%card Char"/>
    <w:rsid w:val="00B309C5"/>
    <w:rPr>
      <w:rFonts w:ascii="Times New Roman" w:eastAsia="Times New Roman" w:hAnsi="Times New Roman" w:cs="Times New Roman" w:hint="default"/>
      <w:sz w:val="20"/>
    </w:rPr>
  </w:style>
  <w:style w:type="character" w:customStyle="1" w:styleId="Emphasis20">
    <w:name w:val="%Emphasis2"/>
    <w:rsid w:val="00B309C5"/>
    <w:rPr>
      <w:rFonts w:ascii="Cooper Black" w:hAnsi="Cooper Black" w:hint="default"/>
      <w:iCs/>
      <w:u w:val="single"/>
    </w:rPr>
  </w:style>
  <w:style w:type="character" w:customStyle="1" w:styleId="post-author">
    <w:name w:val="post-author"/>
    <w:rsid w:val="00B309C5"/>
  </w:style>
  <w:style w:type="character" w:customStyle="1" w:styleId="IndexHeaderChar">
    <w:name w:val="Index Header Char"/>
    <w:rsid w:val="00B309C5"/>
    <w:rPr>
      <w:rFonts w:ascii="Times New Roman" w:eastAsia="Times New Roman" w:hAnsi="Times New Roman" w:cs="Times New Roman" w:hint="default"/>
      <w:b/>
      <w:bCs/>
      <w:sz w:val="36"/>
    </w:rPr>
  </w:style>
  <w:style w:type="character" w:customStyle="1" w:styleId="CiteCardCharChar">
    <w:name w:val="Cite_Card Char Char"/>
    <w:rsid w:val="00B309C5"/>
    <w:rPr>
      <w:rFonts w:ascii="Arial" w:hAnsi="Arial" w:cs="Arial" w:hint="default"/>
      <w:bCs/>
      <w:lang w:val="en-US" w:eastAsia="en-US" w:bidi="ar-SA"/>
    </w:rPr>
  </w:style>
  <w:style w:type="character" w:customStyle="1" w:styleId="Char1Char1">
    <w:name w:val="Char1 Char1"/>
    <w:aliases w:val="Heading 22 Char,Heading 211 Char,Heading 2 Char Char Char Char Char Char Char Char Char Char Char Char Char Char1 Char,Heading 2 Char Char Char Char Char Char Char Char Char Char Char1 Char"/>
    <w:rsid w:val="00B309C5"/>
    <w:rPr>
      <w:rFonts w:ascii="Arial" w:hAnsi="Arial" w:cs="Arial" w:hint="default"/>
      <w:b/>
      <w:bCs/>
      <w:kern w:val="32"/>
      <w:sz w:val="28"/>
      <w:szCs w:val="32"/>
      <w:lang w:val="en-US" w:eastAsia="en-US" w:bidi="ar-SA"/>
    </w:rPr>
  </w:style>
  <w:style w:type="character" w:customStyle="1" w:styleId="iagsheaderlarge">
    <w:name w:val="iags_header_large"/>
    <w:rsid w:val="00B309C5"/>
  </w:style>
  <w:style w:type="character" w:customStyle="1" w:styleId="style12char0">
    <w:name w:val="style12char"/>
    <w:rsid w:val="00B309C5"/>
  </w:style>
  <w:style w:type="character" w:customStyle="1" w:styleId="charchar2">
    <w:name w:val="charchar2"/>
    <w:rsid w:val="00B309C5"/>
  </w:style>
  <w:style w:type="character" w:customStyle="1" w:styleId="style11char0">
    <w:name w:val="style11char"/>
    <w:rsid w:val="00B309C5"/>
  </w:style>
  <w:style w:type="character" w:customStyle="1" w:styleId="smalltextChar2">
    <w:name w:val="smalltext Char"/>
    <w:rsid w:val="00B309C5"/>
    <w:rPr>
      <w:rFonts w:ascii="Times New Roman" w:eastAsia="Times New Roman" w:hAnsi="Times New Roman" w:cs="Arial" w:hint="default"/>
      <w:sz w:val="16"/>
      <w:szCs w:val="24"/>
    </w:rPr>
  </w:style>
  <w:style w:type="character" w:customStyle="1" w:styleId="boldunderlineCharChar1">
    <w:name w:val="boldunderline Char Char"/>
    <w:rsid w:val="00B309C5"/>
    <w:rPr>
      <w:b/>
      <w:bCs w:val="0"/>
      <w:sz w:val="22"/>
      <w:szCs w:val="24"/>
      <w:u w:val="single"/>
      <w:lang w:val="en-US" w:eastAsia="en-US" w:bidi="ar-SA"/>
    </w:rPr>
  </w:style>
  <w:style w:type="character" w:customStyle="1" w:styleId="eudoraheader">
    <w:name w:val="eudoraheader"/>
    <w:rsid w:val="00B309C5"/>
  </w:style>
  <w:style w:type="character" w:customStyle="1" w:styleId="emailstyle26">
    <w:name w:val="emailstyle26"/>
    <w:rsid w:val="00B309C5"/>
  </w:style>
  <w:style w:type="character" w:customStyle="1" w:styleId="newstitle1">
    <w:name w:val="newstitle1"/>
    <w:rsid w:val="00B309C5"/>
  </w:style>
  <w:style w:type="character" w:customStyle="1" w:styleId="sendtofriend">
    <w:name w:val="sendtofriend"/>
    <w:rsid w:val="00B309C5"/>
  </w:style>
  <w:style w:type="character" w:customStyle="1" w:styleId="pagetype">
    <w:name w:val="pagetype"/>
    <w:rsid w:val="00B309C5"/>
  </w:style>
  <w:style w:type="character" w:customStyle="1" w:styleId="byl">
    <w:name w:val="byl"/>
    <w:rsid w:val="00B309C5"/>
  </w:style>
  <w:style w:type="character" w:customStyle="1" w:styleId="byd">
    <w:name w:val="byd"/>
    <w:rsid w:val="00B309C5"/>
  </w:style>
  <w:style w:type="character" w:customStyle="1" w:styleId="underliningchar0">
    <w:name w:val="underliningchar"/>
    <w:rsid w:val="00B309C5"/>
  </w:style>
  <w:style w:type="character" w:customStyle="1" w:styleId="adtext124">
    <w:name w:val="adtext124"/>
    <w:rsid w:val="00B309C5"/>
    <w:rPr>
      <w:vanish/>
      <w:webHidden w:val="0"/>
      <w:color w:val="999999"/>
      <w:sz w:val="12"/>
      <w:szCs w:val="12"/>
      <w:specVanish/>
    </w:rPr>
  </w:style>
  <w:style w:type="character" w:customStyle="1" w:styleId="TagLineCharChar">
    <w:name w:val="Tag Line Char Char"/>
    <w:rsid w:val="00B309C5"/>
    <w:rPr>
      <w:rFonts w:ascii="Arial" w:hAnsi="Arial" w:cs="Arial" w:hint="default"/>
      <w:b/>
      <w:bCs/>
      <w:iCs/>
      <w:sz w:val="24"/>
      <w:szCs w:val="28"/>
      <w:lang w:val="en-US" w:eastAsia="en-US" w:bidi="ar-SA"/>
    </w:rPr>
  </w:style>
  <w:style w:type="character" w:customStyle="1" w:styleId="articlecommentcount">
    <w:name w:val="article_comment_count"/>
    <w:rsid w:val="00B309C5"/>
  </w:style>
  <w:style w:type="character" w:customStyle="1" w:styleId="articlerecommendcount">
    <w:name w:val="article_recommend_count"/>
    <w:rsid w:val="00B309C5"/>
  </w:style>
  <w:style w:type="character" w:customStyle="1" w:styleId="normaltext3">
    <w:name w:val="normal_text"/>
    <w:rsid w:val="00B309C5"/>
  </w:style>
  <w:style w:type="character" w:customStyle="1" w:styleId="story-byline">
    <w:name w:val="story-byline"/>
    <w:rsid w:val="00B309C5"/>
  </w:style>
  <w:style w:type="character" w:customStyle="1" w:styleId="story-titleline">
    <w:name w:val="story-titleline"/>
    <w:rsid w:val="00B309C5"/>
  </w:style>
  <w:style w:type="character" w:customStyle="1" w:styleId="marron">
    <w:name w:val="marron"/>
    <w:rsid w:val="00B309C5"/>
  </w:style>
  <w:style w:type="character" w:customStyle="1" w:styleId="marrontitulobig">
    <w:name w:val="marron_titulo_big"/>
    <w:rsid w:val="00B309C5"/>
  </w:style>
  <w:style w:type="character" w:customStyle="1" w:styleId="SourcesCharChar1">
    <w:name w:val="Sources Char Char1"/>
    <w:rsid w:val="00B309C5"/>
    <w:rPr>
      <w:rFonts w:ascii="Arial" w:hAnsi="Arial" w:cs="Arial" w:hint="default"/>
      <w:b/>
      <w:bCs/>
      <w:iCs/>
      <w:sz w:val="24"/>
      <w:szCs w:val="28"/>
      <w:lang w:val="en-US" w:eastAsia="en-US" w:bidi="ar-SA"/>
    </w:rPr>
  </w:style>
  <w:style w:type="character" w:customStyle="1" w:styleId="address">
    <w:name w:val="address"/>
    <w:rsid w:val="00B309C5"/>
    <w:rPr>
      <w:rFonts w:ascii="Times New Roman" w:hAnsi="Times New Roman" w:cs="Times New Roman" w:hint="default"/>
    </w:rPr>
  </w:style>
  <w:style w:type="character" w:customStyle="1" w:styleId="createby">
    <w:name w:val="createby"/>
    <w:rsid w:val="00B309C5"/>
  </w:style>
  <w:style w:type="character" w:customStyle="1" w:styleId="quote-right">
    <w:name w:val="quote-right"/>
    <w:rsid w:val="00B309C5"/>
  </w:style>
  <w:style w:type="character" w:customStyle="1" w:styleId="smallcase">
    <w:name w:val="smallcase"/>
    <w:rsid w:val="00B309C5"/>
  </w:style>
  <w:style w:type="character" w:customStyle="1" w:styleId="ft0">
    <w:name w:val="ft0"/>
    <w:rsid w:val="00B309C5"/>
  </w:style>
  <w:style w:type="character" w:customStyle="1" w:styleId="ft2">
    <w:name w:val="ft2"/>
    <w:rsid w:val="00B309C5"/>
  </w:style>
  <w:style w:type="character" w:customStyle="1" w:styleId="StyleTimesNewRoman12ptBold1">
    <w:name w:val="Style Times New Roman 12 pt Bold1"/>
    <w:rsid w:val="00B309C5"/>
    <w:rPr>
      <w:b/>
      <w:bCs/>
      <w:sz w:val="24"/>
    </w:rPr>
  </w:style>
  <w:style w:type="character" w:customStyle="1" w:styleId="CircledChar2">
    <w:name w:val="Circled Char2"/>
    <w:rsid w:val="00B309C5"/>
    <w:rPr>
      <w:rFonts w:ascii="MS Mincho" w:eastAsia="MS Mincho" w:hAnsi="MS Mincho" w:hint="eastAsia"/>
      <w:b/>
      <w:bCs w:val="0"/>
      <w:szCs w:val="24"/>
      <w:u w:val="single"/>
      <w:lang w:val="en-US" w:eastAsia="ja-JP" w:bidi="ar-SA"/>
    </w:rPr>
  </w:style>
  <w:style w:type="character" w:customStyle="1" w:styleId="SmallTextChar20">
    <w:name w:val="Small Text Char2"/>
    <w:rsid w:val="00B309C5"/>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B309C5"/>
    <w:rPr>
      <w:b/>
      <w:bCs w:val="0"/>
      <w:szCs w:val="24"/>
      <w:u w:val="single"/>
      <w:lang w:val="en-US" w:eastAsia="en-US" w:bidi="ar-SA"/>
    </w:rPr>
  </w:style>
  <w:style w:type="character" w:customStyle="1" w:styleId="SmallCardChar">
    <w:name w:val="Small Card Char"/>
    <w:rsid w:val="00B309C5"/>
    <w:rPr>
      <w:rFonts w:ascii="Palatino Linotype" w:eastAsia="Times New Roman" w:hAnsi="Palatino Linotype" w:hint="default"/>
      <w:sz w:val="12"/>
      <w:szCs w:val="24"/>
    </w:rPr>
  </w:style>
  <w:style w:type="character" w:customStyle="1" w:styleId="StyleBoldUnderline10ptBold">
    <w:name w:val="Style Bold Underline + 10 pt Bold"/>
    <w:rsid w:val="00B309C5"/>
    <w:rPr>
      <w:b/>
      <w:bCs/>
      <w:sz w:val="20"/>
      <w:u w:val="thick"/>
    </w:rPr>
  </w:style>
  <w:style w:type="character" w:customStyle="1" w:styleId="smalllink">
    <w:name w:val="smalllink"/>
    <w:rsid w:val="00B309C5"/>
  </w:style>
  <w:style w:type="character" w:customStyle="1" w:styleId="bighead1">
    <w:name w:val="bighead1"/>
    <w:rsid w:val="00B309C5"/>
    <w:rPr>
      <w:rFonts w:ascii="Verdana" w:hAnsi="Verdana" w:hint="default"/>
      <w:b/>
      <w:bCs/>
      <w:sz w:val="27"/>
      <w:szCs w:val="27"/>
    </w:rPr>
  </w:style>
  <w:style w:type="character" w:customStyle="1" w:styleId="left-date1">
    <w:name w:val="left-date1"/>
    <w:rsid w:val="00B309C5"/>
    <w:rPr>
      <w:rFonts w:ascii="Verdana" w:hAnsi="Verdana" w:hint="default"/>
      <w:color w:val="666666"/>
      <w:sz w:val="14"/>
      <w:szCs w:val="14"/>
    </w:rPr>
  </w:style>
  <w:style w:type="character" w:customStyle="1" w:styleId="Title2">
    <w:name w:val="Title2"/>
    <w:basedOn w:val="DefaultParagraphFont"/>
    <w:rsid w:val="00B309C5"/>
  </w:style>
  <w:style w:type="character" w:customStyle="1" w:styleId="list-comma">
    <w:name w:val="list-comma"/>
    <w:basedOn w:val="DefaultParagraphFont"/>
    <w:rsid w:val="00B309C5"/>
  </w:style>
  <w:style w:type="character" w:customStyle="1" w:styleId="livefyre-commentcount">
    <w:name w:val="livefyre-commentcount"/>
    <w:basedOn w:val="DefaultParagraphFont"/>
    <w:rsid w:val="00B309C5"/>
  </w:style>
  <w:style w:type="character" w:customStyle="1" w:styleId="greenposchange">
    <w:name w:val="green_pos_change"/>
    <w:basedOn w:val="DefaultParagraphFont"/>
    <w:rsid w:val="00B309C5"/>
  </w:style>
  <w:style w:type="character" w:customStyle="1" w:styleId="image-credit">
    <w:name w:val="image-credit"/>
    <w:basedOn w:val="DefaultParagraphFont"/>
    <w:rsid w:val="00B309C5"/>
  </w:style>
  <w:style w:type="character" w:customStyle="1" w:styleId="6">
    <w:name w:val="6"/>
    <w:rsid w:val="00B309C5"/>
    <w:rPr>
      <w:rFonts w:ascii="Arial" w:hAnsi="Arial" w:cs="Arial" w:hint="default"/>
      <w:bCs/>
      <w:sz w:val="20"/>
      <w:u w:val="single"/>
      <w:lang w:val="en-US" w:eastAsia="en-US" w:bidi="ar-SA"/>
    </w:rPr>
  </w:style>
  <w:style w:type="character" w:customStyle="1" w:styleId="StyleBoldUnderlineBorderSinglesolidlineAuto05pt">
    <w:name w:val="Style Bold Underline Border: : (Single solid line Auto  0.5 pt ..."/>
    <w:rsid w:val="00B309C5"/>
    <w:rPr>
      <w:b/>
      <w:bCs/>
      <w:u w:val="single"/>
      <w:bdr w:val="none" w:sz="0" w:space="0" w:color="auto" w:frame="1"/>
    </w:rPr>
  </w:style>
  <w:style w:type="character" w:customStyle="1" w:styleId="caps-label">
    <w:name w:val="caps-label"/>
    <w:basedOn w:val="DefaultParagraphFont"/>
    <w:rsid w:val="00B309C5"/>
  </w:style>
  <w:style w:type="character" w:customStyle="1" w:styleId="StyleUnderlineChar19ptBold">
    <w:name w:val="Style Underline Char1 + 9 pt Bold"/>
    <w:rsid w:val="00B309C5"/>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B309C5"/>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B309C5"/>
    <w:rPr>
      <w:rFonts w:ascii="Times New Roman" w:hAnsi="Times New Roman" w:cs="Times New Roman" w:hint="default"/>
      <w:b/>
      <w:bCs/>
      <w:sz w:val="20"/>
      <w:szCs w:val="24"/>
      <w:u w:val="single"/>
      <w:lang w:val="en-US" w:eastAsia="en-US" w:bidi="ar-SA"/>
    </w:rPr>
  </w:style>
  <w:style w:type="character" w:customStyle="1" w:styleId="StyleUnderlineChar9pt2">
    <w:name w:val="Style Underline Char + 9 pt2"/>
    <w:rsid w:val="00B309C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309C5"/>
    <w:rPr>
      <w:rFonts w:ascii="Times New Roman" w:hAnsi="Times New Roman" w:cs="Times New Roman" w:hint="default"/>
      <w:b/>
      <w:bCs/>
      <w:sz w:val="20"/>
      <w:u w:val="single"/>
      <w:lang w:val="en-US" w:eastAsia="en-US" w:bidi="ar-SA"/>
    </w:rPr>
  </w:style>
  <w:style w:type="character" w:customStyle="1" w:styleId="3">
    <w:name w:val="3"/>
    <w:rsid w:val="00B309C5"/>
    <w:rPr>
      <w:rFonts w:ascii="Arial" w:hAnsi="Arial" w:cs="Arial" w:hint="default"/>
      <w:bCs/>
      <w:sz w:val="20"/>
      <w:u w:val="single"/>
      <w:lang w:val="en-US" w:eastAsia="en-US" w:bidi="ar-SA"/>
    </w:rPr>
  </w:style>
  <w:style w:type="character" w:customStyle="1" w:styleId="tagChar30">
    <w:name w:val="tag Char3"/>
    <w:rsid w:val="00B309C5"/>
    <w:rPr>
      <w:b/>
      <w:bCs w:val="0"/>
      <w:color w:val="000000"/>
      <w:sz w:val="24"/>
    </w:rPr>
  </w:style>
  <w:style w:type="character" w:customStyle="1" w:styleId="StyleUnderlineBorderSinglesolidlineAuto05ptLinew">
    <w:name w:val="Style Underline Border: : (Single solid line Auto  0.5 pt Line w..."/>
    <w:rsid w:val="00B309C5"/>
    <w:rPr>
      <w:b/>
      <w:bCs w:val="0"/>
      <w:u w:val="single"/>
      <w:bdr w:val="none" w:sz="0" w:space="0" w:color="auto" w:frame="1"/>
    </w:rPr>
  </w:style>
  <w:style w:type="character" w:customStyle="1" w:styleId="StyleStyleBoldUnderlineUnderlineIntenseEmphasisIntenseEmpha">
    <w:name w:val="Style Style Bold UnderlineUnderlineIntense EmphasisIntense Empha..."/>
    <w:rsid w:val="00B309C5"/>
    <w:rPr>
      <w:b w:val="0"/>
      <w:bCs w:val="0"/>
      <w:strike w:val="0"/>
      <w:dstrike w:val="0"/>
      <w:sz w:val="14"/>
      <w:u w:val="none"/>
      <w:effect w:val="none"/>
    </w:rPr>
  </w:style>
  <w:style w:type="character" w:customStyle="1" w:styleId="noindex">
    <w:name w:val="noindex"/>
    <w:basedOn w:val="DefaultParagraphFont"/>
    <w:rsid w:val="00B309C5"/>
  </w:style>
  <w:style w:type="character" w:customStyle="1" w:styleId="dispurl">
    <w:name w:val="dispurl"/>
    <w:basedOn w:val="DefaultParagraphFont"/>
    <w:rsid w:val="00B309C5"/>
  </w:style>
  <w:style w:type="character" w:customStyle="1" w:styleId="imgleft">
    <w:name w:val="imgleft"/>
    <w:basedOn w:val="DefaultParagraphFont"/>
    <w:rsid w:val="00B309C5"/>
  </w:style>
  <w:style w:type="character" w:customStyle="1" w:styleId="tkrname">
    <w:name w:val="tkrname"/>
    <w:basedOn w:val="DefaultParagraphFont"/>
    <w:rsid w:val="00B309C5"/>
  </w:style>
  <w:style w:type="character" w:customStyle="1" w:styleId="tkrchange">
    <w:name w:val="tkrchange"/>
    <w:basedOn w:val="DefaultParagraphFont"/>
    <w:rsid w:val="00B309C5"/>
  </w:style>
  <w:style w:type="character" w:customStyle="1" w:styleId="nodetype">
    <w:name w:val="nodetype"/>
    <w:basedOn w:val="DefaultParagraphFont"/>
    <w:rsid w:val="00B309C5"/>
  </w:style>
  <w:style w:type="character" w:customStyle="1" w:styleId="Underline-Highlighted-WFU-Big">
    <w:name w:val="Underline-Highlighted-WFU-Big"/>
    <w:uiPriority w:val="1"/>
    <w:qFormat/>
    <w:rsid w:val="00B309C5"/>
    <w:rPr>
      <w:rFonts w:ascii="Cambria" w:hAnsi="Cambria" w:hint="default"/>
      <w:b/>
      <w:bCs w:val="0"/>
      <w:sz w:val="24"/>
      <w:u w:val="single"/>
      <w:bdr w:val="single" w:sz="4" w:space="0" w:color="000000" w:frame="1"/>
      <w:shd w:val="clear" w:color="auto" w:fill="BEFF7D"/>
    </w:rPr>
  </w:style>
  <w:style w:type="character" w:customStyle="1" w:styleId="ln2">
    <w:name w:val="ln2"/>
    <w:basedOn w:val="DefaultParagraphFont"/>
    <w:rsid w:val="00B309C5"/>
  </w:style>
  <w:style w:type="character" w:customStyle="1" w:styleId="StyleStyle1Char">
    <w:name w:val="Style Style1 + Char"/>
    <w:rsid w:val="00B309C5"/>
    <w:rPr>
      <w:rFonts w:ascii="Times New Roman" w:hAnsi="Times New Roman" w:cs="Times New Roman"/>
      <w:strike/>
      <w:color w:val="000000"/>
      <w:sz w:val="20"/>
      <w:szCs w:val="20"/>
      <w:u w:val="single"/>
    </w:rPr>
  </w:style>
  <w:style w:type="character" w:customStyle="1" w:styleId="editorname">
    <w:name w:val="editorname"/>
    <w:basedOn w:val="DefaultParagraphFont"/>
    <w:rsid w:val="00B309C5"/>
  </w:style>
  <w:style w:type="character" w:customStyle="1" w:styleId="StyleLinespacingDoubleChar">
    <w:name w:val="Style Line spacing:  Double Char"/>
    <w:rsid w:val="00B309C5"/>
    <w:rPr>
      <w:rFonts w:ascii="Cambria" w:hAnsi="Cambria" w:cs="Times New Roman" w:hint="default"/>
      <w:sz w:val="20"/>
      <w:szCs w:val="20"/>
    </w:rPr>
  </w:style>
  <w:style w:type="character" w:customStyle="1" w:styleId="NormalspacingChar">
    <w:name w:val="Normal + spacing Char"/>
    <w:basedOn w:val="StyleLinespacingDoubleChar"/>
    <w:rsid w:val="00B309C5"/>
    <w:rPr>
      <w:rFonts w:ascii="Cambria" w:hAnsi="Cambria" w:cs="Times New Roman" w:hint="default"/>
      <w:sz w:val="20"/>
      <w:szCs w:val="20"/>
    </w:rPr>
  </w:style>
  <w:style w:type="character" w:customStyle="1" w:styleId="textbold0">
    <w:name w:val="textbold"/>
    <w:basedOn w:val="DefaultParagraphFont"/>
    <w:rsid w:val="00B309C5"/>
  </w:style>
  <w:style w:type="character" w:customStyle="1" w:styleId="textitalics">
    <w:name w:val="textitalics"/>
    <w:basedOn w:val="DefaultParagraphFont"/>
    <w:rsid w:val="00B309C5"/>
  </w:style>
  <w:style w:type="character" w:customStyle="1" w:styleId="cardtextsmallCharChar">
    <w:name w:val="card text small Char Char"/>
    <w:rsid w:val="00B309C5"/>
    <w:rPr>
      <w:rFonts w:ascii="Arial Narrow" w:hAnsi="Arial Narrow" w:cs="Times New Roman" w:hint="default"/>
      <w:sz w:val="16"/>
    </w:rPr>
  </w:style>
  <w:style w:type="character" w:customStyle="1" w:styleId="reportbody1">
    <w:name w:val="reportbody1"/>
    <w:rsid w:val="00B309C5"/>
    <w:rPr>
      <w:rFonts w:ascii="Tahoma" w:hAnsi="Tahoma" w:cs="Tahoma" w:hint="default"/>
      <w:color w:val="000000"/>
      <w:sz w:val="14"/>
      <w:szCs w:val="14"/>
    </w:rPr>
  </w:style>
  <w:style w:type="character" w:customStyle="1" w:styleId="dd">
    <w:name w:val="dd"/>
    <w:rsid w:val="00B309C5"/>
  </w:style>
  <w:style w:type="character" w:customStyle="1" w:styleId="StyleStyleBold12pt1">
    <w:name w:val="Style Style Bold + 12 pt1"/>
    <w:aliases w:val="Style Style Bold1,Style Style Bold + 12pt1,Style Style + 12 pt1,Style Style Bo... +1,Old Cite1,Style Style Bold + 10 pt1,tagld + 12 pt1,Style Style Bold + 13 pt1,Style Style Bold + 11 pt1,Style 13 pt Bold1"/>
    <w:uiPriority w:val="5"/>
    <w:qFormat/>
    <w:rsid w:val="00B309C5"/>
    <w:rPr>
      <w:b/>
      <w:bCs/>
      <w:strike w:val="0"/>
      <w:dstrike w:val="0"/>
      <w:sz w:val="26"/>
      <w:u w:val="none"/>
      <w:effect w:val="none"/>
    </w:rPr>
  </w:style>
  <w:style w:type="character" w:customStyle="1" w:styleId="gsstx">
    <w:name w:val="gsstx"/>
    <w:rsid w:val="00B309C5"/>
  </w:style>
  <w:style w:type="character" w:customStyle="1" w:styleId="heading2char2charchar1">
    <w:name w:val="heading2char2charchar1"/>
    <w:rsid w:val="00B309C5"/>
  </w:style>
  <w:style w:type="character" w:customStyle="1" w:styleId="StyleStyleHighlightedunderlineBorderSinglesolidlineAu">
    <w:name w:val="Style Style Highlighted underline + Border: : (Single solid line Au..."/>
    <w:rsid w:val="00B309C5"/>
    <w:rPr>
      <w:rFonts w:ascii="Times New Roman" w:hAnsi="Times New Roman" w:cs="Times New Roman" w:hint="default"/>
      <w:b/>
      <w:bCs/>
      <w:sz w:val="20"/>
      <w:u w:val="single"/>
      <w:bdr w:val="single" w:sz="6" w:space="0" w:color="auto" w:frame="1"/>
      <w:shd w:val="clear" w:color="auto" w:fill="C4C4C4"/>
    </w:rPr>
  </w:style>
  <w:style w:type="character" w:customStyle="1" w:styleId="addr-line">
    <w:name w:val="addr-line"/>
    <w:basedOn w:val="DefaultParagraphFont"/>
    <w:rsid w:val="00B309C5"/>
  </w:style>
  <w:style w:type="character" w:customStyle="1" w:styleId="underlinetext0">
    <w:name w:val="underline_text"/>
    <w:basedOn w:val="DefaultParagraphFont"/>
    <w:rsid w:val="00B309C5"/>
  </w:style>
  <w:style w:type="character" w:customStyle="1" w:styleId="BodytextItalic1">
    <w:name w:val="Body text + Italic1"/>
    <w:aliases w:val="Spacing 0 pt1"/>
    <w:uiPriority w:val="99"/>
    <w:rsid w:val="00B309C5"/>
    <w:rPr>
      <w:rFonts w:ascii="Sylfaen" w:hAnsi="Sylfaen" w:cs="Sylfaen" w:hint="default"/>
      <w:i/>
      <w:iCs/>
      <w:strike w:val="0"/>
      <w:dstrike w:val="0"/>
      <w:sz w:val="19"/>
      <w:szCs w:val="19"/>
      <w:u w:val="none"/>
      <w:effect w:val="none"/>
      <w:shd w:val="clear" w:color="auto" w:fill="FFFFFF"/>
    </w:rPr>
  </w:style>
  <w:style w:type="character" w:customStyle="1" w:styleId="Bodytext65pt">
    <w:name w:val="Body text + 6.5 pt"/>
    <w:rsid w:val="00B309C5"/>
    <w:rPr>
      <w:rFonts w:ascii="Times New Roman" w:eastAsia="Times New Roman" w:hAnsi="Times New Roman" w:cs="Times New Roman" w:hint="default"/>
      <w:b w:val="0"/>
      <w:bCs w:val="0"/>
      <w:i w:val="0"/>
      <w:iCs w:val="0"/>
      <w:smallCaps w:val="0"/>
      <w:strike w:val="0"/>
      <w:dstrike w:val="0"/>
      <w:spacing w:val="0"/>
      <w:sz w:val="13"/>
      <w:szCs w:val="13"/>
      <w:u w:val="none"/>
      <w:effect w:val="none"/>
    </w:rPr>
  </w:style>
  <w:style w:type="table" w:customStyle="1" w:styleId="MediumGrid22">
    <w:name w:val="Medium Grid 22"/>
    <w:basedOn w:val="TableNormal"/>
    <w:uiPriority w:val="68"/>
    <w:rsid w:val="00B309C5"/>
    <w:pPr>
      <w:spacing w:after="0" w:line="240" w:lineRule="auto"/>
    </w:pPr>
    <w:rPr>
      <w:rFonts w:ascii="Cambria" w:eastAsia="PMingLiU" w:hAnsi="Cambria"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NormalCiteChar">
    <w:name w:val="NormalCite Char"/>
    <w:basedOn w:val="DefaultParagraphFont"/>
    <w:link w:val="NormalCite"/>
    <w:locked/>
    <w:rsid w:val="00B309C5"/>
    <w:rPr>
      <w:rFonts w:ascii="Times New Roman" w:hAnsi="Times New Roman" w:cs="Times New Roman"/>
      <w:sz w:val="18"/>
    </w:rPr>
  </w:style>
  <w:style w:type="paragraph" w:customStyle="1" w:styleId="NormalCite">
    <w:name w:val="NormalCite"/>
    <w:link w:val="NormalCiteChar"/>
    <w:qFormat/>
    <w:rsid w:val="00B309C5"/>
    <w:pPr>
      <w:spacing w:after="0" w:line="240" w:lineRule="auto"/>
    </w:pPr>
    <w:rPr>
      <w:rFonts w:ascii="Times New Roman" w:hAnsi="Times New Roman" w:cs="Times New Roman"/>
      <w:sz w:val="18"/>
    </w:rPr>
  </w:style>
  <w:style w:type="paragraph" w:customStyle="1" w:styleId="Tag2">
    <w:name w:val="Tag2"/>
    <w:basedOn w:val="Normal"/>
    <w:qFormat/>
    <w:rsid w:val="00B309C5"/>
    <w:rPr>
      <w:b/>
      <w:sz w:val="20"/>
    </w:rPr>
  </w:style>
  <w:style w:type="paragraph" w:customStyle="1" w:styleId="strongparaletters">
    <w:name w:val="strong_para_letters"/>
    <w:basedOn w:val="Normal"/>
    <w:rsid w:val="00B309C5"/>
    <w:pPr>
      <w:spacing w:before="100" w:beforeAutospacing="1" w:after="100" w:afterAutospacing="1"/>
    </w:pPr>
    <w:rPr>
      <w:rFonts w:ascii="Times New Roman" w:eastAsia="Times New Roman" w:hAnsi="Times New Roman" w:cs="Times New Roman"/>
      <w:sz w:val="24"/>
      <w:szCs w:val="24"/>
    </w:rPr>
  </w:style>
  <w:style w:type="paragraph" w:customStyle="1" w:styleId="StyleBoldUnderline12pt">
    <w:name w:val="Style BoldUnderline + 12 pt"/>
    <w:basedOn w:val="BoldUnderline"/>
    <w:link w:val="StyleBoldUnderline12ptChar"/>
    <w:qFormat/>
    <w:rsid w:val="00B309C5"/>
    <w:rPr>
      <w:rFonts w:eastAsia="Times New Roman" w:cs="Times New Roman"/>
      <w:bCs/>
      <w:sz w:val="24"/>
      <w:szCs w:val="24"/>
      <w:lang w:bidi="ar-SA"/>
    </w:rPr>
  </w:style>
  <w:style w:type="character" w:customStyle="1" w:styleId="StyleBoldUnderline12ptChar">
    <w:name w:val="Style BoldUnderline + 12 pt Char"/>
    <w:link w:val="StyleBoldUnderline12pt"/>
    <w:rsid w:val="00B309C5"/>
    <w:rPr>
      <w:rFonts w:ascii="Times New Roman" w:eastAsia="Times New Roman" w:hAnsi="Times New Roman" w:cs="Times New Roman"/>
      <w:b/>
      <w:bCs/>
      <w:sz w:val="24"/>
      <w:szCs w:val="24"/>
      <w:u w:val="single"/>
    </w:rPr>
  </w:style>
  <w:style w:type="paragraph" w:customStyle="1" w:styleId="CiteInfo">
    <w:name w:val="Cite Info"/>
    <w:basedOn w:val="card1"/>
    <w:qFormat/>
    <w:rsid w:val="00B309C5"/>
    <w:pPr>
      <w:ind w:left="0" w:right="0"/>
    </w:pPr>
    <w:rPr>
      <w:rFonts w:ascii="Calibri" w:eastAsia="Times New Roman" w:hAnsi="Calibri" w:cs="Calibri"/>
      <w:sz w:val="20"/>
      <w:szCs w:val="16"/>
    </w:rPr>
  </w:style>
  <w:style w:type="character" w:customStyle="1" w:styleId="created">
    <w:name w:val="created"/>
    <w:basedOn w:val="DefaultParagraphFont"/>
    <w:rsid w:val="00B309C5"/>
  </w:style>
  <w:style w:type="paragraph" w:customStyle="1" w:styleId="Cite8">
    <w:name w:val="Cite8"/>
    <w:basedOn w:val="Normal"/>
    <w:autoRedefine/>
    <w:uiPriority w:val="99"/>
    <w:qFormat/>
    <w:rsid w:val="00B309C5"/>
    <w:rPr>
      <w:rFonts w:ascii="Times New Roman" w:hAnsi="Times New Roman" w:cs="Times New Roman"/>
    </w:rPr>
  </w:style>
  <w:style w:type="paragraph" w:customStyle="1" w:styleId="8font">
    <w:name w:val="8font"/>
    <w:basedOn w:val="Normal"/>
    <w:next w:val="Normal"/>
    <w:autoRedefine/>
    <w:qFormat/>
    <w:rsid w:val="00B309C5"/>
    <w:rPr>
      <w:rFonts w:eastAsia="Cambria" w:cs="Times New Roman"/>
      <w:szCs w:val="16"/>
    </w:rPr>
  </w:style>
  <w:style w:type="character" w:customStyle="1" w:styleId="referencediv">
    <w:name w:val="referencediv"/>
    <w:rsid w:val="00B309C5"/>
  </w:style>
  <w:style w:type="paragraph" w:customStyle="1" w:styleId="CiteLittle">
    <w:name w:val="Cite Little"/>
    <w:next w:val="Normal"/>
    <w:qFormat/>
    <w:rsid w:val="00B309C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309C5"/>
    <w:pPr>
      <w:ind w:left="-1080" w:right="1728"/>
    </w:pPr>
    <w:rPr>
      <w:rFonts w:ascii="Arial Narrow" w:eastAsia="Times New Roman" w:hAnsi="Arial Narrow" w:cs="Times New Roman"/>
      <w:sz w:val="18"/>
      <w:szCs w:val="20"/>
    </w:rPr>
  </w:style>
  <w:style w:type="character" w:customStyle="1" w:styleId="StyleAsianMSMinchoBold">
    <w:name w:val="Style (Asian) MS Mincho Bold"/>
    <w:rsid w:val="00B309C5"/>
    <w:rPr>
      <w:rFonts w:ascii="Times New Roman" w:eastAsia="MS Mincho" w:hAnsi="Times New Roman"/>
      <w:b/>
      <w:bCs/>
      <w:u w:val="thick"/>
    </w:rPr>
  </w:style>
  <w:style w:type="character" w:customStyle="1" w:styleId="StyleAsianMSMincho">
    <w:name w:val="Style (Asian) MS Mincho"/>
    <w:rsid w:val="00B309C5"/>
    <w:rPr>
      <w:rFonts w:ascii="Times New Roman" w:eastAsia="MS Mincho" w:hAnsi="Times New Roman"/>
      <w:u w:val="thick"/>
    </w:rPr>
  </w:style>
  <w:style w:type="paragraph" w:customStyle="1" w:styleId="docheader">
    <w:name w:val="doc header"/>
    <w:autoRedefine/>
    <w:qFormat/>
    <w:rsid w:val="00B309C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309C5"/>
    <w:pPr>
      <w:spacing w:after="0" w:line="240" w:lineRule="auto"/>
      <w:jc w:val="right"/>
    </w:pPr>
    <w:rPr>
      <w:rFonts w:ascii="Times New Roman" w:eastAsia="Malgun Gothic" w:hAnsi="Times New Roman" w:cs="Times New Roman"/>
      <w:b/>
      <w:szCs w:val="24"/>
    </w:rPr>
  </w:style>
  <w:style w:type="character" w:customStyle="1" w:styleId="CharacterStyle3">
    <w:name w:val="Character Style 3"/>
    <w:rsid w:val="00B309C5"/>
    <w:rPr>
      <w:sz w:val="18"/>
      <w:szCs w:val="18"/>
    </w:rPr>
  </w:style>
  <w:style w:type="paragraph" w:customStyle="1" w:styleId="blocorganizer">
    <w:name w:val="bloc organizer"/>
    <w:basedOn w:val="Heading1"/>
    <w:next w:val="bloctitles"/>
    <w:link w:val="blocorganizerChar"/>
    <w:autoRedefine/>
    <w:qFormat/>
    <w:rsid w:val="00B309C5"/>
    <w:pPr>
      <w:keepNext w:val="0"/>
      <w:keepLines w:val="0"/>
      <w:pBdr>
        <w:top w:val="none" w:sz="0" w:space="0" w:color="auto"/>
        <w:left w:val="none" w:sz="0" w:space="0" w:color="auto"/>
        <w:bottom w:val="none" w:sz="0" w:space="0" w:color="auto"/>
        <w:right w:val="none" w:sz="0" w:space="0" w:color="auto"/>
      </w:pBdr>
      <w:shd w:val="clear" w:color="auto" w:fill="000000" w:themeFill="text1"/>
      <w:spacing w:before="0"/>
      <w:contextualSpacing/>
    </w:pPr>
    <w:rPr>
      <w:rFonts w:ascii="Times New Roman" w:eastAsia="Times New Roman" w:hAnsi="Times New Roman" w:cs="Times New Roman"/>
      <w:bCs/>
      <w:color w:val="FFFFFF" w:themeColor="background1"/>
      <w:sz w:val="4"/>
      <w:szCs w:val="28"/>
      <w:u w:val="single"/>
    </w:rPr>
  </w:style>
  <w:style w:type="character" w:customStyle="1" w:styleId="blocorganizerChar">
    <w:name w:val="bloc organizer Char"/>
    <w:link w:val="blocorganizer"/>
    <w:rsid w:val="00B309C5"/>
    <w:rPr>
      <w:rFonts w:ascii="Times New Roman" w:eastAsia="Times New Roman" w:hAnsi="Times New Roman" w:cs="Times New Roman"/>
      <w:b/>
      <w:bCs/>
      <w:color w:val="FFFFFF" w:themeColor="background1"/>
      <w:sz w:val="4"/>
      <w:szCs w:val="28"/>
      <w:u w:val="single"/>
      <w:shd w:val="clear" w:color="auto" w:fill="000000" w:themeFill="text1"/>
    </w:rPr>
  </w:style>
  <w:style w:type="paragraph" w:customStyle="1" w:styleId="StyleBodyText11ptBoldBlack">
    <w:name w:val="Style Body Text + 11 pt Bold Black"/>
    <w:basedOn w:val="BodyText"/>
    <w:link w:val="StyleBodyText11ptBoldBlackChar"/>
    <w:qFormat/>
    <w:rsid w:val="00B309C5"/>
    <w:pPr>
      <w:suppressAutoHyphens/>
      <w:spacing w:after="120"/>
    </w:pPr>
    <w:rPr>
      <w:rFonts w:ascii="Times New Roman" w:eastAsia="Times New Roman" w:hAnsi="Times New Roman" w:cs="Times New Roman"/>
      <w:b/>
      <w:bCs/>
      <w:color w:val="000000"/>
      <w:sz w:val="20"/>
      <w:szCs w:val="20"/>
      <w:u w:val="none"/>
      <w:lang w:eastAsia="ar-SA"/>
    </w:rPr>
  </w:style>
  <w:style w:type="character" w:customStyle="1" w:styleId="StyleBodyText11ptBoldBlackChar">
    <w:name w:val="Style Body Text + 11 pt Bold Black Char"/>
    <w:link w:val="StyleBodyText11ptBoldBlack"/>
    <w:rsid w:val="00B309C5"/>
    <w:rPr>
      <w:rFonts w:ascii="Times New Roman" w:eastAsia="Times New Roman" w:hAnsi="Times New Roman" w:cs="Times New Roman"/>
      <w:b/>
      <w:bCs/>
      <w:color w:val="000000"/>
      <w:sz w:val="20"/>
      <w:szCs w:val="20"/>
      <w:lang w:eastAsia="ar-SA"/>
    </w:rPr>
  </w:style>
  <w:style w:type="character" w:customStyle="1" w:styleId="UnderlineBoldChar">
    <w:name w:val="Underline Bold Char"/>
    <w:locked/>
    <w:rsid w:val="00B309C5"/>
    <w:rPr>
      <w:rFonts w:ascii="Times New Roman" w:eastAsia="Times New Roman" w:hAnsi="Times New Roman" w:cs="Times New Roman"/>
      <w:b/>
      <w:sz w:val="24"/>
      <w:szCs w:val="20"/>
      <w:u w:val="single"/>
    </w:rPr>
  </w:style>
  <w:style w:type="paragraph" w:customStyle="1" w:styleId="tagstyle1">
    <w:name w:val="tagstyle"/>
    <w:basedOn w:val="Normal"/>
    <w:rsid w:val="00B309C5"/>
    <w:pPr>
      <w:spacing w:before="100" w:beforeAutospacing="1" w:after="100" w:afterAutospacing="1"/>
    </w:pPr>
    <w:rPr>
      <w:rFonts w:ascii="Times New Roman" w:eastAsia="Times New Roman" w:hAnsi="Times New Roman" w:cs="Times New Roman"/>
      <w:sz w:val="24"/>
    </w:rPr>
  </w:style>
  <w:style w:type="paragraph" w:customStyle="1" w:styleId="Analyticals">
    <w:name w:val="Analyticals"/>
    <w:basedOn w:val="Normal"/>
    <w:rsid w:val="00B309C5"/>
    <w:rPr>
      <w:rFonts w:ascii="Times New Roman" w:eastAsia="Times New Roman" w:hAnsi="Times New Roman" w:cs="Times New Roman"/>
      <w:sz w:val="24"/>
    </w:rPr>
  </w:style>
  <w:style w:type="character" w:customStyle="1" w:styleId="CharCharCharChar">
    <w:name w:val="Char Char Char Char"/>
    <w:aliases w:val=" Char Char Char Char Char Char Char"/>
    <w:rsid w:val="00B309C5"/>
    <w:rPr>
      <w:rFonts w:ascii="Times New Roman" w:eastAsia="Times New Roman" w:hAnsi="Times New Roman" w:cs="Arial"/>
      <w:b/>
      <w:bCs/>
      <w:iCs/>
      <w:sz w:val="24"/>
      <w:szCs w:val="28"/>
    </w:rPr>
  </w:style>
  <w:style w:type="character" w:customStyle="1" w:styleId="norm">
    <w:name w:val="norm"/>
    <w:rsid w:val="00B309C5"/>
  </w:style>
  <w:style w:type="character" w:customStyle="1" w:styleId="boldandunderlinecharcharcharcharcharcharcharcharcharcharcharcharcharcharcharchar0">
    <w:name w:val="boldandunderlinecharcharcharcharcharcharcharcharcharcharcharcharcharcharcharchar"/>
    <w:rsid w:val="00B309C5"/>
  </w:style>
  <w:style w:type="character" w:customStyle="1" w:styleId="underlinecharcharcharcharcharcharcharcharcharcharcharcharcharchar0">
    <w:name w:val="underlinecharcharcharcharcharcharcharcharcharcharcharcharcharchar"/>
    <w:rsid w:val="00B309C5"/>
  </w:style>
  <w:style w:type="character" w:customStyle="1" w:styleId="CharCharCharCharCharChar1Char">
    <w:name w:val="Char Char Char Char Char Char1 Char"/>
    <w:rsid w:val="00B309C5"/>
    <w:rPr>
      <w:rFonts w:ascii="Times New Roman" w:eastAsia="Times New Roman" w:hAnsi="Times New Roman" w:cs="Times New Roman"/>
      <w:b/>
      <w:sz w:val="24"/>
      <w:szCs w:val="24"/>
    </w:rPr>
  </w:style>
  <w:style w:type="character" w:customStyle="1" w:styleId="Taggin-New">
    <w:name w:val="Taggin - New"/>
    <w:rsid w:val="00B309C5"/>
    <w:rPr>
      <w:rFonts w:ascii="Arial Narrow" w:hAnsi="Arial Narrow"/>
      <w:b/>
      <w:sz w:val="22"/>
    </w:rPr>
  </w:style>
  <w:style w:type="character" w:customStyle="1" w:styleId="emphasis21">
    <w:name w:val="emphasis2"/>
    <w:rsid w:val="00B309C5"/>
  </w:style>
  <w:style w:type="character" w:customStyle="1" w:styleId="NewTag">
    <w:name w:val="NewTag"/>
    <w:uiPriority w:val="1"/>
    <w:qFormat/>
    <w:rsid w:val="00B309C5"/>
    <w:rPr>
      <w:rFonts w:ascii="Georgia" w:hAnsi="Georgia"/>
      <w:b/>
      <w:sz w:val="24"/>
    </w:rPr>
  </w:style>
  <w:style w:type="character" w:customStyle="1" w:styleId="aqj">
    <w:name w:val="aqj"/>
    <w:rsid w:val="00B309C5"/>
  </w:style>
  <w:style w:type="paragraph" w:styleId="Revision">
    <w:name w:val="Revision"/>
    <w:hidden/>
    <w:uiPriority w:val="99"/>
    <w:semiHidden/>
    <w:rsid w:val="00B309C5"/>
    <w:pPr>
      <w:spacing w:after="0" w:line="240" w:lineRule="auto"/>
    </w:pPr>
    <w:rPr>
      <w:rFonts w:ascii="Calibri" w:hAnsi="Calibri" w:cs="Calibri"/>
    </w:rPr>
  </w:style>
  <w:style w:type="character" w:customStyle="1" w:styleId="lucenesearchresulturlb">
    <w:name w:val="lucene_search_result_url_b"/>
    <w:basedOn w:val="DefaultParagraphFont"/>
    <w:rsid w:val="00B309C5"/>
  </w:style>
  <w:style w:type="character" w:customStyle="1" w:styleId="FontStyle19">
    <w:name w:val="Font Style19"/>
    <w:basedOn w:val="DefaultParagraphFont"/>
    <w:uiPriority w:val="99"/>
    <w:rsid w:val="00B309C5"/>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B309C5"/>
    <w:rPr>
      <w:b w:val="0"/>
      <w:bCs/>
      <w:sz w:val="22"/>
      <w:u w:val="single"/>
    </w:rPr>
  </w:style>
  <w:style w:type="paragraph" w:customStyle="1" w:styleId="2ndLevel-TAG">
    <w:name w:val="2nd Level - TAG"/>
    <w:basedOn w:val="Normal"/>
    <w:next w:val="Normal"/>
    <w:qFormat/>
    <w:rsid w:val="00B309C5"/>
    <w:pPr>
      <w:spacing w:before="240"/>
      <w:outlineLvl w:val="2"/>
    </w:pPr>
    <w:rPr>
      <w:rFonts w:ascii="Times New Roman" w:eastAsia="Times New Roman" w:hAnsi="Times New Roman"/>
      <w:b/>
      <w:szCs w:val="24"/>
    </w:rPr>
  </w:style>
  <w:style w:type="character" w:customStyle="1" w:styleId="underlining0">
    <w:name w:val="underlining"/>
    <w:rsid w:val="00B309C5"/>
    <w:rPr>
      <w:u w:val="single"/>
    </w:rPr>
  </w:style>
  <w:style w:type="character" w:customStyle="1" w:styleId="btitle">
    <w:name w:val="btitle"/>
    <w:rsid w:val="00B309C5"/>
  </w:style>
  <w:style w:type="character" w:customStyle="1" w:styleId="green">
    <w:name w:val="green"/>
    <w:rsid w:val="00B309C5"/>
  </w:style>
  <w:style w:type="paragraph" w:customStyle="1" w:styleId="CM14">
    <w:name w:val="CM14"/>
    <w:basedOn w:val="Default"/>
    <w:next w:val="Default"/>
    <w:uiPriority w:val="99"/>
    <w:qFormat/>
    <w:rsid w:val="00B309C5"/>
    <w:rPr>
      <w:rFonts w:eastAsia="MS Mincho"/>
      <w:color w:val="auto"/>
    </w:rPr>
  </w:style>
  <w:style w:type="character" w:customStyle="1" w:styleId="BodyText22">
    <w:name w:val="Body Text2"/>
    <w:rsid w:val="00B309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09C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09C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309C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styleId="IntenseReference">
    <w:name w:val="Intense Reference"/>
    <w:uiPriority w:val="32"/>
    <w:qFormat/>
    <w:rsid w:val="00B309C5"/>
    <w:rPr>
      <w:bCs/>
      <w:spacing w:val="5"/>
    </w:rPr>
  </w:style>
  <w:style w:type="paragraph" w:customStyle="1" w:styleId="yiv1075031003msonormal">
    <w:name w:val="yiv1075031003msonormal"/>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person-name">
    <w:name w:val="person-name"/>
    <w:basedOn w:val="DefaultParagraphFont"/>
    <w:rsid w:val="00B309C5"/>
  </w:style>
  <w:style w:type="character" w:customStyle="1" w:styleId="-SmallText-">
    <w:name w:val="-Small Text-"/>
    <w:rsid w:val="00B309C5"/>
    <w:rPr>
      <w:rFonts w:ascii="Garamond" w:hAnsi="Garamond" w:cs="Times New Roman"/>
      <w:sz w:val="16"/>
    </w:rPr>
  </w:style>
  <w:style w:type="character" w:customStyle="1" w:styleId="articoloinside">
    <w:name w:val="articolo_inside"/>
    <w:rsid w:val="00B309C5"/>
  </w:style>
  <w:style w:type="paragraph" w:customStyle="1" w:styleId="pagetools">
    <w:name w:val="pagetools"/>
    <w:basedOn w:val="Normal"/>
    <w:qFormat/>
    <w:rsid w:val="00B309C5"/>
    <w:pPr>
      <w:spacing w:before="100" w:beforeAutospacing="1" w:after="100" w:afterAutospacing="1"/>
    </w:pPr>
    <w:rPr>
      <w:rFonts w:ascii="Times New Roman" w:eastAsia="Times New Roman" w:hAnsi="Times New Roman" w:cs="Calibri"/>
      <w:sz w:val="24"/>
      <w:szCs w:val="24"/>
    </w:rPr>
  </w:style>
  <w:style w:type="character" w:customStyle="1" w:styleId="job">
    <w:name w:val="job"/>
    <w:basedOn w:val="DefaultParagraphFont"/>
    <w:rsid w:val="00B309C5"/>
  </w:style>
  <w:style w:type="character" w:customStyle="1" w:styleId="company">
    <w:name w:val="company"/>
    <w:basedOn w:val="DefaultParagraphFont"/>
    <w:rsid w:val="00B309C5"/>
  </w:style>
  <w:style w:type="table" w:styleId="TableGrid">
    <w:name w:val="Table Grid"/>
    <w:basedOn w:val="TableNormal"/>
    <w:rsid w:val="00B309C5"/>
    <w:pPr>
      <w:spacing w:after="0" w:line="240" w:lineRule="auto"/>
    </w:pPr>
    <w:rPr>
      <w:rFonts w:ascii="Times New Roman" w:eastAsia="Times New Roman" w:hAnsi="Times New Roman" w:cs="Times New Roman"/>
      <w:sz w:val="20"/>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blisher">
    <w:name w:val="publisher"/>
    <w:basedOn w:val="DefaultParagraphFont"/>
    <w:rsid w:val="00B309C5"/>
  </w:style>
  <w:style w:type="character" w:customStyle="1" w:styleId="pubyear">
    <w:name w:val="pubyear"/>
    <w:basedOn w:val="DefaultParagraphFont"/>
    <w:rsid w:val="00B309C5"/>
  </w:style>
  <w:style w:type="character" w:customStyle="1" w:styleId="pubcity">
    <w:name w:val="pubcity"/>
    <w:basedOn w:val="DefaultParagraphFont"/>
    <w:rsid w:val="00B309C5"/>
  </w:style>
  <w:style w:type="paragraph" w:customStyle="1" w:styleId="B-TagCite">
    <w:name w:val="B-TagCite"/>
    <w:qFormat/>
    <w:rsid w:val="00B309C5"/>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B309C5"/>
    <w:pPr>
      <w:tabs>
        <w:tab w:val="num" w:pos="720"/>
      </w:tabs>
      <w:ind w:left="720" w:hanging="360"/>
    </w:pPr>
    <w:rPr>
      <w:rFonts w:cs="Calibri"/>
      <w:sz w:val="24"/>
    </w:rPr>
  </w:style>
  <w:style w:type="character" w:customStyle="1" w:styleId="ecdate">
    <w:name w:val="ec_date"/>
    <w:basedOn w:val="DefaultParagraphFont"/>
    <w:rsid w:val="00B309C5"/>
    <w:rPr>
      <w:rFonts w:ascii="Verdana" w:hAnsi="Verdana" w:hint="default"/>
      <w:sz w:val="20"/>
      <w:szCs w:val="20"/>
      <w:shd w:val="clear" w:color="auto" w:fill="FFFFFF"/>
    </w:rPr>
  </w:style>
  <w:style w:type="paragraph" w:customStyle="1" w:styleId="ecmsonormal">
    <w:name w:val="ec_msonormal"/>
    <w:basedOn w:val="Normal"/>
    <w:qFormat/>
    <w:rsid w:val="00B309C5"/>
    <w:pPr>
      <w:shd w:val="clear" w:color="auto" w:fill="FFFFFF"/>
      <w:spacing w:before="100" w:beforeAutospacing="1" w:after="100" w:afterAutospacing="1"/>
      <w:textAlignment w:val="top"/>
    </w:pPr>
    <w:rPr>
      <w:rFonts w:ascii="Verdana" w:hAnsi="Verdana" w:cs="Calibri"/>
    </w:rPr>
  </w:style>
  <w:style w:type="character" w:customStyle="1" w:styleId="hittermhilite">
    <w:name w:val="hittermhilite"/>
    <w:basedOn w:val="DefaultParagraphFont"/>
    <w:rsid w:val="00B309C5"/>
  </w:style>
  <w:style w:type="paragraph" w:customStyle="1" w:styleId="u-intro">
    <w:name w:val="u-intro"/>
    <w:basedOn w:val="Normal"/>
    <w:qFormat/>
    <w:rsid w:val="00B309C5"/>
    <w:pPr>
      <w:spacing w:before="100" w:beforeAutospacing="1" w:after="100" w:afterAutospacing="1"/>
    </w:pPr>
    <w:rPr>
      <w:rFonts w:cs="Calibri"/>
      <w:sz w:val="24"/>
      <w:szCs w:val="24"/>
    </w:rPr>
  </w:style>
  <w:style w:type="character" w:customStyle="1" w:styleId="u-byline">
    <w:name w:val="u-byline"/>
    <w:basedOn w:val="DefaultParagraphFont"/>
    <w:rsid w:val="00B309C5"/>
  </w:style>
  <w:style w:type="character" w:customStyle="1" w:styleId="articlebya">
    <w:name w:val="articleby_a"/>
    <w:basedOn w:val="DefaultParagraphFont"/>
    <w:rsid w:val="00B309C5"/>
  </w:style>
  <w:style w:type="character" w:customStyle="1" w:styleId="popupwinby">
    <w:name w:val="popupwinby"/>
    <w:basedOn w:val="DefaultParagraphFont"/>
    <w:rsid w:val="00B309C5"/>
  </w:style>
  <w:style w:type="character" w:customStyle="1" w:styleId="storyheader">
    <w:name w:val="storyheader"/>
    <w:basedOn w:val="DefaultParagraphFont"/>
    <w:rsid w:val="00B309C5"/>
  </w:style>
  <w:style w:type="paragraph" w:customStyle="1" w:styleId="StyleNormalWeb10pt">
    <w:name w:val="Style Normal (Web) + 10 pt"/>
    <w:basedOn w:val="NormalWeb"/>
    <w:next w:val="Normal"/>
    <w:qFormat/>
    <w:rsid w:val="00B309C5"/>
    <w:rPr>
      <w:rFonts w:cs="Calibri"/>
      <w:color w:val="auto"/>
      <w:sz w:val="20"/>
      <w:szCs w:val="24"/>
    </w:rPr>
  </w:style>
  <w:style w:type="character" w:customStyle="1" w:styleId="StyleNormalWeb10ptChar">
    <w:name w:val="Style Normal (Web) + 10 pt Char"/>
    <w:basedOn w:val="DefaultParagraphFont"/>
    <w:rsid w:val="00B309C5"/>
    <w:rPr>
      <w:szCs w:val="24"/>
      <w:lang w:val="en-US" w:eastAsia="en-US" w:bidi="ar-SA"/>
    </w:rPr>
  </w:style>
  <w:style w:type="paragraph" w:customStyle="1" w:styleId="TagCiteShells">
    <w:name w:val="Tag/Cite/Shells"/>
    <w:basedOn w:val="Normal"/>
    <w:qFormat/>
    <w:rsid w:val="00B309C5"/>
    <w:rPr>
      <w:rFonts w:cs="Calibri"/>
      <w:b/>
    </w:rPr>
  </w:style>
  <w:style w:type="paragraph" w:customStyle="1" w:styleId="DefinitionTerm">
    <w:name w:val="Definition Term"/>
    <w:basedOn w:val="Normal"/>
    <w:next w:val="Normal"/>
    <w:qFormat/>
    <w:rsid w:val="00B309C5"/>
    <w:rPr>
      <w:rFonts w:cs="Calibri"/>
      <w:snapToGrid w:val="0"/>
      <w:sz w:val="24"/>
    </w:rPr>
  </w:style>
  <w:style w:type="paragraph" w:customStyle="1" w:styleId="BriefTitle">
    <w:name w:val="Brief Title"/>
    <w:basedOn w:val="Normal"/>
    <w:qFormat/>
    <w:rsid w:val="00B309C5"/>
    <w:pPr>
      <w:jc w:val="center"/>
      <w:outlineLvl w:val="0"/>
    </w:pPr>
    <w:rPr>
      <w:rFonts w:cs="Calibri"/>
      <w:b/>
      <w:sz w:val="28"/>
      <w:u w:val="single"/>
    </w:rPr>
  </w:style>
  <w:style w:type="character" w:customStyle="1" w:styleId="Style3CharChar">
    <w:name w:val="Style3 Char Char"/>
    <w:basedOn w:val="DefaultParagraphFont"/>
    <w:rsid w:val="00B309C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309C5"/>
    <w:pPr>
      <w:shd w:val="clear" w:color="auto" w:fill="000000" w:themeFill="text1"/>
      <w:spacing w:before="0" w:after="60"/>
    </w:pPr>
    <w:rPr>
      <w:rFonts w:eastAsia="SimSun" w:cs="Times New Roman"/>
      <w:bCs/>
      <w:caps/>
      <w:color w:val="FFFFFF" w:themeColor="background1"/>
      <w:sz w:val="20"/>
      <w:szCs w:val="28"/>
      <w:lang w:eastAsia="zh-CN"/>
    </w:rPr>
  </w:style>
  <w:style w:type="character" w:customStyle="1" w:styleId="NormalChar0">
    <w:name w:val="Normal Char"/>
    <w:basedOn w:val="DefaultParagraphFont"/>
    <w:rsid w:val="00B309C5"/>
    <w:rPr>
      <w:lang w:eastAsia="en-US"/>
    </w:rPr>
  </w:style>
  <w:style w:type="character" w:customStyle="1" w:styleId="BoldUnderlineChar4">
    <w:name w:val="Bold + Underline Char"/>
    <w:basedOn w:val="DefaultParagraphFont"/>
    <w:rsid w:val="00B309C5"/>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B309C5"/>
    <w:rPr>
      <w:rFonts w:ascii="Arial Narrow" w:hAnsi="Arial Narrow" w:cs="Arial Narrow"/>
      <w:sz w:val="20"/>
      <w:szCs w:val="20"/>
      <w:u w:val="single"/>
    </w:rPr>
  </w:style>
  <w:style w:type="character" w:customStyle="1" w:styleId="StyleStyle4Char">
    <w:name w:val="Style Style4 + Char"/>
    <w:basedOn w:val="DefaultParagraphFont"/>
    <w:link w:val="StyleStyle4"/>
    <w:rsid w:val="00B309C5"/>
    <w:rPr>
      <w:rFonts w:ascii="Arial" w:hAnsi="Arial"/>
      <w:b/>
      <w:szCs w:val="24"/>
      <w:u w:val="single"/>
    </w:rPr>
  </w:style>
  <w:style w:type="character" w:customStyle="1" w:styleId="StyleStyle4BlackChar">
    <w:name w:val="Style Style4 + Black Char"/>
    <w:basedOn w:val="DefaultParagraphFont"/>
    <w:rsid w:val="00B309C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309C5"/>
    <w:rPr>
      <w:rFonts w:ascii="Verdana" w:hAnsi="Verdana" w:cs="Calibri"/>
      <w:sz w:val="21"/>
      <w:szCs w:val="21"/>
      <w:u w:val="thick"/>
    </w:rPr>
  </w:style>
  <w:style w:type="character" w:customStyle="1" w:styleId="UnderlinedEvidenceCharChar">
    <w:name w:val="Underlined Evidence Char Char"/>
    <w:basedOn w:val="DefaultParagraphFont"/>
    <w:rsid w:val="00B309C5"/>
    <w:rPr>
      <w:rFonts w:ascii="Verdana" w:hAnsi="Verdana"/>
      <w:sz w:val="21"/>
      <w:szCs w:val="21"/>
      <w:u w:val="thick"/>
      <w:lang w:val="en-US" w:eastAsia="en-US" w:bidi="ar-SA"/>
    </w:rPr>
  </w:style>
  <w:style w:type="paragraph" w:customStyle="1" w:styleId="Cards1">
    <w:name w:val="Cards1"/>
    <w:basedOn w:val="Normal"/>
    <w:link w:val="Cards1Char"/>
    <w:qFormat/>
    <w:rsid w:val="00B309C5"/>
    <w:pPr>
      <w:autoSpaceDE w:val="0"/>
      <w:autoSpaceDN w:val="0"/>
      <w:adjustRightInd w:val="0"/>
      <w:ind w:left="432" w:right="432"/>
      <w:jc w:val="both"/>
    </w:pPr>
    <w:rPr>
      <w:rFonts w:cs="Calibri"/>
      <w:sz w:val="20"/>
      <w:szCs w:val="20"/>
    </w:rPr>
  </w:style>
  <w:style w:type="character" w:customStyle="1" w:styleId="Cards1Char">
    <w:name w:val="Cards1 Char"/>
    <w:basedOn w:val="DefaultParagraphFont"/>
    <w:link w:val="Cards1"/>
    <w:rsid w:val="00B309C5"/>
    <w:rPr>
      <w:rFonts w:ascii="Georgia" w:hAnsi="Georgia" w:cs="Calibri"/>
      <w:sz w:val="20"/>
      <w:szCs w:val="20"/>
    </w:rPr>
  </w:style>
  <w:style w:type="character" w:customStyle="1" w:styleId="CardUnderlinedCharChar0">
    <w:name w:val="Card Underlined Char Char"/>
    <w:rsid w:val="00B309C5"/>
    <w:rPr>
      <w:rFonts w:ascii="Arial Narrow" w:eastAsia="Calibri" w:hAnsi="Arial Narrow" w:cs="Calibri"/>
      <w:u w:val="single"/>
    </w:rPr>
  </w:style>
  <w:style w:type="paragraph" w:customStyle="1" w:styleId="cal">
    <w:name w:val="cal"/>
    <w:basedOn w:val="card1"/>
    <w:rsid w:val="00B309C5"/>
    <w:rPr>
      <w:rFonts w:eastAsia="Times New Roman" w:cs="Times New Roman"/>
      <w:sz w:val="20"/>
    </w:rPr>
  </w:style>
  <w:style w:type="character" w:customStyle="1" w:styleId="cite00">
    <w:name w:val="cite0"/>
    <w:rsid w:val="00B309C5"/>
  </w:style>
  <w:style w:type="character" w:customStyle="1" w:styleId="UL-None">
    <w:name w:val="UL-None"/>
    <w:basedOn w:val="DefaultParagraphFont"/>
    <w:rsid w:val="00B309C5"/>
    <w:rPr>
      <w:u w:val="none"/>
    </w:rPr>
  </w:style>
  <w:style w:type="paragraph" w:customStyle="1" w:styleId="CardText3">
    <w:name w:val="CardText"/>
    <w:basedOn w:val="Normal"/>
    <w:next w:val="Normal"/>
    <w:link w:val="CardTextChar3"/>
    <w:qFormat/>
    <w:rsid w:val="00B309C5"/>
    <w:pPr>
      <w:ind w:left="288" w:right="288"/>
    </w:pPr>
    <w:rPr>
      <w:rFonts w:eastAsia="Times New Roman" w:cs="Calibri"/>
      <w:szCs w:val="20"/>
    </w:rPr>
  </w:style>
  <w:style w:type="character" w:customStyle="1" w:styleId="CardTextChar3">
    <w:name w:val="CardText Char"/>
    <w:basedOn w:val="DefaultParagraphFont"/>
    <w:link w:val="CardText3"/>
    <w:rsid w:val="00B309C5"/>
    <w:rPr>
      <w:rFonts w:ascii="Calibri" w:eastAsia="Times New Roman" w:hAnsi="Calibri" w:cs="Calibri"/>
      <w:szCs w:val="20"/>
    </w:rPr>
  </w:style>
  <w:style w:type="character" w:customStyle="1" w:styleId="CiteBold0">
    <w:name w:val="Cite+Bold"/>
    <w:basedOn w:val="DefaultParagraphFont"/>
    <w:rsid w:val="00B309C5"/>
    <w:rPr>
      <w:rFonts w:ascii="Arial" w:hAnsi="Arial"/>
      <w:b/>
      <w:sz w:val="24"/>
      <w:u w:val="single"/>
    </w:rPr>
  </w:style>
  <w:style w:type="character" w:customStyle="1" w:styleId="apple-tab-span">
    <w:name w:val="apple-tab-span"/>
    <w:basedOn w:val="DefaultParagraphFont"/>
    <w:rsid w:val="00B309C5"/>
  </w:style>
  <w:style w:type="character" w:customStyle="1" w:styleId="field">
    <w:name w:val="field"/>
    <w:basedOn w:val="DefaultParagraphFont"/>
    <w:rsid w:val="00B309C5"/>
  </w:style>
  <w:style w:type="paragraph" w:customStyle="1" w:styleId="Heading3New">
    <w:name w:val="Heading 3 New"/>
    <w:basedOn w:val="Heading3"/>
    <w:next w:val="Normal"/>
    <w:uiPriority w:val="99"/>
    <w:qFormat/>
    <w:rsid w:val="00B309C5"/>
    <w:pPr>
      <w:shd w:val="clear" w:color="auto" w:fill="FFFF00"/>
      <w:spacing w:before="0"/>
    </w:pPr>
    <w:rPr>
      <w:rFonts w:eastAsia="MS Gothic" w:cs="Times New Roman"/>
      <w:bCs/>
      <w:color w:val="C00000"/>
      <w:szCs w:val="20"/>
      <w:u w:val="thick"/>
    </w:rPr>
  </w:style>
  <w:style w:type="paragraph" w:customStyle="1" w:styleId="Heading2Debate">
    <w:name w:val="Heading 2 Debate"/>
    <w:basedOn w:val="Heading1"/>
    <w:next w:val="Normal"/>
    <w:qFormat/>
    <w:rsid w:val="00B309C5"/>
    <w:pPr>
      <w:keepNext w:val="0"/>
      <w:keepLines w:val="0"/>
      <w:pBdr>
        <w:top w:val="none" w:sz="0" w:space="0" w:color="auto"/>
        <w:left w:val="none" w:sz="0" w:space="0" w:color="auto"/>
        <w:bottom w:val="none" w:sz="0" w:space="0" w:color="auto"/>
        <w:right w:val="none" w:sz="0" w:space="0" w:color="auto"/>
      </w:pBdr>
      <w:shd w:val="clear" w:color="auto" w:fill="000000" w:themeFill="text1"/>
      <w:spacing w:before="0"/>
      <w:outlineLvl w:val="1"/>
    </w:pPr>
    <w:rPr>
      <w:rFonts w:ascii="Times New Roman" w:eastAsia="Times New Roman" w:hAnsi="Times New Roman" w:cs="Times New Roman"/>
      <w:bCs/>
      <w:color w:val="FFFFFF" w:themeColor="background1"/>
      <w:sz w:val="32"/>
      <w:szCs w:val="28"/>
      <w:u w:val="single"/>
    </w:rPr>
  </w:style>
  <w:style w:type="character" w:customStyle="1" w:styleId="blue1">
    <w:name w:val="blue1"/>
    <w:basedOn w:val="DefaultParagraphFont"/>
    <w:rsid w:val="00B309C5"/>
    <w:rPr>
      <w:color w:val="0000FF"/>
    </w:rPr>
  </w:style>
  <w:style w:type="character" w:customStyle="1" w:styleId="source-org">
    <w:name w:val="source-org"/>
    <w:rsid w:val="00B309C5"/>
  </w:style>
  <w:style w:type="character" w:customStyle="1" w:styleId="FontStyle21">
    <w:name w:val="Font Style21"/>
    <w:basedOn w:val="DefaultParagraphFont"/>
    <w:uiPriority w:val="99"/>
    <w:rsid w:val="00B309C5"/>
    <w:rPr>
      <w:rFonts w:ascii="Sylfaen" w:hAnsi="Sylfaen" w:cs="Sylfaen"/>
      <w:i/>
      <w:iCs/>
      <w:spacing w:val="20"/>
      <w:sz w:val="18"/>
      <w:szCs w:val="18"/>
    </w:rPr>
  </w:style>
  <w:style w:type="character" w:customStyle="1" w:styleId="FontStyle22">
    <w:name w:val="Font Style22"/>
    <w:basedOn w:val="DefaultParagraphFont"/>
    <w:uiPriority w:val="99"/>
    <w:rsid w:val="00B309C5"/>
    <w:rPr>
      <w:rFonts w:ascii="Bookman Old Style" w:hAnsi="Bookman Old Style" w:cs="Bookman Old Style"/>
      <w:sz w:val="18"/>
      <w:szCs w:val="18"/>
    </w:rPr>
  </w:style>
  <w:style w:type="character" w:customStyle="1" w:styleId="Heading5Char1">
    <w:name w:val="Heading 5 Char1"/>
    <w:aliases w:val="Blocks Char1,Heading 5 Char Char,Heading 5 Char1 Char Char,Heading 5 Char Char Char Char,Heading 5 Char1 Char Char Char Char,Heading 5 Char Char Char Char Char Char,Bold Underline Char Char Char Char Char Char"/>
    <w:basedOn w:val="DefaultParagraphFont"/>
    <w:uiPriority w:val="1"/>
    <w:rsid w:val="00B309C5"/>
    <w:rPr>
      <w:rFonts w:asciiTheme="majorHAnsi" w:eastAsiaTheme="majorEastAsia" w:hAnsiTheme="majorHAnsi" w:cstheme="majorBidi"/>
      <w:color w:val="1F4D78" w:themeColor="accent1" w:themeShade="7F"/>
      <w:szCs w:val="24"/>
    </w:rPr>
  </w:style>
  <w:style w:type="paragraph" w:customStyle="1" w:styleId="Subtitle2">
    <w:name w:val="Subtitle2"/>
    <w:basedOn w:val="Normal"/>
    <w:qFormat/>
    <w:rsid w:val="00B309C5"/>
    <w:pPr>
      <w:spacing w:before="100" w:beforeAutospacing="1" w:after="100" w:afterAutospacing="1"/>
    </w:pPr>
    <w:rPr>
      <w:rFonts w:ascii="Times New Roman" w:eastAsia="Times New Roman" w:hAnsi="Times New Roman" w:cs="Times New Roman"/>
      <w:sz w:val="20"/>
      <w:szCs w:val="24"/>
      <w:lang w:bidi="en-US"/>
    </w:rPr>
  </w:style>
  <w:style w:type="paragraph" w:customStyle="1" w:styleId="storyintro">
    <w:name w:val="storyintro"/>
    <w:basedOn w:val="Normal"/>
    <w:uiPriority w:val="99"/>
    <w:qFormat/>
    <w:rsid w:val="00B309C5"/>
    <w:pPr>
      <w:spacing w:before="100" w:beforeAutospacing="1" w:after="100" w:afterAutospacing="1"/>
    </w:pPr>
    <w:rPr>
      <w:rFonts w:ascii="Times New Roman" w:eastAsia="Calibri" w:hAnsi="Times New Roman" w:cs="Times New Roman"/>
    </w:rPr>
  </w:style>
  <w:style w:type="paragraph" w:customStyle="1" w:styleId="p4">
    <w:name w:val="p4"/>
    <w:basedOn w:val="Normal"/>
    <w:qFormat/>
    <w:rsid w:val="00B309C5"/>
    <w:pPr>
      <w:spacing w:beforeLines="1"/>
    </w:pPr>
    <w:rPr>
      <w:rFonts w:ascii="Times" w:eastAsia="Cambria" w:hAnsi="Times" w:cs="Times New Roman"/>
      <w:sz w:val="20"/>
      <w:szCs w:val="20"/>
    </w:rPr>
  </w:style>
  <w:style w:type="paragraph" w:customStyle="1" w:styleId="bodytextragright">
    <w:name w:val="bodytextragright"/>
    <w:basedOn w:val="Normal"/>
    <w:uiPriority w:val="99"/>
    <w:qFormat/>
    <w:rsid w:val="00B309C5"/>
    <w:pPr>
      <w:spacing w:beforeLines="1"/>
    </w:pPr>
    <w:rPr>
      <w:rFonts w:ascii="Times" w:eastAsia="Calibri" w:hAnsi="Times" w:cs="Times New Roman"/>
      <w:sz w:val="20"/>
      <w:szCs w:val="20"/>
    </w:rPr>
  </w:style>
  <w:style w:type="paragraph" w:customStyle="1" w:styleId="BlockHeaderHidden">
    <w:name w:val="Block Header Hidden"/>
    <w:qFormat/>
    <w:rsid w:val="00B309C5"/>
    <w:pPr>
      <w:pageBreakBefore/>
      <w:spacing w:after="0" w:line="240" w:lineRule="auto"/>
    </w:pPr>
    <w:rPr>
      <w:rFonts w:ascii="Georgia" w:eastAsia="Times New Roman" w:hAnsi="Georgia" w:cs="Times New Roman"/>
      <w:b/>
      <w:bCs/>
      <w:sz w:val="32"/>
      <w:szCs w:val="26"/>
      <w:u w:val="single"/>
    </w:rPr>
  </w:style>
  <w:style w:type="paragraph" w:customStyle="1" w:styleId="useless">
    <w:name w:val="useless"/>
    <w:basedOn w:val="Normal"/>
    <w:qFormat/>
    <w:rsid w:val="00B309C5"/>
    <w:rPr>
      <w:rFonts w:ascii="Times New Roman" w:eastAsia="Times New Roman" w:hAnsi="Times New Roman" w:cs="Times New Roman"/>
      <w:sz w:val="12"/>
      <w:szCs w:val="24"/>
    </w:rPr>
  </w:style>
  <w:style w:type="character" w:customStyle="1" w:styleId="10ptfontChar">
    <w:name w:val="10pt font Char"/>
    <w:link w:val="10ptfont"/>
    <w:locked/>
    <w:rsid w:val="00B309C5"/>
  </w:style>
  <w:style w:type="paragraph" w:customStyle="1" w:styleId="10ptfont">
    <w:name w:val="10pt font"/>
    <w:basedOn w:val="Normal"/>
    <w:link w:val="10ptfontChar"/>
    <w:autoRedefine/>
    <w:qFormat/>
    <w:rsid w:val="00B309C5"/>
    <w:rPr>
      <w:rFonts w:asciiTheme="minorHAnsi" w:hAnsiTheme="minorHAnsi"/>
    </w:rPr>
  </w:style>
  <w:style w:type="character" w:customStyle="1" w:styleId="DebateEmphasisChar">
    <w:name w:val="DebateEmphasis Char"/>
    <w:link w:val="DebateEmphasis"/>
    <w:locked/>
    <w:rsid w:val="00B309C5"/>
    <w:rPr>
      <w:rFonts w:ascii="Calibri" w:eastAsia="Calibri" w:hAnsi="Calibri" w:cs="Calibri"/>
      <w:b/>
      <w:sz w:val="24"/>
      <w:szCs w:val="24"/>
      <w:u w:val="single"/>
    </w:rPr>
  </w:style>
  <w:style w:type="paragraph" w:customStyle="1" w:styleId="DebateEmphasis">
    <w:name w:val="DebateEmphasis"/>
    <w:basedOn w:val="Normal"/>
    <w:link w:val="DebateEmphasisChar"/>
    <w:qFormat/>
    <w:rsid w:val="00B309C5"/>
    <w:pPr>
      <w:spacing w:line="276" w:lineRule="auto"/>
    </w:pPr>
    <w:rPr>
      <w:rFonts w:eastAsia="Calibri" w:cs="Calibri"/>
      <w:b/>
      <w:sz w:val="24"/>
      <w:szCs w:val="24"/>
      <w:u w:val="single"/>
    </w:rPr>
  </w:style>
  <w:style w:type="paragraph" w:customStyle="1" w:styleId="StyleUnderline0">
    <w:name w:val="Style Underline +"/>
    <w:uiPriority w:val="99"/>
    <w:qFormat/>
    <w:rsid w:val="00B309C5"/>
    <w:pPr>
      <w:spacing w:after="200" w:line="276" w:lineRule="auto"/>
    </w:pPr>
    <w:rPr>
      <w:rFonts w:ascii="Times New Roman" w:eastAsia="Times New Roman" w:hAnsi="Times New Roman" w:cs="Times New Roman"/>
      <w:sz w:val="20"/>
      <w:szCs w:val="24"/>
      <w:u w:val="single"/>
    </w:rPr>
  </w:style>
  <w:style w:type="paragraph" w:customStyle="1" w:styleId="Cite-Small">
    <w:name w:val="Cite - Small"/>
    <w:next w:val="CardText-NotUnderlined"/>
    <w:uiPriority w:val="99"/>
    <w:qFormat/>
    <w:rsid w:val="00B309C5"/>
    <w:pPr>
      <w:spacing w:after="0" w:line="240" w:lineRule="auto"/>
    </w:pPr>
    <w:rPr>
      <w:rFonts w:ascii="Times New Roman" w:eastAsia="Times New Roman" w:hAnsi="Times New Roman" w:cs="Times New Roman"/>
      <w:sz w:val="16"/>
      <w:szCs w:val="24"/>
    </w:rPr>
  </w:style>
  <w:style w:type="paragraph" w:customStyle="1" w:styleId="Cite-Big">
    <w:name w:val="Cite - Big"/>
    <w:next w:val="Cite-Small"/>
    <w:uiPriority w:val="99"/>
    <w:qFormat/>
    <w:rsid w:val="00B309C5"/>
    <w:pPr>
      <w:spacing w:after="40" w:line="240" w:lineRule="auto"/>
    </w:pPr>
    <w:rPr>
      <w:rFonts w:ascii="Verdana" w:eastAsia="Times New Roman" w:hAnsi="Verdana" w:cs="Times New Roman"/>
      <w:b/>
      <w:szCs w:val="24"/>
    </w:rPr>
  </w:style>
  <w:style w:type="character" w:customStyle="1" w:styleId="AuthorDateChar1">
    <w:name w:val="Author/Date Char1"/>
    <w:link w:val="AuthorDate3"/>
    <w:locked/>
    <w:rsid w:val="00B309C5"/>
    <w:rPr>
      <w:rFonts w:ascii="Garamond" w:hAnsi="Garamond"/>
      <w:b/>
      <w:sz w:val="24"/>
      <w:szCs w:val="24"/>
      <w:u w:val="single"/>
      <w:lang w:val="x-none" w:eastAsia="x-none"/>
    </w:rPr>
  </w:style>
  <w:style w:type="paragraph" w:customStyle="1" w:styleId="AuthorDate3">
    <w:name w:val="Author/Date"/>
    <w:basedOn w:val="Normal"/>
    <w:link w:val="AuthorDateChar1"/>
    <w:qFormat/>
    <w:rsid w:val="00B309C5"/>
    <w:rPr>
      <w:b/>
      <w:sz w:val="24"/>
      <w:szCs w:val="24"/>
      <w:u w:val="single"/>
      <w:lang w:val="x-none" w:eastAsia="x-none"/>
    </w:rPr>
  </w:style>
  <w:style w:type="paragraph" w:customStyle="1" w:styleId="DebateNormal0">
    <w:name w:val="Debate Normal"/>
    <w:basedOn w:val="Normal"/>
    <w:qFormat/>
    <w:rsid w:val="00B309C5"/>
    <w:rPr>
      <w:rFonts w:ascii="Times New Roman" w:eastAsia="Times New Roman" w:hAnsi="Times New Roman" w:cs="Times New Roman"/>
      <w:sz w:val="24"/>
      <w:szCs w:val="24"/>
    </w:rPr>
  </w:style>
  <w:style w:type="paragraph" w:customStyle="1" w:styleId="blurb">
    <w:name w:val="blurb"/>
    <w:basedOn w:val="Normal"/>
    <w:uiPriority w:val="99"/>
    <w:qFormat/>
    <w:rsid w:val="00B309C5"/>
    <w:pPr>
      <w:spacing w:before="100" w:beforeAutospacing="1" w:after="100" w:afterAutospacing="1"/>
    </w:pPr>
    <w:rPr>
      <w:rFonts w:eastAsia="Times New Roman" w:cs="Times New Roman"/>
      <w:sz w:val="24"/>
      <w:szCs w:val="24"/>
    </w:rPr>
  </w:style>
  <w:style w:type="paragraph" w:customStyle="1" w:styleId="articlebodynormaltext">
    <w:name w:val="articlebody_normaltext"/>
    <w:qFormat/>
    <w:rsid w:val="00B309C5"/>
    <w:pPr>
      <w:spacing w:before="100" w:after="100" w:line="240" w:lineRule="auto"/>
    </w:pPr>
    <w:rPr>
      <w:rFonts w:ascii="Times New Roman" w:eastAsia="ヒラギノ角ゴ Pro W3" w:hAnsi="Times New Roman" w:cs="Times New Roman"/>
      <w:color w:val="000000"/>
      <w:sz w:val="20"/>
      <w:szCs w:val="20"/>
    </w:rPr>
  </w:style>
  <w:style w:type="paragraph" w:customStyle="1" w:styleId="Style1Para">
    <w:name w:val="Style1 Para"/>
    <w:basedOn w:val="Normal"/>
    <w:uiPriority w:val="1"/>
    <w:qFormat/>
    <w:rsid w:val="00B309C5"/>
    <w:rPr>
      <w:rFonts w:eastAsia="MS Mincho" w:cs="Times New Roman"/>
      <w:szCs w:val="20"/>
      <w:u w:val="single"/>
    </w:rPr>
  </w:style>
  <w:style w:type="paragraph" w:customStyle="1" w:styleId="style490">
    <w:name w:val="style49"/>
    <w:basedOn w:val="Normal"/>
    <w:qFormat/>
    <w:rsid w:val="00B309C5"/>
    <w:pPr>
      <w:spacing w:before="100" w:beforeAutospacing="1" w:after="100" w:afterAutospacing="1"/>
    </w:pPr>
    <w:rPr>
      <w:rFonts w:ascii="Times New Roman" w:eastAsia="Times New Roman" w:hAnsi="Times New Roman" w:cs="Times New Roman"/>
      <w:sz w:val="24"/>
      <w:szCs w:val="24"/>
    </w:rPr>
  </w:style>
  <w:style w:type="paragraph" w:customStyle="1" w:styleId="Style101">
    <w:name w:val="Style 101"/>
    <w:basedOn w:val="Normal"/>
    <w:qFormat/>
    <w:rsid w:val="00B309C5"/>
    <w:pPr>
      <w:widowControl w:val="0"/>
      <w:autoSpaceDE w:val="0"/>
      <w:autoSpaceDN w:val="0"/>
      <w:adjustRightInd w:val="0"/>
    </w:pPr>
    <w:rPr>
      <w:rFonts w:ascii="Arial Narrow" w:eastAsia="Times New Roman" w:hAnsi="Arial Narrow" w:cs="Arial Narrow"/>
      <w:sz w:val="18"/>
      <w:szCs w:val="18"/>
      <w:u w:val="single"/>
    </w:rPr>
  </w:style>
  <w:style w:type="paragraph" w:customStyle="1" w:styleId="Style104">
    <w:name w:val="Style 104"/>
    <w:basedOn w:val="Normal"/>
    <w:qFormat/>
    <w:rsid w:val="00B309C5"/>
    <w:pPr>
      <w:widowControl w:val="0"/>
      <w:autoSpaceDE w:val="0"/>
      <w:autoSpaceDN w:val="0"/>
      <w:ind w:right="216"/>
    </w:pPr>
    <w:rPr>
      <w:rFonts w:ascii="Arial Narrow" w:eastAsia="Times New Roman" w:hAnsi="Arial Narrow" w:cs="Arial Narrow"/>
      <w:sz w:val="24"/>
    </w:rPr>
  </w:style>
  <w:style w:type="paragraph" w:customStyle="1" w:styleId="Style1100">
    <w:name w:val="Style 110"/>
    <w:basedOn w:val="Normal"/>
    <w:qFormat/>
    <w:rsid w:val="00B309C5"/>
    <w:pPr>
      <w:widowControl w:val="0"/>
      <w:autoSpaceDE w:val="0"/>
      <w:autoSpaceDN w:val="0"/>
      <w:ind w:right="72"/>
    </w:pPr>
    <w:rPr>
      <w:rFonts w:ascii="Arial Narrow" w:eastAsia="Times New Roman" w:hAnsi="Arial Narrow" w:cs="Arial Narrow"/>
      <w:sz w:val="24"/>
      <w:u w:val="single"/>
    </w:rPr>
  </w:style>
  <w:style w:type="paragraph" w:customStyle="1" w:styleId="Style102">
    <w:name w:val="Style 102"/>
    <w:basedOn w:val="Normal"/>
    <w:qFormat/>
    <w:rsid w:val="00B309C5"/>
    <w:pPr>
      <w:widowControl w:val="0"/>
      <w:autoSpaceDE w:val="0"/>
      <w:autoSpaceDN w:val="0"/>
      <w:spacing w:before="144" w:line="276" w:lineRule="auto"/>
      <w:ind w:right="72"/>
    </w:pPr>
    <w:rPr>
      <w:rFonts w:ascii="Arial Narrow" w:eastAsia="Times New Roman" w:hAnsi="Arial Narrow" w:cs="Arial Narrow"/>
      <w:sz w:val="18"/>
      <w:szCs w:val="18"/>
    </w:rPr>
  </w:style>
  <w:style w:type="paragraph" w:customStyle="1" w:styleId="Style107">
    <w:name w:val="Style 107"/>
    <w:basedOn w:val="Normal"/>
    <w:qFormat/>
    <w:rsid w:val="00B309C5"/>
    <w:pPr>
      <w:widowControl w:val="0"/>
      <w:autoSpaceDE w:val="0"/>
      <w:autoSpaceDN w:val="0"/>
      <w:adjustRightInd w:val="0"/>
    </w:pPr>
    <w:rPr>
      <w:rFonts w:ascii="Arial Narrow" w:eastAsia="Times New Roman" w:hAnsi="Arial Narrow" w:cs="Arial Narrow"/>
      <w:szCs w:val="16"/>
    </w:rPr>
  </w:style>
  <w:style w:type="paragraph" w:customStyle="1" w:styleId="Style77">
    <w:name w:val="Style 77"/>
    <w:basedOn w:val="Normal"/>
    <w:qFormat/>
    <w:rsid w:val="00B309C5"/>
    <w:pPr>
      <w:widowControl w:val="0"/>
      <w:autoSpaceDE w:val="0"/>
      <w:autoSpaceDN w:val="0"/>
      <w:spacing w:line="192" w:lineRule="auto"/>
    </w:pPr>
    <w:rPr>
      <w:rFonts w:ascii="Arial Narrow" w:eastAsia="Times New Roman" w:hAnsi="Arial Narrow" w:cs="Arial Narrow"/>
      <w:b/>
      <w:bCs/>
      <w:sz w:val="20"/>
      <w:szCs w:val="20"/>
    </w:rPr>
  </w:style>
  <w:style w:type="paragraph" w:customStyle="1" w:styleId="Style109">
    <w:name w:val="Style 109"/>
    <w:basedOn w:val="Normal"/>
    <w:qFormat/>
    <w:rsid w:val="00B309C5"/>
    <w:pPr>
      <w:widowControl w:val="0"/>
      <w:autoSpaceDE w:val="0"/>
      <w:autoSpaceDN w:val="0"/>
      <w:spacing w:before="504"/>
    </w:pPr>
    <w:rPr>
      <w:rFonts w:eastAsia="Times New Roman"/>
      <w:b/>
      <w:bCs/>
      <w:sz w:val="6"/>
      <w:szCs w:val="6"/>
    </w:rPr>
  </w:style>
  <w:style w:type="paragraph" w:customStyle="1" w:styleId="Style220">
    <w:name w:val="Style22"/>
    <w:basedOn w:val="Normal"/>
    <w:uiPriority w:val="99"/>
    <w:qFormat/>
    <w:rsid w:val="00B309C5"/>
    <w:pPr>
      <w:widowControl w:val="0"/>
      <w:autoSpaceDE w:val="0"/>
      <w:autoSpaceDN w:val="0"/>
      <w:adjustRightInd w:val="0"/>
      <w:spacing w:line="278" w:lineRule="exact"/>
      <w:ind w:hanging="370"/>
    </w:pPr>
    <w:rPr>
      <w:rFonts w:ascii="Times New Roman" w:eastAsia="Calibri" w:hAnsi="Times New Roman" w:cs="Times New Roman"/>
      <w:sz w:val="24"/>
      <w:lang w:eastAsia="ko-KR"/>
    </w:rPr>
  </w:style>
  <w:style w:type="paragraph" w:customStyle="1" w:styleId="Style25">
    <w:name w:val="Style25"/>
    <w:basedOn w:val="Normal"/>
    <w:qFormat/>
    <w:rsid w:val="00B309C5"/>
    <w:pPr>
      <w:widowControl w:val="0"/>
      <w:autoSpaceDE w:val="0"/>
      <w:autoSpaceDN w:val="0"/>
      <w:adjustRightInd w:val="0"/>
      <w:spacing w:line="240" w:lineRule="exact"/>
    </w:pPr>
    <w:rPr>
      <w:rFonts w:ascii="Times New Roman" w:eastAsia="Calibri" w:hAnsi="Times New Roman" w:cs="Times New Roman"/>
      <w:sz w:val="24"/>
      <w:lang w:eastAsia="ko-KR"/>
    </w:rPr>
  </w:style>
  <w:style w:type="paragraph" w:customStyle="1" w:styleId="Style15">
    <w:name w:val="Style15"/>
    <w:basedOn w:val="Normal"/>
    <w:qFormat/>
    <w:rsid w:val="00B309C5"/>
    <w:pPr>
      <w:widowControl w:val="0"/>
      <w:autoSpaceDE w:val="0"/>
      <w:autoSpaceDN w:val="0"/>
      <w:adjustRightInd w:val="0"/>
      <w:spacing w:line="276" w:lineRule="exact"/>
      <w:ind w:firstLine="125"/>
    </w:pPr>
    <w:rPr>
      <w:rFonts w:ascii="Times New Roman" w:eastAsia="Calibri" w:hAnsi="Times New Roman" w:cs="Times New Roman"/>
      <w:sz w:val="24"/>
      <w:lang w:eastAsia="ko-KR"/>
    </w:rPr>
  </w:style>
  <w:style w:type="paragraph" w:customStyle="1" w:styleId="Style160">
    <w:name w:val="Style16"/>
    <w:basedOn w:val="Normal"/>
    <w:uiPriority w:val="99"/>
    <w:qFormat/>
    <w:rsid w:val="00B309C5"/>
    <w:pPr>
      <w:widowControl w:val="0"/>
      <w:autoSpaceDE w:val="0"/>
      <w:autoSpaceDN w:val="0"/>
      <w:adjustRightInd w:val="0"/>
      <w:spacing w:line="161" w:lineRule="exact"/>
    </w:pPr>
    <w:rPr>
      <w:rFonts w:ascii="Times New Roman" w:eastAsia="Calibri" w:hAnsi="Times New Roman" w:cs="Times New Roman"/>
      <w:sz w:val="24"/>
      <w:lang w:eastAsia="ko-KR"/>
    </w:rPr>
  </w:style>
  <w:style w:type="paragraph" w:customStyle="1" w:styleId="Style26">
    <w:name w:val="Style26"/>
    <w:basedOn w:val="Normal"/>
    <w:uiPriority w:val="99"/>
    <w:qFormat/>
    <w:rsid w:val="00B309C5"/>
    <w:pPr>
      <w:widowControl w:val="0"/>
      <w:autoSpaceDE w:val="0"/>
      <w:autoSpaceDN w:val="0"/>
      <w:adjustRightInd w:val="0"/>
      <w:jc w:val="both"/>
    </w:pPr>
    <w:rPr>
      <w:rFonts w:ascii="Times New Roman" w:eastAsia="Calibri" w:hAnsi="Times New Roman" w:cs="Times New Roman"/>
      <w:sz w:val="24"/>
      <w:lang w:eastAsia="ko-KR"/>
    </w:rPr>
  </w:style>
  <w:style w:type="paragraph" w:customStyle="1" w:styleId="Style8">
    <w:name w:val="Style8"/>
    <w:basedOn w:val="Normal"/>
    <w:qFormat/>
    <w:rsid w:val="00B309C5"/>
    <w:pPr>
      <w:widowControl w:val="0"/>
      <w:autoSpaceDE w:val="0"/>
      <w:autoSpaceDN w:val="0"/>
      <w:adjustRightInd w:val="0"/>
      <w:spacing w:line="274" w:lineRule="exact"/>
      <w:jc w:val="both"/>
    </w:pPr>
    <w:rPr>
      <w:rFonts w:ascii="Times New Roman" w:eastAsia="Calibri" w:hAnsi="Times New Roman" w:cs="Times New Roman"/>
      <w:sz w:val="24"/>
      <w:lang w:eastAsia="ko-KR"/>
    </w:rPr>
  </w:style>
  <w:style w:type="character" w:customStyle="1" w:styleId="StyleUnderline9ptChar">
    <w:name w:val="Style Underline + 9 pt Char"/>
    <w:link w:val="StyleUnderline9pt0"/>
    <w:locked/>
    <w:rsid w:val="00B309C5"/>
    <w:rPr>
      <w:rFonts w:ascii="Arial Narrow" w:hAnsi="Arial Narrow"/>
      <w:u w:val="single"/>
    </w:rPr>
  </w:style>
  <w:style w:type="paragraph" w:customStyle="1" w:styleId="StyleUnderline9pt0">
    <w:name w:val="Style Underline + 9 pt"/>
    <w:basedOn w:val="Normal"/>
    <w:link w:val="StyleUnderline9ptChar"/>
    <w:qFormat/>
    <w:rsid w:val="00B309C5"/>
    <w:rPr>
      <w:rFonts w:ascii="Arial Narrow" w:hAnsi="Arial Narrow"/>
      <w:u w:val="single"/>
    </w:rPr>
  </w:style>
  <w:style w:type="character" w:customStyle="1" w:styleId="StyleUnderline9pt2Char">
    <w:name w:val="Style Underline + 9 pt2 Char"/>
    <w:link w:val="StyleUnderline9pt2"/>
    <w:locked/>
    <w:rsid w:val="00B309C5"/>
    <w:rPr>
      <w:rFonts w:ascii="Arial Narrow" w:hAnsi="Arial Narrow"/>
      <w:u w:val="single"/>
    </w:rPr>
  </w:style>
  <w:style w:type="paragraph" w:customStyle="1" w:styleId="StyleUnderline9pt2">
    <w:name w:val="Style Underline + 9 pt2"/>
    <w:basedOn w:val="Normal"/>
    <w:link w:val="StyleUnderline9pt2Char"/>
    <w:qFormat/>
    <w:rsid w:val="00B309C5"/>
    <w:rPr>
      <w:rFonts w:ascii="Arial Narrow" w:hAnsi="Arial Narrow"/>
      <w:u w:val="single"/>
    </w:rPr>
  </w:style>
  <w:style w:type="character" w:styleId="SubtleReference">
    <w:name w:val="Subtle Reference"/>
    <w:uiPriority w:val="31"/>
    <w:qFormat/>
    <w:rsid w:val="00B309C5"/>
    <w:rPr>
      <w:rFonts w:ascii="Century Gothic" w:hAnsi="Century Gothic" w:cs="Times New Roman" w:hint="default"/>
      <w:color w:val="auto"/>
      <w:sz w:val="24"/>
      <w:u w:val="single"/>
    </w:rPr>
  </w:style>
  <w:style w:type="character" w:customStyle="1" w:styleId="Normal30">
    <w:name w:val="Normal3"/>
    <w:basedOn w:val="DefaultParagraphFont"/>
    <w:rsid w:val="00B309C5"/>
    <w:rPr>
      <w:rFonts w:ascii="Times New Roman" w:hAnsi="Times New Roman" w:cs="Times New Roman" w:hint="default"/>
    </w:rPr>
  </w:style>
  <w:style w:type="character" w:customStyle="1" w:styleId="Date11">
    <w:name w:val="Date11"/>
    <w:rsid w:val="00B309C5"/>
  </w:style>
  <w:style w:type="character" w:customStyle="1" w:styleId="BodyTextChar2">
    <w:name w:val="Body Text Char2"/>
    <w:rsid w:val="00B309C5"/>
    <w:rPr>
      <w:rFonts w:ascii="Arial" w:hAnsi="Arial" w:cs="Arial" w:hint="default"/>
      <w:szCs w:val="24"/>
      <w:u w:val="single"/>
    </w:rPr>
  </w:style>
  <w:style w:type="character" w:customStyle="1" w:styleId="storybody">
    <w:name w:val="storybody"/>
    <w:rsid w:val="00B309C5"/>
  </w:style>
  <w:style w:type="character" w:customStyle="1" w:styleId="storydateline">
    <w:name w:val="storydateline"/>
    <w:rsid w:val="00B309C5"/>
  </w:style>
  <w:style w:type="character" w:customStyle="1" w:styleId="mandelbrotrefrag">
    <w:name w:val="mandelbrot_refrag"/>
    <w:rsid w:val="00B309C5"/>
  </w:style>
  <w:style w:type="character" w:customStyle="1" w:styleId="CharStyle13">
    <w:name w:val="CharStyle13"/>
    <w:rsid w:val="00B309C5"/>
    <w:rPr>
      <w:rFonts w:ascii="Book Antiqua" w:eastAsia="Book Antiqua" w:hAnsi="Book Antiqua" w:cs="Book Antiqua" w:hint="default"/>
      <w:b w:val="0"/>
      <w:bCs w:val="0"/>
      <w:i/>
      <w:iCs/>
      <w:smallCaps w:val="0"/>
      <w:sz w:val="18"/>
      <w:szCs w:val="18"/>
    </w:rPr>
  </w:style>
  <w:style w:type="character" w:customStyle="1" w:styleId="CharStyle18">
    <w:name w:val="CharStyle18"/>
    <w:rsid w:val="00B309C5"/>
    <w:rPr>
      <w:rFonts w:ascii="Book Antiqua" w:eastAsia="Book Antiqua" w:hAnsi="Book Antiqua" w:cs="Book Antiqua" w:hint="default"/>
      <w:b w:val="0"/>
      <w:bCs w:val="0"/>
      <w:i w:val="0"/>
      <w:iCs w:val="0"/>
      <w:smallCaps w:val="0"/>
      <w:sz w:val="18"/>
      <w:szCs w:val="18"/>
    </w:rPr>
  </w:style>
  <w:style w:type="character" w:customStyle="1" w:styleId="CharStyle0">
    <w:name w:val="CharStyle0"/>
    <w:rsid w:val="00B309C5"/>
    <w:rPr>
      <w:rFonts w:ascii="Book Antiqua" w:eastAsia="Book Antiqua" w:hAnsi="Book Antiqua" w:cs="Book Antiqua" w:hint="default"/>
      <w:b w:val="0"/>
      <w:bCs w:val="0"/>
      <w:i/>
      <w:iCs/>
      <w:smallCaps w:val="0"/>
      <w:sz w:val="20"/>
      <w:szCs w:val="20"/>
    </w:rPr>
  </w:style>
  <w:style w:type="character" w:customStyle="1" w:styleId="CharStyle1">
    <w:name w:val="CharStyle1"/>
    <w:rsid w:val="00B309C5"/>
    <w:rPr>
      <w:rFonts w:ascii="Book Antiqua" w:eastAsia="Book Antiqua" w:hAnsi="Book Antiqua" w:cs="Book Antiqua" w:hint="default"/>
      <w:b w:val="0"/>
      <w:bCs w:val="0"/>
      <w:i w:val="0"/>
      <w:iCs w:val="0"/>
      <w:smallCaps w:val="0"/>
      <w:sz w:val="20"/>
      <w:szCs w:val="20"/>
    </w:rPr>
  </w:style>
  <w:style w:type="character" w:customStyle="1" w:styleId="CharStyle2">
    <w:name w:val="CharStyle2"/>
    <w:rsid w:val="00B309C5"/>
    <w:rPr>
      <w:rFonts w:ascii="Palatino Linotype" w:eastAsia="Palatino Linotype" w:hAnsi="Palatino Linotype" w:cs="Palatino Linotype" w:hint="default"/>
      <w:b/>
      <w:bCs/>
      <w:i w:val="0"/>
      <w:iCs w:val="0"/>
      <w:smallCaps w:val="0"/>
      <w:spacing w:val="-10"/>
      <w:w w:val="150"/>
      <w:sz w:val="20"/>
      <w:szCs w:val="20"/>
    </w:rPr>
  </w:style>
  <w:style w:type="character" w:customStyle="1" w:styleId="CharStyle3">
    <w:name w:val="CharStyle3"/>
    <w:rsid w:val="00B309C5"/>
    <w:rPr>
      <w:rFonts w:ascii="Tahoma" w:eastAsia="Tahoma" w:hAnsi="Tahoma" w:cs="Tahoma" w:hint="default"/>
      <w:b w:val="0"/>
      <w:bCs w:val="0"/>
      <w:i w:val="0"/>
      <w:iCs w:val="0"/>
      <w:smallCaps w:val="0"/>
      <w:sz w:val="22"/>
      <w:szCs w:val="22"/>
    </w:rPr>
  </w:style>
  <w:style w:type="character" w:customStyle="1" w:styleId="NoUnderlineChar">
    <w:name w:val="No Underline Char"/>
    <w:uiPriority w:val="9"/>
    <w:rsid w:val="00B309C5"/>
    <w:rPr>
      <w:rFonts w:ascii="Arial" w:hAnsi="Arial" w:cs="Arial" w:hint="default"/>
      <w:b/>
      <w:bCs/>
      <w:sz w:val="26"/>
      <w:szCs w:val="26"/>
    </w:rPr>
  </w:style>
  <w:style w:type="character" w:customStyle="1" w:styleId="instructortitle">
    <w:name w:val="instructor_title"/>
    <w:rsid w:val="00B309C5"/>
  </w:style>
  <w:style w:type="character" w:customStyle="1" w:styleId="HighlightedEmphasis">
    <w:name w:val="Highlighted Emphasis"/>
    <w:qFormat/>
    <w:rsid w:val="00B309C5"/>
    <w:rPr>
      <w:rFonts w:ascii="Arial Narrow" w:hAnsi="Arial Narrow" w:hint="default"/>
      <w:b/>
      <w:bCs w:val="0"/>
      <w:sz w:val="28"/>
      <w:u w:val="single"/>
      <w:bdr w:val="single" w:sz="12" w:space="0" w:color="auto" w:frame="1"/>
    </w:rPr>
  </w:style>
  <w:style w:type="character" w:customStyle="1" w:styleId="StyleUnderlineChar0">
    <w:name w:val="Style Underline + Char"/>
    <w:rsid w:val="00B309C5"/>
    <w:rPr>
      <w:szCs w:val="24"/>
      <w:u w:val="single"/>
      <w:lang w:bidi="ar-SA"/>
    </w:rPr>
  </w:style>
  <w:style w:type="character" w:customStyle="1" w:styleId="WPHyperlink">
    <w:name w:val="WP_Hyperlink"/>
    <w:rsid w:val="00B309C5"/>
    <w:rPr>
      <w:color w:val="0000FF"/>
      <w:u w:val="single"/>
    </w:rPr>
  </w:style>
  <w:style w:type="character" w:customStyle="1" w:styleId="ssens">
    <w:name w:val="ssens"/>
    <w:rsid w:val="00B309C5"/>
  </w:style>
  <w:style w:type="character" w:customStyle="1" w:styleId="query">
    <w:name w:val="query"/>
    <w:rsid w:val="00B309C5"/>
  </w:style>
  <w:style w:type="character" w:customStyle="1" w:styleId="infl-inline1">
    <w:name w:val="infl-inline1"/>
    <w:rsid w:val="00B309C5"/>
    <w:rPr>
      <w:vanish w:val="0"/>
      <w:webHidden w:val="0"/>
      <w:specVanish w:val="0"/>
    </w:rPr>
  </w:style>
  <w:style w:type="character" w:customStyle="1" w:styleId="pos">
    <w:name w:val="pos"/>
    <w:rsid w:val="00B309C5"/>
  </w:style>
  <w:style w:type="character" w:customStyle="1" w:styleId="blockspan">
    <w:name w:val="blockspan"/>
    <w:rsid w:val="00B309C5"/>
  </w:style>
  <w:style w:type="character" w:customStyle="1" w:styleId="captionlabel">
    <w:name w:val="captionlabel"/>
    <w:rsid w:val="00B309C5"/>
  </w:style>
  <w:style w:type="character" w:customStyle="1" w:styleId="CharChar9">
    <w:name w:val="Char Char9"/>
    <w:semiHidden/>
    <w:rsid w:val="00B309C5"/>
    <w:rPr>
      <w:rFonts w:ascii="Tahoma" w:hAnsi="Tahoma" w:cs="Tahoma" w:hint="default"/>
      <w:sz w:val="16"/>
      <w:szCs w:val="16"/>
      <w:lang w:val="en-US" w:eastAsia="en-US" w:bidi="ar-SA"/>
    </w:rPr>
  </w:style>
  <w:style w:type="character" w:customStyle="1" w:styleId="StyleSubtleReference10pt">
    <w:name w:val="Style Subtle Reference + 10 pt"/>
    <w:rsid w:val="00B309C5"/>
    <w:rPr>
      <w:rFonts w:ascii="Century Gothic" w:hAnsi="Century Gothic" w:cs="Times New Roman" w:hint="default"/>
      <w:strike w:val="0"/>
      <w:dstrike w:val="0"/>
      <w:color w:val="auto"/>
      <w:sz w:val="20"/>
      <w:szCs w:val="20"/>
      <w:u w:val="none"/>
      <w:effect w:val="none"/>
    </w:rPr>
  </w:style>
  <w:style w:type="character" w:customStyle="1" w:styleId="FontStyle38">
    <w:name w:val="Font Style38"/>
    <w:rsid w:val="00B309C5"/>
    <w:rPr>
      <w:rFonts w:ascii="Arial" w:hAnsi="Arial" w:cs="Arial" w:hint="default"/>
      <w:b/>
      <w:bCs/>
      <w:sz w:val="22"/>
      <w:szCs w:val="22"/>
    </w:rPr>
  </w:style>
  <w:style w:type="character" w:customStyle="1" w:styleId="newsstorytitle0">
    <w:name w:val="newsstorytitle"/>
    <w:basedOn w:val="DefaultParagraphFont"/>
    <w:rsid w:val="00B309C5"/>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uiPriority w:val="99"/>
    <w:rsid w:val="00B309C5"/>
    <w:rPr>
      <w:rFonts w:ascii="Arial" w:hAnsi="Arial" w:cs="Arial" w:hint="default"/>
      <w:color w:val="000000"/>
      <w:sz w:val="24"/>
      <w:szCs w:val="24"/>
    </w:rPr>
  </w:style>
  <w:style w:type="character" w:customStyle="1" w:styleId="bodystrong">
    <w:name w:val="bodystrong"/>
    <w:rsid w:val="00B309C5"/>
  </w:style>
  <w:style w:type="character" w:customStyle="1" w:styleId="tooltipcontent">
    <w:name w:val="tooltipcontent"/>
    <w:rsid w:val="00B309C5"/>
  </w:style>
  <w:style w:type="character" w:customStyle="1" w:styleId="CharacterStyle12">
    <w:name w:val="Character Style 12"/>
    <w:rsid w:val="00B309C5"/>
    <w:rPr>
      <w:sz w:val="24"/>
      <w:u w:val="single"/>
    </w:rPr>
  </w:style>
  <w:style w:type="character" w:customStyle="1" w:styleId="ld3">
    <w:name w:val="ld3"/>
    <w:rsid w:val="00B309C5"/>
    <w:rPr>
      <w:rFonts w:ascii="Tahoma" w:hAnsi="Tahoma" w:cs="Tahoma" w:hint="default"/>
      <w:b/>
      <w:bCs/>
      <w:i w:val="0"/>
      <w:iCs w:val="0"/>
      <w:strike w:val="0"/>
      <w:dstrike w:val="0"/>
      <w:color w:val="000000"/>
      <w:sz w:val="30"/>
      <w:szCs w:val="30"/>
      <w:u w:val="none"/>
      <w:effect w:val="none"/>
    </w:rPr>
  </w:style>
  <w:style w:type="character" w:customStyle="1" w:styleId="DebateAuthorDate">
    <w:name w:val="DebateAuthorDate"/>
    <w:rsid w:val="00B309C5"/>
    <w:rPr>
      <w:rFonts w:ascii="Times New Roman" w:hAnsi="Times New Roman" w:cs="Times New Roman" w:hint="default"/>
      <w:b/>
      <w:bCs w:val="0"/>
      <w:sz w:val="24"/>
    </w:rPr>
  </w:style>
  <w:style w:type="character" w:customStyle="1" w:styleId="comment-timestamp">
    <w:name w:val="comment-timestamp"/>
    <w:rsid w:val="00B309C5"/>
  </w:style>
  <w:style w:type="character" w:customStyle="1" w:styleId="AuralCite">
    <w:name w:val="Aural Cite"/>
    <w:rsid w:val="00B309C5"/>
    <w:rPr>
      <w:b/>
      <w:bCs w:val="0"/>
      <w:sz w:val="24"/>
      <w:u w:val="single"/>
    </w:rPr>
  </w:style>
  <w:style w:type="character" w:customStyle="1" w:styleId="1Tag">
    <w:name w:val="1) Tag"/>
    <w:rsid w:val="00B309C5"/>
    <w:rPr>
      <w:rFonts w:ascii="Times New Roman" w:eastAsia="ヒラギノ角ゴ Pro W3" w:hAnsi="Times New Roman" w:cs="Times New Roman" w:hint="default"/>
      <w:b/>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rsid w:val="00B309C5"/>
    <w:rPr>
      <w:rFonts w:ascii="Times New Roman" w:eastAsia="ヒラギノ角ゴ Pro W3" w:hAnsi="Times New Roman" w:cs="Times New Roman" w:hint="default"/>
      <w:b/>
      <w:bCs w:val="0"/>
      <w:i w:val="0"/>
      <w:iCs w:val="0"/>
      <w:caps w:val="0"/>
      <w:smallCaps w:val="0"/>
      <w:color w:val="000000"/>
      <w:spacing w:val="0"/>
      <w:position w:val="0"/>
      <w:sz w:val="20"/>
      <w:u w:val="single"/>
      <w:vertAlign w:val="baseline"/>
      <w:lang w:val="en-US"/>
    </w:rPr>
  </w:style>
  <w:style w:type="character" w:customStyle="1" w:styleId="5CardText7">
    <w:name w:val="5) Card Text 7"/>
    <w:rsid w:val="00B309C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mainhead1">
    <w:name w:val="mainhead1"/>
    <w:rsid w:val="00B309C5"/>
    <w:rPr>
      <w:rFonts w:ascii="Times New Roman" w:hAnsi="Times New Roman" w:cs="Times New Roman" w:hint="default"/>
      <w:b w:val="0"/>
      <w:bCs/>
      <w:color w:val="000000"/>
      <w:sz w:val="32"/>
      <w:szCs w:val="24"/>
      <w:u w:val="single"/>
    </w:rPr>
  </w:style>
  <w:style w:type="character" w:customStyle="1" w:styleId="cardchar5">
    <w:name w:val="cardchar"/>
    <w:rsid w:val="00B309C5"/>
  </w:style>
  <w:style w:type="character" w:customStyle="1" w:styleId="field-item">
    <w:name w:val="field-item"/>
    <w:rsid w:val="00B309C5"/>
  </w:style>
  <w:style w:type="character" w:customStyle="1" w:styleId="smallgray">
    <w:name w:val="smallgray"/>
    <w:rsid w:val="00B309C5"/>
  </w:style>
  <w:style w:type="character" w:customStyle="1" w:styleId="articlelocation">
    <w:name w:val="articlelocation"/>
    <w:rsid w:val="00B309C5"/>
  </w:style>
  <w:style w:type="character" w:customStyle="1" w:styleId="UnderlinedChar2">
    <w:name w:val="Underlined Char2"/>
    <w:aliases w:val="Heading 4 Char2,small text Char1,body Char2"/>
    <w:rsid w:val="00B309C5"/>
    <w:rPr>
      <w:rFonts w:ascii="MS Mincho" w:eastAsia="MS Mincho" w:hAnsi="MS Mincho" w:hint="eastAsia"/>
      <w:szCs w:val="24"/>
      <w:u w:val="single"/>
      <w:lang w:val="en-US" w:eastAsia="ja-JP" w:bidi="ar-SA"/>
    </w:rPr>
  </w:style>
  <w:style w:type="character" w:customStyle="1" w:styleId="post-title">
    <w:name w:val="post-title"/>
    <w:rsid w:val="00B309C5"/>
  </w:style>
  <w:style w:type="character" w:customStyle="1" w:styleId="style300">
    <w:name w:val="style30"/>
    <w:rsid w:val="00B309C5"/>
  </w:style>
  <w:style w:type="character" w:customStyle="1" w:styleId="CharacterStyle5">
    <w:name w:val="Character Style 5"/>
    <w:rsid w:val="00B309C5"/>
    <w:rPr>
      <w:rFonts w:ascii="Arial Narrow" w:hAnsi="Arial Narrow" w:cs="Arial Narrow" w:hint="default"/>
      <w:sz w:val="22"/>
      <w:szCs w:val="22"/>
      <w:u w:val="single"/>
    </w:rPr>
  </w:style>
  <w:style w:type="character" w:customStyle="1" w:styleId="CharacterStyle9">
    <w:name w:val="Character Style 9"/>
    <w:rsid w:val="00B309C5"/>
    <w:rPr>
      <w:rFonts w:ascii="Arial Narrow" w:hAnsi="Arial Narrow" w:cs="Arial Narrow" w:hint="default"/>
      <w:sz w:val="18"/>
      <w:szCs w:val="18"/>
    </w:rPr>
  </w:style>
  <w:style w:type="character" w:customStyle="1" w:styleId="CharacterStyle8">
    <w:name w:val="Character Style 8"/>
    <w:rsid w:val="00B309C5"/>
    <w:rPr>
      <w:rFonts w:ascii="Arial Narrow" w:hAnsi="Arial Narrow" w:cs="Arial Narrow" w:hint="default"/>
      <w:sz w:val="16"/>
      <w:szCs w:val="16"/>
    </w:rPr>
  </w:style>
  <w:style w:type="character" w:customStyle="1" w:styleId="CharacterStyle13">
    <w:name w:val="Character Style 13"/>
    <w:rsid w:val="00B309C5"/>
    <w:rPr>
      <w:rFonts w:ascii="Arial" w:hAnsi="Arial" w:cs="Arial" w:hint="default"/>
      <w:sz w:val="6"/>
      <w:szCs w:val="6"/>
    </w:rPr>
  </w:style>
  <w:style w:type="character" w:customStyle="1" w:styleId="CharacterStyle14">
    <w:name w:val="Character Style 14"/>
    <w:rsid w:val="00B309C5"/>
    <w:rPr>
      <w:rFonts w:ascii="Arial Narrow" w:hAnsi="Arial Narrow" w:cs="Arial Narrow" w:hint="default"/>
      <w:b/>
      <w:bCs/>
      <w:sz w:val="20"/>
      <w:szCs w:val="20"/>
    </w:rPr>
  </w:style>
  <w:style w:type="character" w:customStyle="1" w:styleId="FontStyle37">
    <w:name w:val="Font Style37"/>
    <w:rsid w:val="00B309C5"/>
    <w:rPr>
      <w:rFonts w:ascii="Times New Roman" w:hAnsi="Times New Roman" w:cs="Times New Roman" w:hint="default"/>
      <w:sz w:val="18"/>
      <w:szCs w:val="18"/>
    </w:rPr>
  </w:style>
  <w:style w:type="character" w:customStyle="1" w:styleId="FontStyle45">
    <w:name w:val="Font Style45"/>
    <w:rsid w:val="00B309C5"/>
    <w:rPr>
      <w:rFonts w:ascii="Times New Roman" w:hAnsi="Times New Roman" w:cs="Times New Roman" w:hint="default"/>
      <w:sz w:val="22"/>
      <w:szCs w:val="22"/>
    </w:rPr>
  </w:style>
  <w:style w:type="character" w:customStyle="1" w:styleId="FontStyle46">
    <w:name w:val="Font Style46"/>
    <w:rsid w:val="00B309C5"/>
    <w:rPr>
      <w:rFonts w:ascii="Times New Roman" w:hAnsi="Times New Roman" w:cs="Times New Roman" w:hint="default"/>
      <w:b/>
      <w:bCs/>
      <w:sz w:val="22"/>
      <w:szCs w:val="22"/>
    </w:rPr>
  </w:style>
  <w:style w:type="character" w:customStyle="1" w:styleId="FontStyle42">
    <w:name w:val="Font Style42"/>
    <w:rsid w:val="00B309C5"/>
    <w:rPr>
      <w:rFonts w:ascii="Times New Roman" w:hAnsi="Times New Roman" w:cs="Times New Roman" w:hint="default"/>
      <w:sz w:val="18"/>
      <w:szCs w:val="18"/>
    </w:rPr>
  </w:style>
  <w:style w:type="character" w:customStyle="1" w:styleId="FontStyle36">
    <w:name w:val="Font Style36"/>
    <w:rsid w:val="00B309C5"/>
    <w:rPr>
      <w:rFonts w:ascii="Times New Roman" w:hAnsi="Times New Roman" w:cs="Times New Roman" w:hint="default"/>
      <w:sz w:val="12"/>
      <w:szCs w:val="12"/>
    </w:rPr>
  </w:style>
  <w:style w:type="character" w:customStyle="1" w:styleId="FontStyle34">
    <w:name w:val="Font Style34"/>
    <w:rsid w:val="00B309C5"/>
    <w:rPr>
      <w:rFonts w:ascii="Times New Roman" w:hAnsi="Times New Roman" w:cs="Times New Roman" w:hint="default"/>
      <w:sz w:val="18"/>
      <w:szCs w:val="18"/>
    </w:rPr>
  </w:style>
  <w:style w:type="character" w:customStyle="1" w:styleId="FontStyle26">
    <w:name w:val="Font Style26"/>
    <w:rsid w:val="00B309C5"/>
    <w:rPr>
      <w:rFonts w:ascii="Verdana" w:hAnsi="Verdana" w:cs="Verdana" w:hint="default"/>
      <w:spacing w:val="20"/>
      <w:sz w:val="18"/>
      <w:szCs w:val="18"/>
    </w:rPr>
  </w:style>
  <w:style w:type="character" w:customStyle="1" w:styleId="StyleUnderlineChar19pt1">
    <w:name w:val="Style Underline Char1 + 9 pt1"/>
    <w:rsid w:val="00B309C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rsid w:val="00B309C5"/>
    <w:rPr>
      <w:rFonts w:ascii="Times New Roman" w:hAnsi="Times New Roman" w:cs="Times New Roman" w:hint="default"/>
      <w:sz w:val="20"/>
      <w:u w:val="single"/>
      <w:lang w:val="en-US" w:eastAsia="en-US" w:bidi="ar-SA"/>
    </w:rPr>
  </w:style>
  <w:style w:type="table" w:styleId="MediumGrid2-Accent1">
    <w:name w:val="Medium Grid 2 Accent 1"/>
    <w:basedOn w:val="TableNormal"/>
    <w:rsid w:val="00B309C5"/>
    <w:pPr>
      <w:spacing w:after="0" w:line="240" w:lineRule="auto"/>
    </w:pPr>
    <w:rPr>
      <w:rFonts w:ascii="Calibri" w:eastAsia="Times New Roman" w:hAnsi="Calibri"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2">
    <w:name w:val="Medium Grid 2 Accent 2"/>
    <w:basedOn w:val="TableNormal"/>
    <w:uiPriority w:val="29"/>
    <w:rsid w:val="00B309C5"/>
    <w:pPr>
      <w:spacing w:after="0" w:line="240" w:lineRule="auto"/>
    </w:pPr>
    <w:rPr>
      <w:rFonts w:ascii="Times" w:eastAsia="Times New Roman" w:hAnsi="Times" w:cs="Times New Roman"/>
      <w:sz w:val="20"/>
      <w:szCs w:val="2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tblPr/>
      <w:tcPr>
        <w:shd w:val="clear" w:color="auto" w:fill="F8EDED"/>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Shading1-Accent1">
    <w:name w:val="Medium Shading 1 Accent 1"/>
    <w:basedOn w:val="TableNormal"/>
    <w:uiPriority w:val="1"/>
    <w:rsid w:val="00B309C5"/>
    <w:pPr>
      <w:spacing w:after="0" w:line="240" w:lineRule="auto"/>
    </w:pPr>
    <w:rPr>
      <w:rFonts w:ascii="Calibri" w:eastAsia="Times New Roman" w:hAnsi="Calibri"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boldunderlineChar5">
    <w:name w:val="bold underline Char"/>
    <w:basedOn w:val="DefaultParagraphFont"/>
    <w:rsid w:val="00B309C5"/>
    <w:rPr>
      <w:rFonts w:ascii="Palatino Linotype" w:eastAsia="Times" w:hAnsi="Palatino Linotype" w:cs="Times New Roman"/>
      <w:sz w:val="24"/>
      <w:szCs w:val="20"/>
      <w:u w:val="thick"/>
    </w:rPr>
  </w:style>
  <w:style w:type="paragraph" w:customStyle="1" w:styleId="js-tweet-text">
    <w:name w:val="js-tweet-text"/>
    <w:basedOn w:val="Normal"/>
    <w:qFormat/>
    <w:rsid w:val="00B309C5"/>
    <w:pPr>
      <w:spacing w:before="100" w:beforeAutospacing="1" w:after="100" w:afterAutospacing="1"/>
    </w:pPr>
    <w:rPr>
      <w:rFonts w:eastAsia="Times New Roman" w:cs="Calibri"/>
      <w:sz w:val="24"/>
      <w:szCs w:val="24"/>
    </w:rPr>
  </w:style>
  <w:style w:type="character" w:customStyle="1" w:styleId="UL-Bold">
    <w:name w:val="UL-Bold"/>
    <w:basedOn w:val="DefaultParagraphFont"/>
    <w:rsid w:val="00B309C5"/>
    <w:rPr>
      <w:u w:val="thick"/>
    </w:rPr>
  </w:style>
  <w:style w:type="paragraph" w:styleId="Index2">
    <w:name w:val="index 2"/>
    <w:basedOn w:val="Normal"/>
    <w:next w:val="Normal"/>
    <w:autoRedefine/>
    <w:rsid w:val="00B309C5"/>
    <w:pPr>
      <w:ind w:left="400" w:hanging="200"/>
    </w:pPr>
    <w:rPr>
      <w:rFonts w:eastAsia="Times New Roman" w:cs="Times New Roman"/>
      <w:szCs w:val="20"/>
    </w:rPr>
  </w:style>
  <w:style w:type="paragraph" w:styleId="Index4">
    <w:name w:val="index 4"/>
    <w:basedOn w:val="Normal"/>
    <w:next w:val="Normal"/>
    <w:autoRedefine/>
    <w:rsid w:val="00B309C5"/>
    <w:pPr>
      <w:ind w:left="800" w:hanging="200"/>
    </w:pPr>
    <w:rPr>
      <w:rFonts w:eastAsia="Times New Roman" w:cs="Times New Roman"/>
      <w:szCs w:val="20"/>
    </w:rPr>
  </w:style>
  <w:style w:type="paragraph" w:styleId="Index5">
    <w:name w:val="index 5"/>
    <w:basedOn w:val="Normal"/>
    <w:next w:val="Normal"/>
    <w:autoRedefine/>
    <w:rsid w:val="00B309C5"/>
    <w:pPr>
      <w:ind w:left="1000" w:hanging="200"/>
    </w:pPr>
    <w:rPr>
      <w:rFonts w:eastAsia="Times New Roman" w:cs="Times New Roman"/>
      <w:szCs w:val="20"/>
    </w:rPr>
  </w:style>
  <w:style w:type="paragraph" w:styleId="Index6">
    <w:name w:val="index 6"/>
    <w:basedOn w:val="Normal"/>
    <w:next w:val="Normal"/>
    <w:autoRedefine/>
    <w:rsid w:val="00B309C5"/>
    <w:pPr>
      <w:ind w:left="1200" w:hanging="200"/>
    </w:pPr>
    <w:rPr>
      <w:rFonts w:eastAsia="Times New Roman" w:cs="Times New Roman"/>
      <w:szCs w:val="20"/>
    </w:rPr>
  </w:style>
  <w:style w:type="paragraph" w:styleId="Index7">
    <w:name w:val="index 7"/>
    <w:basedOn w:val="Normal"/>
    <w:next w:val="Normal"/>
    <w:autoRedefine/>
    <w:rsid w:val="00B309C5"/>
    <w:pPr>
      <w:ind w:left="1400" w:hanging="200"/>
    </w:pPr>
    <w:rPr>
      <w:rFonts w:eastAsia="Times New Roman" w:cs="Times New Roman"/>
      <w:szCs w:val="20"/>
    </w:rPr>
  </w:style>
  <w:style w:type="paragraph" w:styleId="Index8">
    <w:name w:val="index 8"/>
    <w:basedOn w:val="Normal"/>
    <w:next w:val="Normal"/>
    <w:autoRedefine/>
    <w:rsid w:val="00B309C5"/>
    <w:pPr>
      <w:ind w:left="1600" w:hanging="200"/>
    </w:pPr>
    <w:rPr>
      <w:rFonts w:eastAsia="Times New Roman" w:cs="Times New Roman"/>
      <w:szCs w:val="20"/>
    </w:rPr>
  </w:style>
  <w:style w:type="paragraph" w:styleId="Index9">
    <w:name w:val="index 9"/>
    <w:basedOn w:val="Normal"/>
    <w:next w:val="Normal"/>
    <w:autoRedefine/>
    <w:rsid w:val="00B309C5"/>
    <w:pPr>
      <w:ind w:left="1800" w:hanging="200"/>
    </w:pPr>
    <w:rPr>
      <w:rFonts w:eastAsia="Times New Roman" w:cs="Times New Roman"/>
      <w:szCs w:val="20"/>
    </w:rPr>
  </w:style>
  <w:style w:type="paragraph" w:styleId="IndexHeading">
    <w:name w:val="index heading"/>
    <w:basedOn w:val="Normal"/>
    <w:next w:val="Index1"/>
    <w:rsid w:val="00B309C5"/>
    <w:rPr>
      <w:rFonts w:eastAsia="Times New Roman" w:cs="Times New Roman"/>
      <w:szCs w:val="20"/>
    </w:rPr>
  </w:style>
  <w:style w:type="character" w:styleId="HTMLAcronym">
    <w:name w:val="HTML Acronym"/>
    <w:basedOn w:val="DefaultParagraphFont"/>
    <w:rsid w:val="00B309C5"/>
  </w:style>
  <w:style w:type="paragraph" w:styleId="TableofFigures">
    <w:name w:val="table of figures"/>
    <w:basedOn w:val="Normal"/>
    <w:next w:val="Normal"/>
    <w:uiPriority w:val="99"/>
    <w:unhideWhenUsed/>
    <w:rsid w:val="00B309C5"/>
    <w:pPr>
      <w:ind w:left="400" w:hanging="400"/>
    </w:pPr>
    <w:rPr>
      <w:rFonts w:eastAsia="Times New Roman" w:cs="Times New Roman"/>
      <w:szCs w:val="20"/>
    </w:rPr>
  </w:style>
  <w:style w:type="paragraph" w:customStyle="1" w:styleId="Indent0">
    <w:name w:val="Indent"/>
    <w:basedOn w:val="Normal"/>
    <w:qFormat/>
    <w:rsid w:val="00B309C5"/>
    <w:pPr>
      <w:ind w:left="288" w:right="288"/>
    </w:pPr>
    <w:rPr>
      <w:rFonts w:cs="Calibri"/>
    </w:rPr>
  </w:style>
  <w:style w:type="character" w:customStyle="1" w:styleId="TagGreg">
    <w:name w:val="TagGreg"/>
    <w:basedOn w:val="DefaultParagraphFont"/>
    <w:uiPriority w:val="1"/>
    <w:qFormat/>
    <w:rsid w:val="00B309C5"/>
    <w:rPr>
      <w:b/>
      <w:sz w:val="24"/>
    </w:rPr>
  </w:style>
  <w:style w:type="character" w:customStyle="1" w:styleId="dquo">
    <w:name w:val="dquo"/>
    <w:rsid w:val="00B309C5"/>
  </w:style>
  <w:style w:type="character" w:customStyle="1" w:styleId="AuthorYear">
    <w:name w:val="AuthorYear"/>
    <w:uiPriority w:val="1"/>
    <w:qFormat/>
    <w:rsid w:val="00B309C5"/>
    <w:rPr>
      <w:rFonts w:ascii="Georgia" w:hAnsi="Georgia"/>
      <w:b/>
      <w:sz w:val="24"/>
    </w:rPr>
  </w:style>
  <w:style w:type="character" w:customStyle="1" w:styleId="breadcrumbspathway">
    <w:name w:val="breadcrumbs pathway"/>
    <w:rsid w:val="00B309C5"/>
  </w:style>
  <w:style w:type="paragraph" w:customStyle="1" w:styleId="subhead1">
    <w:name w:val="subhead1"/>
    <w:basedOn w:val="Normal"/>
    <w:rsid w:val="00B309C5"/>
    <w:pPr>
      <w:spacing w:before="100" w:beforeAutospacing="1" w:after="100" w:afterAutospacing="1"/>
    </w:pPr>
    <w:rPr>
      <w:rFonts w:eastAsia="Times New Roman" w:cs="Calibri"/>
      <w:sz w:val="24"/>
      <w:szCs w:val="24"/>
    </w:rPr>
  </w:style>
  <w:style w:type="paragraph" w:customStyle="1" w:styleId="noindent0">
    <w:name w:val="no_indent"/>
    <w:basedOn w:val="Normal"/>
    <w:qFormat/>
    <w:rsid w:val="00B309C5"/>
    <w:pPr>
      <w:spacing w:before="100" w:beforeAutospacing="1" w:after="100" w:afterAutospacing="1"/>
    </w:pPr>
    <w:rPr>
      <w:rFonts w:eastAsia="Times New Roman" w:cs="Calibri"/>
      <w:sz w:val="24"/>
      <w:szCs w:val="24"/>
    </w:rPr>
  </w:style>
  <w:style w:type="character" w:customStyle="1" w:styleId="StyleUnderlineChar9ptChar">
    <w:name w:val="Style Underline Char + 9 pt Char"/>
    <w:rsid w:val="00B309C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309C5"/>
    <w:rPr>
      <w:rFonts w:ascii="Times New Roman" w:eastAsia="Times New Roman" w:hAnsi="Times New Roman" w:cs="Times New Roman"/>
      <w:b/>
      <w:bCs/>
      <w:sz w:val="20"/>
      <w:szCs w:val="24"/>
      <w:u w:val="single"/>
    </w:rPr>
  </w:style>
  <w:style w:type="character" w:customStyle="1" w:styleId="BoldandUnderlineChar1">
    <w:name w:val="Bold and Underline Char1"/>
    <w:rsid w:val="00B309C5"/>
    <w:rPr>
      <w:b/>
      <w:szCs w:val="24"/>
      <w:u w:val="single"/>
      <w:lang w:val="en-US" w:eastAsia="en-US" w:bidi="ar-SA"/>
    </w:rPr>
  </w:style>
  <w:style w:type="character" w:customStyle="1" w:styleId="title-link-wrapper">
    <w:name w:val="title-link-wrapper"/>
    <w:rsid w:val="00B309C5"/>
  </w:style>
  <w:style w:type="paragraph" w:customStyle="1" w:styleId="StyleUnderlineChar11ptBold2">
    <w:name w:val="Style Underline Char + 11 pt Bold2"/>
    <w:basedOn w:val="Normal"/>
    <w:link w:val="StyleUnderlineChar11ptBold2Char"/>
    <w:rsid w:val="00B309C5"/>
    <w:rPr>
      <w:rFonts w:eastAsia="Times New Roman" w:cs="Calibri"/>
      <w:b/>
      <w:bCs/>
      <w:szCs w:val="24"/>
      <w:u w:val="single"/>
    </w:rPr>
  </w:style>
  <w:style w:type="character" w:customStyle="1" w:styleId="StyleUnderlineChar11ptBold2Char">
    <w:name w:val="Style Underline Char + 11 pt Bold2 Char"/>
    <w:link w:val="StyleUnderlineChar11ptBold2"/>
    <w:rsid w:val="00B309C5"/>
    <w:rPr>
      <w:rFonts w:ascii="Georgia" w:eastAsia="Times New Roman" w:hAnsi="Georgia" w:cs="Calibri"/>
      <w:b/>
      <w:bCs/>
      <w:szCs w:val="24"/>
      <w:u w:val="single"/>
    </w:rPr>
  </w:style>
  <w:style w:type="paragraph" w:customStyle="1" w:styleId="StyleStyleUnderlineTimesNewRoman11pt">
    <w:name w:val="Style Style Underline + Times New Roman + 11 pt"/>
    <w:basedOn w:val="Normal"/>
    <w:link w:val="StyleStyleUnderlineTimesNewRoman11ptChar"/>
    <w:rsid w:val="00B309C5"/>
    <w:rPr>
      <w:rFonts w:eastAsia="Times New Roman" w:cs="Calibri"/>
      <w:szCs w:val="24"/>
      <w:u w:val="single"/>
    </w:rPr>
  </w:style>
  <w:style w:type="character" w:customStyle="1" w:styleId="StyleStyleUnderlineTimesNewRoman11ptChar">
    <w:name w:val="Style Style Underline + Times New Roman + 11 pt Char"/>
    <w:link w:val="StyleStyleUnderlineTimesNewRoman11pt"/>
    <w:rsid w:val="00B309C5"/>
    <w:rPr>
      <w:rFonts w:ascii="Georgia" w:eastAsia="Times New Roman" w:hAnsi="Georgia"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B309C5"/>
    <w:rPr>
      <w:rFonts w:eastAsia="Times New Roman" w:cs="Calibri"/>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309C5"/>
    <w:rPr>
      <w:rFonts w:ascii="Georgia" w:eastAsia="Times New Roman" w:hAnsi="Georgia" w:cs="Calibri"/>
      <w:szCs w:val="24"/>
      <w:u w:val="single"/>
    </w:rPr>
  </w:style>
  <w:style w:type="character" w:customStyle="1" w:styleId="subheader">
    <w:name w:val="subheader"/>
    <w:rsid w:val="00B309C5"/>
  </w:style>
  <w:style w:type="paragraph" w:customStyle="1" w:styleId="text-textbodyhoustontexttext-dateline">
    <w:name w:val="text-textbody houstontext text-dateline"/>
    <w:basedOn w:val="Normal"/>
    <w:rsid w:val="00B309C5"/>
    <w:pPr>
      <w:spacing w:before="100" w:beforeAutospacing="1" w:after="100" w:afterAutospacing="1"/>
    </w:pPr>
    <w:rPr>
      <w:rFonts w:eastAsia="Times New Roman" w:cs="Calibri"/>
      <w:sz w:val="24"/>
      <w:szCs w:val="24"/>
    </w:rPr>
  </w:style>
  <w:style w:type="paragraph" w:customStyle="1" w:styleId="text-textbodyhoustontext">
    <w:name w:val="text-textbody houstontext"/>
    <w:basedOn w:val="Normal"/>
    <w:rsid w:val="00B309C5"/>
    <w:pPr>
      <w:spacing w:before="100" w:beforeAutospacing="1" w:after="100" w:afterAutospacing="1"/>
    </w:pPr>
    <w:rPr>
      <w:rFonts w:eastAsia="Times New Roman" w:cs="Calibri"/>
      <w:sz w:val="24"/>
      <w:szCs w:val="24"/>
    </w:rPr>
  </w:style>
  <w:style w:type="character" w:customStyle="1" w:styleId="text2">
    <w:name w:val="text2"/>
    <w:rsid w:val="00B309C5"/>
  </w:style>
  <w:style w:type="character" w:customStyle="1" w:styleId="pmtermsel">
    <w:name w:val="pmtermsel"/>
    <w:rsid w:val="00B309C5"/>
  </w:style>
  <w:style w:type="paragraph" w:customStyle="1" w:styleId="StyleStyle4LatinTimesNewRomanAsianSimSunBold">
    <w:name w:val="Style Style4 + (Latin) Times New Roman (Asian) SimSun Bold"/>
    <w:basedOn w:val="Style4"/>
    <w:link w:val="StyleStyle4LatinTimesNewRomanAsianSimSunBoldChar"/>
    <w:rsid w:val="00B309C5"/>
    <w:rPr>
      <w:rFonts w:ascii="Times New Roman" w:hAnsi="Times New Roman" w:cs="Calibri"/>
      <w:bCs/>
      <w:szCs w:val="24"/>
      <w:u w:val="single"/>
    </w:rPr>
  </w:style>
  <w:style w:type="character" w:customStyle="1" w:styleId="StyleStyle4LatinTimesNewRomanAsianSimSunBoldChar">
    <w:name w:val="Style Style4 + (Latin) Times New Roman (Asian) SimSun Bold Char"/>
    <w:link w:val="StyleStyle4LatinTimesNewRomanAsianSimSunBold"/>
    <w:rsid w:val="00B309C5"/>
    <w:rPr>
      <w:rFonts w:ascii="Times New Roman" w:hAnsi="Times New Roman" w:cs="Calibri"/>
      <w:b/>
      <w:bCs/>
      <w:szCs w:val="24"/>
      <w:u w:val="single"/>
    </w:rPr>
  </w:style>
  <w:style w:type="character" w:customStyle="1" w:styleId="articlehead2">
    <w:name w:val="articlehead2"/>
    <w:rsid w:val="00B309C5"/>
  </w:style>
  <w:style w:type="character" w:customStyle="1" w:styleId="pronset">
    <w:name w:val="pronset"/>
    <w:rsid w:val="00B309C5"/>
  </w:style>
  <w:style w:type="character" w:customStyle="1" w:styleId="secondary-bf">
    <w:name w:val="secondary-bf"/>
    <w:rsid w:val="00B309C5"/>
  </w:style>
  <w:style w:type="character" w:customStyle="1" w:styleId="1">
    <w:name w:val="1"/>
    <w:rsid w:val="00B309C5"/>
    <w:rPr>
      <w:rFonts w:cs="Arial"/>
      <w:bCs/>
      <w:sz w:val="20"/>
      <w:u w:val="single"/>
      <w:lang w:val="en-US" w:eastAsia="en-US" w:bidi="ar-SA"/>
    </w:rPr>
  </w:style>
  <w:style w:type="character" w:customStyle="1" w:styleId="23">
    <w:name w:val="23"/>
    <w:rsid w:val="00B309C5"/>
    <w:rPr>
      <w:rFonts w:ascii="Times New Roman" w:hAnsi="Times New Roman" w:cs="Arial"/>
      <w:bCs/>
      <w:sz w:val="20"/>
      <w:u w:val="single"/>
      <w:lang w:val="en-US" w:eastAsia="en-US" w:bidi="ar-SA"/>
    </w:rPr>
  </w:style>
  <w:style w:type="character" w:customStyle="1" w:styleId="33">
    <w:name w:val="33"/>
    <w:rsid w:val="00B309C5"/>
    <w:rPr>
      <w:rFonts w:ascii="Times New Roman" w:hAnsi="Times New Roman" w:cs="Arial"/>
      <w:b/>
      <w:bCs/>
      <w:sz w:val="20"/>
      <w:u w:val="single"/>
      <w:lang w:val="en-US" w:eastAsia="en-US" w:bidi="ar-SA"/>
    </w:rPr>
  </w:style>
  <w:style w:type="character" w:customStyle="1" w:styleId="55">
    <w:name w:val="55"/>
    <w:rsid w:val="00B309C5"/>
    <w:rPr>
      <w:rFonts w:cs="Arial"/>
      <w:bCs/>
      <w:sz w:val="20"/>
      <w:u w:val="single"/>
      <w:lang w:val="en-US" w:eastAsia="en-US" w:bidi="ar-SA"/>
    </w:rPr>
  </w:style>
  <w:style w:type="character" w:customStyle="1" w:styleId="authoraffil">
    <w:name w:val="authoraffil"/>
    <w:rsid w:val="00B309C5"/>
  </w:style>
  <w:style w:type="character" w:customStyle="1" w:styleId="StyleStyle11ptBoldUnderlineBorderSinglesolidlineAuto">
    <w:name w:val="Style Style 11 pt Bold Underline Border: : (Single solid line Auto ..."/>
    <w:rsid w:val="00B309C5"/>
    <w:rPr>
      <w:rFonts w:ascii="Times New Roman" w:hAnsi="Times New Roman"/>
      <w:b/>
      <w:bCs/>
      <w:sz w:val="20"/>
      <w:u w:val="none"/>
      <w:bdr w:val="none" w:sz="0" w:space="0" w:color="auto"/>
    </w:rPr>
  </w:style>
  <w:style w:type="paragraph" w:customStyle="1" w:styleId="StyleUnderlined11pt">
    <w:name w:val="Style Underlined + 11 pt"/>
    <w:link w:val="StyleUnderlined11ptChar"/>
    <w:rsid w:val="00B309C5"/>
    <w:pPr>
      <w:spacing w:after="200" w:line="276" w:lineRule="auto"/>
    </w:pPr>
    <w:rPr>
      <w:rFonts w:ascii="Centaur" w:eastAsia="Times New Roman" w:hAnsi="Centaur" w:cs="Times New Roman"/>
      <w:noProof/>
      <w:sz w:val="20"/>
      <w:szCs w:val="24"/>
      <w:u w:val="single"/>
      <w:lang w:eastAsia="ja-JP"/>
    </w:rPr>
  </w:style>
  <w:style w:type="character" w:customStyle="1" w:styleId="StyleUnderlined11ptChar">
    <w:name w:val="Style Underlined + 11 pt Char"/>
    <w:link w:val="StyleUnderlined11pt"/>
    <w:rsid w:val="00B309C5"/>
    <w:rPr>
      <w:rFonts w:ascii="Centaur" w:eastAsia="Times New Roman" w:hAnsi="Centaur" w:cs="Times New Roman"/>
      <w:noProof/>
      <w:sz w:val="20"/>
      <w:szCs w:val="24"/>
      <w:u w:val="single"/>
      <w:lang w:eastAsia="ja-JP"/>
    </w:rPr>
  </w:style>
  <w:style w:type="character" w:customStyle="1" w:styleId="FontStyle13">
    <w:name w:val="Font Style13"/>
    <w:uiPriority w:val="99"/>
    <w:rsid w:val="00B309C5"/>
    <w:rPr>
      <w:rFonts w:ascii="Constantia" w:hAnsi="Constantia" w:cs="Constantia"/>
      <w:sz w:val="18"/>
      <w:szCs w:val="18"/>
    </w:rPr>
  </w:style>
  <w:style w:type="character" w:customStyle="1" w:styleId="TagsCharCharCharChar">
    <w:name w:val="Tags Char Char Char Char"/>
    <w:rsid w:val="00B309C5"/>
    <w:rPr>
      <w:rFonts w:ascii="Times New Roman" w:eastAsia="Times New Roman" w:hAnsi="Times New Roman" w:cs="Times New Roman"/>
      <w:b/>
      <w:sz w:val="24"/>
      <w:szCs w:val="24"/>
    </w:rPr>
  </w:style>
  <w:style w:type="character" w:customStyle="1" w:styleId="Citation1Char">
    <w:name w:val="Citation1 Char"/>
    <w:link w:val="Citation10"/>
    <w:locked/>
    <w:rsid w:val="00B309C5"/>
    <w:rPr>
      <w:rFonts w:ascii="Georgia" w:hAnsi="Georgia"/>
      <w:b/>
      <w:sz w:val="24"/>
      <w:szCs w:val="24"/>
      <w:u w:val="single"/>
    </w:rPr>
  </w:style>
  <w:style w:type="paragraph" w:customStyle="1" w:styleId="Citation10">
    <w:name w:val="Citation1"/>
    <w:basedOn w:val="Normal"/>
    <w:link w:val="Citation1Char"/>
    <w:qFormat/>
    <w:rsid w:val="00B309C5"/>
    <w:rPr>
      <w:b/>
      <w:sz w:val="24"/>
      <w:szCs w:val="24"/>
      <w:u w:val="single"/>
    </w:rPr>
  </w:style>
  <w:style w:type="character" w:customStyle="1" w:styleId="TaglineChar">
    <w:name w:val="Tagline Char"/>
    <w:link w:val="Tagline"/>
    <w:locked/>
    <w:rsid w:val="00B309C5"/>
    <w:rPr>
      <w:rFonts w:ascii="Times New Roman" w:eastAsia="Times New Roman" w:hAnsi="Times New Roman" w:cs="Times New Roman"/>
      <w:b/>
      <w:color w:val="FFFF00"/>
      <w:szCs w:val="28"/>
      <w:shd w:val="clear" w:color="auto" w:fill="C00000"/>
    </w:rPr>
  </w:style>
  <w:style w:type="paragraph" w:customStyle="1" w:styleId="NothingCharCharChar">
    <w:name w:val="Nothing Char Char Char"/>
    <w:link w:val="NothingCharChar"/>
    <w:rsid w:val="00B309C5"/>
    <w:pPr>
      <w:spacing w:after="0" w:line="240" w:lineRule="auto"/>
      <w:jc w:val="both"/>
    </w:pPr>
  </w:style>
  <w:style w:type="character" w:customStyle="1" w:styleId="StyleArial6ptBold">
    <w:name w:val="Style Arial 6 pt Bold"/>
    <w:rsid w:val="00B309C5"/>
    <w:rPr>
      <w:rFonts w:ascii="Arial" w:hAnsi="Arial" w:cs="Arial" w:hint="default"/>
      <w:bCs/>
      <w:sz w:val="12"/>
    </w:rPr>
  </w:style>
  <w:style w:type="character" w:customStyle="1" w:styleId="FontStyle12">
    <w:name w:val="Font Style12"/>
    <w:uiPriority w:val="99"/>
    <w:rsid w:val="00B309C5"/>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rsid w:val="00B309C5"/>
    <w:rPr>
      <w:rFonts w:eastAsia="Times New Roman" w:cs="Calibri"/>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309C5"/>
    <w:rPr>
      <w:rFonts w:ascii="Georgia" w:eastAsia="Times New Roman" w:hAnsi="Georgia"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B309C5"/>
    <w:rPr>
      <w:rFonts w:eastAsia="Times New Roman" w:cs="Calibri"/>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309C5"/>
    <w:rPr>
      <w:rFonts w:ascii="Georgia" w:eastAsia="Times New Roman" w:hAnsi="Georgia" w:cs="Calibri"/>
      <w:szCs w:val="24"/>
      <w:u w:val="single"/>
      <w:bdr w:val="single" w:sz="4" w:space="0" w:color="auto"/>
    </w:rPr>
  </w:style>
  <w:style w:type="character" w:customStyle="1" w:styleId="boldcitationChar">
    <w:name w:val="bold citation Char"/>
    <w:rsid w:val="00B309C5"/>
    <w:rPr>
      <w:rFonts w:ascii="Arial" w:hAnsi="Arial"/>
      <w:b/>
      <w:sz w:val="28"/>
      <w:szCs w:val="24"/>
      <w:u w:val="thick"/>
      <w:lang w:val="en-US" w:eastAsia="en-US" w:bidi="ar-SA"/>
    </w:rPr>
  </w:style>
  <w:style w:type="paragraph" w:customStyle="1" w:styleId="taggy">
    <w:name w:val="taggy"/>
    <w:basedOn w:val="Normal"/>
    <w:link w:val="taggyChar"/>
    <w:qFormat/>
    <w:rsid w:val="00B309C5"/>
    <w:rPr>
      <w:rFonts w:cs="Calibri"/>
      <w:b/>
      <w:sz w:val="24"/>
    </w:rPr>
  </w:style>
  <w:style w:type="character" w:customStyle="1" w:styleId="taggyChar">
    <w:name w:val="taggy Char"/>
    <w:basedOn w:val="DefaultParagraphFont"/>
    <w:link w:val="taggy"/>
    <w:rsid w:val="00B309C5"/>
    <w:rPr>
      <w:rFonts w:ascii="Georgia" w:hAnsi="Georgia" w:cs="Calibri"/>
      <w:b/>
      <w:sz w:val="24"/>
    </w:rPr>
  </w:style>
  <w:style w:type="paragraph" w:customStyle="1" w:styleId="CM27">
    <w:name w:val="CM27"/>
    <w:basedOn w:val="Normal"/>
    <w:next w:val="Normal"/>
    <w:rsid w:val="00B309C5"/>
    <w:pPr>
      <w:autoSpaceDE w:val="0"/>
      <w:autoSpaceDN w:val="0"/>
      <w:adjustRightInd w:val="0"/>
    </w:pPr>
    <w:rPr>
      <w:rFonts w:ascii="Helvetica Neue LT" w:hAnsi="Helvetica Neue LT" w:cs="Calibri"/>
      <w:szCs w:val="24"/>
      <w:lang w:eastAsia="zh-CN"/>
    </w:rPr>
  </w:style>
  <w:style w:type="character" w:customStyle="1" w:styleId="UnderlineChar30">
    <w:name w:val="Underline Char3"/>
    <w:rsid w:val="00B309C5"/>
    <w:rPr>
      <w:rFonts w:ascii="Arial Narrow" w:hAnsi="Arial Narrow"/>
      <w:sz w:val="24"/>
      <w:szCs w:val="24"/>
      <w:u w:val="single"/>
      <w:lang w:val="en-US" w:eastAsia="en-US" w:bidi="ar-SA"/>
    </w:rPr>
  </w:style>
  <w:style w:type="character" w:customStyle="1" w:styleId="StyleStyleBoldUnderlineIntenseEmphasis1UnderlineIntenseEmph">
    <w:name w:val="Style Style Bold UnderlineIntense Emphasis1UnderlineIntense Emph..."/>
    <w:basedOn w:val="DefaultParagraphFont"/>
    <w:rsid w:val="00B309C5"/>
    <w:rPr>
      <w:b w:val="0"/>
      <w:bCs w:val="0"/>
      <w:sz w:val="22"/>
      <w:u w:val="single"/>
      <w:bdr w:val="none" w:sz="0" w:space="0" w:color="auto"/>
    </w:rPr>
  </w:style>
  <w:style w:type="character" w:customStyle="1" w:styleId="StyleStyleBoldUnderlineUnderlineIntenseEmphasis1apple-style-">
    <w:name w:val="Style Style Bold UnderlineUnderlineIntense Emphasis1apple-style-..."/>
    <w:basedOn w:val="DefaultParagraphFont"/>
    <w:rsid w:val="00B309C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309C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309C5"/>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B309C5"/>
    <w:pPr>
      <w:autoSpaceDE w:val="0"/>
      <w:autoSpaceDN w:val="0"/>
      <w:adjustRightInd w:val="0"/>
      <w:ind w:left="432" w:right="432"/>
      <w:jc w:val="both"/>
    </w:pPr>
    <w:rPr>
      <w:rFonts w:cs="Calibri"/>
      <w:b/>
      <w:bCs/>
      <w:sz w:val="24"/>
      <w:szCs w:val="20"/>
      <w:u w:val="single"/>
      <w:bdr w:val="single" w:sz="4" w:space="0" w:color="auto"/>
    </w:rPr>
  </w:style>
  <w:style w:type="character" w:customStyle="1" w:styleId="StyleGeorgia12ptThickunderline">
    <w:name w:val="Style Georgia 12 pt Thick underline"/>
    <w:basedOn w:val="DefaultParagraphFont"/>
    <w:rsid w:val="00B309C5"/>
    <w:rPr>
      <w:rFonts w:ascii="Georgia" w:hAnsi="Georgia"/>
      <w:sz w:val="24"/>
      <w:u w:val="single"/>
    </w:rPr>
  </w:style>
  <w:style w:type="paragraph" w:customStyle="1" w:styleId="StyleCardsGeorgia">
    <w:name w:val="Style Cards + Georgia"/>
    <w:basedOn w:val="Normal"/>
    <w:uiPriority w:val="99"/>
    <w:qFormat/>
    <w:rsid w:val="00B309C5"/>
    <w:pPr>
      <w:autoSpaceDE w:val="0"/>
      <w:autoSpaceDN w:val="0"/>
      <w:adjustRightInd w:val="0"/>
      <w:ind w:left="432" w:right="432"/>
    </w:pPr>
    <w:rPr>
      <w:rFonts w:cs="Calibri"/>
      <w:sz w:val="20"/>
      <w:szCs w:val="20"/>
    </w:rPr>
  </w:style>
  <w:style w:type="paragraph" w:customStyle="1" w:styleId="StyleunderlinedLatinGeorgiaBoldThickunderlineBorder">
    <w:name w:val="Style underlined + (Latin) Georgia Bold Thick underline Border: ..."/>
    <w:uiPriority w:val="99"/>
    <w:qFormat/>
    <w:rsid w:val="00B309C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B309C5"/>
    <w:pPr>
      <w:spacing w:after="200" w:line="276" w:lineRule="auto"/>
      <w:contextualSpacing/>
    </w:pPr>
    <w:rPr>
      <w:rFonts w:eastAsia="Malgun Gothic"/>
      <w:sz w:val="24"/>
      <w:u w:val="single"/>
    </w:rPr>
  </w:style>
  <w:style w:type="character" w:customStyle="1" w:styleId="ShrinkII">
    <w:name w:val="Shrink II"/>
    <w:basedOn w:val="DefaultParagraphFont"/>
    <w:rsid w:val="00B309C5"/>
    <w:rPr>
      <w:rFonts w:ascii="Times New Roman" w:hAnsi="Times New Roman" w:cs="Times New Roman" w:hint="default"/>
      <w:sz w:val="10"/>
    </w:rPr>
  </w:style>
  <w:style w:type="paragraph" w:customStyle="1" w:styleId="CardT1">
    <w:name w:val="CardT1"/>
    <w:basedOn w:val="Normal"/>
    <w:link w:val="CardT1Char"/>
    <w:qFormat/>
    <w:rsid w:val="00B309C5"/>
    <w:pPr>
      <w:jc w:val="both"/>
    </w:pPr>
    <w:rPr>
      <w:rFonts w:eastAsia="Calibri"/>
      <w:kern w:val="2"/>
      <w:sz w:val="14"/>
      <w:szCs w:val="14"/>
      <w:lang w:eastAsia="zh-TW"/>
    </w:rPr>
  </w:style>
  <w:style w:type="character" w:customStyle="1" w:styleId="CardT1Char">
    <w:name w:val="CardT1 Char"/>
    <w:link w:val="CardT1"/>
    <w:rsid w:val="00B309C5"/>
    <w:rPr>
      <w:rFonts w:ascii="Calibri" w:eastAsia="Calibri" w:hAnsi="Calibri"/>
      <w:kern w:val="2"/>
      <w:sz w:val="14"/>
      <w:szCs w:val="14"/>
      <w:lang w:eastAsia="zh-TW"/>
    </w:rPr>
  </w:style>
  <w:style w:type="character" w:customStyle="1" w:styleId="CardCite1">
    <w:name w:val="CardCite1"/>
    <w:qFormat/>
    <w:rsid w:val="00B309C5"/>
    <w:rPr>
      <w:rFonts w:ascii="Times New Roman" w:hAnsi="Times New Roman"/>
      <w:b/>
      <w:sz w:val="22"/>
      <w:szCs w:val="22"/>
      <w:u w:val="single"/>
      <w:lang w:val="en-US" w:eastAsia="en-US" w:bidi="ar-SA"/>
    </w:rPr>
  </w:style>
  <w:style w:type="character" w:customStyle="1" w:styleId="BoxX2">
    <w:name w:val="BoxX2"/>
    <w:qFormat/>
    <w:rsid w:val="00B309C5"/>
    <w:rPr>
      <w:rFonts w:ascii="Times New Roman" w:hAnsi="Times New Roman"/>
      <w:b/>
      <w:sz w:val="22"/>
      <w:u w:val="single"/>
      <w:bdr w:val="single" w:sz="4" w:space="0" w:color="auto"/>
    </w:rPr>
  </w:style>
  <w:style w:type="character" w:customStyle="1" w:styleId="StyleUnderlineBold0">
    <w:name w:val="Style Underline + Bold"/>
    <w:rsid w:val="00B309C5"/>
    <w:rPr>
      <w:b/>
      <w:bCs/>
      <w:u w:val="single"/>
    </w:rPr>
  </w:style>
  <w:style w:type="character" w:customStyle="1" w:styleId="A-Underlining">
    <w:name w:val="A-Underlining"/>
    <w:basedOn w:val="DefaultParagraphFont"/>
    <w:rsid w:val="00B309C5"/>
    <w:rPr>
      <w:rFonts w:ascii="Garamond" w:hAnsi="Garamond"/>
      <w:color w:val="auto"/>
      <w:sz w:val="24"/>
      <w:u w:val="single"/>
    </w:rPr>
  </w:style>
  <w:style w:type="character" w:customStyle="1" w:styleId="6pointChar">
    <w:name w:val="6 point Char"/>
    <w:rsid w:val="00B309C5"/>
    <w:rPr>
      <w:rFonts w:cs="Times New Roman"/>
      <w:sz w:val="12"/>
      <w:lang w:val="en-US" w:eastAsia="en-US"/>
    </w:rPr>
  </w:style>
  <w:style w:type="paragraph" w:customStyle="1" w:styleId="NormalBold">
    <w:name w:val="Normal + Bold"/>
    <w:aliases w:val="Double Underline"/>
    <w:basedOn w:val="Normal"/>
    <w:link w:val="NormalBoldChar"/>
    <w:qFormat/>
    <w:rsid w:val="00B309C5"/>
    <w:pPr>
      <w:jc w:val="both"/>
    </w:pPr>
    <w:rPr>
      <w:rFonts w:cs="Calibri"/>
      <w:b/>
      <w:color w:val="000000"/>
      <w:szCs w:val="24"/>
      <w:u w:val="single"/>
    </w:rPr>
  </w:style>
  <w:style w:type="character" w:customStyle="1" w:styleId="NormalBoldChar">
    <w:name w:val="Normal + Bold Char"/>
    <w:aliases w:val="Double Underline Char"/>
    <w:basedOn w:val="DefaultParagraphFont"/>
    <w:link w:val="NormalBold"/>
    <w:rsid w:val="00B309C5"/>
    <w:rPr>
      <w:rFonts w:ascii="Georgia" w:hAnsi="Georgia" w:cs="Calibri"/>
      <w:b/>
      <w:color w:val="000000"/>
      <w:szCs w:val="24"/>
      <w:u w:val="single"/>
    </w:rPr>
  </w:style>
  <w:style w:type="character" w:customStyle="1" w:styleId="BlockHeadingsChar1">
    <w:name w:val="Block Headings Char1"/>
    <w:rsid w:val="00B309C5"/>
    <w:rPr>
      <w:b/>
      <w:caps/>
    </w:rPr>
  </w:style>
  <w:style w:type="character" w:customStyle="1" w:styleId="submitted">
    <w:name w:val="submitted"/>
    <w:rsid w:val="00B309C5"/>
  </w:style>
  <w:style w:type="character" w:customStyle="1" w:styleId="FontStyle170">
    <w:name w:val="Font Style170"/>
    <w:uiPriority w:val="99"/>
    <w:rsid w:val="00B309C5"/>
    <w:rPr>
      <w:rFonts w:ascii="Bookman Old Style" w:hAnsi="Bookman Old Style" w:cs="Bookman Old Style"/>
      <w:sz w:val="16"/>
      <w:szCs w:val="16"/>
    </w:rPr>
  </w:style>
  <w:style w:type="character" w:customStyle="1" w:styleId="FontStyle14">
    <w:name w:val="Font Style14"/>
    <w:uiPriority w:val="99"/>
    <w:rsid w:val="00B309C5"/>
    <w:rPr>
      <w:rFonts w:ascii="Book Antiqua" w:hAnsi="Book Antiqua" w:cs="Book Antiqua"/>
      <w:sz w:val="20"/>
      <w:szCs w:val="20"/>
    </w:rPr>
  </w:style>
  <w:style w:type="character" w:customStyle="1" w:styleId="FontStyle15">
    <w:name w:val="Font Style15"/>
    <w:uiPriority w:val="99"/>
    <w:rsid w:val="00B309C5"/>
    <w:rPr>
      <w:rFonts w:ascii="Book Antiqua" w:hAnsi="Book Antiqua" w:cs="Book Antiqua"/>
      <w:b/>
      <w:bCs/>
      <w:spacing w:val="10"/>
      <w:sz w:val="16"/>
      <w:szCs w:val="16"/>
    </w:rPr>
  </w:style>
  <w:style w:type="character" w:customStyle="1" w:styleId="FontStyle17">
    <w:name w:val="Font Style17"/>
    <w:uiPriority w:val="99"/>
    <w:rsid w:val="00B309C5"/>
    <w:rPr>
      <w:rFonts w:ascii="Book Antiqua" w:hAnsi="Book Antiqua" w:cs="Book Antiqua"/>
      <w:i/>
      <w:iCs/>
      <w:spacing w:val="10"/>
      <w:sz w:val="22"/>
      <w:szCs w:val="22"/>
    </w:rPr>
  </w:style>
  <w:style w:type="paragraph" w:customStyle="1" w:styleId="StyleJustified">
    <w:name w:val="Style Justified"/>
    <w:basedOn w:val="Normal"/>
    <w:qFormat/>
    <w:rsid w:val="00B309C5"/>
    <w:rPr>
      <w:rFonts w:eastAsia="Times New Roman" w:cs="Times New Roman"/>
      <w:szCs w:val="20"/>
    </w:rPr>
  </w:style>
  <w:style w:type="character" w:customStyle="1" w:styleId="commentstext0">
    <w:name w:val="comments_text"/>
    <w:basedOn w:val="DefaultParagraphFont"/>
    <w:rsid w:val="00B309C5"/>
    <w:rPr>
      <w:rFonts w:ascii="Times New Roman" w:hAnsi="Times New Roman" w:cs="Times New Roman" w:hint="default"/>
    </w:rPr>
  </w:style>
  <w:style w:type="character" w:customStyle="1" w:styleId="taxonomy">
    <w:name w:val="taxonomy"/>
    <w:rsid w:val="00B309C5"/>
  </w:style>
  <w:style w:type="character" w:customStyle="1" w:styleId="articleauthor">
    <w:name w:val="articleauthor"/>
    <w:rsid w:val="00B309C5"/>
  </w:style>
  <w:style w:type="character" w:styleId="BookTitle0">
    <w:name w:val="Book Title"/>
    <w:qFormat/>
    <w:rsid w:val="00B309C5"/>
    <w:rPr>
      <w:rFonts w:cs="Times New Roman"/>
      <w:b/>
      <w:bCs/>
      <w:smallCaps/>
      <w:spacing w:val="5"/>
    </w:rPr>
  </w:style>
  <w:style w:type="character" w:customStyle="1" w:styleId="pageintro">
    <w:name w:val="pageintro"/>
    <w:rsid w:val="00B309C5"/>
    <w:rPr>
      <w:rFonts w:cs="Times New Roman"/>
    </w:rPr>
  </w:style>
  <w:style w:type="character" w:customStyle="1" w:styleId="style65">
    <w:name w:val="style65"/>
    <w:basedOn w:val="DefaultParagraphFont"/>
    <w:rsid w:val="00B309C5"/>
  </w:style>
  <w:style w:type="paragraph" w:customStyle="1" w:styleId="TagGA11">
    <w:name w:val="Tag GA 11"/>
    <w:basedOn w:val="TOC1"/>
    <w:uiPriority w:val="99"/>
    <w:qFormat/>
    <w:rsid w:val="00B309C5"/>
    <w:pPr>
      <w:ind w:left="0" w:right="0"/>
    </w:pPr>
    <w:rPr>
      <w:rFonts w:eastAsia="Calibri" w:cs="Calibri"/>
      <w:b/>
    </w:rPr>
  </w:style>
  <w:style w:type="character" w:customStyle="1" w:styleId="asy">
    <w:name w:val="asy"/>
    <w:basedOn w:val="DefaultParagraphFont"/>
    <w:rsid w:val="00B309C5"/>
  </w:style>
  <w:style w:type="paragraph" w:customStyle="1" w:styleId="StyleLatinArialNarrow12ptBoldLeft-075">
    <w:name w:val="Style (Latin) Arial Narrow 12 pt Bold Left:  -0.75&quot;"/>
    <w:basedOn w:val="Normal"/>
    <w:autoRedefine/>
    <w:rsid w:val="00B309C5"/>
    <w:pPr>
      <w:ind w:left="-1080"/>
    </w:pPr>
    <w:rPr>
      <w:rFonts w:eastAsia="Times New Roman" w:cs="Times New Roman"/>
      <w:b/>
      <w:bCs/>
      <w:smallCaps/>
      <w:sz w:val="24"/>
      <w:szCs w:val="20"/>
    </w:rPr>
  </w:style>
  <w:style w:type="character" w:customStyle="1" w:styleId="StyleLatinArialNarrow8pt">
    <w:name w:val="Style (Latin) Arial Narrow 8 pt"/>
    <w:rsid w:val="00B309C5"/>
    <w:rPr>
      <w:rFonts w:ascii="Book Antiqua" w:hAnsi="Book Antiqua"/>
      <w:sz w:val="16"/>
    </w:rPr>
  </w:style>
  <w:style w:type="character" w:customStyle="1" w:styleId="copy1">
    <w:name w:val="copy1"/>
    <w:rsid w:val="00B309C5"/>
    <w:rPr>
      <w:rFonts w:ascii="Trebuchet MS" w:hAnsi="Trebuchet MS" w:hint="default"/>
      <w:color w:val="000000"/>
      <w:sz w:val="17"/>
      <w:szCs w:val="17"/>
    </w:rPr>
  </w:style>
  <w:style w:type="character" w:customStyle="1" w:styleId="pubdate1">
    <w:name w:val="pubdate1"/>
    <w:rsid w:val="00B309C5"/>
    <w:rPr>
      <w:color w:val="666666"/>
      <w:sz w:val="17"/>
      <w:szCs w:val="17"/>
    </w:rPr>
  </w:style>
  <w:style w:type="paragraph" w:customStyle="1" w:styleId="StyleStyle49pt9">
    <w:name w:val="Style Style4 + 9 pt9"/>
    <w:basedOn w:val="Style4"/>
    <w:link w:val="StyleStyle49pt9Char"/>
    <w:rsid w:val="00B309C5"/>
    <w:rPr>
      <w:rFonts w:ascii="Times New Roman" w:hAnsi="Times New Roman" w:cs="Times New Roman"/>
      <w:b w:val="0"/>
      <w:sz w:val="20"/>
      <w:szCs w:val="24"/>
      <w:u w:val="single"/>
    </w:rPr>
  </w:style>
  <w:style w:type="character" w:customStyle="1" w:styleId="StyleStyle49pt9Char">
    <w:name w:val="Style Style4 + 9 pt9 Char"/>
    <w:link w:val="StyleStyle49pt9"/>
    <w:rsid w:val="00B309C5"/>
    <w:rPr>
      <w:rFonts w:ascii="Times New Roman" w:hAnsi="Times New Roman" w:cs="Times New Roman"/>
      <w:sz w:val="20"/>
      <w:szCs w:val="24"/>
      <w:u w:val="single"/>
    </w:rPr>
  </w:style>
  <w:style w:type="paragraph" w:customStyle="1" w:styleId="Normal20pt">
    <w:name w:val="Normal  + 20 pt"/>
    <w:basedOn w:val="Normal"/>
    <w:uiPriority w:val="6"/>
    <w:qFormat/>
    <w:rsid w:val="00B309C5"/>
    <w:rPr>
      <w:b/>
      <w:bCs/>
      <w:u w:val="single"/>
    </w:rPr>
  </w:style>
  <w:style w:type="character" w:customStyle="1" w:styleId="mainfeaturesubtext">
    <w:name w:val="main_feature_subtext"/>
    <w:rsid w:val="00B309C5"/>
  </w:style>
  <w:style w:type="character" w:customStyle="1" w:styleId="emailstyle18">
    <w:name w:val="emailstyle18"/>
    <w:basedOn w:val="DefaultParagraphFont"/>
    <w:rsid w:val="00B309C5"/>
  </w:style>
  <w:style w:type="character" w:customStyle="1" w:styleId="Underline4">
    <w:name w:val="*Underline*"/>
    <w:rsid w:val="00B309C5"/>
    <w:rPr>
      <w:rFonts w:ascii="Times New Roman" w:hAnsi="Times New Roman"/>
      <w:b/>
      <w:sz w:val="24"/>
      <w:u w:val="single"/>
    </w:rPr>
  </w:style>
  <w:style w:type="paragraph" w:customStyle="1" w:styleId="StyleHeading4Tagheading2Heading2Char2CharHeading2Char1">
    <w:name w:val="Style Heading 4Tagheading 2Heading 2 Char2 CharHeading 2 Char1 ..."/>
    <w:basedOn w:val="Heading4"/>
    <w:rsid w:val="00B309C5"/>
    <w:pPr>
      <w:spacing w:before="0"/>
    </w:pPr>
    <w:rPr>
      <w:bCs/>
      <w:iCs w:val="0"/>
    </w:rPr>
  </w:style>
  <w:style w:type="character" w:customStyle="1" w:styleId="StyleStyleBoldUnderlineIntenseEmphasisUnderlineStyleapple-s1">
    <w:name w:val="Style Style Bold UnderlineIntense EmphasisUnderlineStyleapple-s...1"/>
    <w:basedOn w:val="DefaultParagraphFont"/>
    <w:rsid w:val="00B309C5"/>
    <w:rPr>
      <w:rFonts w:ascii="Garamond" w:hAnsi="Garamond"/>
      <w:b w:val="0"/>
      <w:bCs w:val="0"/>
      <w:sz w:val="24"/>
      <w:u w:val="single"/>
    </w:rPr>
  </w:style>
  <w:style w:type="character" w:customStyle="1" w:styleId="docpubdate">
    <w:name w:val="docpubdate"/>
    <w:rsid w:val="00B309C5"/>
  </w:style>
  <w:style w:type="character" w:customStyle="1" w:styleId="Strikethrough0">
    <w:name w:val="Strikethrough"/>
    <w:basedOn w:val="DefaultParagraphFont"/>
    <w:qFormat/>
    <w:rsid w:val="00B309C5"/>
    <w:rPr>
      <w:strike/>
    </w:rPr>
  </w:style>
  <w:style w:type="paragraph" w:customStyle="1" w:styleId="NotBold10">
    <w:name w:val="NotBold10"/>
    <w:link w:val="NotBold10Char"/>
    <w:qFormat/>
    <w:rsid w:val="00B309C5"/>
    <w:pPr>
      <w:spacing w:after="200" w:line="276" w:lineRule="auto"/>
      <w:ind w:left="288" w:right="288"/>
    </w:pPr>
    <w:rPr>
      <w:rFonts w:ascii="Times New Roman" w:eastAsia="Calibri" w:hAnsi="Times New Roman" w:cs="Calibri"/>
      <w:sz w:val="20"/>
    </w:rPr>
  </w:style>
  <w:style w:type="character" w:customStyle="1" w:styleId="NotBold10Char">
    <w:name w:val="NotBold10 Char"/>
    <w:link w:val="NotBold10"/>
    <w:rsid w:val="00B309C5"/>
    <w:rPr>
      <w:rFonts w:ascii="Times New Roman" w:eastAsia="Calibri" w:hAnsi="Times New Roman" w:cs="Calibri"/>
      <w:sz w:val="20"/>
    </w:rPr>
  </w:style>
  <w:style w:type="character" w:customStyle="1" w:styleId="Bodytext11Bold">
    <w:name w:val="Body text (11) + Bold"/>
    <w:uiPriority w:val="99"/>
    <w:rsid w:val="00B309C5"/>
    <w:rPr>
      <w:rFonts w:ascii="Palatino Linotype" w:hAnsi="Palatino Linotype" w:cs="Palatino Linotype" w:hint="default"/>
      <w:b/>
      <w:bCs/>
      <w:sz w:val="16"/>
      <w:szCs w:val="16"/>
    </w:rPr>
  </w:style>
  <w:style w:type="paragraph" w:customStyle="1" w:styleId="StyleCardTextUnderline3">
    <w:name w:val="Style Card Text + Underline3"/>
    <w:link w:val="StyleCardTextUnderline3Char"/>
    <w:rsid w:val="00B309C5"/>
    <w:pPr>
      <w:spacing w:after="200" w:line="276" w:lineRule="auto"/>
    </w:pPr>
    <w:rPr>
      <w:rFonts w:ascii="Cambria" w:eastAsia="Times New Roman" w:hAnsi="Cambria" w:cs="Times New Roman"/>
      <w:u w:val="thick"/>
      <w:lang w:eastAsia="ko-KR"/>
    </w:rPr>
  </w:style>
  <w:style w:type="character" w:customStyle="1" w:styleId="StyleCardTextUnderline3Char">
    <w:name w:val="Style Card Text + Underline3 Char"/>
    <w:link w:val="StyleCardTextUnderline3"/>
    <w:rsid w:val="00B309C5"/>
    <w:rPr>
      <w:rFonts w:ascii="Cambria" w:eastAsia="Times New Roman" w:hAnsi="Cambria" w:cs="Times New Roman"/>
      <w:u w:val="thick"/>
      <w:lang w:eastAsia="ko-KR"/>
    </w:rPr>
  </w:style>
  <w:style w:type="paragraph" w:customStyle="1" w:styleId="Cabi">
    <w:name w:val="Cabi"/>
    <w:basedOn w:val="Normal"/>
    <w:rsid w:val="00B309C5"/>
    <w:rPr>
      <w:rFonts w:eastAsiaTheme="minorEastAsia"/>
      <w:sz w:val="24"/>
      <w:szCs w:val="24"/>
    </w:rPr>
  </w:style>
  <w:style w:type="character" w:customStyle="1" w:styleId="Style10Char">
    <w:name w:val="Style10 Char"/>
    <w:link w:val="Style100"/>
    <w:rsid w:val="00B309C5"/>
    <w:rPr>
      <w:rFonts w:ascii="Times New Roman" w:hAnsi="Times New Roman"/>
      <w:sz w:val="24"/>
    </w:rPr>
  </w:style>
  <w:style w:type="character" w:customStyle="1" w:styleId="swauthor">
    <w:name w:val="sw_author"/>
    <w:rsid w:val="00B309C5"/>
  </w:style>
  <w:style w:type="character" w:customStyle="1" w:styleId="StyleStyleBoldUnderlineUnderlineapple-style-span6ptBoldK">
    <w:name w:val="Style Style Bold UnderlineUnderlineapple-style-span + 6 ptBoldK..."/>
    <w:basedOn w:val="DefaultParagraphFont"/>
    <w:rsid w:val="00B309C5"/>
    <w:rPr>
      <w:b w:val="0"/>
      <w:bCs w:val="0"/>
      <w:sz w:val="22"/>
      <w:u w:val="single"/>
      <w:bdr w:val="none" w:sz="0" w:space="0" w:color="auto"/>
    </w:rPr>
  </w:style>
  <w:style w:type="character" w:customStyle="1" w:styleId="StyleStyleStyleBold12ptCite11pt">
    <w:name w:val="Style Style Style Bold + 12 ptCite + 11 pt"/>
    <w:rsid w:val="00B309C5"/>
    <w:rPr>
      <w:rFonts w:ascii="Verdana" w:hAnsi="Verdana" w:hint="default"/>
      <w:b/>
      <w:bCs/>
      <w:sz w:val="22"/>
      <w:u w:val="single"/>
    </w:rPr>
  </w:style>
  <w:style w:type="character" w:customStyle="1" w:styleId="FontStyle47">
    <w:name w:val="Font Style47"/>
    <w:uiPriority w:val="99"/>
    <w:rsid w:val="00B309C5"/>
    <w:rPr>
      <w:rFonts w:ascii="Times New Roman" w:hAnsi="Times New Roman" w:cs="Times New Roman"/>
      <w:sz w:val="18"/>
      <w:szCs w:val="18"/>
    </w:rPr>
  </w:style>
  <w:style w:type="character" w:customStyle="1" w:styleId="body1">
    <w:name w:val="body1"/>
    <w:rsid w:val="00B309C5"/>
  </w:style>
  <w:style w:type="character" w:customStyle="1" w:styleId="UnderlineBox">
    <w:name w:val="Underline + Box"/>
    <w:uiPriority w:val="1"/>
    <w:qFormat/>
    <w:rsid w:val="00B309C5"/>
    <w:rPr>
      <w:rFonts w:ascii="Georgia" w:hAnsi="Georgia"/>
      <w:b w:val="0"/>
      <w:sz w:val="22"/>
      <w:u w:val="single"/>
      <w:bdr w:val="single" w:sz="4" w:space="0" w:color="auto"/>
    </w:rPr>
  </w:style>
  <w:style w:type="paragraph" w:customStyle="1" w:styleId="Style80">
    <w:name w:val="Style 8"/>
    <w:rsid w:val="00B309C5"/>
    <w:pPr>
      <w:widowControl w:val="0"/>
      <w:autoSpaceDE w:val="0"/>
      <w:autoSpaceDN w:val="0"/>
      <w:spacing w:after="0" w:line="240" w:lineRule="auto"/>
      <w:jc w:val="right"/>
    </w:pPr>
    <w:rPr>
      <w:rFonts w:ascii="Times New Roman" w:eastAsia="Times New Roman" w:hAnsi="Times New Roman" w:cs="Times New Roman"/>
      <w:sz w:val="24"/>
      <w:szCs w:val="24"/>
    </w:rPr>
  </w:style>
  <w:style w:type="character" w:customStyle="1" w:styleId="updatebodytest">
    <w:name w:val="updatebodytest"/>
    <w:basedOn w:val="DefaultParagraphFont"/>
    <w:rsid w:val="00B309C5"/>
  </w:style>
  <w:style w:type="character" w:customStyle="1" w:styleId="mainheader">
    <w:name w:val="mainheader"/>
    <w:basedOn w:val="DefaultParagraphFont"/>
    <w:rsid w:val="00B309C5"/>
  </w:style>
  <w:style w:type="character" w:customStyle="1" w:styleId="div5head">
    <w:name w:val="div5head"/>
    <w:basedOn w:val="DefaultParagraphFont"/>
    <w:rsid w:val="00B309C5"/>
  </w:style>
  <w:style w:type="character" w:customStyle="1" w:styleId="div6head">
    <w:name w:val="div6head"/>
    <w:basedOn w:val="DefaultParagraphFont"/>
    <w:rsid w:val="00B309C5"/>
  </w:style>
  <w:style w:type="character" w:customStyle="1" w:styleId="searchtools-record-title">
    <w:name w:val="searchtools-record-title"/>
    <w:basedOn w:val="DefaultParagraphFont"/>
    <w:rsid w:val="00B309C5"/>
  </w:style>
  <w:style w:type="character" w:customStyle="1" w:styleId="author-rss">
    <w:name w:val="author-rss"/>
    <w:rsid w:val="00B309C5"/>
  </w:style>
  <w:style w:type="character" w:customStyle="1" w:styleId="rightside">
    <w:name w:val="rightside"/>
    <w:rsid w:val="00B309C5"/>
  </w:style>
  <w:style w:type="character" w:customStyle="1" w:styleId="flourish">
    <w:name w:val="flourish"/>
    <w:rsid w:val="00B309C5"/>
  </w:style>
  <w:style w:type="character" w:customStyle="1" w:styleId="style150">
    <w:name w:val="style150"/>
    <w:rsid w:val="00B309C5"/>
  </w:style>
  <w:style w:type="character" w:customStyle="1" w:styleId="head">
    <w:name w:val="head"/>
    <w:rsid w:val="00B309C5"/>
  </w:style>
  <w:style w:type="character" w:customStyle="1" w:styleId="first-letter">
    <w:name w:val="first-letter"/>
    <w:rsid w:val="00B309C5"/>
  </w:style>
  <w:style w:type="character" w:customStyle="1" w:styleId="lightblue">
    <w:name w:val="lightblue"/>
    <w:rsid w:val="00B309C5"/>
  </w:style>
  <w:style w:type="character" w:customStyle="1" w:styleId="CharChar31">
    <w:name w:val="Char Char31"/>
    <w:rsid w:val="00B309C5"/>
    <w:rPr>
      <w:rFonts w:cs="Arial"/>
      <w:b/>
      <w:bCs/>
      <w:szCs w:val="32"/>
      <w:lang w:val="en-US" w:eastAsia="en-US" w:bidi="ar-SA"/>
    </w:rPr>
  </w:style>
  <w:style w:type="character" w:customStyle="1" w:styleId="citationgenerated">
    <w:name w:val="citation generated"/>
    <w:rsid w:val="00B309C5"/>
  </w:style>
  <w:style w:type="paragraph" w:customStyle="1" w:styleId="CM25">
    <w:name w:val="CM25"/>
    <w:basedOn w:val="Default"/>
    <w:next w:val="Default"/>
    <w:rsid w:val="00B309C5"/>
    <w:pPr>
      <w:spacing w:after="233" w:line="276" w:lineRule="auto"/>
    </w:pPr>
    <w:rPr>
      <w:rFonts w:ascii="Georgia" w:eastAsia="Calibri" w:hAnsi="Georgia"/>
      <w:color w:val="auto"/>
      <w:sz w:val="22"/>
    </w:rPr>
  </w:style>
  <w:style w:type="character" w:customStyle="1" w:styleId="FontStyle29">
    <w:name w:val="Font Style29"/>
    <w:uiPriority w:val="99"/>
    <w:rsid w:val="00B309C5"/>
    <w:rPr>
      <w:rFonts w:ascii="Arial" w:hAnsi="Arial" w:cs="Arial"/>
      <w:sz w:val="14"/>
      <w:szCs w:val="14"/>
    </w:rPr>
  </w:style>
  <w:style w:type="character" w:customStyle="1" w:styleId="titletxt">
    <w:name w:val="titletxt"/>
    <w:rsid w:val="00B309C5"/>
  </w:style>
  <w:style w:type="character" w:customStyle="1" w:styleId="colbcopy">
    <w:name w:val="colbcopy"/>
    <w:rsid w:val="00B309C5"/>
  </w:style>
  <w:style w:type="character" w:customStyle="1" w:styleId="hcard">
    <w:name w:val="hcard"/>
    <w:rsid w:val="00B309C5"/>
  </w:style>
  <w:style w:type="table" w:styleId="MediumGrid2">
    <w:name w:val="Medium Grid 2"/>
    <w:basedOn w:val="TableNormal"/>
    <w:uiPriority w:val="68"/>
    <w:rsid w:val="00B309C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bioline">
    <w:name w:val="bioline"/>
    <w:rsid w:val="00B309C5"/>
  </w:style>
  <w:style w:type="paragraph" w:styleId="List2">
    <w:name w:val="List 2"/>
    <w:basedOn w:val="Default"/>
    <w:next w:val="Default"/>
    <w:rsid w:val="00B309C5"/>
    <w:rPr>
      <w:color w:val="auto"/>
    </w:rPr>
  </w:style>
  <w:style w:type="paragraph" w:styleId="ListBullet2">
    <w:name w:val="List Bullet 2"/>
    <w:basedOn w:val="Normal"/>
    <w:rsid w:val="00B309C5"/>
    <w:pPr>
      <w:widowControl w:val="0"/>
      <w:tabs>
        <w:tab w:val="num" w:pos="1440"/>
      </w:tabs>
      <w:ind w:left="1440" w:hanging="360"/>
    </w:pPr>
    <w:rPr>
      <w:rFonts w:ascii="Times New Roman" w:eastAsia="Times New Roman" w:hAnsi="Times New Roman"/>
      <w:b/>
      <w:sz w:val="24"/>
      <w:szCs w:val="44"/>
    </w:rPr>
  </w:style>
  <w:style w:type="paragraph" w:customStyle="1" w:styleId="CardsUnderline">
    <w:name w:val="Cards + Underline"/>
    <w:basedOn w:val="Normal"/>
    <w:link w:val="CardsUnderlineChar"/>
    <w:qFormat/>
    <w:rsid w:val="00B309C5"/>
    <w:pPr>
      <w:widowControl w:val="0"/>
      <w:autoSpaceDE w:val="0"/>
      <w:autoSpaceDN w:val="0"/>
      <w:adjustRightInd w:val="0"/>
      <w:ind w:left="432" w:right="432"/>
    </w:pPr>
    <w:rPr>
      <w:rFonts w:ascii="Times New Roman" w:eastAsia="Times New Roman" w:hAnsi="Times New Roman" w:cs="Calibri"/>
      <w:sz w:val="24"/>
      <w:szCs w:val="24"/>
      <w:u w:val="thick"/>
    </w:rPr>
  </w:style>
  <w:style w:type="character" w:customStyle="1" w:styleId="CardsUnderlineChar">
    <w:name w:val="Cards + Underline Char"/>
    <w:link w:val="CardsUnderline"/>
    <w:rsid w:val="00B309C5"/>
    <w:rPr>
      <w:rFonts w:ascii="Times New Roman" w:eastAsia="Times New Roman" w:hAnsi="Times New Roman" w:cs="Calibri"/>
      <w:sz w:val="24"/>
      <w:szCs w:val="24"/>
      <w:u w:val="thick"/>
    </w:rPr>
  </w:style>
  <w:style w:type="paragraph" w:customStyle="1" w:styleId="Blocktitle6">
    <w:name w:val="Block title"/>
    <w:basedOn w:val="Heading1"/>
    <w:autoRedefine/>
    <w:qFormat/>
    <w:rsid w:val="00B309C5"/>
    <w:pPr>
      <w:keepNext w:val="0"/>
      <w:keepLines w:val="0"/>
      <w:widowControl w:val="0"/>
      <w:pBdr>
        <w:top w:val="single" w:sz="4" w:space="1" w:color="auto"/>
        <w:left w:val="single" w:sz="4" w:space="4" w:color="auto"/>
        <w:bottom w:val="single" w:sz="4" w:space="1" w:color="auto"/>
        <w:right w:val="single" w:sz="4" w:space="4" w:color="auto"/>
      </w:pBdr>
      <w:shd w:val="clear" w:color="auto" w:fill="000000" w:themeFill="text1"/>
      <w:spacing w:before="0" w:after="60"/>
    </w:pPr>
    <w:rPr>
      <w:rFonts w:ascii="Times New Roman" w:eastAsia="Cambria" w:hAnsi="Times New Roman" w:cs="Times New Roman"/>
      <w:caps/>
      <w:color w:val="FFFFFF" w:themeColor="background1"/>
      <w:kern w:val="24"/>
      <w:sz w:val="26"/>
      <w:szCs w:val="28"/>
    </w:rPr>
  </w:style>
  <w:style w:type="character" w:customStyle="1" w:styleId="smcaps">
    <w:name w:val="smcaps"/>
    <w:rsid w:val="00B309C5"/>
  </w:style>
  <w:style w:type="character" w:customStyle="1" w:styleId="inside-head1">
    <w:name w:val="inside-head1"/>
    <w:rsid w:val="00B309C5"/>
    <w:rPr>
      <w:rFonts w:ascii="Arial" w:hAnsi="Arial" w:cs="Arial" w:hint="default"/>
      <w:b/>
      <w:bCs/>
      <w:color w:val="000000"/>
      <w:spacing w:val="-15"/>
      <w:sz w:val="45"/>
      <w:szCs w:val="45"/>
    </w:rPr>
  </w:style>
  <w:style w:type="character" w:customStyle="1" w:styleId="datestamp1">
    <w:name w:val="datestamp1"/>
    <w:rsid w:val="00B309C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309C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309C5"/>
  </w:style>
  <w:style w:type="paragraph" w:customStyle="1" w:styleId="links1">
    <w:name w:val="links1"/>
    <w:basedOn w:val="Normal"/>
    <w:qFormat/>
    <w:rsid w:val="00B309C5"/>
    <w:pPr>
      <w:widowControl w:val="0"/>
      <w:spacing w:before="100" w:beforeAutospacing="1" w:after="100" w:afterAutospacing="1"/>
    </w:pPr>
    <w:rPr>
      <w:rFonts w:eastAsia="Times New Roman" w:cs="Calibri"/>
      <w:color w:val="FFFFFF"/>
      <w:szCs w:val="16"/>
    </w:rPr>
  </w:style>
  <w:style w:type="paragraph" w:customStyle="1" w:styleId="endtext">
    <w:name w:val="endtext"/>
    <w:basedOn w:val="Normal"/>
    <w:qFormat/>
    <w:rsid w:val="00B309C5"/>
    <w:pPr>
      <w:widowControl w:val="0"/>
      <w:spacing w:before="100" w:beforeAutospacing="1" w:after="100" w:afterAutospacing="1"/>
      <w:ind w:left="300"/>
    </w:pPr>
    <w:rPr>
      <w:rFonts w:eastAsia="Times New Roman"/>
      <w:szCs w:val="20"/>
    </w:rPr>
  </w:style>
  <w:style w:type="character" w:customStyle="1" w:styleId="storyheading31">
    <w:name w:val="storyheading31"/>
    <w:rsid w:val="00B309C5"/>
    <w:rPr>
      <w:rFonts w:ascii="Verdana" w:hAnsi="Verdana" w:hint="default"/>
      <w:b/>
      <w:bCs/>
      <w:sz w:val="32"/>
      <w:szCs w:val="32"/>
    </w:rPr>
  </w:style>
  <w:style w:type="character" w:customStyle="1" w:styleId="storydeck31">
    <w:name w:val="storydeck31"/>
    <w:rsid w:val="00B309C5"/>
    <w:rPr>
      <w:rFonts w:ascii="Verdana" w:hAnsi="Verdana" w:hint="default"/>
      <w:i w:val="0"/>
      <w:iCs w:val="0"/>
      <w:sz w:val="21"/>
      <w:szCs w:val="21"/>
    </w:rPr>
  </w:style>
  <w:style w:type="paragraph" w:customStyle="1" w:styleId="copyright">
    <w:name w:val="copyright"/>
    <w:basedOn w:val="Normal"/>
    <w:qFormat/>
    <w:rsid w:val="00B309C5"/>
    <w:pPr>
      <w:widowControl w:val="0"/>
      <w:spacing w:before="100" w:beforeAutospacing="1" w:after="100" w:afterAutospacing="1"/>
    </w:pPr>
    <w:rPr>
      <w:rFonts w:eastAsia="Times New Roman" w:cs="Calibri"/>
      <w:szCs w:val="24"/>
    </w:rPr>
  </w:style>
  <w:style w:type="character" w:customStyle="1" w:styleId="subtitle10">
    <w:name w:val="subtitle1"/>
    <w:rsid w:val="00B309C5"/>
    <w:rPr>
      <w:rFonts w:ascii="Verdana" w:hAnsi="Verdana" w:hint="default"/>
      <w:b w:val="0"/>
      <w:bCs w:val="0"/>
      <w:vanish w:val="0"/>
      <w:webHidden w:val="0"/>
      <w:color w:val="484848"/>
      <w:sz w:val="14"/>
      <w:szCs w:val="14"/>
      <w:specVanish w:val="0"/>
    </w:rPr>
  </w:style>
  <w:style w:type="paragraph" w:customStyle="1" w:styleId="g">
    <w:name w:val="g"/>
    <w:basedOn w:val="Normal"/>
    <w:qFormat/>
    <w:rsid w:val="00B309C5"/>
    <w:pPr>
      <w:widowControl w:val="0"/>
      <w:spacing w:before="240" w:after="240"/>
    </w:pPr>
    <w:rPr>
      <w:rFonts w:eastAsia="Times New Roman" w:cs="Calibri"/>
      <w:szCs w:val="24"/>
    </w:rPr>
  </w:style>
  <w:style w:type="character" w:customStyle="1" w:styleId="clsbiolink">
    <w:name w:val="clsbiolink"/>
    <w:rsid w:val="00B309C5"/>
  </w:style>
  <w:style w:type="character" w:customStyle="1" w:styleId="clssmaller">
    <w:name w:val="clssmaller"/>
    <w:rsid w:val="00B309C5"/>
  </w:style>
  <w:style w:type="character" w:customStyle="1" w:styleId="sm1">
    <w:name w:val="sm1"/>
    <w:rsid w:val="00B309C5"/>
    <w:rPr>
      <w:rFonts w:ascii="Verdana" w:hAnsi="Verdana" w:hint="default"/>
      <w:i w:val="0"/>
      <w:iCs w:val="0"/>
      <w:smallCaps w:val="0"/>
      <w:color w:val="000000"/>
      <w:sz w:val="17"/>
      <w:szCs w:val="17"/>
    </w:rPr>
  </w:style>
  <w:style w:type="character" w:customStyle="1" w:styleId="noindentChar">
    <w:name w:val="noindent Char"/>
    <w:rsid w:val="00B309C5"/>
    <w:rPr>
      <w:rFonts w:ascii="Arial" w:hAnsi="Arial" w:cs="Arial"/>
      <w:sz w:val="24"/>
      <w:szCs w:val="24"/>
      <w:lang w:val="en-US" w:eastAsia="en-US" w:bidi="ar-SA"/>
    </w:rPr>
  </w:style>
  <w:style w:type="character" w:customStyle="1" w:styleId="SmallChar10">
    <w:name w:val="Small Char1"/>
    <w:rsid w:val="00B309C5"/>
    <w:rPr>
      <w:sz w:val="16"/>
      <w:szCs w:val="24"/>
      <w:lang w:val="en-US" w:eastAsia="en-US" w:bidi="ar-SA"/>
    </w:rPr>
  </w:style>
  <w:style w:type="character" w:customStyle="1" w:styleId="fullcite0">
    <w:name w:val="fullcite"/>
    <w:rsid w:val="00B309C5"/>
  </w:style>
  <w:style w:type="character" w:customStyle="1" w:styleId="Style9ptThickunderline">
    <w:name w:val="Style 9 pt Thick underline"/>
    <w:rsid w:val="00B309C5"/>
    <w:rPr>
      <w:sz w:val="24"/>
      <w:u w:val="thick"/>
    </w:rPr>
  </w:style>
  <w:style w:type="paragraph" w:customStyle="1" w:styleId="StyleCardNotUnderlined8pt">
    <w:name w:val="Style Card Not Underlined + 8 pt"/>
    <w:basedOn w:val="CardNotUnderlined"/>
    <w:qFormat/>
    <w:rsid w:val="00B309C5"/>
    <w:pPr>
      <w:widowControl w:val="0"/>
    </w:pPr>
    <w:rPr>
      <w:rFonts w:ascii="Georgia" w:eastAsia="Times New Roman" w:hAnsi="Georgia" w:cs="Calibri"/>
    </w:rPr>
  </w:style>
  <w:style w:type="character" w:customStyle="1" w:styleId="CardNotUnderlinedChar">
    <w:name w:val="Card Not Underlined Char"/>
    <w:rsid w:val="00B309C5"/>
    <w:rPr>
      <w:sz w:val="16"/>
      <w:lang w:val="en-US" w:eastAsia="en-US" w:bidi="ar-SA"/>
    </w:rPr>
  </w:style>
  <w:style w:type="paragraph" w:customStyle="1" w:styleId="CardNotUnderlined3">
    <w:name w:val="Card Not Underlined 3"/>
    <w:basedOn w:val="CardNotUnderlined"/>
    <w:qFormat/>
    <w:rsid w:val="00B309C5"/>
    <w:pPr>
      <w:widowControl w:val="0"/>
    </w:pPr>
    <w:rPr>
      <w:rFonts w:ascii="Georgia" w:eastAsia="Times New Roman" w:hAnsi="Georgia" w:cs="Calibri"/>
      <w:sz w:val="18"/>
    </w:rPr>
  </w:style>
  <w:style w:type="paragraph" w:customStyle="1" w:styleId="CardNotUnderlinedFinal">
    <w:name w:val="Card Not Underlined Final"/>
    <w:basedOn w:val="CardNotUnderlined3"/>
    <w:qFormat/>
    <w:rsid w:val="00B309C5"/>
    <w:rPr>
      <w:sz w:val="20"/>
    </w:rPr>
  </w:style>
  <w:style w:type="paragraph" w:customStyle="1" w:styleId="citationunderline">
    <w:name w:val="citation/underline"/>
    <w:link w:val="citationunderlineChar"/>
    <w:autoRedefine/>
    <w:qFormat/>
    <w:rsid w:val="00B309C5"/>
    <w:pPr>
      <w:spacing w:after="0" w:line="240" w:lineRule="auto"/>
    </w:pPr>
    <w:rPr>
      <w:b/>
      <w:sz w:val="24"/>
      <w:szCs w:val="24"/>
      <w:u w:val="single"/>
    </w:rPr>
  </w:style>
  <w:style w:type="character" w:customStyle="1" w:styleId="awtw">
    <w:name w:val="awtw"/>
    <w:rsid w:val="00B309C5"/>
  </w:style>
  <w:style w:type="paragraph" w:customStyle="1" w:styleId="DateCitesAuthorChar">
    <w:name w:val="DateCitesAuthor Char"/>
    <w:basedOn w:val="Normal"/>
    <w:link w:val="DateCitesAuthorCharChar"/>
    <w:qFormat/>
    <w:rsid w:val="00B309C5"/>
    <w:pPr>
      <w:keepNext/>
      <w:widowControl w:val="0"/>
      <w:outlineLvl w:val="2"/>
    </w:pPr>
    <w:rPr>
      <w:rFonts w:eastAsia="Times New Roman" w:cs="Calibri"/>
      <w:b/>
      <w:bCs/>
      <w:sz w:val="24"/>
      <w:szCs w:val="26"/>
      <w:u w:val="single"/>
    </w:rPr>
  </w:style>
  <w:style w:type="character" w:customStyle="1" w:styleId="DateCitesAuthorCharChar">
    <w:name w:val="DateCitesAuthor Char Char"/>
    <w:link w:val="DateCitesAuthorChar"/>
    <w:rsid w:val="00B309C5"/>
    <w:rPr>
      <w:rFonts w:ascii="Calibri" w:eastAsia="Times New Roman" w:hAnsi="Calibri" w:cs="Calibri"/>
      <w:b/>
      <w:bCs/>
      <w:sz w:val="24"/>
      <w:szCs w:val="26"/>
      <w:u w:val="single"/>
    </w:rPr>
  </w:style>
  <w:style w:type="paragraph" w:customStyle="1" w:styleId="Index">
    <w:name w:val="Index"/>
    <w:basedOn w:val="Normal"/>
    <w:qFormat/>
    <w:rsid w:val="00B309C5"/>
    <w:pPr>
      <w:widowControl w:val="0"/>
      <w:suppressLineNumbers/>
      <w:suppressAutoHyphens/>
    </w:pPr>
    <w:rPr>
      <w:rFonts w:ascii="Century Gothic" w:eastAsia="Times New Roman" w:hAnsi="Century Gothic" w:cs="Tahoma"/>
      <w:sz w:val="20"/>
      <w:szCs w:val="20"/>
    </w:rPr>
  </w:style>
  <w:style w:type="character" w:customStyle="1" w:styleId="CharacterStyle20">
    <w:name w:val="Character Style 20"/>
    <w:rsid w:val="00B309C5"/>
    <w:rPr>
      <w:sz w:val="21"/>
    </w:rPr>
  </w:style>
  <w:style w:type="character" w:customStyle="1" w:styleId="centerheadlines">
    <w:name w:val="centerheadlines"/>
    <w:rsid w:val="00B309C5"/>
  </w:style>
  <w:style w:type="paragraph" w:customStyle="1" w:styleId="boldness">
    <w:name w:val="boldness"/>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paragraph" w:customStyle="1" w:styleId="CM21">
    <w:name w:val="CM21"/>
    <w:basedOn w:val="Default"/>
    <w:next w:val="Default"/>
    <w:uiPriority w:val="99"/>
    <w:qFormat/>
    <w:rsid w:val="00B309C5"/>
    <w:rPr>
      <w:rFonts w:eastAsia="SimSun"/>
      <w:color w:val="auto"/>
    </w:rPr>
  </w:style>
  <w:style w:type="paragraph" w:customStyle="1" w:styleId="Pa31">
    <w:name w:val="Pa3+1"/>
    <w:basedOn w:val="Default"/>
    <w:next w:val="Default"/>
    <w:uiPriority w:val="99"/>
    <w:qFormat/>
    <w:rsid w:val="00B309C5"/>
    <w:pPr>
      <w:spacing w:line="261" w:lineRule="atLeast"/>
    </w:pPr>
    <w:rPr>
      <w:rFonts w:ascii="Adobe Garamond Pro" w:eastAsia="SimSun" w:hAnsi="Adobe Garamond Pro"/>
      <w:color w:val="auto"/>
    </w:rPr>
  </w:style>
  <w:style w:type="character" w:customStyle="1" w:styleId="datestory">
    <w:name w:val="datestory"/>
    <w:rsid w:val="00B309C5"/>
  </w:style>
  <w:style w:type="paragraph" w:customStyle="1" w:styleId="FreeFormA">
    <w:name w:val="Free Form A"/>
    <w:qFormat/>
    <w:rsid w:val="00B309C5"/>
    <w:pPr>
      <w:spacing w:after="0" w:line="240" w:lineRule="auto"/>
    </w:pPr>
    <w:rPr>
      <w:rFonts w:ascii="Helvetica" w:eastAsia="ヒラギノ角ゴ Pro W3" w:hAnsi="Helvetica" w:cs="Times New Roman"/>
      <w:color w:val="000000"/>
      <w:sz w:val="24"/>
      <w:szCs w:val="20"/>
    </w:rPr>
  </w:style>
  <w:style w:type="character" w:customStyle="1" w:styleId="citeschar10">
    <w:name w:val="citeschar1"/>
    <w:basedOn w:val="DefaultParagraphFont"/>
    <w:rsid w:val="00B309C5"/>
  </w:style>
  <w:style w:type="character" w:customStyle="1" w:styleId="cardunderlinedchar1">
    <w:name w:val="cardunderlinedchar"/>
    <w:basedOn w:val="DefaultParagraphFont"/>
    <w:rsid w:val="00B309C5"/>
  </w:style>
  <w:style w:type="character" w:customStyle="1" w:styleId="Style1CharCharChar">
    <w:name w:val="Style1 Char Char Char"/>
    <w:rsid w:val="00B309C5"/>
    <w:rPr>
      <w:rFonts w:ascii="Times New Roman" w:eastAsia="Times New Roman" w:hAnsi="Times New Roman" w:cs="Arial"/>
      <w:bCs/>
      <w:sz w:val="12"/>
      <w:szCs w:val="18"/>
    </w:rPr>
  </w:style>
  <w:style w:type="paragraph" w:customStyle="1" w:styleId="Textbody">
    <w:name w:val="Text body"/>
    <w:basedOn w:val="Standard"/>
    <w:qFormat/>
    <w:rsid w:val="00B309C5"/>
    <w:pPr>
      <w:spacing w:after="120"/>
    </w:pPr>
    <w:rPr>
      <w:rFonts w:eastAsia="Lucida Sans Unicode"/>
      <w:lang w:val="en-US" w:eastAsia="en-US" w:bidi="ar-SA"/>
    </w:rPr>
  </w:style>
  <w:style w:type="character" w:customStyle="1" w:styleId="provider">
    <w:name w:val="provider"/>
    <w:basedOn w:val="DefaultParagraphFont"/>
    <w:rsid w:val="00B309C5"/>
  </w:style>
  <w:style w:type="paragraph" w:customStyle="1" w:styleId="comments">
    <w:name w:val="comments"/>
    <w:basedOn w:val="Normal"/>
    <w:qFormat/>
    <w:rsid w:val="00B309C5"/>
    <w:pPr>
      <w:widowControl w:val="0"/>
      <w:spacing w:before="100" w:beforeAutospacing="1" w:after="100" w:afterAutospacing="1"/>
    </w:pPr>
    <w:rPr>
      <w:rFonts w:ascii="Times New Roman" w:eastAsia="Times New Roman" w:hAnsi="Times New Roman" w:cs="Calibri"/>
      <w:sz w:val="20"/>
      <w:szCs w:val="24"/>
      <w:lang w:eastAsia="zh-CN"/>
    </w:rPr>
  </w:style>
  <w:style w:type="character" w:customStyle="1" w:styleId="tickerlinx">
    <w:name w:val="tickerlinx"/>
    <w:rsid w:val="00B309C5"/>
  </w:style>
  <w:style w:type="paragraph" w:customStyle="1" w:styleId="NFAPWPheader">
    <w:name w:val="NFAP WP header"/>
    <w:basedOn w:val="Default"/>
    <w:next w:val="Default"/>
    <w:uiPriority w:val="99"/>
    <w:qFormat/>
    <w:rsid w:val="00B309C5"/>
    <w:rPr>
      <w:rFonts w:ascii="HNKAOE+Arial" w:eastAsia="Malgun Gothic" w:hAnsi="HNKAOE+Arial"/>
      <w:color w:val="auto"/>
      <w:sz w:val="20"/>
      <w:lang w:eastAsia="zh-CN"/>
    </w:rPr>
  </w:style>
  <w:style w:type="character" w:customStyle="1" w:styleId="post-timestamp">
    <w:name w:val="post-timestamp"/>
    <w:rsid w:val="00B309C5"/>
  </w:style>
  <w:style w:type="character" w:customStyle="1" w:styleId="month">
    <w:name w:val="month"/>
    <w:rsid w:val="00B309C5"/>
  </w:style>
  <w:style w:type="character" w:customStyle="1" w:styleId="CiteCharCharChar">
    <w:name w:val="Cite Char Char Char"/>
    <w:rsid w:val="00B309C5"/>
    <w:rPr>
      <w:rFonts w:ascii="Garamond" w:hAnsi="Garamond" w:cs="Calibri"/>
      <w:b/>
      <w:sz w:val="20"/>
      <w:szCs w:val="20"/>
      <w:u w:val="thick"/>
    </w:rPr>
  </w:style>
  <w:style w:type="character" w:customStyle="1" w:styleId="texttitlebigred">
    <w:name w:val="texttitlebigred"/>
    <w:rsid w:val="00B309C5"/>
  </w:style>
  <w:style w:type="character" w:customStyle="1" w:styleId="subtitles">
    <w:name w:val="subtitles"/>
    <w:rsid w:val="00B309C5"/>
  </w:style>
  <w:style w:type="character" w:customStyle="1" w:styleId="CiteCardCharCharCharChar">
    <w:name w:val="Cite_Card Char Char Char Char"/>
    <w:link w:val="CiteCardCharCharChar"/>
    <w:rsid w:val="00B309C5"/>
    <w:rPr>
      <w:rFonts w:cs="Arial"/>
      <w:bCs/>
    </w:rPr>
  </w:style>
  <w:style w:type="paragraph" w:customStyle="1" w:styleId="CiteCardCharCharChar">
    <w:name w:val="Cite_Card Char Char Char"/>
    <w:link w:val="CiteCardCharCharCharChar"/>
    <w:qFormat/>
    <w:rsid w:val="00B309C5"/>
    <w:pPr>
      <w:spacing w:after="0" w:line="240" w:lineRule="auto"/>
    </w:pPr>
    <w:rPr>
      <w:rFonts w:cs="Arial"/>
      <w:bCs/>
    </w:rPr>
  </w:style>
  <w:style w:type="paragraph" w:customStyle="1" w:styleId="heading">
    <w:name w:val="heading"/>
    <w:basedOn w:val="Normal"/>
    <w:qFormat/>
    <w:rsid w:val="00B309C5"/>
    <w:pPr>
      <w:widowControl w:val="0"/>
      <w:jc w:val="center"/>
    </w:pPr>
    <w:rPr>
      <w:rFonts w:ascii="Arial Black" w:eastAsia="Times New Roman" w:hAnsi="Arial Black" w:cs="Courier New"/>
      <w:b/>
      <w:sz w:val="36"/>
      <w:szCs w:val="24"/>
      <w:u w:val="single"/>
    </w:rPr>
  </w:style>
  <w:style w:type="character" w:customStyle="1" w:styleId="CiteCardChar1">
    <w:name w:val="Cite_Card Char1"/>
    <w:rsid w:val="00B309C5"/>
    <w:rPr>
      <w:rFonts w:cs="Arial"/>
      <w:bCs/>
      <w:lang w:val="en-US" w:eastAsia="en-US" w:bidi="ar-SA"/>
    </w:rPr>
  </w:style>
  <w:style w:type="character" w:customStyle="1" w:styleId="quotepeekbase">
    <w:name w:val="quotepeekbase"/>
    <w:rsid w:val="00B309C5"/>
  </w:style>
  <w:style w:type="character" w:customStyle="1" w:styleId="cross-head">
    <w:name w:val="cross-head"/>
    <w:rsid w:val="00B309C5"/>
  </w:style>
  <w:style w:type="character" w:customStyle="1" w:styleId="scaps">
    <w:name w:val="scaps"/>
    <w:rsid w:val="00B309C5"/>
  </w:style>
  <w:style w:type="character" w:customStyle="1" w:styleId="pub-date">
    <w:name w:val="pub-date"/>
    <w:rsid w:val="00B309C5"/>
  </w:style>
  <w:style w:type="character" w:customStyle="1" w:styleId="AuthorDateF4">
    <w:name w:val="Author Date (F4)"/>
    <w:rsid w:val="00B309C5"/>
    <w:rPr>
      <w:b/>
      <w:sz w:val="24"/>
      <w:u w:val="thick"/>
    </w:rPr>
  </w:style>
  <w:style w:type="character" w:customStyle="1" w:styleId="BoldUnderlineF6">
    <w:name w:val="Bold Underline (F6)"/>
    <w:rsid w:val="00B309C5"/>
    <w:rPr>
      <w:u w:val="thick"/>
    </w:rPr>
  </w:style>
  <w:style w:type="paragraph" w:customStyle="1" w:styleId="TagF3">
    <w:name w:val="Tag (F3)"/>
    <w:qFormat/>
    <w:rsid w:val="00B309C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309C5"/>
  </w:style>
  <w:style w:type="paragraph" w:customStyle="1" w:styleId="style14">
    <w:name w:val="style14"/>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paragraph" w:customStyle="1" w:styleId="CardTagCite1Char">
    <w:name w:val="Card Tag + Cite #1 Char"/>
    <w:basedOn w:val="Normal"/>
    <w:qFormat/>
    <w:rsid w:val="00B309C5"/>
    <w:pPr>
      <w:widowControl w:val="0"/>
    </w:pPr>
    <w:rPr>
      <w:rFonts w:eastAsia="Times New Roman" w:cs="Calibri"/>
      <w:b/>
      <w:sz w:val="24"/>
      <w:szCs w:val="24"/>
    </w:rPr>
  </w:style>
  <w:style w:type="character" w:customStyle="1" w:styleId="verdana12grey1">
    <w:name w:val="verdana12grey1"/>
    <w:rsid w:val="00B309C5"/>
  </w:style>
  <w:style w:type="character" w:customStyle="1" w:styleId="verdana9grey1a">
    <w:name w:val="verdana9grey1a"/>
    <w:rsid w:val="00B309C5"/>
  </w:style>
  <w:style w:type="character" w:customStyle="1" w:styleId="nn-twttr-share-btn">
    <w:name w:val="nn-twttr-share-btn"/>
    <w:rsid w:val="00B309C5"/>
  </w:style>
  <w:style w:type="character" w:customStyle="1" w:styleId="count">
    <w:name w:val="count"/>
    <w:rsid w:val="00B309C5"/>
  </w:style>
  <w:style w:type="character" w:customStyle="1" w:styleId="fbbuttontext">
    <w:name w:val="fb_button_text"/>
    <w:rsid w:val="00B309C5"/>
  </w:style>
  <w:style w:type="character" w:customStyle="1" w:styleId="comment-count">
    <w:name w:val="comment-count"/>
    <w:rsid w:val="00B309C5"/>
  </w:style>
  <w:style w:type="character" w:customStyle="1" w:styleId="comment-count-text">
    <w:name w:val="comment-count-text"/>
    <w:rsid w:val="00B309C5"/>
  </w:style>
  <w:style w:type="paragraph" w:customStyle="1" w:styleId="articlebody0">
    <w:name w:val="articlebody"/>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character" w:customStyle="1" w:styleId="lightheader">
    <w:name w:val="lightheader"/>
    <w:rsid w:val="00B309C5"/>
  </w:style>
  <w:style w:type="paragraph" w:customStyle="1" w:styleId="CiteCardCharCharCharCharCharCharChar">
    <w:name w:val="Cite_Card Char Char Char Char Char Char Char"/>
    <w:link w:val="CiteCardCharCharCharCharCharCharCharChar"/>
    <w:autoRedefine/>
    <w:qFormat/>
    <w:rsid w:val="00B309C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309C5"/>
    <w:rPr>
      <w:rFonts w:ascii="Times New Roman" w:eastAsia="Times New Roman" w:hAnsi="Times New Roman" w:cs="Times New Roman"/>
      <w:bCs/>
      <w:lang w:eastAsia="zh-CN"/>
    </w:rPr>
  </w:style>
  <w:style w:type="paragraph" w:customStyle="1" w:styleId="foldie">
    <w:name w:val="foldie"/>
    <w:basedOn w:val="heading"/>
    <w:qFormat/>
    <w:rsid w:val="00B309C5"/>
    <w:pPr>
      <w:spacing w:before="6480"/>
      <w:outlineLvl w:val="0"/>
    </w:pPr>
  </w:style>
  <w:style w:type="character" w:customStyle="1" w:styleId="CiteCardCharCharCharCharChar">
    <w:name w:val="Cite_Card Char Char Char Char Char"/>
    <w:rsid w:val="00B309C5"/>
    <w:rPr>
      <w:rFonts w:cs="Arial"/>
      <w:bCs/>
      <w:lang w:val="en-US" w:eastAsia="en-US" w:bidi="ar-SA"/>
    </w:rPr>
  </w:style>
  <w:style w:type="character" w:customStyle="1" w:styleId="CiteCardCharCharCharCharCharChar">
    <w:name w:val="Cite_Card Char Char Char Char Char Char"/>
    <w:rsid w:val="00B309C5"/>
    <w:rPr>
      <w:rFonts w:cs="Arial"/>
      <w:bCs/>
      <w:lang w:val="en-US" w:eastAsia="en-US" w:bidi="ar-SA"/>
    </w:rPr>
  </w:style>
  <w:style w:type="paragraph" w:customStyle="1" w:styleId="billtextsection">
    <w:name w:val="bill_text_section"/>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character" w:customStyle="1" w:styleId="yahoobuzzbadge">
    <w:name w:val="yahoobuzzbadge"/>
    <w:rsid w:val="00B309C5"/>
  </w:style>
  <w:style w:type="character" w:customStyle="1" w:styleId="CiteNormalChar">
    <w:name w:val="Cite Normal Char"/>
    <w:link w:val="CiteNormal"/>
    <w:rsid w:val="00B309C5"/>
    <w:rPr>
      <w:rFonts w:ascii="Times New Roman" w:hAnsi="Times New Roman"/>
      <w:sz w:val="18"/>
    </w:rPr>
  </w:style>
  <w:style w:type="character" w:customStyle="1" w:styleId="StrongEmphasis">
    <w:name w:val="Strong Emphasis"/>
    <w:rsid w:val="00B309C5"/>
    <w:rPr>
      <w:b/>
      <w:bCs/>
    </w:rPr>
  </w:style>
  <w:style w:type="character" w:customStyle="1" w:styleId="Caption2">
    <w:name w:val="Caption2"/>
    <w:rsid w:val="00B309C5"/>
  </w:style>
  <w:style w:type="character" w:customStyle="1" w:styleId="article-articlebody">
    <w:name w:val="article-articlebody"/>
    <w:basedOn w:val="DefaultParagraphFont"/>
    <w:rsid w:val="00B309C5"/>
  </w:style>
  <w:style w:type="character" w:customStyle="1" w:styleId="pageheader0">
    <w:name w:val="pageheader"/>
    <w:basedOn w:val="DefaultParagraphFont"/>
    <w:rsid w:val="00B309C5"/>
  </w:style>
  <w:style w:type="character" w:customStyle="1" w:styleId="AuthorCharChar">
    <w:name w:val="Author Char Char"/>
    <w:rsid w:val="00B309C5"/>
    <w:rPr>
      <w:rFonts w:ascii="Times New Roman" w:hAnsi="Times New Roman"/>
      <w:b/>
      <w:sz w:val="22"/>
      <w:szCs w:val="22"/>
    </w:rPr>
  </w:style>
  <w:style w:type="character" w:customStyle="1" w:styleId="Shrinker">
    <w:name w:val="Shrinker"/>
    <w:rsid w:val="00B309C5"/>
    <w:rPr>
      <w:rFonts w:ascii="Times New Roman" w:hAnsi="Times New Roman"/>
      <w:sz w:val="10"/>
      <w:szCs w:val="13"/>
    </w:rPr>
  </w:style>
  <w:style w:type="character" w:customStyle="1" w:styleId="heading3char10">
    <w:name w:val="heading3char1"/>
    <w:basedOn w:val="DefaultParagraphFont"/>
    <w:rsid w:val="00B309C5"/>
  </w:style>
  <w:style w:type="character" w:customStyle="1" w:styleId="underlinea0">
    <w:name w:val="underlinea"/>
    <w:basedOn w:val="DefaultParagraphFont"/>
    <w:rsid w:val="00B309C5"/>
  </w:style>
  <w:style w:type="table" w:customStyle="1" w:styleId="TableGrid1">
    <w:name w:val="Table Grid1"/>
    <w:basedOn w:val="TableNormal"/>
    <w:next w:val="TableGrid"/>
    <w:rsid w:val="00B309C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iteTag">
    <w:name w:val="Cite/Tag"/>
    <w:basedOn w:val="Normal"/>
    <w:qFormat/>
    <w:rsid w:val="00B309C5"/>
    <w:pPr>
      <w:widowControl w:val="0"/>
    </w:pPr>
    <w:rPr>
      <w:rFonts w:eastAsia="Times New Roman" w:cs="Calibri"/>
      <w:b/>
      <w:szCs w:val="24"/>
      <w:lang w:bidi="en-US"/>
    </w:rPr>
  </w:style>
  <w:style w:type="character" w:customStyle="1" w:styleId="StyleStyleArialNarrow9ptLeft-075ArialNarrowChar">
    <w:name w:val="Style Style Arial Narrow 9 pt Left:  -0.75&quot; + Arial Narrow Char"/>
    <w:link w:val="StyleStyleArialNarrow9ptLeft-075ArialNarrow"/>
    <w:rsid w:val="00B309C5"/>
    <w:rPr>
      <w:rFonts w:ascii="Arial Narrow" w:eastAsia="Times New Roman" w:hAnsi="Arial Narrow" w:cs="Times New Roman"/>
      <w:sz w:val="18"/>
      <w:szCs w:val="20"/>
    </w:rPr>
  </w:style>
  <w:style w:type="paragraph" w:customStyle="1" w:styleId="ecxmsonormal">
    <w:name w:val="ecxmsonormal"/>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character" w:customStyle="1" w:styleId="FontStyle291">
    <w:name w:val="Font Style291"/>
    <w:uiPriority w:val="99"/>
    <w:rsid w:val="00B309C5"/>
    <w:rPr>
      <w:rFonts w:ascii="Times New Roman" w:hAnsi="Times New Roman" w:cs="Times New Roman" w:hint="default"/>
      <w:sz w:val="14"/>
      <w:szCs w:val="14"/>
    </w:rPr>
  </w:style>
  <w:style w:type="character" w:customStyle="1" w:styleId="FontStyle232">
    <w:name w:val="Font Style232"/>
    <w:uiPriority w:val="99"/>
    <w:rsid w:val="00B309C5"/>
    <w:rPr>
      <w:rFonts w:ascii="Times New Roman" w:hAnsi="Times New Roman" w:cs="Times New Roman" w:hint="default"/>
      <w:b/>
      <w:bCs/>
      <w:sz w:val="14"/>
      <w:szCs w:val="14"/>
    </w:rPr>
  </w:style>
  <w:style w:type="paragraph" w:customStyle="1" w:styleId="StyleArialNarrow12ptBoldLeft-075">
    <w:name w:val="Style Arial Narrow 12 pt Bold Left:  -0.75&quot;"/>
    <w:basedOn w:val="Normal"/>
    <w:link w:val="StyleArialNarrow12ptBoldLeft-075Char"/>
    <w:qFormat/>
    <w:rsid w:val="00B309C5"/>
    <w:pPr>
      <w:widowControl w:val="0"/>
      <w:ind w:left="-1080"/>
    </w:pPr>
    <w:rPr>
      <w:rFonts w:ascii="Arial Narrow" w:eastAsia="Times New Roman" w:hAnsi="Arial Narrow" w:cs="Calibri"/>
      <w:b/>
      <w:bCs/>
      <w:sz w:val="24"/>
      <w:szCs w:val="20"/>
    </w:rPr>
  </w:style>
  <w:style w:type="character" w:customStyle="1" w:styleId="StyleArialNarrow12ptBoldLeft-075Char">
    <w:name w:val="Style Arial Narrow 12 pt Bold Left:  -0.75&quot; Char"/>
    <w:link w:val="StyleArialNarrow12ptBoldLeft-075"/>
    <w:rsid w:val="00B309C5"/>
    <w:rPr>
      <w:rFonts w:ascii="Arial Narrow" w:eastAsia="Times New Roman" w:hAnsi="Arial Narrow" w:cs="Calibri"/>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309C5"/>
    <w:pPr>
      <w:widowControl w:val="0"/>
      <w:ind w:left="-1080" w:right="1728"/>
    </w:pPr>
    <w:rPr>
      <w:rFonts w:ascii="Arial Narrow" w:eastAsia="Times New Roman" w:hAnsi="Arial Narrow" w:cs="Calibri"/>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309C5"/>
    <w:rPr>
      <w:rFonts w:ascii="Arial Narrow" w:eastAsia="Times New Roman" w:hAnsi="Arial Narrow" w:cs="Calibri"/>
      <w:sz w:val="24"/>
      <w:szCs w:val="20"/>
      <w:u w:val="thick"/>
      <w:bdr w:val="single" w:sz="4" w:space="0" w:color="auto"/>
    </w:rPr>
  </w:style>
  <w:style w:type="character" w:customStyle="1" w:styleId="CiteCharCharCharCharCharChar">
    <w:name w:val="Cite Char Char Char Char Char Char"/>
    <w:rsid w:val="00B309C5"/>
    <w:rPr>
      <w:rFonts w:ascii="Arial Narrow" w:eastAsia="Times New Roman" w:hAnsi="Arial Narrow" w:cs="Calibri"/>
      <w:sz w:val="20"/>
      <w:szCs w:val="24"/>
    </w:rPr>
  </w:style>
  <w:style w:type="character" w:customStyle="1" w:styleId="UnderliningCharCharChar">
    <w:name w:val="Underlining Char Char Char"/>
    <w:rsid w:val="00B309C5"/>
    <w:rPr>
      <w:rFonts w:ascii="Arial Narrow" w:eastAsia="Times New Roman" w:hAnsi="Arial Narrow" w:cs="Calibri"/>
      <w:sz w:val="20"/>
      <w:szCs w:val="24"/>
      <w:u w:val="thick"/>
    </w:rPr>
  </w:style>
  <w:style w:type="paragraph" w:customStyle="1" w:styleId="Style120">
    <w:name w:val="Style 12"/>
    <w:qFormat/>
    <w:rsid w:val="00B309C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qFormat/>
    <w:rsid w:val="00B309C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B309C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309C5"/>
    <w:pPr>
      <w:widowControl w:val="0"/>
      <w:spacing w:before="100" w:beforeAutospacing="1" w:after="100" w:afterAutospacing="1"/>
    </w:pPr>
    <w:rPr>
      <w:rFonts w:eastAsia="Arial Unicode MS"/>
      <w:color w:val="000000"/>
      <w:szCs w:val="20"/>
    </w:rPr>
  </w:style>
  <w:style w:type="paragraph" w:customStyle="1" w:styleId="hpleftlk">
    <w:name w:val="hpleftlk"/>
    <w:basedOn w:val="Normal"/>
    <w:qFormat/>
    <w:rsid w:val="00B309C5"/>
    <w:pPr>
      <w:widowControl w:val="0"/>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309C5"/>
    <w:pPr>
      <w:widowControl w:val="0"/>
      <w:spacing w:before="100" w:beforeAutospacing="1" w:after="100" w:afterAutospacing="1"/>
    </w:pPr>
    <w:rPr>
      <w:rFonts w:eastAsia="Arial Unicode MS"/>
      <w:b/>
      <w:bCs/>
      <w:szCs w:val="20"/>
    </w:rPr>
  </w:style>
  <w:style w:type="character" w:customStyle="1" w:styleId="BoldandUnderlineChar1Char2CharChar">
    <w:name w:val="Bold and Underline Char1 Char2 Char Char"/>
    <w:basedOn w:val="DefaultParagraphFont"/>
    <w:rsid w:val="00B309C5"/>
    <w:rPr>
      <w:b/>
      <w:noProof w:val="0"/>
      <w:szCs w:val="24"/>
      <w:u w:val="single"/>
      <w:lang w:val="en-US" w:eastAsia="en-US" w:bidi="ar-SA"/>
    </w:rPr>
  </w:style>
  <w:style w:type="character" w:customStyle="1" w:styleId="UnderlineChar1Char1">
    <w:name w:val="Underline Char1 Char1"/>
    <w:basedOn w:val="DefaultParagraphFont"/>
    <w:rsid w:val="00B309C5"/>
    <w:rPr>
      <w:noProof w:val="0"/>
      <w:szCs w:val="24"/>
      <w:u w:val="single"/>
      <w:lang w:val="en-US" w:eastAsia="en-US" w:bidi="ar-SA"/>
    </w:rPr>
  </w:style>
  <w:style w:type="paragraph" w:customStyle="1" w:styleId="Underlinestyle1">
    <w:name w:val="Underlinestyle"/>
    <w:basedOn w:val="Normal"/>
    <w:qFormat/>
    <w:rsid w:val="00B309C5"/>
    <w:pPr>
      <w:widowControl w:val="0"/>
      <w:tabs>
        <w:tab w:val="left" w:pos="720"/>
      </w:tabs>
      <w:ind w:left="720"/>
    </w:pPr>
    <w:rPr>
      <w:rFonts w:eastAsia="Times New Roman" w:cs="Calibri"/>
      <w:szCs w:val="20"/>
      <w:u w:val="single"/>
    </w:rPr>
  </w:style>
  <w:style w:type="character" w:customStyle="1" w:styleId="featurecontentgray1">
    <w:name w:val="featurecontentgray1"/>
    <w:basedOn w:val="DefaultParagraphFont"/>
    <w:rsid w:val="00B309C5"/>
    <w:rPr>
      <w:rFonts w:ascii="Arial" w:hAnsi="Arial" w:cs="Arial" w:hint="default"/>
      <w:color w:val="666666"/>
    </w:rPr>
  </w:style>
  <w:style w:type="character" w:customStyle="1" w:styleId="CardCharCharChar0">
    <w:name w:val="Card Char Char Char"/>
    <w:basedOn w:val="DefaultParagraphFont"/>
    <w:rsid w:val="00B309C5"/>
    <w:rPr>
      <w:rFonts w:ascii="Book Antiqua" w:hAnsi="Book Antiqua"/>
      <w:szCs w:val="24"/>
      <w:lang w:val="en-US" w:eastAsia="en-US" w:bidi="ar-SA"/>
    </w:rPr>
  </w:style>
  <w:style w:type="character" w:customStyle="1" w:styleId="big1">
    <w:name w:val="big1"/>
    <w:basedOn w:val="DefaultParagraphFont"/>
    <w:rsid w:val="00B309C5"/>
    <w:rPr>
      <w:sz w:val="28"/>
      <w:szCs w:val="28"/>
    </w:rPr>
  </w:style>
  <w:style w:type="character" w:customStyle="1" w:styleId="prodgeneral">
    <w:name w:val="prodgeneral"/>
    <w:basedOn w:val="DefaultParagraphFont"/>
    <w:rsid w:val="00B309C5"/>
  </w:style>
  <w:style w:type="character" w:customStyle="1" w:styleId="highlightChar">
    <w:name w:val="highlight Char"/>
    <w:basedOn w:val="DefaultParagraphFont"/>
    <w:rsid w:val="00B309C5"/>
    <w:rPr>
      <w:sz w:val="24"/>
      <w:szCs w:val="24"/>
      <w:u w:val="single"/>
      <w:lang w:val="en-US" w:eastAsia="en-US" w:bidi="ar-SA"/>
    </w:rPr>
  </w:style>
  <w:style w:type="character" w:customStyle="1" w:styleId="StyleciteChar">
    <w:name w:val="Style cite + Char"/>
    <w:basedOn w:val="citeChar1"/>
    <w:rsid w:val="00B309C5"/>
    <w:rPr>
      <w:rFonts w:ascii="Times New Roman" w:hAnsi="Times New Roman" w:cs="Times New Roman" w:hint="default"/>
      <w:b w:val="0"/>
      <w:bCs w:val="0"/>
      <w:sz w:val="24"/>
      <w:szCs w:val="24"/>
      <w:u w:val="single"/>
      <w:lang w:val="en-US" w:eastAsia="en-US" w:bidi="ar-SA"/>
    </w:rPr>
  </w:style>
  <w:style w:type="paragraph" w:customStyle="1" w:styleId="OffensiveLanguage">
    <w:name w:val="Offensive Language"/>
    <w:basedOn w:val="Normal"/>
    <w:next w:val="Normal"/>
    <w:qFormat/>
    <w:rsid w:val="00B309C5"/>
    <w:pPr>
      <w:widowControl w:val="0"/>
    </w:pPr>
    <w:rPr>
      <w:rFonts w:ascii="Arial Narrow" w:hAnsi="Arial Narrow" w:cs="Calibri"/>
      <w:strike/>
      <w:u w:val="single"/>
    </w:rPr>
  </w:style>
  <w:style w:type="character" w:customStyle="1" w:styleId="OffensiveLanguageChar">
    <w:name w:val="Offensive Language Char"/>
    <w:rsid w:val="00B309C5"/>
    <w:rPr>
      <w:rFonts w:ascii="Arial Narrow" w:hAnsi="Arial Narrow"/>
      <w:strike/>
      <w:szCs w:val="24"/>
      <w:u w:val="single"/>
      <w:lang w:val="en-US" w:eastAsia="en-US" w:bidi="ar-SA"/>
    </w:rPr>
  </w:style>
  <w:style w:type="paragraph" w:customStyle="1" w:styleId="Style18">
    <w:name w:val="Style 18"/>
    <w:uiPriority w:val="99"/>
    <w:qFormat/>
    <w:rsid w:val="00B309C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309C5"/>
    <w:pPr>
      <w:widowControl w:val="0"/>
      <w:spacing w:before="100" w:beforeAutospacing="1" w:after="100" w:afterAutospacing="1"/>
    </w:pPr>
    <w:rPr>
      <w:rFonts w:eastAsia="Arial Unicode MS"/>
      <w:szCs w:val="20"/>
    </w:rPr>
  </w:style>
  <w:style w:type="character" w:customStyle="1" w:styleId="yellowfadeinnerspan">
    <w:name w:val="yellowfadeinnerspan"/>
    <w:rsid w:val="00B309C5"/>
  </w:style>
  <w:style w:type="paragraph" w:customStyle="1" w:styleId="Caption3">
    <w:name w:val="Caption3"/>
    <w:basedOn w:val="Normal"/>
    <w:qFormat/>
    <w:rsid w:val="00B309C5"/>
    <w:pPr>
      <w:widowControl w:val="0"/>
      <w:spacing w:before="100" w:beforeAutospacing="1" w:after="100" w:afterAutospacing="1"/>
    </w:pPr>
    <w:rPr>
      <w:rFonts w:ascii="Times New Roman" w:eastAsia="Times New Roman" w:hAnsi="Times New Roman" w:cs="Calibri"/>
      <w:sz w:val="24"/>
      <w:szCs w:val="24"/>
    </w:rPr>
  </w:style>
  <w:style w:type="character" w:customStyle="1" w:styleId="ipa">
    <w:name w:val="ipa"/>
    <w:basedOn w:val="DefaultParagraphFont"/>
    <w:rsid w:val="00B309C5"/>
  </w:style>
  <w:style w:type="paragraph" w:customStyle="1" w:styleId="Card-Underline">
    <w:name w:val="Card-Underline"/>
    <w:basedOn w:val="Normal"/>
    <w:link w:val="Card-UnderlineChar"/>
    <w:qFormat/>
    <w:rsid w:val="00B309C5"/>
    <w:pPr>
      <w:widowControl w:val="0"/>
    </w:pPr>
    <w:rPr>
      <w:rFonts w:ascii="Century Gothic" w:eastAsia="Cambria" w:hAnsi="Century Gothic"/>
      <w:szCs w:val="24"/>
      <w:u w:val="thick"/>
    </w:rPr>
  </w:style>
  <w:style w:type="paragraph" w:customStyle="1" w:styleId="DebateTag0">
    <w:name w:val="Debate Tag"/>
    <w:basedOn w:val="Text0"/>
    <w:qFormat/>
    <w:rsid w:val="00B309C5"/>
    <w:rPr>
      <w:rFonts w:ascii="Garamond" w:eastAsia="Times New Roman" w:hAnsi="Garamond" w:cs="Times New Roman"/>
      <w:b/>
      <w:color w:val="000000"/>
      <w:szCs w:val="24"/>
      <w:lang w:bidi="ar-SA"/>
    </w:rPr>
  </w:style>
  <w:style w:type="paragraph" w:customStyle="1" w:styleId="endarticle">
    <w:name w:val="endarticle"/>
    <w:basedOn w:val="Normal"/>
    <w:uiPriority w:val="99"/>
    <w:rsid w:val="00B309C5"/>
    <w:pPr>
      <w:widowControl w:val="0"/>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rsid w:val="00B309C5"/>
    <w:pPr>
      <w:widowControl w:val="0"/>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rsid w:val="00B309C5"/>
    <w:pPr>
      <w:widowControl w:val="0"/>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B309C5"/>
  </w:style>
  <w:style w:type="character" w:customStyle="1" w:styleId="field-content">
    <w:name w:val="field-content"/>
    <w:basedOn w:val="DefaultParagraphFont"/>
    <w:rsid w:val="00B309C5"/>
  </w:style>
  <w:style w:type="character" w:customStyle="1" w:styleId="l7">
    <w:name w:val="l7"/>
    <w:basedOn w:val="DefaultParagraphFont"/>
    <w:rsid w:val="00B309C5"/>
  </w:style>
  <w:style w:type="character" w:customStyle="1" w:styleId="l8">
    <w:name w:val="l8"/>
    <w:basedOn w:val="DefaultParagraphFont"/>
    <w:rsid w:val="00B309C5"/>
  </w:style>
  <w:style w:type="character" w:customStyle="1" w:styleId="l6">
    <w:name w:val="l6"/>
    <w:basedOn w:val="DefaultParagraphFont"/>
    <w:rsid w:val="00B309C5"/>
  </w:style>
  <w:style w:type="character" w:customStyle="1" w:styleId="l9">
    <w:name w:val="l9"/>
    <w:basedOn w:val="DefaultParagraphFont"/>
    <w:rsid w:val="00B309C5"/>
  </w:style>
  <w:style w:type="character" w:customStyle="1" w:styleId="honorific-prefix">
    <w:name w:val="honorific-prefix"/>
    <w:basedOn w:val="DefaultParagraphFont"/>
    <w:rsid w:val="00B309C5"/>
  </w:style>
  <w:style w:type="character" w:customStyle="1" w:styleId="given-name">
    <w:name w:val="given-name"/>
    <w:basedOn w:val="DefaultParagraphFont"/>
    <w:rsid w:val="00B309C5"/>
  </w:style>
  <w:style w:type="character" w:customStyle="1" w:styleId="family-name">
    <w:name w:val="family-name"/>
    <w:basedOn w:val="DefaultParagraphFont"/>
    <w:rsid w:val="00B309C5"/>
  </w:style>
  <w:style w:type="character" w:customStyle="1" w:styleId="chead">
    <w:name w:val="chead"/>
    <w:basedOn w:val="DefaultParagraphFont"/>
    <w:rsid w:val="00B309C5"/>
  </w:style>
  <w:style w:type="character" w:customStyle="1" w:styleId="obgcapsstart">
    <w:name w:val="obg_caps_start"/>
    <w:basedOn w:val="DefaultParagraphFont"/>
    <w:rsid w:val="00B309C5"/>
  </w:style>
  <w:style w:type="character" w:customStyle="1" w:styleId="althead">
    <w:name w:val="althead"/>
    <w:basedOn w:val="DefaultParagraphFont"/>
    <w:rsid w:val="00B309C5"/>
  </w:style>
  <w:style w:type="character" w:customStyle="1" w:styleId="arbd1">
    <w:name w:val="arbd1"/>
    <w:basedOn w:val="DefaultParagraphFont"/>
    <w:rsid w:val="00B309C5"/>
  </w:style>
  <w:style w:type="character" w:customStyle="1" w:styleId="unx">
    <w:name w:val="unx"/>
    <w:basedOn w:val="DefaultParagraphFont"/>
    <w:rsid w:val="00B309C5"/>
  </w:style>
  <w:style w:type="character" w:customStyle="1" w:styleId="lrdctph">
    <w:name w:val="lr_dct_ph"/>
    <w:basedOn w:val="DefaultParagraphFont"/>
    <w:rsid w:val="00B309C5"/>
  </w:style>
  <w:style w:type="character" w:customStyle="1" w:styleId="Styleunderline12pt">
    <w:name w:val="Style underline + 12 pt"/>
    <w:rsid w:val="00B309C5"/>
    <w:rPr>
      <w:rFonts w:ascii="Times New Roman" w:hAnsi="Times New Roman"/>
      <w:bCs/>
      <w:sz w:val="20"/>
      <w:u w:val="single"/>
    </w:rPr>
  </w:style>
  <w:style w:type="paragraph" w:customStyle="1" w:styleId="StyleUnderline9pt10">
    <w:name w:val="Style Underline + 9 pt1"/>
    <w:rsid w:val="00B309C5"/>
    <w:pPr>
      <w:spacing w:after="0" w:line="240" w:lineRule="auto"/>
    </w:pPr>
    <w:rPr>
      <w:rFonts w:ascii="Times New Roman" w:eastAsia="SimSun" w:hAnsi="Times New Roman" w:cs="Times New Roman"/>
      <w:sz w:val="20"/>
      <w:szCs w:val="20"/>
      <w:u w:val="single"/>
    </w:rPr>
  </w:style>
  <w:style w:type="character" w:customStyle="1" w:styleId="StyleUnderlineChar19pt2">
    <w:name w:val="Style Underline Char1 + 9 pt2"/>
    <w:basedOn w:val="UnderlineChar1"/>
    <w:rsid w:val="00B309C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309C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309C5"/>
    <w:rPr>
      <w:rFonts w:ascii="Times New Roman" w:hAnsi="Times New Roman"/>
      <w:sz w:val="20"/>
      <w:szCs w:val="24"/>
      <w:u w:val="single"/>
      <w:bdr w:val="single" w:sz="4" w:space="0" w:color="auto"/>
      <w:lang w:val="en-US" w:eastAsia="en-US" w:bidi="ar-SA"/>
    </w:rPr>
  </w:style>
  <w:style w:type="character" w:customStyle="1" w:styleId="4">
    <w:name w:val="4"/>
    <w:rsid w:val="00B309C5"/>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B309C5"/>
    <w:rPr>
      <w:rFonts w:cs="Arial"/>
      <w:b/>
      <w:bCs/>
      <w:iCs/>
      <w:szCs w:val="28"/>
      <w:lang w:val="en-US" w:eastAsia="en-US" w:bidi="ar-SA"/>
    </w:rPr>
  </w:style>
  <w:style w:type="paragraph" w:customStyle="1" w:styleId="EmphasisText">
    <w:name w:val="Emphasis Text"/>
    <w:basedOn w:val="UnderlinedText"/>
    <w:link w:val="EmphasisTextChar"/>
    <w:rsid w:val="00B309C5"/>
    <w:pPr>
      <w:widowControl w:val="0"/>
    </w:pPr>
    <w:rPr>
      <w:rFonts w:eastAsia="SimSun" w:cs="Times New Roman"/>
      <w:b/>
      <w:sz w:val="24"/>
      <w:szCs w:val="24"/>
      <w:u w:val="single"/>
      <w:lang w:eastAsia="en-US"/>
    </w:rPr>
  </w:style>
  <w:style w:type="character" w:customStyle="1" w:styleId="EmphasisTextChar">
    <w:name w:val="Emphasis Text Char"/>
    <w:link w:val="EmphasisText"/>
    <w:rsid w:val="00B309C5"/>
    <w:rPr>
      <w:rFonts w:ascii="Times New Roman" w:eastAsia="SimSun" w:hAnsi="Times New Roman" w:cs="Times New Roman"/>
      <w:b/>
      <w:sz w:val="24"/>
      <w:szCs w:val="24"/>
      <w:u w:val="single"/>
    </w:rPr>
  </w:style>
  <w:style w:type="character" w:customStyle="1" w:styleId="featuretitle">
    <w:name w:val="feature_title"/>
    <w:basedOn w:val="DefaultParagraphFont"/>
    <w:rsid w:val="00B309C5"/>
  </w:style>
  <w:style w:type="character" w:customStyle="1" w:styleId="7">
    <w:name w:val="7"/>
    <w:rsid w:val="00B309C5"/>
    <w:rPr>
      <w:rFonts w:cs="Arial"/>
      <w:bCs/>
      <w:sz w:val="20"/>
      <w:u w:val="single"/>
      <w:lang w:val="en-US" w:eastAsia="en-US" w:bidi="ar-SA"/>
    </w:rPr>
  </w:style>
  <w:style w:type="character" w:customStyle="1" w:styleId="StyleUnderlineChar19pt4">
    <w:name w:val="Style Underline Char1 + 9 pt4"/>
    <w:basedOn w:val="UnderlineChar1"/>
    <w:rsid w:val="00B309C5"/>
    <w:rPr>
      <w:rFonts w:ascii="Times New Roman" w:hAnsi="Times New Roman"/>
      <w:sz w:val="20"/>
      <w:szCs w:val="24"/>
      <w:u w:val="single"/>
      <w:lang w:val="en-US" w:eastAsia="en-US" w:bidi="ar-SA"/>
    </w:rPr>
  </w:style>
  <w:style w:type="character" w:customStyle="1" w:styleId="StyleUnderlineChar19ptBold1">
    <w:name w:val="Style Underline Char1 + 9 pt Bold1"/>
    <w:rsid w:val="00B309C5"/>
    <w:rPr>
      <w:rFonts w:ascii="Times New Roman" w:hAnsi="Times New Roman"/>
      <w:b/>
      <w:bCs/>
      <w:sz w:val="20"/>
      <w:szCs w:val="24"/>
      <w:u w:val="single"/>
      <w:lang w:val="en-US" w:eastAsia="en-US" w:bidi="ar-SA"/>
    </w:rPr>
  </w:style>
  <w:style w:type="character" w:customStyle="1" w:styleId="Style9ptUnderline3">
    <w:name w:val="Style 9 pt Underline3"/>
    <w:rsid w:val="00B309C5"/>
    <w:rPr>
      <w:sz w:val="20"/>
      <w:u w:val="single"/>
    </w:rPr>
  </w:style>
  <w:style w:type="character" w:customStyle="1" w:styleId="Style9ptUnderline4">
    <w:name w:val="Style 9 pt Underline4"/>
    <w:rsid w:val="00B309C5"/>
    <w:rPr>
      <w:sz w:val="20"/>
      <w:u w:val="single"/>
    </w:rPr>
  </w:style>
  <w:style w:type="character" w:customStyle="1" w:styleId="Styleunderline9ptBold">
    <w:name w:val="Style underline + 9 pt Bold"/>
    <w:rsid w:val="00B309C5"/>
    <w:rPr>
      <w:b/>
      <w:bCs/>
      <w:sz w:val="20"/>
      <w:u w:val="single"/>
    </w:rPr>
  </w:style>
  <w:style w:type="character" w:customStyle="1" w:styleId="StyleUnderliningChar9ptBold">
    <w:name w:val="Style Underlining Char + 9 pt Bold"/>
    <w:rsid w:val="00B309C5"/>
    <w:rPr>
      <w:rFonts w:ascii="Times New Roman" w:hAnsi="Times New Roman"/>
      <w:b/>
      <w:bCs/>
      <w:sz w:val="20"/>
      <w:szCs w:val="24"/>
      <w:u w:val="single"/>
      <w:lang w:val="en-US" w:eastAsia="en-US" w:bidi="ar-SA"/>
    </w:rPr>
  </w:style>
  <w:style w:type="character" w:customStyle="1" w:styleId="StyleUnderliningChar9pt">
    <w:name w:val="Style Underlining Char + 9 pt"/>
    <w:rsid w:val="00B309C5"/>
    <w:rPr>
      <w:rFonts w:ascii="Times New Roman" w:hAnsi="Times New Roman"/>
      <w:sz w:val="20"/>
      <w:szCs w:val="24"/>
      <w:u w:val="single"/>
      <w:lang w:val="en-US" w:eastAsia="en-US" w:bidi="ar-SA"/>
    </w:rPr>
  </w:style>
  <w:style w:type="character" w:customStyle="1" w:styleId="34">
    <w:name w:val="34"/>
    <w:rsid w:val="00B309C5"/>
    <w:rPr>
      <w:rFonts w:ascii="Times New Roman" w:hAnsi="Times New Roman" w:cs="Arial"/>
      <w:bCs/>
      <w:sz w:val="20"/>
      <w:u w:val="single"/>
      <w:lang w:val="en-US" w:eastAsia="en-US" w:bidi="ar-SA"/>
    </w:rPr>
  </w:style>
  <w:style w:type="character" w:customStyle="1" w:styleId="45">
    <w:name w:val="45"/>
    <w:rsid w:val="00B309C5"/>
    <w:rPr>
      <w:rFonts w:ascii="Times New Roman" w:hAnsi="Times New Roman" w:cs="Arial"/>
      <w:b/>
      <w:bCs/>
      <w:sz w:val="20"/>
      <w:u w:val="single"/>
      <w:lang w:val="en-US" w:eastAsia="en-US" w:bidi="ar-SA"/>
    </w:rPr>
  </w:style>
  <w:style w:type="character" w:customStyle="1" w:styleId="Style9ptUnderline5">
    <w:name w:val="Style 9 pt Underline5"/>
    <w:rsid w:val="00B309C5"/>
    <w:rPr>
      <w:rFonts w:ascii="Times New Roman" w:hAnsi="Times New Roman"/>
      <w:sz w:val="20"/>
      <w:u w:val="single"/>
    </w:rPr>
  </w:style>
  <w:style w:type="character" w:customStyle="1" w:styleId="Style9ptBoldUnderline2">
    <w:name w:val="Style 9 pt Bold Underline2"/>
    <w:rsid w:val="00B309C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309C5"/>
    <w:rPr>
      <w:rFonts w:ascii="Times New Roman" w:hAnsi="Times New Roman"/>
      <w:b/>
      <w:bCs/>
      <w:i/>
      <w:iCs/>
      <w:sz w:val="20"/>
      <w:u w:val="single"/>
      <w:bdr w:val="single" w:sz="4" w:space="0" w:color="auto"/>
    </w:rPr>
  </w:style>
  <w:style w:type="paragraph" w:customStyle="1" w:styleId="StyleStyle49pt2">
    <w:name w:val="Style Style4 + 9 pt2"/>
    <w:basedOn w:val="Style4"/>
    <w:link w:val="StyleStyle49pt2Char"/>
    <w:rsid w:val="00B309C5"/>
    <w:pPr>
      <w:widowControl w:val="0"/>
    </w:pPr>
    <w:rPr>
      <w:rFonts w:eastAsia="Calibri" w:cs="Calibri"/>
      <w:b w:val="0"/>
      <w:sz w:val="20"/>
      <w:szCs w:val="24"/>
      <w:u w:val="single"/>
    </w:rPr>
  </w:style>
  <w:style w:type="character" w:customStyle="1" w:styleId="StyleStyle49pt2Char">
    <w:name w:val="Style Style4 + 9 pt2 Char"/>
    <w:basedOn w:val="Style4Char"/>
    <w:link w:val="StyleStyle49pt2"/>
    <w:rsid w:val="00B309C5"/>
    <w:rPr>
      <w:rFonts w:ascii="Georgia" w:eastAsia="Calibri" w:hAnsi="Georgia" w:cs="Calibri"/>
      <w:sz w:val="20"/>
      <w:szCs w:val="24"/>
      <w:u w:val="single"/>
    </w:rPr>
  </w:style>
  <w:style w:type="paragraph" w:customStyle="1" w:styleId="StyleStyle49ptBold2">
    <w:name w:val="Style Style4 + 9 pt Bold2"/>
    <w:basedOn w:val="Style4"/>
    <w:link w:val="StyleStyle49ptBold2Char"/>
    <w:rsid w:val="00B309C5"/>
    <w:pPr>
      <w:widowControl w:val="0"/>
    </w:pPr>
    <w:rPr>
      <w:rFonts w:eastAsia="Calibri" w:cs="Calibri"/>
      <w:bCs/>
      <w:szCs w:val="24"/>
      <w:u w:val="single"/>
    </w:rPr>
  </w:style>
  <w:style w:type="character" w:customStyle="1" w:styleId="StyleStyle49ptBold2Char">
    <w:name w:val="Style Style4 + 9 pt Bold2 Char"/>
    <w:link w:val="StyleStyle49ptBold2"/>
    <w:rsid w:val="00B309C5"/>
    <w:rPr>
      <w:rFonts w:ascii="Georgia" w:eastAsia="Calibri" w:hAnsi="Georgia" w:cs="Calibri"/>
      <w:b/>
      <w:bCs/>
      <w:szCs w:val="24"/>
      <w:u w:val="single"/>
    </w:rPr>
  </w:style>
  <w:style w:type="character" w:customStyle="1" w:styleId="StyleArialNarrow9pt">
    <w:name w:val="Style Arial Narrow 9 pt"/>
    <w:rsid w:val="00B309C5"/>
    <w:rPr>
      <w:rFonts w:ascii="Times New Roman" w:hAnsi="Times New Roman"/>
      <w:sz w:val="20"/>
    </w:rPr>
  </w:style>
  <w:style w:type="paragraph" w:customStyle="1" w:styleId="CiteBody">
    <w:name w:val="Cite Body"/>
    <w:basedOn w:val="Normal"/>
    <w:link w:val="CiteBodyChar"/>
    <w:qFormat/>
    <w:rsid w:val="00B309C5"/>
    <w:pPr>
      <w:widowControl w:val="0"/>
    </w:pPr>
    <w:rPr>
      <w:rFonts w:eastAsia="Calibri" w:cs="Calibri"/>
      <w:szCs w:val="16"/>
    </w:rPr>
  </w:style>
  <w:style w:type="paragraph" w:customStyle="1" w:styleId="CiteBold1">
    <w:name w:val="Cite Bold"/>
    <w:basedOn w:val="CiteBody"/>
    <w:link w:val="CiteBoldChar"/>
    <w:qFormat/>
    <w:rsid w:val="00B309C5"/>
    <w:rPr>
      <w:b/>
    </w:rPr>
  </w:style>
  <w:style w:type="character" w:customStyle="1" w:styleId="CiteBodyChar">
    <w:name w:val="Cite Body Char"/>
    <w:link w:val="CiteBody"/>
    <w:rsid w:val="00B309C5"/>
    <w:rPr>
      <w:rFonts w:ascii="Georgia" w:eastAsia="Calibri" w:hAnsi="Georgia" w:cs="Calibri"/>
      <w:szCs w:val="16"/>
    </w:rPr>
  </w:style>
  <w:style w:type="character" w:customStyle="1" w:styleId="CiteBoldChar">
    <w:name w:val="Cite Bold Char"/>
    <w:link w:val="CiteBold1"/>
    <w:rsid w:val="00B309C5"/>
    <w:rPr>
      <w:rFonts w:ascii="Georgia" w:eastAsia="Calibri" w:hAnsi="Georgia" w:cs="Calibri"/>
      <w:b/>
      <w:szCs w:val="16"/>
    </w:rPr>
  </w:style>
  <w:style w:type="paragraph" w:customStyle="1" w:styleId="StyleCardBody11ptUnderline">
    <w:name w:val="Style Card Body + 11 pt Underline"/>
    <w:basedOn w:val="CardBody"/>
    <w:link w:val="StyleCardBody11ptUnderlineChar"/>
    <w:rsid w:val="00B309C5"/>
    <w:pPr>
      <w:widowControl w:val="0"/>
    </w:pPr>
    <w:rPr>
      <w:rFonts w:ascii="Georgia" w:eastAsia="Calibri" w:hAnsi="Georgia" w:cs="Calibri"/>
      <w:sz w:val="20"/>
      <w:szCs w:val="24"/>
      <w:u w:val="single"/>
    </w:rPr>
  </w:style>
  <w:style w:type="character" w:customStyle="1" w:styleId="StyleCardBody11ptUnderlineChar">
    <w:name w:val="Style Card Body + 11 pt Underline Char"/>
    <w:link w:val="StyleCardBody11ptUnderline"/>
    <w:rsid w:val="00B309C5"/>
    <w:rPr>
      <w:rFonts w:ascii="Georgia" w:eastAsia="Calibri" w:hAnsi="Georgia" w:cs="Calibri"/>
      <w:sz w:val="20"/>
      <w:szCs w:val="24"/>
      <w:u w:val="single"/>
    </w:rPr>
  </w:style>
  <w:style w:type="paragraph" w:customStyle="1" w:styleId="StyleStyle49pt4">
    <w:name w:val="Style Style4 + 9 pt4"/>
    <w:basedOn w:val="Style4"/>
    <w:link w:val="StyleStyle49pt4Char"/>
    <w:rsid w:val="00B309C5"/>
    <w:pPr>
      <w:widowControl w:val="0"/>
    </w:pPr>
    <w:rPr>
      <w:rFonts w:eastAsia="Calibri" w:cs="Calibri"/>
      <w:b w:val="0"/>
      <w:sz w:val="20"/>
      <w:szCs w:val="24"/>
      <w:u w:val="single"/>
    </w:rPr>
  </w:style>
  <w:style w:type="character" w:customStyle="1" w:styleId="StyleStyle49pt4Char">
    <w:name w:val="Style Style4 + 9 pt4 Char"/>
    <w:basedOn w:val="Style4Char"/>
    <w:link w:val="StyleStyle49pt4"/>
    <w:rsid w:val="00B309C5"/>
    <w:rPr>
      <w:rFonts w:ascii="Georgia" w:eastAsia="Calibri" w:hAnsi="Georgia" w:cs="Calibri"/>
      <w:sz w:val="20"/>
      <w:szCs w:val="24"/>
      <w:u w:val="single"/>
    </w:rPr>
  </w:style>
  <w:style w:type="paragraph" w:customStyle="1" w:styleId="StyleStyle49ptBold4">
    <w:name w:val="Style Style4 + 9 pt Bold4"/>
    <w:basedOn w:val="Style4"/>
    <w:link w:val="StyleStyle49ptBold4Char"/>
    <w:rsid w:val="00B309C5"/>
    <w:pPr>
      <w:widowControl w:val="0"/>
    </w:pPr>
    <w:rPr>
      <w:rFonts w:eastAsia="Calibri" w:cs="Calibri"/>
      <w:bCs/>
      <w:szCs w:val="24"/>
      <w:u w:val="single"/>
    </w:rPr>
  </w:style>
  <w:style w:type="character" w:customStyle="1" w:styleId="StyleStyle49ptBold4Char">
    <w:name w:val="Style Style4 + 9 pt Bold4 Char"/>
    <w:link w:val="StyleStyle49ptBold4"/>
    <w:rsid w:val="00B309C5"/>
    <w:rPr>
      <w:rFonts w:ascii="Georgia" w:eastAsia="Calibri" w:hAnsi="Georgia" w:cs="Calibri"/>
      <w:b/>
      <w:bCs/>
      <w:szCs w:val="24"/>
      <w:u w:val="single"/>
    </w:rPr>
  </w:style>
  <w:style w:type="character" w:customStyle="1" w:styleId="StyleUnderlineCharChar9pt2">
    <w:name w:val="Style Underline Char Char + 9 pt2"/>
    <w:basedOn w:val="DefaultParagraphFont"/>
    <w:rsid w:val="00B309C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309C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309C5"/>
    <w:rPr>
      <w:b/>
      <w:bCs/>
      <w:sz w:val="20"/>
      <w:u w:val="single"/>
      <w:bdr w:val="single" w:sz="4" w:space="0" w:color="auto"/>
    </w:rPr>
  </w:style>
  <w:style w:type="character" w:customStyle="1" w:styleId="Style9ptUnderline7">
    <w:name w:val="Style 9 pt Underline7"/>
    <w:rsid w:val="00B309C5"/>
    <w:rPr>
      <w:sz w:val="20"/>
      <w:u w:val="single"/>
    </w:rPr>
  </w:style>
  <w:style w:type="character" w:customStyle="1" w:styleId="Style9ptBoldUnderline3">
    <w:name w:val="Style 9 pt Bold Underline3"/>
    <w:rsid w:val="00B309C5"/>
    <w:rPr>
      <w:b/>
      <w:bCs/>
      <w:sz w:val="20"/>
      <w:u w:val="single"/>
    </w:rPr>
  </w:style>
  <w:style w:type="character" w:customStyle="1" w:styleId="Style9ptUnderline8">
    <w:name w:val="Style 9 pt Underline8"/>
    <w:rsid w:val="00B309C5"/>
    <w:rPr>
      <w:sz w:val="20"/>
      <w:u w:val="single"/>
    </w:rPr>
  </w:style>
  <w:style w:type="paragraph" w:customStyle="1" w:styleId="StyleStyle49pt5">
    <w:name w:val="Style Style4 + 9 pt5"/>
    <w:basedOn w:val="Style4"/>
    <w:link w:val="StyleStyle49pt5Char"/>
    <w:rsid w:val="00B309C5"/>
    <w:pPr>
      <w:widowControl w:val="0"/>
    </w:pPr>
    <w:rPr>
      <w:rFonts w:eastAsia="Calibri" w:cs="Calibri"/>
      <w:b w:val="0"/>
      <w:sz w:val="20"/>
      <w:szCs w:val="24"/>
      <w:u w:val="single"/>
    </w:rPr>
  </w:style>
  <w:style w:type="character" w:customStyle="1" w:styleId="StyleStyle49pt5Char">
    <w:name w:val="Style Style4 + 9 pt5 Char"/>
    <w:basedOn w:val="Style4Char"/>
    <w:link w:val="StyleStyle49pt5"/>
    <w:rsid w:val="00B309C5"/>
    <w:rPr>
      <w:rFonts w:ascii="Georgia" w:eastAsia="Calibri" w:hAnsi="Georgia" w:cs="Calibri"/>
      <w:sz w:val="20"/>
      <w:szCs w:val="24"/>
      <w:u w:val="single"/>
    </w:rPr>
  </w:style>
  <w:style w:type="paragraph" w:customStyle="1" w:styleId="StyleStyle49pt6">
    <w:name w:val="Style Style4 + 9 pt6"/>
    <w:basedOn w:val="Style4"/>
    <w:link w:val="StyleStyle49pt6Char"/>
    <w:rsid w:val="00B309C5"/>
    <w:pPr>
      <w:widowControl w:val="0"/>
    </w:pPr>
    <w:rPr>
      <w:rFonts w:eastAsia="Calibri" w:cs="Calibri"/>
      <w:b w:val="0"/>
      <w:sz w:val="20"/>
      <w:szCs w:val="24"/>
      <w:u w:val="single"/>
    </w:rPr>
  </w:style>
  <w:style w:type="character" w:customStyle="1" w:styleId="StyleStyle49pt6Char">
    <w:name w:val="Style Style4 + 9 pt6 Char"/>
    <w:basedOn w:val="Style4Char"/>
    <w:link w:val="StyleStyle49pt6"/>
    <w:rsid w:val="00B309C5"/>
    <w:rPr>
      <w:rFonts w:ascii="Georgia" w:eastAsia="Calibri" w:hAnsi="Georgia" w:cs="Calibri"/>
      <w:sz w:val="20"/>
      <w:szCs w:val="24"/>
      <w:u w:val="single"/>
    </w:rPr>
  </w:style>
  <w:style w:type="character" w:customStyle="1" w:styleId="66">
    <w:name w:val="66"/>
    <w:rsid w:val="00B309C5"/>
    <w:rPr>
      <w:rFonts w:cs="Arial"/>
      <w:bCs/>
      <w:sz w:val="20"/>
      <w:u w:val="single"/>
      <w:lang w:val="en-US" w:eastAsia="en-US" w:bidi="ar-SA"/>
    </w:rPr>
  </w:style>
  <w:style w:type="paragraph" w:customStyle="1" w:styleId="StyleStyle49ptBold5">
    <w:name w:val="Style Style4 + 9 pt Bold5"/>
    <w:basedOn w:val="Style4"/>
    <w:link w:val="StyleStyle49ptBold5Char"/>
    <w:rsid w:val="00B309C5"/>
    <w:pPr>
      <w:widowControl w:val="0"/>
    </w:pPr>
    <w:rPr>
      <w:rFonts w:eastAsia="Calibri" w:cs="Calibri"/>
      <w:bCs/>
      <w:szCs w:val="24"/>
      <w:u w:val="single"/>
    </w:rPr>
  </w:style>
  <w:style w:type="character" w:customStyle="1" w:styleId="StyleStyle49ptBold5Char">
    <w:name w:val="Style Style4 + 9 pt Bold5 Char"/>
    <w:link w:val="StyleStyle49ptBold5"/>
    <w:rsid w:val="00B309C5"/>
    <w:rPr>
      <w:rFonts w:ascii="Georgia" w:eastAsia="Calibri" w:hAnsi="Georgia" w:cs="Calibri"/>
      <w:b/>
      <w:bCs/>
      <w:szCs w:val="24"/>
      <w:u w:val="single"/>
    </w:rPr>
  </w:style>
  <w:style w:type="paragraph" w:customStyle="1" w:styleId="StyleStyle49pt7">
    <w:name w:val="Style Style4 + 9 pt7"/>
    <w:basedOn w:val="Style4"/>
    <w:link w:val="StyleStyle49pt7Char"/>
    <w:rsid w:val="00B309C5"/>
    <w:pPr>
      <w:widowControl w:val="0"/>
    </w:pPr>
    <w:rPr>
      <w:rFonts w:eastAsia="Calibri" w:cs="Calibri"/>
      <w:b w:val="0"/>
      <w:sz w:val="20"/>
      <w:szCs w:val="24"/>
      <w:u w:val="single"/>
    </w:rPr>
  </w:style>
  <w:style w:type="character" w:customStyle="1" w:styleId="StyleStyle49pt7Char">
    <w:name w:val="Style Style4 + 9 pt7 Char"/>
    <w:basedOn w:val="Style4Char"/>
    <w:link w:val="StyleStyle49pt7"/>
    <w:rsid w:val="00B309C5"/>
    <w:rPr>
      <w:rFonts w:ascii="Georgia" w:eastAsia="Calibri" w:hAnsi="Georgia" w:cs="Calibri"/>
      <w:sz w:val="20"/>
      <w:szCs w:val="24"/>
      <w:u w:val="single"/>
    </w:rPr>
  </w:style>
  <w:style w:type="character" w:customStyle="1" w:styleId="titleblue14">
    <w:name w:val="titleblue14"/>
    <w:basedOn w:val="DefaultParagraphFont"/>
    <w:rsid w:val="00B309C5"/>
  </w:style>
  <w:style w:type="paragraph" w:customStyle="1" w:styleId="FONT7">
    <w:name w:val="FONT 7"/>
    <w:qFormat/>
    <w:rsid w:val="00B309C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B309C5"/>
    <w:pPr>
      <w:widowControl w:val="0"/>
    </w:pPr>
    <w:rPr>
      <w:rFonts w:eastAsia="Calibri" w:cs="Calibri"/>
      <w:b w:val="0"/>
      <w:szCs w:val="24"/>
      <w:u w:val="single"/>
    </w:rPr>
  </w:style>
  <w:style w:type="paragraph" w:customStyle="1" w:styleId="StyleHeading2Underline">
    <w:name w:val="Style Heading 2 + Underline"/>
    <w:basedOn w:val="Heading2"/>
    <w:link w:val="StyleHeading2UnderlineChar"/>
    <w:rsid w:val="00B309C5"/>
    <w:pPr>
      <w:widowControl w:val="0"/>
      <w:shd w:val="clear" w:color="auto" w:fill="C00000"/>
      <w:tabs>
        <w:tab w:val="right" w:leader="dot" w:pos="9360"/>
      </w:tabs>
      <w:spacing w:before="240" w:after="240"/>
      <w:ind w:left="-900" w:right="-900"/>
    </w:pPr>
    <w:rPr>
      <w:rFonts w:eastAsia="Times New Roman" w:cs="Times New Roman"/>
      <w:bCs/>
      <w:caps/>
      <w:color w:val="FFFF00"/>
      <w:sz w:val="24"/>
      <w:u w:val="single"/>
    </w:rPr>
  </w:style>
  <w:style w:type="character" w:customStyle="1" w:styleId="StyleHeading2UnderlineChar">
    <w:name w:val="Style Heading 2 + Underline Char"/>
    <w:link w:val="StyleHeading2Underline"/>
    <w:rsid w:val="00B309C5"/>
    <w:rPr>
      <w:rFonts w:ascii="Georgia" w:eastAsia="Times New Roman" w:hAnsi="Georgia" w:cs="Times New Roman"/>
      <w:b/>
      <w:bCs/>
      <w:caps/>
      <w:color w:val="FFFF00"/>
      <w:sz w:val="24"/>
      <w:szCs w:val="26"/>
      <w:u w:val="single"/>
      <w:shd w:val="clear" w:color="auto" w:fill="C00000"/>
    </w:rPr>
  </w:style>
  <w:style w:type="paragraph" w:customStyle="1" w:styleId="StyleCardText11ptBoldUnderline">
    <w:name w:val="Style Card Text + 11 pt Bold Underline"/>
    <w:link w:val="StyleCardText11ptBoldUnderlineChar"/>
    <w:rsid w:val="00B309C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309C5"/>
    <w:rPr>
      <w:rFonts w:eastAsia="Calibri"/>
      <w:b/>
      <w:bCs/>
      <w:szCs w:val="24"/>
      <w:u w:val="single"/>
    </w:rPr>
  </w:style>
  <w:style w:type="paragraph" w:customStyle="1" w:styleId="StyleStyle49ptBold6">
    <w:name w:val="Style Style4 + 9 pt Bold6"/>
    <w:basedOn w:val="Style4"/>
    <w:link w:val="StyleStyle49ptBold6Char"/>
    <w:rsid w:val="00B309C5"/>
    <w:pPr>
      <w:widowControl w:val="0"/>
    </w:pPr>
    <w:rPr>
      <w:rFonts w:eastAsia="Calibri" w:cs="Calibri"/>
      <w:bCs/>
      <w:szCs w:val="24"/>
      <w:u w:val="single"/>
    </w:rPr>
  </w:style>
  <w:style w:type="character" w:customStyle="1" w:styleId="StyleStyle49ptBold6Char">
    <w:name w:val="Style Style4 + 9 pt Bold6 Char"/>
    <w:link w:val="StyleStyle49ptBold6"/>
    <w:rsid w:val="00B309C5"/>
    <w:rPr>
      <w:rFonts w:ascii="Georgia" w:eastAsia="Calibri" w:hAnsi="Georgia" w:cs="Calibri"/>
      <w:b/>
      <w:bCs/>
      <w:szCs w:val="24"/>
      <w:u w:val="single"/>
    </w:rPr>
  </w:style>
  <w:style w:type="paragraph" w:customStyle="1" w:styleId="StyleCircled11pt">
    <w:name w:val="Style Circled + 11 pt"/>
    <w:basedOn w:val="Circled"/>
    <w:link w:val="StyleCircled11ptChar"/>
    <w:rsid w:val="00B309C5"/>
    <w:pPr>
      <w:widowControl w:val="0"/>
      <w:spacing w:after="200" w:line="276" w:lineRule="auto"/>
    </w:pPr>
    <w:rPr>
      <w:rFonts w:asciiTheme="minorHAnsi" w:eastAsia="Calibri" w:hAnsiTheme="minorHAnsi"/>
      <w:bCs/>
      <w:sz w:val="22"/>
      <w:szCs w:val="24"/>
    </w:rPr>
  </w:style>
  <w:style w:type="character" w:customStyle="1" w:styleId="StyleCircled11ptChar">
    <w:name w:val="Style Circled + 11 pt Char"/>
    <w:link w:val="StyleCircled11pt"/>
    <w:rsid w:val="00B309C5"/>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B309C5"/>
    <w:pPr>
      <w:widowControl w:val="0"/>
      <w:spacing w:after="200" w:line="276" w:lineRule="auto"/>
    </w:pPr>
    <w:rPr>
      <w:rFonts w:asciiTheme="minorHAnsi" w:eastAsia="Calibri" w:hAnsiTheme="minorHAnsi"/>
      <w:bCs/>
      <w:sz w:val="22"/>
      <w:szCs w:val="24"/>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B309C5"/>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rsid w:val="00B309C5"/>
    <w:pPr>
      <w:spacing w:after="200" w:line="276" w:lineRule="auto"/>
    </w:pPr>
    <w:rPr>
      <w:rFonts w:eastAsia="Calibri" w:cs="Times New Roman"/>
      <w:szCs w:val="24"/>
    </w:rPr>
  </w:style>
  <w:style w:type="character" w:customStyle="1" w:styleId="StyleMinimizedText11pt1Char">
    <w:name w:val="Style Minimized Text + 11 pt1 Char"/>
    <w:basedOn w:val="MinimizedTextChar"/>
    <w:link w:val="StyleMinimizedText11pt1"/>
    <w:rsid w:val="00B309C5"/>
    <w:rPr>
      <w:rFonts w:ascii="Times New Roman" w:eastAsia="Calibri" w:hAnsi="Times New Roman" w:cs="Times New Roman"/>
      <w:sz w:val="16"/>
      <w:szCs w:val="24"/>
    </w:rPr>
  </w:style>
  <w:style w:type="character" w:customStyle="1" w:styleId="StyleUnderlineCharChar9pt3">
    <w:name w:val="Style Underline Char Char + 9 pt3"/>
    <w:basedOn w:val="DefaultParagraphFont"/>
    <w:rsid w:val="00B309C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309C5"/>
    <w:rPr>
      <w:sz w:val="20"/>
      <w:u w:val="single"/>
    </w:rPr>
  </w:style>
  <w:style w:type="character" w:customStyle="1" w:styleId="textboldCharChar">
    <w:name w:val="text bold Char Char"/>
    <w:rsid w:val="00B309C5"/>
    <w:rPr>
      <w:rFonts w:ascii="Georgia" w:eastAsia="Calibri" w:hAnsi="Georgia" w:cs="Calibri"/>
      <w:b/>
      <w:sz w:val="24"/>
      <w:szCs w:val="24"/>
      <w:u w:val="thick"/>
    </w:rPr>
  </w:style>
  <w:style w:type="character" w:customStyle="1" w:styleId="snapnoshots">
    <w:name w:val="snap_noshots"/>
    <w:basedOn w:val="DefaultParagraphFont"/>
    <w:rsid w:val="00B309C5"/>
  </w:style>
  <w:style w:type="character" w:customStyle="1" w:styleId="manchettebig2">
    <w:name w:val="manchettebig2"/>
    <w:basedOn w:val="DefaultParagraphFont"/>
    <w:rsid w:val="00B309C5"/>
  </w:style>
  <w:style w:type="character" w:customStyle="1" w:styleId="blox-headline">
    <w:name w:val="blox-headline"/>
    <w:rsid w:val="00B309C5"/>
  </w:style>
  <w:style w:type="character" w:customStyle="1" w:styleId="styletimesnewroman12ptbold0">
    <w:name w:val="styletimesnewroman12ptbold"/>
    <w:basedOn w:val="DefaultParagraphFont"/>
    <w:rsid w:val="00B309C5"/>
  </w:style>
  <w:style w:type="character" w:customStyle="1" w:styleId="Cite5">
    <w:name w:val="*Cite*"/>
    <w:rsid w:val="00B309C5"/>
    <w:rPr>
      <w:rFonts w:ascii="Times New Roman" w:hAnsi="Times New Roman"/>
      <w:b/>
      <w:caps/>
      <w:sz w:val="24"/>
    </w:rPr>
  </w:style>
  <w:style w:type="character" w:customStyle="1" w:styleId="citationtitle">
    <w:name w:val="citationtitle"/>
    <w:rsid w:val="00B309C5"/>
  </w:style>
  <w:style w:type="paragraph" w:customStyle="1" w:styleId="style41">
    <w:name w:val="style4"/>
    <w:basedOn w:val="Normal"/>
    <w:uiPriority w:val="99"/>
    <w:qFormat/>
    <w:rsid w:val="00B309C5"/>
    <w:pPr>
      <w:spacing w:before="100" w:beforeAutospacing="1" w:after="100" w:afterAutospacing="1"/>
    </w:pPr>
    <w:rPr>
      <w:rFonts w:ascii="Times New Roman" w:hAnsi="Times New Roman" w:cs="Calibri"/>
      <w:sz w:val="24"/>
    </w:rPr>
  </w:style>
  <w:style w:type="paragraph" w:customStyle="1" w:styleId="speech">
    <w:name w:val="speech"/>
    <w:basedOn w:val="Normal"/>
    <w:uiPriority w:val="99"/>
    <w:qFormat/>
    <w:rsid w:val="00B309C5"/>
    <w:pPr>
      <w:spacing w:before="100" w:beforeAutospacing="1" w:after="100" w:afterAutospacing="1"/>
    </w:pPr>
    <w:rPr>
      <w:rFonts w:ascii="Times New Roman" w:hAnsi="Times New Roman" w:cs="Calibri"/>
      <w:sz w:val="24"/>
    </w:rPr>
  </w:style>
  <w:style w:type="character" w:customStyle="1" w:styleId="adtext0">
    <w:name w:val="adtext"/>
    <w:basedOn w:val="DefaultParagraphFont"/>
    <w:rsid w:val="00B309C5"/>
  </w:style>
  <w:style w:type="character" w:customStyle="1" w:styleId="gl">
    <w:name w:val="gl"/>
    <w:basedOn w:val="DefaultParagraphFont"/>
    <w:rsid w:val="00B309C5"/>
  </w:style>
  <w:style w:type="character" w:customStyle="1" w:styleId="qu730rj69h">
    <w:name w:val="qu730rj69h"/>
    <w:basedOn w:val="DefaultParagraphFont"/>
    <w:rsid w:val="00B309C5"/>
  </w:style>
  <w:style w:type="paragraph" w:customStyle="1" w:styleId="optext">
    <w:name w:val="optext"/>
    <w:basedOn w:val="Normal"/>
    <w:rsid w:val="00B309C5"/>
    <w:pPr>
      <w:spacing w:before="100" w:beforeAutospacing="1" w:after="100" w:afterAutospacing="1"/>
    </w:pPr>
    <w:rPr>
      <w:rFonts w:ascii="Times New Roman" w:hAnsi="Times New Roman" w:cs="Calibri"/>
      <w:sz w:val="24"/>
    </w:rPr>
  </w:style>
  <w:style w:type="character" w:customStyle="1" w:styleId="lmy74qr12z">
    <w:name w:val="lmy74qr12z"/>
    <w:basedOn w:val="DefaultParagraphFont"/>
    <w:rsid w:val="00B309C5"/>
  </w:style>
  <w:style w:type="character" w:customStyle="1" w:styleId="icr880">
    <w:name w:val="icr880"/>
    <w:basedOn w:val="DefaultParagraphFont"/>
    <w:rsid w:val="00B309C5"/>
  </w:style>
  <w:style w:type="character" w:customStyle="1" w:styleId="hx23q54">
    <w:name w:val="hx23q54"/>
    <w:basedOn w:val="DefaultParagraphFont"/>
    <w:rsid w:val="00B309C5"/>
  </w:style>
  <w:style w:type="paragraph" w:customStyle="1" w:styleId="UnderlinedEv">
    <w:name w:val="Underlined Ev"/>
    <w:basedOn w:val="Normal"/>
    <w:next w:val="Normal"/>
    <w:link w:val="UnderlinedEvChar"/>
    <w:qFormat/>
    <w:rsid w:val="00B309C5"/>
    <w:rPr>
      <w:rFonts w:asciiTheme="minorHAnsi" w:hAnsiTheme="minorHAnsi"/>
      <w:szCs w:val="24"/>
      <w:u w:val="single"/>
    </w:rPr>
  </w:style>
  <w:style w:type="character" w:customStyle="1" w:styleId="cardtextChar11">
    <w:name w:val="card text Char1"/>
    <w:locked/>
    <w:rsid w:val="00B309C5"/>
    <w:rPr>
      <w:sz w:val="21"/>
      <w:szCs w:val="24"/>
    </w:rPr>
  </w:style>
  <w:style w:type="character" w:customStyle="1" w:styleId="Date2">
    <w:name w:val="Date2"/>
    <w:basedOn w:val="DefaultParagraphFont"/>
    <w:rsid w:val="00B309C5"/>
  </w:style>
  <w:style w:type="paragraph" w:customStyle="1" w:styleId="PhoTag">
    <w:name w:val="PhoTag"/>
    <w:basedOn w:val="Normal"/>
    <w:next w:val="Normal"/>
    <w:autoRedefine/>
    <w:qFormat/>
    <w:rsid w:val="00B309C5"/>
    <w:rPr>
      <w:rFonts w:eastAsia="Calibri" w:cs="Times New Roman"/>
      <w:b/>
      <w:color w:val="000000"/>
    </w:rPr>
  </w:style>
  <w:style w:type="character" w:customStyle="1" w:styleId="entry-content">
    <w:name w:val="entry-content"/>
    <w:basedOn w:val="DefaultParagraphFont"/>
    <w:rsid w:val="00B309C5"/>
  </w:style>
  <w:style w:type="paragraph" w:customStyle="1" w:styleId="CITES1">
    <w:name w:val="CITES"/>
    <w:basedOn w:val="Normal"/>
    <w:qFormat/>
    <w:rsid w:val="00B309C5"/>
    <w:rPr>
      <w:rFonts w:ascii="Times New Roman" w:eastAsia="Calibri" w:hAnsi="Times New Roman" w:cs="Times New Roman"/>
      <w:i/>
      <w:sz w:val="20"/>
    </w:rPr>
  </w:style>
  <w:style w:type="character" w:customStyle="1" w:styleId="posted-and-updated">
    <w:name w:val="posted-and-updated"/>
    <w:basedOn w:val="DefaultParagraphFont"/>
    <w:rsid w:val="00B309C5"/>
  </w:style>
  <w:style w:type="paragraph" w:customStyle="1" w:styleId="meta">
    <w:name w:val="meta"/>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articletimestamp">
    <w:name w:val="article_timestamp"/>
    <w:basedOn w:val="DefaultParagraphFont"/>
    <w:rsid w:val="00B309C5"/>
  </w:style>
  <w:style w:type="character" w:customStyle="1" w:styleId="articlesubtitle0">
    <w:name w:val="article_subtitle"/>
    <w:basedOn w:val="DefaultParagraphFont"/>
    <w:rsid w:val="00B309C5"/>
  </w:style>
  <w:style w:type="character" w:customStyle="1" w:styleId="author-article">
    <w:name w:val="author-article"/>
    <w:basedOn w:val="DefaultParagraphFont"/>
    <w:rsid w:val="00B309C5"/>
  </w:style>
  <w:style w:type="paragraph" w:customStyle="1" w:styleId="TAGS0">
    <w:name w:val="TAGS"/>
    <w:basedOn w:val="Normal"/>
    <w:qFormat/>
    <w:rsid w:val="00B309C5"/>
    <w:rPr>
      <w:rFonts w:ascii="Times New Roman" w:eastAsia="Calibri" w:hAnsi="Times New Roman" w:cs="Times New Roman"/>
      <w:b/>
      <w:sz w:val="24"/>
    </w:rPr>
  </w:style>
  <w:style w:type="character" w:customStyle="1" w:styleId="pm-fb-share">
    <w:name w:val="pm-fb-share"/>
    <w:basedOn w:val="DefaultParagraphFont"/>
    <w:rsid w:val="00B309C5"/>
  </w:style>
  <w:style w:type="paragraph" w:customStyle="1" w:styleId="HeaderInitial">
    <w:name w:val="Header Initial"/>
    <w:basedOn w:val="Normal"/>
    <w:link w:val="HeaderInitialChar"/>
    <w:rsid w:val="00B309C5"/>
    <w:pPr>
      <w:pBdr>
        <w:bottom w:val="single" w:sz="12" w:space="1" w:color="auto"/>
      </w:pBdr>
      <w:jc w:val="center"/>
      <w:outlineLvl w:val="0"/>
    </w:pPr>
    <w:rPr>
      <w:rFonts w:eastAsia="Times New Roman" w:cs="Times New Roman"/>
      <w:b/>
      <w:caps/>
      <w:sz w:val="40"/>
      <w:szCs w:val="40"/>
    </w:rPr>
  </w:style>
  <w:style w:type="character" w:customStyle="1" w:styleId="HeaderInitialChar">
    <w:name w:val="Header Initial Char"/>
    <w:basedOn w:val="DefaultParagraphFont"/>
    <w:link w:val="HeaderInitial"/>
    <w:rsid w:val="00B309C5"/>
    <w:rPr>
      <w:rFonts w:ascii="Calibri" w:eastAsia="Times New Roman" w:hAnsi="Calibri" w:cs="Times New Roman"/>
      <w:b/>
      <w:caps/>
      <w:sz w:val="40"/>
      <w:szCs w:val="40"/>
    </w:rPr>
  </w:style>
  <w:style w:type="paragraph" w:customStyle="1" w:styleId="wp-byline">
    <w:name w:val="wp-byline"/>
    <w:basedOn w:val="Normal"/>
    <w:rsid w:val="00B309C5"/>
    <w:pPr>
      <w:spacing w:before="100" w:beforeAutospacing="1" w:after="100" w:afterAutospacing="1"/>
    </w:pPr>
    <w:rPr>
      <w:rFonts w:ascii="Times New Roman" w:eastAsia="Times New Roman" w:hAnsi="Times New Roman" w:cs="Times New Roman"/>
      <w:sz w:val="24"/>
      <w:szCs w:val="24"/>
    </w:rPr>
  </w:style>
  <w:style w:type="paragraph" w:customStyle="1" w:styleId="artpgdate">
    <w:name w:val="artpgdate"/>
    <w:basedOn w:val="Normal"/>
    <w:rsid w:val="00B309C5"/>
    <w:pPr>
      <w:spacing w:before="100" w:beforeAutospacing="1" w:after="100" w:afterAutospacing="1"/>
    </w:pPr>
    <w:rPr>
      <w:rFonts w:ascii="Times New Roman" w:eastAsia="Times New Roman" w:hAnsi="Times New Roman" w:cs="Times New Roman"/>
      <w:sz w:val="24"/>
      <w:szCs w:val="24"/>
    </w:rPr>
  </w:style>
  <w:style w:type="paragraph" w:customStyle="1" w:styleId="prioritylow">
    <w:name w:val="priority_low"/>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articleinfo0">
    <w:name w:val="article_info"/>
    <w:basedOn w:val="DefaultParagraphFont"/>
    <w:rsid w:val="00B309C5"/>
  </w:style>
  <w:style w:type="paragraph" w:customStyle="1" w:styleId="sbyline">
    <w:name w:val="sbyline"/>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ui-author">
    <w:name w:val="ui-author"/>
    <w:basedOn w:val="DefaultParagraphFont"/>
    <w:rsid w:val="00B309C5"/>
  </w:style>
  <w:style w:type="paragraph" w:customStyle="1" w:styleId="cnnstorypgraphtxt">
    <w:name w:val="cnn_storypgraphtxt"/>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contact-info">
    <w:name w:val="contact-info"/>
    <w:basedOn w:val="DefaultParagraphFont"/>
    <w:rsid w:val="00B309C5"/>
  </w:style>
  <w:style w:type="character" w:customStyle="1" w:styleId="rt-date-posted">
    <w:name w:val="rt-date-posted"/>
    <w:basedOn w:val="DefaultParagraphFont"/>
    <w:rsid w:val="00B309C5"/>
  </w:style>
  <w:style w:type="character" w:customStyle="1" w:styleId="rt-date-modified">
    <w:name w:val="rt-date-modified"/>
    <w:basedOn w:val="DefaultParagraphFont"/>
    <w:rsid w:val="00B309C5"/>
  </w:style>
  <w:style w:type="character" w:customStyle="1" w:styleId="rt-author">
    <w:name w:val="rt-author"/>
    <w:basedOn w:val="DefaultParagraphFont"/>
    <w:rsid w:val="00B309C5"/>
  </w:style>
  <w:style w:type="paragraph" w:customStyle="1" w:styleId="p87">
    <w:name w:val="p87"/>
    <w:basedOn w:val="Normal"/>
    <w:rsid w:val="00B309C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4">
    <w:name w:val="p84"/>
    <w:basedOn w:val="Normal"/>
    <w:rsid w:val="00B309C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8">
    <w:name w:val="p88"/>
    <w:basedOn w:val="Normal"/>
    <w:rsid w:val="00B309C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ft8">
    <w:name w:val="ft8"/>
    <w:basedOn w:val="DefaultParagraphFont"/>
    <w:rsid w:val="00B309C5"/>
  </w:style>
  <w:style w:type="character" w:customStyle="1" w:styleId="bodytitle">
    <w:name w:val="bodytitle"/>
    <w:rsid w:val="00B309C5"/>
  </w:style>
  <w:style w:type="character" w:customStyle="1" w:styleId="NotStarredChar">
    <w:name w:val="NotStarred Char"/>
    <w:link w:val="NotStarred"/>
    <w:locked/>
    <w:rsid w:val="00B309C5"/>
    <w:rPr>
      <w:rFonts w:ascii="Georgia" w:eastAsia="Times New Roman" w:hAnsi="Georgia" w:cs="Times New Roman"/>
      <w:b/>
      <w:caps/>
      <w:szCs w:val="28"/>
      <w:u w:val="single"/>
    </w:rPr>
  </w:style>
  <w:style w:type="paragraph" w:customStyle="1" w:styleId="NotStarred">
    <w:name w:val="NotStarred"/>
    <w:basedOn w:val="Normal"/>
    <w:link w:val="NotStarredChar"/>
    <w:qFormat/>
    <w:rsid w:val="00B309C5"/>
    <w:pPr>
      <w:keepNext/>
      <w:keepLines/>
      <w:pageBreakBefore/>
      <w:spacing w:before="240" w:after="60"/>
      <w:jc w:val="center"/>
      <w:outlineLvl w:val="1"/>
    </w:pPr>
    <w:rPr>
      <w:rFonts w:eastAsia="Times New Roman" w:cs="Times New Roman"/>
      <w:b/>
      <w:caps/>
      <w:szCs w:val="28"/>
      <w:u w:val="single"/>
    </w:rPr>
  </w:style>
  <w:style w:type="character" w:customStyle="1" w:styleId="FontStyle205">
    <w:name w:val="Font Style205"/>
    <w:uiPriority w:val="99"/>
    <w:rsid w:val="00B309C5"/>
    <w:rPr>
      <w:rFonts w:ascii="Times New Roman" w:hAnsi="Times New Roman" w:cs="Times New Roman" w:hint="default"/>
      <w:sz w:val="16"/>
      <w:szCs w:val="16"/>
    </w:rPr>
  </w:style>
  <w:style w:type="character" w:customStyle="1" w:styleId="cwnormalbold1">
    <w:name w:val="cwnormalbold1"/>
    <w:rsid w:val="00B309C5"/>
    <w:rPr>
      <w:rFonts w:ascii="Helvetica" w:hAnsi="Helvetica" w:hint="default"/>
      <w:b/>
      <w:bCs/>
      <w:color w:val="000000"/>
      <w:sz w:val="20"/>
      <w:szCs w:val="20"/>
    </w:rPr>
  </w:style>
  <w:style w:type="character" w:customStyle="1" w:styleId="cwnormal1">
    <w:name w:val="cwnormal1"/>
    <w:rsid w:val="00B309C5"/>
    <w:rPr>
      <w:rFonts w:ascii="Helvetica" w:hAnsi="Helvetica" w:hint="default"/>
      <w:color w:val="000000"/>
      <w:sz w:val="20"/>
      <w:szCs w:val="20"/>
    </w:rPr>
  </w:style>
  <w:style w:type="paragraph" w:customStyle="1" w:styleId="afterheading">
    <w:name w:val="after heading"/>
    <w:basedOn w:val="Normal"/>
    <w:rsid w:val="00B309C5"/>
    <w:pPr>
      <w:widowControl w:val="0"/>
    </w:pPr>
    <w:rPr>
      <w:rFonts w:ascii="Times New Roman" w:eastAsia="Times" w:hAnsi="Times New Roman" w:cs="Times New Roman"/>
      <w:sz w:val="18"/>
      <w:szCs w:val="20"/>
      <w:lang w:eastAsia="zh-CN"/>
    </w:rPr>
  </w:style>
  <w:style w:type="paragraph" w:customStyle="1" w:styleId="Biz">
    <w:name w:val="Biz"/>
    <w:basedOn w:val="Normal"/>
    <w:link w:val="BizChar"/>
    <w:qFormat/>
    <w:rsid w:val="00B309C5"/>
    <w:rPr>
      <w:rFonts w:eastAsia="Calibri" w:cs="Times New Roman"/>
      <w:szCs w:val="24"/>
      <w:u w:val="single"/>
      <w:lang w:eastAsia="zh-CN"/>
    </w:rPr>
  </w:style>
  <w:style w:type="character" w:customStyle="1" w:styleId="BizChar">
    <w:name w:val="Biz Char"/>
    <w:link w:val="Biz"/>
    <w:rsid w:val="00B309C5"/>
    <w:rPr>
      <w:rFonts w:ascii="Georgia" w:eastAsia="Calibri" w:hAnsi="Georgia" w:cs="Times New Roman"/>
      <w:szCs w:val="24"/>
      <w:u w:val="single"/>
      <w:lang w:eastAsia="zh-CN"/>
    </w:rPr>
  </w:style>
  <w:style w:type="paragraph" w:customStyle="1" w:styleId="biz2">
    <w:name w:val="biz 2"/>
    <w:basedOn w:val="Normal"/>
    <w:link w:val="biz2Char"/>
    <w:rsid w:val="00B309C5"/>
    <w:rPr>
      <w:rFonts w:eastAsia="Calibri" w:cs="Times New Roman"/>
      <w:b/>
      <w:szCs w:val="24"/>
      <w:u w:val="single"/>
      <w:lang w:eastAsia="zh-CN"/>
    </w:rPr>
  </w:style>
  <w:style w:type="character" w:customStyle="1" w:styleId="biz2Char">
    <w:name w:val="biz 2 Char"/>
    <w:link w:val="biz2"/>
    <w:rsid w:val="00B309C5"/>
    <w:rPr>
      <w:rFonts w:ascii="Georgia" w:eastAsia="Calibri" w:hAnsi="Georgia" w:cs="Times New Roman"/>
      <w:b/>
      <w:szCs w:val="24"/>
      <w:u w:val="single"/>
      <w:lang w:eastAsia="zh-CN"/>
    </w:rPr>
  </w:style>
  <w:style w:type="character" w:customStyle="1" w:styleId="1cite">
    <w:name w:val="1cite"/>
    <w:rsid w:val="00B309C5"/>
    <w:rPr>
      <w:rFonts w:ascii="Georgia" w:hAnsi="Georgia"/>
      <w:b/>
      <w:sz w:val="24"/>
      <w:u w:val="single"/>
    </w:rPr>
  </w:style>
  <w:style w:type="paragraph" w:customStyle="1" w:styleId="1Tag0">
    <w:name w:val="1Tag"/>
    <w:basedOn w:val="Normal"/>
    <w:next w:val="Normal"/>
    <w:link w:val="1TagChar"/>
    <w:qFormat/>
    <w:rsid w:val="00B309C5"/>
    <w:rPr>
      <w:rFonts w:eastAsia="Calibri" w:cs="Times New Roman"/>
      <w:b/>
      <w:lang w:eastAsia="zh-CN"/>
    </w:rPr>
  </w:style>
  <w:style w:type="character" w:customStyle="1" w:styleId="1TagChar">
    <w:name w:val="1Tag Char"/>
    <w:link w:val="1Tag0"/>
    <w:rsid w:val="00B309C5"/>
    <w:rPr>
      <w:rFonts w:ascii="Georgia" w:eastAsia="Calibri" w:hAnsi="Georgia" w:cs="Times New Roman"/>
      <w:b/>
      <w:lang w:eastAsia="zh-CN"/>
    </w:rPr>
  </w:style>
  <w:style w:type="paragraph" w:customStyle="1" w:styleId="1card">
    <w:name w:val="1card"/>
    <w:basedOn w:val="Normal"/>
    <w:next w:val="Normal"/>
    <w:link w:val="1cardChar"/>
    <w:rsid w:val="00B309C5"/>
    <w:pPr>
      <w:ind w:left="288" w:right="288"/>
    </w:pPr>
    <w:rPr>
      <w:rFonts w:eastAsia="Calibri" w:cs="Times New Roman"/>
      <w:lang w:eastAsia="zh-CN"/>
    </w:rPr>
  </w:style>
  <w:style w:type="character" w:customStyle="1" w:styleId="1cardChar">
    <w:name w:val="1card Char"/>
    <w:link w:val="1card"/>
    <w:rsid w:val="00B309C5"/>
    <w:rPr>
      <w:rFonts w:ascii="Georgia" w:eastAsia="Calibri" w:hAnsi="Georgia" w:cs="Times New Roman"/>
      <w:lang w:eastAsia="zh-CN"/>
    </w:rPr>
  </w:style>
  <w:style w:type="paragraph" w:customStyle="1" w:styleId="1Cites">
    <w:name w:val="1Cites"/>
    <w:next w:val="Cards0"/>
    <w:link w:val="1CitesChar"/>
    <w:rsid w:val="00B309C5"/>
    <w:pPr>
      <w:widowControl w:val="0"/>
      <w:spacing w:after="0" w:line="240" w:lineRule="auto"/>
      <w:outlineLvl w:val="2"/>
    </w:pPr>
    <w:rPr>
      <w:rFonts w:ascii="Times New Roman" w:eastAsia="Times New Roman" w:hAnsi="Times New Roman" w:cs="Times New Roman"/>
      <w:sz w:val="20"/>
      <w:szCs w:val="24"/>
    </w:rPr>
  </w:style>
  <w:style w:type="character" w:customStyle="1" w:styleId="1CitesChar">
    <w:name w:val="1Cites Char"/>
    <w:link w:val="1Cites"/>
    <w:locked/>
    <w:rsid w:val="00B309C5"/>
    <w:rPr>
      <w:rFonts w:ascii="Times New Roman" w:eastAsia="Times New Roman" w:hAnsi="Times New Roman" w:cs="Times New Roman"/>
      <w:sz w:val="20"/>
      <w:szCs w:val="24"/>
    </w:rPr>
  </w:style>
  <w:style w:type="character" w:customStyle="1" w:styleId="1underline">
    <w:name w:val="1underline"/>
    <w:qFormat/>
    <w:rsid w:val="00B309C5"/>
    <w:rPr>
      <w:rFonts w:ascii="Georgia" w:hAnsi="Georgia"/>
      <w:sz w:val="22"/>
      <w:szCs w:val="21"/>
      <w:u w:val="single"/>
    </w:rPr>
  </w:style>
  <w:style w:type="paragraph" w:customStyle="1" w:styleId="Citation2">
    <w:name w:val="Citation2"/>
    <w:basedOn w:val="Normal"/>
    <w:link w:val="Citation2Char"/>
    <w:qFormat/>
    <w:rsid w:val="00B309C5"/>
    <w:rPr>
      <w:rFonts w:eastAsia="Calibri" w:cs="Times New Roman"/>
      <w:sz w:val="20"/>
      <w:szCs w:val="24"/>
      <w:lang w:val="x-none" w:eastAsia="x-none"/>
    </w:rPr>
  </w:style>
  <w:style w:type="character" w:customStyle="1" w:styleId="Citation2Char">
    <w:name w:val="Citation2 Char"/>
    <w:link w:val="Citation2"/>
    <w:rsid w:val="00B309C5"/>
    <w:rPr>
      <w:rFonts w:ascii="Georgia" w:eastAsia="Calibri" w:hAnsi="Georgia" w:cs="Times New Roman"/>
      <w:sz w:val="20"/>
      <w:szCs w:val="24"/>
      <w:lang w:val="x-none" w:eastAsia="x-none"/>
    </w:rPr>
  </w:style>
  <w:style w:type="character" w:customStyle="1" w:styleId="timebox">
    <w:name w:val="timebox"/>
    <w:rsid w:val="00B309C5"/>
  </w:style>
  <w:style w:type="character" w:customStyle="1" w:styleId="VerbalCiteChar">
    <w:name w:val="VerbalCite Char"/>
    <w:basedOn w:val="DefaultParagraphFont"/>
    <w:link w:val="VerbalCite"/>
    <w:locked/>
    <w:rsid w:val="00B309C5"/>
    <w:rPr>
      <w:rFonts w:ascii="Calibri" w:hAnsi="Calibri" w:cs="Calibri"/>
      <w:b/>
    </w:rPr>
  </w:style>
  <w:style w:type="paragraph" w:customStyle="1" w:styleId="VerbalCite">
    <w:name w:val="VerbalCite"/>
    <w:basedOn w:val="Normal"/>
    <w:link w:val="VerbalCiteChar"/>
    <w:qFormat/>
    <w:rsid w:val="00B309C5"/>
    <w:rPr>
      <w:rFonts w:cs="Calibri"/>
      <w:b/>
    </w:rPr>
  </w:style>
  <w:style w:type="character" w:customStyle="1" w:styleId="Biblio">
    <w:name w:val="Biblio"/>
    <w:basedOn w:val="DefaultParagraphFont"/>
    <w:uiPriority w:val="1"/>
    <w:qFormat/>
    <w:rsid w:val="00B309C5"/>
    <w:rPr>
      <w:rFonts w:ascii="Georgia" w:hAnsi="Georgia" w:hint="default"/>
      <w:b w:val="0"/>
      <w:bCs/>
      <w:sz w:val="16"/>
    </w:rPr>
  </w:style>
  <w:style w:type="character" w:customStyle="1" w:styleId="lnpec">
    <w:name w:val="lnpec"/>
    <w:basedOn w:val="DefaultParagraphFont"/>
    <w:rsid w:val="00B309C5"/>
  </w:style>
  <w:style w:type="character" w:customStyle="1" w:styleId="npec">
    <w:name w:val="npec"/>
    <w:basedOn w:val="DefaultParagraphFont"/>
    <w:rsid w:val="00B309C5"/>
  </w:style>
  <w:style w:type="character" w:customStyle="1" w:styleId="review">
    <w:name w:val="review"/>
    <w:basedOn w:val="DefaultParagraphFont"/>
    <w:rsid w:val="00B309C5"/>
  </w:style>
  <w:style w:type="character" w:customStyle="1" w:styleId="feature2caption">
    <w:name w:val="feature2caption"/>
    <w:basedOn w:val="DefaultParagraphFont"/>
    <w:rsid w:val="00B309C5"/>
  </w:style>
  <w:style w:type="character" w:customStyle="1" w:styleId="DebateUnderlinedChar">
    <w:name w:val="Debate Underlined Char"/>
    <w:locked/>
    <w:rsid w:val="00B309C5"/>
  </w:style>
  <w:style w:type="paragraph" w:customStyle="1" w:styleId="DebateUnderlined">
    <w:name w:val="Debate Underlined"/>
    <w:basedOn w:val="Normal"/>
    <w:qFormat/>
    <w:rsid w:val="00B309C5"/>
    <w:rPr>
      <w:rFonts w:cs="Calibri"/>
    </w:rPr>
  </w:style>
  <w:style w:type="character" w:customStyle="1" w:styleId="BlockHeaderHiddenChar">
    <w:name w:val="Block Header Hidden Char"/>
    <w:basedOn w:val="DefaultParagraphFont"/>
    <w:locked/>
    <w:rsid w:val="00B309C5"/>
  </w:style>
  <w:style w:type="paragraph" w:customStyle="1" w:styleId="txgreen">
    <w:name w:val="txgreen"/>
    <w:basedOn w:val="Normal"/>
    <w:next w:val="Stylecardtext8pt"/>
    <w:uiPriority w:val="99"/>
    <w:qFormat/>
    <w:rsid w:val="00B309C5"/>
    <w:rPr>
      <w:rFonts w:cs="Calibri"/>
    </w:rPr>
  </w:style>
  <w:style w:type="paragraph" w:customStyle="1" w:styleId="rtecenter">
    <w:name w:val="rtecenter"/>
    <w:basedOn w:val="Normal"/>
    <w:next w:val="Stylecardtext5pt"/>
    <w:uiPriority w:val="99"/>
    <w:qFormat/>
    <w:rsid w:val="00B309C5"/>
    <w:rPr>
      <w:rFonts w:cs="Calibri"/>
    </w:rPr>
  </w:style>
  <w:style w:type="character" w:customStyle="1" w:styleId="StyleLatinGaramond9ptUnderline">
    <w:name w:val="Style (Latin) Garamond 9 pt Underline"/>
    <w:rsid w:val="00B309C5"/>
  </w:style>
  <w:style w:type="character" w:customStyle="1" w:styleId="ellipsistext">
    <w:name w:val="ellipsis_text"/>
    <w:basedOn w:val="DefaultParagraphFont"/>
    <w:rsid w:val="00B309C5"/>
  </w:style>
  <w:style w:type="character" w:customStyle="1" w:styleId="mb">
    <w:name w:val="mb"/>
    <w:basedOn w:val="DefaultParagraphFont"/>
    <w:rsid w:val="00B309C5"/>
  </w:style>
  <w:style w:type="character" w:customStyle="1" w:styleId="wikicreatelink">
    <w:name w:val="wikicreatelink"/>
    <w:basedOn w:val="DefaultParagraphFont"/>
    <w:rsid w:val="00B309C5"/>
  </w:style>
  <w:style w:type="character" w:customStyle="1" w:styleId="facebook-share-count">
    <w:name w:val="facebook-share-count"/>
    <w:basedOn w:val="DefaultParagraphFont"/>
    <w:rsid w:val="00B309C5"/>
  </w:style>
  <w:style w:type="character" w:customStyle="1" w:styleId="smallcaps0">
    <w:name w:val="small_caps"/>
    <w:basedOn w:val="DefaultParagraphFont"/>
    <w:rsid w:val="00B309C5"/>
  </w:style>
  <w:style w:type="character" w:customStyle="1" w:styleId="cardunderlineChar1">
    <w:name w:val="card underline Char"/>
    <w:locked/>
    <w:rsid w:val="00B309C5"/>
  </w:style>
  <w:style w:type="paragraph" w:customStyle="1" w:styleId="cardunderline0">
    <w:name w:val="card underline"/>
    <w:basedOn w:val="Normal"/>
    <w:next w:val="Heading2-NotBold"/>
    <w:qFormat/>
    <w:rsid w:val="00B309C5"/>
    <w:rPr>
      <w:rFonts w:cs="Calibri"/>
    </w:rPr>
  </w:style>
  <w:style w:type="paragraph" w:customStyle="1" w:styleId="Tag11">
    <w:name w:val="Tag1"/>
    <w:basedOn w:val="Normal"/>
    <w:next w:val="Normal"/>
    <w:uiPriority w:val="4"/>
    <w:qFormat/>
    <w:rsid w:val="00B309C5"/>
    <w:rPr>
      <w:rFonts w:cs="Calibri"/>
    </w:rPr>
  </w:style>
  <w:style w:type="paragraph" w:customStyle="1" w:styleId="post-subtitle">
    <w:name w:val="post-subtitle"/>
    <w:basedOn w:val="Normal"/>
    <w:next w:val="Pa6"/>
    <w:qFormat/>
    <w:rsid w:val="00B309C5"/>
    <w:rPr>
      <w:rFonts w:cs="Calibri"/>
    </w:rPr>
  </w:style>
  <w:style w:type="paragraph" w:customStyle="1" w:styleId="tagline1">
    <w:name w:val="tagline"/>
    <w:basedOn w:val="Normal"/>
    <w:next w:val="NoteLevel11"/>
    <w:qFormat/>
    <w:rsid w:val="00B309C5"/>
    <w:rPr>
      <w:rFonts w:cs="Calibri"/>
    </w:rPr>
  </w:style>
  <w:style w:type="paragraph" w:customStyle="1" w:styleId="NoteLevel11">
    <w:name w:val="Note Level 11"/>
    <w:basedOn w:val="Normal"/>
    <w:next w:val="Card6pt"/>
    <w:uiPriority w:val="99"/>
    <w:qFormat/>
    <w:rsid w:val="00B309C5"/>
    <w:rPr>
      <w:rFonts w:cs="Calibri"/>
    </w:rPr>
  </w:style>
  <w:style w:type="paragraph" w:customStyle="1" w:styleId="ReallySamllText">
    <w:name w:val="ReallySamllText"/>
    <w:basedOn w:val="Normal"/>
    <w:next w:val="NormalWeb3"/>
    <w:autoRedefine/>
    <w:qFormat/>
    <w:rsid w:val="00B309C5"/>
    <w:rPr>
      <w:rFonts w:cs="Calibri"/>
    </w:rPr>
  </w:style>
  <w:style w:type="paragraph" w:customStyle="1" w:styleId="PageNumber2">
    <w:name w:val="Page Number2"/>
    <w:basedOn w:val="Normal"/>
    <w:next w:val="Normal"/>
    <w:qFormat/>
    <w:rsid w:val="00B309C5"/>
    <w:rPr>
      <w:rFonts w:cs="Calibri"/>
    </w:rPr>
  </w:style>
  <w:style w:type="paragraph" w:customStyle="1" w:styleId="byline1">
    <w:name w:val="byline1"/>
    <w:basedOn w:val="Normal"/>
    <w:next w:val="NoteLevel41"/>
    <w:qFormat/>
    <w:rsid w:val="00B309C5"/>
    <w:rPr>
      <w:rFonts w:cs="Calibri"/>
    </w:rPr>
  </w:style>
  <w:style w:type="paragraph" w:customStyle="1" w:styleId="PlaceholderText1">
    <w:name w:val="Placeholder Text1"/>
    <w:basedOn w:val="Normal"/>
    <w:next w:val="NoteLevel51"/>
    <w:qFormat/>
    <w:rsid w:val="00B309C5"/>
    <w:rPr>
      <w:rFonts w:cs="Calibri"/>
    </w:rPr>
  </w:style>
  <w:style w:type="paragraph" w:customStyle="1" w:styleId="NoteLevel31">
    <w:name w:val="Note Level 31"/>
    <w:basedOn w:val="Normal"/>
    <w:next w:val="NoteLevel61"/>
    <w:qFormat/>
    <w:rsid w:val="00B309C5"/>
    <w:rPr>
      <w:rFonts w:cs="Calibri"/>
    </w:rPr>
  </w:style>
  <w:style w:type="paragraph" w:customStyle="1" w:styleId="NoteLevel41">
    <w:name w:val="Note Level 41"/>
    <w:basedOn w:val="Normal"/>
    <w:next w:val="NoteLevel71"/>
    <w:qFormat/>
    <w:rsid w:val="00B309C5"/>
    <w:rPr>
      <w:rFonts w:cs="Calibri"/>
    </w:rPr>
  </w:style>
  <w:style w:type="paragraph" w:customStyle="1" w:styleId="NoteLevel51">
    <w:name w:val="Note Level 51"/>
    <w:basedOn w:val="Normal"/>
    <w:next w:val="NoteLevel81"/>
    <w:qFormat/>
    <w:rsid w:val="00B309C5"/>
    <w:rPr>
      <w:rFonts w:cs="Calibri"/>
    </w:rPr>
  </w:style>
  <w:style w:type="paragraph" w:customStyle="1" w:styleId="NoteLevel61">
    <w:name w:val="Note Level 61"/>
    <w:basedOn w:val="Normal"/>
    <w:next w:val="NoteLevel91"/>
    <w:qFormat/>
    <w:rsid w:val="00B309C5"/>
    <w:rPr>
      <w:rFonts w:cs="Calibri"/>
    </w:rPr>
  </w:style>
  <w:style w:type="paragraph" w:customStyle="1" w:styleId="NoteLevel71">
    <w:name w:val="Note Level 71"/>
    <w:basedOn w:val="Normal"/>
    <w:qFormat/>
    <w:rsid w:val="00B309C5"/>
    <w:rPr>
      <w:rFonts w:cs="Calibri"/>
    </w:rPr>
  </w:style>
  <w:style w:type="paragraph" w:customStyle="1" w:styleId="NoteLevel81">
    <w:name w:val="Note Level 81"/>
    <w:basedOn w:val="Normal"/>
    <w:next w:val="ImportantText"/>
    <w:qFormat/>
    <w:rsid w:val="00B309C5"/>
    <w:rPr>
      <w:rFonts w:cs="Calibri"/>
    </w:rPr>
  </w:style>
  <w:style w:type="paragraph" w:customStyle="1" w:styleId="NoteLevel91">
    <w:name w:val="Note Level 91"/>
    <w:basedOn w:val="Normal"/>
    <w:qFormat/>
    <w:rsid w:val="00B309C5"/>
    <w:rPr>
      <w:rFonts w:cs="Calibri"/>
    </w:rPr>
  </w:style>
  <w:style w:type="character" w:customStyle="1" w:styleId="StyleBodyText11ptBlackUnderlineChar">
    <w:name w:val="Style Body Text + 11 pt Black Underline Char"/>
    <w:locked/>
    <w:rsid w:val="00B309C5"/>
  </w:style>
  <w:style w:type="paragraph" w:customStyle="1" w:styleId="StyleBodyText11ptBlackUnderline">
    <w:name w:val="Style Body Text + 11 pt Black Underline"/>
    <w:basedOn w:val="Normal"/>
    <w:qFormat/>
    <w:rsid w:val="00B309C5"/>
    <w:rPr>
      <w:rFonts w:cs="Calibri"/>
    </w:rPr>
  </w:style>
  <w:style w:type="character" w:customStyle="1" w:styleId="Normal2BoldChar">
    <w:name w:val="Normal2 + Bold Char"/>
    <w:locked/>
    <w:rsid w:val="00B309C5"/>
  </w:style>
  <w:style w:type="paragraph" w:customStyle="1" w:styleId="Normal2Bold">
    <w:name w:val="Normal2 + Bold"/>
    <w:basedOn w:val="Normal"/>
    <w:qFormat/>
    <w:rsid w:val="00B309C5"/>
    <w:rPr>
      <w:rFonts w:cs="Calibri"/>
    </w:rPr>
  </w:style>
  <w:style w:type="character" w:customStyle="1" w:styleId="ListContentsChar">
    <w:name w:val="List Contents Char"/>
    <w:locked/>
    <w:rsid w:val="00B309C5"/>
  </w:style>
  <w:style w:type="paragraph" w:customStyle="1" w:styleId="ListContents">
    <w:name w:val="List Contents"/>
    <w:basedOn w:val="Normal"/>
    <w:next w:val="CardsFont12ptCharCharCharCharCharCharCharCharChar"/>
    <w:qFormat/>
    <w:rsid w:val="00B309C5"/>
    <w:rPr>
      <w:rFonts w:cs="Calibri"/>
    </w:rPr>
  </w:style>
  <w:style w:type="character" w:customStyle="1" w:styleId="StyleListContents11ptCustomColorRGB353132UnderlineChar">
    <w:name w:val="Style List Contents + 11 pt Custom Color(RGB(353132)) Underline Char"/>
    <w:locked/>
    <w:rsid w:val="00B309C5"/>
  </w:style>
  <w:style w:type="paragraph" w:customStyle="1" w:styleId="StyleListContents11ptCustomColorRGB353132Underline">
    <w:name w:val="Style List Contents + 11 pt Custom Color(RGB(353132)) Underline"/>
    <w:basedOn w:val="CardsFont12ptCharCharCharCharCharCharCharCharChar"/>
    <w:next w:val="StyleCards12ptThickunderline"/>
    <w:qFormat/>
    <w:rsid w:val="00B309C5"/>
    <w:pPr>
      <w:autoSpaceDE/>
      <w:autoSpaceDN/>
      <w:adjustRightInd/>
      <w:ind w:left="0" w:right="0"/>
      <w:jc w:val="left"/>
    </w:pPr>
    <w:rPr>
      <w:rFonts w:ascii="Georgia" w:hAnsi="Georgia" w:cs="Calibri"/>
      <w:sz w:val="22"/>
      <w:u w:val="none"/>
    </w:rPr>
  </w:style>
  <w:style w:type="character" w:customStyle="1" w:styleId="UnimportantCharChar">
    <w:name w:val="Unimportant Char Char"/>
    <w:locked/>
    <w:rsid w:val="00B309C5"/>
  </w:style>
  <w:style w:type="paragraph" w:customStyle="1" w:styleId="Unimportant">
    <w:name w:val="Unimportant"/>
    <w:basedOn w:val="Normal"/>
    <w:next w:val="StyleHeading1Justified"/>
    <w:qFormat/>
    <w:rsid w:val="00B309C5"/>
    <w:rPr>
      <w:rFonts w:cs="Calibri"/>
    </w:rPr>
  </w:style>
  <w:style w:type="paragraph" w:customStyle="1" w:styleId="textunderline0">
    <w:name w:val="text underline"/>
    <w:basedOn w:val="Normal"/>
    <w:next w:val="DebateCite"/>
    <w:autoRedefine/>
    <w:qFormat/>
    <w:rsid w:val="00B309C5"/>
    <w:rPr>
      <w:rFonts w:cs="Calibri"/>
    </w:rPr>
  </w:style>
  <w:style w:type="character" w:customStyle="1" w:styleId="DebateTagChar0">
    <w:name w:val="Debate Tag Char"/>
    <w:aliases w:val="Tagging Char Char"/>
    <w:locked/>
    <w:rsid w:val="00B309C5"/>
  </w:style>
  <w:style w:type="paragraph" w:customStyle="1" w:styleId="DebateCite">
    <w:name w:val="Debate Cite"/>
    <w:basedOn w:val="Normal"/>
    <w:next w:val="MaggieTag"/>
    <w:autoRedefine/>
    <w:qFormat/>
    <w:rsid w:val="00B309C5"/>
    <w:rPr>
      <w:rFonts w:cs="Calibri"/>
    </w:rPr>
  </w:style>
  <w:style w:type="paragraph" w:customStyle="1" w:styleId="PreformattedText">
    <w:name w:val="Preformatted Text"/>
    <w:basedOn w:val="Normal"/>
    <w:qFormat/>
    <w:rsid w:val="00B309C5"/>
    <w:rPr>
      <w:rFonts w:cs="Calibri"/>
    </w:rPr>
  </w:style>
  <w:style w:type="paragraph" w:customStyle="1" w:styleId="NoteLevel21">
    <w:name w:val="Note Level 21"/>
    <w:basedOn w:val="Normal"/>
    <w:qFormat/>
    <w:rsid w:val="00B309C5"/>
    <w:rPr>
      <w:rFonts w:cs="Calibri"/>
    </w:rPr>
  </w:style>
  <w:style w:type="character" w:customStyle="1" w:styleId="Cardnon-underlinedChar">
    <w:name w:val="Card non-underlined Char"/>
    <w:locked/>
    <w:rsid w:val="00B309C5"/>
  </w:style>
  <w:style w:type="paragraph" w:customStyle="1" w:styleId="ThickUnderline0">
    <w:name w:val="ThickUnderline"/>
    <w:qFormat/>
    <w:rsid w:val="00B309C5"/>
    <w:pPr>
      <w:spacing w:after="200" w:line="276" w:lineRule="auto"/>
    </w:pPr>
  </w:style>
  <w:style w:type="paragraph" w:customStyle="1" w:styleId="DottedUnderline1">
    <w:name w:val="DottedUnderline"/>
    <w:basedOn w:val="Normal"/>
    <w:next w:val="Card-Underline"/>
    <w:qFormat/>
    <w:rsid w:val="00B309C5"/>
    <w:rPr>
      <w:rFonts w:cs="Calibri"/>
    </w:rPr>
  </w:style>
  <w:style w:type="paragraph" w:customStyle="1" w:styleId="PageNumber3">
    <w:name w:val="Page Number3"/>
    <w:basedOn w:val="Normal"/>
    <w:next w:val="Normal"/>
    <w:qFormat/>
    <w:rsid w:val="00B309C5"/>
    <w:rPr>
      <w:rFonts w:cs="Calibri"/>
    </w:rPr>
  </w:style>
  <w:style w:type="paragraph" w:customStyle="1" w:styleId="PageNumber4">
    <w:name w:val="Page Number4"/>
    <w:basedOn w:val="Normal"/>
    <w:next w:val="Normal"/>
    <w:qFormat/>
    <w:rsid w:val="00B309C5"/>
    <w:rPr>
      <w:rFonts w:cs="Calibri"/>
    </w:rPr>
  </w:style>
  <w:style w:type="paragraph" w:customStyle="1" w:styleId="PageNumber5">
    <w:name w:val="Page Number5"/>
    <w:basedOn w:val="Normal"/>
    <w:next w:val="Normal"/>
    <w:qFormat/>
    <w:rsid w:val="00B309C5"/>
    <w:rPr>
      <w:rFonts w:cs="Calibri"/>
    </w:rPr>
  </w:style>
  <w:style w:type="paragraph" w:customStyle="1" w:styleId="PageNumber6">
    <w:name w:val="Page Number6"/>
    <w:basedOn w:val="Normal"/>
    <w:next w:val="Normal"/>
    <w:qFormat/>
    <w:rsid w:val="00B309C5"/>
    <w:rPr>
      <w:rFonts w:cs="Calibri"/>
    </w:rPr>
  </w:style>
  <w:style w:type="paragraph" w:customStyle="1" w:styleId="PageNumber7">
    <w:name w:val="Page Number7"/>
    <w:basedOn w:val="Normal"/>
    <w:next w:val="Normal"/>
    <w:qFormat/>
    <w:rsid w:val="00B309C5"/>
    <w:rPr>
      <w:rFonts w:cs="Calibri"/>
    </w:rPr>
  </w:style>
  <w:style w:type="paragraph" w:customStyle="1" w:styleId="PageNumber8">
    <w:name w:val="Page Number8"/>
    <w:basedOn w:val="Normal"/>
    <w:next w:val="Normal"/>
    <w:uiPriority w:val="99"/>
    <w:qFormat/>
    <w:rsid w:val="00B309C5"/>
    <w:rPr>
      <w:rFonts w:cs="Calibri"/>
    </w:rPr>
  </w:style>
  <w:style w:type="paragraph" w:customStyle="1" w:styleId="bodyintro">
    <w:name w:val="bodyintro"/>
    <w:basedOn w:val="Normal"/>
    <w:uiPriority w:val="99"/>
    <w:qFormat/>
    <w:rsid w:val="00B309C5"/>
    <w:rPr>
      <w:rFonts w:cs="Calibri"/>
    </w:rPr>
  </w:style>
  <w:style w:type="character" w:customStyle="1" w:styleId="Style8ptChar">
    <w:name w:val="Style 8 pt Char"/>
    <w:rsid w:val="00B309C5"/>
  </w:style>
  <w:style w:type="character" w:customStyle="1" w:styleId="message-item">
    <w:name w:val="message-item"/>
    <w:rsid w:val="00B309C5"/>
  </w:style>
  <w:style w:type="character" w:customStyle="1" w:styleId="i">
    <w:name w:val="i"/>
    <w:rsid w:val="00B309C5"/>
  </w:style>
  <w:style w:type="character" w:customStyle="1" w:styleId="forenames">
    <w:name w:val="forenames"/>
    <w:rsid w:val="00B309C5"/>
  </w:style>
  <w:style w:type="character" w:customStyle="1" w:styleId="surname">
    <w:name w:val="surname"/>
    <w:rsid w:val="00B309C5"/>
  </w:style>
  <w:style w:type="character" w:customStyle="1" w:styleId="sifr-alternate">
    <w:name w:val="sifr-alternate"/>
    <w:rsid w:val="00B309C5"/>
  </w:style>
  <w:style w:type="character" w:customStyle="1" w:styleId="email">
    <w:name w:val="email"/>
    <w:rsid w:val="00B309C5"/>
  </w:style>
  <w:style w:type="character" w:customStyle="1" w:styleId="gsa">
    <w:name w:val="gs_a"/>
    <w:rsid w:val="00B309C5"/>
  </w:style>
  <w:style w:type="character" w:customStyle="1" w:styleId="mainartauthor">
    <w:name w:val="mainartauthor"/>
    <w:rsid w:val="00B309C5"/>
  </w:style>
  <w:style w:type="character" w:customStyle="1" w:styleId="gsggs">
    <w:name w:val="gs_ggs"/>
    <w:rsid w:val="00B309C5"/>
  </w:style>
  <w:style w:type="character" w:customStyle="1" w:styleId="ahead">
    <w:name w:val="a_head"/>
    <w:rsid w:val="00B309C5"/>
  </w:style>
  <w:style w:type="character" w:customStyle="1" w:styleId="bwxsm">
    <w:name w:val="b w xsm"/>
    <w:rsid w:val="00B309C5"/>
  </w:style>
  <w:style w:type="character" w:customStyle="1" w:styleId="fstd">
    <w:name w:val="f std"/>
    <w:rsid w:val="00B309C5"/>
  </w:style>
  <w:style w:type="character" w:customStyle="1" w:styleId="charchar60">
    <w:name w:val="charchar6"/>
    <w:rsid w:val="00B309C5"/>
  </w:style>
  <w:style w:type="character" w:customStyle="1" w:styleId="CharChar17">
    <w:name w:val="Char Char17"/>
    <w:locked/>
    <w:rsid w:val="00B309C5"/>
  </w:style>
  <w:style w:type="character" w:customStyle="1" w:styleId="ilspan">
    <w:name w:val="il_span"/>
    <w:basedOn w:val="DefaultParagraphFont"/>
    <w:rsid w:val="00B309C5"/>
  </w:style>
  <w:style w:type="character" w:customStyle="1" w:styleId="leftidx1">
    <w:name w:val="leftidx1"/>
    <w:rsid w:val="00B309C5"/>
  </w:style>
  <w:style w:type="character" w:customStyle="1" w:styleId="author-link1">
    <w:name w:val="author-link1"/>
    <w:rsid w:val="00B309C5"/>
  </w:style>
  <w:style w:type="character" w:customStyle="1" w:styleId="black1">
    <w:name w:val="black1"/>
    <w:rsid w:val="00B309C5"/>
  </w:style>
  <w:style w:type="character" w:customStyle="1" w:styleId="StyleunderlinedCharBold">
    <w:name w:val="Style underlined Char + Bold"/>
    <w:rsid w:val="00B309C5"/>
  </w:style>
  <w:style w:type="character" w:customStyle="1" w:styleId="tmplheaderlink">
    <w:name w:val="tmplheaderlink"/>
    <w:rsid w:val="00B309C5"/>
  </w:style>
  <w:style w:type="character" w:customStyle="1" w:styleId="pagination0">
    <w:name w:val="pagination"/>
    <w:basedOn w:val="DefaultParagraphFont"/>
    <w:rsid w:val="00B309C5"/>
  </w:style>
  <w:style w:type="character" w:customStyle="1" w:styleId="doi">
    <w:name w:val="doi"/>
    <w:basedOn w:val="DefaultParagraphFont"/>
    <w:rsid w:val="00B309C5"/>
  </w:style>
  <w:style w:type="character" w:customStyle="1" w:styleId="bodycontents">
    <w:name w:val="bodycontents"/>
    <w:basedOn w:val="DefaultParagraphFont"/>
    <w:rsid w:val="00B309C5"/>
  </w:style>
  <w:style w:type="character" w:customStyle="1" w:styleId="pad5right">
    <w:name w:val="pad5right"/>
    <w:basedOn w:val="DefaultParagraphFont"/>
    <w:rsid w:val="00B309C5"/>
  </w:style>
  <w:style w:type="character" w:customStyle="1" w:styleId="entry-title">
    <w:name w:val="entry-title"/>
    <w:basedOn w:val="DefaultParagraphFont"/>
    <w:rsid w:val="00B309C5"/>
  </w:style>
  <w:style w:type="character" w:customStyle="1" w:styleId="postheader">
    <w:name w:val="postheader"/>
    <w:basedOn w:val="DefaultParagraphFont"/>
    <w:rsid w:val="00B309C5"/>
  </w:style>
  <w:style w:type="numbering" w:customStyle="1" w:styleId="NoList18">
    <w:name w:val="No List18"/>
    <w:next w:val="NoList"/>
    <w:uiPriority w:val="99"/>
    <w:semiHidden/>
    <w:unhideWhenUsed/>
    <w:rsid w:val="00B309C5"/>
  </w:style>
  <w:style w:type="numbering" w:customStyle="1" w:styleId="NoList19">
    <w:name w:val="No List19"/>
    <w:next w:val="NoList"/>
    <w:uiPriority w:val="99"/>
    <w:semiHidden/>
    <w:unhideWhenUsed/>
    <w:rsid w:val="00B309C5"/>
  </w:style>
  <w:style w:type="numbering" w:customStyle="1" w:styleId="NoList20">
    <w:name w:val="No List20"/>
    <w:next w:val="NoList"/>
    <w:semiHidden/>
    <w:unhideWhenUsed/>
    <w:rsid w:val="00B309C5"/>
  </w:style>
  <w:style w:type="numbering" w:customStyle="1" w:styleId="NoList81">
    <w:name w:val="No List81"/>
    <w:next w:val="NoList"/>
    <w:semiHidden/>
    <w:unhideWhenUsed/>
    <w:rsid w:val="00B309C5"/>
  </w:style>
  <w:style w:type="numbering" w:customStyle="1" w:styleId="NoList91">
    <w:name w:val="No List91"/>
    <w:next w:val="NoList"/>
    <w:semiHidden/>
    <w:unhideWhenUsed/>
    <w:rsid w:val="00B309C5"/>
  </w:style>
  <w:style w:type="numbering" w:customStyle="1" w:styleId="NoList101">
    <w:name w:val="No List101"/>
    <w:next w:val="NoList"/>
    <w:uiPriority w:val="99"/>
    <w:semiHidden/>
    <w:unhideWhenUsed/>
    <w:rsid w:val="00B309C5"/>
  </w:style>
  <w:style w:type="numbering" w:customStyle="1" w:styleId="NoList111">
    <w:name w:val="No List111"/>
    <w:next w:val="NoList"/>
    <w:uiPriority w:val="99"/>
    <w:semiHidden/>
    <w:unhideWhenUsed/>
    <w:rsid w:val="00B309C5"/>
  </w:style>
  <w:style w:type="numbering" w:customStyle="1" w:styleId="NoList121">
    <w:name w:val="No List121"/>
    <w:next w:val="NoList"/>
    <w:semiHidden/>
    <w:unhideWhenUsed/>
    <w:rsid w:val="00B309C5"/>
  </w:style>
  <w:style w:type="numbering" w:customStyle="1" w:styleId="NoList131">
    <w:name w:val="No List131"/>
    <w:next w:val="NoList"/>
    <w:semiHidden/>
    <w:unhideWhenUsed/>
    <w:rsid w:val="00B309C5"/>
  </w:style>
  <w:style w:type="numbering" w:customStyle="1" w:styleId="NoList141">
    <w:name w:val="No List141"/>
    <w:next w:val="NoList"/>
    <w:semiHidden/>
    <w:unhideWhenUsed/>
    <w:rsid w:val="00B309C5"/>
  </w:style>
  <w:style w:type="character" w:customStyle="1" w:styleId="StyleLatinBaskervilleUnderline">
    <w:name w:val="Style (Latin) Baskerville Underline"/>
    <w:rsid w:val="00B309C5"/>
    <w:rPr>
      <w:rFonts w:ascii="Baskerville" w:hAnsi="Baskerville"/>
      <w:sz w:val="26"/>
      <w:u w:val="single"/>
    </w:rPr>
  </w:style>
  <w:style w:type="numbering" w:customStyle="1" w:styleId="NoList23">
    <w:name w:val="No List23"/>
    <w:next w:val="NoList"/>
    <w:semiHidden/>
    <w:unhideWhenUsed/>
    <w:rsid w:val="00B309C5"/>
  </w:style>
  <w:style w:type="numbering" w:customStyle="1" w:styleId="NoList24">
    <w:name w:val="No List24"/>
    <w:next w:val="NoList"/>
    <w:semiHidden/>
    <w:unhideWhenUsed/>
    <w:rsid w:val="00B309C5"/>
  </w:style>
  <w:style w:type="numbering" w:customStyle="1" w:styleId="NoList25">
    <w:name w:val="No List25"/>
    <w:next w:val="NoList"/>
    <w:semiHidden/>
    <w:unhideWhenUsed/>
    <w:rsid w:val="00B309C5"/>
  </w:style>
  <w:style w:type="character" w:customStyle="1" w:styleId="dropcap1">
    <w:name w:val="dropcap1"/>
    <w:rsid w:val="00B309C5"/>
  </w:style>
  <w:style w:type="character" w:customStyle="1" w:styleId="StyleHeading2CharHeading2CharCharCharCharCharCharCharT">
    <w:name w:val="Style Heading 2 CharHeading 2 Char Char Char Char Char Char CharT..."/>
    <w:rsid w:val="00B309C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309C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B309C5"/>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B309C5"/>
    <w:rPr>
      <w:b w:val="0"/>
      <w:bCs w:val="0"/>
      <w:sz w:val="22"/>
      <w:u w:val="single"/>
      <w:bdr w:val="none" w:sz="0" w:space="0" w:color="auto"/>
    </w:rPr>
  </w:style>
  <w:style w:type="character" w:customStyle="1" w:styleId="series-number">
    <w:name w:val="series-number"/>
    <w:rsid w:val="00B309C5"/>
  </w:style>
  <w:style w:type="character" w:customStyle="1" w:styleId="HATChar0">
    <w:name w:val="HAT Char"/>
    <w:uiPriority w:val="1"/>
    <w:rsid w:val="00B309C5"/>
    <w:rPr>
      <w:rFonts w:ascii="Arial" w:eastAsia="Times New Roman" w:hAnsi="Arial"/>
      <w:b/>
      <w:bCs/>
      <w:caps/>
      <w:sz w:val="22"/>
      <w:szCs w:val="28"/>
    </w:rPr>
  </w:style>
  <w:style w:type="paragraph" w:customStyle="1" w:styleId="authorlink">
    <w:name w:val="authorlink"/>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FontStyle24">
    <w:name w:val="Font Style24"/>
    <w:uiPriority w:val="99"/>
    <w:rsid w:val="00B309C5"/>
    <w:rPr>
      <w:rFonts w:ascii="Constantia" w:hAnsi="Constantia" w:cs="Constantia"/>
      <w:i/>
      <w:iCs/>
      <w:sz w:val="28"/>
      <w:szCs w:val="28"/>
    </w:rPr>
  </w:style>
  <w:style w:type="character" w:customStyle="1" w:styleId="FontStyle25">
    <w:name w:val="Font Style25"/>
    <w:uiPriority w:val="99"/>
    <w:rsid w:val="00B309C5"/>
    <w:rPr>
      <w:rFonts w:ascii="Constantia" w:hAnsi="Constantia" w:cs="Constantia"/>
      <w:spacing w:val="10"/>
      <w:sz w:val="32"/>
      <w:szCs w:val="32"/>
    </w:rPr>
  </w:style>
  <w:style w:type="paragraph" w:customStyle="1" w:styleId="Style140">
    <w:name w:val="Style14"/>
    <w:basedOn w:val="Normal"/>
    <w:uiPriority w:val="99"/>
    <w:rsid w:val="00B309C5"/>
    <w:pPr>
      <w:widowControl w:val="0"/>
      <w:autoSpaceDE w:val="0"/>
      <w:autoSpaceDN w:val="0"/>
      <w:adjustRightInd w:val="0"/>
      <w:spacing w:line="260" w:lineRule="exact"/>
      <w:jc w:val="both"/>
    </w:pPr>
    <w:rPr>
      <w:rFonts w:ascii="Tahoma" w:eastAsia="Times New Roman" w:hAnsi="Tahoma" w:cs="Tahoma"/>
      <w:sz w:val="24"/>
      <w:szCs w:val="24"/>
    </w:rPr>
  </w:style>
  <w:style w:type="paragraph" w:customStyle="1" w:styleId="Style91">
    <w:name w:val="Style9"/>
    <w:basedOn w:val="Normal"/>
    <w:uiPriority w:val="99"/>
    <w:rsid w:val="00B309C5"/>
    <w:pPr>
      <w:widowControl w:val="0"/>
      <w:autoSpaceDE w:val="0"/>
      <w:autoSpaceDN w:val="0"/>
      <w:adjustRightInd w:val="0"/>
      <w:spacing w:line="260" w:lineRule="exact"/>
      <w:ind w:firstLine="552"/>
      <w:jc w:val="both"/>
    </w:pPr>
    <w:rPr>
      <w:rFonts w:ascii="Tahoma" w:eastAsia="Times New Roman" w:hAnsi="Tahoma" w:cs="Tahoma"/>
      <w:sz w:val="24"/>
      <w:szCs w:val="24"/>
    </w:rPr>
  </w:style>
  <w:style w:type="paragraph" w:customStyle="1" w:styleId="Style17">
    <w:name w:val="Style17"/>
    <w:basedOn w:val="Normal"/>
    <w:uiPriority w:val="99"/>
    <w:rsid w:val="00B309C5"/>
    <w:pPr>
      <w:widowControl w:val="0"/>
      <w:autoSpaceDE w:val="0"/>
      <w:autoSpaceDN w:val="0"/>
      <w:adjustRightInd w:val="0"/>
    </w:pPr>
    <w:rPr>
      <w:rFonts w:ascii="Tahoma" w:eastAsia="Times New Roman" w:hAnsi="Tahoma" w:cs="Tahoma"/>
      <w:sz w:val="24"/>
      <w:szCs w:val="24"/>
    </w:rPr>
  </w:style>
  <w:style w:type="character" w:customStyle="1" w:styleId="FontStyle27">
    <w:name w:val="Font Style27"/>
    <w:uiPriority w:val="99"/>
    <w:rsid w:val="00B309C5"/>
    <w:rPr>
      <w:rFonts w:ascii="Constantia" w:hAnsi="Constantia" w:cs="Constantia"/>
      <w:sz w:val="18"/>
      <w:szCs w:val="18"/>
    </w:rPr>
  </w:style>
  <w:style w:type="character" w:customStyle="1" w:styleId="FontStyle20">
    <w:name w:val="Font Style20"/>
    <w:uiPriority w:val="99"/>
    <w:rsid w:val="00B309C5"/>
    <w:rPr>
      <w:rFonts w:ascii="Constantia" w:hAnsi="Constantia" w:cs="Constantia"/>
      <w:sz w:val="12"/>
      <w:szCs w:val="12"/>
    </w:rPr>
  </w:style>
  <w:style w:type="character" w:customStyle="1" w:styleId="Title30">
    <w:name w:val="Title3"/>
    <w:basedOn w:val="DefaultParagraphFont"/>
    <w:rsid w:val="00B309C5"/>
  </w:style>
  <w:style w:type="character" w:customStyle="1" w:styleId="Heading2Char1CharChar1Char">
    <w:name w:val="Heading 2 Char1 Char Char1 Char"/>
    <w:aliases w:val="Heading 2 Char Char Char Char1 Char,Heading 2 Char1 Char Char1 Char Char Char,Heading 2 Char Char Char Char1 Char Char Char"/>
    <w:qFormat/>
    <w:rsid w:val="00B309C5"/>
    <w:rPr>
      <w:rFonts w:ascii="Verdana" w:hAnsi="Verdana"/>
      <w:b/>
    </w:rPr>
  </w:style>
  <w:style w:type="table" w:customStyle="1" w:styleId="ColorfulGrid-Accent11">
    <w:name w:val="Colorful Grid - Accent 11"/>
    <w:basedOn w:val="TableNormal"/>
    <w:next w:val="ColorfulGrid-Accent1"/>
    <w:rsid w:val="00B309C5"/>
    <w:pPr>
      <w:spacing w:after="0" w:line="240" w:lineRule="auto"/>
    </w:pPr>
    <w:rPr>
      <w:rFonts w:ascii="Times" w:eastAsia="Times New Roman" w:hAnsi="Times" w:cs="Times New Roman"/>
      <w:sz w:val="20"/>
      <w:szCs w:val="20"/>
      <w:lang w:val="x-none" w:eastAsia="x-none" w:bidi="x-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2">
    <w:name w:val="No List112"/>
    <w:next w:val="NoList"/>
    <w:uiPriority w:val="99"/>
    <w:semiHidden/>
    <w:unhideWhenUsed/>
    <w:rsid w:val="00B309C5"/>
  </w:style>
  <w:style w:type="character" w:customStyle="1" w:styleId="boldunderlinechar6">
    <w:name w:val="boldunderlinechar"/>
    <w:rsid w:val="00B309C5"/>
  </w:style>
  <w:style w:type="paragraph" w:customStyle="1" w:styleId="Head0">
    <w:name w:val="Head"/>
    <w:basedOn w:val="Normal"/>
    <w:rsid w:val="00B309C5"/>
    <w:pPr>
      <w:spacing w:after="360"/>
      <w:jc w:val="center"/>
    </w:pPr>
    <w:rPr>
      <w:rFonts w:eastAsia="Calibri"/>
      <w:b/>
      <w:sz w:val="28"/>
      <w:szCs w:val="20"/>
    </w:rPr>
  </w:style>
  <w:style w:type="paragraph" w:customStyle="1" w:styleId="rteindent1">
    <w:name w:val="rteindent1"/>
    <w:basedOn w:val="Normal"/>
    <w:rsid w:val="00B309C5"/>
    <w:pPr>
      <w:spacing w:before="100" w:beforeAutospacing="1" w:after="100" w:afterAutospacing="1"/>
    </w:pPr>
    <w:rPr>
      <w:rFonts w:ascii="Times New Roman" w:eastAsia="Calibri" w:hAnsi="Times New Roman"/>
      <w:sz w:val="24"/>
    </w:rPr>
  </w:style>
  <w:style w:type="character" w:customStyle="1" w:styleId="TagsCharChar1">
    <w:name w:val="Tags Char Char1"/>
    <w:rsid w:val="00B309C5"/>
    <w:rPr>
      <w:b/>
      <w:sz w:val="24"/>
      <w:lang w:val="en-US" w:eastAsia="en-US"/>
    </w:rPr>
  </w:style>
  <w:style w:type="paragraph" w:customStyle="1" w:styleId="Card20">
    <w:name w:val="Card2"/>
    <w:basedOn w:val="Heading4"/>
    <w:rsid w:val="00B309C5"/>
    <w:pPr>
      <w:keepNext w:val="0"/>
      <w:keepLines w:val="0"/>
      <w:suppressAutoHyphens/>
      <w:spacing w:before="0"/>
      <w:ind w:left="1440" w:right="720"/>
      <w:outlineLvl w:val="9"/>
    </w:pPr>
    <w:rPr>
      <w:rFonts w:eastAsia="Calibri" w:cs="Arial"/>
      <w:b w:val="0"/>
      <w:iCs w:val="0"/>
      <w:sz w:val="18"/>
      <w:lang w:val="x-none" w:eastAsia="ar-SA"/>
    </w:rPr>
  </w:style>
  <w:style w:type="character" w:customStyle="1" w:styleId="Normal110">
    <w:name w:val="Normal11"/>
    <w:rsid w:val="00B309C5"/>
    <w:rPr>
      <w:sz w:val="20"/>
    </w:rPr>
  </w:style>
  <w:style w:type="paragraph" w:customStyle="1" w:styleId="Emphasis11">
    <w:name w:val="Emphasis11"/>
    <w:rsid w:val="00B309C5"/>
    <w:pPr>
      <w:spacing w:after="0" w:line="240" w:lineRule="auto"/>
    </w:pPr>
    <w:rPr>
      <w:rFonts w:ascii="Times New Roman" w:eastAsia="SimSun" w:hAnsi="Times New Roman" w:cs="Times New Roman"/>
      <w:bCs/>
      <w:sz w:val="24"/>
      <w:szCs w:val="27"/>
      <w:u w:val="thick"/>
      <w:lang w:eastAsia="zh-CN"/>
    </w:rPr>
  </w:style>
  <w:style w:type="character" w:customStyle="1" w:styleId="CharChar51">
    <w:name w:val="Char Char51"/>
    <w:rsid w:val="00B309C5"/>
    <w:rPr>
      <w:rFonts w:ascii="Georgia" w:hAnsi="Georgia"/>
      <w:b/>
      <w:caps/>
      <w:sz w:val="28"/>
      <w:u w:val="single"/>
    </w:rPr>
  </w:style>
  <w:style w:type="character" w:customStyle="1" w:styleId="CharChar41">
    <w:name w:val="Char Char41"/>
    <w:rsid w:val="00B309C5"/>
    <w:rPr>
      <w:rFonts w:ascii="Georgia" w:hAnsi="Georgia"/>
      <w:b/>
      <w:sz w:val="26"/>
    </w:rPr>
  </w:style>
  <w:style w:type="table" w:customStyle="1" w:styleId="ColorfulGrid-Accent12">
    <w:name w:val="Colorful Grid - Accent 12"/>
    <w:uiPriority w:val="29"/>
    <w:rsid w:val="00B309C5"/>
    <w:pPr>
      <w:spacing w:after="0" w:line="240" w:lineRule="auto"/>
    </w:pPr>
    <w:rPr>
      <w:rFonts w:ascii="Times" w:eastAsia="Times New Roman" w:hAnsi="Times" w:cs="Times New Roman"/>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Char31">
    <w:name w:val="Char31"/>
    <w:rsid w:val="00B309C5"/>
    <w:rPr>
      <w:rFonts w:ascii="Arial Narrow" w:eastAsia="Batang" w:hAnsi="Arial Narrow"/>
      <w:b/>
      <w:sz w:val="28"/>
      <w:lang w:val="en-US" w:eastAsia="en-US"/>
    </w:rPr>
  </w:style>
  <w:style w:type="character" w:customStyle="1" w:styleId="node-submitted">
    <w:name w:val="node-submitted"/>
    <w:rsid w:val="00B309C5"/>
  </w:style>
  <w:style w:type="character" w:customStyle="1" w:styleId="spacer">
    <w:name w:val="spacer"/>
    <w:rsid w:val="00B309C5"/>
  </w:style>
  <w:style w:type="character" w:customStyle="1" w:styleId="node-terms">
    <w:name w:val="node-terms"/>
    <w:rsid w:val="00B309C5"/>
  </w:style>
  <w:style w:type="character" w:customStyle="1" w:styleId="username">
    <w:name w:val="username"/>
    <w:rsid w:val="00B309C5"/>
  </w:style>
  <w:style w:type="numbering" w:customStyle="1" w:styleId="NoList211">
    <w:name w:val="No List211"/>
    <w:next w:val="NoList"/>
    <w:semiHidden/>
    <w:unhideWhenUsed/>
    <w:rsid w:val="00B309C5"/>
  </w:style>
  <w:style w:type="numbering" w:customStyle="1" w:styleId="NoList311">
    <w:name w:val="No List311"/>
    <w:next w:val="NoList"/>
    <w:semiHidden/>
    <w:unhideWhenUsed/>
    <w:rsid w:val="00B309C5"/>
  </w:style>
  <w:style w:type="numbering" w:customStyle="1" w:styleId="NoList411">
    <w:name w:val="No List411"/>
    <w:next w:val="NoList"/>
    <w:semiHidden/>
    <w:unhideWhenUsed/>
    <w:rsid w:val="00B309C5"/>
  </w:style>
  <w:style w:type="numbering" w:customStyle="1" w:styleId="1ai11">
    <w:name w:val="1 / a / i11"/>
    <w:basedOn w:val="NoList"/>
    <w:next w:val="1ai"/>
    <w:rsid w:val="00B309C5"/>
    <w:pPr>
      <w:numPr>
        <w:numId w:val="11"/>
      </w:numPr>
    </w:pPr>
  </w:style>
  <w:style w:type="character" w:customStyle="1" w:styleId="SubtleReference3">
    <w:name w:val="Subtle Reference3"/>
    <w:qFormat/>
    <w:rsid w:val="00B309C5"/>
    <w:rPr>
      <w:smallCaps/>
    </w:rPr>
  </w:style>
  <w:style w:type="character" w:customStyle="1" w:styleId="IntenseReference3">
    <w:name w:val="Intense Reference3"/>
    <w:qFormat/>
    <w:rsid w:val="00B309C5"/>
    <w:rPr>
      <w:smallCaps/>
      <w:spacing w:val="5"/>
      <w:u w:val="single"/>
    </w:rPr>
  </w:style>
  <w:style w:type="character" w:customStyle="1" w:styleId="BookTitle3">
    <w:name w:val="Book Title3"/>
    <w:qFormat/>
    <w:rsid w:val="00B309C5"/>
    <w:rPr>
      <w:i/>
      <w:iCs/>
      <w:smallCaps/>
      <w:spacing w:val="5"/>
    </w:rPr>
  </w:style>
  <w:style w:type="character" w:customStyle="1" w:styleId="SubtleReference2">
    <w:name w:val="Subtle Reference2"/>
    <w:qFormat/>
    <w:rsid w:val="00B309C5"/>
    <w:rPr>
      <w:smallCaps/>
    </w:rPr>
  </w:style>
  <w:style w:type="character" w:customStyle="1" w:styleId="IntenseReference2">
    <w:name w:val="Intense Reference2"/>
    <w:qFormat/>
    <w:rsid w:val="00B309C5"/>
    <w:rPr>
      <w:smallCaps/>
      <w:spacing w:val="5"/>
      <w:u w:val="single"/>
    </w:rPr>
  </w:style>
  <w:style w:type="character" w:customStyle="1" w:styleId="BookTitle2">
    <w:name w:val="Book Title2"/>
    <w:qFormat/>
    <w:rsid w:val="00B309C5"/>
    <w:rPr>
      <w:i/>
      <w:iCs/>
      <w:smallCaps/>
      <w:spacing w:val="5"/>
    </w:rPr>
  </w:style>
  <w:style w:type="table" w:customStyle="1" w:styleId="ColorfulGrid-Accent111">
    <w:name w:val="Colorful Grid - Accent 111"/>
    <w:rsid w:val="00B309C5"/>
    <w:pPr>
      <w:spacing w:after="0" w:line="240" w:lineRule="auto"/>
    </w:pPr>
    <w:rPr>
      <w:rFonts w:ascii="Times" w:eastAsia="Times New Roman" w:hAnsi="Times" w:cs="Times New Roman"/>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SubtleReference4">
    <w:name w:val="Subtle Reference4"/>
    <w:qFormat/>
    <w:rsid w:val="00B309C5"/>
    <w:rPr>
      <w:smallCaps/>
    </w:rPr>
  </w:style>
  <w:style w:type="character" w:customStyle="1" w:styleId="IntenseReference4">
    <w:name w:val="Intense Reference4"/>
    <w:qFormat/>
    <w:rsid w:val="00B309C5"/>
    <w:rPr>
      <w:smallCaps/>
      <w:spacing w:val="5"/>
      <w:u w:val="single"/>
    </w:rPr>
  </w:style>
  <w:style w:type="character" w:customStyle="1" w:styleId="BookTitle4">
    <w:name w:val="Book Title4"/>
    <w:qFormat/>
    <w:rsid w:val="00B309C5"/>
    <w:rPr>
      <w:i/>
      <w:iCs/>
      <w:smallCaps/>
      <w:spacing w:val="5"/>
    </w:rPr>
  </w:style>
  <w:style w:type="numbering" w:customStyle="1" w:styleId="StyleNumbered1">
    <w:name w:val="Style Numbered1"/>
    <w:basedOn w:val="NoList"/>
    <w:rsid w:val="00B309C5"/>
  </w:style>
  <w:style w:type="table" w:customStyle="1" w:styleId="LightShading-Accent21">
    <w:name w:val="Light Shading - Accent 21"/>
    <w:basedOn w:val="TableNormal"/>
    <w:next w:val="LightShading-Accent2"/>
    <w:rsid w:val="00B309C5"/>
    <w:pPr>
      <w:spacing w:after="0" w:line="240" w:lineRule="auto"/>
    </w:pPr>
    <w:rPr>
      <w:rFonts w:ascii="Times New Roman" w:eastAsia="Times New Roman" w:hAnsi="Times New Roman" w:cs="Times New Roman"/>
      <w:b/>
      <w:bCs/>
      <w:i/>
      <w:iCs/>
      <w:sz w:val="24"/>
      <w:szCs w:val="24"/>
      <w:lang w:val="x-none" w:eastAsia="x-none" w:bidi="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113">
    <w:name w:val="No List113"/>
    <w:next w:val="NoList"/>
    <w:uiPriority w:val="99"/>
    <w:semiHidden/>
    <w:unhideWhenUsed/>
    <w:rsid w:val="00B309C5"/>
  </w:style>
  <w:style w:type="numbering" w:customStyle="1" w:styleId="NoList122">
    <w:name w:val="No List122"/>
    <w:next w:val="NoList"/>
    <w:uiPriority w:val="99"/>
    <w:semiHidden/>
    <w:unhideWhenUsed/>
    <w:rsid w:val="00B309C5"/>
  </w:style>
  <w:style w:type="numbering" w:customStyle="1" w:styleId="NoList32">
    <w:name w:val="No List32"/>
    <w:next w:val="NoList"/>
    <w:uiPriority w:val="99"/>
    <w:semiHidden/>
    <w:unhideWhenUsed/>
    <w:rsid w:val="00B309C5"/>
  </w:style>
  <w:style w:type="numbering" w:customStyle="1" w:styleId="NoList42">
    <w:name w:val="No List42"/>
    <w:next w:val="NoList"/>
    <w:uiPriority w:val="99"/>
    <w:semiHidden/>
    <w:unhideWhenUsed/>
    <w:rsid w:val="00B309C5"/>
  </w:style>
  <w:style w:type="numbering" w:customStyle="1" w:styleId="NoList52">
    <w:name w:val="No List52"/>
    <w:next w:val="NoList"/>
    <w:semiHidden/>
    <w:unhideWhenUsed/>
    <w:rsid w:val="00B309C5"/>
  </w:style>
  <w:style w:type="numbering" w:customStyle="1" w:styleId="NoList62">
    <w:name w:val="No List62"/>
    <w:next w:val="NoList"/>
    <w:uiPriority w:val="99"/>
    <w:semiHidden/>
    <w:unhideWhenUsed/>
    <w:rsid w:val="00B309C5"/>
  </w:style>
  <w:style w:type="numbering" w:customStyle="1" w:styleId="NoList72">
    <w:name w:val="No List72"/>
    <w:next w:val="NoList"/>
    <w:semiHidden/>
    <w:unhideWhenUsed/>
    <w:rsid w:val="00B309C5"/>
  </w:style>
  <w:style w:type="numbering" w:customStyle="1" w:styleId="NoList132">
    <w:name w:val="No List132"/>
    <w:next w:val="NoList"/>
    <w:semiHidden/>
    <w:unhideWhenUsed/>
    <w:rsid w:val="00B309C5"/>
  </w:style>
  <w:style w:type="numbering" w:customStyle="1" w:styleId="NoList151">
    <w:name w:val="No List151"/>
    <w:next w:val="NoList"/>
    <w:semiHidden/>
    <w:unhideWhenUsed/>
    <w:rsid w:val="00B309C5"/>
  </w:style>
  <w:style w:type="numbering" w:customStyle="1" w:styleId="1ai2">
    <w:name w:val="1 / a / i2"/>
    <w:basedOn w:val="NoList"/>
    <w:next w:val="1ai"/>
    <w:rsid w:val="00B309C5"/>
  </w:style>
  <w:style w:type="numbering" w:customStyle="1" w:styleId="NoList212">
    <w:name w:val="No List212"/>
    <w:next w:val="NoList"/>
    <w:semiHidden/>
    <w:unhideWhenUsed/>
    <w:rsid w:val="00B309C5"/>
  </w:style>
  <w:style w:type="numbering" w:customStyle="1" w:styleId="NoList161">
    <w:name w:val="No List161"/>
    <w:next w:val="NoList"/>
    <w:semiHidden/>
    <w:unhideWhenUsed/>
    <w:rsid w:val="00B309C5"/>
  </w:style>
  <w:style w:type="numbering" w:customStyle="1" w:styleId="NoList171">
    <w:name w:val="No List171"/>
    <w:next w:val="NoList"/>
    <w:semiHidden/>
    <w:unhideWhenUsed/>
    <w:rsid w:val="00B309C5"/>
  </w:style>
  <w:style w:type="numbering" w:customStyle="1" w:styleId="NoList221">
    <w:name w:val="No List221"/>
    <w:next w:val="NoList"/>
    <w:semiHidden/>
    <w:unhideWhenUsed/>
    <w:rsid w:val="00B309C5"/>
  </w:style>
  <w:style w:type="numbering" w:customStyle="1" w:styleId="NoList312">
    <w:name w:val="No List312"/>
    <w:next w:val="NoList"/>
    <w:semiHidden/>
    <w:unhideWhenUsed/>
    <w:rsid w:val="00B309C5"/>
  </w:style>
  <w:style w:type="numbering" w:customStyle="1" w:styleId="NoList412">
    <w:name w:val="No List412"/>
    <w:next w:val="NoList"/>
    <w:semiHidden/>
    <w:unhideWhenUsed/>
    <w:rsid w:val="00B309C5"/>
  </w:style>
  <w:style w:type="numbering" w:customStyle="1" w:styleId="NoList511">
    <w:name w:val="No List511"/>
    <w:next w:val="NoList"/>
    <w:semiHidden/>
    <w:unhideWhenUsed/>
    <w:rsid w:val="00B309C5"/>
  </w:style>
  <w:style w:type="numbering" w:customStyle="1" w:styleId="NoList611">
    <w:name w:val="No List611"/>
    <w:next w:val="NoList"/>
    <w:uiPriority w:val="99"/>
    <w:semiHidden/>
    <w:unhideWhenUsed/>
    <w:rsid w:val="00B309C5"/>
  </w:style>
  <w:style w:type="numbering" w:customStyle="1" w:styleId="NoList711">
    <w:name w:val="No List711"/>
    <w:next w:val="NoList"/>
    <w:semiHidden/>
    <w:unhideWhenUsed/>
    <w:rsid w:val="00B309C5"/>
  </w:style>
  <w:style w:type="numbering" w:customStyle="1" w:styleId="1ai12">
    <w:name w:val="1 / a / i12"/>
    <w:basedOn w:val="NoList"/>
    <w:next w:val="1ai"/>
    <w:rsid w:val="00B309C5"/>
  </w:style>
  <w:style w:type="table" w:customStyle="1" w:styleId="ColorfulGrid-Accent112">
    <w:name w:val="Colorful Grid - Accent 112"/>
    <w:rsid w:val="00B309C5"/>
    <w:pPr>
      <w:spacing w:after="0" w:line="240" w:lineRule="auto"/>
    </w:pPr>
    <w:rPr>
      <w:rFonts w:ascii="Times" w:eastAsia="Times New Roman" w:hAnsi="Times" w:cs="Times New Roman"/>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ha63wbnf">
    <w:name w:val="ha63wbnf"/>
    <w:basedOn w:val="DefaultParagraphFont"/>
    <w:rsid w:val="00B309C5"/>
  </w:style>
  <w:style w:type="character" w:customStyle="1" w:styleId="nw7y88mh4">
    <w:name w:val="nw7y88mh4"/>
    <w:basedOn w:val="DefaultParagraphFont"/>
    <w:rsid w:val="00B309C5"/>
  </w:style>
  <w:style w:type="character" w:customStyle="1" w:styleId="Underline5">
    <w:name w:val="Underline!!"/>
    <w:basedOn w:val="DefaultParagraphFont"/>
    <w:uiPriority w:val="1"/>
    <w:qFormat/>
    <w:rsid w:val="00B309C5"/>
    <w:rPr>
      <w:b w:val="0"/>
      <w:bCs/>
      <w:sz w:val="20"/>
      <w:u w:val="single"/>
    </w:rPr>
  </w:style>
  <w:style w:type="paragraph" w:customStyle="1" w:styleId="Tag3">
    <w:name w:val="Tag!!"/>
    <w:basedOn w:val="Normal"/>
    <w:link w:val="TagChar5"/>
    <w:qFormat/>
    <w:rsid w:val="00B309C5"/>
    <w:pPr>
      <w:ind w:right="288"/>
    </w:pPr>
    <w:rPr>
      <w:rFonts w:ascii="Gill Sans MT" w:eastAsia="Times New Roman" w:hAnsi="Gill Sans MT" w:cs="Calibri"/>
      <w:b/>
      <w:sz w:val="24"/>
      <w:szCs w:val="20"/>
    </w:rPr>
  </w:style>
  <w:style w:type="paragraph" w:customStyle="1" w:styleId="Cite6">
    <w:name w:val="Cite!!"/>
    <w:basedOn w:val="Tag3"/>
    <w:qFormat/>
    <w:rsid w:val="00B309C5"/>
    <w:rPr>
      <w:b w:val="0"/>
    </w:rPr>
  </w:style>
  <w:style w:type="character" w:customStyle="1" w:styleId="TagChar5">
    <w:name w:val="Tag!! Char"/>
    <w:basedOn w:val="DefaultParagraphFont"/>
    <w:link w:val="Tag3"/>
    <w:rsid w:val="00B309C5"/>
    <w:rPr>
      <w:rFonts w:ascii="Gill Sans MT" w:eastAsia="Times New Roman" w:hAnsi="Gill Sans MT" w:cs="Calibri"/>
      <w:b/>
      <w:sz w:val="24"/>
      <w:szCs w:val="20"/>
    </w:rPr>
  </w:style>
  <w:style w:type="paragraph" w:customStyle="1" w:styleId="card4">
    <w:name w:val="card!!"/>
    <w:basedOn w:val="Normal"/>
    <w:next w:val="Normal"/>
    <w:link w:val="cardChar6"/>
    <w:qFormat/>
    <w:rsid w:val="00B309C5"/>
    <w:pPr>
      <w:ind w:left="288" w:right="288"/>
    </w:pPr>
    <w:rPr>
      <w:rFonts w:ascii="Gill Sans MT" w:eastAsia="Times New Roman" w:hAnsi="Gill Sans MT" w:cs="Calibri"/>
      <w:szCs w:val="20"/>
    </w:rPr>
  </w:style>
  <w:style w:type="character" w:customStyle="1" w:styleId="cardChar6">
    <w:name w:val="card!! Char"/>
    <w:link w:val="card4"/>
    <w:rsid w:val="00B309C5"/>
    <w:rPr>
      <w:rFonts w:ascii="Gill Sans MT" w:eastAsia="Times New Roman" w:hAnsi="Gill Sans MT" w:cs="Calibri"/>
      <w:szCs w:val="20"/>
    </w:rPr>
  </w:style>
  <w:style w:type="paragraph" w:customStyle="1" w:styleId="norma">
    <w:name w:val="norma"/>
    <w:basedOn w:val="Normal"/>
    <w:rsid w:val="00B309C5"/>
    <w:rPr>
      <w:rFonts w:ascii="Gill Sans MT" w:eastAsia="Times New Roman" w:hAnsi="Gill Sans MT" w:cs="Calibri"/>
      <w:sz w:val="24"/>
      <w:szCs w:val="24"/>
    </w:rPr>
  </w:style>
  <w:style w:type="character" w:customStyle="1" w:styleId="DDIUnderline">
    <w:name w:val="DDI Underline"/>
    <w:basedOn w:val="DefaultParagraphFont"/>
    <w:qFormat/>
    <w:rsid w:val="00B309C5"/>
    <w:rPr>
      <w:sz w:val="20"/>
      <w:u w:val="thick"/>
    </w:rPr>
  </w:style>
  <w:style w:type="character" w:customStyle="1" w:styleId="articledateline">
    <w:name w:val="articledateline"/>
    <w:basedOn w:val="DefaultParagraphFont"/>
    <w:rsid w:val="00B309C5"/>
  </w:style>
  <w:style w:type="character" w:customStyle="1" w:styleId="get-the-time">
    <w:name w:val="get-the-time"/>
    <w:basedOn w:val="DefaultParagraphFont"/>
    <w:rsid w:val="00B309C5"/>
  </w:style>
  <w:style w:type="paragraph" w:customStyle="1" w:styleId="headlinemeta">
    <w:name w:val="headline_meta"/>
    <w:basedOn w:val="Normal"/>
    <w:rsid w:val="00B309C5"/>
    <w:pPr>
      <w:spacing w:before="100" w:beforeAutospacing="1" w:after="100" w:afterAutospacing="1"/>
    </w:pPr>
    <w:rPr>
      <w:rFonts w:ascii="Times" w:hAnsi="Times" w:cs="Calibri"/>
      <w:sz w:val="20"/>
      <w:szCs w:val="20"/>
    </w:rPr>
  </w:style>
  <w:style w:type="character" w:customStyle="1" w:styleId="articledate">
    <w:name w:val="article_date"/>
    <w:basedOn w:val="DefaultParagraphFont"/>
    <w:rsid w:val="00B309C5"/>
  </w:style>
  <w:style w:type="character" w:customStyle="1" w:styleId="meta-date">
    <w:name w:val="meta-date"/>
    <w:basedOn w:val="DefaultParagraphFont"/>
    <w:rsid w:val="00B309C5"/>
  </w:style>
  <w:style w:type="character" w:customStyle="1" w:styleId="issue">
    <w:name w:val="issue"/>
    <w:basedOn w:val="DefaultParagraphFont"/>
    <w:rsid w:val="00B309C5"/>
  </w:style>
  <w:style w:type="character" w:customStyle="1" w:styleId="single-author">
    <w:name w:val="single-author"/>
    <w:basedOn w:val="DefaultParagraphFont"/>
    <w:rsid w:val="00B309C5"/>
  </w:style>
  <w:style w:type="character" w:customStyle="1" w:styleId="environment">
    <w:name w:val="environment"/>
    <w:basedOn w:val="DefaultParagraphFont"/>
    <w:rsid w:val="00B309C5"/>
  </w:style>
  <w:style w:type="paragraph" w:customStyle="1" w:styleId="author-credentials">
    <w:name w:val="author-credentials"/>
    <w:basedOn w:val="Normal"/>
    <w:rsid w:val="00B309C5"/>
    <w:pPr>
      <w:spacing w:before="100" w:beforeAutospacing="1" w:after="100" w:afterAutospacing="1"/>
    </w:pPr>
    <w:rPr>
      <w:rFonts w:ascii="Times" w:hAnsi="Times" w:cs="Calibri"/>
      <w:sz w:val="20"/>
      <w:szCs w:val="20"/>
    </w:rPr>
  </w:style>
  <w:style w:type="character" w:customStyle="1" w:styleId="attachuserpopup">
    <w:name w:val="attach_user_popup"/>
    <w:basedOn w:val="DefaultParagraphFont"/>
    <w:rsid w:val="00B309C5"/>
  </w:style>
  <w:style w:type="character" w:customStyle="1" w:styleId="contentlinks">
    <w:name w:val="contentlinks"/>
    <w:basedOn w:val="DefaultParagraphFont"/>
    <w:rsid w:val="00B309C5"/>
  </w:style>
  <w:style w:type="character" w:customStyle="1" w:styleId="specialissuelabel">
    <w:name w:val="specialissuelabel"/>
    <w:basedOn w:val="DefaultParagraphFont"/>
    <w:rsid w:val="00B309C5"/>
  </w:style>
  <w:style w:type="character" w:customStyle="1" w:styleId="singlehighlightclass">
    <w:name w:val="single_highlight_class"/>
    <w:basedOn w:val="DefaultParagraphFont"/>
    <w:rsid w:val="00B309C5"/>
  </w:style>
  <w:style w:type="character" w:customStyle="1" w:styleId="addthisseparator">
    <w:name w:val="addthis_separator"/>
    <w:basedOn w:val="DefaultParagraphFont"/>
    <w:rsid w:val="00B309C5"/>
  </w:style>
  <w:style w:type="character" w:customStyle="1" w:styleId="pipe">
    <w:name w:val="pipe"/>
    <w:basedOn w:val="DefaultParagraphFont"/>
    <w:rsid w:val="00B309C5"/>
  </w:style>
  <w:style w:type="character" w:customStyle="1" w:styleId="storytools">
    <w:name w:val="story_tools"/>
    <w:basedOn w:val="DefaultParagraphFont"/>
    <w:rsid w:val="00B309C5"/>
  </w:style>
  <w:style w:type="character" w:customStyle="1" w:styleId="photo-caption">
    <w:name w:val="photo-caption"/>
    <w:basedOn w:val="DefaultParagraphFont"/>
    <w:rsid w:val="00B309C5"/>
  </w:style>
  <w:style w:type="character" w:customStyle="1" w:styleId="photo-credit">
    <w:name w:val="photo-credit"/>
    <w:basedOn w:val="DefaultParagraphFont"/>
    <w:rsid w:val="00B309C5"/>
  </w:style>
  <w:style w:type="character" w:customStyle="1" w:styleId="medium-bold1">
    <w:name w:val="medium-bold1"/>
    <w:basedOn w:val="DefaultParagraphFont"/>
    <w:rsid w:val="00B309C5"/>
  </w:style>
  <w:style w:type="paragraph" w:customStyle="1" w:styleId="exlresultavailability">
    <w:name w:val="exlresultavailability"/>
    <w:basedOn w:val="Normal"/>
    <w:rsid w:val="00B309C5"/>
    <w:pPr>
      <w:spacing w:before="100" w:beforeAutospacing="1" w:after="100" w:afterAutospacing="1"/>
    </w:pPr>
    <w:rPr>
      <w:rFonts w:ascii="Times" w:hAnsi="Times" w:cs="Calibri"/>
      <w:sz w:val="20"/>
      <w:szCs w:val="20"/>
    </w:rPr>
  </w:style>
  <w:style w:type="character" w:customStyle="1" w:styleId="pseditboxdisponly">
    <w:name w:val="pseditbox_disponly"/>
    <w:basedOn w:val="DefaultParagraphFont"/>
    <w:rsid w:val="00B309C5"/>
  </w:style>
  <w:style w:type="character" w:customStyle="1" w:styleId="journaltitle">
    <w:name w:val="journaltitle"/>
    <w:basedOn w:val="DefaultParagraphFont"/>
    <w:rsid w:val="00B309C5"/>
  </w:style>
  <w:style w:type="character" w:customStyle="1" w:styleId="vol">
    <w:name w:val="vol"/>
    <w:basedOn w:val="DefaultParagraphFont"/>
    <w:rsid w:val="00B309C5"/>
  </w:style>
  <w:style w:type="character" w:customStyle="1" w:styleId="pagefirst">
    <w:name w:val="pagefirst"/>
    <w:basedOn w:val="DefaultParagraphFont"/>
    <w:rsid w:val="00B309C5"/>
  </w:style>
  <w:style w:type="character" w:customStyle="1" w:styleId="pagelast">
    <w:name w:val="pagelast"/>
    <w:basedOn w:val="DefaultParagraphFont"/>
    <w:rsid w:val="00B309C5"/>
  </w:style>
  <w:style w:type="character" w:customStyle="1" w:styleId="citedissue">
    <w:name w:val="citedissue"/>
    <w:basedOn w:val="DefaultParagraphFont"/>
    <w:rsid w:val="00B309C5"/>
  </w:style>
  <w:style w:type="character" w:customStyle="1" w:styleId="for">
    <w:name w:val="for"/>
    <w:basedOn w:val="DefaultParagraphFont"/>
    <w:rsid w:val="00B309C5"/>
  </w:style>
  <w:style w:type="character" w:customStyle="1" w:styleId="meta-nav">
    <w:name w:val="meta-nav"/>
    <w:basedOn w:val="DefaultParagraphFont"/>
    <w:rsid w:val="00B309C5"/>
  </w:style>
  <w:style w:type="character" w:customStyle="1" w:styleId="directlinklabel">
    <w:name w:val="directlinklabel"/>
    <w:basedOn w:val="DefaultParagraphFont"/>
    <w:rsid w:val="00B309C5"/>
  </w:style>
  <w:style w:type="paragraph" w:customStyle="1" w:styleId="sl-art-byline">
    <w:name w:val="sl-art-byline"/>
    <w:basedOn w:val="Normal"/>
    <w:rsid w:val="00B309C5"/>
    <w:pPr>
      <w:spacing w:before="100" w:beforeAutospacing="1" w:after="100" w:afterAutospacing="1"/>
    </w:pPr>
    <w:rPr>
      <w:rFonts w:ascii="Times" w:hAnsi="Times" w:cs="Calibri"/>
      <w:sz w:val="20"/>
      <w:szCs w:val="20"/>
    </w:rPr>
  </w:style>
  <w:style w:type="character" w:customStyle="1" w:styleId="sl-art-datetime">
    <w:name w:val="sl-art-datetime"/>
    <w:basedOn w:val="DefaultParagraphFont"/>
    <w:rsid w:val="00B309C5"/>
  </w:style>
  <w:style w:type="character" w:customStyle="1" w:styleId="sl-art-head-pipe">
    <w:name w:val="sl-art-head-pipe"/>
    <w:basedOn w:val="DefaultParagraphFont"/>
    <w:rsid w:val="00B309C5"/>
  </w:style>
  <w:style w:type="paragraph" w:customStyle="1" w:styleId="details">
    <w:name w:val="details"/>
    <w:basedOn w:val="Normal"/>
    <w:rsid w:val="00B309C5"/>
    <w:pPr>
      <w:spacing w:before="100" w:beforeAutospacing="1" w:after="100" w:afterAutospacing="1"/>
    </w:pPr>
    <w:rPr>
      <w:rFonts w:ascii="Times" w:hAnsi="Times" w:cs="Calibri"/>
      <w:sz w:val="20"/>
      <w:szCs w:val="20"/>
    </w:rPr>
  </w:style>
  <w:style w:type="character" w:customStyle="1" w:styleId="publish-date">
    <w:name w:val="publish-date"/>
    <w:basedOn w:val="DefaultParagraphFont"/>
    <w:rsid w:val="00B309C5"/>
  </w:style>
  <w:style w:type="character" w:customStyle="1" w:styleId="postmetaheadercommentcount">
    <w:name w:val="postmetaheadercommentcount"/>
    <w:basedOn w:val="DefaultParagraphFont"/>
    <w:rsid w:val="00B309C5"/>
  </w:style>
  <w:style w:type="character" w:customStyle="1" w:styleId="HTMLAddressChar1">
    <w:name w:val="HTML Address Char1"/>
    <w:basedOn w:val="DefaultParagraphFont"/>
    <w:uiPriority w:val="99"/>
    <w:semiHidden/>
    <w:rsid w:val="00B309C5"/>
    <w:rPr>
      <w:rFonts w:ascii="Arial" w:hAnsi="Arial" w:cs="Arial"/>
      <w:i/>
      <w:iCs/>
      <w:sz w:val="16"/>
    </w:rPr>
  </w:style>
  <w:style w:type="character" w:customStyle="1" w:styleId="foreground">
    <w:name w:val="foreground"/>
    <w:basedOn w:val="DefaultParagraphFont"/>
    <w:rsid w:val="00B309C5"/>
  </w:style>
  <w:style w:type="character" w:customStyle="1" w:styleId="doctype">
    <w:name w:val="doctype"/>
    <w:basedOn w:val="DefaultParagraphFont"/>
    <w:rsid w:val="00B309C5"/>
  </w:style>
  <w:style w:type="character" w:customStyle="1" w:styleId="itemdatecreated">
    <w:name w:val="itemdatecreated"/>
    <w:basedOn w:val="DefaultParagraphFont"/>
    <w:rsid w:val="00B309C5"/>
  </w:style>
  <w:style w:type="character" w:customStyle="1" w:styleId="itemauthor">
    <w:name w:val="itemauthor"/>
    <w:basedOn w:val="DefaultParagraphFont"/>
    <w:rsid w:val="00B309C5"/>
  </w:style>
  <w:style w:type="paragraph" w:customStyle="1" w:styleId="Pa16">
    <w:name w:val="Pa16"/>
    <w:basedOn w:val="Default"/>
    <w:next w:val="Default"/>
    <w:uiPriority w:val="99"/>
    <w:rsid w:val="00B309C5"/>
    <w:pPr>
      <w:spacing w:line="321" w:lineRule="atLeast"/>
    </w:pPr>
    <w:rPr>
      <w:rFonts w:ascii="Adobe Garamond Pro" w:eastAsiaTheme="minorEastAsia" w:hAnsi="Adobe Garamond Pro"/>
      <w:color w:val="auto"/>
    </w:rPr>
  </w:style>
  <w:style w:type="paragraph" w:customStyle="1" w:styleId="Pa17">
    <w:name w:val="Pa17"/>
    <w:basedOn w:val="Default"/>
    <w:next w:val="Default"/>
    <w:uiPriority w:val="99"/>
    <w:rsid w:val="00B309C5"/>
    <w:pPr>
      <w:spacing w:line="241" w:lineRule="atLeast"/>
    </w:pPr>
    <w:rPr>
      <w:rFonts w:ascii="Adobe Garamond Pro" w:eastAsiaTheme="minorEastAsia" w:hAnsi="Adobe Garamond Pro"/>
      <w:color w:val="auto"/>
    </w:rPr>
  </w:style>
  <w:style w:type="character" w:customStyle="1" w:styleId="tolocaltime">
    <w:name w:val="tolocaltime"/>
    <w:basedOn w:val="DefaultParagraphFont"/>
    <w:rsid w:val="00B309C5"/>
  </w:style>
  <w:style w:type="character" w:customStyle="1" w:styleId="title4">
    <w:name w:val="title4"/>
    <w:rsid w:val="00B309C5"/>
  </w:style>
  <w:style w:type="paragraph" w:customStyle="1" w:styleId="introduction">
    <w:name w:val="introduction"/>
    <w:basedOn w:val="Normal"/>
    <w:rsid w:val="00B309C5"/>
    <w:pPr>
      <w:spacing w:before="100" w:beforeAutospacing="1" w:after="100" w:afterAutospacing="1"/>
    </w:pPr>
    <w:rPr>
      <w:rFonts w:ascii="Times" w:hAnsi="Times" w:cs="Calibri"/>
      <w:sz w:val="20"/>
      <w:szCs w:val="20"/>
    </w:rPr>
  </w:style>
  <w:style w:type="character" w:customStyle="1" w:styleId="main">
    <w:name w:val="main"/>
    <w:rsid w:val="00B309C5"/>
  </w:style>
  <w:style w:type="character" w:customStyle="1" w:styleId="standardtext1b">
    <w:name w:val="standardtext1b"/>
    <w:rsid w:val="00B309C5"/>
  </w:style>
  <w:style w:type="character" w:customStyle="1" w:styleId="titles">
    <w:name w:val="titles"/>
    <w:rsid w:val="00B309C5"/>
  </w:style>
  <w:style w:type="character" w:customStyle="1" w:styleId="headline2">
    <w:name w:val="headline2"/>
    <w:rsid w:val="00B309C5"/>
  </w:style>
  <w:style w:type="character" w:customStyle="1" w:styleId="UnderlineCardText">
    <w:name w:val="Underline Card Text"/>
    <w:rsid w:val="00B309C5"/>
    <w:rPr>
      <w:rFonts w:ascii="Times New Roman" w:eastAsia="Times New Roman" w:hAnsi="Times New Roman" w:cs="Times New Roman"/>
      <w:color w:val="000000"/>
      <w:sz w:val="24"/>
      <w:u w:val="single"/>
    </w:rPr>
  </w:style>
  <w:style w:type="character" w:customStyle="1" w:styleId="featureheading">
    <w:name w:val="featureheading"/>
    <w:rsid w:val="00B309C5"/>
  </w:style>
  <w:style w:type="character" w:customStyle="1" w:styleId="ej8b8e">
    <w:name w:val="ej8b8e"/>
    <w:rsid w:val="00B309C5"/>
  </w:style>
  <w:style w:type="character" w:customStyle="1" w:styleId="link12red">
    <w:name w:val="link_12_red"/>
    <w:rsid w:val="00B309C5"/>
  </w:style>
  <w:style w:type="character" w:customStyle="1" w:styleId="StyleUnderlineCharChar10pt">
    <w:name w:val="Style Underline Char Char + 10 pt"/>
    <w:rsid w:val="00B309C5"/>
    <w:rPr>
      <w:rFonts w:ascii="Times New Roman" w:hAnsi="Times New Roman"/>
      <w:sz w:val="20"/>
      <w:szCs w:val="24"/>
      <w:u w:val="single"/>
      <w:lang w:val="en-US" w:eastAsia="en-US" w:bidi="ar-SA"/>
    </w:rPr>
  </w:style>
  <w:style w:type="character" w:customStyle="1" w:styleId="StyleUnderlineCharChar10ptBold">
    <w:name w:val="Style Underline Char Char + 10 pt Bold"/>
    <w:rsid w:val="00B309C5"/>
    <w:rPr>
      <w:rFonts w:ascii="Times New Roman" w:hAnsi="Times New Roman"/>
      <w:b/>
      <w:bCs/>
      <w:sz w:val="20"/>
      <w:szCs w:val="24"/>
      <w:u w:val="single"/>
      <w:lang w:val="en-US" w:eastAsia="en-US" w:bidi="ar-SA"/>
    </w:rPr>
  </w:style>
  <w:style w:type="paragraph" w:customStyle="1" w:styleId="StyleStyle4">
    <w:name w:val="Style Style4 +"/>
    <w:basedOn w:val="Style4"/>
    <w:link w:val="StyleStyle4Char"/>
    <w:rsid w:val="00B309C5"/>
    <w:rPr>
      <w:rFonts w:ascii="Arial" w:hAnsi="Arial"/>
      <w:szCs w:val="24"/>
      <w:u w:val="single"/>
    </w:rPr>
  </w:style>
  <w:style w:type="paragraph" w:customStyle="1" w:styleId="date-comments">
    <w:name w:val="date-comments"/>
    <w:basedOn w:val="Normal"/>
    <w:uiPriority w:val="99"/>
    <w:rsid w:val="00B309C5"/>
    <w:pPr>
      <w:spacing w:before="100" w:beforeAutospacing="1" w:after="100" w:afterAutospacing="1"/>
    </w:pPr>
    <w:rPr>
      <w:rFonts w:ascii="Times" w:hAnsi="Times" w:cs="Calibri"/>
      <w:szCs w:val="20"/>
    </w:rPr>
  </w:style>
  <w:style w:type="character" w:customStyle="1" w:styleId="article-date">
    <w:name w:val="article-date"/>
    <w:rsid w:val="00B309C5"/>
  </w:style>
  <w:style w:type="character" w:customStyle="1" w:styleId="bodysubtoc">
    <w:name w:val="bodysubtoc"/>
    <w:rsid w:val="00B309C5"/>
  </w:style>
  <w:style w:type="character" w:customStyle="1" w:styleId="lefttitlesmaller">
    <w:name w:val="lefttitlesmaller"/>
    <w:rsid w:val="00B309C5"/>
  </w:style>
  <w:style w:type="character" w:customStyle="1" w:styleId="submitted-time">
    <w:name w:val="submitted-time"/>
    <w:rsid w:val="00B309C5"/>
  </w:style>
  <w:style w:type="paragraph" w:customStyle="1" w:styleId="Heading2Char2CharChar12">
    <w:name w:val="Heading 2 Char2 Char Char12"/>
    <w:aliases w:val="Char Char Char Char Char Char1 Char Char Char Char Char1,Char Char22"/>
    <w:next w:val="Normal"/>
    <w:uiPriority w:val="99"/>
    <w:rsid w:val="00B309C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orydl">
    <w:name w:val="story_dl"/>
    <w:basedOn w:val="DefaultParagraphFont"/>
    <w:rsid w:val="00B309C5"/>
  </w:style>
  <w:style w:type="numbering" w:customStyle="1" w:styleId="NoList1111">
    <w:name w:val="No List1111"/>
    <w:next w:val="NoList"/>
    <w:uiPriority w:val="99"/>
    <w:semiHidden/>
    <w:unhideWhenUsed/>
    <w:rsid w:val="00B309C5"/>
  </w:style>
  <w:style w:type="character" w:customStyle="1" w:styleId="Date21">
    <w:name w:val="Date21"/>
    <w:basedOn w:val="DefaultParagraphFont"/>
    <w:rsid w:val="00B309C5"/>
  </w:style>
  <w:style w:type="paragraph" w:customStyle="1" w:styleId="Style33">
    <w:name w:val="Style 33"/>
    <w:basedOn w:val="Normal"/>
    <w:uiPriority w:val="99"/>
    <w:rsid w:val="00B309C5"/>
    <w:pPr>
      <w:widowControl w:val="0"/>
      <w:autoSpaceDE w:val="0"/>
      <w:autoSpaceDN w:val="0"/>
      <w:spacing w:line="264" w:lineRule="auto"/>
      <w:ind w:left="72" w:firstLine="288"/>
      <w:jc w:val="both"/>
    </w:pPr>
    <w:rPr>
      <w:rFonts w:eastAsia="Times New Roman" w:cs="Garamond"/>
      <w:sz w:val="21"/>
      <w:szCs w:val="21"/>
    </w:rPr>
  </w:style>
  <w:style w:type="paragraph" w:customStyle="1" w:styleId="aTagandCite">
    <w:name w:val="a Tag and Cite"/>
    <w:basedOn w:val="Normal"/>
    <w:qFormat/>
    <w:rsid w:val="00B309C5"/>
    <w:rPr>
      <w:rFonts w:eastAsia="Times New Roman" w:cs="Times New Roman"/>
      <w:b/>
      <w:sz w:val="24"/>
      <w:szCs w:val="24"/>
    </w:rPr>
  </w:style>
  <w:style w:type="character" w:customStyle="1" w:styleId="archiveheader">
    <w:name w:val="archive_header"/>
    <w:basedOn w:val="DefaultParagraphFont"/>
    <w:rsid w:val="00B309C5"/>
  </w:style>
  <w:style w:type="character" w:customStyle="1" w:styleId="StyleStrikethrough">
    <w:name w:val="Style Strikethrough"/>
    <w:basedOn w:val="DefaultParagraphFont"/>
    <w:qFormat/>
    <w:rsid w:val="00B309C5"/>
    <w:rPr>
      <w:strike/>
    </w:rPr>
  </w:style>
  <w:style w:type="paragraph" w:customStyle="1" w:styleId="ReadingText">
    <w:name w:val="Reading Text"/>
    <w:basedOn w:val="NoSpacing"/>
    <w:link w:val="ReadingTextChar"/>
    <w:qFormat/>
    <w:rsid w:val="00B309C5"/>
    <w:rPr>
      <w:rFonts w:ascii="Times New Roman" w:eastAsiaTheme="minorHAnsi" w:hAnsi="Times New Roman" w:cstheme="minorBidi"/>
      <w:sz w:val="24"/>
      <w:u w:val="single"/>
    </w:rPr>
  </w:style>
  <w:style w:type="character" w:customStyle="1" w:styleId="ReadingTextChar">
    <w:name w:val="Reading Text Char"/>
    <w:basedOn w:val="DefaultParagraphFont"/>
    <w:link w:val="ReadingText"/>
    <w:rsid w:val="00B309C5"/>
    <w:rPr>
      <w:rFonts w:ascii="Times New Roman" w:hAnsi="Times New Roman"/>
      <w:sz w:val="24"/>
      <w:u w:val="single"/>
    </w:rPr>
  </w:style>
  <w:style w:type="paragraph" w:customStyle="1" w:styleId="HTMLBody0">
    <w:name w:val="HTML Body"/>
    <w:rsid w:val="00B309C5"/>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B309C5"/>
    <w:pPr>
      <w:suppressAutoHyphens/>
      <w:spacing w:line="480" w:lineRule="auto"/>
    </w:pPr>
    <w:rPr>
      <w:rFonts w:ascii="Times New Roman" w:eastAsia="Times New Roman" w:hAnsi="Times New Roman" w:cs="Times New Roman"/>
      <w:sz w:val="24"/>
      <w:szCs w:val="20"/>
      <w:u w:val="none"/>
      <w:lang w:eastAsia="zh-CN"/>
    </w:rPr>
  </w:style>
  <w:style w:type="character" w:customStyle="1" w:styleId="Absatz-Standardschriftart">
    <w:name w:val="Absatz-Standardschriftart"/>
    <w:rsid w:val="00B309C5"/>
  </w:style>
  <w:style w:type="character" w:customStyle="1" w:styleId="WW-Absatz-Standardschriftart">
    <w:name w:val="WW-Absatz-Standardschriftart"/>
    <w:rsid w:val="00B309C5"/>
  </w:style>
  <w:style w:type="character" w:customStyle="1" w:styleId="WW-Absatz-Standardschriftart1">
    <w:name w:val="WW-Absatz-Standardschriftart1"/>
    <w:rsid w:val="00B309C5"/>
  </w:style>
  <w:style w:type="character" w:customStyle="1" w:styleId="WW8Num4z0">
    <w:name w:val="WW8Num4z0"/>
    <w:rsid w:val="00B309C5"/>
    <w:rPr>
      <w:i w:val="0"/>
      <w:iCs w:val="0"/>
    </w:rPr>
  </w:style>
  <w:style w:type="character" w:customStyle="1" w:styleId="WW8Num6z0">
    <w:name w:val="WW8Num6z0"/>
    <w:rsid w:val="00B309C5"/>
    <w:rPr>
      <w:rFonts w:ascii="Times New Roman" w:eastAsia="Times New Roman" w:hAnsi="Times New Roman" w:cs="Times New Roman" w:hint="default"/>
    </w:rPr>
  </w:style>
  <w:style w:type="character" w:customStyle="1" w:styleId="WW8Num6z1">
    <w:name w:val="WW8Num6z1"/>
    <w:rsid w:val="00B309C5"/>
    <w:rPr>
      <w:rFonts w:ascii="Courier New" w:hAnsi="Courier New" w:cs="Courier New" w:hint="default"/>
    </w:rPr>
  </w:style>
  <w:style w:type="character" w:customStyle="1" w:styleId="WW8Num6z2">
    <w:name w:val="WW8Num6z2"/>
    <w:rsid w:val="00B309C5"/>
    <w:rPr>
      <w:rFonts w:ascii="Wingdings" w:hAnsi="Wingdings" w:cs="Wingdings" w:hint="default"/>
    </w:rPr>
  </w:style>
  <w:style w:type="character" w:customStyle="1" w:styleId="WW8Num6z3">
    <w:name w:val="WW8Num6z3"/>
    <w:rsid w:val="00B309C5"/>
    <w:rPr>
      <w:rFonts w:ascii="Symbol" w:hAnsi="Symbol" w:cs="Symbol" w:hint="default"/>
    </w:rPr>
  </w:style>
  <w:style w:type="character" w:customStyle="1" w:styleId="EndnoteCharacters">
    <w:name w:val="Endnote Characters"/>
    <w:rsid w:val="00B309C5"/>
    <w:rPr>
      <w:vertAlign w:val="superscript"/>
    </w:rPr>
  </w:style>
  <w:style w:type="character" w:customStyle="1" w:styleId="btx1">
    <w:name w:val="btx1"/>
    <w:rsid w:val="00B309C5"/>
    <w:rPr>
      <w:rFonts w:ascii="Verdana" w:hAnsi="Verdana" w:cs="Arial" w:hint="default"/>
      <w:sz w:val="24"/>
      <w:szCs w:val="24"/>
    </w:rPr>
  </w:style>
  <w:style w:type="character" w:customStyle="1" w:styleId="strong-blue">
    <w:name w:val="strong-blue"/>
    <w:rsid w:val="00B309C5"/>
    <w:rPr>
      <w:b/>
      <w:bCs/>
      <w:color w:val="1181C9"/>
    </w:rPr>
  </w:style>
  <w:style w:type="paragraph" w:customStyle="1" w:styleId="1AChushush">
    <w:name w:val="1AChushush"/>
    <w:basedOn w:val="Normal"/>
    <w:link w:val="1AChushushChar"/>
    <w:autoRedefine/>
    <w:qFormat/>
    <w:rsid w:val="00B309C5"/>
    <w:pPr>
      <w:ind w:right="-14"/>
      <w:contextualSpacing/>
    </w:pPr>
    <w:rPr>
      <w:rFonts w:ascii="Times New Roman" w:hAnsi="Times New Roman" w:cs="Times New Roman"/>
      <w:sz w:val="20"/>
      <w:szCs w:val="24"/>
    </w:rPr>
  </w:style>
  <w:style w:type="character" w:customStyle="1" w:styleId="1AChushushChar">
    <w:name w:val="1AChushush Char"/>
    <w:link w:val="1AChushush"/>
    <w:rsid w:val="00B309C5"/>
    <w:rPr>
      <w:rFonts w:ascii="Times New Roman" w:hAnsi="Times New Roman" w:cs="Times New Roman"/>
      <w:sz w:val="20"/>
      <w:szCs w:val="24"/>
    </w:rPr>
  </w:style>
  <w:style w:type="character" w:customStyle="1" w:styleId="StyleunderlineVerdana">
    <w:name w:val="Style underline + Verdana"/>
    <w:rsid w:val="00B309C5"/>
    <w:rPr>
      <w:rFonts w:ascii="Verdana" w:hAnsi="Verdana"/>
      <w:b/>
      <w:bCs/>
      <w:sz w:val="20"/>
      <w:u w:val="single"/>
    </w:rPr>
  </w:style>
  <w:style w:type="character" w:customStyle="1" w:styleId="StyleTimesNewRoman10pt">
    <w:name w:val="Style Times New Roman 10 pt"/>
    <w:basedOn w:val="DefaultParagraphFont"/>
    <w:rsid w:val="00B309C5"/>
    <w:rPr>
      <w:rFonts w:ascii="Times New Roman" w:eastAsia="Times New Roman" w:hAnsi="Times New Roman"/>
      <w:sz w:val="20"/>
    </w:rPr>
  </w:style>
  <w:style w:type="character" w:customStyle="1" w:styleId="Style115pt">
    <w:name w:val="Style 115 pt"/>
    <w:basedOn w:val="DefaultParagraphFont"/>
    <w:rsid w:val="00B309C5"/>
    <w:rPr>
      <w:rFonts w:ascii="Times New Roman" w:hAnsi="Times New Roman"/>
      <w:sz w:val="20"/>
    </w:rPr>
  </w:style>
  <w:style w:type="character" w:customStyle="1" w:styleId="Intemphasis">
    <w:name w:val="Intemphasis"/>
    <w:uiPriority w:val="1"/>
    <w:qFormat/>
    <w:rsid w:val="00B309C5"/>
    <w:rPr>
      <w:rFonts w:ascii="Cambria" w:hAnsi="Cambria"/>
      <w:b/>
      <w:sz w:val="20"/>
      <w:u w:val="single"/>
      <w:bdr w:val="single" w:sz="4" w:space="0" w:color="auto"/>
      <w:shd w:val="pct25" w:color="auto" w:fill="auto"/>
    </w:rPr>
  </w:style>
  <w:style w:type="character" w:customStyle="1" w:styleId="StyleEmphasisBold">
    <w:name w:val="Style Emphasis + Bold"/>
    <w:rsid w:val="00B309C5"/>
    <w:rPr>
      <w:rFonts w:ascii="Times New Roman" w:hAnsi="Times New Roman"/>
      <w:b/>
      <w:bCs/>
      <w:i w:val="0"/>
      <w:iCs/>
      <w:sz w:val="20"/>
      <w:u w:val="single"/>
      <w:bdr w:val="single" w:sz="4" w:space="0" w:color="auto"/>
      <w:shd w:val="clear" w:color="auto" w:fill="C0C0C0"/>
    </w:rPr>
  </w:style>
  <w:style w:type="character" w:customStyle="1" w:styleId="article-headermeta-info-label">
    <w:name w:val="article-header__meta-info-label"/>
    <w:basedOn w:val="DefaultParagraphFont"/>
    <w:rsid w:val="00B309C5"/>
  </w:style>
  <w:style w:type="character" w:customStyle="1" w:styleId="article-headermeta-info-data">
    <w:name w:val="article-header__meta-info-data"/>
    <w:basedOn w:val="DefaultParagraphFont"/>
    <w:rsid w:val="00B309C5"/>
  </w:style>
  <w:style w:type="character" w:customStyle="1" w:styleId="authorname">
    <w:name w:val="authorname"/>
    <w:basedOn w:val="DefaultParagraphFont"/>
    <w:rsid w:val="00B309C5"/>
  </w:style>
  <w:style w:type="character" w:customStyle="1" w:styleId="contacticon">
    <w:name w:val="contacticon"/>
    <w:basedOn w:val="DefaultParagraphFont"/>
    <w:rsid w:val="00B309C5"/>
  </w:style>
  <w:style w:type="character" w:customStyle="1" w:styleId="affiliationnumber">
    <w:name w:val="affiliationnumber"/>
    <w:basedOn w:val="DefaultParagraphFont"/>
    <w:rsid w:val="00B309C5"/>
  </w:style>
  <w:style w:type="character" w:customStyle="1" w:styleId="notranslate">
    <w:name w:val="notranslate"/>
    <w:basedOn w:val="DefaultParagraphFont"/>
    <w:rsid w:val="00B309C5"/>
  </w:style>
  <w:style w:type="character" w:customStyle="1" w:styleId="l3b">
    <w:name w:val="l3b"/>
    <w:basedOn w:val="DefaultParagraphFont"/>
    <w:rsid w:val="00B309C5"/>
  </w:style>
  <w:style w:type="character" w:customStyle="1" w:styleId="l3d">
    <w:name w:val="l3d"/>
    <w:basedOn w:val="DefaultParagraphFont"/>
    <w:rsid w:val="00B309C5"/>
  </w:style>
  <w:style w:type="character" w:customStyle="1" w:styleId="footerlink">
    <w:name w:val="footerlink"/>
    <w:basedOn w:val="DefaultParagraphFont"/>
    <w:rsid w:val="00B309C5"/>
  </w:style>
  <w:style w:type="character" w:customStyle="1" w:styleId="Tag4">
    <w:name w:val="*Tag*"/>
    <w:rsid w:val="00B309C5"/>
    <w:rPr>
      <w:rFonts w:ascii="Times New Roman" w:hAnsi="Times New Roman"/>
      <w:b/>
      <w:caps/>
      <w:sz w:val="24"/>
    </w:rPr>
  </w:style>
  <w:style w:type="character" w:customStyle="1" w:styleId="CardText4">
    <w:name w:val="*Card Text*"/>
    <w:rsid w:val="00B309C5"/>
    <w:rPr>
      <w:rFonts w:ascii="Times New Roman" w:hAnsi="Times New Roman"/>
      <w:sz w:val="22"/>
    </w:rPr>
  </w:style>
  <w:style w:type="paragraph" w:customStyle="1" w:styleId="Header0">
    <w:name w:val="*Header*"/>
    <w:basedOn w:val="Normal"/>
    <w:qFormat/>
    <w:rsid w:val="00B309C5"/>
    <w:pPr>
      <w:jc w:val="center"/>
    </w:pPr>
    <w:rPr>
      <w:rFonts w:ascii="Times New Roman" w:eastAsia="Cambria" w:hAnsi="Times New Roman"/>
      <w:b/>
      <w:caps/>
      <w:szCs w:val="24"/>
    </w:rPr>
  </w:style>
  <w:style w:type="paragraph" w:customStyle="1" w:styleId="DebateLanguage">
    <w:name w:val="DebateLanguage"/>
    <w:basedOn w:val="Normal"/>
    <w:link w:val="DebateLanguageChar"/>
    <w:qFormat/>
    <w:rsid w:val="00B309C5"/>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B309C5"/>
    <w:rPr>
      <w:rFonts w:ascii="Calibri" w:eastAsia="Calibri" w:hAnsi="Calibri"/>
      <w:strike/>
      <w:sz w:val="24"/>
      <w:u w:val="single"/>
    </w:rPr>
  </w:style>
  <w:style w:type="character" w:customStyle="1" w:styleId="DebateUnderlineChar">
    <w:name w:val="DebateUnderline Char"/>
    <w:basedOn w:val="DefaultParagraphFont"/>
    <w:rsid w:val="00B309C5"/>
    <w:rPr>
      <w:rFonts w:ascii="Arial" w:eastAsia="Calibri" w:hAnsi="Arial" w:cs="Arial"/>
      <w:sz w:val="24"/>
      <w:u w:val="single"/>
    </w:rPr>
  </w:style>
  <w:style w:type="paragraph" w:customStyle="1" w:styleId="genderedlan">
    <w:name w:val="gendered lan"/>
    <w:basedOn w:val="Normal"/>
    <w:rsid w:val="00B309C5"/>
    <w:rPr>
      <w:rFonts w:ascii="Century Gothic" w:eastAsia="Times New Roman" w:hAnsi="Century Gothic"/>
      <w:strike/>
    </w:rPr>
  </w:style>
  <w:style w:type="paragraph" w:customStyle="1" w:styleId="DebateHeaderFinal">
    <w:name w:val="DebateHeaderFinal"/>
    <w:basedOn w:val="Heading1"/>
    <w:link w:val="DebateHeaderFinalChar"/>
    <w:qFormat/>
    <w:rsid w:val="00B309C5"/>
    <w:pPr>
      <w:pageBreakBefore w:val="0"/>
      <w:pBdr>
        <w:top w:val="none" w:sz="0" w:space="0" w:color="auto"/>
        <w:left w:val="none" w:sz="0" w:space="0" w:color="auto"/>
        <w:bottom w:val="none" w:sz="0" w:space="0" w:color="auto"/>
        <w:right w:val="none" w:sz="0" w:space="0" w:color="auto"/>
      </w:pBdr>
      <w:shd w:val="clear" w:color="auto" w:fill="000000" w:themeFill="text1"/>
      <w:spacing w:before="0" w:line="276" w:lineRule="auto"/>
      <w:jc w:val="left"/>
    </w:pPr>
    <w:rPr>
      <w:rFonts w:eastAsia="Times New Roman"/>
      <w:bCs/>
      <w:color w:val="FFFFFF" w:themeColor="background1"/>
      <w:sz w:val="36"/>
      <w:szCs w:val="36"/>
      <w:u w:val="single"/>
    </w:rPr>
  </w:style>
  <w:style w:type="character" w:customStyle="1" w:styleId="DebateHeaderFinalChar">
    <w:name w:val="DebateHeaderFinal Char"/>
    <w:basedOn w:val="DefaultParagraphFont"/>
    <w:link w:val="DebateHeaderFinal"/>
    <w:rsid w:val="00B309C5"/>
    <w:rPr>
      <w:rFonts w:ascii="Calibri" w:eastAsia="Times New Roman" w:hAnsi="Calibri" w:cstheme="majorBidi"/>
      <w:b/>
      <w:bCs/>
      <w:color w:val="FFFFFF" w:themeColor="background1"/>
      <w:sz w:val="36"/>
      <w:szCs w:val="36"/>
      <w:u w:val="single"/>
      <w:shd w:val="clear" w:color="auto" w:fill="000000" w:themeFill="text1"/>
    </w:rPr>
  </w:style>
  <w:style w:type="paragraph" w:customStyle="1" w:styleId="bigcite0">
    <w:name w:val="big cite"/>
    <w:basedOn w:val="Heading5"/>
    <w:autoRedefine/>
    <w:qFormat/>
    <w:rsid w:val="00B309C5"/>
    <w:pPr>
      <w:keepNext w:val="0"/>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pPr>
    <w:rPr>
      <w:rFonts w:ascii="Times New Roman" w:eastAsia="Times New Roman" w:hAnsi="Times New Roman" w:cs="Times New Roman"/>
      <w:b/>
      <w:bCs/>
      <w:iCs/>
      <w:caps/>
      <w:sz w:val="16"/>
      <w:szCs w:val="22"/>
    </w:rPr>
  </w:style>
  <w:style w:type="character" w:customStyle="1" w:styleId="newscontent">
    <w:name w:val="newscontent"/>
    <w:basedOn w:val="DefaultParagraphFont"/>
    <w:rsid w:val="00B309C5"/>
  </w:style>
  <w:style w:type="character" w:customStyle="1" w:styleId="floatleft">
    <w:name w:val="floatleft"/>
    <w:basedOn w:val="DefaultParagraphFont"/>
    <w:rsid w:val="00B309C5"/>
  </w:style>
  <w:style w:type="character" w:customStyle="1" w:styleId="floatright">
    <w:name w:val="floatright"/>
    <w:basedOn w:val="DefaultParagraphFont"/>
    <w:rsid w:val="00B309C5"/>
  </w:style>
  <w:style w:type="character" w:customStyle="1" w:styleId="newstext">
    <w:name w:val="newstext"/>
    <w:basedOn w:val="DefaultParagraphFont"/>
    <w:rsid w:val="00B309C5"/>
  </w:style>
  <w:style w:type="character" w:customStyle="1" w:styleId="meta-sep">
    <w:name w:val="meta-sep"/>
    <w:basedOn w:val="DefaultParagraphFont"/>
    <w:rsid w:val="00B309C5"/>
  </w:style>
  <w:style w:type="character" w:customStyle="1" w:styleId="boldness1">
    <w:name w:val="boldness1"/>
    <w:rsid w:val="00B309C5"/>
  </w:style>
  <w:style w:type="paragraph" w:customStyle="1" w:styleId="Heading42">
    <w:name w:val="Heading 42"/>
    <w:basedOn w:val="Normal"/>
    <w:rsid w:val="00B309C5"/>
    <w:rPr>
      <w:rFonts w:eastAsia="Times New Roman"/>
      <w:szCs w:val="20"/>
    </w:rPr>
  </w:style>
  <w:style w:type="character" w:customStyle="1" w:styleId="bcktital">
    <w:name w:val="bcktital"/>
    <w:basedOn w:val="DefaultParagraphFont"/>
    <w:rsid w:val="00B309C5"/>
  </w:style>
  <w:style w:type="character" w:customStyle="1" w:styleId="bcktital0">
    <w:name w:val="bckt_ital"/>
    <w:basedOn w:val="DefaultParagraphFont"/>
    <w:rsid w:val="00B309C5"/>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B309C5"/>
    <w:pPr>
      <w:ind w:left="400"/>
    </w:pPr>
    <w:rPr>
      <w:rFonts w:eastAsia="Times New Roman"/>
    </w:rPr>
  </w:style>
  <w:style w:type="character" w:customStyle="1" w:styleId="genderedlanChar">
    <w:name w:val="gendered lan Char"/>
    <w:basedOn w:val="DefaultParagraphFont"/>
    <w:uiPriority w:val="99"/>
    <w:rsid w:val="00B309C5"/>
    <w:rPr>
      <w:rFonts w:cs="Times New Roman"/>
      <w:strike/>
      <w:sz w:val="22"/>
    </w:rPr>
  </w:style>
  <w:style w:type="character" w:customStyle="1" w:styleId="tooltip">
    <w:name w:val="tooltip"/>
    <w:basedOn w:val="DefaultParagraphFont"/>
    <w:uiPriority w:val="99"/>
    <w:rsid w:val="00B309C5"/>
    <w:rPr>
      <w:rFonts w:cs="Times New Roman"/>
    </w:rPr>
  </w:style>
  <w:style w:type="character" w:customStyle="1" w:styleId="itemfirstlastodd">
    <w:name w:val="item first last odd"/>
    <w:basedOn w:val="DefaultParagraphFont"/>
    <w:uiPriority w:val="99"/>
    <w:rsid w:val="00B309C5"/>
    <w:rPr>
      <w:rFonts w:cs="Times New Roman"/>
    </w:rPr>
  </w:style>
  <w:style w:type="paragraph" w:customStyle="1" w:styleId="firstlast1">
    <w:name w:val="first last1"/>
    <w:basedOn w:val="Normal"/>
    <w:uiPriority w:val="99"/>
    <w:rsid w:val="00B309C5"/>
    <w:pPr>
      <w:spacing w:before="100" w:beforeAutospacing="1" w:after="100" w:afterAutospacing="1"/>
    </w:pPr>
    <w:rPr>
      <w:rFonts w:eastAsia="Times New Roman"/>
      <w:sz w:val="24"/>
    </w:rPr>
  </w:style>
  <w:style w:type="character" w:customStyle="1" w:styleId="selectbg">
    <w:name w:val="select_bg"/>
    <w:basedOn w:val="DefaultParagraphFont"/>
    <w:uiPriority w:val="99"/>
    <w:rsid w:val="00B309C5"/>
    <w:rPr>
      <w:rFonts w:cs="Times New Roman"/>
    </w:rPr>
  </w:style>
  <w:style w:type="paragraph" w:customStyle="1" w:styleId="issuedetails">
    <w:name w:val="issue_details"/>
    <w:basedOn w:val="Normal"/>
    <w:uiPriority w:val="99"/>
    <w:rsid w:val="00B309C5"/>
    <w:pPr>
      <w:spacing w:before="100" w:beforeAutospacing="1" w:after="100" w:afterAutospacing="1"/>
    </w:pPr>
    <w:rPr>
      <w:rFonts w:eastAsia="Times New Roman"/>
      <w:sz w:val="24"/>
    </w:rPr>
  </w:style>
  <w:style w:type="paragraph" w:customStyle="1" w:styleId="articleparagraph">
    <w:name w:val="articleparagraph"/>
    <w:basedOn w:val="Normal"/>
    <w:rsid w:val="00B309C5"/>
    <w:pPr>
      <w:spacing w:before="100" w:beforeAutospacing="1" w:after="100" w:afterAutospacing="1"/>
    </w:pPr>
    <w:rPr>
      <w:rFonts w:ascii="Times" w:hAnsi="Times"/>
      <w:sz w:val="20"/>
      <w:szCs w:val="20"/>
    </w:rPr>
  </w:style>
  <w:style w:type="character" w:customStyle="1" w:styleId="subhdb">
    <w:name w:val="subhd_b"/>
    <w:basedOn w:val="DefaultParagraphFont"/>
    <w:rsid w:val="00B309C5"/>
  </w:style>
  <w:style w:type="character" w:customStyle="1" w:styleId="f9black">
    <w:name w:val="f9black"/>
    <w:basedOn w:val="DefaultParagraphFont"/>
    <w:rsid w:val="00B309C5"/>
  </w:style>
  <w:style w:type="character" w:customStyle="1" w:styleId="homecentertextnormal">
    <w:name w:val="homecentertextnormal"/>
    <w:basedOn w:val="DefaultParagraphFont"/>
    <w:rsid w:val="00B309C5"/>
  </w:style>
  <w:style w:type="character" w:customStyle="1" w:styleId="paperarticletitle">
    <w:name w:val="paperarticletitle"/>
    <w:rsid w:val="00B309C5"/>
  </w:style>
  <w:style w:type="character" w:customStyle="1" w:styleId="CardTextCharChar0">
    <w:name w:val="CardText Char Char"/>
    <w:basedOn w:val="DefaultParagraphFont"/>
    <w:rsid w:val="00B309C5"/>
    <w:rPr>
      <w:sz w:val="22"/>
      <w:szCs w:val="22"/>
      <w:u w:val="thick"/>
      <w:lang w:val="en-US" w:eastAsia="en-US" w:bidi="ar-SA"/>
    </w:rPr>
  </w:style>
  <w:style w:type="character" w:customStyle="1" w:styleId="detailsbox">
    <w:name w:val="detailsbox"/>
    <w:basedOn w:val="DefaultParagraphFont"/>
    <w:rsid w:val="00B309C5"/>
  </w:style>
  <w:style w:type="character" w:customStyle="1" w:styleId="groupheading1">
    <w:name w:val="groupheading1"/>
    <w:basedOn w:val="DefaultParagraphFont"/>
    <w:rsid w:val="00B309C5"/>
    <w:rPr>
      <w:rFonts w:ascii="Verdana" w:hAnsi="Verdana" w:hint="default"/>
      <w:b/>
      <w:bCs/>
      <w:sz w:val="19"/>
      <w:szCs w:val="19"/>
    </w:rPr>
  </w:style>
  <w:style w:type="character" w:customStyle="1" w:styleId="documentbody1">
    <w:name w:val="documentbody1"/>
    <w:basedOn w:val="DefaultParagraphFont"/>
    <w:rsid w:val="00B309C5"/>
    <w:rPr>
      <w:rFonts w:ascii="Verdana" w:hAnsi="Verdana" w:hint="default"/>
      <w:sz w:val="19"/>
      <w:szCs w:val="19"/>
    </w:rPr>
  </w:style>
  <w:style w:type="character" w:customStyle="1" w:styleId="UnderlineCard1">
    <w:name w:val="Underline Card"/>
    <w:uiPriority w:val="6"/>
    <w:qFormat/>
    <w:rsid w:val="00B309C5"/>
    <w:rPr>
      <w:rFonts w:ascii="Arial" w:hAnsi="Arial"/>
      <w:b w:val="0"/>
      <w:bCs/>
      <w:sz w:val="20"/>
      <w:u w:val="single"/>
    </w:rPr>
  </w:style>
  <w:style w:type="character" w:customStyle="1" w:styleId="CiteReal0">
    <w:name w:val="CiteReal"/>
    <w:uiPriority w:val="1"/>
    <w:qFormat/>
    <w:rsid w:val="00B309C5"/>
    <w:rPr>
      <w:rFonts w:ascii="Arial" w:hAnsi="Arial"/>
      <w:b/>
      <w:sz w:val="24"/>
      <w:u w:val="single"/>
    </w:rPr>
  </w:style>
  <w:style w:type="character" w:customStyle="1" w:styleId="authortitle">
    <w:name w:val="author_title"/>
    <w:basedOn w:val="DefaultParagraphFont"/>
    <w:rsid w:val="00B309C5"/>
  </w:style>
  <w:style w:type="character" w:customStyle="1" w:styleId="searchlite">
    <w:name w:val="searchlite"/>
    <w:basedOn w:val="DefaultParagraphFont"/>
    <w:rsid w:val="00B309C5"/>
  </w:style>
  <w:style w:type="character" w:customStyle="1" w:styleId="EmphasisA">
    <w:name w:val="Emphasis A"/>
    <w:rsid w:val="00B309C5"/>
    <w:rPr>
      <w:rFonts w:ascii="Lucida Grande" w:eastAsia="ヒラギノ角ゴ Pro W3" w:hAnsi="Lucida Grande"/>
      <w:b/>
      <w:i w:val="0"/>
      <w:color w:val="000000"/>
      <w:sz w:val="22"/>
      <w:u w:val="single"/>
    </w:rPr>
  </w:style>
  <w:style w:type="paragraph" w:customStyle="1" w:styleId="Textbodyindent">
    <w:name w:val="Text body indent"/>
    <w:basedOn w:val="Textbody"/>
    <w:rsid w:val="00B309C5"/>
    <w:pPr>
      <w:spacing w:after="29" w:line="259" w:lineRule="auto"/>
    </w:pPr>
    <w:rPr>
      <w:rFonts w:eastAsia="Droid Sans Fallback" w:cs="Lohit Hindi"/>
      <w:sz w:val="21"/>
      <w:lang w:eastAsia="zh-CN" w:bidi="hi-IN"/>
    </w:rPr>
  </w:style>
  <w:style w:type="character" w:customStyle="1" w:styleId="Footnote0">
    <w:name w:val="Footnote_"/>
    <w:basedOn w:val="DefaultParagraphFont"/>
    <w:link w:val="Footnote1"/>
    <w:rsid w:val="00B309C5"/>
    <w:rPr>
      <w:rFonts w:ascii="Times New Roman" w:eastAsia="Times New Roman" w:hAnsi="Times New Roman" w:cs="Times New Roman"/>
      <w:sz w:val="19"/>
      <w:szCs w:val="19"/>
      <w:shd w:val="clear" w:color="auto" w:fill="FFFFFF"/>
    </w:rPr>
  </w:style>
  <w:style w:type="character" w:customStyle="1" w:styleId="FootnoteBold">
    <w:name w:val="Footnote + Bold"/>
    <w:basedOn w:val="Footnote0"/>
    <w:rsid w:val="00B309C5"/>
    <w:rPr>
      <w:rFonts w:ascii="Times New Roman" w:eastAsia="Times New Roman" w:hAnsi="Times New Roman" w:cs="Times New Roman"/>
      <w:b/>
      <w:bCs/>
      <w:color w:val="000000"/>
      <w:spacing w:val="0"/>
      <w:w w:val="100"/>
      <w:position w:val="0"/>
      <w:sz w:val="19"/>
      <w:szCs w:val="19"/>
      <w:shd w:val="clear" w:color="auto" w:fill="FFFFFF"/>
      <w:lang w:val="en-US" w:eastAsia="en-US" w:bidi="en-US"/>
    </w:rPr>
  </w:style>
  <w:style w:type="paragraph" w:customStyle="1" w:styleId="Footnote1">
    <w:name w:val="Footnote"/>
    <w:basedOn w:val="Normal"/>
    <w:link w:val="Footnote0"/>
    <w:rsid w:val="00B309C5"/>
    <w:pPr>
      <w:widowControl w:val="0"/>
      <w:shd w:val="clear" w:color="auto" w:fill="FFFFFF"/>
      <w:spacing w:line="226" w:lineRule="exact"/>
      <w:ind w:hanging="378"/>
      <w:jc w:val="both"/>
    </w:pPr>
    <w:rPr>
      <w:rFonts w:ascii="Times New Roman" w:eastAsia="Times New Roman" w:hAnsi="Times New Roman" w:cs="Times New Roman"/>
      <w:sz w:val="19"/>
      <w:szCs w:val="19"/>
    </w:rPr>
  </w:style>
  <w:style w:type="character" w:customStyle="1" w:styleId="Heading40">
    <w:name w:val="Heading #4_"/>
    <w:basedOn w:val="DefaultParagraphFont"/>
    <w:link w:val="Heading41"/>
    <w:rsid w:val="00B309C5"/>
    <w:rPr>
      <w:rFonts w:ascii="Arial" w:eastAsia="Arial" w:hAnsi="Arial" w:cs="Arial"/>
      <w:b/>
      <w:bCs/>
      <w:sz w:val="20"/>
      <w:szCs w:val="20"/>
      <w:shd w:val="clear" w:color="auto" w:fill="FFFFFF"/>
    </w:rPr>
  </w:style>
  <w:style w:type="character" w:customStyle="1" w:styleId="Bodytext2Spacing-1pt">
    <w:name w:val="Body text (2) + Spacing -1 pt"/>
    <w:basedOn w:val="Bodytext20"/>
    <w:rsid w:val="00B309C5"/>
    <w:rPr>
      <w:rFonts w:ascii="AppleMyungjo" w:eastAsia="AppleMyungjo" w:hAnsi="AppleMyungjo" w:cs="AppleMyungjo" w:hint="default"/>
      <w:b w:val="0"/>
      <w:bCs w:val="0"/>
      <w:i w:val="0"/>
      <w:iCs w:val="0"/>
      <w:smallCaps w:val="0"/>
      <w:strike w:val="0"/>
      <w:dstrike w:val="0"/>
      <w:color w:val="000000"/>
      <w:spacing w:val="-20"/>
      <w:w w:val="100"/>
      <w:position w:val="0"/>
      <w:sz w:val="20"/>
      <w:szCs w:val="20"/>
      <w:u w:val="none"/>
      <w:effect w:val="none"/>
      <w:shd w:val="clear" w:color="auto" w:fill="FFFFFF"/>
      <w:lang w:val="en-US" w:eastAsia="en-US" w:bidi="en-US"/>
    </w:rPr>
  </w:style>
  <w:style w:type="paragraph" w:customStyle="1" w:styleId="Heading41">
    <w:name w:val="Heading #4"/>
    <w:basedOn w:val="Normal"/>
    <w:link w:val="Heading40"/>
    <w:rsid w:val="00B309C5"/>
    <w:pPr>
      <w:widowControl w:val="0"/>
      <w:shd w:val="clear" w:color="auto" w:fill="FFFFFF"/>
      <w:spacing w:before="780" w:line="490" w:lineRule="exact"/>
      <w:ind w:hanging="7"/>
      <w:jc w:val="both"/>
      <w:outlineLvl w:val="3"/>
    </w:pPr>
    <w:rPr>
      <w:rFonts w:ascii="Arial" w:eastAsia="Arial" w:hAnsi="Arial" w:cs="Arial"/>
      <w:b/>
      <w:bCs/>
      <w:sz w:val="20"/>
      <w:szCs w:val="20"/>
    </w:rPr>
  </w:style>
  <w:style w:type="paragraph" w:customStyle="1" w:styleId="CiteSpacing">
    <w:name w:val="Cite Spacing"/>
    <w:qFormat/>
    <w:rsid w:val="00B309C5"/>
  </w:style>
  <w:style w:type="paragraph" w:customStyle="1" w:styleId="CiteCharChar">
    <w:name w:val="Cite Char Char"/>
    <w:basedOn w:val="Normal"/>
    <w:next w:val="Normal"/>
    <w:qFormat/>
    <w:rsid w:val="00B309C5"/>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rsid w:val="00B309C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309C5"/>
    <w:rPr>
      <w:rFonts w:ascii="Georgia" w:hAnsi="Georgia" w:cs="Calibri" w:hint="default"/>
    </w:rPr>
  </w:style>
  <w:style w:type="paragraph" w:customStyle="1" w:styleId="Heading31">
    <w:name w:val="Heading 31"/>
    <w:aliases w:val="Block2,Char4,Tags v 21,3: Cite1,Underlines1,Heading 3 Char31,Block Writing1,Index Headers1,Bold Cite1,Text 71,Foldover1,Cite 11,Read Char1"/>
    <w:basedOn w:val="Normal"/>
    <w:rsid w:val="00B309C5"/>
    <w:pPr>
      <w:spacing w:before="100" w:beforeAutospacing="1" w:after="100" w:afterAutospacing="1"/>
    </w:pPr>
    <w:rPr>
      <w:rFonts w:ascii="Times New Roman" w:eastAsia="Times New Roman" w:hAnsi="Times New Roman" w:cs="Times New Roman"/>
      <w:sz w:val="24"/>
      <w:szCs w:val="24"/>
    </w:rPr>
  </w:style>
  <w:style w:type="character" w:customStyle="1" w:styleId="Emphasis22">
    <w:name w:val="Emphasis 2"/>
    <w:basedOn w:val="Emphasis"/>
    <w:uiPriority w:val="1"/>
    <w:qFormat/>
    <w:rsid w:val="00B309C5"/>
    <w:rPr>
      <w:rFonts w:ascii="Times New Roman" w:eastAsia="SimSu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B309C5"/>
    <w:rPr>
      <w:b/>
      <w:bCs w:val="0"/>
      <w:u w:val="single"/>
    </w:rPr>
  </w:style>
  <w:style w:type="paragraph" w:customStyle="1" w:styleId="articleopinion-standfirst">
    <w:name w:val="articleopinion-standfirst"/>
    <w:basedOn w:val="Normal"/>
    <w:rsid w:val="00B309C5"/>
    <w:pPr>
      <w:spacing w:before="100" w:beforeAutospacing="1" w:after="100" w:afterAutospacing="1"/>
    </w:pPr>
    <w:rPr>
      <w:rFonts w:ascii="Times" w:hAnsi="Times"/>
      <w:sz w:val="20"/>
      <w:szCs w:val="20"/>
    </w:rPr>
  </w:style>
  <w:style w:type="paragraph" w:customStyle="1" w:styleId="entry-meta">
    <w:name w:val="entry-meta"/>
    <w:basedOn w:val="Normal"/>
    <w:rsid w:val="00B309C5"/>
    <w:pPr>
      <w:spacing w:before="100" w:beforeAutospacing="1" w:after="100" w:afterAutospacing="1"/>
    </w:pPr>
    <w:rPr>
      <w:rFonts w:ascii="Times" w:hAnsi="Times"/>
      <w:sz w:val="20"/>
      <w:szCs w:val="20"/>
    </w:rPr>
  </w:style>
  <w:style w:type="character" w:customStyle="1" w:styleId="entry-author">
    <w:name w:val="entry-author"/>
    <w:basedOn w:val="DefaultParagraphFont"/>
    <w:rsid w:val="00B309C5"/>
  </w:style>
  <w:style w:type="character" w:customStyle="1" w:styleId="entry-author-name">
    <w:name w:val="entry-author-name"/>
    <w:basedOn w:val="DefaultParagraphFont"/>
    <w:rsid w:val="00B309C5"/>
  </w:style>
  <w:style w:type="character" w:customStyle="1" w:styleId="thetitle">
    <w:name w:val="the_title"/>
    <w:basedOn w:val="DefaultParagraphFont"/>
    <w:rsid w:val="00B309C5"/>
  </w:style>
  <w:style w:type="character" w:customStyle="1" w:styleId="view-count">
    <w:name w:val="view-count"/>
    <w:basedOn w:val="DefaultParagraphFont"/>
    <w:rsid w:val="00B309C5"/>
  </w:style>
  <w:style w:type="character" w:customStyle="1" w:styleId="rupee">
    <w:name w:val="rupee"/>
    <w:basedOn w:val="DefaultParagraphFont"/>
    <w:rsid w:val="00B309C5"/>
  </w:style>
  <w:style w:type="paragraph" w:customStyle="1" w:styleId="Pa14">
    <w:name w:val="Pa14"/>
    <w:basedOn w:val="Default"/>
    <w:next w:val="Default"/>
    <w:uiPriority w:val="99"/>
    <w:rsid w:val="00B309C5"/>
    <w:pPr>
      <w:spacing w:line="241" w:lineRule="atLeast"/>
    </w:pPr>
    <w:rPr>
      <w:rFonts w:eastAsiaTheme="minorEastAsia"/>
      <w:color w:val="auto"/>
    </w:rPr>
  </w:style>
  <w:style w:type="character" w:customStyle="1" w:styleId="bureau">
    <w:name w:val="bureau"/>
    <w:basedOn w:val="DefaultParagraphFont"/>
    <w:rsid w:val="00B309C5"/>
  </w:style>
  <w:style w:type="character" w:customStyle="1" w:styleId="reporttitle0">
    <w:name w:val="report_title"/>
    <w:basedOn w:val="DefaultParagraphFont"/>
    <w:rsid w:val="00B309C5"/>
  </w:style>
  <w:style w:type="character" w:customStyle="1" w:styleId="documenttype-longreleases">
    <w:name w:val="document_type_-_long_releases"/>
    <w:basedOn w:val="DefaultParagraphFont"/>
    <w:rsid w:val="00B309C5"/>
  </w:style>
  <w:style w:type="character" w:customStyle="1" w:styleId="alt-date">
    <w:name w:val="alt-date"/>
    <w:basedOn w:val="DefaultParagraphFont"/>
    <w:rsid w:val="00B309C5"/>
  </w:style>
  <w:style w:type="character" w:customStyle="1" w:styleId="entry-byline">
    <w:name w:val="entry-byline"/>
    <w:basedOn w:val="DefaultParagraphFont"/>
    <w:rsid w:val="00B309C5"/>
  </w:style>
  <w:style w:type="character" w:customStyle="1" w:styleId="articleauthor0">
    <w:name w:val="article_author"/>
    <w:basedOn w:val="DefaultParagraphFont"/>
    <w:rsid w:val="00B309C5"/>
  </w:style>
  <w:style w:type="character" w:customStyle="1" w:styleId="articleissue">
    <w:name w:val="article_issue"/>
    <w:basedOn w:val="DefaultParagraphFont"/>
    <w:rsid w:val="00B309C5"/>
  </w:style>
  <w:style w:type="character" w:customStyle="1" w:styleId="taglinecontrib">
    <w:name w:val="tagline_contrib"/>
    <w:basedOn w:val="DefaultParagraphFont"/>
    <w:rsid w:val="00B309C5"/>
  </w:style>
  <w:style w:type="character" w:customStyle="1" w:styleId="asset-metabar-time">
    <w:name w:val="asset-metabar-time"/>
    <w:basedOn w:val="DefaultParagraphFont"/>
    <w:rsid w:val="00B309C5"/>
  </w:style>
  <w:style w:type="character" w:customStyle="1" w:styleId="asset-metabar-author">
    <w:name w:val="asset-metabar-author"/>
    <w:basedOn w:val="DefaultParagraphFont"/>
    <w:rsid w:val="00B309C5"/>
  </w:style>
  <w:style w:type="paragraph" w:customStyle="1" w:styleId="hg-daily">
    <w:name w:val="hg-daily"/>
    <w:basedOn w:val="Normal"/>
    <w:rsid w:val="00B309C5"/>
    <w:pPr>
      <w:spacing w:before="100" w:beforeAutospacing="1" w:after="100" w:afterAutospacing="1"/>
    </w:pPr>
    <w:rPr>
      <w:rFonts w:ascii="Times" w:hAnsi="Times"/>
      <w:sz w:val="20"/>
      <w:szCs w:val="20"/>
    </w:rPr>
  </w:style>
  <w:style w:type="character" w:customStyle="1" w:styleId="cit">
    <w:name w:val="cit"/>
    <w:basedOn w:val="DefaultParagraphFont"/>
    <w:rsid w:val="00B309C5"/>
  </w:style>
  <w:style w:type="paragraph" w:customStyle="1" w:styleId="buttonheading">
    <w:name w:val="buttonheading"/>
    <w:basedOn w:val="Normal"/>
    <w:rsid w:val="00B309C5"/>
    <w:pPr>
      <w:spacing w:before="100" w:beforeAutospacing="1" w:after="100" w:afterAutospacing="1"/>
    </w:pPr>
    <w:rPr>
      <w:rFonts w:ascii="Times" w:hAnsi="Times"/>
      <w:sz w:val="20"/>
      <w:szCs w:val="20"/>
    </w:rPr>
  </w:style>
  <w:style w:type="character" w:customStyle="1" w:styleId="metadate">
    <w:name w:val="meta_date"/>
    <w:basedOn w:val="DefaultParagraphFont"/>
    <w:rsid w:val="00B309C5"/>
  </w:style>
  <w:style w:type="character" w:customStyle="1" w:styleId="text-label">
    <w:name w:val="text-label"/>
    <w:basedOn w:val="DefaultParagraphFont"/>
    <w:rsid w:val="00B309C5"/>
  </w:style>
  <w:style w:type="character" w:customStyle="1" w:styleId="Boxing-New">
    <w:name w:val="Boxing - New"/>
    <w:basedOn w:val="DefaultParagraphFont"/>
    <w:rsid w:val="00B309C5"/>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B309C5"/>
    <w:rPr>
      <w:rFonts w:ascii="Times New Roman" w:hAnsi="Times New Roman"/>
      <w:sz w:val="20"/>
      <w:szCs w:val="20"/>
      <w:u w:val="single"/>
    </w:rPr>
  </w:style>
  <w:style w:type="character" w:customStyle="1" w:styleId="allocatoragentsleft">
    <w:name w:val="al_locatoragentsleft"/>
    <w:basedOn w:val="DefaultParagraphFont"/>
    <w:rsid w:val="00B309C5"/>
  </w:style>
  <w:style w:type="paragraph" w:customStyle="1" w:styleId="Carding">
    <w:name w:val="Carding"/>
    <w:basedOn w:val="Normal"/>
    <w:rsid w:val="00B309C5"/>
    <w:rPr>
      <w:rFonts w:eastAsia="Times New Roman"/>
      <w:sz w:val="18"/>
    </w:rPr>
  </w:style>
  <w:style w:type="paragraph" w:customStyle="1" w:styleId="NormalWeb8">
    <w:name w:val="Normal (Web)8"/>
    <w:basedOn w:val="Normal"/>
    <w:rsid w:val="00B309C5"/>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B309C5"/>
    <w:rPr>
      <w:rFonts w:cs="Arial"/>
      <w:b/>
      <w:bCs/>
      <w:iCs/>
      <w:sz w:val="24"/>
      <w:szCs w:val="28"/>
      <w:lang w:val="en-US" w:eastAsia="en-US" w:bidi="ar-SA"/>
    </w:rPr>
  </w:style>
  <w:style w:type="character" w:customStyle="1" w:styleId="StyleUnderlineCharTimesBold">
    <w:name w:val="Style Underline Char + Times Bold"/>
    <w:rsid w:val="00B309C5"/>
    <w:rPr>
      <w:rFonts w:ascii="Times" w:hAnsi="Times"/>
      <w:b w:val="0"/>
      <w:bCs/>
      <w:sz w:val="20"/>
      <w:u w:val="single"/>
    </w:rPr>
  </w:style>
  <w:style w:type="character" w:customStyle="1" w:styleId="blubigktbiz">
    <w:name w:val="blubigktbiz"/>
    <w:rsid w:val="00B309C5"/>
  </w:style>
  <w:style w:type="character" w:customStyle="1" w:styleId="Style4CharChar">
    <w:name w:val="Style4 Char Char"/>
    <w:rsid w:val="00B309C5"/>
    <w:rPr>
      <w:rFonts w:ascii="Arial Narrow" w:hAnsi="Arial Narrow"/>
      <w:noProof w:val="0"/>
      <w:szCs w:val="24"/>
      <w:u w:val="single"/>
      <w:lang w:val="en-US" w:eastAsia="en-US" w:bidi="ar-SA"/>
    </w:rPr>
  </w:style>
  <w:style w:type="character" w:customStyle="1" w:styleId="super">
    <w:name w:val="super"/>
    <w:rsid w:val="00B309C5"/>
  </w:style>
  <w:style w:type="character" w:customStyle="1" w:styleId="text30">
    <w:name w:val="text30"/>
    <w:rsid w:val="00B309C5"/>
  </w:style>
  <w:style w:type="character" w:customStyle="1" w:styleId="uppercase">
    <w:name w:val="uppercase"/>
    <w:rsid w:val="00B309C5"/>
  </w:style>
  <w:style w:type="character" w:customStyle="1" w:styleId="mainbody1">
    <w:name w:val="mainbody1"/>
    <w:rsid w:val="00B309C5"/>
    <w:rPr>
      <w:rFonts w:ascii="Verdana" w:hAnsi="Verdana" w:hint="default"/>
      <w:color w:val="000000"/>
      <w:sz w:val="22"/>
      <w:szCs w:val="22"/>
    </w:rPr>
  </w:style>
  <w:style w:type="paragraph" w:customStyle="1" w:styleId="Style23">
    <w:name w:val="Style23"/>
    <w:basedOn w:val="Normal"/>
    <w:uiPriority w:val="99"/>
    <w:rsid w:val="00B309C5"/>
    <w:pPr>
      <w:widowControl w:val="0"/>
      <w:autoSpaceDE w:val="0"/>
      <w:autoSpaceDN w:val="0"/>
      <w:adjustRightInd w:val="0"/>
      <w:spacing w:line="209" w:lineRule="exact"/>
    </w:pPr>
    <w:rPr>
      <w:sz w:val="24"/>
    </w:rPr>
  </w:style>
  <w:style w:type="paragraph" w:customStyle="1" w:styleId="StyleCardTextTimesNewRoman11ptUnderline">
    <w:name w:val="Style Card Text + Times New Roman 11 pt Underline"/>
    <w:link w:val="StyleCardTextTimesNewRoman11ptUnderlineChar"/>
    <w:rsid w:val="00B309C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309C5"/>
    <w:rPr>
      <w:rFonts w:eastAsia="Calibri"/>
      <w:u w:val="single"/>
    </w:rPr>
  </w:style>
  <w:style w:type="paragraph" w:customStyle="1" w:styleId="StyleStyleStyleCNA9ptBefore1pt8ptPatternClear">
    <w:name w:val="Style Style Style CN A + 9 pt Before:  1 pt + 8 pt + Pattern: Clear..."/>
    <w:basedOn w:val="Normal"/>
    <w:autoRedefine/>
    <w:rsid w:val="00B309C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309C5"/>
  </w:style>
  <w:style w:type="character" w:customStyle="1" w:styleId="yshortcutscs4-ndcor">
    <w:name w:val="yshortcuts cs4-ndcor"/>
    <w:rsid w:val="00B309C5"/>
  </w:style>
  <w:style w:type="character" w:customStyle="1" w:styleId="price">
    <w:name w:val="price"/>
    <w:rsid w:val="00B309C5"/>
  </w:style>
  <w:style w:type="character" w:customStyle="1" w:styleId="price-change">
    <w:name w:val="price-change"/>
    <w:rsid w:val="00B309C5"/>
  </w:style>
  <w:style w:type="character" w:customStyle="1" w:styleId="percent-change">
    <w:name w:val="percent-change"/>
    <w:rsid w:val="00B30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atchingamerica.com/News/217271/china-and-americas-innate-goal-avoiding-war-forever/" TargetMode="External"/><Relationship Id="rId13" Type="http://schemas.openxmlformats.org/officeDocument/2006/relationships/hyperlink" Target="http://www.ft.com/cms/s/2/533a6374-1fdc-11e3-8861-00144feab7de.html" TargetMode="External"/><Relationship Id="rId18" Type="http://schemas.openxmlformats.org/officeDocument/2006/relationships/hyperlink" Target="http://bit.ly/L4eoG" TargetMode="External"/><Relationship Id="rId26" Type="http://schemas.openxmlformats.org/officeDocument/2006/relationships/hyperlink" Target="http://www.asiasentinel.com/index.php?option=com_content&amp;task=view&amp;id=4417&amp;Itemid=390" TargetMode="External"/><Relationship Id="rId3" Type="http://schemas.openxmlformats.org/officeDocument/2006/relationships/styles" Target="styles.xml"/><Relationship Id="rId21" Type="http://schemas.openxmlformats.org/officeDocument/2006/relationships/hyperlink" Target="http://www.northjersey.com/news/international/172550731_As_China_s_Economy_Slows__Real_Estate_Bubble_Looms__Beijing_.html?page=all" TargetMode="External"/><Relationship Id="rId34" Type="http://schemas.openxmlformats.org/officeDocument/2006/relationships/fontTable" Target="fontTable.xml"/><Relationship Id="rId7" Type="http://schemas.openxmlformats.org/officeDocument/2006/relationships/hyperlink" Target="http://www.nationalinterest.org/feature/china%E2%80%99s-soft-power-bubble-about-burst-13683?page=4" TargetMode="External"/><Relationship Id="rId12" Type="http://schemas.openxmlformats.org/officeDocument/2006/relationships/hyperlink" Target="http://www.amazon.com/Chinas-Communist-Party-Atrophy-Adaptation/dp/0520260074" TargetMode="External"/><Relationship Id="rId17" Type="http://schemas.openxmlformats.org/officeDocument/2006/relationships/hyperlink" Target="http://bit.ly/L4eoG" TargetMode="External"/><Relationship Id="rId25" Type="http://schemas.openxmlformats.org/officeDocument/2006/relationships/hyperlink" Target="http://www.foreignpolicy.com/articles/2011/07/11/the_south_china_seas_georgia_scenario?page=0,2" TargetMode="External"/><Relationship Id="rId33" Type="http://schemas.openxmlformats.org/officeDocument/2006/relationships/hyperlink" Target="http://bit.ly/126p4Ik" TargetMode="External"/><Relationship Id="rId2" Type="http://schemas.openxmlformats.org/officeDocument/2006/relationships/numbering" Target="numbering.xml"/><Relationship Id="rId16" Type="http://schemas.openxmlformats.org/officeDocument/2006/relationships/hyperlink" Target="http://thediplomat.com/2013/06/government-for-the-people-in-china/" TargetMode="External"/><Relationship Id="rId20" Type="http://schemas.openxmlformats.org/officeDocument/2006/relationships/hyperlink" Target="http://news.xinhuanet.com/english/2016-03/05/c_135159087.htm" TargetMode="External"/><Relationship Id="rId29" Type="http://schemas.openxmlformats.org/officeDocument/2006/relationships/hyperlink" Target="http://brooksreview.wordpress.com/2009/05/01/leery-bear-rising-dragon-life-along-the-sino-russian-bord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nationalinterest.org/print/article/say-goodbye-taiwan-9931?page=6)//MP" TargetMode="External"/><Relationship Id="rId24" Type="http://schemas.openxmlformats.org/officeDocument/2006/relationships/hyperlink" Target="http://nationalinterest.org/feature/crowded-waters-the-south-china-seas-next-big-flashpoint-12184?page=4" TargetMode="External"/><Relationship Id="rId32" Type="http://schemas.openxmlformats.org/officeDocument/2006/relationships/hyperlink" Target="http://bit.ly/15vpgki" TargetMode="External"/><Relationship Id="rId5" Type="http://schemas.openxmlformats.org/officeDocument/2006/relationships/settings" Target="settings.xml"/><Relationship Id="rId15" Type="http://schemas.openxmlformats.org/officeDocument/2006/relationships/hyperlink" Target="http://www.chinadaily.com.cn/china/Chinese-dream.html" TargetMode="External"/><Relationship Id="rId23" Type="http://schemas.openxmlformats.org/officeDocument/2006/relationships/hyperlink" Target="https://twq.elliott.gwu.edu/sites/twq.elliott.gwu.edu/files/downloads/Taylor_PDF.pdf" TargetMode="External"/><Relationship Id="rId28" Type="http://schemas.openxmlformats.org/officeDocument/2006/relationships/hyperlink" Target="http://www.eastasiaforum.org/2013" TargetMode="External"/><Relationship Id="rId10" Type="http://schemas.openxmlformats.org/officeDocument/2006/relationships/hyperlink" Target="http://www.eai.nus.edu.sg/BB548.pdf" TargetMode="External"/><Relationship Id="rId19" Type="http://schemas.openxmlformats.org/officeDocument/2006/relationships/hyperlink" Target="http://www.foreignpolicy.com/articles/2009/07/23/the_china_bubbles_coming_but_not_the_one_you_think" TargetMode="External"/><Relationship Id="rId31" Type="http://schemas.openxmlformats.org/officeDocument/2006/relationships/hyperlink" Target="file:///C:\Users\Marc\AppData\Roaming\Microsoft\Word\(Allan," TargetMode="External"/><Relationship Id="rId4" Type="http://schemas.microsoft.com/office/2007/relationships/stylesWithEffects" Target="stylesWithEffects.xml"/><Relationship Id="rId9" Type="http://schemas.openxmlformats.org/officeDocument/2006/relationships/hyperlink" Target="http://watchingamerica.com/News/217271/china-and-americas-innate-goal-avoiding-war-forever/" TargetMode="External"/><Relationship Id="rId14" Type="http://schemas.openxmlformats.org/officeDocument/2006/relationships/hyperlink" Target="http://www.ashgate.com/isbn/9781472407665" TargetMode="External"/><Relationship Id="rId22" Type="http://schemas.openxmlformats.org/officeDocument/2006/relationships/hyperlink" Target="http://www.realclearworld.com/articles/2015/01/28/trade_goes_on_as_usual_in_the_south_china_sea_110939.html" TargetMode="External"/><Relationship Id="rId27" Type="http://schemas.openxmlformats.org/officeDocument/2006/relationships/hyperlink" Target="http://www.defence.gov.au/ADC/Publications/IndoPac/Richards%20final%20IPSD%20paper.pdf" TargetMode="External"/><Relationship Id="rId30" Type="http://schemas.openxmlformats.org/officeDocument/2006/relationships/hyperlink" Target="http://www.sublimeoblivion.com/2010/10/17/russia-china-no-war/"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voss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6220C-D584-40CA-8E2E-E8BD977B9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14</Pages>
  <Words>29805</Words>
  <Characters>169889</Characters>
  <Application>Microsoft Office Word</Application>
  <DocSecurity>0</DocSecurity>
  <Lines>1415</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Louie Petit</dc:creator>
  <cp:keywords>5.1.1</cp:keywords>
  <cp:lastModifiedBy>jvoss1223@gmail.com</cp:lastModifiedBy>
  <cp:revision>3</cp:revision>
  <dcterms:created xsi:type="dcterms:W3CDTF">2016-07-25T23:59:00Z</dcterms:created>
  <dcterms:modified xsi:type="dcterms:W3CDTF">2016-07-26T00:00:00Z</dcterms:modified>
</cp:coreProperties>
</file>