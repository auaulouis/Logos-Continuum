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D400AA" w:rsidP="00D400AA">
      <w:pPr>
        <w:pStyle w:val="Heading1"/>
      </w:pPr>
      <w:r>
        <w:t>Go Fight Win CP</w:t>
      </w:r>
    </w:p>
    <w:p w:rsidR="00D400AA" w:rsidRDefault="00D400AA" w:rsidP="00D400AA">
      <w:pPr>
        <w:pStyle w:val="Heading2"/>
      </w:pPr>
      <w:r>
        <w:t>---1NC---</w:t>
      </w:r>
    </w:p>
    <w:p w:rsidR="00D400AA" w:rsidRDefault="00D400AA" w:rsidP="00D400AA">
      <w:pPr>
        <w:pStyle w:val="Heading3"/>
      </w:pPr>
      <w:r>
        <w:t>1NC GFW CP</w:t>
      </w:r>
    </w:p>
    <w:p w:rsidR="00D400AA" w:rsidRDefault="00D400AA" w:rsidP="00D400AA">
      <w:pPr>
        <w:pStyle w:val="Heading4"/>
      </w:pPr>
      <w:r>
        <w:t xml:space="preserve">The United States should deploy Artillery Fired Atomic Projectiles to the Eighth United States Army in Korea and develop a doctrine for their use.  The United States should re-institute the draft and deploy a significant amount of troops to Europe.  </w:t>
      </w:r>
    </w:p>
    <w:p w:rsidR="00D400AA" w:rsidRDefault="00D400AA" w:rsidP="00D400AA"/>
    <w:p w:rsidR="00D400AA" w:rsidRDefault="00D400AA" w:rsidP="00D400AA">
      <w:pPr>
        <w:pStyle w:val="Heading4"/>
      </w:pPr>
      <w:r>
        <w:t xml:space="preserve">CP solves all out nuclear war </w:t>
      </w:r>
    </w:p>
    <w:p w:rsidR="00D400AA" w:rsidRPr="00CC42FC" w:rsidRDefault="00D400AA" w:rsidP="00D400AA">
      <w:pPr>
        <w:rPr>
          <w:sz w:val="12"/>
        </w:rPr>
      </w:pPr>
      <w:r w:rsidRPr="00CC42FC">
        <w:rPr>
          <w:b/>
        </w:rPr>
        <w:t>Klinger 15</w:t>
      </w:r>
      <w:r w:rsidRPr="00CC42FC">
        <w:rPr>
          <w:sz w:val="12"/>
        </w:rPr>
        <w:t xml:space="preserve"> – Bruce, —Bruce Klingner is Senior Research Fellow for Northeast Asia in the Asian Studies Center, of the Kathryn and Shelby Cullom Davis Institute for National Security and Foreign Policy, at The Heritage Foundation.” South Korea Needs THAAD Missile Defense</w:t>
      </w:r>
      <w:r w:rsidRPr="00CC42FC">
        <w:rPr>
          <w:sz w:val="12"/>
        </w:rPr>
        <w:br/>
        <w:t>http://www.heritage.org/research/reports/2015/06/south-korea-needs-thaad-missile-defense</w:t>
      </w:r>
    </w:p>
    <w:p w:rsidR="00D400AA" w:rsidRDefault="00D400AA" w:rsidP="00D400AA">
      <w:pPr>
        <w:rPr>
          <w:rStyle w:val="StyleUnderline"/>
        </w:rPr>
      </w:pPr>
      <w:r w:rsidRPr="00CC42FC">
        <w:rPr>
          <w:sz w:val="12"/>
        </w:rPr>
        <w:t xml:space="preserve">The April 2015 interim nuclear agreement with Iran has generated speculation that a similar denuclearization agreement might be possible with North Korea. However, </w:t>
      </w:r>
      <w:r w:rsidRPr="000B7934">
        <w:rPr>
          <w:rStyle w:val="StyleUnderline"/>
          <w:highlight w:val="cyan"/>
        </w:rPr>
        <w:t>Pyongyang</w:t>
      </w:r>
      <w:r w:rsidRPr="00CC42FC">
        <w:rPr>
          <w:rStyle w:val="StyleUnderline"/>
        </w:rPr>
        <w:t xml:space="preserve"> has made emphatically clear that it </w:t>
      </w:r>
      <w:r w:rsidRPr="000B7934">
        <w:rPr>
          <w:rStyle w:val="StyleUnderline"/>
          <w:highlight w:val="cyan"/>
        </w:rPr>
        <w:t>will never</w:t>
      </w:r>
      <w:r w:rsidRPr="00CC42FC">
        <w:rPr>
          <w:rStyle w:val="StyleUnderline"/>
        </w:rPr>
        <w:t xml:space="preserve"> </w:t>
      </w:r>
      <w:r w:rsidRPr="000B7934">
        <w:rPr>
          <w:rStyle w:val="StyleUnderline"/>
          <w:highlight w:val="cyan"/>
        </w:rPr>
        <w:t>abandon its nuclear arsenal</w:t>
      </w:r>
      <w:r w:rsidRPr="00CC42FC">
        <w:rPr>
          <w:sz w:val="12"/>
        </w:rPr>
        <w:t xml:space="preserve"> and has declared the Six-Party Talks “null and void.”</w:t>
      </w:r>
      <w:hyperlink r:id="rId5" w:anchor="_ftn1" w:history="1">
        <w:r w:rsidRPr="00CC42FC">
          <w:rPr>
            <w:rStyle w:val="Hyperlink"/>
            <w:sz w:val="12"/>
          </w:rPr>
          <w:t>[1]</w:t>
        </w:r>
      </w:hyperlink>
      <w:r w:rsidRPr="00CC42FC">
        <w:rPr>
          <w:sz w:val="12"/>
        </w:rPr>
        <w:t xml:space="preserve"> </w:t>
      </w:r>
      <w:r w:rsidRPr="000B7934">
        <w:rPr>
          <w:rStyle w:val="StyleUnderline"/>
          <w:highlight w:val="cyan"/>
        </w:rPr>
        <w:t>The U.S.</w:t>
      </w:r>
      <w:r w:rsidRPr="00CC42FC">
        <w:rPr>
          <w:rStyle w:val="StyleUnderline"/>
        </w:rPr>
        <w:t xml:space="preserve"> and its allies</w:t>
      </w:r>
      <w:r w:rsidRPr="00CC42FC">
        <w:rPr>
          <w:sz w:val="12"/>
        </w:rPr>
        <w:t xml:space="preserve"> therefore </w:t>
      </w:r>
      <w:r w:rsidRPr="000B7934">
        <w:rPr>
          <w:rStyle w:val="StyleUnderline"/>
          <w:highlight w:val="cyan"/>
        </w:rPr>
        <w:t>need</w:t>
      </w:r>
      <w:r w:rsidRPr="00CC42FC">
        <w:rPr>
          <w:rStyle w:val="StyleUnderline"/>
        </w:rPr>
        <w:t xml:space="preserve"> to deploy </w:t>
      </w:r>
      <w:r w:rsidRPr="000B7934">
        <w:rPr>
          <w:rStyle w:val="StyleUnderline"/>
          <w:highlight w:val="cyan"/>
        </w:rPr>
        <w:t>sufficient defenses to deter and defend</w:t>
      </w:r>
      <w:r w:rsidRPr="00CC42FC">
        <w:rPr>
          <w:rStyle w:val="StyleUnderline"/>
        </w:rPr>
        <w:t xml:space="preserve"> </w:t>
      </w:r>
      <w:r w:rsidRPr="000B7934">
        <w:rPr>
          <w:rStyle w:val="StyleUnderline"/>
          <w:highlight w:val="cyan"/>
        </w:rPr>
        <w:t>against</w:t>
      </w:r>
      <w:r w:rsidRPr="00CC42FC">
        <w:rPr>
          <w:rStyle w:val="StyleUnderline"/>
        </w:rPr>
        <w:t xml:space="preserve"> the growing North Korean missile and </w:t>
      </w:r>
      <w:r w:rsidRPr="000B7934">
        <w:rPr>
          <w:rStyle w:val="StyleUnderline"/>
          <w:highlight w:val="cyan"/>
        </w:rPr>
        <w:t>nuclear threats</w:t>
      </w:r>
      <w:r w:rsidRPr="00CC42FC">
        <w:rPr>
          <w:sz w:val="12"/>
        </w:rPr>
        <w:t xml:space="preserve">. Washington, Seoul, and Tokyo need a comprehensive, interoperable, and multilayered ballistic missile defense (BMD) system. Multiple systems providing complementary capabilities improve the likelihood of successful defense against missile attack. Yet </w:t>
      </w:r>
      <w:r w:rsidRPr="000B7934">
        <w:rPr>
          <w:rStyle w:val="StyleUnderline"/>
          <w:highlight w:val="cyan"/>
        </w:rPr>
        <w:t>South Korea persists in resisting</w:t>
      </w:r>
      <w:r w:rsidRPr="00CC42FC">
        <w:rPr>
          <w:sz w:val="12"/>
        </w:rPr>
        <w:t xml:space="preserve"> both deployment of more </w:t>
      </w:r>
      <w:r w:rsidRPr="00CC42FC">
        <w:rPr>
          <w:rStyle w:val="StyleUnderline"/>
        </w:rPr>
        <w:t>effective interceptors</w:t>
      </w:r>
      <w:r w:rsidRPr="00CC42FC">
        <w:rPr>
          <w:sz w:val="12"/>
        </w:rPr>
        <w:t xml:space="preserve"> and incorporating its independent system into a comprehensive allied network. </w:t>
      </w:r>
      <w:r w:rsidRPr="00CC42FC">
        <w:rPr>
          <w:rStyle w:val="StyleUnderline"/>
        </w:rPr>
        <w:t>Even the potential U.S. deployment of</w:t>
      </w:r>
      <w:r w:rsidRPr="00CC42FC">
        <w:rPr>
          <w:sz w:val="12"/>
        </w:rPr>
        <w:t xml:space="preserve"> Terminal High Altitude Area Defense (</w:t>
      </w:r>
      <w:r w:rsidRPr="000B7934">
        <w:rPr>
          <w:rStyle w:val="StyleUnderline"/>
          <w:highlight w:val="cyan"/>
        </w:rPr>
        <w:t>THAAD</w:t>
      </w:r>
      <w:r w:rsidRPr="00CC42FC">
        <w:rPr>
          <w:sz w:val="12"/>
        </w:rPr>
        <w:t xml:space="preserve">) </w:t>
      </w:r>
      <w:r w:rsidRPr="00CC42FC">
        <w:rPr>
          <w:rStyle w:val="StyleUnderline"/>
        </w:rPr>
        <w:t xml:space="preserve">to strengthen alliance BMD on the Korean Peninsula has been controversial </w:t>
      </w:r>
      <w:r w:rsidRPr="000B7934">
        <w:rPr>
          <w:rStyle w:val="StyleUnderline"/>
          <w:highlight w:val="cyan"/>
        </w:rPr>
        <w:t>due to Chinese pressure</w:t>
      </w:r>
      <w:r w:rsidRPr="00CC42FC">
        <w:rPr>
          <w:sz w:val="12"/>
        </w:rPr>
        <w:t xml:space="preserve"> on Seoul. The Park Geun-hye administration is pursuing a policy of “strategic ambiguity” in order to postpone public discussion on THAAD deployment. South Korea should instead articulate to its citizens—and the Chinese and Russian leaderships—the need for a more effective missile defense system to protect the country better. Seoul should rebuff Chinese interference and exercise its sovereign right to defend itself against the North Korean threat brought on, in part, by Beijing’s unwillingness to confront its belligerent ally. Growing North Korean Nuclear and Missile Threats </w:t>
      </w:r>
      <w:r w:rsidRPr="00CC42FC">
        <w:rPr>
          <w:rStyle w:val="StyleUnderline"/>
        </w:rPr>
        <w:t xml:space="preserve">Pyongyang asserts that </w:t>
      </w:r>
      <w:r w:rsidRPr="000B7934">
        <w:rPr>
          <w:rStyle w:val="StyleUnderline"/>
          <w:highlight w:val="cyan"/>
        </w:rPr>
        <w:t>it already has the ability to attack the continental United States</w:t>
      </w:r>
      <w:r w:rsidRPr="00CC42FC">
        <w:rPr>
          <w:rStyle w:val="StyleUnderline"/>
        </w:rPr>
        <w:t xml:space="preserve">, American </w:t>
      </w:r>
      <w:r w:rsidRPr="000B7934">
        <w:rPr>
          <w:rStyle w:val="StyleUnderline"/>
          <w:highlight w:val="cyan"/>
        </w:rPr>
        <w:t>bases</w:t>
      </w:r>
      <w:r w:rsidRPr="00CC42FC">
        <w:rPr>
          <w:rStyle w:val="StyleUnderline"/>
        </w:rPr>
        <w:t xml:space="preserve"> in the Pacific, and</w:t>
      </w:r>
      <w:r w:rsidRPr="00CC42FC">
        <w:rPr>
          <w:sz w:val="12"/>
        </w:rPr>
        <w:t xml:space="preserve"> U.S. allies </w:t>
      </w:r>
      <w:r w:rsidRPr="000B7934">
        <w:rPr>
          <w:rStyle w:val="StyleUnderline"/>
          <w:highlight w:val="cyan"/>
        </w:rPr>
        <w:t>South Korea and Japan with nuclear weapons</w:t>
      </w:r>
      <w:r w:rsidRPr="00CC42FC">
        <w:rPr>
          <w:sz w:val="12"/>
        </w:rPr>
        <w:t xml:space="preserve">. In March 2015, North Korean Foreign Minister Ri Su-yong warned that </w:t>
      </w:r>
      <w:r w:rsidRPr="00CC42FC">
        <w:rPr>
          <w:rStyle w:val="StyleUnderline"/>
        </w:rPr>
        <w:t>Pyongyang now “has the power of conducting a pre-emptive strike.</w:t>
      </w:r>
      <w:r w:rsidRPr="00CC42FC">
        <w:rPr>
          <w:sz w:val="12"/>
        </w:rPr>
        <w:t>”</w:t>
      </w:r>
      <w:hyperlink r:id="rId6" w:anchor="_ftn2" w:history="1">
        <w:r w:rsidRPr="00CC42FC">
          <w:rPr>
            <w:rStyle w:val="Hyperlink"/>
            <w:sz w:val="12"/>
          </w:rPr>
          <w:t>[2]</w:t>
        </w:r>
      </w:hyperlink>
      <w:r w:rsidRPr="00CC42FC">
        <w:rPr>
          <w:sz w:val="12"/>
        </w:rPr>
        <w:t xml:space="preserve"> Pyongyang announced that its February 2013 nuclear test was of a “miniaturized and lighter” nuclear weapon that could fit on a missile, giving the regime the ability to “make a precision strike at bases of aggression and blow them up with a single blow, no matter where they are on earth.”</w:t>
      </w:r>
      <w:hyperlink r:id="rId7" w:anchor="_ftn3" w:history="1">
        <w:r w:rsidRPr="00CC42FC">
          <w:rPr>
            <w:rStyle w:val="Hyperlink"/>
            <w:sz w:val="12"/>
          </w:rPr>
          <w:t>[3]</w:t>
        </w:r>
      </w:hyperlink>
      <w:r w:rsidRPr="00CC42FC">
        <w:rPr>
          <w:sz w:val="12"/>
        </w:rPr>
        <w:t xml:space="preserve"> </w:t>
      </w:r>
      <w:r w:rsidRPr="00CC42FC">
        <w:rPr>
          <w:rStyle w:val="StyleUnderline"/>
        </w:rPr>
        <w:t xml:space="preserve">North Korea has an extensive ballistic missile force that could strike South Korea, Japan, and U.S. military bases in Asia. </w:t>
      </w:r>
      <w:r w:rsidRPr="00CC42FC">
        <w:rPr>
          <w:sz w:val="12"/>
        </w:rPr>
        <w:t xml:space="preserve">Pyongyang has deployed at least 400 Scud short-range tactical ballistic missiles, 300 No-Dong medium-range missiles, and 100 to 200 Musudan intermediate-range ballistic missiles. </w:t>
      </w:r>
      <w:r w:rsidRPr="00CC42FC">
        <w:rPr>
          <w:rStyle w:val="StyleUnderline"/>
        </w:rPr>
        <w:t xml:space="preserve">The </w:t>
      </w:r>
      <w:r w:rsidRPr="000B7934">
        <w:rPr>
          <w:rStyle w:val="StyleUnderline"/>
          <w:highlight w:val="cyan"/>
        </w:rPr>
        <w:t>Scud missiles</w:t>
      </w:r>
      <w:r w:rsidRPr="00CC42FC">
        <w:rPr>
          <w:rStyle w:val="StyleUnderline"/>
        </w:rPr>
        <w:t xml:space="preserve"> </w:t>
      </w:r>
      <w:r w:rsidRPr="000B7934">
        <w:rPr>
          <w:rStyle w:val="StyleUnderline"/>
          <w:highlight w:val="cyan"/>
        </w:rPr>
        <w:t>threaten South Korea</w:t>
      </w:r>
      <w:r w:rsidRPr="00CC42FC">
        <w:rPr>
          <w:rStyle w:val="StyleUnderline"/>
        </w:rPr>
        <w:t xml:space="preserve">, the </w:t>
      </w:r>
      <w:r w:rsidRPr="000B7934">
        <w:rPr>
          <w:rStyle w:val="StyleUnderline"/>
          <w:highlight w:val="cyan"/>
        </w:rPr>
        <w:t>No-Dong can range</w:t>
      </w:r>
      <w:r w:rsidRPr="00CC42FC">
        <w:rPr>
          <w:rStyle w:val="StyleUnderline"/>
        </w:rPr>
        <w:t xml:space="preserve"> a portion of </w:t>
      </w:r>
      <w:r w:rsidRPr="000B7934">
        <w:rPr>
          <w:rStyle w:val="StyleUnderline"/>
          <w:highlight w:val="cyan"/>
        </w:rPr>
        <w:t>South Korea and</w:t>
      </w:r>
      <w:r w:rsidRPr="00CC42FC">
        <w:rPr>
          <w:rStyle w:val="StyleUnderline"/>
        </w:rPr>
        <w:t xml:space="preserve"> all of </w:t>
      </w:r>
      <w:r w:rsidRPr="000B7934">
        <w:rPr>
          <w:rStyle w:val="StyleUnderline"/>
          <w:highlight w:val="cyan"/>
        </w:rPr>
        <w:t>Japan</w:t>
      </w:r>
      <w:r w:rsidRPr="00CC42FC">
        <w:rPr>
          <w:rStyle w:val="StyleUnderline"/>
        </w:rPr>
        <w:t xml:space="preserve">, and the </w:t>
      </w:r>
      <w:r w:rsidRPr="000B7934">
        <w:rPr>
          <w:rStyle w:val="StyleUnderline"/>
          <w:highlight w:val="cyan"/>
        </w:rPr>
        <w:t>Musudan can hit U.S. bases on Okinawa and</w:t>
      </w:r>
      <w:r w:rsidRPr="00CC42FC">
        <w:rPr>
          <w:rStyle w:val="StyleUnderline"/>
        </w:rPr>
        <w:t xml:space="preserve"> </w:t>
      </w:r>
      <w:r w:rsidRPr="000B7934">
        <w:rPr>
          <w:rStyle w:val="StyleUnderline"/>
          <w:highlight w:val="cyan"/>
        </w:rPr>
        <w:t>Guam</w:t>
      </w:r>
      <w:r w:rsidRPr="00CC42FC">
        <w:rPr>
          <w:sz w:val="12"/>
        </w:rPr>
        <w:t xml:space="preserve">. </w:t>
      </w:r>
      <w:r w:rsidRPr="00CC42FC">
        <w:rPr>
          <w:rStyle w:val="StyleUnderline"/>
        </w:rPr>
        <w:t>U.S. experts estimate</w:t>
      </w:r>
      <w:r w:rsidRPr="00CC42FC">
        <w:rPr>
          <w:sz w:val="12"/>
        </w:rPr>
        <w:t xml:space="preserve"> that </w:t>
      </w:r>
      <w:r w:rsidRPr="00CC42FC">
        <w:rPr>
          <w:rStyle w:val="StyleUnderline"/>
        </w:rPr>
        <w:t>Pyongyang</w:t>
      </w:r>
      <w:r w:rsidRPr="00CC42FC">
        <w:rPr>
          <w:sz w:val="12"/>
        </w:rPr>
        <w:t xml:space="preserve"> currently </w:t>
      </w:r>
      <w:r w:rsidRPr="00CC42FC">
        <w:rPr>
          <w:rStyle w:val="StyleUnderline"/>
        </w:rPr>
        <w:t>has 10–16 nuclear weapons</w:t>
      </w:r>
      <w:r w:rsidRPr="00CC42FC">
        <w:rPr>
          <w:sz w:val="12"/>
        </w:rPr>
        <w:t>.</w:t>
      </w:r>
      <w:hyperlink r:id="rId8" w:anchor="_ftn4" w:history="1">
        <w:r w:rsidRPr="00CC42FC">
          <w:rPr>
            <w:rStyle w:val="Hyperlink"/>
            <w:sz w:val="12"/>
          </w:rPr>
          <w:t>[4]</w:t>
        </w:r>
      </w:hyperlink>
      <w:r w:rsidRPr="00CC42FC">
        <w:rPr>
          <w:sz w:val="12"/>
        </w:rPr>
        <w:t xml:space="preserve"> Dr. Siegfried Hecker, former director of the Los Alamos National Laboratory, has concluded that North Korea could have 20 nuclear weapons by 2016.</w:t>
      </w:r>
      <w:hyperlink r:id="rId9" w:anchor="_ftn5" w:history="1">
        <w:r w:rsidRPr="00CC42FC">
          <w:rPr>
            <w:rStyle w:val="Hyperlink"/>
            <w:sz w:val="12"/>
          </w:rPr>
          <w:t>[5]</w:t>
        </w:r>
      </w:hyperlink>
      <w:r w:rsidRPr="00CC42FC">
        <w:rPr>
          <w:sz w:val="12"/>
        </w:rPr>
        <w:t xml:space="preserve"> Chinese nuclear experts have warned that </w:t>
      </w:r>
      <w:r w:rsidRPr="000B7934">
        <w:rPr>
          <w:rStyle w:val="StyleUnderline"/>
          <w:highlight w:val="cyan"/>
        </w:rPr>
        <w:t>North Korea may</w:t>
      </w:r>
      <w:r w:rsidRPr="00CC42FC">
        <w:rPr>
          <w:rStyle w:val="StyleUnderline"/>
        </w:rPr>
        <w:t xml:space="preserve"> already </w:t>
      </w:r>
      <w:r w:rsidRPr="000B7934">
        <w:rPr>
          <w:rStyle w:val="StyleUnderline"/>
          <w:highlight w:val="cyan"/>
        </w:rPr>
        <w:t>have 20</w:t>
      </w:r>
      <w:r w:rsidRPr="00CC42FC">
        <w:rPr>
          <w:rStyle w:val="StyleUnderline"/>
        </w:rPr>
        <w:t xml:space="preserve"> nuclear </w:t>
      </w:r>
      <w:r w:rsidRPr="000B7934">
        <w:rPr>
          <w:rStyle w:val="StyleUnderline"/>
          <w:highlight w:val="cyan"/>
        </w:rPr>
        <w:t>warheads and</w:t>
      </w:r>
      <w:r w:rsidRPr="00CC42FC">
        <w:rPr>
          <w:rStyle w:val="StyleUnderline"/>
        </w:rPr>
        <w:t xml:space="preserve"> could enrich enough </w:t>
      </w:r>
      <w:r w:rsidRPr="000B7934">
        <w:rPr>
          <w:rStyle w:val="StyleUnderline"/>
          <w:highlight w:val="cyan"/>
        </w:rPr>
        <w:t>uranium to double its arsenal by 2016</w:t>
      </w:r>
      <w:r w:rsidRPr="00CC42FC">
        <w:rPr>
          <w:sz w:val="12"/>
        </w:rPr>
        <w:t>.</w:t>
      </w:r>
      <w:hyperlink r:id="rId10" w:anchor="_ftn6" w:history="1">
        <w:r w:rsidRPr="00CC42FC">
          <w:rPr>
            <w:rStyle w:val="Hyperlink"/>
            <w:sz w:val="12"/>
          </w:rPr>
          <w:t>[6]</w:t>
        </w:r>
      </w:hyperlink>
      <w:r w:rsidRPr="00CC42FC">
        <w:rPr>
          <w:sz w:val="12"/>
        </w:rPr>
        <w:t xml:space="preserve"> The Korea Institute at the Johns Hopkins School of Advanced International Studies (SAIS) has predicted a worst-case scenario of Pyongyang having 100 nuclear weapons by 2020.</w:t>
      </w:r>
      <w:hyperlink r:id="rId11" w:anchor="_ftn7" w:history="1">
        <w:r w:rsidRPr="00CC42FC">
          <w:rPr>
            <w:rStyle w:val="Hyperlink"/>
            <w:sz w:val="12"/>
          </w:rPr>
          <w:t>[7]</w:t>
        </w:r>
      </w:hyperlink>
      <w:r w:rsidRPr="00CC42FC">
        <w:rPr>
          <w:sz w:val="12"/>
        </w:rPr>
        <w:t xml:space="preserve"> </w:t>
      </w:r>
      <w:r w:rsidRPr="00CC42FC">
        <w:rPr>
          <w:sz w:val="14"/>
        </w:rPr>
        <w:t>Enough unclassified evidence is available to conclude that the regime has likely achieved warhead miniaturization—the ability to place nuclear weapons on its No Dong medium-range ballistic missiles—and can threaten Japan and South Korea with nuclear weapons.</w:t>
      </w:r>
      <w:hyperlink r:id="rId12" w:anchor="_ftn8" w:history="1">
        <w:r w:rsidRPr="00CC42FC">
          <w:rPr>
            <w:rStyle w:val="Hyperlink"/>
            <w:sz w:val="14"/>
          </w:rPr>
          <w:t>[8]</w:t>
        </w:r>
      </w:hyperlink>
      <w:r w:rsidRPr="00CC42FC">
        <w:rPr>
          <w:sz w:val="14"/>
        </w:rPr>
        <w:t xml:space="preserve"> Following an August 2013 meeting between South Korean Minister of Defense Kim Kwan-jin and U.S. Secretary of Defense Chuck Hagel, a Ministry of Defense official commented that both countries agreed that North Korea could “miniaturize nuclear warheads small enough to mount on ballistic missiles in the near future.”</w:t>
      </w:r>
      <w:hyperlink r:id="rId13" w:anchor="_ftn9" w:history="1">
        <w:r w:rsidRPr="00CC42FC">
          <w:rPr>
            <w:rStyle w:val="Hyperlink"/>
            <w:sz w:val="14"/>
          </w:rPr>
          <w:t>[9]</w:t>
        </w:r>
      </w:hyperlink>
      <w:r w:rsidRPr="00CC42FC">
        <w:rPr>
          <w:sz w:val="14"/>
        </w:rPr>
        <w:t xml:space="preserve"> In April 2013, U.S. officials told reporters that North Korea “can put a nuclear weapon on a missile, that they have missile-deliverable nuclear weapons, but not ones that can go more than 1,000 miles.”</w:t>
      </w:r>
      <w:hyperlink r:id="rId14" w:anchor="_ftn10" w:history="1">
        <w:r w:rsidRPr="00CC42FC">
          <w:rPr>
            <w:rStyle w:val="Hyperlink"/>
            <w:sz w:val="14"/>
          </w:rPr>
          <w:t>[10]</w:t>
        </w:r>
      </w:hyperlink>
      <w:r w:rsidRPr="00CC42FC">
        <w:rPr>
          <w:sz w:val="14"/>
        </w:rPr>
        <w:t xml:space="preserve"> In October 2014, General Curtis M. Scaparrotti, senior U.S. commander on the Korean Peninsula, told reporters that North Korea has the ability to produce a miniaturized nuclear warhead that can be mounted on a ballistic missile.</w:t>
      </w:r>
      <w:hyperlink r:id="rId15" w:anchor="_ftn11" w:history="1">
        <w:r w:rsidRPr="00CC42FC">
          <w:rPr>
            <w:rStyle w:val="Hyperlink"/>
            <w:sz w:val="14"/>
          </w:rPr>
          <w:t>[11]</w:t>
        </w:r>
      </w:hyperlink>
      <w:r w:rsidRPr="00CC42FC">
        <w:rPr>
          <w:sz w:val="14"/>
        </w:rPr>
        <w:t xml:space="preserve"> A South Korean National Assembly member revealed that some of the flight tests of No Dong missiles were flown on a higher trajectory in order to reduce their range to 650 kilometers. As such, a No Dong missile could be used to attack South Korea with a nuclear, chemical, or biological weapon.</w:t>
      </w:r>
      <w:hyperlink r:id="rId16" w:anchor="_ftn12" w:history="1">
        <w:r w:rsidRPr="00CC42FC">
          <w:rPr>
            <w:rStyle w:val="Hyperlink"/>
            <w:sz w:val="14"/>
          </w:rPr>
          <w:t>[12]</w:t>
        </w:r>
      </w:hyperlink>
      <w:r w:rsidRPr="00CC42FC">
        <w:rPr>
          <w:sz w:val="12"/>
        </w:rPr>
        <w:t xml:space="preserve"> North Korea Threatens Nuclear Attacks </w:t>
      </w:r>
      <w:r w:rsidRPr="000B7934">
        <w:rPr>
          <w:rStyle w:val="StyleUnderline"/>
          <w:highlight w:val="cyan"/>
        </w:rPr>
        <w:t>North Korea has</w:t>
      </w:r>
      <w:r w:rsidRPr="00CC42FC">
        <w:rPr>
          <w:rStyle w:val="StyleUnderline"/>
        </w:rPr>
        <w:t xml:space="preserve"> repeatedly </w:t>
      </w:r>
      <w:r w:rsidRPr="000B7934">
        <w:rPr>
          <w:rStyle w:val="StyleUnderline"/>
          <w:highlight w:val="cyan"/>
        </w:rPr>
        <w:t>threatened</w:t>
      </w:r>
      <w:r w:rsidRPr="00CC42FC">
        <w:rPr>
          <w:rStyle w:val="StyleUnderline"/>
        </w:rPr>
        <w:t xml:space="preserve"> to use its nuclear arsenal in </w:t>
      </w:r>
      <w:r w:rsidRPr="000B7934">
        <w:rPr>
          <w:rStyle w:val="StyleUnderline"/>
          <w:highlight w:val="cyan"/>
        </w:rPr>
        <w:t>preemptive attacks</w:t>
      </w:r>
      <w:r w:rsidRPr="00CC42FC">
        <w:rPr>
          <w:rStyle w:val="StyleUnderline"/>
        </w:rPr>
        <w:t xml:space="preserve"> against the United States, South Korea, and Japan</w:t>
      </w:r>
      <w:r w:rsidRPr="00CC42FC">
        <w:rPr>
          <w:sz w:val="12"/>
        </w:rPr>
        <w:t xml:space="preserve">. According to a senior North Korean military defector, in 2012, </w:t>
      </w:r>
      <w:r w:rsidRPr="00CC42FC">
        <w:rPr>
          <w:rStyle w:val="StyleUnderline"/>
        </w:rPr>
        <w:t xml:space="preserve">Kim Jong-un approved a new war plan in which </w:t>
      </w:r>
      <w:r w:rsidRPr="000B7934">
        <w:rPr>
          <w:rStyle w:val="StyleUnderline"/>
          <w:highlight w:val="cyan"/>
        </w:rPr>
        <w:t>Pyongyang would use</w:t>
      </w:r>
      <w:r w:rsidRPr="00CC42FC">
        <w:rPr>
          <w:rStyle w:val="StyleUnderline"/>
        </w:rPr>
        <w:t xml:space="preserve"> nuclear </w:t>
      </w:r>
      <w:r w:rsidRPr="000B7934">
        <w:rPr>
          <w:rStyle w:val="StyleUnderline"/>
          <w:highlight w:val="cyan"/>
        </w:rPr>
        <w:t xml:space="preserve">weapons early </w:t>
      </w:r>
      <w:r w:rsidRPr="000B7934">
        <w:rPr>
          <w:rStyle w:val="StyleUnderline"/>
        </w:rPr>
        <w:t>in</w:t>
      </w:r>
      <w:r w:rsidRPr="00CC42FC">
        <w:rPr>
          <w:rStyle w:val="StyleUnderline"/>
        </w:rPr>
        <w:t xml:space="preserve"> a conflict—prior to U.S. reinforcements arriving—in order to occupy all of South Korea within seven days</w:t>
      </w:r>
      <w:r w:rsidRPr="00CC42FC">
        <w:rPr>
          <w:sz w:val="12"/>
        </w:rPr>
        <w:t>.</w:t>
      </w:r>
      <w:hyperlink r:id="rId17" w:anchor="_ftn13" w:history="1">
        <w:r w:rsidRPr="00CC42FC">
          <w:rPr>
            <w:rStyle w:val="Hyperlink"/>
            <w:sz w:val="12"/>
          </w:rPr>
          <w:t>[13]</w:t>
        </w:r>
      </w:hyperlink>
      <w:r w:rsidRPr="00CC42FC">
        <w:rPr>
          <w:sz w:val="12"/>
        </w:rPr>
        <w:t xml:space="preserve"> In 2013, the regime declared that inter-Korean relations were in a state of war after it revoked the armistice ending the Korean War, all inter-Korean non-aggression agreements, and all previous North Korean commitments to abandon its nuclear weapons. The North Korean People’s Army warned that “the [South Korean] presidential Blue House and all headquarters of the puppet regime will be targeted. If the South recklessly provokes us again, the sea of fire at Yeonpyeong will turn into a sea of fire at the Blue House.”</w:t>
      </w:r>
      <w:hyperlink r:id="rId18" w:anchor="_ftn14" w:history="1">
        <w:r w:rsidRPr="00CC42FC">
          <w:rPr>
            <w:rStyle w:val="Hyperlink"/>
            <w:sz w:val="12"/>
          </w:rPr>
          <w:t>[14]</w:t>
        </w:r>
      </w:hyperlink>
      <w:r w:rsidRPr="00CC42FC">
        <w:rPr>
          <w:sz w:val="12"/>
        </w:rPr>
        <w:t xml:space="preserve"> In March 2013, the North Korean Workers’ Party Central Committee decided: [</w:t>
      </w:r>
      <w:r w:rsidRPr="000B7934">
        <w:rPr>
          <w:rStyle w:val="StyleUnderline"/>
          <w:highlight w:val="cyan"/>
        </w:rPr>
        <w:t>A]ny military provocation</w:t>
      </w:r>
      <w:r w:rsidRPr="00CC42FC">
        <w:rPr>
          <w:sz w:val="12"/>
        </w:rPr>
        <w:t xml:space="preserve"> in the West Sea of Korea or along the Military Demarcation Line </w:t>
      </w:r>
      <w:r w:rsidRPr="000B7934">
        <w:rPr>
          <w:rStyle w:val="StyleUnderline"/>
          <w:highlight w:val="cyan"/>
        </w:rPr>
        <w:t>will not be limited</w:t>
      </w:r>
      <w:r w:rsidRPr="00CC42FC">
        <w:rPr>
          <w:rStyle w:val="StyleUnderline"/>
        </w:rPr>
        <w:t xml:space="preserve"> to a local war, </w:t>
      </w:r>
      <w:r w:rsidRPr="000B7934">
        <w:rPr>
          <w:rStyle w:val="StyleUnderline"/>
          <w:highlight w:val="cyan"/>
        </w:rPr>
        <w:t>but develop into a</w:t>
      </w:r>
      <w:r w:rsidRPr="00CC42FC">
        <w:rPr>
          <w:rStyle w:val="StyleUnderline"/>
        </w:rPr>
        <w:t xml:space="preserve">n all-out war, a </w:t>
      </w:r>
      <w:r w:rsidRPr="000B7934">
        <w:rPr>
          <w:rStyle w:val="StyleUnderline"/>
          <w:highlight w:val="cyan"/>
        </w:rPr>
        <w:t>nuclear war.</w:t>
      </w:r>
      <w:r w:rsidRPr="00CC42FC">
        <w:rPr>
          <w:rStyle w:val="StyleUnderline"/>
        </w:rPr>
        <w:t xml:space="preserve"> [The first strike will reduce] U.S. military bases</w:t>
      </w:r>
      <w:r w:rsidRPr="00CC42FC">
        <w:rPr>
          <w:sz w:val="12"/>
        </w:rPr>
        <w:t xml:space="preserve"> in South Korea and [South Korean] ruling institutions including [the Blue House] and puppet army’s bases to ashes at once.</w:t>
      </w:r>
      <w:hyperlink r:id="rId19" w:anchor="_ftn15" w:history="1">
        <w:r w:rsidRPr="00CC42FC">
          <w:rPr>
            <w:rStyle w:val="Hyperlink"/>
            <w:sz w:val="12"/>
          </w:rPr>
          <w:t>[15]</w:t>
        </w:r>
      </w:hyperlink>
      <w:r w:rsidRPr="00CC42FC">
        <w:rPr>
          <w:sz w:val="12"/>
        </w:rPr>
        <w:t xml:space="preserve"> </w:t>
      </w:r>
      <w:r w:rsidRPr="00CC42FC">
        <w:rPr>
          <w:rStyle w:val="StyleUnderline"/>
        </w:rPr>
        <w:t>North Korea also threatened to turn Seoul and Washington into “seas of fire” through a “precise nuclear strike.”</w:t>
      </w:r>
      <w:hyperlink r:id="rId20" w:anchor="_ftn16" w:history="1">
        <w:r w:rsidRPr="00CC42FC">
          <w:rPr>
            <w:rStyle w:val="StyleUnderline"/>
          </w:rPr>
          <w:t>[16]</w:t>
        </w:r>
      </w:hyperlink>
    </w:p>
    <w:p w:rsidR="00D400AA" w:rsidRDefault="00D400AA" w:rsidP="00D400AA"/>
    <w:p w:rsidR="00D400AA" w:rsidRPr="00CA19E5" w:rsidRDefault="00D400AA" w:rsidP="00D400AA">
      <w:pPr>
        <w:pStyle w:val="Heading4"/>
      </w:pPr>
      <w:r w:rsidRPr="00CA19E5">
        <w:t>Korean war is inevi</w:t>
      </w:r>
      <w:r>
        <w:t xml:space="preserve">table – now better than later – avoids allied prolif </w:t>
      </w:r>
    </w:p>
    <w:p w:rsidR="00D400AA" w:rsidRPr="00DE38AE" w:rsidRDefault="00D400AA" w:rsidP="00D400AA">
      <w:pPr>
        <w:rPr>
          <w:color w:val="000000"/>
          <w:szCs w:val="24"/>
          <w:shd w:val="clear" w:color="auto" w:fill="FFFFFF"/>
        </w:rPr>
      </w:pPr>
      <w:r w:rsidRPr="005127F1">
        <w:rPr>
          <w:rStyle w:val="Style13ptBold"/>
        </w:rPr>
        <w:t>Suri ‘13</w:t>
      </w:r>
      <w:r w:rsidRPr="00DE38AE">
        <w:rPr>
          <w:rStyle w:val="apple-converted-space"/>
          <w:color w:val="000000"/>
          <w:szCs w:val="24"/>
          <w:shd w:val="clear" w:color="auto" w:fill="FFFFFF"/>
        </w:rPr>
        <w:t> </w:t>
      </w:r>
      <w:r w:rsidRPr="00DE38AE">
        <w:rPr>
          <w:color w:val="000000"/>
          <w:szCs w:val="24"/>
          <w:shd w:val="clear" w:color="auto" w:fill="FFFFFF"/>
        </w:rPr>
        <w:t>(Jeremi, Professor of History and Public Affairs – University of Texas, “Bomb North Korea, Before It’s Too Late”, New York Times, 2013,</w:t>
      </w:r>
      <w:r w:rsidRPr="00DE38AE">
        <w:rPr>
          <w:rStyle w:val="apple-converted-space"/>
          <w:color w:val="000000"/>
          <w:szCs w:val="24"/>
          <w:shd w:val="clear" w:color="auto" w:fill="FFFFFF"/>
        </w:rPr>
        <w:t> </w:t>
      </w:r>
      <w:hyperlink r:id="rId21" w:history="1">
        <w:r w:rsidRPr="00DE38AE">
          <w:rPr>
            <w:rStyle w:val="Hyperlink"/>
            <w:szCs w:val="24"/>
            <w:shd w:val="clear" w:color="auto" w:fill="FFFFFF"/>
          </w:rPr>
          <w:t>http://www.nytimes.com/2013/04/13/opinion/bomb-north-korea-before-its-too-late.html</w:t>
        </w:r>
      </w:hyperlink>
      <w:r w:rsidRPr="00DE38AE">
        <w:rPr>
          <w:color w:val="000000"/>
          <w:szCs w:val="24"/>
          <w:shd w:val="clear" w:color="auto" w:fill="FFFFFF"/>
        </w:rPr>
        <w:t>)</w:t>
      </w:r>
    </w:p>
    <w:p w:rsidR="00D400AA" w:rsidRPr="00E8664C" w:rsidRDefault="00D400AA" w:rsidP="00D400AA">
      <w:pPr>
        <w:rPr>
          <w:color w:val="000000"/>
          <w:sz w:val="14"/>
          <w:szCs w:val="24"/>
        </w:rPr>
      </w:pPr>
      <w:r w:rsidRPr="00DE38AE">
        <w:rPr>
          <w:color w:val="000000"/>
          <w:sz w:val="14"/>
          <w:szCs w:val="24"/>
        </w:rPr>
        <w:t xml:space="preserve">Earlier this week, </w:t>
      </w:r>
      <w:hyperlink r:id="rId22" w:tooltip="More news and information about North Korea." w:history="1">
        <w:r w:rsidRPr="00DE38AE">
          <w:rPr>
            <w:rStyle w:val="Hyperlink"/>
            <w:sz w:val="14"/>
            <w:szCs w:val="24"/>
          </w:rPr>
          <w:t>North Korea</w:t>
        </w:r>
      </w:hyperlink>
      <w:r w:rsidRPr="00DE38AE">
        <w:rPr>
          <w:color w:val="000000"/>
          <w:sz w:val="14"/>
          <w:szCs w:val="24"/>
        </w:rPr>
        <w:t xml:space="preserve"> closed the Kaesong Industrial Complex, the only facility where citizens from North and South Korea work together. And now the North is openly threatening (and visibly preparing) to fire a mobile-launcher-based Musudan missile with a range that could reach many of the places Mr. Kim has menaced in his public statements. American </w:t>
      </w:r>
      <w:r w:rsidRPr="00CA19E5">
        <w:rPr>
          <w:color w:val="000000"/>
          <w:sz w:val="24"/>
          <w:szCs w:val="24"/>
          <w:u w:val="single"/>
        </w:rPr>
        <w:t xml:space="preserve">intelligence </w:t>
      </w:r>
      <w:r w:rsidRPr="00971C70">
        <w:rPr>
          <w:color w:val="000000"/>
          <w:sz w:val="24"/>
          <w:szCs w:val="24"/>
          <w:highlight w:val="cyan"/>
          <w:u w:val="single"/>
        </w:rPr>
        <w:t>agencies</w:t>
      </w:r>
      <w:r w:rsidRPr="00971C70">
        <w:rPr>
          <w:color w:val="000000"/>
          <w:sz w:val="14"/>
          <w:szCs w:val="24"/>
          <w:highlight w:val="cyan"/>
        </w:rPr>
        <w:t xml:space="preserve"> </w:t>
      </w:r>
      <w:r w:rsidRPr="00971C70">
        <w:rPr>
          <w:color w:val="000000"/>
          <w:sz w:val="24"/>
          <w:szCs w:val="24"/>
          <w:highlight w:val="cyan"/>
          <w:u w:val="single"/>
        </w:rPr>
        <w:t>believe</w:t>
      </w:r>
      <w:r w:rsidRPr="00CA19E5">
        <w:rPr>
          <w:color w:val="000000"/>
          <w:sz w:val="14"/>
          <w:szCs w:val="24"/>
        </w:rPr>
        <w:t xml:space="preserve"> that </w:t>
      </w:r>
      <w:r w:rsidRPr="00CA19E5">
        <w:rPr>
          <w:color w:val="000000"/>
          <w:sz w:val="24"/>
          <w:szCs w:val="24"/>
          <w:u w:val="single"/>
        </w:rPr>
        <w:t xml:space="preserve">North </w:t>
      </w:r>
      <w:r w:rsidRPr="00971C70">
        <w:rPr>
          <w:color w:val="000000"/>
          <w:sz w:val="24"/>
          <w:szCs w:val="24"/>
          <w:highlight w:val="cyan"/>
          <w:u w:val="single"/>
        </w:rPr>
        <w:t>Korea is working to prepare even longer</w:t>
      </w:r>
      <w:r w:rsidRPr="00614235">
        <w:rPr>
          <w:color w:val="000000"/>
          <w:sz w:val="24"/>
          <w:szCs w:val="24"/>
          <w:u w:val="single"/>
        </w:rPr>
        <w:t>-range</w:t>
      </w:r>
      <w:r w:rsidRPr="00CA19E5">
        <w:rPr>
          <w:color w:val="000000"/>
          <w:sz w:val="24"/>
          <w:szCs w:val="24"/>
          <w:u w:val="single"/>
        </w:rPr>
        <w:t xml:space="preserve"> delivery </w:t>
      </w:r>
      <w:r w:rsidRPr="00971C70">
        <w:rPr>
          <w:color w:val="000000"/>
          <w:sz w:val="24"/>
          <w:szCs w:val="24"/>
          <w:highlight w:val="cyan"/>
          <w:u w:val="single"/>
        </w:rPr>
        <w:t>systems</w:t>
      </w:r>
      <w:r w:rsidRPr="00CA19E5">
        <w:rPr>
          <w:color w:val="000000"/>
          <w:sz w:val="24"/>
          <w:szCs w:val="24"/>
          <w:u w:val="single"/>
        </w:rPr>
        <w:t xml:space="preserve"> to carry the nuclear warheads already in its arsenal. </w:t>
      </w:r>
      <w:r w:rsidRPr="00CA19E5">
        <w:rPr>
          <w:color w:val="000000"/>
          <w:sz w:val="14"/>
          <w:szCs w:val="24"/>
        </w:rPr>
        <w:t xml:space="preserve">The Korean crisis has now become a strategic threat to America’s core national interests. The best option is to destroy the North Korean missile on the ground before it is launched. The United States should use a precise airstrike to render the missile and its mobile launcher inoperable. President Obama should state clearly and forthrightly that this is an act of self-defense in response to explicit threats from North Korea and clear evidence of a prepared weapon. He should give the leaders of South Korea, Japan, China and Taiwan advance notice before acting. And he should explain that this is a limited defensive strike on a military target — an operation that poses no threat to civilians — and that America does not intend to bring about regime change. The purpose is to neutralize a clear and present danger. That is all. </w:t>
      </w:r>
      <w:r w:rsidRPr="00971C70">
        <w:rPr>
          <w:color w:val="000000"/>
          <w:sz w:val="24"/>
          <w:szCs w:val="24"/>
          <w:highlight w:val="cyan"/>
          <w:u w:val="single"/>
        </w:rPr>
        <w:t>If North Korea is left to continue its</w:t>
      </w:r>
      <w:r w:rsidRPr="00CA19E5">
        <w:rPr>
          <w:color w:val="000000"/>
          <w:sz w:val="24"/>
          <w:szCs w:val="24"/>
          <w:u w:val="single"/>
        </w:rPr>
        <w:t xml:space="preserve"> threatening </w:t>
      </w:r>
      <w:r w:rsidRPr="00971C70">
        <w:rPr>
          <w:color w:val="000000"/>
          <w:sz w:val="24"/>
          <w:szCs w:val="24"/>
          <w:highlight w:val="cyan"/>
          <w:u w:val="single"/>
        </w:rPr>
        <w:t>behavior</w:t>
      </w:r>
      <w:r w:rsidRPr="00CA19E5">
        <w:rPr>
          <w:color w:val="000000"/>
          <w:sz w:val="24"/>
          <w:szCs w:val="24"/>
          <w:u w:val="single"/>
        </w:rPr>
        <w:t xml:space="preserve">, </w:t>
      </w:r>
      <w:r w:rsidRPr="00971C70">
        <w:rPr>
          <w:rStyle w:val="Emphasis"/>
          <w:highlight w:val="cyan"/>
        </w:rPr>
        <w:t>it will jeopardize</w:t>
      </w:r>
      <w:r w:rsidRPr="00CA19E5">
        <w:rPr>
          <w:color w:val="000000"/>
          <w:sz w:val="14"/>
          <w:szCs w:val="24"/>
        </w:rPr>
        <w:t xml:space="preserve"> the </w:t>
      </w:r>
      <w:r w:rsidRPr="00971C70">
        <w:rPr>
          <w:rStyle w:val="Emphasis"/>
          <w:highlight w:val="cyan"/>
        </w:rPr>
        <w:t>fragile economies of the region</w:t>
      </w:r>
      <w:r w:rsidRPr="00CA19E5">
        <w:rPr>
          <w:color w:val="000000"/>
          <w:sz w:val="14"/>
          <w:szCs w:val="24"/>
        </w:rPr>
        <w:t xml:space="preserve"> and it </w:t>
      </w:r>
      <w:r w:rsidRPr="00971C70">
        <w:rPr>
          <w:rStyle w:val="Emphasis"/>
          <w:highlight w:val="cyan"/>
        </w:rPr>
        <w:t xml:space="preserve">will encourage South Korea and Japan to develop their own </w:t>
      </w:r>
      <w:hyperlink r:id="rId23" w:tooltip="More articles about nuclear weapons." w:history="1">
        <w:r w:rsidRPr="00971C70">
          <w:rPr>
            <w:rStyle w:val="Emphasis"/>
            <w:highlight w:val="cyan"/>
          </w:rPr>
          <w:t>nuclear weapons</w:t>
        </w:r>
      </w:hyperlink>
      <w:r w:rsidRPr="00CA19E5">
        <w:rPr>
          <w:color w:val="000000"/>
          <w:sz w:val="14"/>
          <w:szCs w:val="24"/>
        </w:rPr>
        <w:t xml:space="preserve"> — a policy already advocated by hawks in both countries. Most of all, </w:t>
      </w:r>
      <w:r w:rsidRPr="00971C70">
        <w:rPr>
          <w:rStyle w:val="StyleUnderline"/>
          <w:highlight w:val="cyan"/>
        </w:rPr>
        <w:t>North Korean threats will</w:t>
      </w:r>
      <w:r w:rsidRPr="00CA19E5">
        <w:rPr>
          <w:color w:val="000000"/>
          <w:sz w:val="24"/>
          <w:szCs w:val="24"/>
          <w:u w:val="single"/>
        </w:rPr>
        <w:t xml:space="preserve"> </w:t>
      </w:r>
      <w:r w:rsidRPr="00971C70">
        <w:rPr>
          <w:rStyle w:val="Emphasis"/>
          <w:highlight w:val="cyan"/>
        </w:rPr>
        <w:t>encourage isolated states</w:t>
      </w:r>
      <w:r w:rsidRPr="00CA19E5">
        <w:rPr>
          <w:rStyle w:val="StyleUnderline"/>
        </w:rPr>
        <w:t xml:space="preserve"> across the world </w:t>
      </w:r>
      <w:r w:rsidRPr="00971C70">
        <w:rPr>
          <w:rStyle w:val="Emphasis"/>
          <w:highlight w:val="cyan"/>
        </w:rPr>
        <w:t>to follow suit</w:t>
      </w:r>
      <w:r w:rsidRPr="00CA19E5">
        <w:rPr>
          <w:color w:val="000000"/>
          <w:sz w:val="14"/>
          <w:szCs w:val="24"/>
        </w:rPr>
        <w:t xml:space="preserve">. The </w:t>
      </w:r>
      <w:r w:rsidRPr="00971C70">
        <w:rPr>
          <w:rStyle w:val="StyleUnderline"/>
          <w:highlight w:val="cyan"/>
        </w:rPr>
        <w:t>Iranians are</w:t>
      </w:r>
      <w:r w:rsidRPr="00CA19E5">
        <w:rPr>
          <w:rStyle w:val="StyleUnderline"/>
        </w:rPr>
        <w:t xml:space="preserve"> certainly </w:t>
      </w:r>
      <w:r w:rsidRPr="00971C70">
        <w:rPr>
          <w:rStyle w:val="StyleUnderline"/>
          <w:highlight w:val="cyan"/>
        </w:rPr>
        <w:t>watching</w:t>
      </w:r>
      <w:r w:rsidRPr="00CA19E5">
        <w:rPr>
          <w:rStyle w:val="StyleUnderline"/>
        </w:rPr>
        <w:t xml:space="preserve">. If North Korea can use its small nuclear arsenal to blackmail the region with impunity, </w:t>
      </w:r>
      <w:r w:rsidRPr="00971C70">
        <w:rPr>
          <w:rStyle w:val="StyleUnderline"/>
          <w:highlight w:val="cyan"/>
        </w:rPr>
        <w:t>why shouldn’t</w:t>
      </w:r>
      <w:r w:rsidRPr="00CA19E5">
        <w:rPr>
          <w:rStyle w:val="StyleUnderline"/>
        </w:rPr>
        <w:t xml:space="preserve"> the mullahs in </w:t>
      </w:r>
      <w:r w:rsidRPr="00971C70">
        <w:rPr>
          <w:rStyle w:val="StyleUnderline"/>
          <w:highlight w:val="cyan"/>
        </w:rPr>
        <w:t>Tehran try</w:t>
      </w:r>
      <w:r w:rsidRPr="00CA19E5">
        <w:rPr>
          <w:rStyle w:val="StyleUnderline"/>
        </w:rPr>
        <w:t xml:space="preserve"> to do </w:t>
      </w:r>
      <w:r w:rsidRPr="00971C70">
        <w:rPr>
          <w:rStyle w:val="StyleUnderline"/>
          <w:highlight w:val="cyan"/>
        </w:rPr>
        <w:t>the same</w:t>
      </w:r>
      <w:r w:rsidRPr="00CA19E5">
        <w:rPr>
          <w:color w:val="000000"/>
          <w:sz w:val="14"/>
          <w:szCs w:val="24"/>
        </w:rPr>
        <w:t xml:space="preserve">? The </w:t>
      </w:r>
      <w:r w:rsidRPr="00CA19E5">
        <w:rPr>
          <w:color w:val="000000"/>
          <w:sz w:val="24"/>
          <w:szCs w:val="24"/>
          <w:u w:val="single"/>
        </w:rPr>
        <w:t>U</w:t>
      </w:r>
      <w:r w:rsidRPr="00CA19E5">
        <w:rPr>
          <w:color w:val="000000"/>
          <w:sz w:val="14"/>
          <w:szCs w:val="24"/>
        </w:rPr>
        <w:t xml:space="preserve">nited </w:t>
      </w:r>
      <w:r w:rsidRPr="00CA19E5">
        <w:rPr>
          <w:color w:val="000000"/>
          <w:sz w:val="24"/>
          <w:szCs w:val="24"/>
          <w:u w:val="single"/>
        </w:rPr>
        <w:t>S</w:t>
      </w:r>
      <w:r w:rsidRPr="00CA19E5">
        <w:rPr>
          <w:color w:val="000000"/>
          <w:sz w:val="14"/>
          <w:szCs w:val="24"/>
        </w:rPr>
        <w:t xml:space="preserve">tates and its allies in East Asia have a legitimate right to self-defense and they </w:t>
      </w:r>
      <w:r w:rsidRPr="00CA19E5">
        <w:rPr>
          <w:color w:val="000000"/>
          <w:sz w:val="24"/>
          <w:szCs w:val="24"/>
          <w:u w:val="single"/>
        </w:rPr>
        <w:t xml:space="preserve">have a deep interest in deterring future threats on this scale. </w:t>
      </w:r>
      <w:r w:rsidRPr="00CA19E5">
        <w:rPr>
          <w:color w:val="000000"/>
          <w:sz w:val="14"/>
          <w:szCs w:val="24"/>
        </w:rPr>
        <w:t xml:space="preserve">Thanks to precise satellite reconnaissance, striking the North Korean missile on the ground would be much easier than after it was launched. Since the United States cannot possibly know the missile’s trajectory before a launch, and Mr. Kim has said he is targeting America and its allies, we have reason to believe that civilians face serious danger. Since a missile on the ground is an obvious and largely undefended target, we can be reasonably sure that a strike would destroy it and preserve regional stability and the safety of our allies. An American pre-emptive strike would also re-establish necessary red lines for North Korea and other countries in similar circumstances. As President Xi Jinping of China stated earlier this month, “No one should be allowed to throw a region and even the whole world into chaos for selfish gains.” By eliminating the most recent North Korean missile threat, the United States will reduce the threat posed by the North’s arsenal. The United States would also reassure everyone in the region, and those watching from other parts of the world, that although it is not seeking regime change, America and its allies will not be blackmailed by threatened missile launches. The North Korean government would certainly view the American strike as a provocation, but it is unlikely that Mr. Kim would retaliate by attacking South Korea, as many fear. First, the Chinese government would do everything it could to prevent such a reaction. Even if they oppose an American strike, China’s leaders understand that a full-scale war would be far worse. Second, Mr. Kim would see in the American strike a renewed commitment to the defense of South Korea. Any attack on Seoul would be an act of suicide for him, and he knows that. A war on the Korean Peninsula is unlikely after an American strike, but it is not inconceivable. The </w:t>
      </w:r>
      <w:r w:rsidRPr="00971C70">
        <w:rPr>
          <w:color w:val="000000"/>
          <w:sz w:val="24"/>
          <w:szCs w:val="24"/>
          <w:highlight w:val="cyan"/>
          <w:u w:val="single"/>
        </w:rPr>
        <w:t>North Koreans</w:t>
      </w:r>
      <w:r w:rsidRPr="00CA19E5">
        <w:rPr>
          <w:color w:val="000000"/>
          <w:sz w:val="24"/>
          <w:szCs w:val="24"/>
          <w:u w:val="single"/>
        </w:rPr>
        <w:t xml:space="preserve"> might continue to escalate, and </w:t>
      </w:r>
      <w:r w:rsidRPr="00CA19E5">
        <w:rPr>
          <w:color w:val="000000"/>
          <w:sz w:val="14"/>
          <w:szCs w:val="24"/>
        </w:rPr>
        <w:t xml:space="preserve">Mr. Kim might </w:t>
      </w:r>
      <w:r w:rsidRPr="00971C70">
        <w:rPr>
          <w:color w:val="000000"/>
          <w:sz w:val="24"/>
          <w:szCs w:val="24"/>
          <w:highlight w:val="cyan"/>
          <w:u w:val="single"/>
        </w:rPr>
        <w:t>feel obligated to start a war</w:t>
      </w:r>
      <w:r w:rsidRPr="00CA19E5">
        <w:rPr>
          <w:color w:val="000000"/>
          <w:sz w:val="24"/>
          <w:szCs w:val="24"/>
          <w:u w:val="single"/>
        </w:rPr>
        <w:t xml:space="preserve"> to save face</w:t>
      </w:r>
      <w:r w:rsidRPr="00CA19E5">
        <w:rPr>
          <w:color w:val="000000"/>
          <w:sz w:val="14"/>
          <w:szCs w:val="24"/>
        </w:rPr>
        <w:t xml:space="preserve">. Under these unfortunate circumstances, the </w:t>
      </w:r>
      <w:r w:rsidRPr="00971C70">
        <w:rPr>
          <w:b/>
          <w:color w:val="000000"/>
          <w:szCs w:val="24"/>
          <w:highlight w:val="cyan"/>
          <w:u w:val="single"/>
        </w:rPr>
        <w:t>U</w:t>
      </w:r>
      <w:r w:rsidRPr="00CA19E5">
        <w:rPr>
          <w:color w:val="000000"/>
          <w:sz w:val="14"/>
          <w:szCs w:val="24"/>
        </w:rPr>
        <w:t xml:space="preserve">nited </w:t>
      </w:r>
      <w:r w:rsidRPr="00971C70">
        <w:rPr>
          <w:b/>
          <w:color w:val="000000"/>
          <w:szCs w:val="24"/>
          <w:highlight w:val="cyan"/>
          <w:u w:val="single"/>
        </w:rPr>
        <w:t>S</w:t>
      </w:r>
      <w:r w:rsidRPr="00CA19E5">
        <w:rPr>
          <w:color w:val="000000"/>
          <w:sz w:val="14"/>
          <w:szCs w:val="24"/>
        </w:rPr>
        <w:t xml:space="preserve">tates and its allies </w:t>
      </w:r>
      <w:r w:rsidRPr="00971C70">
        <w:rPr>
          <w:b/>
          <w:color w:val="000000"/>
          <w:szCs w:val="24"/>
          <w:highlight w:val="cyan"/>
          <w:u w:val="single"/>
        </w:rPr>
        <w:t>would</w:t>
      </w:r>
      <w:r w:rsidRPr="00CA19E5">
        <w:rPr>
          <w:color w:val="000000"/>
          <w:sz w:val="14"/>
          <w:szCs w:val="24"/>
        </w:rPr>
        <w:t xml:space="preserve"> still </w:t>
      </w:r>
      <w:r w:rsidRPr="00971C70">
        <w:rPr>
          <w:b/>
          <w:color w:val="000000"/>
          <w:szCs w:val="24"/>
          <w:highlight w:val="cyan"/>
          <w:u w:val="single"/>
        </w:rPr>
        <w:t>be better off fighting a war with North Korea today, when the conflict could still be confined</w:t>
      </w:r>
      <w:r w:rsidRPr="00CA19E5">
        <w:rPr>
          <w:color w:val="000000"/>
          <w:sz w:val="14"/>
          <w:szCs w:val="24"/>
        </w:rPr>
        <w:t xml:space="preserve"> largely </w:t>
      </w:r>
      <w:r w:rsidRPr="00CA19E5">
        <w:rPr>
          <w:b/>
          <w:color w:val="000000"/>
          <w:szCs w:val="24"/>
          <w:u w:val="single"/>
        </w:rPr>
        <w:t>to</w:t>
      </w:r>
      <w:r w:rsidRPr="00CA19E5">
        <w:rPr>
          <w:color w:val="000000"/>
          <w:sz w:val="14"/>
          <w:szCs w:val="24"/>
        </w:rPr>
        <w:t xml:space="preserve"> </w:t>
      </w:r>
      <w:r w:rsidRPr="00CA19E5">
        <w:rPr>
          <w:b/>
          <w:color w:val="000000"/>
          <w:szCs w:val="24"/>
          <w:u w:val="single"/>
        </w:rPr>
        <w:t>the Korean Peninsula</w:t>
      </w:r>
      <w:r w:rsidRPr="00CA19E5">
        <w:rPr>
          <w:color w:val="000000"/>
          <w:sz w:val="14"/>
          <w:szCs w:val="24"/>
        </w:rPr>
        <w:t xml:space="preserve">. As North Korea’s actions over the last two months have shown, Mr. Kim’s government is willing to escalate its threats much more rapidly than his father’s regime did. </w:t>
      </w:r>
      <w:r w:rsidRPr="00971C70">
        <w:rPr>
          <w:color w:val="000000"/>
          <w:sz w:val="24"/>
          <w:szCs w:val="24"/>
          <w:highlight w:val="cyan"/>
          <w:u w:val="single"/>
        </w:rPr>
        <w:t>An unending crisis</w:t>
      </w:r>
      <w:r w:rsidRPr="00CA19E5">
        <w:rPr>
          <w:color w:val="000000"/>
          <w:sz w:val="24"/>
          <w:szCs w:val="24"/>
          <w:u w:val="single"/>
        </w:rPr>
        <w:t xml:space="preserve"> </w:t>
      </w:r>
      <w:r w:rsidRPr="00971C70">
        <w:rPr>
          <w:rStyle w:val="Emphasis"/>
          <w:highlight w:val="cyan"/>
        </w:rPr>
        <w:t>would merely postpone war to a later date, when the damage caused</w:t>
      </w:r>
      <w:r w:rsidRPr="00614235">
        <w:rPr>
          <w:rStyle w:val="Emphasis"/>
        </w:rPr>
        <w:t xml:space="preserve"> </w:t>
      </w:r>
      <w:r w:rsidRPr="00CA19E5">
        <w:rPr>
          <w:color w:val="000000"/>
          <w:sz w:val="24"/>
          <w:szCs w:val="24"/>
          <w:u w:val="single"/>
        </w:rPr>
        <w:t xml:space="preserve">by North Korea </w:t>
      </w:r>
      <w:r w:rsidRPr="00971C70">
        <w:rPr>
          <w:rStyle w:val="Emphasis"/>
          <w:highlight w:val="cyan"/>
        </w:rPr>
        <w:t>would be even greater</w:t>
      </w:r>
      <w:r w:rsidRPr="00CA19E5">
        <w:rPr>
          <w:color w:val="000000"/>
          <w:sz w:val="24"/>
          <w:szCs w:val="24"/>
          <w:u w:val="single"/>
        </w:rPr>
        <w:t xml:space="preserve">. </w:t>
      </w:r>
      <w:r w:rsidRPr="00CA19E5">
        <w:rPr>
          <w:color w:val="000000"/>
          <w:sz w:val="14"/>
          <w:szCs w:val="24"/>
        </w:rPr>
        <w:t xml:space="preserve">China’s role in a potential war on the Korean Peninsula is hard to predict. Beijing will continue to worry about the United States extending its influence up to the Chinese border. If armed hostilities erupt, President Obama should be prepared for direct and close consultations with Chinese leaders to negotiate a postwar settlement, in a larger multinational framework, that respects Beijing’s legitimate security interests in North Korea. The United States has no interest in occupying North Korea. The Chinese are unlikely to pursue an occupation of their own. Destroying the North Korean missile before it is launched is the best of bad options on the Korean Peninsula. A </w:t>
      </w:r>
      <w:r w:rsidRPr="00971C70">
        <w:rPr>
          <w:rStyle w:val="Emphasis"/>
          <w:highlight w:val="cyan"/>
        </w:rPr>
        <w:t>prolonged crisis would undermine</w:t>
      </w:r>
      <w:r w:rsidRPr="00CA19E5">
        <w:rPr>
          <w:color w:val="000000"/>
          <w:sz w:val="24"/>
          <w:szCs w:val="24"/>
          <w:u w:val="single"/>
        </w:rPr>
        <w:t xml:space="preserve"> </w:t>
      </w:r>
      <w:r w:rsidRPr="00CA19E5">
        <w:rPr>
          <w:color w:val="000000"/>
          <w:sz w:val="14"/>
          <w:szCs w:val="24"/>
        </w:rPr>
        <w:t xml:space="preserve">regional security and global </w:t>
      </w:r>
      <w:r w:rsidRPr="00971C70">
        <w:rPr>
          <w:color w:val="000000"/>
          <w:sz w:val="24"/>
          <w:szCs w:val="24"/>
          <w:highlight w:val="cyan"/>
          <w:u w:val="single"/>
        </w:rPr>
        <w:t>efforts to stop</w:t>
      </w:r>
      <w:r w:rsidRPr="00CA19E5">
        <w:rPr>
          <w:color w:val="000000"/>
          <w:sz w:val="24"/>
          <w:szCs w:val="24"/>
          <w:u w:val="single"/>
        </w:rPr>
        <w:t xml:space="preserve"> nuclear </w:t>
      </w:r>
      <w:r w:rsidRPr="00971C70">
        <w:rPr>
          <w:color w:val="000000"/>
          <w:sz w:val="24"/>
          <w:szCs w:val="24"/>
          <w:highlight w:val="cyan"/>
          <w:u w:val="single"/>
        </w:rPr>
        <w:t>proliferation</w:t>
      </w:r>
      <w:r w:rsidRPr="00CA19E5">
        <w:rPr>
          <w:color w:val="000000"/>
          <w:sz w:val="14"/>
          <w:szCs w:val="24"/>
        </w:rPr>
        <w:t xml:space="preserve">. And a </w:t>
      </w:r>
      <w:r w:rsidRPr="00971C70">
        <w:rPr>
          <w:rStyle w:val="Emphasis"/>
          <w:highlight w:val="cyan"/>
        </w:rPr>
        <w:t>future war would be much worse</w:t>
      </w:r>
      <w:r w:rsidRPr="00CA19E5">
        <w:rPr>
          <w:color w:val="000000"/>
          <w:sz w:val="14"/>
          <w:szCs w:val="24"/>
        </w:rPr>
        <w:t>. The most</w:t>
      </w:r>
      <w:r w:rsidRPr="00DE38AE">
        <w:rPr>
          <w:color w:val="000000"/>
          <w:sz w:val="14"/>
          <w:szCs w:val="24"/>
        </w:rPr>
        <w:t xml:space="preserve"> prudent move is to eliminate the most imminent military threat in self-defense, establish clear and reasonable limits on future belligerence, and maintain allied unity for stability — not forced regime change — in the region. This is the kind of pre-emptive action that would save lives and maybe even preserve the uneasy peace on the Korean Peninsula.</w:t>
      </w:r>
      <w:r>
        <w:tab/>
      </w:r>
    </w:p>
    <w:p w:rsidR="00D400AA" w:rsidRDefault="00D400AA" w:rsidP="00D400AA">
      <w:pPr>
        <w:pStyle w:val="Heading2"/>
      </w:pPr>
      <w:r>
        <w:t>---Block---</w:t>
      </w:r>
    </w:p>
    <w:p w:rsidR="00D400AA" w:rsidRDefault="00D400AA" w:rsidP="00D400AA">
      <w:pPr>
        <w:pStyle w:val="Heading3"/>
      </w:pPr>
      <w:r>
        <w:t>2NC Overview</w:t>
      </w:r>
    </w:p>
    <w:p w:rsidR="00D400AA" w:rsidRDefault="00D400AA" w:rsidP="00D400AA">
      <w:pPr>
        <w:pStyle w:val="Heading4"/>
      </w:pPr>
      <w:r>
        <w:t xml:space="preserve">Long-term </w:t>
      </w:r>
      <w:r w:rsidRPr="0029688E">
        <w:rPr>
          <w:i/>
        </w:rPr>
        <w:t>internal</w:t>
      </w:r>
      <w:r>
        <w:t xml:space="preserve"> implosion ensures nuclear war – regime change solves </w:t>
      </w:r>
    </w:p>
    <w:p w:rsidR="00D400AA" w:rsidRDefault="00D400AA" w:rsidP="00D400AA">
      <w:r w:rsidRPr="00B136AC">
        <w:rPr>
          <w:rStyle w:val="Style13ptBold"/>
        </w:rPr>
        <w:t>Maxwell ’14</w:t>
      </w:r>
      <w:r>
        <w:t xml:space="preserve"> (David Maxwell, David S. Maxwell is the Associate Director of the Center for Security Studies and the Security Studies Program in the Edmund A. Walsh School of Foreign Service of Georgetown University. He is a retired US Army Special Forces Colonel with 30 years of service, “KOREA: STRATEGIC PATIENCE = STRATEGIC PARALYSIS”, </w:t>
      </w:r>
      <w:hyperlink r:id="rId24" w:history="1">
        <w:r w:rsidRPr="0067672B">
          <w:rPr>
            <w:rStyle w:val="Hyperlink"/>
          </w:rPr>
          <w:t>http://warontherocks.com/2014/04/korea-strategic-patience-strategic-paralysis/</w:t>
        </w:r>
      </w:hyperlink>
      <w:r>
        <w:t>, April 1, 2014)</w:t>
      </w:r>
    </w:p>
    <w:p w:rsidR="00D400AA" w:rsidRPr="00132474" w:rsidRDefault="00D400AA" w:rsidP="00D400AA">
      <w:pPr>
        <w:rPr>
          <w:sz w:val="12"/>
        </w:rPr>
      </w:pPr>
      <w:r w:rsidRPr="00132474">
        <w:rPr>
          <w:sz w:val="12"/>
        </w:rPr>
        <w:t xml:space="preserve">Finding </w:t>
      </w:r>
      <w:r w:rsidRPr="00B853B7">
        <w:rPr>
          <w:rStyle w:val="StyleUnderline"/>
        </w:rPr>
        <w:t>the Ideal Path to Reunification to Solve the Nuclear</w:t>
      </w:r>
      <w:r w:rsidRPr="00132474">
        <w:rPr>
          <w:sz w:val="12"/>
        </w:rPr>
        <w:t xml:space="preserve"> and Human Rights </w:t>
      </w:r>
      <w:r w:rsidRPr="00B853B7">
        <w:rPr>
          <w:rStyle w:val="StyleUnderline"/>
        </w:rPr>
        <w:t>Issue</w:t>
      </w:r>
      <w:r w:rsidRPr="00132474">
        <w:rPr>
          <w:sz w:val="12"/>
        </w:rPr>
        <w:t xml:space="preserve">s “Strategic Patience,” America’s approach to North Korea, has only gotten us strategic paralysis. If the desired effects are changing North Korean behavior, fostering good faith efforts towards denuclearization, and restarting the six party talks, Washington cannot point to any real successes. There are two major challenges in North Korea: the regime’s nuclear weapons program and its human rights atrocities. </w:t>
      </w:r>
      <w:r w:rsidRPr="00325B9A">
        <w:rPr>
          <w:rStyle w:val="StyleUnderline"/>
          <w:highlight w:val="cyan"/>
        </w:rPr>
        <w:t>There is</w:t>
      </w:r>
      <w:r w:rsidRPr="00132474">
        <w:rPr>
          <w:sz w:val="12"/>
        </w:rPr>
        <w:t xml:space="preserve"> also </w:t>
      </w:r>
      <w:r w:rsidRPr="00325B9A">
        <w:rPr>
          <w:rStyle w:val="Emphasis"/>
          <w:highlight w:val="cyan"/>
        </w:rPr>
        <w:t>the threat of war and the effects of regime collapse</w:t>
      </w:r>
      <w:r w:rsidRPr="00132474">
        <w:rPr>
          <w:sz w:val="12"/>
        </w:rPr>
        <w:t xml:space="preserve">. The United States has worked for twenty years to try to end North Korea’s nuclear program and the United Nations just published its comprehensive Commission of Inquiry report on the abhorrent human rights violations being committed in the North. Yet neither of these efforts has or will likely result in changes in this troublesome country, or the achievement of objectives desired by the U.S. and the international community. Elimination of the nuclear program or liberating North Korea by force are not options, as the second and third order effects would be too severe to the Republic of Korea, the region, and the world. Some policymakers rely on China to influence the North to end its nuclear program and wait patiently for the regime to change its behavior; however, this has not achieved the desired effects to date. Why haven’t we gotten anywhere? Based on our knowledge of the nature of the Kim family’s regime and its strategy, it is clear that North Korea will not give up its nuclear program under any circumstances, and the horrendous human rights atrocities will not end as long as the Kim regime remains in power. If that is the case, the question is this: what policies and strategy should the United States and the Republic of Korea develop and implement? The answer lies in the 2009 U.S–ROK Joint Vision Statement that says the Republic of Korea and United States will seek peaceful reunification of the Korean Peninsula. This vision was reaffirmed in May 2013 when South Korean President Park Geun-hye and President Obama met in Washington. Reunification has long been overlooked—seen as a distant dream—discounted because of the disparity between North and South, or viewed as an exclusively Korean problem. Little international attention has been paid to reunification and even less planning and no preparation made, save for the work that the Republic of Korea has done over the years. But it is time to recognize that </w:t>
      </w:r>
      <w:r w:rsidRPr="00325B9A">
        <w:rPr>
          <w:rStyle w:val="StyleUnderline"/>
          <w:highlight w:val="cyan"/>
        </w:rPr>
        <w:t>no change will occur</w:t>
      </w:r>
      <w:r w:rsidRPr="00132474">
        <w:rPr>
          <w:sz w:val="12"/>
        </w:rPr>
        <w:t xml:space="preserve"> on the Korean Peninsula </w:t>
      </w:r>
      <w:r w:rsidRPr="00325B9A">
        <w:rPr>
          <w:rStyle w:val="Emphasis"/>
          <w:highlight w:val="cyan"/>
        </w:rPr>
        <w:t>unless there is reunification</w:t>
      </w:r>
      <w:r w:rsidRPr="00132474">
        <w:rPr>
          <w:sz w:val="12"/>
        </w:rPr>
        <w:t xml:space="preserve">, </w:t>
      </w:r>
      <w:r w:rsidRPr="00C25A6A">
        <w:rPr>
          <w:rStyle w:val="StyleUnderline"/>
        </w:rPr>
        <w:t>and that the international community, and in particular the United States, should stand behind and assist the Republic of Korea in developing a path to reunification.</w:t>
      </w:r>
      <w:r>
        <w:rPr>
          <w:rStyle w:val="StyleUnderline"/>
        </w:rPr>
        <w:t xml:space="preserve"> </w:t>
      </w:r>
      <w:r w:rsidRPr="00325B9A">
        <w:rPr>
          <w:rStyle w:val="StyleUnderline"/>
          <w:highlight w:val="cyan"/>
        </w:rPr>
        <w:t>Some</w:t>
      </w:r>
      <w:r w:rsidRPr="00C25A6A">
        <w:rPr>
          <w:rStyle w:val="StyleUnderline"/>
        </w:rPr>
        <w:t xml:space="preserve"> will </w:t>
      </w:r>
      <w:r w:rsidRPr="00325B9A">
        <w:rPr>
          <w:rStyle w:val="StyleUnderline"/>
          <w:highlight w:val="cyan"/>
        </w:rPr>
        <w:t>ask how we</w:t>
      </w:r>
      <w:r w:rsidRPr="00C25A6A">
        <w:rPr>
          <w:rStyle w:val="StyleUnderline"/>
        </w:rPr>
        <w:t xml:space="preserve"> can </w:t>
      </w:r>
      <w:r w:rsidRPr="00325B9A">
        <w:rPr>
          <w:rStyle w:val="StyleUnderline"/>
          <w:highlight w:val="cyan"/>
        </w:rPr>
        <w:t>think about reunification when there is the threat of provocation, regime collapse, and</w:t>
      </w:r>
      <w:r w:rsidRPr="00C25A6A">
        <w:rPr>
          <w:rStyle w:val="StyleUnderline"/>
        </w:rPr>
        <w:t xml:space="preserve"> conventional and </w:t>
      </w:r>
      <w:r w:rsidRPr="00325B9A">
        <w:rPr>
          <w:rStyle w:val="Emphasis"/>
          <w:highlight w:val="cyan"/>
        </w:rPr>
        <w:t>nuclear war from North Korea</w:t>
      </w:r>
      <w:r w:rsidRPr="00C25A6A">
        <w:rPr>
          <w:rStyle w:val="StyleUnderline"/>
        </w:rPr>
        <w:t>.</w:t>
      </w:r>
      <w:r w:rsidRPr="00132474">
        <w:rPr>
          <w:sz w:val="12"/>
        </w:rPr>
        <w:t xml:space="preserve"> The common belief is that as long as these threats exist, there can be no possibility of reunification, let alone peaceful reunification. However, this is the very thinking that has led to the current strategic paralysis when it comes to addressing the North Korean problem. The ideal path to peaceful reunification is built on respect, reconciliation, reform, rebuilding, and reunification (R5). The operative word is ideal. Some will immediately discount this as a mere dream; however, such a path can form the basis of a strategy and supporting campaign plan that provides multiple benefits even if peaceful reunification is not achieved in the near-term. We should defer to (and support) the reunification plan of the Republic of Korea as President Park has initially described in her speech in Dresden on March 28, 2014. In addition to the points made in her speech, the ideal reunification plan that we should support will likely reflect several key objectives: Provide full support to President Park’s policy of trustpolitik. Develop a comprehensive information operations and influence campaign to inform the North Korean population about the outside world and educate about the benefits or reunification. Establish peninsula-wide land ownership policies to include compensation vice recompense for those with pre-1948 claims in the North. Develop military integration plans with specific focus on how the two militaries will be integrated and how senior military leaders will be treated if they support reunification. Conduct detailed planning for infrastructure development and identify required government and non-government investment. Conduct detailed planning for economic transition and ultimately integration. Conduct detailed planning for the integration of governmental/administration functions. Conduct comprehensive diplomatic coordination for international cooperation for support of reunification. Again, these are just some of highlights of an ideal and desired path to reunification. While we should strive to follow this path, the Kim regime has a vote and for various reasons may not agree. Unfortunately, there are three other paths that the North could pursue, any of which could be more likely than an embrace of the principles of an ideal reunification plan. </w:t>
      </w:r>
      <w:r w:rsidRPr="00132474">
        <w:rPr>
          <w:rStyle w:val="StyleUnderline"/>
        </w:rPr>
        <w:t>Bottom up internal resistance to the regime appears to be growing among parts of North Korea’s population and even within the periphery of the political elite and military. This</w:t>
      </w:r>
      <w:r w:rsidRPr="00C25A6A">
        <w:rPr>
          <w:rStyle w:val="StyleUnderline"/>
        </w:rPr>
        <w:t xml:space="preserve"> could create the first alternative to the ideal reunification path</w:t>
      </w:r>
      <w:r w:rsidRPr="00132474">
        <w:rPr>
          <w:sz w:val="12"/>
        </w:rPr>
        <w:t xml:space="preserve">. Such resistance should be monitored, assessed, understood, and possibly supported, to include through an unconventional warfare campaign led by the Republic of Korea. Although it is unlikely to lead an “Arab Spring” phenomenon, given the regime suppression mechanism, it is still possible and cannot be discounted. </w:t>
      </w:r>
      <w:r w:rsidRPr="00325B9A">
        <w:rPr>
          <w:rStyle w:val="StyleUnderline"/>
          <w:highlight w:val="cyan"/>
        </w:rPr>
        <w:t>Such</w:t>
      </w:r>
      <w:r w:rsidRPr="00C25A6A">
        <w:rPr>
          <w:rStyle w:val="StyleUnderline"/>
        </w:rPr>
        <w:t xml:space="preserve"> grassroots </w:t>
      </w:r>
      <w:r w:rsidRPr="00325B9A">
        <w:rPr>
          <w:rStyle w:val="StyleUnderline"/>
          <w:highlight w:val="cyan"/>
        </w:rPr>
        <w:t>resistance</w:t>
      </w:r>
      <w:r w:rsidRPr="00C25A6A">
        <w:rPr>
          <w:rStyle w:val="StyleUnderline"/>
        </w:rPr>
        <w:t xml:space="preserve"> could </w:t>
      </w:r>
      <w:r w:rsidRPr="00325B9A">
        <w:rPr>
          <w:rStyle w:val="Emphasis"/>
          <w:highlight w:val="cyan"/>
        </w:rPr>
        <w:t>lead to a coup</w:t>
      </w:r>
      <w:r w:rsidRPr="00C25A6A">
        <w:rPr>
          <w:rStyle w:val="StyleUnderline"/>
        </w:rPr>
        <w:t xml:space="preserve"> that might then seek reunification with the South. The danger with </w:t>
      </w:r>
      <w:r w:rsidRPr="00325B9A">
        <w:rPr>
          <w:rStyle w:val="Emphasis"/>
          <w:highlight w:val="cyan"/>
        </w:rPr>
        <w:t>internal resistance</w:t>
      </w:r>
      <w:r w:rsidRPr="00C25A6A">
        <w:rPr>
          <w:rStyle w:val="StyleUnderline"/>
        </w:rPr>
        <w:t xml:space="preserve"> is that it can </w:t>
      </w:r>
      <w:r w:rsidRPr="00325B9A">
        <w:rPr>
          <w:rStyle w:val="StyleUnderline"/>
          <w:highlight w:val="cyan"/>
        </w:rPr>
        <w:t xml:space="preserve">lead to conflict </w:t>
      </w:r>
      <w:r w:rsidRPr="00325B9A">
        <w:rPr>
          <w:rStyle w:val="Emphasis"/>
          <w:highlight w:val="cyan"/>
        </w:rPr>
        <w:t>within the North, which</w:t>
      </w:r>
      <w:r w:rsidRPr="00C25A6A">
        <w:rPr>
          <w:rStyle w:val="Emphasis"/>
        </w:rPr>
        <w:t xml:space="preserve"> could </w:t>
      </w:r>
      <w:r w:rsidRPr="00325B9A">
        <w:rPr>
          <w:rStyle w:val="Emphasis"/>
          <w:highlight w:val="cyan"/>
        </w:rPr>
        <w:t>grow out of control and spill over</w:t>
      </w:r>
      <w:r w:rsidRPr="00C25A6A">
        <w:rPr>
          <w:rStyle w:val="Emphasis"/>
        </w:rPr>
        <w:t xml:space="preserve"> into the Republic of Korea</w:t>
      </w:r>
      <w:r w:rsidRPr="00C25A6A">
        <w:rPr>
          <w:rStyle w:val="StyleUnderline"/>
        </w:rPr>
        <w:t>.</w:t>
      </w:r>
      <w:r w:rsidRPr="00132474">
        <w:rPr>
          <w:sz w:val="12"/>
        </w:rPr>
        <w:t xml:space="preserve"> </w:t>
      </w:r>
      <w:r w:rsidRPr="00C25A6A">
        <w:rPr>
          <w:rStyle w:val="StyleUnderline"/>
        </w:rPr>
        <w:t>However,</w:t>
      </w:r>
      <w:r w:rsidRPr="00325B9A">
        <w:rPr>
          <w:rStyle w:val="StyleUnderline"/>
          <w:highlight w:val="cyan"/>
        </w:rPr>
        <w:t xml:space="preserve"> if there </w:t>
      </w:r>
      <w:r w:rsidRPr="00325B9A">
        <w:rPr>
          <w:rStyle w:val="Emphasis"/>
          <w:highlight w:val="cyan"/>
        </w:rPr>
        <w:t xml:space="preserve">was a regime change, </w:t>
      </w:r>
      <w:r w:rsidRPr="00132474">
        <w:rPr>
          <w:rStyle w:val="Emphasis"/>
        </w:rPr>
        <w:t>with or without conflict,</w:t>
      </w:r>
      <w:r w:rsidRPr="00132474">
        <w:rPr>
          <w:rStyle w:val="StyleUnderline"/>
        </w:rPr>
        <w:t xml:space="preserve"> </w:t>
      </w:r>
      <w:r w:rsidRPr="00325B9A">
        <w:rPr>
          <w:rStyle w:val="StyleUnderline"/>
          <w:highlight w:val="cyan"/>
        </w:rPr>
        <w:t>there would</w:t>
      </w:r>
      <w:r w:rsidRPr="00132474">
        <w:rPr>
          <w:sz w:val="12"/>
        </w:rPr>
        <w:t xml:space="preserve"> eventually </w:t>
      </w:r>
      <w:r w:rsidRPr="00325B9A">
        <w:rPr>
          <w:rStyle w:val="Emphasis"/>
          <w:highlight w:val="cyan"/>
        </w:rPr>
        <w:t>be opportunity to get back</w:t>
      </w:r>
      <w:r w:rsidRPr="00325B9A">
        <w:rPr>
          <w:rStyle w:val="StyleUnderline"/>
          <w:highlight w:val="cyan"/>
        </w:rPr>
        <w:t xml:space="preserve"> </w:t>
      </w:r>
      <w:r w:rsidRPr="00C25A6A">
        <w:rPr>
          <w:rStyle w:val="StyleUnderline"/>
        </w:rPr>
        <w:t xml:space="preserve">on the ideal path </w:t>
      </w:r>
      <w:r w:rsidRPr="00325B9A">
        <w:rPr>
          <w:rStyle w:val="StyleUnderline"/>
          <w:highlight w:val="cyan"/>
        </w:rPr>
        <w:t xml:space="preserve">to </w:t>
      </w:r>
      <w:r w:rsidRPr="00325B9A">
        <w:rPr>
          <w:rStyle w:val="Emphasis"/>
          <w:highlight w:val="cyan"/>
        </w:rPr>
        <w:t>reunification</w:t>
      </w:r>
      <w:r w:rsidRPr="00325B9A">
        <w:rPr>
          <w:rStyle w:val="StyleUnderline"/>
          <w:highlight w:val="cyan"/>
        </w:rPr>
        <w:t>.</w:t>
      </w:r>
      <w:r w:rsidRPr="00C25A6A">
        <w:rPr>
          <w:rStyle w:val="StyleUnderline"/>
        </w:rPr>
        <w:t xml:space="preserve"> </w:t>
      </w:r>
      <w:r w:rsidRPr="00132474">
        <w:rPr>
          <w:sz w:val="12"/>
        </w:rPr>
        <w:t xml:space="preserve">All the planning and preparation that has been previously conducted would still have value after regime change that followed from internal resistance. The second alternative path to reunification could be the collapse of the Kim dynasty. Regime collapse is defined as the loss of central governing effectiveness of the regime combined with the loss of support and coherency of the military and security services. Although bottom up internal resistance could lead to regime collapse it is more likely to result from the regime’s inability to support the military and security services. Regime collapse is a result of friction within the regime elite and “de-prioritization” of key military units. </w:t>
      </w:r>
      <w:r w:rsidRPr="00132474">
        <w:rPr>
          <w:rStyle w:val="StyleUnderline"/>
        </w:rPr>
        <w:t>Regime collapse would</w:t>
      </w:r>
      <w:r w:rsidRPr="00132474">
        <w:rPr>
          <w:sz w:val="12"/>
        </w:rPr>
        <w:t xml:space="preserve"> likely </w:t>
      </w:r>
      <w:r w:rsidRPr="00132474">
        <w:rPr>
          <w:rStyle w:val="StyleUnderline"/>
        </w:rPr>
        <w:t>lead to internal conflict</w:t>
      </w:r>
      <w:r w:rsidRPr="00132474">
        <w:rPr>
          <w:sz w:val="12"/>
        </w:rPr>
        <w:t xml:space="preserve"> as actors fight to retain power and resources. In the worst case, when faced with significant internal or external pressure and the threat of regime collapse, Kim Jong-un might make the decision to execute his campaign plan to reunify the peninsula under his control, thus ensuring survival of the his family’s regime (in his calculus). However, </w:t>
      </w:r>
      <w:r w:rsidRPr="00132474">
        <w:rPr>
          <w:rStyle w:val="StyleUnderline"/>
        </w:rPr>
        <w:t xml:space="preserve">if collapse </w:t>
      </w:r>
      <w:r w:rsidRPr="00132474">
        <w:rPr>
          <w:sz w:val="12"/>
        </w:rPr>
        <w:t xml:space="preserve">occurs without a direct attack on the ROK, the ROK–U.S. alliance, the UN Command, or both (and possibly also China) will likely have to conduct stabilization operations in the North to prevent spill over, establish security, restore stability, and relieve humanitarian suffering. Again, once the security situation is stabilized there could be a return to the ideal path to reunification. All of the planning and preparation that has taken place would still have value and be applied. Furthermore, many of the preparations could help mitigate the effects of regime collapse. Finally, the final and worst case alternative path to reunification is through war. First and foremost </w:t>
      </w:r>
      <w:r w:rsidRPr="00325B9A">
        <w:rPr>
          <w:rStyle w:val="StyleUnderline"/>
          <w:highlight w:val="cyan"/>
        </w:rPr>
        <w:t xml:space="preserve">the </w:t>
      </w:r>
      <w:r w:rsidRPr="00E244D4">
        <w:rPr>
          <w:rStyle w:val="StyleUnderline"/>
        </w:rPr>
        <w:t xml:space="preserve">ROK–U.S. </w:t>
      </w:r>
      <w:r w:rsidRPr="00325B9A">
        <w:rPr>
          <w:rStyle w:val="StyleUnderline"/>
          <w:highlight w:val="cyan"/>
        </w:rPr>
        <w:t>alliance</w:t>
      </w:r>
      <w:r w:rsidRPr="00C25A6A">
        <w:rPr>
          <w:rStyle w:val="StyleUnderline"/>
        </w:rPr>
        <w:t xml:space="preserve"> </w:t>
      </w:r>
      <w:r w:rsidRPr="00132474">
        <w:rPr>
          <w:sz w:val="12"/>
        </w:rPr>
        <w:t xml:space="preserve">must deter war, but if deterrence fails, then it </w:t>
      </w:r>
      <w:r w:rsidRPr="00325B9A">
        <w:rPr>
          <w:rStyle w:val="Emphasis"/>
          <w:highlight w:val="cyan"/>
        </w:rPr>
        <w:t>will win decisively and bring an end to the Kim regime</w:t>
      </w:r>
      <w:r w:rsidRPr="00132474">
        <w:rPr>
          <w:sz w:val="12"/>
        </w:rPr>
        <w:t xml:space="preserve">. As in the case of regime collapse, </w:t>
      </w:r>
      <w:r w:rsidRPr="00325B9A">
        <w:rPr>
          <w:rStyle w:val="Emphasis"/>
          <w:highlight w:val="cyan"/>
        </w:rPr>
        <w:t>post-conflict stabilization</w:t>
      </w:r>
      <w:r w:rsidRPr="00132474">
        <w:rPr>
          <w:sz w:val="12"/>
        </w:rPr>
        <w:t xml:space="preserve"> operations </w:t>
      </w:r>
      <w:r w:rsidRPr="00325B9A">
        <w:rPr>
          <w:rStyle w:val="StyleUnderline"/>
          <w:highlight w:val="cyan"/>
        </w:rPr>
        <w:t>can</w:t>
      </w:r>
      <w:r w:rsidRPr="00132474">
        <w:rPr>
          <w:sz w:val="12"/>
        </w:rPr>
        <w:t xml:space="preserve"> and should </w:t>
      </w:r>
      <w:r w:rsidRPr="00325B9A">
        <w:rPr>
          <w:rStyle w:val="StyleUnderline"/>
          <w:highlight w:val="cyan"/>
        </w:rPr>
        <w:t>be shifted toward</w:t>
      </w:r>
      <w:r w:rsidRPr="00132474">
        <w:rPr>
          <w:sz w:val="12"/>
        </w:rPr>
        <w:t xml:space="preserve"> the ideal path to </w:t>
      </w:r>
      <w:r w:rsidRPr="00325B9A">
        <w:rPr>
          <w:rStyle w:val="Emphasis"/>
          <w:highlight w:val="cyan"/>
        </w:rPr>
        <w:t>reunification</w:t>
      </w:r>
      <w:r w:rsidRPr="00132474">
        <w:rPr>
          <w:sz w:val="12"/>
        </w:rPr>
        <w:t xml:space="preserve">. While the ideal path to reunification will be peaceful the other three paths of internal resistance, regime collapse and war all could result in some level of conflict. However, all the planning and preparation for peaceful reunification that occurs prior to conflict will support post-conflict activities and as soon as conditions warrant the Republic of Korea can return to the peaceful path. The four paths graphically portrayed might look like this: Paths to Korean Reunification (click to enlarge) Paths to Korean Reunification (click to enlarge) A shift in policy and strategy to a realistic approach focused on reunification is going to be difficult for many to support as the concept is difficult to grasp. There is great pressure to solve the nuclear problem in the near-term and taking a long-term view may be politically unacceptable to some as that could be interpreted as tacit acceptance of the North as a nuclear power. However, as stated, as long as the Kim family remains in power, </w:t>
      </w:r>
      <w:r w:rsidRPr="00325B9A">
        <w:rPr>
          <w:rStyle w:val="StyleUnderline"/>
          <w:highlight w:val="cyan"/>
        </w:rPr>
        <w:t>there is</w:t>
      </w:r>
      <w:r w:rsidRPr="00EC3A51">
        <w:rPr>
          <w:rStyle w:val="StyleUnderline"/>
        </w:rPr>
        <w:t xml:space="preserve"> almost </w:t>
      </w:r>
      <w:r w:rsidRPr="00325B9A">
        <w:rPr>
          <w:rStyle w:val="StyleUnderline"/>
          <w:highlight w:val="cyan"/>
        </w:rPr>
        <w:t>nothing that can be done diplomatically that will result in</w:t>
      </w:r>
      <w:r w:rsidRPr="00EC3A51">
        <w:rPr>
          <w:rStyle w:val="StyleUnderline"/>
        </w:rPr>
        <w:t xml:space="preserve"> a decision to </w:t>
      </w:r>
      <w:r w:rsidRPr="00325B9A">
        <w:rPr>
          <w:rStyle w:val="StyleUnderline"/>
          <w:highlight w:val="cyan"/>
        </w:rPr>
        <w:t>give up its</w:t>
      </w:r>
      <w:r w:rsidRPr="00EC3A51">
        <w:rPr>
          <w:rStyle w:val="StyleUnderline"/>
        </w:rPr>
        <w:t xml:space="preserve"> most important </w:t>
      </w:r>
      <w:r w:rsidRPr="00325B9A">
        <w:rPr>
          <w:rStyle w:val="StyleUnderline"/>
          <w:highlight w:val="cyan"/>
        </w:rPr>
        <w:t>weapon</w:t>
      </w:r>
      <w:r w:rsidRPr="00EC3A51">
        <w:rPr>
          <w:rStyle w:val="StyleUnderline"/>
        </w:rPr>
        <w:t xml:space="preserve"> and what Kim Jong-un believes is the key to survival as a deterrent as well as for support to its blackmail diplomacy</w:t>
      </w:r>
      <w:r w:rsidRPr="00132474">
        <w:rPr>
          <w:sz w:val="12"/>
        </w:rPr>
        <w:t xml:space="preserve">. The North’s propaganda has criticized every country that has agreed to give up its nuclear weapons and has used Iraq and Libya as examples what happens when one fails to develop nuclear weapons and another voluntarily gives up its program. Iraq’s inability to develop a nuclear weapon left it vulnerable to U.S. attack and the North believes that had Saddam developed nuclear weapons the U.S. would not have attacked. The North also believes that had Qaddafi continued to develop nuclear weapons he would have been able to sustain his dictatorship. It is likely that recent events in Ukraine have only reinforced the belief that to give up nuclear weapons makes a nation vulnerable to coercion and invasion. Security guarantees by the U.S. and international community will never be trusted by the North because of the failure to uphold the Budapest Agreement. All of these are reasons why the regime is unlikely to willingly give up its nuclear program. The path to reunification is complex. It requires detailed planning by the ROK government on how to integrate the political and economic structures and education system and rebuild infrastructure, just to name a few challenges. There are numerous policy decisions that, if made before the reunification process begins, can have profound effects on the process and the outcome. Two examples are particularly instructive: the first has to do with property and the second with the North Korean military and security services. One of the keys to reunification will be how property ownership in North Korea will transfer to the people who live in houses and apartments. In the North, everything is owned by the state. The people, theoretically, own nothing as individuals. Furthermore, there are people in South Korea who have pre-1948 claims to property in the North and believe they are entitled to reclaiming it. The Korean government should consider establishing a policy that will compensate those with pre-1948 claims, but will not allow them to reclaim the land. Such a policy course is vital because one of the most important objectives during the reunification process will be to ensure that the North Korean population remains in place to avoid a mass migration that could severely test South Korea’s capacity to absorb new arrivals. One of the ways to do this is to allow the people to obtain ownership of the houses or apartments in which they live. This will require some education as to property ownership and should be included as one of the objectives that supports the ideal path to reunification. A second consideration is what should be done with the North Korean People’s Army (NKPA). A lesson learned from Iraq and the disbanding of the Iraqi army along with “de-bathification” is that such actions can lead to disenfranchisement and resistance. It is possible that there could be even greater resistance to reunification than that which confronted newly installed governments in Iraq or Afghanistan. This is because the legitimacy of the Kim regime rests on the myth that the anti-Japanese partisan warfare resulted in the liberation of Korea in 1945, which led Kim Il-sung to develop North Korea into what author Adrian Buzo has termed a “guerrilla dynasty.” Due to regime indoctrination the people have developed a “guerrilla mindset” and this, combined with the huge investment that the North has made in its special operations forces provides a civilian and military capability to support resistance activities. Because of this situation, a decision to ensure that the NKPA remains intact, coherent, and under a functional chain of command is required. Of course, the challenge is how to affect this outcome. One way is to initiate an influence campaign targeting the military leaders of key organizations mainly at the corps level (sometimes referred to as the second tier leadership because they are outside the core regime elite, but possess significant power because of the forces they command). As part of the ideal path to reunification, one of the areas of focus should be on eventual military integration. Focusing on this can provide a vehicle to transmit other messages to the second tier military leaders, such as assurances that if they do not attack the South and maintain control of the chain of command of their units, they will have a place in a reunified Korea. This has to be established ROK policy and must be part of an influence campaign. While there is no guarantee that this will have the desired effect, failing to plan and prepare this way almost assures that there will be significant military challenges, if not outright resistance, to reunification especially following internal resistance or regime collapse. These are just two of the many areas required for planning and preparation for reunification. The focus on the ideal path to peaceful reunification will result in a strategy that can be applied across the spectrum of possible scenarios to include internal resistance, regime collapse, or war. Most importantly, reunification provides a long-term policy and strategy focus that can cure the current strategic paralysis that exists particularly with U.S. policy. </w:t>
      </w:r>
      <w:r w:rsidRPr="00132474">
        <w:rPr>
          <w:rStyle w:val="StyleUnderline"/>
        </w:rPr>
        <w:t>Both the ROK and U.S. presidents have stated that peaceful reunification is the desired end state for the ROK–U.S. alliance.</w:t>
      </w:r>
      <w:r w:rsidRPr="00132474">
        <w:rPr>
          <w:sz w:val="12"/>
        </w:rPr>
        <w:t xml:space="preserve"> Whether it is achieved through peaceful means will be up to the Kim regime. However, planning and conducting the necessary preparations as part of a comprehensive strategy can provide the alliance with the flexibility to address and perhaps mitigate the effects of any contingency. </w:t>
      </w:r>
      <w:r w:rsidRPr="00132474">
        <w:rPr>
          <w:rStyle w:val="StyleUnderline"/>
        </w:rPr>
        <w:t>Regardless of the contingencies that occur, the alliance can remain focused on the only end state that will end the North’s nuclear program</w:t>
      </w:r>
      <w:r w:rsidRPr="00EC3A51">
        <w:rPr>
          <w:rStyle w:val="StyleUnderline"/>
        </w:rPr>
        <w:t xml:space="preserve"> and stop the horrific human rights atrocities that have occurred for the past sixty plus years.</w:t>
      </w:r>
    </w:p>
    <w:p w:rsidR="00D400AA" w:rsidRDefault="00D400AA" w:rsidP="00D400AA"/>
    <w:p w:rsidR="00D400AA" w:rsidRDefault="00D400AA" w:rsidP="00D400AA">
      <w:pPr>
        <w:pStyle w:val="Heading4"/>
      </w:pPr>
      <w:r>
        <w:t>Only war now causes stable regime change</w:t>
      </w:r>
    </w:p>
    <w:p w:rsidR="00D400AA" w:rsidRPr="00480B65" w:rsidRDefault="00D400AA" w:rsidP="00D400AA">
      <w:r w:rsidRPr="00480B65">
        <w:rPr>
          <w:rStyle w:val="Style13ptBold"/>
        </w:rPr>
        <w:t>Scarborough ‘13</w:t>
      </w:r>
      <w:r>
        <w:t xml:space="preserve"> (</w:t>
      </w:r>
      <w:r w:rsidRPr="00480B65">
        <w:t xml:space="preserve">Rowan, the Washington times, “U.S. would seek regime change in North </w:t>
      </w:r>
      <w:r>
        <w:t xml:space="preserve">Korea if attack occurs,” </w:t>
      </w:r>
      <w:r w:rsidRPr="00480B65">
        <w:t xml:space="preserve"> </w:t>
      </w:r>
      <w:hyperlink r:id="rId25" w:history="1">
        <w:r w:rsidRPr="00111662">
          <w:rPr>
            <w:rStyle w:val="Hyperlink"/>
          </w:rPr>
          <w:t>http://www.washingtontimes.com/news/2013/apr/4/us-would-seek-regime-change-north-korea-if-attack-/?page=all</w:t>
        </w:r>
      </w:hyperlink>
      <w:r>
        <w:t>, April 4, 2013)</w:t>
      </w:r>
    </w:p>
    <w:p w:rsidR="00D400AA" w:rsidRDefault="00D400AA" w:rsidP="00D400AA">
      <w:pPr>
        <w:rPr>
          <w:sz w:val="12"/>
        </w:rPr>
      </w:pPr>
      <w:r w:rsidRPr="00325B9A">
        <w:rPr>
          <w:highlight w:val="cyan"/>
          <w:u w:val="single"/>
        </w:rPr>
        <w:t xml:space="preserve">The U.S. would </w:t>
      </w:r>
      <w:r w:rsidRPr="00325B9A">
        <w:rPr>
          <w:rStyle w:val="Emphasis"/>
          <w:highlight w:val="cyan"/>
        </w:rPr>
        <w:t>oust the</w:t>
      </w:r>
      <w:r w:rsidRPr="00AC0905">
        <w:rPr>
          <w:rStyle w:val="Emphasis"/>
        </w:rPr>
        <w:t xml:space="preserve"> communist </w:t>
      </w:r>
      <w:r w:rsidRPr="00325B9A">
        <w:rPr>
          <w:rStyle w:val="Emphasis"/>
          <w:highlight w:val="cyan"/>
        </w:rPr>
        <w:t>regime</w:t>
      </w:r>
      <w:r w:rsidRPr="00AC0905">
        <w:rPr>
          <w:rStyle w:val="Emphasis"/>
        </w:rPr>
        <w:t xml:space="preserve"> in North Korea</w:t>
      </w:r>
      <w:r w:rsidRPr="00AC0905">
        <w:rPr>
          <w:u w:val="single"/>
        </w:rPr>
        <w:t xml:space="preserve"> </w:t>
      </w:r>
      <w:r w:rsidRPr="00325B9A">
        <w:rPr>
          <w:highlight w:val="cyan"/>
          <w:u w:val="single"/>
        </w:rPr>
        <w:t>if it</w:t>
      </w:r>
      <w:r w:rsidRPr="00AC0905">
        <w:rPr>
          <w:u w:val="single"/>
        </w:rPr>
        <w:t xml:space="preserve"> uses its nuclear weapons or </w:t>
      </w:r>
      <w:r w:rsidRPr="00325B9A">
        <w:rPr>
          <w:highlight w:val="cyan"/>
          <w:u w:val="single"/>
        </w:rPr>
        <w:t>launches an</w:t>
      </w:r>
      <w:r w:rsidRPr="00AC0905">
        <w:rPr>
          <w:u w:val="single"/>
        </w:rPr>
        <w:t xml:space="preserve"> all-out </w:t>
      </w:r>
      <w:r w:rsidRPr="00325B9A">
        <w:rPr>
          <w:highlight w:val="cyan"/>
          <w:u w:val="single"/>
        </w:rPr>
        <w:t>invasion</w:t>
      </w:r>
      <w:r w:rsidRPr="00AC0905">
        <w:rPr>
          <w:u w:val="single"/>
        </w:rPr>
        <w:t xml:space="preserve"> on South Korea</w:t>
      </w:r>
      <w:r w:rsidRPr="00C60364">
        <w:rPr>
          <w:sz w:val="12"/>
        </w:rPr>
        <w:t xml:space="preserve"> and the 28,500 American troops stationed there, national security sources say. The Obama administration has not articulated such a far-reaching retaliation, even as North Korean leader Kim Jong-un threatens to attack both South Korea and the U.S. mainland. But national security sources say </w:t>
      </w:r>
      <w:r w:rsidRPr="00AC0905">
        <w:rPr>
          <w:u w:val="single"/>
        </w:rPr>
        <w:t xml:space="preserve">it is a common assumption within </w:t>
      </w:r>
      <w:r w:rsidRPr="00325B9A">
        <w:rPr>
          <w:highlight w:val="cyan"/>
          <w:u w:val="single"/>
        </w:rPr>
        <w:t>the Pentagon</w:t>
      </w:r>
      <w:r w:rsidRPr="00C60364">
        <w:rPr>
          <w:sz w:val="12"/>
        </w:rPr>
        <w:t xml:space="preserve"> and U.S. Pacific Command </w:t>
      </w:r>
      <w:r w:rsidRPr="00AC0905">
        <w:rPr>
          <w:u w:val="single"/>
        </w:rPr>
        <w:t xml:space="preserve">that a full-force attack by Pyongyang </w:t>
      </w:r>
      <w:r w:rsidRPr="00325B9A">
        <w:rPr>
          <w:rStyle w:val="Emphasis"/>
          <w:highlight w:val="cyan"/>
        </w:rPr>
        <w:t>would put in place a contingency plan of massive retaliation</w:t>
      </w:r>
      <w:r w:rsidRPr="00AC0905">
        <w:rPr>
          <w:u w:val="single"/>
        </w:rPr>
        <w:t xml:space="preserve"> against the North aimed at </w:t>
      </w:r>
      <w:r w:rsidRPr="00325B9A">
        <w:rPr>
          <w:highlight w:val="cyan"/>
          <w:u w:val="single"/>
        </w:rPr>
        <w:t>bringing down the</w:t>
      </w:r>
      <w:r w:rsidRPr="00C60364">
        <w:rPr>
          <w:sz w:val="12"/>
        </w:rPr>
        <w:t xml:space="preserve"> Stalinist </w:t>
      </w:r>
      <w:r w:rsidRPr="00325B9A">
        <w:rPr>
          <w:highlight w:val="cyan"/>
          <w:u w:val="single"/>
        </w:rPr>
        <w:t>regime</w:t>
      </w:r>
      <w:r w:rsidRPr="00C60364">
        <w:rPr>
          <w:sz w:val="12"/>
        </w:rPr>
        <w:t xml:space="preserve">. President Obama would be faced with making the war decision. “I have been told by a senior general that </w:t>
      </w:r>
      <w:r w:rsidRPr="00325B9A">
        <w:rPr>
          <w:rStyle w:val="Emphasis"/>
          <w:highlight w:val="cyan"/>
        </w:rPr>
        <w:t>an attack by the North means regime change</w:t>
      </w:r>
      <w:r w:rsidRPr="00C60364">
        <w:rPr>
          <w:sz w:val="12"/>
        </w:rPr>
        <w:t>,” a senior congressional defense aide told The Washington Times. “I was told the same thing when I visited Pacific Command,” which is based in Hawaii. The South Korean government would not allow the U.S. to launch a pre-emptive regime change of the North, as the George W. Bush administration executed in Iraq in 2003. However, an all-out war by the North would change the reasoning. The Bush administration was more open about its retaliation plans. Then-Vice President Dick Cheney said an invasion of the South or the use of nuclear weapons would mean the end of the Kim dynasty. The Pentagon, with new strategic guidance from Mr. Obama in hand, has been updating its war plans for all regions, including the Korean Peninsula. A source familiar with the thinking has told The Times that the plans include scenarios for the regime imploding on its own and an allied invasion in response to North Korea launching a war on the South. The plan calls for the South Korean government and its armed forces to take the lead in post-war stability operations to transform the North and achieve unification of the Koreas. As part of a show of force, the Pentagon dispatched B-2 stealth bombers from Whiteman Air Force Base in Missouri last week to take part in joint exercises with the South Koreans. The B-2 is an overt offensive weapon, and its use in a war would be to hit targets held dear by the North, such as headquarters, presidential sites and nuclear facilities. “</w:t>
      </w:r>
      <w:r w:rsidRPr="00325B9A">
        <w:rPr>
          <w:highlight w:val="cyan"/>
          <w:u w:val="single"/>
        </w:rPr>
        <w:t>We would respond with</w:t>
      </w:r>
      <w:r w:rsidRPr="00AC0905">
        <w:rPr>
          <w:u w:val="single"/>
        </w:rPr>
        <w:t xml:space="preserve"> massive </w:t>
      </w:r>
      <w:r w:rsidRPr="00325B9A">
        <w:rPr>
          <w:highlight w:val="cyan"/>
          <w:u w:val="single"/>
        </w:rPr>
        <w:t>air power and destroy their</w:t>
      </w:r>
      <w:r w:rsidRPr="00C60364">
        <w:rPr>
          <w:sz w:val="12"/>
        </w:rPr>
        <w:t xml:space="preserve"> air force and air </w:t>
      </w:r>
      <w:r w:rsidRPr="00325B9A">
        <w:rPr>
          <w:highlight w:val="cyan"/>
          <w:u w:val="single"/>
        </w:rPr>
        <w:t>defenses</w:t>
      </w:r>
      <w:r w:rsidRPr="00AC0905">
        <w:rPr>
          <w:u w:val="single"/>
        </w:rPr>
        <w:t xml:space="preserve"> within 50 hours</w:t>
      </w:r>
      <w:r w:rsidRPr="00C60364">
        <w:rPr>
          <w:sz w:val="12"/>
        </w:rPr>
        <w:t xml:space="preserve">, which means </w:t>
      </w:r>
      <w:r w:rsidRPr="00AC0905">
        <w:rPr>
          <w:u w:val="single"/>
        </w:rPr>
        <w:t>we could destroy their ground forces, with South Korean ground forces, in less than 60 days,”</w:t>
      </w:r>
      <w:r w:rsidRPr="00C60364">
        <w:rPr>
          <w:sz w:val="12"/>
        </w:rPr>
        <w:t xml:space="preserve"> said retired Air Force Lt. Gen. Thomas G. McInerney. “Yes, there would be carnage, but </w:t>
      </w:r>
      <w:r w:rsidRPr="00325B9A">
        <w:rPr>
          <w:rStyle w:val="Emphasis"/>
          <w:highlight w:val="cyan"/>
        </w:rPr>
        <w:t>North Korea would be defeated decisively and quickly</w:t>
      </w:r>
      <w:r w:rsidRPr="00325B9A">
        <w:rPr>
          <w:sz w:val="12"/>
          <w:highlight w:val="cyan"/>
        </w:rPr>
        <w:t>.”</w:t>
      </w:r>
    </w:p>
    <w:p w:rsidR="00D400AA" w:rsidRPr="005C0C81" w:rsidRDefault="00D400AA" w:rsidP="00D400AA"/>
    <w:p w:rsidR="00D400AA" w:rsidRDefault="00D400AA" w:rsidP="00D400AA">
      <w:pPr>
        <w:pStyle w:val="Heading3"/>
      </w:pPr>
      <w:r>
        <w:t>2NC Yes Regime Change</w:t>
      </w:r>
    </w:p>
    <w:p w:rsidR="00D400AA" w:rsidRDefault="00D400AA" w:rsidP="00D400AA">
      <w:pPr>
        <w:pStyle w:val="Heading4"/>
      </w:pPr>
      <w:r>
        <w:t>Try or die for military campaigns, only chance of avoiding conflict and prompting change</w:t>
      </w:r>
    </w:p>
    <w:p w:rsidR="00D400AA" w:rsidRDefault="00D400AA" w:rsidP="00D400AA">
      <w:r w:rsidRPr="006A754E">
        <w:rPr>
          <w:rStyle w:val="Heading4Char"/>
        </w:rPr>
        <w:t>Gobry</w:t>
      </w:r>
      <w:r>
        <w:t xml:space="preserve"> 1/7/</w:t>
      </w:r>
      <w:r w:rsidRPr="006A754E">
        <w:rPr>
          <w:rStyle w:val="Heading4Char"/>
        </w:rPr>
        <w:t>15</w:t>
      </w:r>
      <w:r>
        <w:t xml:space="preserve"> – Pascal-Emmanuel, senior research analyst for Business Insider Intelligence, MSc in management from HEC Paris, “The case for invading North Korea” http://theweek.com/articles/441214/case-invading-north-korea</w:t>
      </w:r>
    </w:p>
    <w:p w:rsidR="00D400AA" w:rsidRPr="00391064" w:rsidRDefault="00D400AA" w:rsidP="00D400AA">
      <w:pPr>
        <w:rPr>
          <w:rStyle w:val="Emphasis"/>
        </w:rPr>
      </w:pPr>
      <w:r w:rsidRPr="00C97791">
        <w:rPr>
          <w:rStyle w:val="StyleUnderline"/>
        </w:rPr>
        <w:t>If someone disputes</w:t>
      </w:r>
      <w:r w:rsidRPr="00391064">
        <w:rPr>
          <w:sz w:val="16"/>
        </w:rPr>
        <w:t xml:space="preserve"> that </w:t>
      </w:r>
      <w:r w:rsidRPr="00C97791">
        <w:rPr>
          <w:rStyle w:val="StyleUnderline"/>
        </w:rPr>
        <w:t>there is a moral imperative toward regime change</w:t>
      </w:r>
      <w:r w:rsidRPr="00391064">
        <w:rPr>
          <w:sz w:val="16"/>
        </w:rPr>
        <w:t xml:space="preserve"> in North Korea — </w:t>
      </w:r>
      <w:r w:rsidRPr="00C97791">
        <w:rPr>
          <w:rStyle w:val="StyleUnderline"/>
        </w:rPr>
        <w:t>I do not want to argue</w:t>
      </w:r>
      <w:r w:rsidRPr="00391064">
        <w:rPr>
          <w:sz w:val="16"/>
        </w:rPr>
        <w:t xml:space="preserve"> with him; he shows a corrupt mind. The only question remains: </w:t>
      </w:r>
      <w:r w:rsidRPr="00C97791">
        <w:rPr>
          <w:rStyle w:val="StyleUnderline"/>
        </w:rPr>
        <w:t>is it feasible? I would like to argue that it is.</w:t>
      </w:r>
      <w:r>
        <w:rPr>
          <w:rStyle w:val="StyleUnderline"/>
        </w:rPr>
        <w:t xml:space="preserve"> </w:t>
      </w:r>
      <w:r w:rsidRPr="00391064">
        <w:rPr>
          <w:sz w:val="16"/>
        </w:rPr>
        <w:t xml:space="preserve">1. The military aspect This is obviously the trickiest part. </w:t>
      </w:r>
      <w:r w:rsidRPr="00C97791">
        <w:rPr>
          <w:rStyle w:val="StyleUnderline"/>
        </w:rPr>
        <w:t>North Korea has nukes</w:t>
      </w:r>
      <w:r w:rsidRPr="00391064">
        <w:rPr>
          <w:sz w:val="16"/>
        </w:rPr>
        <w:t xml:space="preserve">, as well as countless artillery positions trained on Seoul and South Korea. </w:t>
      </w:r>
      <w:r w:rsidRPr="00C97791">
        <w:rPr>
          <w:rStyle w:val="StyleUnderline"/>
        </w:rPr>
        <w:t xml:space="preserve">Any attempt at regime change </w:t>
      </w:r>
      <w:r w:rsidRPr="00391064">
        <w:rPr>
          <w:sz w:val="16"/>
        </w:rPr>
        <w:t xml:space="preserve">in North Korea </w:t>
      </w:r>
      <w:r w:rsidRPr="00C97791">
        <w:rPr>
          <w:rStyle w:val="StyleUnderline"/>
        </w:rPr>
        <w:t>must destroy</w:t>
      </w:r>
      <w:r w:rsidRPr="00391064">
        <w:rPr>
          <w:sz w:val="16"/>
        </w:rPr>
        <w:t xml:space="preserve"> their </w:t>
      </w:r>
      <w:r w:rsidRPr="00C97791">
        <w:rPr>
          <w:rStyle w:val="StyleUnderline"/>
        </w:rPr>
        <w:t>offensive capabilities in one strike.</w:t>
      </w:r>
      <w:r>
        <w:rPr>
          <w:rStyle w:val="StyleUnderline"/>
        </w:rPr>
        <w:t xml:space="preserve"> </w:t>
      </w:r>
      <w:r w:rsidRPr="00186602">
        <w:rPr>
          <w:rStyle w:val="Emphasis"/>
          <w:highlight w:val="cyan"/>
        </w:rPr>
        <w:t>U.S. forces should be able to destroy all of North Korea's</w:t>
      </w:r>
      <w:r w:rsidRPr="00C97791">
        <w:rPr>
          <w:rStyle w:val="Emphasis"/>
        </w:rPr>
        <w:t xml:space="preserve"> </w:t>
      </w:r>
      <w:r w:rsidRPr="00186602">
        <w:rPr>
          <w:rStyle w:val="Emphasis"/>
          <w:highlight w:val="cyan"/>
        </w:rPr>
        <w:t>artillery in one strike.</w:t>
      </w:r>
      <w:r w:rsidRPr="00C97791">
        <w:rPr>
          <w:rStyle w:val="Emphasis"/>
        </w:rPr>
        <w:t xml:space="preserve"> </w:t>
      </w:r>
      <w:r w:rsidRPr="00391064">
        <w:rPr>
          <w:sz w:val="16"/>
        </w:rPr>
        <w:t xml:space="preserve">After all, if there's one thing that </w:t>
      </w:r>
      <w:r w:rsidRPr="00186602">
        <w:rPr>
          <w:rStyle w:val="StyleUnderline"/>
          <w:highlight w:val="cyan"/>
        </w:rPr>
        <w:t>the U.S</w:t>
      </w:r>
      <w:r w:rsidRPr="00C97791">
        <w:rPr>
          <w:rStyle w:val="StyleUnderline"/>
        </w:rPr>
        <w:t xml:space="preserve">. military </w:t>
      </w:r>
      <w:r w:rsidRPr="00186602">
        <w:rPr>
          <w:rStyle w:val="StyleUnderline"/>
          <w:highlight w:val="cyan"/>
        </w:rPr>
        <w:t>is very good at</w:t>
      </w:r>
      <w:r w:rsidRPr="00186602">
        <w:rPr>
          <w:sz w:val="16"/>
          <w:highlight w:val="cyan"/>
        </w:rPr>
        <w:t>,</w:t>
      </w:r>
      <w:r w:rsidRPr="00391064">
        <w:rPr>
          <w:sz w:val="16"/>
        </w:rPr>
        <w:t xml:space="preserve"> it's </w:t>
      </w:r>
      <w:r w:rsidRPr="00186602">
        <w:rPr>
          <w:rStyle w:val="StyleUnderline"/>
          <w:highlight w:val="cyan"/>
        </w:rPr>
        <w:t>launching</w:t>
      </w:r>
      <w:r w:rsidRPr="00391064">
        <w:rPr>
          <w:sz w:val="16"/>
        </w:rPr>
        <w:t xml:space="preserve"> </w:t>
      </w:r>
      <w:r w:rsidRPr="00C97791">
        <w:rPr>
          <w:rStyle w:val="StyleUnderline"/>
        </w:rPr>
        <w:t xml:space="preserve">enormous amounts of </w:t>
      </w:r>
      <w:r w:rsidRPr="00186602">
        <w:rPr>
          <w:rStyle w:val="StyleUnderline"/>
          <w:highlight w:val="cyan"/>
        </w:rPr>
        <w:t>rockets</w:t>
      </w:r>
      <w:r w:rsidRPr="00C97791">
        <w:rPr>
          <w:rStyle w:val="StyleUnderline"/>
        </w:rPr>
        <w:t xml:space="preserve"> and bombs </w:t>
      </w:r>
      <w:r w:rsidRPr="00186602">
        <w:rPr>
          <w:rStyle w:val="StyleUnderline"/>
          <w:highlight w:val="cyan"/>
        </w:rPr>
        <w:t>with</w:t>
      </w:r>
      <w:r w:rsidRPr="00C97791">
        <w:rPr>
          <w:rStyle w:val="StyleUnderline"/>
        </w:rPr>
        <w:t xml:space="preserve"> </w:t>
      </w:r>
      <w:r w:rsidRPr="00C97791">
        <w:rPr>
          <w:rStyle w:val="Emphasis"/>
        </w:rPr>
        <w:t xml:space="preserve">great </w:t>
      </w:r>
      <w:r w:rsidRPr="00186602">
        <w:rPr>
          <w:rStyle w:val="Emphasis"/>
          <w:highlight w:val="cyan"/>
        </w:rPr>
        <w:t>precision</w:t>
      </w:r>
      <w:r w:rsidRPr="00186602">
        <w:rPr>
          <w:rStyle w:val="StyleUnderline"/>
          <w:highlight w:val="cyan"/>
        </w:rPr>
        <w:t>.</w:t>
      </w:r>
      <w:r w:rsidRPr="00186602">
        <w:rPr>
          <w:sz w:val="16"/>
          <w:highlight w:val="cyan"/>
        </w:rPr>
        <w:t xml:space="preserve"> </w:t>
      </w:r>
      <w:r w:rsidRPr="00186602">
        <w:rPr>
          <w:rStyle w:val="StyleUnderline"/>
          <w:highlight w:val="cyan"/>
        </w:rPr>
        <w:t>With satellite</w:t>
      </w:r>
      <w:r w:rsidRPr="00391064">
        <w:rPr>
          <w:sz w:val="16"/>
        </w:rPr>
        <w:t xml:space="preserve">, any </w:t>
      </w:r>
      <w:r w:rsidRPr="00C97791">
        <w:rPr>
          <w:rStyle w:val="Emphasis"/>
        </w:rPr>
        <w:t xml:space="preserve">significant artillery </w:t>
      </w:r>
      <w:r w:rsidRPr="00186602">
        <w:rPr>
          <w:rStyle w:val="Emphasis"/>
          <w:highlight w:val="cyan"/>
        </w:rPr>
        <w:t>positions are known</w:t>
      </w:r>
      <w:r w:rsidRPr="00186602">
        <w:rPr>
          <w:sz w:val="16"/>
          <w:highlight w:val="cyan"/>
        </w:rPr>
        <w:t xml:space="preserve">. </w:t>
      </w:r>
      <w:r w:rsidRPr="00186602">
        <w:rPr>
          <w:rStyle w:val="StyleUnderline"/>
          <w:highlight w:val="cyan"/>
        </w:rPr>
        <w:t>Given the U.S.'s overwhelming</w:t>
      </w:r>
      <w:r w:rsidRPr="00186602">
        <w:rPr>
          <w:sz w:val="16"/>
          <w:highlight w:val="cyan"/>
        </w:rPr>
        <w:t xml:space="preserve"> </w:t>
      </w:r>
      <w:r w:rsidRPr="00186602">
        <w:rPr>
          <w:rStyle w:val="StyleUnderline"/>
          <w:highlight w:val="cyan"/>
        </w:rPr>
        <w:t>tech</w:t>
      </w:r>
      <w:r w:rsidRPr="00391064">
        <w:rPr>
          <w:sz w:val="16"/>
        </w:rPr>
        <w:t xml:space="preserve">nological </w:t>
      </w:r>
      <w:r w:rsidRPr="00C97791">
        <w:rPr>
          <w:rStyle w:val="StyleUnderline"/>
        </w:rPr>
        <w:t>advantage and total dominance of the sky, and the effect of</w:t>
      </w:r>
      <w:r w:rsidRPr="00391064">
        <w:rPr>
          <w:sz w:val="16"/>
        </w:rPr>
        <w:t xml:space="preserve"> </w:t>
      </w:r>
      <w:r w:rsidRPr="00C97791">
        <w:rPr>
          <w:rStyle w:val="StyleUnderline"/>
        </w:rPr>
        <w:t>surprise</w:t>
      </w:r>
      <w:r w:rsidRPr="00391064">
        <w:rPr>
          <w:sz w:val="16"/>
        </w:rPr>
        <w:t xml:space="preserve">, </w:t>
      </w:r>
      <w:r w:rsidRPr="00186602">
        <w:rPr>
          <w:rStyle w:val="Emphasis"/>
          <w:highlight w:val="cyan"/>
        </w:rPr>
        <w:t>it should not be impossible</w:t>
      </w:r>
      <w:r w:rsidRPr="00C97791">
        <w:rPr>
          <w:rStyle w:val="Emphasis"/>
        </w:rPr>
        <w:t xml:space="preserve"> to pull off.</w:t>
      </w:r>
      <w:r>
        <w:rPr>
          <w:rStyle w:val="Emphasis"/>
        </w:rPr>
        <w:t xml:space="preserve"> </w:t>
      </w:r>
      <w:r w:rsidRPr="00C97791">
        <w:rPr>
          <w:rStyle w:val="StyleUnderline"/>
        </w:rPr>
        <w:t>The key question</w:t>
      </w:r>
      <w:r w:rsidRPr="00391064">
        <w:rPr>
          <w:sz w:val="16"/>
        </w:rPr>
        <w:t xml:space="preserve">, then, </w:t>
      </w:r>
      <w:r w:rsidRPr="00C97791">
        <w:rPr>
          <w:rStyle w:val="StyleUnderline"/>
        </w:rPr>
        <w:t>is North Korea's nuclear weapons</w:t>
      </w:r>
      <w:r w:rsidRPr="00391064">
        <w:rPr>
          <w:sz w:val="16"/>
        </w:rPr>
        <w:t xml:space="preserve">, and </w:t>
      </w:r>
      <w:r w:rsidRPr="003577B8">
        <w:rPr>
          <w:rStyle w:val="StyleUnderline"/>
        </w:rPr>
        <w:t>this is a question that no one without access to classified info</w:t>
      </w:r>
      <w:r w:rsidRPr="00391064">
        <w:rPr>
          <w:sz w:val="16"/>
        </w:rPr>
        <w:t xml:space="preserve">rmation </w:t>
      </w:r>
      <w:r w:rsidRPr="003577B8">
        <w:rPr>
          <w:rStyle w:val="StyleUnderline"/>
        </w:rPr>
        <w:t>can answer</w:t>
      </w:r>
      <w:r w:rsidRPr="00391064">
        <w:rPr>
          <w:sz w:val="16"/>
        </w:rPr>
        <w:t xml:space="preserve">. </w:t>
      </w:r>
      <w:r w:rsidRPr="003577B8">
        <w:rPr>
          <w:rStyle w:val="Emphasis"/>
        </w:rPr>
        <w:t xml:space="preserve">But the </w:t>
      </w:r>
      <w:r w:rsidRPr="00186602">
        <w:rPr>
          <w:rStyle w:val="Emphasis"/>
          <w:highlight w:val="cyan"/>
        </w:rPr>
        <w:t>North Korean regime does not possess many warheads</w:t>
      </w:r>
      <w:r w:rsidRPr="00391064">
        <w:rPr>
          <w:sz w:val="16"/>
        </w:rPr>
        <w:t xml:space="preserve">. </w:t>
      </w:r>
      <w:r w:rsidRPr="003577B8">
        <w:rPr>
          <w:rStyle w:val="StyleUnderline"/>
        </w:rPr>
        <w:t>They cannot be stored in many locatio</w:t>
      </w:r>
      <w:r w:rsidRPr="00391064">
        <w:rPr>
          <w:sz w:val="16"/>
        </w:rPr>
        <w:t xml:space="preserve">ns. And it stands to reason that </w:t>
      </w:r>
      <w:r w:rsidRPr="00186602">
        <w:rPr>
          <w:rStyle w:val="StyleUnderline"/>
          <w:highlight w:val="cyan"/>
        </w:rPr>
        <w:t>the</w:t>
      </w:r>
      <w:r w:rsidRPr="003577B8">
        <w:rPr>
          <w:rStyle w:val="StyleUnderline"/>
        </w:rPr>
        <w:t xml:space="preserve"> U.S. </w:t>
      </w:r>
      <w:r w:rsidRPr="00186602">
        <w:rPr>
          <w:rStyle w:val="StyleUnderline"/>
          <w:highlight w:val="cyan"/>
        </w:rPr>
        <w:t>intelligence community has</w:t>
      </w:r>
      <w:r w:rsidRPr="00391064">
        <w:rPr>
          <w:sz w:val="16"/>
        </w:rPr>
        <w:t xml:space="preserve"> </w:t>
      </w:r>
      <w:r w:rsidRPr="00186602">
        <w:rPr>
          <w:rStyle w:val="StyleUnderline"/>
          <w:highlight w:val="cyan"/>
        </w:rPr>
        <w:t xml:space="preserve">been </w:t>
      </w:r>
      <w:r w:rsidRPr="00186602">
        <w:rPr>
          <w:rStyle w:val="Emphasis"/>
          <w:highlight w:val="cyan"/>
        </w:rPr>
        <w:t>hard at work figuring out where they are,</w:t>
      </w:r>
      <w:r w:rsidRPr="003577B8">
        <w:rPr>
          <w:rStyle w:val="Emphasis"/>
        </w:rPr>
        <w:t xml:space="preserve"> and figuring out a plan on how to get to them</w:t>
      </w:r>
      <w:r w:rsidRPr="00391064">
        <w:rPr>
          <w:sz w:val="16"/>
        </w:rPr>
        <w:t xml:space="preserve">. </w:t>
      </w:r>
      <w:r w:rsidRPr="003577B8">
        <w:rPr>
          <w:rStyle w:val="StyleUnderline"/>
        </w:rPr>
        <w:t>If that could be pulled off,</w:t>
      </w:r>
      <w:r w:rsidRPr="00391064">
        <w:rPr>
          <w:sz w:val="16"/>
        </w:rPr>
        <w:t xml:space="preserve"> it's possible </w:t>
      </w:r>
      <w:r w:rsidRPr="00186602">
        <w:rPr>
          <w:rStyle w:val="Emphasis"/>
          <w:highlight w:val="cyan"/>
        </w:rPr>
        <w:t>North Korea could fall quickly, with little harm</w:t>
      </w:r>
      <w:r w:rsidRPr="003577B8">
        <w:rPr>
          <w:rStyle w:val="Emphasis"/>
        </w:rPr>
        <w:t xml:space="preserve"> to anyone outside the country.</w:t>
      </w:r>
      <w:r>
        <w:rPr>
          <w:rStyle w:val="Emphasis"/>
        </w:rPr>
        <w:t xml:space="preserve"> </w:t>
      </w:r>
      <w:r w:rsidRPr="00391064">
        <w:rPr>
          <w:sz w:val="16"/>
        </w:rPr>
        <w:t xml:space="preserve">(By the way, when the regime falls on its own, as it inevitably must, what will happen to its warheads, and how hard will it be to get them into good hands then?) Those are big "if"s, but </w:t>
      </w:r>
      <w:r w:rsidRPr="003577B8">
        <w:rPr>
          <w:rStyle w:val="StyleUnderline"/>
        </w:rPr>
        <w:t>military history is full of stunning successes that were once deemed impossible</w:t>
      </w:r>
      <w:r w:rsidRPr="00391064">
        <w:rPr>
          <w:sz w:val="16"/>
        </w:rPr>
        <w:t xml:space="preserve">, like the German push through the Ardennes, D-Day, and the Israeli Air Force's total destruction of the Egyptian Air Force in one strike in the Six Day War. </w:t>
      </w:r>
      <w:r w:rsidRPr="003577B8">
        <w:rPr>
          <w:rStyle w:val="Emphasis"/>
        </w:rPr>
        <w:t>2. The geopolitical aspect</w:t>
      </w:r>
      <w:r>
        <w:rPr>
          <w:rStyle w:val="Emphasis"/>
        </w:rPr>
        <w:t xml:space="preserve"> </w:t>
      </w:r>
      <w:r w:rsidRPr="003577B8">
        <w:rPr>
          <w:rStyle w:val="StyleUnderline"/>
        </w:rPr>
        <w:t>This would make everyone unhappy. South Korea is not</w:t>
      </w:r>
      <w:r w:rsidRPr="00391064">
        <w:rPr>
          <w:sz w:val="16"/>
        </w:rPr>
        <w:t xml:space="preserve"> exactly fond of the status quo, but neither is it </w:t>
      </w:r>
      <w:r w:rsidRPr="003577B8">
        <w:rPr>
          <w:rStyle w:val="StyleUnderline"/>
        </w:rPr>
        <w:t>fond of</w:t>
      </w:r>
      <w:r w:rsidRPr="00391064">
        <w:rPr>
          <w:sz w:val="16"/>
        </w:rPr>
        <w:t xml:space="preserve"> a </w:t>
      </w:r>
      <w:r w:rsidRPr="003577B8">
        <w:rPr>
          <w:rStyle w:val="StyleUnderline"/>
        </w:rPr>
        <w:t>unification that would drag down its economy.</w:t>
      </w:r>
      <w:r>
        <w:rPr>
          <w:rStyle w:val="StyleUnderline"/>
        </w:rPr>
        <w:t xml:space="preserve"> </w:t>
      </w:r>
      <w:r w:rsidRPr="00391064">
        <w:rPr>
          <w:sz w:val="16"/>
        </w:rPr>
        <w:t xml:space="preserve">And </w:t>
      </w:r>
      <w:r w:rsidRPr="003577B8">
        <w:rPr>
          <w:rStyle w:val="StyleUnderline"/>
        </w:rPr>
        <w:t>China would be</w:t>
      </w:r>
      <w:r w:rsidRPr="00391064">
        <w:rPr>
          <w:sz w:val="16"/>
        </w:rPr>
        <w:t xml:space="preserve"> particularly </w:t>
      </w:r>
      <w:r w:rsidRPr="003577B8">
        <w:rPr>
          <w:rStyle w:val="StyleUnderline"/>
        </w:rPr>
        <w:t>unhappy</w:t>
      </w:r>
      <w:r w:rsidRPr="00391064">
        <w:rPr>
          <w:sz w:val="16"/>
        </w:rPr>
        <w:t xml:space="preserve">, since it views North Korea as a useful pawn. </w:t>
      </w:r>
      <w:r w:rsidRPr="003577B8">
        <w:rPr>
          <w:rStyle w:val="StyleUnderline"/>
        </w:rPr>
        <w:t xml:space="preserve">But that makes it an accomplice with the North Korean regime. And </w:t>
      </w:r>
      <w:r w:rsidRPr="00186602">
        <w:rPr>
          <w:rStyle w:val="StyleUnderline"/>
          <w:highlight w:val="cyan"/>
        </w:rPr>
        <w:t xml:space="preserve">although China would be </w:t>
      </w:r>
      <w:r w:rsidRPr="00186602">
        <w:rPr>
          <w:rStyle w:val="StyleUnderline"/>
        </w:rPr>
        <w:t xml:space="preserve">very </w:t>
      </w:r>
      <w:r w:rsidRPr="00186602">
        <w:rPr>
          <w:rStyle w:val="StyleUnderline"/>
          <w:highlight w:val="cyan"/>
        </w:rPr>
        <w:t>unhappy</w:t>
      </w:r>
      <w:r w:rsidRPr="00186602">
        <w:rPr>
          <w:rStyle w:val="Emphasis"/>
          <w:highlight w:val="cyan"/>
        </w:rPr>
        <w:t>, it would</w:t>
      </w:r>
      <w:r w:rsidRPr="00186602">
        <w:rPr>
          <w:rStyle w:val="Emphasis"/>
        </w:rPr>
        <w:t xml:space="preserve"> ultimately </w:t>
      </w:r>
      <w:r w:rsidRPr="00186602">
        <w:rPr>
          <w:rStyle w:val="Emphasis"/>
          <w:highlight w:val="cyan"/>
        </w:rPr>
        <w:t>come to live with it.</w:t>
      </w:r>
      <w:r w:rsidRPr="00186602">
        <w:rPr>
          <w:rStyle w:val="Emphasis"/>
        </w:rPr>
        <w:t xml:space="preserve"> </w:t>
      </w:r>
      <w:r w:rsidRPr="00186602">
        <w:rPr>
          <w:rStyle w:val="StyleUnderline"/>
        </w:rPr>
        <w:t xml:space="preserve">First, </w:t>
      </w:r>
      <w:r w:rsidRPr="00186602">
        <w:rPr>
          <w:rStyle w:val="StyleUnderline"/>
          <w:highlight w:val="cyan"/>
        </w:rPr>
        <w:t xml:space="preserve">China is </w:t>
      </w:r>
      <w:r w:rsidRPr="00186602">
        <w:rPr>
          <w:rStyle w:val="Emphasis"/>
          <w:highlight w:val="cyan"/>
        </w:rPr>
        <w:t>not going to nuke the U.S.</w:t>
      </w:r>
      <w:r w:rsidRPr="003577B8">
        <w:rPr>
          <w:rStyle w:val="Emphasis"/>
        </w:rPr>
        <w:t xml:space="preserve"> over North Korea</w:t>
      </w:r>
      <w:r w:rsidRPr="003577B8">
        <w:rPr>
          <w:rStyle w:val="StyleUnderline"/>
        </w:rPr>
        <w:t>.</w:t>
      </w:r>
      <w:r w:rsidRPr="00391064">
        <w:rPr>
          <w:sz w:val="16"/>
        </w:rPr>
        <w:t xml:space="preserve"> </w:t>
      </w:r>
      <w:r w:rsidRPr="003577B8">
        <w:rPr>
          <w:rStyle w:val="StyleUnderline"/>
        </w:rPr>
        <w:t>Second, we should</w:t>
      </w:r>
      <w:r w:rsidRPr="00391064">
        <w:rPr>
          <w:sz w:val="16"/>
        </w:rPr>
        <w:t xml:space="preserve"> </w:t>
      </w:r>
      <w:r w:rsidRPr="003577B8">
        <w:rPr>
          <w:rStyle w:val="StyleUnderline"/>
        </w:rPr>
        <w:t>remember</w:t>
      </w:r>
      <w:r w:rsidRPr="00391064">
        <w:rPr>
          <w:sz w:val="16"/>
        </w:rPr>
        <w:t xml:space="preserve"> that the </w:t>
      </w:r>
      <w:r w:rsidRPr="00186602">
        <w:rPr>
          <w:rStyle w:val="StyleUnderline"/>
          <w:highlight w:val="cyan"/>
        </w:rPr>
        <w:t>Chinese leadership is</w:t>
      </w:r>
      <w:r w:rsidRPr="003577B8">
        <w:rPr>
          <w:rStyle w:val="StyleUnderline"/>
        </w:rPr>
        <w:t xml:space="preserve"> </w:t>
      </w:r>
      <w:r w:rsidRPr="003577B8">
        <w:rPr>
          <w:rStyle w:val="Emphasis"/>
        </w:rPr>
        <w:t xml:space="preserve">fundamentally </w:t>
      </w:r>
      <w:r w:rsidRPr="00186602">
        <w:rPr>
          <w:rStyle w:val="Emphasis"/>
          <w:highlight w:val="cyan"/>
        </w:rPr>
        <w:t>obsessed with keeping growth and employment up</w:t>
      </w:r>
      <w:r w:rsidRPr="003577B8">
        <w:rPr>
          <w:rStyle w:val="Emphasis"/>
        </w:rPr>
        <w:t xml:space="preserve"> so that their people don't revolt against them.</w:t>
      </w:r>
      <w:r w:rsidRPr="00391064">
        <w:rPr>
          <w:sz w:val="16"/>
        </w:rPr>
        <w:t xml:space="preserve"> And </w:t>
      </w:r>
      <w:r w:rsidRPr="003577B8">
        <w:rPr>
          <w:rStyle w:val="StyleUnderline"/>
        </w:rPr>
        <w:t xml:space="preserve">given that serious economic or political </w:t>
      </w:r>
      <w:r w:rsidRPr="00186602">
        <w:rPr>
          <w:rStyle w:val="StyleUnderline"/>
          <w:highlight w:val="cyan"/>
        </w:rPr>
        <w:t>retaliation</w:t>
      </w:r>
      <w:r w:rsidRPr="003577B8">
        <w:rPr>
          <w:rStyle w:val="StyleUnderline"/>
        </w:rPr>
        <w:t xml:space="preserve"> against the U.S. </w:t>
      </w:r>
      <w:r w:rsidRPr="00186602">
        <w:rPr>
          <w:rStyle w:val="StyleUnderline"/>
          <w:highlight w:val="cyan"/>
        </w:rPr>
        <w:t>would hurt that</w:t>
      </w:r>
      <w:r w:rsidRPr="003577B8">
        <w:rPr>
          <w:rStyle w:val="StyleUnderline"/>
        </w:rPr>
        <w:t xml:space="preserve"> goal more than it would hurt the U.S</w:t>
      </w:r>
      <w:r w:rsidRPr="00391064">
        <w:rPr>
          <w:sz w:val="16"/>
        </w:rPr>
        <w:t xml:space="preserve">., </w:t>
      </w:r>
      <w:r w:rsidRPr="003577B8">
        <w:rPr>
          <w:rStyle w:val="Emphasis"/>
        </w:rPr>
        <w:t>they will abstain from much more than gesticulation.</w:t>
      </w:r>
      <w:r>
        <w:rPr>
          <w:rStyle w:val="Emphasis"/>
        </w:rPr>
        <w:t xml:space="preserve"> </w:t>
      </w:r>
      <w:r w:rsidRPr="003577B8">
        <w:rPr>
          <w:rStyle w:val="StyleUnderline"/>
        </w:rPr>
        <w:t xml:space="preserve">The </w:t>
      </w:r>
      <w:r w:rsidRPr="00186602">
        <w:rPr>
          <w:rStyle w:val="StyleUnderline"/>
          <w:highlight w:val="cyan"/>
        </w:rPr>
        <w:t>U.S. should</w:t>
      </w:r>
      <w:r w:rsidRPr="003577B8">
        <w:rPr>
          <w:rStyle w:val="StyleUnderline"/>
        </w:rPr>
        <w:t xml:space="preserve"> be overwhelmingly generous in logistical, humanitarian, and financial support for the North Koreans that will</w:t>
      </w:r>
      <w:r w:rsidRPr="00391064">
        <w:rPr>
          <w:sz w:val="16"/>
        </w:rPr>
        <w:t xml:space="preserve"> surely </w:t>
      </w:r>
      <w:r w:rsidRPr="003577B8">
        <w:rPr>
          <w:rStyle w:val="StyleUnderline"/>
        </w:rPr>
        <w:t>try to immigrate to China.</w:t>
      </w:r>
      <w:r w:rsidRPr="00391064">
        <w:rPr>
          <w:sz w:val="16"/>
        </w:rPr>
        <w:t xml:space="preserve"> </w:t>
      </w:r>
      <w:r w:rsidRPr="003577B8">
        <w:rPr>
          <w:rStyle w:val="Emphasis"/>
        </w:rPr>
        <w:t xml:space="preserve">It should even </w:t>
      </w:r>
      <w:r w:rsidRPr="00186602">
        <w:rPr>
          <w:rStyle w:val="Emphasis"/>
          <w:highlight w:val="cyan"/>
        </w:rPr>
        <w:t>assist China in creating a buffer zone</w:t>
      </w:r>
      <w:r w:rsidRPr="003577B8">
        <w:rPr>
          <w:rStyle w:val="Emphasis"/>
        </w:rPr>
        <w:t xml:space="preserve"> within North Korea so that it's not overwhelmed with refugees</w:t>
      </w:r>
      <w:r w:rsidRPr="00391064">
        <w:rPr>
          <w:sz w:val="16"/>
        </w:rPr>
        <w:t xml:space="preserve">, which is China's main fear relating to a North Korean regime collapse. </w:t>
      </w:r>
      <w:r w:rsidRPr="00186602">
        <w:rPr>
          <w:rStyle w:val="StyleUnderline"/>
          <w:highlight w:val="cyan"/>
        </w:rPr>
        <w:t>China might e</w:t>
      </w:r>
      <w:r w:rsidRPr="003577B8">
        <w:rPr>
          <w:rStyle w:val="StyleUnderline"/>
        </w:rPr>
        <w:t xml:space="preserve">ven </w:t>
      </w:r>
      <w:r w:rsidRPr="00186602">
        <w:rPr>
          <w:rStyle w:val="Emphasis"/>
          <w:highlight w:val="cyan"/>
        </w:rPr>
        <w:t>welcome the new situatio</w:t>
      </w:r>
      <w:r w:rsidRPr="003577B8">
        <w:rPr>
          <w:rStyle w:val="Emphasis"/>
        </w:rPr>
        <w:t>n</w:t>
      </w:r>
      <w:r w:rsidRPr="003577B8">
        <w:rPr>
          <w:rStyle w:val="StyleUnderline"/>
        </w:rPr>
        <w:t>: The North Korean regime has recently gone "rogue" in its relationship with China and is</w:t>
      </w:r>
      <w:r w:rsidRPr="00391064">
        <w:rPr>
          <w:sz w:val="16"/>
        </w:rPr>
        <w:t xml:space="preserve"> today </w:t>
      </w:r>
      <w:r w:rsidRPr="003577B8">
        <w:rPr>
          <w:rStyle w:val="Emphasis"/>
        </w:rPr>
        <w:t xml:space="preserve">as much a headache for China as it is for everyone else. If </w:t>
      </w:r>
      <w:r w:rsidRPr="00186602">
        <w:rPr>
          <w:rStyle w:val="Emphasis"/>
          <w:highlight w:val="cyan"/>
        </w:rPr>
        <w:t>the U.S. offers the demilitarization and neutralizati</w:t>
      </w:r>
      <w:r w:rsidRPr="003577B8">
        <w:rPr>
          <w:rStyle w:val="Emphasis"/>
        </w:rPr>
        <w:t xml:space="preserve">on of the Korean Peninsula to China in exchange for helping rebuild North Korea, China </w:t>
      </w:r>
      <w:r w:rsidRPr="00186602">
        <w:rPr>
          <w:rStyle w:val="Emphasis"/>
          <w:highlight w:val="cyan"/>
        </w:rPr>
        <w:t>would actually come out ahead</w:t>
      </w:r>
      <w:r w:rsidRPr="003577B8">
        <w:rPr>
          <w:rStyle w:val="Emphasis"/>
        </w:rPr>
        <w:t xml:space="preserve"> by removing U.S. troops from the Peninsula.</w:t>
      </w:r>
      <w:r>
        <w:rPr>
          <w:rStyle w:val="Emphasis"/>
        </w:rPr>
        <w:t xml:space="preserve"> </w:t>
      </w:r>
      <w:r w:rsidRPr="003577B8">
        <w:rPr>
          <w:rStyle w:val="StyleUnderline"/>
        </w:rPr>
        <w:t>3. Nation-building</w:t>
      </w:r>
      <w:r>
        <w:rPr>
          <w:rStyle w:val="StyleUnderline"/>
        </w:rPr>
        <w:t xml:space="preserve"> </w:t>
      </w:r>
      <w:r w:rsidRPr="00391064">
        <w:rPr>
          <w:sz w:val="16"/>
        </w:rPr>
        <w:t xml:space="preserve">I opposed the war in Iraq. I thought what would happen was...exactly what happened. </w:t>
      </w:r>
      <w:r w:rsidRPr="003577B8">
        <w:rPr>
          <w:rStyle w:val="StyleUnderline"/>
        </w:rPr>
        <w:t>Iraq never was a nation, it is a bundle of fractious ethnicities and loyalties only held together by an authoritarian regime</w:t>
      </w:r>
      <w:r w:rsidRPr="00391064">
        <w:rPr>
          <w:sz w:val="16"/>
        </w:rPr>
        <w:t xml:space="preserve">. </w:t>
      </w:r>
      <w:r w:rsidRPr="003577B8">
        <w:rPr>
          <w:rStyle w:val="StyleUnderline"/>
        </w:rPr>
        <w:t>So I get the skepticism towards nation building. But</w:t>
      </w:r>
      <w:r w:rsidRPr="00391064">
        <w:rPr>
          <w:sz w:val="16"/>
        </w:rPr>
        <w:t xml:space="preserve"> there's only one thing more stupid than thinking that with some magic pixie dust Iraq could turn into Switzerland: thinking that because nation-building failed in Iraq, it can never succeed. In 2003, the conventional thinking was that nation-building was a cake-walk; today, it is that nation-building is impossible — dare I suggest </w:t>
      </w:r>
      <w:r w:rsidRPr="003577B8">
        <w:rPr>
          <w:rStyle w:val="Emphasis"/>
        </w:rPr>
        <w:t>the true answer is somewhere in between</w:t>
      </w:r>
      <w:r w:rsidRPr="00391064">
        <w:rPr>
          <w:sz w:val="16"/>
        </w:rPr>
        <w:t>?</w:t>
      </w:r>
      <w:r>
        <w:rPr>
          <w:rStyle w:val="Emphasis"/>
        </w:rPr>
        <w:t xml:space="preserve"> </w:t>
      </w:r>
      <w:r w:rsidRPr="00391064">
        <w:rPr>
          <w:sz w:val="16"/>
        </w:rPr>
        <w:t xml:space="preserve">Here's a radical idea: </w:t>
      </w:r>
      <w:r w:rsidRPr="003577B8">
        <w:rPr>
          <w:rStyle w:val="StyleUnderline"/>
        </w:rPr>
        <w:t>East Asia and the Middle East are</w:t>
      </w:r>
      <w:r w:rsidRPr="00391064">
        <w:rPr>
          <w:sz w:val="16"/>
        </w:rPr>
        <w:t xml:space="preserve"> actually </w:t>
      </w:r>
      <w:r w:rsidRPr="003577B8">
        <w:rPr>
          <w:rStyle w:val="Emphasis"/>
        </w:rPr>
        <w:t>different places</w:t>
      </w:r>
      <w:r w:rsidRPr="00391064">
        <w:rPr>
          <w:sz w:val="16"/>
        </w:rPr>
        <w:t xml:space="preserve">. </w:t>
      </w:r>
      <w:r w:rsidRPr="003577B8">
        <w:rPr>
          <w:rStyle w:val="StyleUnderline"/>
        </w:rPr>
        <w:t xml:space="preserve">North Korea has a </w:t>
      </w:r>
      <w:r w:rsidRPr="003577B8">
        <w:rPr>
          <w:rStyle w:val="Emphasis"/>
        </w:rPr>
        <w:t>unified country, language, culture, and ethnicity</w:t>
      </w:r>
      <w:r w:rsidRPr="00391064">
        <w:rPr>
          <w:sz w:val="16"/>
        </w:rPr>
        <w:t xml:space="preserve">. </w:t>
      </w:r>
      <w:r w:rsidRPr="00186602">
        <w:rPr>
          <w:rStyle w:val="StyleUnderline"/>
          <w:highlight w:val="cyan"/>
        </w:rPr>
        <w:t xml:space="preserve">After the regime falls, </w:t>
      </w:r>
      <w:r w:rsidRPr="00186602">
        <w:rPr>
          <w:rStyle w:val="Emphasis"/>
          <w:highlight w:val="cyan"/>
        </w:rPr>
        <w:t>no one will fight for the Juche idea or the North Korean regime</w:t>
      </w:r>
      <w:r w:rsidRPr="00186602">
        <w:rPr>
          <w:sz w:val="16"/>
          <w:highlight w:val="cyan"/>
        </w:rPr>
        <w:t xml:space="preserve">, </w:t>
      </w:r>
      <w:r w:rsidRPr="00186602">
        <w:rPr>
          <w:rStyle w:val="StyleUnderline"/>
          <w:highlight w:val="cyan"/>
        </w:rPr>
        <w:t>w</w:t>
      </w:r>
      <w:r w:rsidRPr="003577B8">
        <w:rPr>
          <w:rStyle w:val="StyleUnderline"/>
        </w:rPr>
        <w:t xml:space="preserve">hich </w:t>
      </w:r>
      <w:r w:rsidRPr="003577B8">
        <w:rPr>
          <w:rStyle w:val="Emphasis"/>
        </w:rPr>
        <w:t>everyone in North Korea hates</w:t>
      </w:r>
      <w:r w:rsidRPr="00391064">
        <w:rPr>
          <w:sz w:val="16"/>
        </w:rPr>
        <w:t>. (</w:t>
      </w:r>
      <w:r w:rsidRPr="003577B8">
        <w:rPr>
          <w:rStyle w:val="StyleUnderline"/>
        </w:rPr>
        <w:t>If you think</w:t>
      </w:r>
      <w:r w:rsidRPr="00391064">
        <w:rPr>
          <w:sz w:val="16"/>
        </w:rPr>
        <w:t xml:space="preserve"> that </w:t>
      </w:r>
      <w:r w:rsidRPr="003577B8">
        <w:rPr>
          <w:rStyle w:val="StyleUnderline"/>
        </w:rPr>
        <w:t>just because people see</w:t>
      </w:r>
      <w:r w:rsidRPr="00391064">
        <w:rPr>
          <w:sz w:val="16"/>
        </w:rPr>
        <w:t xml:space="preserve"> </w:t>
      </w:r>
      <w:r w:rsidRPr="003577B8">
        <w:rPr>
          <w:rStyle w:val="StyleUnderline"/>
        </w:rPr>
        <w:t>regime propaganda all day every day they believe it</w:t>
      </w:r>
      <w:r w:rsidRPr="00391064">
        <w:rPr>
          <w:sz w:val="16"/>
        </w:rPr>
        <w:t xml:space="preserve">, </w:t>
      </w:r>
      <w:r w:rsidRPr="003577B8">
        <w:rPr>
          <w:rStyle w:val="Emphasis"/>
        </w:rPr>
        <w:t>you have a poor grasp of history and an even poorer view of human nature.)</w:t>
      </w:r>
      <w:r>
        <w:rPr>
          <w:rStyle w:val="Emphasis"/>
        </w:rPr>
        <w:t xml:space="preserve"> </w:t>
      </w:r>
      <w:r w:rsidRPr="00391064">
        <w:rPr>
          <w:rStyle w:val="StyleUnderline"/>
        </w:rPr>
        <w:t xml:space="preserve">You know what would really help nation-building in North Korea? What if there was a </w:t>
      </w:r>
      <w:r w:rsidRPr="00391064">
        <w:rPr>
          <w:rStyle w:val="Emphasis"/>
        </w:rPr>
        <w:t>huge reservoir of people of the same ethnicity, language, and culture?</w:t>
      </w:r>
      <w:r w:rsidRPr="00391064">
        <w:rPr>
          <w:sz w:val="16"/>
        </w:rPr>
        <w:t xml:space="preserve"> </w:t>
      </w:r>
      <w:r w:rsidRPr="00391064">
        <w:rPr>
          <w:rStyle w:val="StyleUnderline"/>
        </w:rPr>
        <w:t>What if those people</w:t>
      </w:r>
      <w:r w:rsidRPr="00391064">
        <w:rPr>
          <w:sz w:val="16"/>
        </w:rPr>
        <w:t xml:space="preserve"> </w:t>
      </w:r>
      <w:r w:rsidRPr="00391064">
        <w:rPr>
          <w:rStyle w:val="StyleUnderline"/>
        </w:rPr>
        <w:t>were</w:t>
      </w:r>
      <w:r w:rsidRPr="00391064">
        <w:rPr>
          <w:sz w:val="16"/>
        </w:rPr>
        <w:t xml:space="preserve"> all already </w:t>
      </w:r>
      <w:r w:rsidRPr="00391064">
        <w:rPr>
          <w:rStyle w:val="StyleUnderline"/>
        </w:rPr>
        <w:t>from an advanced economy with the rule of law and democracy and modern institutions and could really help the country adapt to the 21st century?</w:t>
      </w:r>
      <w:r w:rsidRPr="00391064">
        <w:rPr>
          <w:sz w:val="16"/>
        </w:rPr>
        <w:t xml:space="preserve"> </w:t>
      </w:r>
      <w:r w:rsidRPr="00391064">
        <w:rPr>
          <w:rStyle w:val="StyleUnderline"/>
        </w:rPr>
        <w:t>What if they were all conveniently located right next to North Korea</w:t>
      </w:r>
      <w:r w:rsidRPr="00391064">
        <w:rPr>
          <w:sz w:val="16"/>
        </w:rPr>
        <w:t>, and what if their government had a massive interest in stabilizing the region? Maybe on the southern border. We could call that place "South North Korea", or "South Korea" for short</w:t>
      </w:r>
      <w:r w:rsidRPr="00391064">
        <w:rPr>
          <w:rStyle w:val="Emphasis"/>
        </w:rPr>
        <w:t>. If such a place existed, that would make facile parallels to Iraq look really dumb, wouldn't it?</w:t>
      </w:r>
      <w:r>
        <w:rPr>
          <w:rStyle w:val="Emphasis"/>
        </w:rPr>
        <w:t xml:space="preserve"> </w:t>
      </w:r>
      <w:r w:rsidRPr="00391064">
        <w:rPr>
          <w:rStyle w:val="StyleUnderline"/>
        </w:rPr>
        <w:t>Immediate unification would lead to massive chaos</w:t>
      </w:r>
      <w:r w:rsidRPr="00391064">
        <w:rPr>
          <w:sz w:val="16"/>
        </w:rPr>
        <w:t xml:space="preserve">. </w:t>
      </w:r>
      <w:r w:rsidRPr="00391064">
        <w:rPr>
          <w:rStyle w:val="Emphasis"/>
        </w:rPr>
        <w:t>Instead, the South should run the North as a kind of protectorate</w:t>
      </w:r>
      <w:r w:rsidRPr="00391064">
        <w:rPr>
          <w:sz w:val="16"/>
        </w:rPr>
        <w:t xml:space="preserve"> — </w:t>
      </w:r>
      <w:r w:rsidRPr="00391064">
        <w:rPr>
          <w:rStyle w:val="StyleUnderline"/>
        </w:rPr>
        <w:t>people who have been living under</w:t>
      </w:r>
      <w:r w:rsidRPr="00391064">
        <w:rPr>
          <w:sz w:val="16"/>
        </w:rPr>
        <w:t xml:space="preserve"> </w:t>
      </w:r>
      <w:r w:rsidRPr="00391064">
        <w:rPr>
          <w:rStyle w:val="StyleUnderline"/>
        </w:rPr>
        <w:t>totalitarianism for decades can't be switched over to democracy overnight</w:t>
      </w:r>
      <w:r w:rsidRPr="00391064">
        <w:rPr>
          <w:sz w:val="16"/>
        </w:rPr>
        <w:t xml:space="preserve">, that lesson of Iraq is valid — </w:t>
      </w:r>
      <w:r w:rsidRPr="00391064">
        <w:rPr>
          <w:rStyle w:val="StyleUnderline"/>
        </w:rPr>
        <w:t>a kind of giant Hong Kong or charter city, with civil liberties and the rule of law and all those good things</w:t>
      </w:r>
      <w:r w:rsidRPr="00391064">
        <w:rPr>
          <w:sz w:val="16"/>
        </w:rPr>
        <w:t xml:space="preserve">. </w:t>
      </w:r>
      <w:r w:rsidRPr="00391064">
        <w:rPr>
          <w:rStyle w:val="StyleUnderline"/>
        </w:rPr>
        <w:t>Instead of millions of</w:t>
      </w:r>
      <w:r w:rsidRPr="00391064">
        <w:rPr>
          <w:sz w:val="16"/>
        </w:rPr>
        <w:t xml:space="preserve"> famished North Korean </w:t>
      </w:r>
      <w:r w:rsidRPr="00391064">
        <w:rPr>
          <w:rStyle w:val="StyleUnderline"/>
        </w:rPr>
        <w:t>refugees dragging down the South's economy</w:t>
      </w:r>
      <w:r w:rsidRPr="00391064">
        <w:rPr>
          <w:sz w:val="16"/>
        </w:rPr>
        <w:t xml:space="preserve">, </w:t>
      </w:r>
      <w:r w:rsidRPr="00391064">
        <w:rPr>
          <w:rStyle w:val="Emphasis"/>
        </w:rPr>
        <w:t>North Korea will find comparative advantage providing cheap labor for South Korean, Chinese, and Japanese companies as the first step on the economic development ladder</w:t>
      </w:r>
      <w:r w:rsidRPr="00391064">
        <w:rPr>
          <w:sz w:val="16"/>
        </w:rPr>
        <w:t xml:space="preserve">. </w:t>
      </w:r>
      <w:r w:rsidRPr="00391064">
        <w:rPr>
          <w:rStyle w:val="StyleUnderline"/>
        </w:rPr>
        <w:t xml:space="preserve">Democratization would proceed in a </w:t>
      </w:r>
      <w:r w:rsidRPr="00391064">
        <w:rPr>
          <w:rStyle w:val="Emphasis"/>
        </w:rPr>
        <w:t>slow process</w:t>
      </w:r>
      <w:r w:rsidRPr="00391064">
        <w:rPr>
          <w:sz w:val="16"/>
        </w:rPr>
        <w:t xml:space="preserve">, </w:t>
      </w:r>
      <w:r w:rsidRPr="00391064">
        <w:rPr>
          <w:rStyle w:val="Emphasis"/>
        </w:rPr>
        <w:t>starting with local governance and moving on from there, within the context of a multi-decade roadmap to reunification.</w:t>
      </w:r>
    </w:p>
    <w:p w:rsidR="00D400AA" w:rsidRPr="00D400AA" w:rsidRDefault="00D400AA" w:rsidP="00D400AA"/>
    <w:p w:rsidR="00D400AA" w:rsidRDefault="00D400AA" w:rsidP="00D400AA">
      <w:pPr>
        <w:pStyle w:val="Heading3"/>
      </w:pPr>
      <w:r>
        <w:t>2NC Strikes Effective</w:t>
      </w:r>
    </w:p>
    <w:p w:rsidR="008231D7" w:rsidRDefault="008231D7" w:rsidP="008231D7">
      <w:pPr>
        <w:pStyle w:val="Heading4"/>
      </w:pPr>
      <w:r>
        <w:t xml:space="preserve">Our intelligence is </w:t>
      </w:r>
      <w:r w:rsidRPr="000C4732">
        <w:rPr>
          <w:u w:val="single"/>
        </w:rPr>
        <w:t>precise</w:t>
      </w:r>
      <w:r>
        <w:t xml:space="preserve"> on North Korean missile locations and capability – there is no risk of missed coverage </w:t>
      </w:r>
    </w:p>
    <w:p w:rsidR="008231D7" w:rsidRDefault="008231D7" w:rsidP="008231D7">
      <w:r w:rsidRPr="000C4732">
        <w:rPr>
          <w:rStyle w:val="Heading4Char"/>
        </w:rPr>
        <w:t>Suri 13</w:t>
      </w:r>
      <w:r>
        <w:t xml:space="preserve"> – Jeremi, professor of history and public affairs at the University of Texas, Austin, “Bomb North Korea, Before It’s Too Late” http://www.nytimes.com/2013/04/13/opinion/bomb-north-korea-before-its-too-late.html</w:t>
      </w:r>
    </w:p>
    <w:p w:rsidR="008231D7" w:rsidRDefault="008231D7" w:rsidP="008231D7">
      <w:pPr>
        <w:rPr>
          <w:sz w:val="16"/>
        </w:rPr>
      </w:pPr>
      <w:r w:rsidRPr="00BF6C24">
        <w:rPr>
          <w:rStyle w:val="StyleUnderline"/>
          <w:highlight w:val="cyan"/>
        </w:rPr>
        <w:t xml:space="preserve">Thanks to </w:t>
      </w:r>
      <w:r w:rsidRPr="00BF6C24">
        <w:rPr>
          <w:rStyle w:val="Emphasis"/>
          <w:highlight w:val="cyan"/>
        </w:rPr>
        <w:t>precise satellite reconnaissance</w:t>
      </w:r>
      <w:r w:rsidRPr="000C4732">
        <w:rPr>
          <w:sz w:val="16"/>
        </w:rPr>
        <w:t xml:space="preserve">, </w:t>
      </w:r>
      <w:r w:rsidRPr="00BF6C24">
        <w:rPr>
          <w:rStyle w:val="StyleUnderline"/>
          <w:highlight w:val="cyan"/>
        </w:rPr>
        <w:t>striking the North Korean missile on</w:t>
      </w:r>
      <w:r w:rsidRPr="00BF6C24">
        <w:rPr>
          <w:sz w:val="16"/>
          <w:highlight w:val="cyan"/>
        </w:rPr>
        <w:t xml:space="preserve"> </w:t>
      </w:r>
      <w:r w:rsidRPr="00BF6C24">
        <w:rPr>
          <w:rStyle w:val="StyleUnderline"/>
          <w:highlight w:val="cyan"/>
        </w:rPr>
        <w:t xml:space="preserve">the ground </w:t>
      </w:r>
      <w:r w:rsidRPr="00BF6C24">
        <w:rPr>
          <w:rStyle w:val="Emphasis"/>
          <w:highlight w:val="cyan"/>
        </w:rPr>
        <w:t>would be</w:t>
      </w:r>
      <w:r w:rsidRPr="000C4732">
        <w:rPr>
          <w:rStyle w:val="Emphasis"/>
        </w:rPr>
        <w:t xml:space="preserve"> much </w:t>
      </w:r>
      <w:r w:rsidRPr="00BF6C24">
        <w:rPr>
          <w:rStyle w:val="Emphasis"/>
          <w:highlight w:val="cyan"/>
        </w:rPr>
        <w:t>easier</w:t>
      </w:r>
      <w:r w:rsidRPr="000C4732">
        <w:rPr>
          <w:rStyle w:val="Emphasis"/>
        </w:rPr>
        <w:t xml:space="preserve"> than after it was launched</w:t>
      </w:r>
      <w:r w:rsidRPr="000C4732">
        <w:rPr>
          <w:rStyle w:val="StyleUnderline"/>
        </w:rPr>
        <w:t>.</w:t>
      </w:r>
      <w:r w:rsidRPr="000C4732">
        <w:rPr>
          <w:sz w:val="16"/>
        </w:rPr>
        <w:t xml:space="preserve"> </w:t>
      </w:r>
      <w:r w:rsidRPr="000C4732">
        <w:rPr>
          <w:rStyle w:val="StyleUnderline"/>
        </w:rPr>
        <w:t>Since</w:t>
      </w:r>
      <w:r w:rsidRPr="000C4732">
        <w:rPr>
          <w:sz w:val="16"/>
        </w:rPr>
        <w:t xml:space="preserve"> </w:t>
      </w:r>
      <w:r w:rsidRPr="000C4732">
        <w:rPr>
          <w:rStyle w:val="StyleUnderline"/>
        </w:rPr>
        <w:t>the</w:t>
      </w:r>
      <w:r w:rsidRPr="000C4732">
        <w:rPr>
          <w:sz w:val="16"/>
        </w:rPr>
        <w:t xml:space="preserve"> </w:t>
      </w:r>
      <w:r w:rsidRPr="000C4732">
        <w:rPr>
          <w:rStyle w:val="Emphasis"/>
        </w:rPr>
        <w:t>U</w:t>
      </w:r>
      <w:r w:rsidRPr="000C4732">
        <w:rPr>
          <w:sz w:val="16"/>
        </w:rPr>
        <w:t xml:space="preserve">nited </w:t>
      </w:r>
      <w:r w:rsidRPr="000C4732">
        <w:rPr>
          <w:rStyle w:val="Emphasis"/>
        </w:rPr>
        <w:t>S</w:t>
      </w:r>
      <w:r w:rsidRPr="000C4732">
        <w:rPr>
          <w:sz w:val="16"/>
        </w:rPr>
        <w:t xml:space="preserve">tates </w:t>
      </w:r>
      <w:r w:rsidRPr="000C4732">
        <w:rPr>
          <w:rStyle w:val="StyleUnderline"/>
        </w:rPr>
        <w:t>cannot</w:t>
      </w:r>
      <w:r w:rsidRPr="000C4732">
        <w:rPr>
          <w:sz w:val="16"/>
        </w:rPr>
        <w:t xml:space="preserve"> possibly </w:t>
      </w:r>
      <w:r w:rsidRPr="000C4732">
        <w:rPr>
          <w:rStyle w:val="StyleUnderline"/>
        </w:rPr>
        <w:t>know the missile’s trajectory before a launch,</w:t>
      </w:r>
      <w:r w:rsidRPr="000C4732">
        <w:rPr>
          <w:sz w:val="16"/>
        </w:rPr>
        <w:t xml:space="preserve"> </w:t>
      </w:r>
      <w:r w:rsidRPr="000C4732">
        <w:rPr>
          <w:rStyle w:val="StyleUnderline"/>
        </w:rPr>
        <w:t>and</w:t>
      </w:r>
      <w:r w:rsidRPr="000C4732">
        <w:rPr>
          <w:sz w:val="16"/>
        </w:rPr>
        <w:t xml:space="preserve"> Mr. </w:t>
      </w:r>
      <w:r w:rsidRPr="000C4732">
        <w:rPr>
          <w:rStyle w:val="StyleUnderline"/>
        </w:rPr>
        <w:t>Kim</w:t>
      </w:r>
      <w:r w:rsidRPr="000C4732">
        <w:rPr>
          <w:sz w:val="16"/>
        </w:rPr>
        <w:t xml:space="preserve"> has </w:t>
      </w:r>
      <w:r w:rsidRPr="000C4732">
        <w:rPr>
          <w:rStyle w:val="StyleUnderline"/>
        </w:rPr>
        <w:t>said he is targeting America and its allies, we have reason to believe that civilians face serious danger.</w:t>
      </w:r>
      <w:r>
        <w:rPr>
          <w:rStyle w:val="StyleUnderline"/>
        </w:rPr>
        <w:t xml:space="preserve"> </w:t>
      </w:r>
      <w:r w:rsidRPr="00BF6C24">
        <w:rPr>
          <w:rStyle w:val="Emphasis"/>
          <w:highlight w:val="cyan"/>
        </w:rPr>
        <w:t>Since a missile on the ground is an obvious and largely undefended target, we can be reasonably sure that a strike would destroy it and preserve regional stability and the safety of our allies</w:t>
      </w:r>
      <w:r w:rsidRPr="000C4732">
        <w:rPr>
          <w:sz w:val="16"/>
        </w:rPr>
        <w:t>. An American pre-emptive strike would also re-establish necessary red lines for North Korea and other countries in similar circumstances.</w:t>
      </w:r>
    </w:p>
    <w:p w:rsidR="008231D7" w:rsidRPr="008231D7" w:rsidRDefault="008231D7" w:rsidP="008231D7">
      <w:bookmarkStart w:id="0" w:name="_GoBack"/>
      <w:bookmarkEnd w:id="0"/>
    </w:p>
    <w:p w:rsidR="00D400AA" w:rsidRPr="00F25239" w:rsidRDefault="00D400AA" w:rsidP="00D400AA">
      <w:pPr>
        <w:pStyle w:val="Heading4"/>
      </w:pPr>
      <w:r w:rsidRPr="00F25239">
        <w:t>Strikes disable the nuclear program – the alternative is regime instability and lashout</w:t>
      </w:r>
    </w:p>
    <w:p w:rsidR="00D400AA" w:rsidRPr="00B576AE" w:rsidRDefault="00D400AA" w:rsidP="00D400AA">
      <w:r w:rsidRPr="001F17CC">
        <w:rPr>
          <w:rStyle w:val="Style13ptBold"/>
        </w:rPr>
        <w:t>Nichols, 14</w:t>
      </w:r>
      <w:r>
        <w:t xml:space="preserve">  - </w:t>
      </w:r>
      <w:r w:rsidRPr="007E7E53">
        <w:t xml:space="preserve">professor of National Security Affairs </w:t>
      </w:r>
      <w:r>
        <w:t>– U</w:t>
      </w:r>
      <w:r w:rsidRPr="007E7E53">
        <w:t>.S. Naval War College</w:t>
      </w:r>
      <w:r>
        <w:t xml:space="preserve"> (Tom, “</w:t>
      </w:r>
      <w:r w:rsidRPr="007E7E53">
        <w:t xml:space="preserve">What did Ashton Carter </w:t>
      </w:r>
      <w:r>
        <w:t xml:space="preserve">actually say about North Korea?” </w:t>
      </w:r>
      <w:r w:rsidRPr="007E7E53">
        <w:t>http://tomnichols.net/blog/2014/12/02/what-did-ashton-carter-actually-say-about-north-korea/</w:t>
      </w:r>
      <w:r>
        <w:t>)</w:t>
      </w:r>
    </w:p>
    <w:p w:rsidR="00D400AA" w:rsidRDefault="00D400AA" w:rsidP="00D400AA">
      <w:pPr>
        <w:rPr>
          <w:rStyle w:val="StyleUnderline"/>
        </w:rPr>
      </w:pPr>
      <w:r w:rsidRPr="001F17CC">
        <w:rPr>
          <w:sz w:val="16"/>
        </w:rPr>
        <w:t xml:space="preserve">Perry and Carter were right to be deeply worried. </w:t>
      </w:r>
      <w:r w:rsidRPr="00325B9A">
        <w:rPr>
          <w:rStyle w:val="StyleUnderline"/>
          <w:highlight w:val="cyan"/>
        </w:rPr>
        <w:t xml:space="preserve">From the Korean peninsula, the </w:t>
      </w:r>
      <w:r w:rsidRPr="00325B9A">
        <w:rPr>
          <w:rStyle w:val="Emphasis"/>
          <w:highlight w:val="cyan"/>
        </w:rPr>
        <w:t>only reason</w:t>
      </w:r>
      <w:r w:rsidRPr="00325B9A">
        <w:rPr>
          <w:rStyle w:val="StyleUnderline"/>
          <w:highlight w:val="cyan"/>
        </w:rPr>
        <w:t xml:space="preserve"> to develop a three-stage rocke</w:t>
      </w:r>
      <w:r w:rsidRPr="007E7E53">
        <w:rPr>
          <w:rStyle w:val="StyleUnderline"/>
        </w:rPr>
        <w:t>t</w:t>
      </w:r>
      <w:r w:rsidRPr="001F17CC">
        <w:rPr>
          <w:sz w:val="16"/>
        </w:rPr>
        <w:t xml:space="preserve"> (unless you’re planning a moon launch), and </w:t>
      </w:r>
      <w:r w:rsidRPr="00325B9A">
        <w:rPr>
          <w:rStyle w:val="StyleUnderline"/>
          <w:highlight w:val="cyan"/>
        </w:rPr>
        <w:t>is to strike the Western Hemisphere.</w:t>
      </w:r>
      <w:r w:rsidRPr="007E7E53">
        <w:rPr>
          <w:rStyle w:val="StyleUnderline"/>
        </w:rPr>
        <w:t xml:space="preserve"> </w:t>
      </w:r>
      <w:r w:rsidRPr="00325B9A">
        <w:rPr>
          <w:rStyle w:val="StyleUnderline"/>
          <w:highlight w:val="cyan"/>
        </w:rPr>
        <w:t>Add a nuclear capability</w:t>
      </w:r>
      <w:r w:rsidRPr="007E7E53">
        <w:rPr>
          <w:rStyle w:val="StyleUnderline"/>
        </w:rPr>
        <w:t xml:space="preserve"> to that, and you have a mini-Cold War with a completely reckless regime </w:t>
      </w:r>
      <w:r w:rsidRPr="00325B9A">
        <w:rPr>
          <w:rStyle w:val="StyleUnderline"/>
          <w:highlight w:val="cyan"/>
        </w:rPr>
        <w:t>that makes Russia and China look like good citizens</w:t>
      </w:r>
      <w:r w:rsidRPr="007E7E53">
        <w:rPr>
          <w:rStyle w:val="StyleUnderline"/>
        </w:rPr>
        <w:t>.</w:t>
      </w:r>
      <w:r>
        <w:rPr>
          <w:u w:val="single"/>
        </w:rPr>
        <w:t xml:space="preserve"> </w:t>
      </w:r>
      <w:r w:rsidRPr="001F17CC">
        <w:rPr>
          <w:sz w:val="16"/>
        </w:rPr>
        <w:t xml:space="preserve">Already, however, some of the reports about this article are getting it wrong — or, not getting it completely right. (Yes, Atlantic, I’m looking at you.) Since I wrote about the Perry/Carter piece in my 2008 book, Eve of Destruction, and again in my new 2014 book, No Use: Nuclear Weapons and U.S. National Security, I thought I would review what Perry and Carter said. Obviously, I don’t speak for either of them: this is my view of what they said nearly a decade ago. Here’s an excerpt of what Perry and Carter wrote in the Washington Post on January 22, 2006: </w:t>
      </w:r>
      <w:r w:rsidRPr="007E7E53">
        <w:rPr>
          <w:rStyle w:val="StyleUnderline"/>
        </w:rPr>
        <w:t>Should the</w:t>
      </w:r>
      <w:r w:rsidRPr="001F17CC">
        <w:rPr>
          <w:sz w:val="16"/>
        </w:rPr>
        <w:t xml:space="preserve"> </w:t>
      </w:r>
      <w:r w:rsidRPr="007E7E53">
        <w:rPr>
          <w:rStyle w:val="Emphasis"/>
        </w:rPr>
        <w:t>U</w:t>
      </w:r>
      <w:r w:rsidRPr="001F17CC">
        <w:rPr>
          <w:sz w:val="16"/>
        </w:rPr>
        <w:t xml:space="preserve">nited </w:t>
      </w:r>
      <w:r w:rsidRPr="007E7E53">
        <w:rPr>
          <w:rStyle w:val="Emphasis"/>
        </w:rPr>
        <w:t>S</w:t>
      </w:r>
      <w:r w:rsidRPr="001F17CC">
        <w:rPr>
          <w:sz w:val="16"/>
        </w:rPr>
        <w:t xml:space="preserve">tates </w:t>
      </w:r>
      <w:r w:rsidRPr="007E7E53">
        <w:rPr>
          <w:rStyle w:val="StyleUnderline"/>
        </w:rPr>
        <w:t>allow a country openly hostile to it and armed with nuclear weapons to perfect an intercontinental ballistic missile capable of delivering nuclear weapons to U.S. soil? We believe not.</w:t>
      </w:r>
      <w:r w:rsidRPr="001F17CC">
        <w:rPr>
          <w:sz w:val="16"/>
        </w:rPr>
        <w:t xml:space="preserve"> The Bush administration has unwisely ballyhooed the doctrine of “preemption,” which all previous presidents have sustained as an option rather than a dogma. It has applied the doctrine to Iraq, where the intelligence pointed to a threat from weapons of mass destruction that was much smaller than the risk North Korea poses. (The actual threat from Saddam Hussein was, we now know, even smaller than believed at the time of the invasion.) But </w:t>
      </w:r>
      <w:r w:rsidRPr="007E7E53">
        <w:rPr>
          <w:rStyle w:val="StyleUnderline"/>
        </w:rPr>
        <w:t>intervening before mortal threats to U.S. security can develop is</w:t>
      </w:r>
      <w:r w:rsidRPr="001F17CC">
        <w:rPr>
          <w:sz w:val="16"/>
        </w:rPr>
        <w:t xml:space="preserve"> surely a </w:t>
      </w:r>
      <w:r w:rsidRPr="007E7E53">
        <w:rPr>
          <w:rStyle w:val="StyleUnderline"/>
        </w:rPr>
        <w:t>prudent policy.</w:t>
      </w:r>
      <w:r>
        <w:rPr>
          <w:u w:val="single"/>
        </w:rPr>
        <w:t xml:space="preserve"> </w:t>
      </w:r>
      <w:r w:rsidRPr="001F17CC">
        <w:rPr>
          <w:sz w:val="16"/>
        </w:rPr>
        <w:t xml:space="preserve">Here, Perry and Carter rough up the language just as Bush did, and as some reports are doing now. What Bush did, and what Perry and Carter were calling for, is a preventive war, not “preemption.” Preventive war, traditionally, is a bad thing. (“Committing suicide for fear of death,” the Prussian statesman Bismarck called it.) This is because preemption is when you hit someone who’s about to hit you, and therefore justified, while prevention is when you hit someone way in advance of them presenting an actual danger to you by snuffing out their capabilities early. You can defend yourself when you’re in immediate danger; you can’t defend yourself years in advance. Think of it this way: the Israelis getting the jump on the Arabs in the 1967 Six Day War was preemption. Japan hitting us at Pearl Harbor to remove us from the Pacific in 1941 was prevention. So you can see why, in polite company, people call it “preemption” in order to carry on the conversation, even when they mean “prevention.” Anyway, Perry and Carter continue: Therefore, if North Korea persists in its launch preparations, </w:t>
      </w:r>
      <w:r w:rsidRPr="00325B9A">
        <w:rPr>
          <w:rStyle w:val="StyleUnderline"/>
          <w:highlight w:val="cyan"/>
        </w:rPr>
        <w:t>the</w:t>
      </w:r>
      <w:r w:rsidRPr="00325B9A">
        <w:rPr>
          <w:sz w:val="16"/>
          <w:highlight w:val="cyan"/>
        </w:rPr>
        <w:t xml:space="preserve"> </w:t>
      </w:r>
      <w:r w:rsidRPr="00325B9A">
        <w:rPr>
          <w:rStyle w:val="Emphasis"/>
          <w:highlight w:val="cyan"/>
        </w:rPr>
        <w:t>U</w:t>
      </w:r>
      <w:r w:rsidRPr="001F17CC">
        <w:rPr>
          <w:sz w:val="16"/>
        </w:rPr>
        <w:t xml:space="preserve">nited </w:t>
      </w:r>
      <w:r w:rsidRPr="00325B9A">
        <w:rPr>
          <w:rStyle w:val="Emphasis"/>
          <w:highlight w:val="cyan"/>
        </w:rPr>
        <w:t>S</w:t>
      </w:r>
      <w:r w:rsidRPr="001F17CC">
        <w:rPr>
          <w:sz w:val="16"/>
        </w:rPr>
        <w:t xml:space="preserve">tates </w:t>
      </w:r>
      <w:r w:rsidRPr="00325B9A">
        <w:rPr>
          <w:rStyle w:val="StyleUnderline"/>
          <w:highlight w:val="cyan"/>
        </w:rPr>
        <w:t>should</w:t>
      </w:r>
      <w:r w:rsidRPr="001F17CC">
        <w:rPr>
          <w:sz w:val="16"/>
        </w:rPr>
        <w:t xml:space="preserve"> immediately make clear its intention to </w:t>
      </w:r>
      <w:r w:rsidRPr="00325B9A">
        <w:rPr>
          <w:rStyle w:val="StyleUnderline"/>
          <w:highlight w:val="cyan"/>
        </w:rPr>
        <w:t>strike and destroy the North Korean</w:t>
      </w:r>
      <w:r w:rsidRPr="007E7E53">
        <w:rPr>
          <w:rStyle w:val="StyleUnderline"/>
        </w:rPr>
        <w:t xml:space="preserve"> Taepodong </w:t>
      </w:r>
      <w:r w:rsidRPr="00325B9A">
        <w:rPr>
          <w:rStyle w:val="StyleUnderline"/>
          <w:highlight w:val="cyan"/>
        </w:rPr>
        <w:t>missile</w:t>
      </w:r>
      <w:r w:rsidRPr="007E7E53">
        <w:rPr>
          <w:rStyle w:val="StyleUnderline"/>
        </w:rPr>
        <w:t xml:space="preserve"> </w:t>
      </w:r>
      <w:r w:rsidRPr="00325B9A">
        <w:rPr>
          <w:rStyle w:val="StyleUnderline"/>
          <w:highlight w:val="cyan"/>
        </w:rPr>
        <w:t>before it can be launched</w:t>
      </w:r>
      <w:r w:rsidRPr="007E7E53">
        <w:rPr>
          <w:rStyle w:val="StyleUnderline"/>
        </w:rPr>
        <w:t xml:space="preserve">. </w:t>
      </w:r>
      <w:r w:rsidRPr="00325B9A">
        <w:rPr>
          <w:rStyle w:val="StyleUnderline"/>
          <w:highlight w:val="cyan"/>
        </w:rPr>
        <w:t>This could be accomplished</w:t>
      </w:r>
      <w:r w:rsidRPr="007E7E53">
        <w:rPr>
          <w:rStyle w:val="StyleUnderline"/>
        </w:rPr>
        <w:t xml:space="preserve">, for example, by a cruise missile launched from a submarine carrying a high-explosive warhead. </w:t>
      </w:r>
      <w:r w:rsidRPr="00325B9A">
        <w:rPr>
          <w:rStyle w:val="StyleUnderline"/>
          <w:highlight w:val="cyan"/>
        </w:rPr>
        <w:t>The blast would be similar to the one that killed</w:t>
      </w:r>
      <w:r w:rsidRPr="001F17CC">
        <w:rPr>
          <w:sz w:val="16"/>
        </w:rPr>
        <w:t xml:space="preserve"> terrorist leader Abu Musab al-</w:t>
      </w:r>
      <w:r w:rsidRPr="00325B9A">
        <w:rPr>
          <w:rStyle w:val="StyleUnderline"/>
          <w:highlight w:val="cyan"/>
        </w:rPr>
        <w:t>Zarqawi</w:t>
      </w:r>
      <w:r w:rsidRPr="007E7E53">
        <w:rPr>
          <w:rStyle w:val="StyleUnderline"/>
        </w:rPr>
        <w:t xml:space="preserve"> in Iraq.</w:t>
      </w:r>
      <w:r w:rsidRPr="001F17CC">
        <w:rPr>
          <w:sz w:val="16"/>
        </w:rPr>
        <w:t xml:space="preserve"> But </w:t>
      </w:r>
      <w:r w:rsidRPr="007E7E53">
        <w:rPr>
          <w:rStyle w:val="StyleUnderline"/>
        </w:rPr>
        <w:t xml:space="preserve">the effect on the Taepodong would be devastating. The multi-story, thin-skinned missile filled with high-energy fuel is itself explosive — </w:t>
      </w:r>
      <w:r w:rsidRPr="00325B9A">
        <w:rPr>
          <w:rStyle w:val="StyleUnderline"/>
          <w:highlight w:val="cyan"/>
        </w:rPr>
        <w:t>the U.S. airstrike would puncture the missile and</w:t>
      </w:r>
      <w:r w:rsidRPr="001F17CC">
        <w:rPr>
          <w:sz w:val="16"/>
        </w:rPr>
        <w:t xml:space="preserve"> probably </w:t>
      </w:r>
      <w:r w:rsidRPr="00325B9A">
        <w:rPr>
          <w:rStyle w:val="StyleUnderline"/>
          <w:highlight w:val="cyan"/>
        </w:rPr>
        <w:t>cause it to explode. The carefully engineered test bed</w:t>
      </w:r>
      <w:r w:rsidRPr="007E7E53">
        <w:rPr>
          <w:rStyle w:val="StyleUnderline"/>
        </w:rPr>
        <w:t xml:space="preserve"> for North Korea’s</w:t>
      </w:r>
      <w:r w:rsidRPr="001F17CC">
        <w:rPr>
          <w:sz w:val="16"/>
        </w:rPr>
        <w:t xml:space="preserve"> nascent nuclear </w:t>
      </w:r>
      <w:r w:rsidRPr="007E7E53">
        <w:rPr>
          <w:rStyle w:val="StyleUnderline"/>
        </w:rPr>
        <w:t xml:space="preserve">missile force </w:t>
      </w:r>
      <w:r w:rsidRPr="00325B9A">
        <w:rPr>
          <w:rStyle w:val="StyleUnderline"/>
          <w:highlight w:val="cyan"/>
        </w:rPr>
        <w:t>would be destroyed</w:t>
      </w:r>
      <w:r w:rsidRPr="007E7E53">
        <w:rPr>
          <w:rStyle w:val="StyleUnderline"/>
        </w:rPr>
        <w:t xml:space="preserve">, and its attempt to retrogress to Cold War threats thwarted. There would be no damage </w:t>
      </w:r>
      <w:r w:rsidRPr="001F17CC">
        <w:rPr>
          <w:sz w:val="16"/>
        </w:rPr>
        <w:t xml:space="preserve">to North Korea </w:t>
      </w:r>
      <w:r w:rsidRPr="007E7E53">
        <w:rPr>
          <w:rStyle w:val="StyleUnderline"/>
        </w:rPr>
        <w:t>outside the immediate vicinity</w:t>
      </w:r>
      <w:r w:rsidRPr="001F17CC">
        <w:rPr>
          <w:sz w:val="16"/>
        </w:rPr>
        <w:t xml:space="preserve"> of the missile gantry. </w:t>
      </w:r>
      <w:r w:rsidRPr="007E7E53">
        <w:rPr>
          <w:rStyle w:val="StyleUnderline"/>
        </w:rPr>
        <w:t>This kind of surgical strike would</w:t>
      </w:r>
      <w:r w:rsidRPr="001F17CC">
        <w:rPr>
          <w:sz w:val="16"/>
        </w:rPr>
        <w:t xml:space="preserve"> have </w:t>
      </w:r>
      <w:r w:rsidRPr="007E7E53">
        <w:rPr>
          <w:rStyle w:val="StyleUnderline"/>
        </w:rPr>
        <w:t>delay</w:t>
      </w:r>
      <w:r w:rsidRPr="001F17CC">
        <w:rPr>
          <w:sz w:val="16"/>
        </w:rPr>
        <w:t xml:space="preserve">ed </w:t>
      </w:r>
      <w:r w:rsidRPr="007E7E53">
        <w:rPr>
          <w:rStyle w:val="StyleUnderline"/>
        </w:rPr>
        <w:t xml:space="preserve">the Korean program </w:t>
      </w:r>
      <w:r w:rsidRPr="007E7E53">
        <w:rPr>
          <w:rStyle w:val="Emphasis"/>
        </w:rPr>
        <w:t>for years</w:t>
      </w:r>
      <w:r w:rsidRPr="001F17CC">
        <w:rPr>
          <w:sz w:val="16"/>
        </w:rPr>
        <w:t xml:space="preserve">, at the least. Whether Pyongyang would have cleaned up the mess and learned its lesson is hard to know; in the best case, the Kim family would have chosen the better part of valor and valued their own survival over getting even. In the worst case, </w:t>
      </w:r>
      <w:r w:rsidRPr="00325B9A">
        <w:rPr>
          <w:rStyle w:val="StyleUnderline"/>
          <w:highlight w:val="cyan"/>
        </w:rPr>
        <w:t>a regime controlled by loons might</w:t>
      </w:r>
      <w:r w:rsidRPr="001F17CC">
        <w:rPr>
          <w:sz w:val="16"/>
        </w:rPr>
        <w:t xml:space="preserve"> have </w:t>
      </w:r>
      <w:r w:rsidRPr="00325B9A">
        <w:rPr>
          <w:rStyle w:val="StyleUnderline"/>
          <w:highlight w:val="cyan"/>
        </w:rPr>
        <w:t>toss</w:t>
      </w:r>
      <w:r w:rsidRPr="001F17CC">
        <w:rPr>
          <w:sz w:val="16"/>
        </w:rPr>
        <w:t xml:space="preserve">ed </w:t>
      </w:r>
      <w:r w:rsidRPr="00325B9A">
        <w:rPr>
          <w:rStyle w:val="StyleUnderline"/>
          <w:highlight w:val="cyan"/>
        </w:rPr>
        <w:t>the dice and hit Seoul with chemical weapons or some other act of madness</w:t>
      </w:r>
      <w:r w:rsidRPr="007E7E53">
        <w:rPr>
          <w:rStyle w:val="StyleUnderline"/>
        </w:rPr>
        <w:t>.</w:t>
      </w:r>
      <w:r w:rsidRPr="001F17CC">
        <w:rPr>
          <w:sz w:val="16"/>
        </w:rPr>
        <w:t xml:space="preserve"> (Personally, I tend to agree with Perry and Carter: they’d have had to suck it up.) Still, this is a direct call for preventive action, and not, as some in the media have reported, “preemptive” action. And that, in itself, looks pretty aggressive. But as I noted in the book, what Perry and Carter were arguing for wasn’t really that far out of line with what other U.S. administrations have considered. Maybe even more importantly, it was part of a global move toward preventive thinking, especially after 9/11. Here’s how I put it when I wrote No Use in 2013: </w:t>
      </w:r>
      <w:r w:rsidRPr="00325B9A">
        <w:rPr>
          <w:rStyle w:val="StyleUnderline"/>
          <w:b/>
          <w:highlight w:val="cyan"/>
        </w:rPr>
        <w:t>This is not an idea from the political fringe</w:t>
      </w:r>
      <w:r w:rsidRPr="001F17CC">
        <w:rPr>
          <w:sz w:val="16"/>
        </w:rPr>
        <w:t xml:space="preserve">, nor is it new. In 2006, William Perry (Bill Clinton’s defense secretary) and Ashton Carter (who under Obama later became deputy secretary of defense, the number two job at the Pentagon) reluctantly accepted a need for preventive action—with conventional weapons—in a Washington Post editorial discussing the North Korean ICBM program. Critics could argue that taking out a missile on its launch pad raises the specter of unbridled American unilateralism. It is also an outright act of war. Advocates of preventive action could counter that the North Korean regime thinks everything is an act of war anyway, and rightly ask what purpose a three-stage North Korean missile could have other than nuclear blackmail—especially since </w:t>
      </w:r>
      <w:r w:rsidRPr="007E7E53">
        <w:rPr>
          <w:rStyle w:val="StyleUnderline"/>
        </w:rPr>
        <w:t>the North Koreans have already admitted that they fully intend to aim such weapons at the</w:t>
      </w:r>
      <w:r w:rsidRPr="001F17CC">
        <w:rPr>
          <w:sz w:val="16"/>
        </w:rPr>
        <w:t xml:space="preserve"> </w:t>
      </w:r>
      <w:r w:rsidRPr="007E7E53">
        <w:rPr>
          <w:rStyle w:val="Emphasis"/>
        </w:rPr>
        <w:t>U</w:t>
      </w:r>
      <w:r w:rsidRPr="001F17CC">
        <w:rPr>
          <w:sz w:val="16"/>
        </w:rPr>
        <w:t xml:space="preserve">nited </w:t>
      </w:r>
      <w:r w:rsidRPr="007E7E53">
        <w:rPr>
          <w:rStyle w:val="Emphasis"/>
        </w:rPr>
        <w:t>S</w:t>
      </w:r>
      <w:r w:rsidRPr="001F17CC">
        <w:rPr>
          <w:sz w:val="16"/>
        </w:rPr>
        <w:t xml:space="preserve">tates. </w:t>
      </w:r>
      <w:r w:rsidRPr="007E7E53">
        <w:rPr>
          <w:rStyle w:val="StyleUnderline"/>
        </w:rPr>
        <w:t>Both choices</w:t>
      </w:r>
      <w:r w:rsidRPr="001F17CC">
        <w:rPr>
          <w:sz w:val="16"/>
        </w:rPr>
        <w:t xml:space="preserve">, either to wait or to strike, </w:t>
      </w:r>
      <w:r w:rsidRPr="007E7E53">
        <w:rPr>
          <w:rStyle w:val="StyleUnderline"/>
        </w:rPr>
        <w:t xml:space="preserve">are dangerous. </w:t>
      </w:r>
      <w:r w:rsidRPr="00325B9A">
        <w:rPr>
          <w:rStyle w:val="StyleUnderline"/>
          <w:highlight w:val="cyan"/>
        </w:rPr>
        <w:t xml:space="preserve">War in Korea would be a tragedy, but the only thing that </w:t>
      </w:r>
      <w:r w:rsidRPr="00325B9A">
        <w:rPr>
          <w:rStyle w:val="Emphasis"/>
          <w:highlight w:val="cyan"/>
        </w:rPr>
        <w:t>might be worse</w:t>
      </w:r>
      <w:r w:rsidRPr="007E7E53">
        <w:rPr>
          <w:rStyle w:val="StyleUnderline"/>
        </w:rPr>
        <w:t xml:space="preserve"> </w:t>
      </w:r>
      <w:r w:rsidRPr="00325B9A">
        <w:rPr>
          <w:rStyle w:val="StyleUnderline"/>
          <w:highlight w:val="cyan"/>
        </w:rPr>
        <w:t>would be an unstable Korean regime armed with a nuclear ICBM</w:t>
      </w:r>
      <w:r w:rsidRPr="007E7E53">
        <w:rPr>
          <w:rStyle w:val="StyleUnderline"/>
        </w:rPr>
        <w:t xml:space="preserve"> and </w:t>
      </w:r>
      <w:r w:rsidRPr="00325B9A">
        <w:rPr>
          <w:rStyle w:val="StyleUnderline"/>
          <w:highlight w:val="cyan"/>
        </w:rPr>
        <w:t>determined</w:t>
      </w:r>
      <w:r w:rsidRPr="001F17CC">
        <w:rPr>
          <w:sz w:val="16"/>
        </w:rPr>
        <w:t xml:space="preserve"> at some point </w:t>
      </w:r>
      <w:r w:rsidRPr="00325B9A">
        <w:rPr>
          <w:rStyle w:val="StyleUnderline"/>
          <w:highlight w:val="cyan"/>
        </w:rPr>
        <w:t>to make war</w:t>
      </w:r>
      <w:r w:rsidRPr="007E7E53">
        <w:rPr>
          <w:rStyle w:val="StyleUnderline"/>
        </w:rPr>
        <w:t xml:space="preserve"> on its own terms</w:t>
      </w:r>
      <w:r w:rsidRPr="001F17CC">
        <w:rPr>
          <w:sz w:val="16"/>
        </w:rPr>
        <w:t xml:space="preserve"> anyway. The world may yet be saved from having to make a decision by the eventual implosion of the Kim regime, but whatever the final act of the Korean drama, choices such as </w:t>
      </w:r>
      <w:r w:rsidRPr="007E7E53">
        <w:rPr>
          <w:rStyle w:val="StyleUnderline"/>
        </w:rPr>
        <w:t>these will increasingly be part of the debate over how to deter or defang rogue nuclear programs.</w:t>
      </w:r>
    </w:p>
    <w:p w:rsidR="00D400AA" w:rsidRDefault="00D400AA" w:rsidP="00D400AA">
      <w:pPr>
        <w:rPr>
          <w:rStyle w:val="StyleUnderline"/>
        </w:rPr>
      </w:pPr>
    </w:p>
    <w:p w:rsidR="00D400AA" w:rsidRDefault="00D400AA" w:rsidP="00D400AA">
      <w:pPr>
        <w:pStyle w:val="Tag2"/>
      </w:pPr>
      <w:r>
        <w:t>Strikes now solves extinction</w:t>
      </w:r>
    </w:p>
    <w:p w:rsidR="00D400AA" w:rsidRPr="00D06A29" w:rsidRDefault="00D400AA" w:rsidP="00D400AA">
      <w:r w:rsidRPr="00A152C6">
        <w:rPr>
          <w:rStyle w:val="Style13ptBold"/>
        </w:rPr>
        <w:t>Stanton</w:t>
      </w:r>
      <w:r>
        <w:t>, 8-13-</w:t>
      </w:r>
      <w:r w:rsidRPr="00025CD2">
        <w:rPr>
          <w:rStyle w:val="Style13ptBold"/>
        </w:rPr>
        <w:t>15</w:t>
      </w:r>
      <w:r>
        <w:t xml:space="preserve"> – </w:t>
      </w:r>
      <w:r w:rsidRPr="00A84B82">
        <w:t>Attorney practicing in Washington, DC.</w:t>
      </w:r>
      <w:r>
        <w:t>,</w:t>
      </w:r>
      <w:r w:rsidRPr="00A84B82">
        <w:t xml:space="preserve"> </w:t>
      </w:r>
      <w:r>
        <w:t xml:space="preserve">former </w:t>
      </w:r>
      <w:r w:rsidRPr="00A84B82">
        <w:t>U.S. Army Judge Advocate in Korea</w:t>
      </w:r>
      <w:r>
        <w:t xml:space="preserve"> (Joshua, “</w:t>
      </w:r>
      <w:r w:rsidRPr="00D06A29">
        <w:t>Kim Jong-Un, deterrence, and the psychological evidence</w:t>
      </w:r>
      <w:r>
        <w:t xml:space="preserve">,” </w:t>
      </w:r>
      <w:hyperlink r:id="rId26" w:anchor="sthash.voXPj6ML.dpuf" w:history="1">
        <w:r w:rsidRPr="00903CE9">
          <w:rPr>
            <w:rStyle w:val="Hyperlink"/>
          </w:rPr>
          <w:t>http://freekorea.us/2015/08/13/kim-jong-un-deterrence-and-the-psychological-evidence/#sthash.voXPj6ML.dpuf</w:t>
        </w:r>
      </w:hyperlink>
      <w:r>
        <w:t>)</w:t>
      </w:r>
    </w:p>
    <w:p w:rsidR="00D400AA" w:rsidRDefault="00D400AA" w:rsidP="00D400AA">
      <w:pPr>
        <w:rPr>
          <w:sz w:val="16"/>
        </w:rPr>
      </w:pPr>
      <w:r w:rsidRPr="00025CD2">
        <w:rPr>
          <w:sz w:val="16"/>
        </w:rPr>
        <w:t xml:space="preserve">Yesterday, I wrote about the coming Korea missile crisis, and the fact that </w:t>
      </w:r>
      <w:r w:rsidRPr="001320AD">
        <w:rPr>
          <w:rStyle w:val="StyleUnderline"/>
        </w:rPr>
        <w:t>as Kim</w:t>
      </w:r>
      <w:r w:rsidRPr="00025CD2">
        <w:rPr>
          <w:sz w:val="16"/>
        </w:rPr>
        <w:t xml:space="preserve"> Jong-Un </w:t>
      </w:r>
      <w:r w:rsidRPr="001320AD">
        <w:rPr>
          <w:rStyle w:val="StyleUnderline"/>
        </w:rPr>
        <w:t>gains a more effective nuclear arsenal, our options to deter or defend</w:t>
      </w:r>
      <w:r w:rsidRPr="00025CD2">
        <w:rPr>
          <w:sz w:val="16"/>
        </w:rPr>
        <w:t xml:space="preserve"> against such provocations </w:t>
      </w:r>
      <w:r w:rsidRPr="001320AD">
        <w:rPr>
          <w:rStyle w:val="StyleUnderline"/>
        </w:rPr>
        <w:t>will narrow.</w:t>
      </w:r>
      <w:r w:rsidRPr="00025CD2">
        <w:rPr>
          <w:sz w:val="16"/>
        </w:rPr>
        <w:t xml:space="preserve"> This analysis presumed that Kim Jong-Un thinks rationally, because historically, </w:t>
      </w:r>
      <w:r w:rsidRPr="001320AD">
        <w:rPr>
          <w:rStyle w:val="StyleUnderline"/>
        </w:rPr>
        <w:t>when confronted with existential threats to their power, Kim’s father and grandfather chose to defer conflict and deal rather than fight.</w:t>
      </w:r>
      <w:r w:rsidRPr="00025CD2">
        <w:rPr>
          <w:sz w:val="16"/>
        </w:rPr>
        <w:t xml:space="preserve"> Nine years ago, we engaged in similar speculation about the psychology of Kim Jong-Il, whom the former CIA psychologist Jerrold Post called a “malignant narcissist” exhibiting “extreme grandiosity and self-absorption,” a lack of “capacity to empathize with others,” and a heightened risk of “major political/military miscalculation.” The Madman Theory served Kim II well. </w:t>
      </w:r>
      <w:r w:rsidRPr="001320AD">
        <w:rPr>
          <w:rStyle w:val="StyleUnderline"/>
        </w:rPr>
        <w:t xml:space="preserve">From a coldly rational perspective, </w:t>
      </w:r>
      <w:r w:rsidRPr="00325B9A">
        <w:rPr>
          <w:rStyle w:val="StyleUnderline"/>
          <w:highlight w:val="cyan"/>
        </w:rPr>
        <w:t>Kim</w:t>
      </w:r>
      <w:r w:rsidRPr="00025CD2">
        <w:rPr>
          <w:sz w:val="16"/>
        </w:rPr>
        <w:t xml:space="preserve"> Jong-Un </w:t>
      </w:r>
      <w:r w:rsidRPr="00325B9A">
        <w:rPr>
          <w:rStyle w:val="StyleUnderline"/>
          <w:highlight w:val="cyan"/>
        </w:rPr>
        <w:t>must</w:t>
      </w:r>
      <w:r w:rsidRPr="00025CD2">
        <w:rPr>
          <w:sz w:val="16"/>
        </w:rPr>
        <w:t xml:space="preserve"> also </w:t>
      </w:r>
      <w:r w:rsidRPr="00325B9A">
        <w:rPr>
          <w:rStyle w:val="StyleUnderline"/>
          <w:highlight w:val="cyan"/>
        </w:rPr>
        <w:t>believe</w:t>
      </w:r>
      <w:r w:rsidRPr="001320AD">
        <w:rPr>
          <w:rStyle w:val="StyleUnderline"/>
        </w:rPr>
        <w:t xml:space="preserve"> that </w:t>
      </w:r>
      <w:r w:rsidRPr="00325B9A">
        <w:rPr>
          <w:rStyle w:val="StyleUnderline"/>
          <w:highlight w:val="cyan"/>
        </w:rPr>
        <w:t>time is on his side</w:t>
      </w:r>
      <w:r w:rsidRPr="001320AD">
        <w:rPr>
          <w:rStyle w:val="StyleUnderline"/>
        </w:rPr>
        <w:t xml:space="preserve">, </w:t>
      </w:r>
      <w:r w:rsidRPr="00325B9A">
        <w:rPr>
          <w:rStyle w:val="StyleUnderline"/>
          <w:highlight w:val="cyan"/>
        </w:rPr>
        <w:t>and</w:t>
      </w:r>
      <w:r w:rsidRPr="001320AD">
        <w:rPr>
          <w:rStyle w:val="StyleUnderline"/>
        </w:rPr>
        <w:t xml:space="preserve"> that </w:t>
      </w:r>
      <w:r w:rsidRPr="00325B9A">
        <w:rPr>
          <w:rStyle w:val="StyleUnderline"/>
          <w:highlight w:val="cyan"/>
        </w:rPr>
        <w:t>the longer he delays</w:t>
      </w:r>
      <w:r w:rsidRPr="001320AD">
        <w:rPr>
          <w:rStyle w:val="StyleUnderline"/>
        </w:rPr>
        <w:t xml:space="preserve"> a confrontation</w:t>
      </w:r>
      <w:r w:rsidRPr="00025CD2">
        <w:rPr>
          <w:sz w:val="16"/>
        </w:rPr>
        <w:t xml:space="preserve"> with us, </w:t>
      </w:r>
      <w:r w:rsidRPr="00325B9A">
        <w:rPr>
          <w:rStyle w:val="StyleUnderline"/>
          <w:highlight w:val="cyan"/>
        </w:rPr>
        <w:t>the more likely he is to prevail</w:t>
      </w:r>
      <w:r w:rsidRPr="00025CD2">
        <w:rPr>
          <w:sz w:val="16"/>
        </w:rPr>
        <w:t xml:space="preserve"> in one. But does the available evidence suggest that he is rational, and by whose definition? Certainly, </w:t>
      </w:r>
      <w:r w:rsidRPr="001320AD">
        <w:rPr>
          <w:rStyle w:val="StyleUnderline"/>
        </w:rPr>
        <w:t>North Korea’s recent behavior did not always seem rational.</w:t>
      </w:r>
      <w:r w:rsidRPr="00025CD2">
        <w:rPr>
          <w:sz w:val="16"/>
        </w:rPr>
        <w:t xml:space="preserve"> Not since 1968 has Pyongyang seemed so unafraid to attack South Korea and the United States directly. </w:t>
      </w:r>
      <w:r w:rsidRPr="001320AD">
        <w:rPr>
          <w:rStyle w:val="StyleUnderline"/>
        </w:rPr>
        <w:t>In 2010</w:t>
      </w:r>
      <w:r w:rsidRPr="00025CD2">
        <w:rPr>
          <w:sz w:val="16"/>
        </w:rPr>
        <w:t xml:space="preserve">, whoever was in charge after Kim Jong-Il’s stroke attacked South Korea twice, killing 50 of its citizens. Those were </w:t>
      </w:r>
      <w:r w:rsidRPr="001320AD">
        <w:rPr>
          <w:rStyle w:val="StyleUnderline"/>
        </w:rPr>
        <w:t>dangerous acts of war</w:t>
      </w:r>
      <w:r w:rsidRPr="00025CD2">
        <w:rPr>
          <w:sz w:val="16"/>
        </w:rPr>
        <w:t xml:space="preserve"> that warranted a military response, but their scale </w:t>
      </w:r>
      <w:r w:rsidRPr="001320AD">
        <w:rPr>
          <w:rStyle w:val="StyleUnderline"/>
        </w:rPr>
        <w:t>seemed calculated to provoke something less than full-scale war. Kim may well calculate that a limited war would kill a few hundred people of no consequence to himself, but would not dethrone him.</w:t>
      </w:r>
      <w:r w:rsidRPr="00025CD2">
        <w:rPr>
          <w:sz w:val="16"/>
        </w:rPr>
        <w:t xml:space="preserve"> Such an outcome could be His Porcine Majesty’s best opportunity to claim credit for a bold victory — and the martial credentials he so desperately wants. Kim may see the prospect of a limited war as more inducement than deterrent. From this perspective, Kim Jong-Un’s </w:t>
      </w:r>
      <w:r w:rsidRPr="00325B9A">
        <w:rPr>
          <w:rStyle w:val="Emphasis"/>
          <w:highlight w:val="cyan"/>
        </w:rPr>
        <w:t>violent provocations are rational</w:t>
      </w:r>
      <w:r w:rsidRPr="00025CD2">
        <w:rPr>
          <w:sz w:val="16"/>
        </w:rPr>
        <w:t xml:space="preserve">, </w:t>
      </w:r>
      <w:r w:rsidRPr="00325B9A">
        <w:rPr>
          <w:rStyle w:val="StyleUnderline"/>
          <w:highlight w:val="cyan"/>
        </w:rPr>
        <w:t>because</w:t>
      </w:r>
      <w:r w:rsidRPr="001320AD">
        <w:rPr>
          <w:rStyle w:val="StyleUnderline"/>
        </w:rPr>
        <w:t xml:space="preserve"> </w:t>
      </w:r>
      <w:r w:rsidRPr="00325B9A">
        <w:rPr>
          <w:rStyle w:val="StyleUnderline"/>
          <w:highlight w:val="cyan"/>
        </w:rPr>
        <w:t>any action</w:t>
      </w:r>
      <w:r w:rsidRPr="001320AD">
        <w:rPr>
          <w:rStyle w:val="StyleUnderline"/>
        </w:rPr>
        <w:t xml:space="preserve"> </w:t>
      </w:r>
      <w:r w:rsidRPr="00325B9A">
        <w:rPr>
          <w:rStyle w:val="StyleUnderline"/>
          <w:highlight w:val="cyan"/>
        </w:rPr>
        <w:t>that contributes to his</w:t>
      </w:r>
      <w:r w:rsidRPr="001320AD">
        <w:rPr>
          <w:rStyle w:val="StyleUnderline"/>
        </w:rPr>
        <w:t xml:space="preserve"> hold on </w:t>
      </w:r>
      <w:r w:rsidRPr="00325B9A">
        <w:rPr>
          <w:rStyle w:val="StyleUnderline"/>
          <w:highlight w:val="cyan"/>
        </w:rPr>
        <w:t>power is rational</w:t>
      </w:r>
      <w:r w:rsidRPr="001320AD">
        <w:rPr>
          <w:rStyle w:val="StyleUnderline"/>
        </w:rPr>
        <w:t xml:space="preserve"> to him. As</w:t>
      </w:r>
      <w:r w:rsidRPr="00025CD2">
        <w:rPr>
          <w:sz w:val="16"/>
        </w:rPr>
        <w:t xml:space="preserve"> the </w:t>
      </w:r>
      <w:r w:rsidRPr="001320AD">
        <w:rPr>
          <w:rStyle w:val="StyleUnderline"/>
        </w:rPr>
        <w:t>psychologist Ian H. Robertson, Ph.D., puts it, “The</w:t>
      </w:r>
      <w:r w:rsidRPr="00025CD2">
        <w:rPr>
          <w:sz w:val="16"/>
        </w:rPr>
        <w:t xml:space="preserve"> principle (sic) </w:t>
      </w:r>
      <w:r w:rsidRPr="001320AD">
        <w:rPr>
          <w:rStyle w:val="StyleUnderline"/>
        </w:rPr>
        <w:t xml:space="preserve">motivation for Kim will be to carry on the family business.” So far, </w:t>
      </w:r>
      <w:r w:rsidRPr="00325B9A">
        <w:rPr>
          <w:rStyle w:val="StyleUnderline"/>
          <w:highlight w:val="cyan"/>
        </w:rPr>
        <w:t xml:space="preserve">Pyongyang has a </w:t>
      </w:r>
      <w:r w:rsidRPr="00325B9A">
        <w:rPr>
          <w:rStyle w:val="Emphasis"/>
          <w:highlight w:val="cyan"/>
        </w:rPr>
        <w:t>flawless record</w:t>
      </w:r>
      <w:r w:rsidRPr="001320AD">
        <w:rPr>
          <w:rStyle w:val="StyleUnderline"/>
        </w:rPr>
        <w:t xml:space="preserve"> </w:t>
      </w:r>
      <w:r w:rsidRPr="00325B9A">
        <w:rPr>
          <w:rStyle w:val="StyleUnderline"/>
          <w:highlight w:val="cyan"/>
        </w:rPr>
        <w:t>for calculating</w:t>
      </w:r>
      <w:r w:rsidRPr="001320AD">
        <w:rPr>
          <w:rStyle w:val="StyleUnderline"/>
        </w:rPr>
        <w:t xml:space="preserve"> </w:t>
      </w:r>
      <w:r w:rsidRPr="00325B9A">
        <w:rPr>
          <w:rStyle w:val="StyleUnderline"/>
          <w:highlight w:val="cyan"/>
        </w:rPr>
        <w:t>the risk</w:t>
      </w:r>
      <w:r w:rsidRPr="001320AD">
        <w:rPr>
          <w:rStyle w:val="StyleUnderline"/>
        </w:rPr>
        <w:t xml:space="preserve"> that </w:t>
      </w:r>
      <w:r w:rsidRPr="00325B9A">
        <w:rPr>
          <w:rStyle w:val="StyleUnderline"/>
          <w:highlight w:val="cyan"/>
        </w:rPr>
        <w:t>its provocations</w:t>
      </w:r>
      <w:r w:rsidRPr="001320AD">
        <w:rPr>
          <w:rStyle w:val="StyleUnderline"/>
        </w:rPr>
        <w:t xml:space="preserve"> would </w:t>
      </w:r>
      <w:r w:rsidRPr="00325B9A">
        <w:rPr>
          <w:rStyle w:val="StyleUnderline"/>
          <w:highlight w:val="cyan"/>
        </w:rPr>
        <w:t>draw</w:t>
      </w:r>
      <w:r w:rsidRPr="001320AD">
        <w:rPr>
          <w:rStyle w:val="StyleUnderline"/>
        </w:rPr>
        <w:t xml:space="preserve"> a serious, </w:t>
      </w:r>
      <w:r w:rsidRPr="00325B9A">
        <w:rPr>
          <w:rStyle w:val="StyleUnderline"/>
          <w:highlight w:val="cyan"/>
        </w:rPr>
        <w:t>regime-destabilizing response</w:t>
      </w:r>
      <w:r w:rsidRPr="00025CD2">
        <w:rPr>
          <w:sz w:val="16"/>
        </w:rPr>
        <w:t xml:space="preserve"> (history suggests that “never” is a perfectly safe answer). Similarly, Kim’s purges of his own ruling class, which appear to be alienating it, might be irrational acts of violent impulse, or a rational response to real internal threats to his hold on power. So what do psychologists say about Kim Jong-Un’s mental state, notwithstanding the difficulty of assessing a subject without examining him in person? Let’s begin with the CIA’s assessment, as conveyed by former CIA official and diplomat Joseph DiTrani. </w:t>
      </w:r>
      <w:r w:rsidRPr="001320AD">
        <w:rPr>
          <w:rStyle w:val="StyleUnderline"/>
        </w:rPr>
        <w:t>Former Assistant Secretary of State</w:t>
      </w:r>
      <w:r w:rsidRPr="00025CD2">
        <w:rPr>
          <w:sz w:val="16"/>
        </w:rPr>
        <w:t xml:space="preserve"> (and OFK favorite) </w:t>
      </w:r>
      <w:r w:rsidRPr="001320AD">
        <w:rPr>
          <w:rStyle w:val="StyleUnderline"/>
        </w:rPr>
        <w:t>Kurt Campbell</w:t>
      </w:r>
      <w:r w:rsidRPr="00025CD2">
        <w:rPr>
          <w:sz w:val="16"/>
        </w:rPr>
        <w:t xml:space="preserve"> reports similar conclusions. “We </w:t>
      </w:r>
      <w:r w:rsidRPr="001320AD">
        <w:rPr>
          <w:rStyle w:val="StyleUnderline"/>
        </w:rPr>
        <w:t>went to</w:t>
      </w:r>
      <w:r w:rsidRPr="00025CD2">
        <w:rPr>
          <w:sz w:val="16"/>
        </w:rPr>
        <w:t xml:space="preserve"> </w:t>
      </w:r>
      <w:r w:rsidRPr="001320AD">
        <w:rPr>
          <w:rStyle w:val="StyleUnderline"/>
        </w:rPr>
        <w:t xml:space="preserve">great pains to </w:t>
      </w:r>
      <w:r w:rsidRPr="001320AD">
        <w:rPr>
          <w:rStyle w:val="Emphasis"/>
        </w:rPr>
        <w:t>interview</w:t>
      </w:r>
      <w:r w:rsidRPr="00025CD2">
        <w:rPr>
          <w:sz w:val="16"/>
        </w:rPr>
        <w:t xml:space="preserve"> almost </w:t>
      </w:r>
      <w:r w:rsidRPr="001320AD">
        <w:rPr>
          <w:rStyle w:val="Emphasis"/>
        </w:rPr>
        <w:t>everyone</w:t>
      </w:r>
      <w:r w:rsidRPr="00025CD2">
        <w:rPr>
          <w:sz w:val="16"/>
        </w:rPr>
        <w:t xml:space="preserve"> – classmates, others – to try to get a sense of what his character was like,” Campbell said. “The general recounting of </w:t>
      </w:r>
      <w:r w:rsidRPr="001320AD">
        <w:rPr>
          <w:rStyle w:val="StyleUnderline"/>
        </w:rPr>
        <w:t xml:space="preserve">those experiences led us to believe that </w:t>
      </w:r>
      <w:r w:rsidRPr="00325B9A">
        <w:rPr>
          <w:rStyle w:val="StyleUnderline"/>
          <w:highlight w:val="cyan"/>
        </w:rPr>
        <w:t>he</w:t>
      </w:r>
      <w:r w:rsidRPr="001320AD">
        <w:rPr>
          <w:rStyle w:val="StyleUnderline"/>
        </w:rPr>
        <w:t xml:space="preserve"> </w:t>
      </w:r>
      <w:r w:rsidRPr="00325B9A">
        <w:rPr>
          <w:rStyle w:val="StyleUnderline"/>
          <w:highlight w:val="cyan"/>
        </w:rPr>
        <w:t>was dangerous</w:t>
      </w:r>
      <w:r w:rsidRPr="001320AD">
        <w:rPr>
          <w:rStyle w:val="StyleUnderline"/>
        </w:rPr>
        <w:t xml:space="preserve">, </w:t>
      </w:r>
      <w:r w:rsidRPr="00325B9A">
        <w:rPr>
          <w:rStyle w:val="StyleUnderline"/>
          <w:highlight w:val="cyan"/>
        </w:rPr>
        <w:t>unpredictable</w:t>
      </w:r>
      <w:r w:rsidRPr="00A05B95">
        <w:rPr>
          <w:rStyle w:val="StyleUnderline"/>
        </w:rPr>
        <w:t>,</w:t>
      </w:r>
      <w:r w:rsidRPr="00325B9A">
        <w:rPr>
          <w:rStyle w:val="StyleUnderline"/>
          <w:highlight w:val="cyan"/>
        </w:rPr>
        <w:t xml:space="preserve"> prone to violence</w:t>
      </w:r>
      <w:r w:rsidRPr="001320AD">
        <w:rPr>
          <w:rStyle w:val="StyleUnderline"/>
        </w:rPr>
        <w:t xml:space="preserve"> and with delusions of grandeur</w:t>
      </w:r>
      <w:r w:rsidRPr="00025CD2">
        <w:rPr>
          <w:sz w:val="16"/>
        </w:rPr>
        <w:t xml:space="preserve">.” [Washington Post, Max Fisher] So that’s one thing The Daily Mail seems to have gotten right. </w:t>
      </w:r>
      <w:r w:rsidRPr="001320AD">
        <w:rPr>
          <w:rStyle w:val="StyleUnderline"/>
        </w:rPr>
        <w:t xml:space="preserve">Robertson believes that Kim “is behaving rationally,” but that his survival depends on “maintaining a sense of threat from the outside world, and empowering his impoverished people with images of military power.” The bad news is that </w:t>
      </w:r>
      <w:r w:rsidRPr="00325B9A">
        <w:rPr>
          <w:rStyle w:val="Emphasis"/>
          <w:highlight w:val="cyan"/>
        </w:rPr>
        <w:t>Kim can’t be appeased.</w:t>
      </w:r>
      <w:r w:rsidRPr="00025CD2">
        <w:rPr>
          <w:sz w:val="16"/>
        </w:rPr>
        <w:t xml:space="preserve"> The good news is that this implies an interest in stability. What follows is much less reassuring. </w:t>
      </w:r>
      <w:r w:rsidRPr="001320AD">
        <w:rPr>
          <w:rStyle w:val="StyleUnderline"/>
        </w:rPr>
        <w:t>Kim</w:t>
      </w:r>
      <w:r w:rsidRPr="00025CD2">
        <w:rPr>
          <w:sz w:val="16"/>
        </w:rPr>
        <w:t xml:space="preserve"> Jong-Un almost certainly </w:t>
      </w:r>
      <w:r w:rsidRPr="001320AD">
        <w:rPr>
          <w:rStyle w:val="StyleUnderline"/>
        </w:rPr>
        <w:t>feels god-like because of the drug-like effects</w:t>
      </w:r>
      <w:r w:rsidRPr="00025CD2">
        <w:rPr>
          <w:sz w:val="16"/>
        </w:rPr>
        <w:t xml:space="preserve"> — the chemical messenger dopamine is a key player — </w:t>
      </w:r>
      <w:r w:rsidRPr="001320AD">
        <w:rPr>
          <w:rStyle w:val="StyleUnderline"/>
        </w:rPr>
        <w:t>that power has on his brain. Power is an aphrodisiac</w:t>
      </w:r>
      <w:r w:rsidRPr="00025CD2">
        <w:rPr>
          <w:sz w:val="16"/>
        </w:rPr>
        <w:t xml:space="preserve"> which casts a spell of charisma around the holder and bewitches those he has power over, and if that be millions of people, so be it. </w:t>
      </w:r>
      <w:r w:rsidRPr="001320AD">
        <w:rPr>
          <w:rStyle w:val="StyleUnderline"/>
        </w:rPr>
        <w:t>A former North Korean soldier</w:t>
      </w:r>
      <w:r w:rsidRPr="00025CD2">
        <w:rPr>
          <w:sz w:val="16"/>
        </w:rPr>
        <w:t xml:space="preserve"> interviewed on BBC’s Newsnight last night </w:t>
      </w:r>
      <w:r w:rsidRPr="001320AD">
        <w:rPr>
          <w:rStyle w:val="StyleUnderline"/>
        </w:rPr>
        <w:t>said that he and everyone else</w:t>
      </w:r>
      <w:r w:rsidRPr="00025CD2">
        <w:rPr>
          <w:sz w:val="16"/>
        </w:rPr>
        <w:t xml:space="preserve"> he knew completely </w:t>
      </w:r>
      <w:r w:rsidRPr="001320AD">
        <w:rPr>
          <w:rStyle w:val="StyleUnderline"/>
        </w:rPr>
        <w:t>believed the world view of the country’s leadership.</w:t>
      </w:r>
      <w:r w:rsidRPr="00025CD2">
        <w:rPr>
          <w:sz w:val="16"/>
        </w:rPr>
        <w:t xml:space="preserve"> This held that </w:t>
      </w:r>
      <w:r w:rsidRPr="001320AD">
        <w:rPr>
          <w:rStyle w:val="StyleUnderline"/>
        </w:rPr>
        <w:t>North Korea</w:t>
      </w:r>
      <w:r w:rsidRPr="00025CD2">
        <w:rPr>
          <w:sz w:val="16"/>
        </w:rPr>
        <w:t xml:space="preserve"> was poor because of the unfair persecution by South Korea, USA and Japan, and that it </w:t>
      </w:r>
      <w:r w:rsidRPr="001320AD">
        <w:rPr>
          <w:rStyle w:val="StyleUnderline"/>
        </w:rPr>
        <w:t>was in constant threat of being destroyed</w:t>
      </w:r>
      <w:r w:rsidRPr="00025CD2">
        <w:rPr>
          <w:sz w:val="16"/>
        </w:rPr>
        <w:t xml:space="preserve"> by these enemies, </w:t>
      </w:r>
      <w:r w:rsidRPr="001320AD">
        <w:rPr>
          <w:rStyle w:val="StyleUnderline"/>
        </w:rPr>
        <w:t>which is why it had to have</w:t>
      </w:r>
      <w:r w:rsidRPr="00025CD2">
        <w:rPr>
          <w:sz w:val="16"/>
        </w:rPr>
        <w:t xml:space="preserve"> its </w:t>
      </w:r>
      <w:r w:rsidRPr="001320AD">
        <w:rPr>
          <w:rStyle w:val="StyleUnderline"/>
        </w:rPr>
        <w:t>nuclear weapons.</w:t>
      </w:r>
      <w:r>
        <w:rPr>
          <w:rStyle w:val="StyleUnderline"/>
        </w:rPr>
        <w:t xml:space="preserve"> </w:t>
      </w:r>
      <w:r w:rsidRPr="00025CD2">
        <w:rPr>
          <w:sz w:val="16"/>
        </w:rPr>
        <w:t xml:space="preserve">And that is the second difference between Kim Jong-Un and other world gang leaders — </w:t>
      </w:r>
      <w:r w:rsidRPr="001320AD">
        <w:rPr>
          <w:rStyle w:val="StyleUnderline"/>
        </w:rPr>
        <w:t xml:space="preserve">his power is supercharged by </w:t>
      </w:r>
      <w:r w:rsidRPr="00325B9A">
        <w:rPr>
          <w:rStyle w:val="StyleUnderline"/>
          <w:highlight w:val="cyan"/>
        </w:rPr>
        <w:t>nuclear weaponry</w:t>
      </w:r>
      <w:r w:rsidRPr="001320AD">
        <w:rPr>
          <w:rStyle w:val="StyleUnderline"/>
        </w:rPr>
        <w:t>. This not only affects his brain but</w:t>
      </w:r>
      <w:r w:rsidRPr="00025CD2">
        <w:rPr>
          <w:sz w:val="16"/>
        </w:rPr>
        <w:t xml:space="preserve"> also </w:t>
      </w:r>
      <w:r w:rsidRPr="00325B9A">
        <w:rPr>
          <w:rStyle w:val="StyleUnderline"/>
          <w:highlight w:val="cyan"/>
        </w:rPr>
        <w:t>empowers</w:t>
      </w:r>
      <w:r w:rsidRPr="00025CD2">
        <w:rPr>
          <w:sz w:val="16"/>
        </w:rPr>
        <w:t xml:space="preserve"> millions of </w:t>
      </w:r>
      <w:r w:rsidRPr="00325B9A">
        <w:rPr>
          <w:rStyle w:val="StyleUnderline"/>
          <w:highlight w:val="cyan"/>
        </w:rPr>
        <w:t>his soldiers</w:t>
      </w:r>
      <w:r w:rsidRPr="00025CD2">
        <w:rPr>
          <w:sz w:val="16"/>
        </w:rPr>
        <w:t xml:space="preserve"> and citizens </w:t>
      </w:r>
      <w:r w:rsidRPr="001320AD">
        <w:rPr>
          <w:rStyle w:val="StyleUnderline"/>
        </w:rPr>
        <w:t>whose</w:t>
      </w:r>
      <w:r w:rsidRPr="00025CD2">
        <w:rPr>
          <w:sz w:val="16"/>
        </w:rPr>
        <w:t xml:space="preserve"> otherwise drab and miserable </w:t>
      </w:r>
      <w:r w:rsidRPr="001320AD">
        <w:rPr>
          <w:rStyle w:val="StyleUnderline"/>
        </w:rPr>
        <w:t>lives are given this drug-like fix which is re-ignited every time they hear the national anthem played</w:t>
      </w:r>
      <w:r w:rsidRPr="00025CD2">
        <w:rPr>
          <w:sz w:val="16"/>
        </w:rPr>
        <w:t xml:space="preserve"> on television </w:t>
      </w:r>
      <w:r w:rsidRPr="001320AD">
        <w:rPr>
          <w:rStyle w:val="StyleUnderline"/>
        </w:rPr>
        <w:t>to images of ballistic missiles</w:t>
      </w:r>
      <w:r w:rsidRPr="00025CD2">
        <w:rPr>
          <w:sz w:val="16"/>
        </w:rPr>
        <w:t xml:space="preserve"> blasting off to destroy their enemies. Animals low in a pecking order –— powerless, in other words — are more likely to take and become addicted to cocaine if offered it than are those at the top of the dominance hierarchy. Cocaine acts on the brain in the same way as power does and to the powerless, impoverished North Koreans, these </w:t>
      </w:r>
      <w:r w:rsidRPr="00325B9A">
        <w:rPr>
          <w:rStyle w:val="StyleUnderline"/>
          <w:highlight w:val="cyan"/>
        </w:rPr>
        <w:t>repeated images of mushroom clouds</w:t>
      </w:r>
      <w:r w:rsidRPr="001320AD">
        <w:rPr>
          <w:rStyle w:val="StyleUnderline"/>
        </w:rPr>
        <w:t xml:space="preserve"> </w:t>
      </w:r>
      <w:r w:rsidRPr="00325B9A">
        <w:rPr>
          <w:rStyle w:val="StyleUnderline"/>
          <w:highlight w:val="cyan"/>
        </w:rPr>
        <w:t>and military aggression are</w:t>
      </w:r>
      <w:r w:rsidRPr="001320AD">
        <w:rPr>
          <w:rStyle w:val="StyleUnderline"/>
        </w:rPr>
        <w:t xml:space="preserve"> — </w:t>
      </w:r>
      <w:r w:rsidRPr="001320AD">
        <w:rPr>
          <w:rStyle w:val="Emphasis"/>
        </w:rPr>
        <w:t xml:space="preserve">almost </w:t>
      </w:r>
      <w:r w:rsidRPr="00A05B95">
        <w:rPr>
          <w:rStyle w:val="Emphasis"/>
        </w:rPr>
        <w:t>literally</w:t>
      </w:r>
      <w:r w:rsidRPr="001320AD">
        <w:rPr>
          <w:rStyle w:val="StyleUnderline"/>
        </w:rPr>
        <w:t xml:space="preserve"> —</w:t>
      </w:r>
      <w:r w:rsidRPr="00025CD2">
        <w:rPr>
          <w:sz w:val="16"/>
        </w:rPr>
        <w:t xml:space="preserve"> equivalent to repeated intoxicatingly-rewarding </w:t>
      </w:r>
      <w:r w:rsidRPr="00325B9A">
        <w:rPr>
          <w:rStyle w:val="Emphasis"/>
          <w:highlight w:val="cyan"/>
        </w:rPr>
        <w:t>cocaine fixes</w:t>
      </w:r>
      <w:r w:rsidRPr="00025CD2">
        <w:rPr>
          <w:sz w:val="16"/>
        </w:rPr>
        <w:t xml:space="preserve"> </w:t>
      </w:r>
      <w:r w:rsidRPr="00325B9A">
        <w:rPr>
          <w:rStyle w:val="StyleUnderline"/>
          <w:highlight w:val="cyan"/>
        </w:rPr>
        <w:t>which bind</w:t>
      </w:r>
      <w:r w:rsidRPr="001320AD">
        <w:rPr>
          <w:rStyle w:val="StyleUnderline"/>
        </w:rPr>
        <w:t xml:space="preserve"> </w:t>
      </w:r>
      <w:r w:rsidRPr="00325B9A">
        <w:rPr>
          <w:rStyle w:val="StyleUnderline"/>
          <w:highlight w:val="cyan"/>
        </w:rPr>
        <w:t>them</w:t>
      </w:r>
      <w:r w:rsidRPr="001320AD">
        <w:rPr>
          <w:rStyle w:val="StyleUnderline"/>
        </w:rPr>
        <w:t xml:space="preserve"> emotionally </w:t>
      </w:r>
      <w:r w:rsidRPr="00325B9A">
        <w:rPr>
          <w:rStyle w:val="StyleUnderline"/>
          <w:highlight w:val="cyan"/>
        </w:rPr>
        <w:t>to their leader</w:t>
      </w:r>
      <w:r w:rsidRPr="001320AD">
        <w:rPr>
          <w:rStyle w:val="StyleUnderline"/>
        </w:rPr>
        <w:t xml:space="preserve"> and make everything</w:t>
      </w:r>
      <w:r w:rsidRPr="00025CD2">
        <w:rPr>
          <w:sz w:val="16"/>
        </w:rPr>
        <w:t xml:space="preserve"> else </w:t>
      </w:r>
      <w:r w:rsidRPr="001320AD">
        <w:rPr>
          <w:rStyle w:val="StyleUnderline"/>
        </w:rPr>
        <w:t>seem unimportant in comparison.</w:t>
      </w:r>
      <w:r>
        <w:rPr>
          <w:rStyle w:val="StyleUnderline"/>
        </w:rPr>
        <w:t xml:space="preserve"> </w:t>
      </w:r>
      <w:r w:rsidRPr="001320AD">
        <w:rPr>
          <w:rStyle w:val="StyleUnderline"/>
        </w:rPr>
        <w:t>So, while Kim</w:t>
      </w:r>
      <w:r w:rsidRPr="00025CD2">
        <w:rPr>
          <w:sz w:val="16"/>
        </w:rPr>
        <w:t xml:space="preserve"> Jong-Un </w:t>
      </w:r>
      <w:r w:rsidRPr="001320AD">
        <w:rPr>
          <w:rStyle w:val="StyleUnderline"/>
        </w:rPr>
        <w:t xml:space="preserve">was a sane adolescent, power is such a strong drug that it will have changed him fundamentally. </w:t>
      </w:r>
      <w:r w:rsidRPr="00325B9A">
        <w:rPr>
          <w:rStyle w:val="StyleUnderline"/>
          <w:highlight w:val="cyan"/>
        </w:rPr>
        <w:t>Excessive</w:t>
      </w:r>
      <w:r w:rsidRPr="001320AD">
        <w:rPr>
          <w:rStyle w:val="StyleUnderline"/>
        </w:rPr>
        <w:t xml:space="preserve">, unconstrained </w:t>
      </w:r>
      <w:r w:rsidRPr="00325B9A">
        <w:rPr>
          <w:rStyle w:val="StyleUnderline"/>
          <w:highlight w:val="cyan"/>
        </w:rPr>
        <w:t>power makes people feel over</w:t>
      </w:r>
      <w:r w:rsidRPr="001320AD">
        <w:rPr>
          <w:rStyle w:val="StyleUnderline"/>
        </w:rPr>
        <w:t>-</w:t>
      </w:r>
      <w:r w:rsidRPr="00325B9A">
        <w:rPr>
          <w:rStyle w:val="StyleUnderline"/>
          <w:highlight w:val="cyan"/>
        </w:rPr>
        <w:t>confident</w:t>
      </w:r>
      <w:r w:rsidRPr="001320AD">
        <w:rPr>
          <w:rStyle w:val="StyleUnderline"/>
        </w:rPr>
        <w:t xml:space="preserve">, </w:t>
      </w:r>
      <w:r w:rsidRPr="00325B9A">
        <w:rPr>
          <w:rStyle w:val="StyleUnderline"/>
          <w:highlight w:val="cyan"/>
        </w:rPr>
        <w:t>blind to risk</w:t>
      </w:r>
      <w:r w:rsidRPr="001320AD">
        <w:rPr>
          <w:rStyle w:val="StyleUnderline"/>
        </w:rPr>
        <w:t>, inclined to treat other people as objects</w:t>
      </w:r>
      <w:r w:rsidRPr="00025CD2">
        <w:rPr>
          <w:sz w:val="16"/>
        </w:rPr>
        <w:t xml:space="preserve">, tunnel-visioned, narcissistic </w:t>
      </w:r>
      <w:r w:rsidRPr="001320AD">
        <w:rPr>
          <w:rStyle w:val="StyleUnderline"/>
        </w:rPr>
        <w:t>and protected from anxiety.</w:t>
      </w:r>
      <w:r w:rsidRPr="00025CD2">
        <w:rPr>
          <w:sz w:val="16"/>
        </w:rPr>
        <w:t xml:space="preserve"> </w:t>
      </w:r>
      <w:r w:rsidRPr="00325B9A">
        <w:rPr>
          <w:rStyle w:val="Emphasis"/>
          <w:highlight w:val="cyan"/>
        </w:rPr>
        <w:t>These are</w:t>
      </w:r>
      <w:r w:rsidRPr="00025CD2">
        <w:rPr>
          <w:sz w:val="16"/>
        </w:rPr>
        <w:t xml:space="preserve"> all real effects, as </w:t>
      </w:r>
      <w:r w:rsidRPr="00325B9A">
        <w:rPr>
          <w:rStyle w:val="Emphasis"/>
          <w:highlight w:val="cyan"/>
        </w:rPr>
        <w:t>biologically driven</w:t>
      </w:r>
      <w:r w:rsidRPr="00025CD2">
        <w:rPr>
          <w:sz w:val="16"/>
        </w:rPr>
        <w:t xml:space="preserve"> as those caused by any powerful drug. [Psychology Today] Although I doubt that </w:t>
      </w:r>
      <w:r w:rsidRPr="00D06A29">
        <w:rPr>
          <w:rStyle w:val="StyleUnderline"/>
        </w:rPr>
        <w:t>the world view</w:t>
      </w:r>
      <w:r w:rsidRPr="00025CD2">
        <w:rPr>
          <w:sz w:val="16"/>
        </w:rPr>
        <w:t xml:space="preserve"> Robertson attributes to North Koreans </w:t>
      </w:r>
      <w:r w:rsidRPr="00D06A29">
        <w:rPr>
          <w:rStyle w:val="StyleUnderline"/>
        </w:rPr>
        <w:t>holds true of</w:t>
      </w:r>
      <w:r w:rsidRPr="00025CD2">
        <w:rPr>
          <w:sz w:val="16"/>
        </w:rPr>
        <w:t xml:space="preserve"> most of those living outside Pyongyang, it’s probably an accurate reflection of </w:t>
      </w:r>
      <w:r w:rsidRPr="00D06A29">
        <w:rPr>
          <w:rStyle w:val="StyleUnderline"/>
        </w:rPr>
        <w:t>those Kim interacts with daily</w:t>
      </w:r>
      <w:r w:rsidRPr="00025CD2">
        <w:rPr>
          <w:sz w:val="16"/>
        </w:rPr>
        <w:t xml:space="preserve">, and on whose loyalty his control depends. </w:t>
      </w:r>
      <w:r w:rsidRPr="00D06A29">
        <w:rPr>
          <w:rStyle w:val="StyleUnderline"/>
        </w:rPr>
        <w:t>Robertson thinks this dopamine addiction may distort Kim’s judgment, just as it caused Hitler to misjudge the risks that eventually destroyed Germany.</w:t>
      </w:r>
      <w:r w:rsidRPr="00025CD2">
        <w:rPr>
          <w:sz w:val="16"/>
        </w:rPr>
        <w:t xml:space="preserve"> (It’s also reminiscent of the reactor of irrational groupthink that encased Emperor Hirohito in the 1930s.) Robertson sees Pyongyang’s provocations as “a rational strategy,” but only for feeding the dopamine addiction of its loyal subjects. </w:t>
      </w:r>
      <w:r w:rsidRPr="00D06A29">
        <w:rPr>
          <w:rStyle w:val="StyleUnderline"/>
        </w:rPr>
        <w:t>Viewed this way, extorting concessions</w:t>
      </w:r>
      <w:r w:rsidRPr="00025CD2">
        <w:rPr>
          <w:sz w:val="16"/>
        </w:rPr>
        <w:t xml:space="preserve"> and aid from us </w:t>
      </w:r>
      <w:r w:rsidRPr="00D06A29">
        <w:rPr>
          <w:rStyle w:val="StyleUnderline"/>
        </w:rPr>
        <w:t>is not as important an end as the extortion itself.</w:t>
      </w:r>
      <w:r w:rsidRPr="00025CD2">
        <w:rPr>
          <w:sz w:val="16"/>
        </w:rPr>
        <w:t xml:space="preserve"> Our concessions are merely the post-coital validation of the dopamine high. (There is evidence in North Korean propaganda to support this theory.) </w:t>
      </w:r>
      <w:r w:rsidRPr="00D06A29">
        <w:rPr>
          <w:rStyle w:val="StyleUnderline"/>
        </w:rPr>
        <w:t xml:space="preserve">As with any addiction, </w:t>
      </w:r>
      <w:r w:rsidRPr="00325B9A">
        <w:rPr>
          <w:rStyle w:val="StyleUnderline"/>
          <w:highlight w:val="cyan"/>
        </w:rPr>
        <w:t>as the addict’s tolerance rises</w:t>
      </w:r>
      <w:r w:rsidRPr="00D06A29">
        <w:rPr>
          <w:rStyle w:val="StyleUnderline"/>
        </w:rPr>
        <w:t xml:space="preserve">, </w:t>
      </w:r>
      <w:r w:rsidRPr="00325B9A">
        <w:rPr>
          <w:rStyle w:val="Emphasis"/>
          <w:highlight w:val="cyan"/>
        </w:rPr>
        <w:t>he</w:t>
      </w:r>
      <w:r w:rsidRPr="00325B9A">
        <w:rPr>
          <w:rStyle w:val="StyleUnderline"/>
          <w:highlight w:val="cyan"/>
        </w:rPr>
        <w:t xml:space="preserve"> </w:t>
      </w:r>
      <w:r w:rsidRPr="00325B9A">
        <w:rPr>
          <w:rStyle w:val="Emphasis"/>
          <w:highlight w:val="cyan"/>
        </w:rPr>
        <w:t>needs a higher dose</w:t>
      </w:r>
      <w:r w:rsidRPr="00D06A29">
        <w:rPr>
          <w:rStyle w:val="StyleUnderline"/>
        </w:rPr>
        <w:t xml:space="preserve"> to get his fix.</w:t>
      </w:r>
      <w:r>
        <w:rPr>
          <w:rStyle w:val="Emphasis"/>
        </w:rPr>
        <w:t xml:space="preserve"> </w:t>
      </w:r>
      <w:r w:rsidRPr="00025CD2">
        <w:rPr>
          <w:sz w:val="16"/>
        </w:rPr>
        <w:t xml:space="preserve">But the most worrying symptom of power in the current crisis is its god effects. Gods are invulnerable. Gods are not constrained by the laws of nature. Gods are immortal. We should be worried. Separately, Robertson offers the slightly less alarming assessment that Kim “is unlikely to be as ruthless as a guerrilla fighter, like his grandfather,” because of his privileged upbringing, but that his propensity for violence “depends on how far he feels he must go to consolidate his position.” Somehow, Robertson defines this behavior as “rational.” And as much as I’d prefer not to believe this, I have to concede that it makes sense. </w:t>
      </w:r>
      <w:r w:rsidRPr="00D06A29">
        <w:rPr>
          <w:rStyle w:val="StyleUnderline"/>
        </w:rPr>
        <w:t>Kim’s behavior so far validates it; so do more historical examples than I can count. If that’s so, each year that passes will give Kim</w:t>
      </w:r>
      <w:r w:rsidRPr="00025CD2">
        <w:rPr>
          <w:sz w:val="16"/>
        </w:rPr>
        <w:t xml:space="preserve"> Jong-Un </w:t>
      </w:r>
      <w:r w:rsidRPr="00D06A29">
        <w:rPr>
          <w:rStyle w:val="StyleUnderline"/>
        </w:rPr>
        <w:t>more bombs, longer range, and the power to harm more people.</w:t>
      </w:r>
      <w:r w:rsidRPr="00025CD2">
        <w:rPr>
          <w:sz w:val="16"/>
        </w:rPr>
        <w:t xml:space="preserve"> Meanwhile, </w:t>
      </w:r>
      <w:r w:rsidRPr="00325B9A">
        <w:rPr>
          <w:rStyle w:val="Emphasis"/>
          <w:highlight w:val="cyan"/>
        </w:rPr>
        <w:t>our ability to deter him will diminish.</w:t>
      </w:r>
      <w:r w:rsidRPr="00D06A29">
        <w:rPr>
          <w:rStyle w:val="StyleUnderline"/>
        </w:rPr>
        <w:t xml:space="preserve"> </w:t>
      </w:r>
      <w:r w:rsidRPr="00325B9A">
        <w:rPr>
          <w:rStyle w:val="StyleUnderline"/>
          <w:highlight w:val="cyan"/>
        </w:rPr>
        <w:t>There will be no</w:t>
      </w:r>
      <w:r w:rsidRPr="00D06A29">
        <w:rPr>
          <w:rStyle w:val="StyleUnderline"/>
        </w:rPr>
        <w:t xml:space="preserve"> </w:t>
      </w:r>
      <w:r w:rsidRPr="00325B9A">
        <w:rPr>
          <w:rStyle w:val="StyleUnderline"/>
          <w:highlight w:val="cyan"/>
        </w:rPr>
        <w:t>appeasing</w:t>
      </w:r>
      <w:r w:rsidRPr="00D06A29">
        <w:rPr>
          <w:rStyle w:val="StyleUnderline"/>
        </w:rPr>
        <w:t xml:space="preserve"> him, </w:t>
      </w:r>
      <w:r w:rsidRPr="00325B9A">
        <w:rPr>
          <w:rStyle w:val="StyleUnderline"/>
          <w:highlight w:val="cyan"/>
        </w:rPr>
        <w:t xml:space="preserve">because only </w:t>
      </w:r>
      <w:r w:rsidRPr="00A05B95">
        <w:rPr>
          <w:rStyle w:val="StyleUnderline"/>
        </w:rPr>
        <w:t>risk</w:t>
      </w:r>
      <w:r w:rsidRPr="00D06A29">
        <w:rPr>
          <w:rStyle w:val="StyleUnderline"/>
        </w:rPr>
        <w:t xml:space="preserve">, </w:t>
      </w:r>
      <w:r w:rsidRPr="00325B9A">
        <w:rPr>
          <w:rStyle w:val="StyleUnderline"/>
          <w:highlight w:val="cyan"/>
        </w:rPr>
        <w:t>conflict</w:t>
      </w:r>
      <w:r w:rsidRPr="00D06A29">
        <w:rPr>
          <w:rStyle w:val="StyleUnderline"/>
        </w:rPr>
        <w:t xml:space="preserve">, and provocation </w:t>
      </w:r>
      <w:r w:rsidRPr="00325B9A">
        <w:rPr>
          <w:rStyle w:val="StyleUnderline"/>
          <w:highlight w:val="cyan"/>
        </w:rPr>
        <w:t>can satiate his addiction</w:t>
      </w:r>
      <w:r w:rsidRPr="00D06A29">
        <w:rPr>
          <w:rStyle w:val="StyleUnderline"/>
        </w:rPr>
        <w:t>.</w:t>
      </w:r>
      <w:r>
        <w:rPr>
          <w:rStyle w:val="StyleUnderline"/>
        </w:rPr>
        <w:t xml:space="preserve"> </w:t>
      </w:r>
      <w:r w:rsidRPr="00025CD2">
        <w:rPr>
          <w:sz w:val="16"/>
        </w:rPr>
        <w:t xml:space="preserve">Of course, the same was probably also true of Kim Il-Sung and Kim Jong-Il to varying degrees, too. As I pointed out in yesterday’s post, at critical moments, they were rational enough to defer confrontation for another day. Perhaps Kim can still be conditioned to learn that dopamine-seeking behavior will draw consequences that weaken, not strengthen, his hold on power. The risks of this are obvious; none of the options are good. </w:t>
      </w:r>
      <w:r w:rsidRPr="00325B9A">
        <w:rPr>
          <w:rStyle w:val="StyleUnderline"/>
          <w:highlight w:val="cyan"/>
        </w:rPr>
        <w:t>Our options today</w:t>
      </w:r>
      <w:r w:rsidRPr="00D06A29">
        <w:rPr>
          <w:rStyle w:val="StyleUnderline"/>
        </w:rPr>
        <w:t xml:space="preserve"> </w:t>
      </w:r>
      <w:r w:rsidRPr="00325B9A">
        <w:rPr>
          <w:rStyle w:val="StyleUnderline"/>
          <w:highlight w:val="cyan"/>
        </w:rPr>
        <w:t>are</w:t>
      </w:r>
      <w:r w:rsidRPr="00D06A29">
        <w:rPr>
          <w:rStyle w:val="StyleUnderline"/>
        </w:rPr>
        <w:t xml:space="preserve"> worse than they were ten years ago, much worse than they were twenty years ago, and </w:t>
      </w:r>
      <w:r w:rsidRPr="00325B9A">
        <w:rPr>
          <w:rStyle w:val="Emphasis"/>
          <w:highlight w:val="cyan"/>
        </w:rPr>
        <w:t>much better than they’ll be five years from now.</w:t>
      </w:r>
      <w:r w:rsidRPr="00D06A29">
        <w:rPr>
          <w:rStyle w:val="StyleUnderline"/>
        </w:rPr>
        <w:t xml:space="preserve"> </w:t>
      </w:r>
      <w:r w:rsidRPr="00325B9A">
        <w:rPr>
          <w:rStyle w:val="StyleUnderline"/>
          <w:highlight w:val="cyan"/>
        </w:rPr>
        <w:t xml:space="preserve">Confronting Kim </w:t>
      </w:r>
      <w:r w:rsidRPr="00325B9A">
        <w:rPr>
          <w:rStyle w:val="Emphasis"/>
          <w:highlight w:val="cyan"/>
        </w:rPr>
        <w:t>now</w:t>
      </w:r>
      <w:r w:rsidRPr="00D06A29">
        <w:rPr>
          <w:rStyle w:val="StyleUnderline"/>
        </w:rPr>
        <w:t xml:space="preserve"> </w:t>
      </w:r>
      <w:r w:rsidRPr="00325B9A">
        <w:rPr>
          <w:rStyle w:val="StyleUnderline"/>
          <w:highlight w:val="cyan"/>
        </w:rPr>
        <w:t>seems less risky than</w:t>
      </w:r>
      <w:r w:rsidRPr="00D06A29">
        <w:rPr>
          <w:rStyle w:val="StyleUnderline"/>
        </w:rPr>
        <w:t xml:space="preserve"> </w:t>
      </w:r>
      <w:r w:rsidRPr="00325B9A">
        <w:rPr>
          <w:rStyle w:val="StyleUnderline"/>
          <w:highlight w:val="cyan"/>
        </w:rPr>
        <w:t>alternatives</w:t>
      </w:r>
      <w:r w:rsidRPr="00D06A29">
        <w:rPr>
          <w:rStyle w:val="StyleUnderline"/>
        </w:rPr>
        <w:t xml:space="preserve"> we know won’t work</w:t>
      </w:r>
      <w:r w:rsidRPr="00025CD2">
        <w:rPr>
          <w:sz w:val="16"/>
        </w:rPr>
        <w:t xml:space="preserve">, and </w:t>
      </w:r>
      <w:r w:rsidRPr="00325B9A">
        <w:rPr>
          <w:rStyle w:val="StyleUnderline"/>
          <w:highlight w:val="cyan"/>
        </w:rPr>
        <w:t>which seem to be leading</w:t>
      </w:r>
      <w:r w:rsidRPr="00025CD2">
        <w:rPr>
          <w:sz w:val="16"/>
        </w:rPr>
        <w:t xml:space="preserve"> us </w:t>
      </w:r>
      <w:r w:rsidRPr="00325B9A">
        <w:rPr>
          <w:rStyle w:val="StyleUnderline"/>
          <w:highlight w:val="cyan"/>
        </w:rPr>
        <w:t>toward</w:t>
      </w:r>
      <w:r w:rsidRPr="00025CD2">
        <w:rPr>
          <w:sz w:val="16"/>
        </w:rPr>
        <w:t xml:space="preserve"> a </w:t>
      </w:r>
      <w:r w:rsidRPr="00325B9A">
        <w:rPr>
          <w:rStyle w:val="Emphasis"/>
          <w:highlight w:val="cyan"/>
        </w:rPr>
        <w:t>historic catastrophe.</w:t>
      </w:r>
      <w:r>
        <w:rPr>
          <w:rStyle w:val="Emphasis"/>
        </w:rPr>
        <w:t xml:space="preserve"> </w:t>
      </w:r>
      <w:r w:rsidRPr="00025CD2">
        <w:rPr>
          <w:sz w:val="16"/>
        </w:rPr>
        <w:t xml:space="preserve">That’s almost as grim an assessment as that of B.R. Myers, who has written that </w:t>
      </w:r>
      <w:r w:rsidRPr="00D06A29">
        <w:rPr>
          <w:rStyle w:val="StyleUnderline"/>
        </w:rPr>
        <w:t>war is likely inevitable.</w:t>
      </w:r>
      <w:r w:rsidRPr="00025CD2">
        <w:rPr>
          <w:sz w:val="16"/>
        </w:rPr>
        <w:t xml:space="preserve"> It warns us that </w:t>
      </w:r>
      <w:r w:rsidRPr="00325B9A">
        <w:rPr>
          <w:rStyle w:val="StyleUnderline"/>
          <w:highlight w:val="cyan"/>
        </w:rPr>
        <w:t>nothing is</w:t>
      </w:r>
      <w:r w:rsidRPr="00D06A29">
        <w:rPr>
          <w:rStyle w:val="StyleUnderline"/>
        </w:rPr>
        <w:t xml:space="preserve"> so </w:t>
      </w:r>
      <w:r w:rsidRPr="00325B9A">
        <w:rPr>
          <w:rStyle w:val="StyleUnderline"/>
          <w:highlight w:val="cyan"/>
        </w:rPr>
        <w:t>urgent as terminating Kim’</w:t>
      </w:r>
      <w:r w:rsidRPr="00A05B95">
        <w:rPr>
          <w:rStyle w:val="StyleUnderline"/>
        </w:rPr>
        <w:t>s</w:t>
      </w:r>
      <w:r w:rsidRPr="00D06A29">
        <w:rPr>
          <w:rStyle w:val="StyleUnderline"/>
        </w:rPr>
        <w:t xml:space="preserve"> cycle of thrill-seeking — even if that means terminating Kim Jong-Un’s misrule — </w:t>
      </w:r>
      <w:r w:rsidRPr="00325B9A">
        <w:rPr>
          <w:rStyle w:val="StyleUnderline"/>
          <w:highlight w:val="cyan"/>
        </w:rPr>
        <w:t xml:space="preserve">before he gains the means to </w:t>
      </w:r>
      <w:r w:rsidRPr="00325B9A">
        <w:rPr>
          <w:rStyle w:val="Emphasis"/>
          <w:highlight w:val="cyan"/>
        </w:rPr>
        <w:t>destroy South Korea and Japan</w:t>
      </w:r>
      <w:r w:rsidRPr="00025CD2">
        <w:rPr>
          <w:sz w:val="16"/>
        </w:rPr>
        <w:t xml:space="preserve">, to </w:t>
      </w:r>
      <w:r w:rsidRPr="00325B9A">
        <w:rPr>
          <w:rStyle w:val="Emphasis"/>
          <w:highlight w:val="cyan"/>
        </w:rPr>
        <w:t>threaten us directly</w:t>
      </w:r>
      <w:r w:rsidRPr="00025CD2">
        <w:rPr>
          <w:sz w:val="16"/>
        </w:rPr>
        <w:t xml:space="preserve">, </w:t>
      </w:r>
      <w:r w:rsidRPr="00325B9A">
        <w:rPr>
          <w:rStyle w:val="StyleUnderline"/>
          <w:highlight w:val="cyan"/>
        </w:rPr>
        <w:t>and</w:t>
      </w:r>
      <w:r w:rsidRPr="00025CD2">
        <w:rPr>
          <w:sz w:val="16"/>
        </w:rPr>
        <w:t xml:space="preserve"> to </w:t>
      </w:r>
      <w:r w:rsidRPr="00325B9A">
        <w:rPr>
          <w:rStyle w:val="Emphasis"/>
          <w:highlight w:val="cyan"/>
        </w:rPr>
        <w:t>share his weapons</w:t>
      </w:r>
      <w:r w:rsidRPr="00025CD2">
        <w:rPr>
          <w:sz w:val="16"/>
        </w:rPr>
        <w:t xml:space="preserve"> with other madmen. </w:t>
      </w:r>
      <w:r w:rsidRPr="00D06A29">
        <w:rPr>
          <w:rStyle w:val="StyleUnderline"/>
        </w:rPr>
        <w:t>As Kim’s addiction advances, anything will be enough to set him off — a satirical film, that piece in The Onion</w:t>
      </w:r>
      <w:r w:rsidRPr="00025CD2">
        <w:rPr>
          <w:sz w:val="16"/>
        </w:rPr>
        <w:t xml:space="preserve"> I tweeted the other day, a conference in downtown Washington D.C., a shower of harmless leaflets, </w:t>
      </w:r>
      <w:r w:rsidRPr="00D06A29">
        <w:rPr>
          <w:rStyle w:val="StyleUnderline"/>
        </w:rPr>
        <w:t>or a symbolic vote in the U.N.</w:t>
      </w:r>
      <w:r w:rsidRPr="00025CD2">
        <w:rPr>
          <w:sz w:val="16"/>
        </w:rPr>
        <w:t xml:space="preserve"> General Assembly. Even submitting to Pyongyang’s censors could not prevent war if Kim Jong-Un is simply driven toward conflict. </w:t>
      </w:r>
      <w:r w:rsidRPr="00D06A29">
        <w:rPr>
          <w:rStyle w:val="StyleUnderline"/>
        </w:rPr>
        <w:t>This may be our last chance to break that cycle, and</w:t>
      </w:r>
      <w:r w:rsidRPr="00025CD2">
        <w:rPr>
          <w:sz w:val="16"/>
        </w:rPr>
        <w:t xml:space="preserve"> to </w:t>
      </w:r>
      <w:r w:rsidRPr="00D06A29">
        <w:rPr>
          <w:rStyle w:val="StyleUnderline"/>
        </w:rPr>
        <w:t>prevent the next Korean War.</w:t>
      </w:r>
      <w:r w:rsidRPr="00025CD2">
        <w:rPr>
          <w:sz w:val="16"/>
        </w:rPr>
        <w:t xml:space="preserve"> That is probably true whether Kim Jong-Un is rational or not.</w:t>
      </w:r>
    </w:p>
    <w:p w:rsidR="00D400AA" w:rsidRPr="007E7E53" w:rsidRDefault="00D400AA" w:rsidP="00D400AA">
      <w:pPr>
        <w:rPr>
          <w:rStyle w:val="StyleUnderline"/>
        </w:rPr>
      </w:pPr>
    </w:p>
    <w:p w:rsidR="00D400AA" w:rsidRDefault="00D400AA" w:rsidP="00D400AA">
      <w:pPr>
        <w:pStyle w:val="Heading3"/>
      </w:pPr>
      <w:r>
        <w:t>2NC Yes Win</w:t>
      </w:r>
    </w:p>
    <w:p w:rsidR="00D400AA" w:rsidRDefault="00D400AA" w:rsidP="00D400AA">
      <w:pPr>
        <w:pStyle w:val="Heading4"/>
      </w:pPr>
      <w:r>
        <w:t>Now is critical to prevent it from escalating – prevents further nuclearization</w:t>
      </w:r>
    </w:p>
    <w:p w:rsidR="00D400AA" w:rsidRPr="00D77E5F" w:rsidRDefault="00D400AA" w:rsidP="00D400AA">
      <w:r w:rsidRPr="00F66DE8">
        <w:rPr>
          <w:rStyle w:val="Style13ptBold"/>
        </w:rPr>
        <w:t>Kelly</w:t>
      </w:r>
      <w:r>
        <w:t>, 3-6-</w:t>
      </w:r>
      <w:r w:rsidRPr="00C40795">
        <w:rPr>
          <w:rStyle w:val="Style13ptBold"/>
        </w:rPr>
        <w:t>15</w:t>
      </w:r>
      <w:r>
        <w:t xml:space="preserve"> – a</w:t>
      </w:r>
      <w:r w:rsidRPr="00D77E5F">
        <w:t xml:space="preserve">ssociate professor of international relations </w:t>
      </w:r>
      <w:r>
        <w:t>–</w:t>
      </w:r>
      <w:r w:rsidRPr="00D77E5F">
        <w:t xml:space="preserve"> Pusan National University</w:t>
      </w:r>
      <w:r>
        <w:t xml:space="preserve"> (Robert E., “</w:t>
      </w:r>
      <w:r w:rsidRPr="00D77E5F">
        <w:t>Will South Korea Have</w:t>
      </w:r>
      <w:r>
        <w:t xml:space="preserve"> to Bomb the North, Eventually?” The Diplomat)</w:t>
      </w:r>
    </w:p>
    <w:p w:rsidR="00D400AA" w:rsidRPr="00E81E62" w:rsidRDefault="00D400AA" w:rsidP="00D400AA">
      <w:pPr>
        <w:rPr>
          <w:sz w:val="16"/>
        </w:rPr>
      </w:pPr>
      <w:r w:rsidRPr="00D77E5F">
        <w:rPr>
          <w:rStyle w:val="StyleUnderline"/>
        </w:rPr>
        <w:t>As North Korea continues to develop</w:t>
      </w:r>
      <w:r w:rsidRPr="00E81E62">
        <w:rPr>
          <w:sz w:val="16"/>
        </w:rPr>
        <w:t xml:space="preserve"> both </w:t>
      </w:r>
      <w:r w:rsidRPr="00D77E5F">
        <w:rPr>
          <w:rStyle w:val="StyleUnderline"/>
        </w:rPr>
        <w:t>nuclear weapons and</w:t>
      </w:r>
      <w:r w:rsidRPr="00E81E62">
        <w:rPr>
          <w:sz w:val="16"/>
        </w:rPr>
        <w:t xml:space="preserve"> the </w:t>
      </w:r>
      <w:r w:rsidRPr="00D77E5F">
        <w:rPr>
          <w:rStyle w:val="StyleUnderline"/>
        </w:rPr>
        <w:t>missile technology</w:t>
      </w:r>
      <w:r w:rsidRPr="00E81E62">
        <w:rPr>
          <w:sz w:val="16"/>
        </w:rPr>
        <w:t xml:space="preserve"> to carry them, </w:t>
      </w:r>
      <w:r w:rsidRPr="00D77E5F">
        <w:rPr>
          <w:rStyle w:val="StyleUnderline"/>
        </w:rPr>
        <w:t>pressure on South Korea to take</w:t>
      </w:r>
      <w:r w:rsidRPr="00E81E62">
        <w:rPr>
          <w:sz w:val="16"/>
        </w:rPr>
        <w:t xml:space="preserve"> preemptive </w:t>
      </w:r>
      <w:r w:rsidRPr="00D77E5F">
        <w:rPr>
          <w:rStyle w:val="StyleUnderline"/>
        </w:rPr>
        <w:t xml:space="preserve">military action will gradually rise. At some point, </w:t>
      </w:r>
      <w:r w:rsidRPr="00B41965">
        <w:rPr>
          <w:rStyle w:val="StyleUnderline"/>
          <w:highlight w:val="cyan"/>
        </w:rPr>
        <w:t>North Korea may have</w:t>
      </w:r>
      <w:r w:rsidRPr="00D77E5F">
        <w:rPr>
          <w:rStyle w:val="StyleUnderline"/>
        </w:rPr>
        <w:t xml:space="preserve"> </w:t>
      </w:r>
      <w:r w:rsidRPr="00B41965">
        <w:rPr>
          <w:rStyle w:val="StyleUnderline"/>
          <w:highlight w:val="cyan"/>
        </w:rPr>
        <w:t>so many missiles and warheads</w:t>
      </w:r>
      <w:r w:rsidRPr="00D77E5F">
        <w:rPr>
          <w:rStyle w:val="StyleUnderline"/>
        </w:rPr>
        <w:t xml:space="preserve"> </w:t>
      </w:r>
      <w:r w:rsidRPr="00B41965">
        <w:rPr>
          <w:rStyle w:val="StyleUnderline"/>
          <w:highlight w:val="cyan"/>
        </w:rPr>
        <w:t>that South Korea considers that</w:t>
      </w:r>
      <w:r w:rsidRPr="00D77E5F">
        <w:rPr>
          <w:rStyle w:val="StyleUnderline"/>
        </w:rPr>
        <w:t xml:space="preserve"> capability to be </w:t>
      </w:r>
      <w:r w:rsidRPr="00B41965">
        <w:rPr>
          <w:rStyle w:val="StyleUnderline"/>
          <w:highlight w:val="cyan"/>
        </w:rPr>
        <w:t xml:space="preserve">an </w:t>
      </w:r>
      <w:r w:rsidRPr="00B41965">
        <w:rPr>
          <w:rStyle w:val="Emphasis"/>
          <w:highlight w:val="cyan"/>
        </w:rPr>
        <w:t>existential threat</w:t>
      </w:r>
      <w:r w:rsidRPr="00E81E62">
        <w:rPr>
          <w:sz w:val="16"/>
        </w:rPr>
        <w:t xml:space="preserve"> to its security. </w:t>
      </w:r>
      <w:r w:rsidRPr="00B41965">
        <w:rPr>
          <w:rStyle w:val="StyleUnderline"/>
          <w:highlight w:val="cyan"/>
        </w:rPr>
        <w:t xml:space="preserve">This is the </w:t>
      </w:r>
      <w:r w:rsidRPr="00B41965">
        <w:rPr>
          <w:rStyle w:val="Emphasis"/>
          <w:highlight w:val="cyan"/>
        </w:rPr>
        <w:t>greatest long-term risk to security</w:t>
      </w:r>
      <w:r w:rsidRPr="00E81E62">
        <w:rPr>
          <w:sz w:val="16"/>
        </w:rPr>
        <w:t xml:space="preserve"> and stability </w:t>
      </w:r>
      <w:r w:rsidRPr="00D77E5F">
        <w:rPr>
          <w:rStyle w:val="Emphasis"/>
        </w:rPr>
        <w:t>in Korea</w:t>
      </w:r>
      <w:r w:rsidRPr="00E81E62">
        <w:rPr>
          <w:sz w:val="16"/>
        </w:rPr>
        <w:t xml:space="preserve">, arguably </w:t>
      </w:r>
      <w:r w:rsidRPr="00B41965">
        <w:rPr>
          <w:rStyle w:val="Emphasis"/>
          <w:highlight w:val="cyan"/>
        </w:rPr>
        <w:t>more destabilizing</w:t>
      </w:r>
      <w:r w:rsidRPr="00B41965">
        <w:rPr>
          <w:sz w:val="16"/>
          <w:highlight w:val="cyan"/>
        </w:rPr>
        <w:t xml:space="preserve"> </w:t>
      </w:r>
      <w:r w:rsidRPr="00B41965">
        <w:rPr>
          <w:rStyle w:val="Emphasis"/>
          <w:highlight w:val="cyan"/>
        </w:rPr>
        <w:t>than</w:t>
      </w:r>
      <w:r w:rsidRPr="00E81E62">
        <w:rPr>
          <w:sz w:val="16"/>
        </w:rPr>
        <w:t xml:space="preserve"> a </w:t>
      </w:r>
      <w:r w:rsidRPr="00B41965">
        <w:rPr>
          <w:rStyle w:val="Emphasis"/>
          <w:highlight w:val="cyan"/>
        </w:rPr>
        <w:t>North Korean collapse.</w:t>
      </w:r>
      <w:r w:rsidRPr="00E81E62">
        <w:rPr>
          <w:sz w:val="16"/>
        </w:rPr>
        <w:t xml:space="preserve"> </w:t>
      </w:r>
      <w:r w:rsidRPr="00D77E5F">
        <w:rPr>
          <w:rStyle w:val="StyleUnderline"/>
        </w:rPr>
        <w:t>If North Korea does not arrest its nuclear and missile programs</w:t>
      </w:r>
      <w:r w:rsidRPr="00E81E62">
        <w:rPr>
          <w:sz w:val="16"/>
        </w:rPr>
        <w:t xml:space="preserve"> at a reasonably small, defensively-minded deterrent, then </w:t>
      </w:r>
      <w:r w:rsidRPr="00D77E5F">
        <w:rPr>
          <w:rStyle w:val="StyleUnderline"/>
        </w:rPr>
        <w:t>Southern elites will</w:t>
      </w:r>
      <w:r w:rsidRPr="00E81E62">
        <w:rPr>
          <w:sz w:val="16"/>
        </w:rPr>
        <w:t xml:space="preserve"> increasingly </w:t>
      </w:r>
      <w:r w:rsidRPr="00D77E5F">
        <w:rPr>
          <w:rStyle w:val="StyleUnderline"/>
        </w:rPr>
        <w:t>see those weapons as threats to Southern survival, not just tools of defense</w:t>
      </w:r>
      <w:r w:rsidRPr="00E81E62">
        <w:rPr>
          <w:sz w:val="16"/>
        </w:rPr>
        <w:t xml:space="preserve"> or gangsterish blackmail. During the </w:t>
      </w:r>
      <w:r w:rsidRPr="00D77E5F">
        <w:rPr>
          <w:rStyle w:val="StyleUnderline"/>
        </w:rPr>
        <w:t>Cold War</w:t>
      </w:r>
      <w:r w:rsidRPr="00E81E62">
        <w:rPr>
          <w:sz w:val="16"/>
        </w:rPr>
        <w:t xml:space="preserve">, the extraordinary speed and power of </w:t>
      </w:r>
      <w:r w:rsidRPr="00D77E5F">
        <w:rPr>
          <w:rStyle w:val="StyleUnderline"/>
        </w:rPr>
        <w:t>nuclear missiles created a</w:t>
      </w:r>
      <w:r w:rsidRPr="00E81E62">
        <w:rPr>
          <w:sz w:val="16"/>
        </w:rPr>
        <w:t xml:space="preserve"> bizarre and frightening “</w:t>
      </w:r>
      <w:r w:rsidRPr="00D77E5F">
        <w:rPr>
          <w:rStyle w:val="StyleUnderline"/>
        </w:rPr>
        <w:t>balance of terror</w:t>
      </w:r>
      <w:r w:rsidRPr="00E81E62">
        <w:rPr>
          <w:sz w:val="16"/>
        </w:rPr>
        <w:t xml:space="preserve">.” Both the Americans and Soviets had these weapons, but they were enormously vulnerable to a first strike. Under the logic “use them or lose them,” there were enormous incentives to launch first: If A did not get its missiles out of the silos quickly enough, they might be destroyed by B’s first strike. One superpower could then hold the other’s cities hostage to nuclear annihilation and demand concessions. This countervalue, “city busting” temptation was eventually alleviated by “assured second strike” technologies, particularly submarine-launched ballistic missiles (SLBM). SLBMs ensured the survivability of nuclear forces; hard-to-find submarines could ride out an enemy first strike and still retaliate. So the military value of launching first declined dramatically. By the 1970s, </w:t>
      </w:r>
      <w:r w:rsidRPr="00D77E5F">
        <w:rPr>
          <w:rStyle w:val="StyleUnderline"/>
        </w:rPr>
        <w:t>both the U.S. and the Soviet Union</w:t>
      </w:r>
      <w:r w:rsidRPr="00E81E62">
        <w:rPr>
          <w:sz w:val="16"/>
        </w:rPr>
        <w:t xml:space="preserve"> had </w:t>
      </w:r>
      <w:r w:rsidRPr="00D77E5F">
        <w:rPr>
          <w:rStyle w:val="StyleUnderline"/>
        </w:rPr>
        <w:t>achieved enough survivability</w:t>
      </w:r>
      <w:r w:rsidRPr="00E81E62">
        <w:rPr>
          <w:sz w:val="16"/>
        </w:rPr>
        <w:t xml:space="preserve"> through various “hardening” efforts </w:t>
      </w:r>
      <w:r w:rsidRPr="00D77E5F">
        <w:rPr>
          <w:rStyle w:val="StyleUnderline"/>
        </w:rPr>
        <w:t>that nuclear bipolarity was relatively stable</w:t>
      </w:r>
      <w:r w:rsidRPr="00E81E62">
        <w:rPr>
          <w:sz w:val="16"/>
        </w:rPr>
        <w:t xml:space="preserve"> despite the huge number of weapons in the arms race. </w:t>
      </w:r>
      <w:r w:rsidRPr="00B41965">
        <w:rPr>
          <w:rStyle w:val="StyleUnderline"/>
          <w:highlight w:val="cyan"/>
        </w:rPr>
        <w:t xml:space="preserve">The Korean nuclear race </w:t>
      </w:r>
      <w:r w:rsidRPr="00B41965">
        <w:rPr>
          <w:rStyle w:val="Emphasis"/>
          <w:highlight w:val="cyan"/>
        </w:rPr>
        <w:t>does not</w:t>
      </w:r>
      <w:r w:rsidRPr="00D77E5F">
        <w:rPr>
          <w:rStyle w:val="Emphasis"/>
        </w:rPr>
        <w:t xml:space="preserve"> </w:t>
      </w:r>
      <w:r w:rsidRPr="00B41965">
        <w:rPr>
          <w:rStyle w:val="Emphasis"/>
          <w:highlight w:val="cyan"/>
        </w:rPr>
        <w:t>have</w:t>
      </w:r>
      <w:r w:rsidRPr="00D77E5F">
        <w:rPr>
          <w:rStyle w:val="Emphasis"/>
        </w:rPr>
        <w:t xml:space="preserve"> this </w:t>
      </w:r>
      <w:r w:rsidRPr="00B41965">
        <w:rPr>
          <w:rStyle w:val="Emphasis"/>
          <w:highlight w:val="cyan"/>
        </w:rPr>
        <w:t>stability</w:t>
      </w:r>
      <w:r w:rsidRPr="00E81E62">
        <w:rPr>
          <w:sz w:val="16"/>
        </w:rPr>
        <w:t xml:space="preserve"> </w:t>
      </w:r>
      <w:r w:rsidRPr="00D77E5F">
        <w:rPr>
          <w:rStyle w:val="StyleUnderline"/>
        </w:rPr>
        <w:t>and is unlikely to ever achieve it.</w:t>
      </w:r>
      <w:r w:rsidRPr="00E81E62">
        <w:rPr>
          <w:sz w:val="16"/>
        </w:rPr>
        <w:t xml:space="preserve"> Nuclear Korea today is more like the Cold War of the 1950s, when nuclear weapons were new and destabilizing, than in the 1970s when they had been strategically integrated, and bipolarity was mature. Specifically, North Korea will never be able to harden its locations well enough to achieve assured second strike. </w:t>
      </w:r>
      <w:r w:rsidRPr="00D77E5F">
        <w:rPr>
          <w:rStyle w:val="StyleUnderline"/>
        </w:rPr>
        <w:t>North Korea is too small to pursue</w:t>
      </w:r>
      <w:r w:rsidRPr="00E81E62">
        <w:rPr>
          <w:sz w:val="16"/>
        </w:rPr>
        <w:t xml:space="preserve"> the </w:t>
      </w:r>
      <w:r w:rsidRPr="00D77E5F">
        <w:rPr>
          <w:rStyle w:val="StyleUnderline"/>
        </w:rPr>
        <w:t>geographic dispersion</w:t>
      </w:r>
      <w:r w:rsidRPr="00E81E62">
        <w:rPr>
          <w:sz w:val="16"/>
        </w:rPr>
        <w:t xml:space="preserve"> strategies the Soviets tried, </w:t>
      </w:r>
      <w:r w:rsidRPr="00D77E5F">
        <w:rPr>
          <w:rStyle w:val="StyleUnderline"/>
        </w:rPr>
        <w:t>and too poor to build a reliable SLBM force or effective air defense.</w:t>
      </w:r>
      <w:r w:rsidRPr="00E81E62">
        <w:rPr>
          <w:sz w:val="16"/>
        </w:rPr>
        <w:t xml:space="preserve"> Moreover, </w:t>
      </w:r>
      <w:r w:rsidRPr="00D77E5F">
        <w:rPr>
          <w:rStyle w:val="StyleUnderline"/>
        </w:rPr>
        <w:t>U.S. satellite coverage makes very hard for the North to conceal anything</w:t>
      </w:r>
      <w:r w:rsidRPr="00E81E62">
        <w:rPr>
          <w:sz w:val="16"/>
        </w:rPr>
        <w:t xml:space="preserve"> of great importance. </w:t>
      </w:r>
      <w:r w:rsidRPr="00B41965">
        <w:rPr>
          <w:rStyle w:val="StyleUnderline"/>
          <w:highlight w:val="cyan"/>
        </w:rPr>
        <w:t>North Korea’s</w:t>
      </w:r>
      <w:r w:rsidRPr="00D77E5F">
        <w:rPr>
          <w:rStyle w:val="StyleUnderline"/>
        </w:rPr>
        <w:t xml:space="preserve"> nuclear </w:t>
      </w:r>
      <w:r w:rsidRPr="00B41965">
        <w:rPr>
          <w:rStyle w:val="StyleUnderline"/>
          <w:highlight w:val="cyan"/>
        </w:rPr>
        <w:t>weapons</w:t>
      </w:r>
      <w:r w:rsidRPr="00D77E5F">
        <w:rPr>
          <w:rStyle w:val="StyleUnderline"/>
        </w:rPr>
        <w:t xml:space="preserve"> </w:t>
      </w:r>
      <w:r w:rsidRPr="00B41965">
        <w:rPr>
          <w:rStyle w:val="StyleUnderline"/>
          <w:highlight w:val="cyan"/>
        </w:rPr>
        <w:t>will</w:t>
      </w:r>
      <w:r w:rsidRPr="00D77E5F">
        <w:rPr>
          <w:rStyle w:val="StyleUnderline"/>
        </w:rPr>
        <w:t xml:space="preserve"> always </w:t>
      </w:r>
      <w:r w:rsidRPr="00B41965">
        <w:rPr>
          <w:rStyle w:val="StyleUnderline"/>
          <w:highlight w:val="cyan"/>
        </w:rPr>
        <w:t>be highly vulnerable</w:t>
      </w:r>
      <w:r w:rsidRPr="00D77E5F">
        <w:rPr>
          <w:rStyle w:val="StyleUnderline"/>
        </w:rPr>
        <w:t xml:space="preserve">. </w:t>
      </w:r>
      <w:r w:rsidRPr="00B41965">
        <w:rPr>
          <w:rStyle w:val="StyleUnderline"/>
          <w:highlight w:val="cyan"/>
        </w:rPr>
        <w:t>So North Korea</w:t>
      </w:r>
      <w:r w:rsidRPr="00D77E5F">
        <w:rPr>
          <w:rStyle w:val="StyleUnderline"/>
        </w:rPr>
        <w:t xml:space="preserve"> </w:t>
      </w:r>
      <w:r w:rsidRPr="00B41965">
        <w:rPr>
          <w:rStyle w:val="StyleUnderline"/>
          <w:highlight w:val="cyan"/>
        </w:rPr>
        <w:t>will always face</w:t>
      </w:r>
      <w:r w:rsidRPr="00D77E5F">
        <w:rPr>
          <w:rStyle w:val="StyleUnderline"/>
        </w:rPr>
        <w:t xml:space="preserve"> the “</w:t>
      </w:r>
      <w:r w:rsidRPr="00B41965">
        <w:rPr>
          <w:rStyle w:val="StyleUnderline"/>
          <w:highlight w:val="cyan"/>
        </w:rPr>
        <w:t xml:space="preserve">use it or lose it” logic that </w:t>
      </w:r>
      <w:r w:rsidRPr="00B41965">
        <w:rPr>
          <w:rStyle w:val="Emphasis"/>
          <w:highlight w:val="cyan"/>
        </w:rPr>
        <w:t>incentives a first strike.</w:t>
      </w:r>
      <w:r>
        <w:rPr>
          <w:b/>
          <w:iCs/>
          <w:u w:val="single"/>
          <w:bdr w:val="single" w:sz="12" w:space="0" w:color="auto"/>
        </w:rPr>
        <w:t xml:space="preserve"> </w:t>
      </w:r>
      <w:r w:rsidRPr="00E81E62">
        <w:rPr>
          <w:sz w:val="16"/>
        </w:rPr>
        <w:t xml:space="preserve">On </w:t>
      </w:r>
      <w:r w:rsidRPr="00D77E5F">
        <w:rPr>
          <w:rStyle w:val="StyleUnderline"/>
        </w:rPr>
        <w:t>the Southern</w:t>
      </w:r>
      <w:r w:rsidRPr="00E81E62">
        <w:rPr>
          <w:sz w:val="16"/>
        </w:rPr>
        <w:t xml:space="preserve"> side, its small size and </w:t>
      </w:r>
      <w:r w:rsidRPr="00D77E5F">
        <w:rPr>
          <w:rStyle w:val="StyleUnderline"/>
        </w:rPr>
        <w:t>extreme demographic concentration in a few large cities makes the</w:t>
      </w:r>
      <w:r w:rsidRPr="00E81E62">
        <w:rPr>
          <w:sz w:val="16"/>
        </w:rPr>
        <w:t xml:space="preserve"> </w:t>
      </w:r>
      <w:r w:rsidRPr="00D77E5F">
        <w:rPr>
          <w:rStyle w:val="Emphasis"/>
        </w:rPr>
        <w:t>R</w:t>
      </w:r>
      <w:r w:rsidRPr="00E81E62">
        <w:rPr>
          <w:sz w:val="16"/>
        </w:rPr>
        <w:t xml:space="preserve">epublic </w:t>
      </w:r>
      <w:r w:rsidRPr="00D77E5F">
        <w:rPr>
          <w:rStyle w:val="Emphasis"/>
        </w:rPr>
        <w:t>o</w:t>
      </w:r>
      <w:r w:rsidRPr="00E81E62">
        <w:rPr>
          <w:sz w:val="16"/>
        </w:rPr>
        <w:t xml:space="preserve">f </w:t>
      </w:r>
      <w:r w:rsidRPr="00D77E5F">
        <w:rPr>
          <w:rStyle w:val="Emphasis"/>
        </w:rPr>
        <w:t>K</w:t>
      </w:r>
      <w:r w:rsidRPr="00E81E62">
        <w:rPr>
          <w:sz w:val="16"/>
        </w:rPr>
        <w:t xml:space="preserve">orea </w:t>
      </w:r>
      <w:r w:rsidRPr="00D77E5F">
        <w:rPr>
          <w:rStyle w:val="StyleUnderline"/>
        </w:rPr>
        <w:t xml:space="preserve">an </w:t>
      </w:r>
      <w:r w:rsidRPr="00D77E5F">
        <w:rPr>
          <w:rStyle w:val="Emphasis"/>
        </w:rPr>
        <w:t>easy target</w:t>
      </w:r>
      <w:r w:rsidRPr="00D77E5F">
        <w:rPr>
          <w:rStyle w:val="StyleUnderline"/>
        </w:rPr>
        <w:t xml:space="preserve"> for a nuclear strike. More than half of South Korea’s population lives in </w:t>
      </w:r>
      <w:r w:rsidRPr="00E81E62">
        <w:rPr>
          <w:sz w:val="16"/>
        </w:rPr>
        <w:t xml:space="preserve">greater </w:t>
      </w:r>
      <w:r w:rsidRPr="00D77E5F">
        <w:rPr>
          <w:rStyle w:val="StyleUnderline"/>
        </w:rPr>
        <w:t>Seoul</w:t>
      </w:r>
      <w:r w:rsidRPr="00E81E62">
        <w:rPr>
          <w:sz w:val="16"/>
        </w:rPr>
        <w:t xml:space="preserve"> alone (more than 20 million people), and Seoul’s suburbs begin just thirty miles from the demilitarized zone. This again raises the temptation value of a Northern strike. Both the Soviet Union and the United States were so large, that only a massive first strike would have led to national collapse. </w:t>
      </w:r>
      <w:r w:rsidRPr="00B41965">
        <w:rPr>
          <w:rStyle w:val="StyleUnderline"/>
          <w:highlight w:val="cyan"/>
        </w:rPr>
        <w:t>In South Korea</w:t>
      </w:r>
      <w:r w:rsidRPr="00E81E62">
        <w:rPr>
          <w:sz w:val="16"/>
        </w:rPr>
        <w:t xml:space="preserve"> by contrast, </w:t>
      </w:r>
      <w:r w:rsidRPr="00B41965">
        <w:rPr>
          <w:rStyle w:val="StyleUnderline"/>
          <w:highlight w:val="cyan"/>
        </w:rPr>
        <w:t>nuking</w:t>
      </w:r>
      <w:r w:rsidRPr="00E81E62">
        <w:rPr>
          <w:sz w:val="16"/>
        </w:rPr>
        <w:t xml:space="preserve"> only about </w:t>
      </w:r>
      <w:r w:rsidRPr="00B41965">
        <w:rPr>
          <w:rStyle w:val="StyleUnderline"/>
          <w:highlight w:val="cyan"/>
        </w:rPr>
        <w:t>five</w:t>
      </w:r>
      <w:r w:rsidRPr="00F66DE8">
        <w:rPr>
          <w:rStyle w:val="StyleUnderline"/>
        </w:rPr>
        <w:t xml:space="preserve"> large </w:t>
      </w:r>
      <w:r w:rsidRPr="00B41965">
        <w:rPr>
          <w:rStyle w:val="StyleUnderline"/>
          <w:highlight w:val="cyan"/>
        </w:rPr>
        <w:t>cities would</w:t>
      </w:r>
      <w:r w:rsidRPr="00E81E62">
        <w:rPr>
          <w:sz w:val="16"/>
        </w:rPr>
        <w:t xml:space="preserve"> likely be enough to </w:t>
      </w:r>
      <w:r w:rsidRPr="00B41965">
        <w:rPr>
          <w:rStyle w:val="StyleUnderline"/>
          <w:highlight w:val="cyan"/>
        </w:rPr>
        <w:t>push South Korea toward</w:t>
      </w:r>
      <w:r w:rsidRPr="00E81E62">
        <w:rPr>
          <w:sz w:val="16"/>
        </w:rPr>
        <w:t xml:space="preserve"> national-</w:t>
      </w:r>
      <w:r w:rsidRPr="00B41965">
        <w:rPr>
          <w:rStyle w:val="StyleUnderline"/>
          <w:highlight w:val="cyan"/>
        </w:rPr>
        <w:t>constitutional breakdown</w:t>
      </w:r>
      <w:r w:rsidRPr="00F66DE8">
        <w:rPr>
          <w:rStyle w:val="StyleUnderline"/>
        </w:rPr>
        <w:t xml:space="preserve">. </w:t>
      </w:r>
      <w:r w:rsidRPr="00B41965">
        <w:rPr>
          <w:rStyle w:val="StyleUnderline"/>
          <w:highlight w:val="cyan"/>
        </w:rPr>
        <w:t xml:space="preserve">Given its </w:t>
      </w:r>
      <w:r w:rsidRPr="00B41965">
        <w:rPr>
          <w:rStyle w:val="Emphasis"/>
          <w:highlight w:val="cyan"/>
        </w:rPr>
        <w:t>extreme urbanization</w:t>
      </w:r>
      <w:r w:rsidRPr="00E81E62">
        <w:rPr>
          <w:sz w:val="16"/>
        </w:rPr>
        <w:t xml:space="preserve"> and centralization, </w:t>
      </w:r>
      <w:r w:rsidRPr="00B41965">
        <w:rPr>
          <w:rStyle w:val="StyleUnderline"/>
          <w:highlight w:val="cyan"/>
        </w:rPr>
        <w:t xml:space="preserve">South Korea is </w:t>
      </w:r>
      <w:r w:rsidRPr="00B41965">
        <w:rPr>
          <w:rStyle w:val="Emphasis"/>
          <w:highlight w:val="cyan"/>
        </w:rPr>
        <w:t>extremely vulnerable</w:t>
      </w:r>
      <w:r w:rsidRPr="00B41965">
        <w:rPr>
          <w:sz w:val="16"/>
          <w:highlight w:val="cyan"/>
        </w:rPr>
        <w:t xml:space="preserve"> </w:t>
      </w:r>
      <w:r w:rsidRPr="00B41965">
        <w:rPr>
          <w:rStyle w:val="StyleUnderline"/>
          <w:highlight w:val="cyan"/>
        </w:rPr>
        <w:t>to a WMD</w:t>
      </w:r>
      <w:r w:rsidRPr="00E81E62">
        <w:rPr>
          <w:sz w:val="16"/>
        </w:rPr>
        <w:t xml:space="preserve"> and/or </w:t>
      </w:r>
      <w:r w:rsidRPr="00F66DE8">
        <w:rPr>
          <w:rStyle w:val="StyleUnderline"/>
        </w:rPr>
        <w:t xml:space="preserve">decapitation </w:t>
      </w:r>
      <w:r w:rsidRPr="00B41965">
        <w:rPr>
          <w:rStyle w:val="StyleUnderline"/>
          <w:highlight w:val="cyan"/>
        </w:rPr>
        <w:t>strike</w:t>
      </w:r>
      <w:r w:rsidRPr="00F66DE8">
        <w:rPr>
          <w:rStyle w:val="StyleUnderline"/>
        </w:rPr>
        <w:t>.</w:t>
      </w:r>
      <w:r>
        <w:rPr>
          <w:u w:val="single"/>
        </w:rPr>
        <w:t xml:space="preserve"> </w:t>
      </w:r>
      <w:r w:rsidRPr="00E81E62">
        <w:rPr>
          <w:sz w:val="16"/>
        </w:rPr>
        <w:t xml:space="preserve">While large-scale North Korean offensive action is highly unlikely – Pyongyang’s elites most likely just want to survive to enjoy their gangster high life – </w:t>
      </w:r>
      <w:r w:rsidRPr="00B41965">
        <w:rPr>
          <w:rStyle w:val="StyleUnderline"/>
          <w:highlight w:val="cyan"/>
        </w:rPr>
        <w:t>nuclear weapons</w:t>
      </w:r>
      <w:r w:rsidRPr="00E81E62">
        <w:rPr>
          <w:sz w:val="16"/>
        </w:rPr>
        <w:t xml:space="preserve"> do </w:t>
      </w:r>
      <w:r w:rsidRPr="00B41965">
        <w:rPr>
          <w:rStyle w:val="StyleUnderline"/>
          <w:highlight w:val="cyan"/>
        </w:rPr>
        <w:t>offer a</w:t>
      </w:r>
      <w:r w:rsidRPr="00E81E62">
        <w:rPr>
          <w:sz w:val="16"/>
        </w:rPr>
        <w:t xml:space="preserve"> conceivable </w:t>
      </w:r>
      <w:r w:rsidRPr="00B41965">
        <w:rPr>
          <w:rStyle w:val="StyleUnderline"/>
          <w:highlight w:val="cyan"/>
        </w:rPr>
        <w:t>route to</w:t>
      </w:r>
      <w:r w:rsidRPr="00F66DE8">
        <w:rPr>
          <w:rStyle w:val="StyleUnderline"/>
        </w:rPr>
        <w:t xml:space="preserve"> Northern military </w:t>
      </w:r>
      <w:r w:rsidRPr="00B41965">
        <w:rPr>
          <w:rStyle w:val="StyleUnderline"/>
          <w:highlight w:val="cyan"/>
        </w:rPr>
        <w:t>victory</w:t>
      </w:r>
      <w:r w:rsidRPr="00F66DE8">
        <w:rPr>
          <w:rStyle w:val="StyleUnderline"/>
        </w:rPr>
        <w:t xml:space="preserve"> for the first time</w:t>
      </w:r>
      <w:r w:rsidRPr="00E81E62">
        <w:rPr>
          <w:sz w:val="16"/>
        </w:rPr>
        <w:t xml:space="preserve"> in decades: </w:t>
      </w:r>
      <w:r w:rsidRPr="00B41965">
        <w:rPr>
          <w:rStyle w:val="StyleUnderline"/>
          <w:highlight w:val="cyan"/>
        </w:rPr>
        <w:t>a</w:t>
      </w:r>
      <w:r w:rsidRPr="00F66DE8">
        <w:rPr>
          <w:rStyle w:val="StyleUnderline"/>
        </w:rPr>
        <w:t xml:space="preserve"> first-strike </w:t>
      </w:r>
      <w:r w:rsidRPr="00B41965">
        <w:rPr>
          <w:rStyle w:val="StyleUnderline"/>
          <w:highlight w:val="cyan"/>
        </w:rPr>
        <w:t>mix of</w:t>
      </w:r>
      <w:r w:rsidRPr="00F66DE8">
        <w:rPr>
          <w:rStyle w:val="StyleUnderline"/>
        </w:rPr>
        <w:t xml:space="preserve"> </w:t>
      </w:r>
      <w:r w:rsidRPr="00B41965">
        <w:rPr>
          <w:rStyle w:val="StyleUnderline"/>
          <w:highlight w:val="cyan"/>
        </w:rPr>
        <w:t>counterforce detonations</w:t>
      </w:r>
      <w:r w:rsidRPr="00F66DE8">
        <w:rPr>
          <w:rStyle w:val="StyleUnderline"/>
        </w:rPr>
        <w:t xml:space="preserve"> </w:t>
      </w:r>
      <w:r w:rsidRPr="00B41965">
        <w:rPr>
          <w:rStyle w:val="StyleUnderline"/>
          <w:highlight w:val="cyan"/>
        </w:rPr>
        <w:t>to throw the</w:t>
      </w:r>
      <w:r w:rsidRPr="00F66DE8">
        <w:rPr>
          <w:rStyle w:val="StyleUnderline"/>
        </w:rPr>
        <w:t xml:space="preserve"> Southern </w:t>
      </w:r>
      <w:r w:rsidRPr="00B41965">
        <w:rPr>
          <w:rStyle w:val="StyleUnderline"/>
          <w:highlight w:val="cyan"/>
        </w:rPr>
        <w:t xml:space="preserve">military into disarray; limited </w:t>
      </w:r>
      <w:r w:rsidRPr="00B41965">
        <w:rPr>
          <w:rStyle w:val="Emphasis"/>
          <w:highlight w:val="cyan"/>
        </w:rPr>
        <w:t>counter-value city strikes</w:t>
      </w:r>
      <w:r w:rsidRPr="00E81E62">
        <w:rPr>
          <w:sz w:val="16"/>
        </w:rPr>
        <w:t xml:space="preserve"> to spur social and constitutional break-down in the South; </w:t>
      </w:r>
      <w:r w:rsidRPr="00B41965">
        <w:rPr>
          <w:rStyle w:val="StyleUnderline"/>
          <w:highlight w:val="cyan"/>
        </w:rPr>
        <w:t>followed by</w:t>
      </w:r>
      <w:r w:rsidRPr="00F66DE8">
        <w:rPr>
          <w:rStyle w:val="StyleUnderline"/>
        </w:rPr>
        <w:t xml:space="preserve"> an </w:t>
      </w:r>
      <w:r w:rsidRPr="00B41965">
        <w:rPr>
          <w:rStyle w:val="StyleUnderline"/>
          <w:highlight w:val="cyan"/>
        </w:rPr>
        <w:t>invasion</w:t>
      </w:r>
      <w:r w:rsidRPr="00F66DE8">
        <w:rPr>
          <w:rStyle w:val="StyleUnderline"/>
        </w:rPr>
        <w:t xml:space="preserve"> and occupation</w:t>
      </w:r>
      <w:r w:rsidRPr="00E81E62">
        <w:rPr>
          <w:sz w:val="16"/>
        </w:rPr>
        <w:t xml:space="preserve"> before the U.S. military could arrive in force; </w:t>
      </w:r>
      <w:r w:rsidRPr="00F66DE8">
        <w:rPr>
          <w:rStyle w:val="StyleUnderline"/>
        </w:rPr>
        <w:t>and a standing threat to nuke Japan</w:t>
      </w:r>
      <w:r w:rsidRPr="00E81E62">
        <w:rPr>
          <w:sz w:val="16"/>
        </w:rPr>
        <w:t xml:space="preserve"> or the United States as well should they intervene. Again, this is unlikely, and I still strongly believe an Allied victory is likely even if the North were to use nuclear weapons. But </w:t>
      </w:r>
      <w:r w:rsidRPr="00F66DE8">
        <w:rPr>
          <w:rStyle w:val="StyleUnderline"/>
        </w:rPr>
        <w:t>the more nukes the North builds, the more this threat, and the “use it or lose it” first strike incentives, grow.</w:t>
      </w:r>
      <w:r>
        <w:rPr>
          <w:rStyle w:val="StyleUnderline"/>
        </w:rPr>
        <w:t xml:space="preserve"> </w:t>
      </w:r>
      <w:r w:rsidRPr="00E81E62">
        <w:rPr>
          <w:sz w:val="16"/>
        </w:rPr>
        <w:t xml:space="preserve">It is for this reason that the U.S. has pushed South Korea so hard on missile defense. Not only would missile defense save lives, but it would dramatically improve Southern national-constitutional survivability. (Decentralization would also help enormously, and I have argued for that repeatedly in conferences in Korea, but it is unlikely.) A missile shield would lessen the military-offensive value of North Korea’s nuclear weapons, so reducing both first-strike temptations in Pyongyang and preemptive air-strike pressure in Seoul. Unfortunately </w:t>
      </w:r>
      <w:r w:rsidRPr="00F66DE8">
        <w:rPr>
          <w:rStyle w:val="StyleUnderline"/>
        </w:rPr>
        <w:t>South Korea is not hardened meaningfully to ride-out Northern nuclear strikes. Missile defense</w:t>
      </w:r>
      <w:r w:rsidRPr="00E81E62">
        <w:rPr>
          <w:sz w:val="16"/>
        </w:rPr>
        <w:t xml:space="preserve"> in South Korea </w:t>
      </w:r>
      <w:r w:rsidRPr="00F66DE8">
        <w:rPr>
          <w:rStyle w:val="StyleUnderline"/>
        </w:rPr>
        <w:t>has become politicized</w:t>
      </w:r>
      <w:r w:rsidRPr="00E81E62">
        <w:rPr>
          <w:sz w:val="16"/>
        </w:rPr>
        <w:t xml:space="preserve"> as a U.S. plot to dominate South Korean foreign policy (yes, really) and provoke China. (Although opinion may, at last, be changing on this.) </w:t>
      </w:r>
      <w:r w:rsidRPr="00F66DE8">
        <w:rPr>
          <w:rStyle w:val="StyleUnderline"/>
        </w:rPr>
        <w:t>Air drills are routinely ignored.</w:t>
      </w:r>
      <w:r w:rsidRPr="00E81E62">
        <w:rPr>
          <w:sz w:val="16"/>
        </w:rPr>
        <w:t xml:space="preserve"> And no one I know in South Korea knows where their shelters are or what to do in case of nuclear strike. </w:t>
      </w:r>
      <w:r w:rsidRPr="00F66DE8">
        <w:rPr>
          <w:rStyle w:val="StyleUnderline"/>
        </w:rPr>
        <w:t>Ideally North Korea would de-nuclearize</w:t>
      </w:r>
      <w:r w:rsidRPr="00E81E62">
        <w:rPr>
          <w:sz w:val="16"/>
        </w:rPr>
        <w:t xml:space="preserve">. And we should always keep talking to North Korea. Pyongyang is so dangerous that freezing it out is a bad idea. Talking does not mean we must be taken advantage of by the North’s regular bargaining gimmicks. </w:t>
      </w:r>
      <w:r w:rsidRPr="00F66DE8">
        <w:rPr>
          <w:rStyle w:val="StyleUnderline"/>
        </w:rPr>
        <w:t>But</w:t>
      </w:r>
      <w:r w:rsidRPr="00E81E62">
        <w:rPr>
          <w:sz w:val="16"/>
        </w:rPr>
        <w:t xml:space="preserve"> we must admit that </w:t>
      </w:r>
      <w:r w:rsidRPr="00F66DE8">
        <w:rPr>
          <w:rStyle w:val="StyleUnderline"/>
        </w:rPr>
        <w:t>North Korea seems unlikely to give up its nuclear weapons. The program goes back decades</w:t>
      </w:r>
      <w:r w:rsidRPr="00E81E62">
        <w:rPr>
          <w:sz w:val="16"/>
        </w:rPr>
        <w:t xml:space="preserve">, to the 1960s. Rumor has it that Pyongyang has devoted more than 5 percent of GDP in the last two decades to developing these weapons. </w:t>
      </w:r>
      <w:r w:rsidRPr="00F66DE8">
        <w:rPr>
          <w:rStyle w:val="StyleUnderline"/>
        </w:rPr>
        <w:t>The program continued</w:t>
      </w:r>
      <w:r w:rsidRPr="00E81E62">
        <w:rPr>
          <w:sz w:val="16"/>
        </w:rPr>
        <w:t xml:space="preserve"> through the 1990s, even </w:t>
      </w:r>
      <w:r w:rsidRPr="00F66DE8">
        <w:rPr>
          <w:rStyle w:val="StyleUnderline"/>
        </w:rPr>
        <w:t>as more than a million North Koreans starved to death</w:t>
      </w:r>
      <w:r w:rsidRPr="00E81E62">
        <w:rPr>
          <w:sz w:val="16"/>
        </w:rPr>
        <w:t xml:space="preserve"> in a famine resulting from post-Cold War economic breakdown. The North has repeatedly lied and flimflammed to outsiders like the ROK government and the IAEA to keep its programs alive clandestinely. Recently </w:t>
      </w:r>
      <w:r w:rsidRPr="00F66DE8">
        <w:rPr>
          <w:rStyle w:val="StyleUnderline"/>
        </w:rPr>
        <w:t>Kim</w:t>
      </w:r>
      <w:r w:rsidRPr="00E81E62">
        <w:rPr>
          <w:sz w:val="16"/>
        </w:rPr>
        <w:t xml:space="preserve"> Jong Un </w:t>
      </w:r>
      <w:r w:rsidRPr="00F66DE8">
        <w:rPr>
          <w:rStyle w:val="StyleUnderline"/>
        </w:rPr>
        <w:t>has referred to nuclear weapons as the “nation’s life.”</w:t>
      </w:r>
      <w:r>
        <w:rPr>
          <w:rStyle w:val="StyleUnderline"/>
        </w:rPr>
        <w:t xml:space="preserve"> </w:t>
      </w:r>
      <w:r w:rsidRPr="00E81E62">
        <w:rPr>
          <w:sz w:val="16"/>
        </w:rPr>
        <w:t xml:space="preserve">We could even go a step further and admit that a few Northern nuclear missiles are tolerable. If we put ourselves in Pyongyang’s shoes, a limited nuclear deterrent makes sense. Conventionally, North Korea is falling further and further behind. No matter how big the North Korean army gets quantitatively, it is an increasingly weak shield against high-tech opponents. U.S. regime change in the Middle East has clearly incentivized despots everywhere in the world to consider the ultimate security which nuclear weapons provide. </w:t>
      </w:r>
      <w:r w:rsidRPr="00F66DE8">
        <w:rPr>
          <w:rStyle w:val="StyleUnderline"/>
        </w:rPr>
        <w:t>The North Koreans have openly said that nuclear weapons ensure their post-9/11 regime security.</w:t>
      </w:r>
      <w:r w:rsidRPr="00E81E62">
        <w:rPr>
          <w:sz w:val="16"/>
        </w:rPr>
        <w:t xml:space="preserve"> As distasteful as it may be to us, there is a logic to that. </w:t>
      </w:r>
      <w:r w:rsidRPr="00B41965">
        <w:rPr>
          <w:rStyle w:val="StyleUnderline"/>
          <w:highlight w:val="cyan"/>
        </w:rPr>
        <w:t>A small</w:t>
      </w:r>
      <w:r w:rsidRPr="00F66DE8">
        <w:rPr>
          <w:rStyle w:val="StyleUnderline"/>
        </w:rPr>
        <w:t xml:space="preserve">, defensive-minded </w:t>
      </w:r>
      <w:r w:rsidRPr="00B41965">
        <w:rPr>
          <w:rStyle w:val="StyleUnderline"/>
          <w:highlight w:val="cyan"/>
        </w:rPr>
        <w:t>deterrent</w:t>
      </w:r>
      <w:r w:rsidRPr="00F66DE8">
        <w:rPr>
          <w:rStyle w:val="StyleUnderline"/>
        </w:rPr>
        <w:t xml:space="preserve"> – say </w:t>
      </w:r>
      <w:r w:rsidRPr="00B41965">
        <w:rPr>
          <w:rStyle w:val="StyleUnderline"/>
          <w:highlight w:val="cyan"/>
        </w:rPr>
        <w:t>five to ten warhead-tipped missiles</w:t>
      </w:r>
      <w:r w:rsidRPr="00E81E62">
        <w:rPr>
          <w:sz w:val="16"/>
        </w:rPr>
        <w:t xml:space="preserve"> that could threaten limited retaliation against Southern cities – </w:t>
      </w:r>
      <w:r w:rsidRPr="00B41965">
        <w:rPr>
          <w:rStyle w:val="StyleUnderline"/>
          <w:highlight w:val="cyan"/>
        </w:rPr>
        <w:t>would</w:t>
      </w:r>
      <w:r w:rsidRPr="00F66DE8">
        <w:rPr>
          <w:rStyle w:val="StyleUnderline"/>
        </w:rPr>
        <w:t xml:space="preserve"> </w:t>
      </w:r>
      <w:r w:rsidRPr="00B41965">
        <w:rPr>
          <w:rStyle w:val="StyleUnderline"/>
          <w:highlight w:val="cyan"/>
        </w:rPr>
        <w:t>be</w:t>
      </w:r>
      <w:r w:rsidRPr="00E81E62">
        <w:rPr>
          <w:sz w:val="16"/>
        </w:rPr>
        <w:t xml:space="preserve"> an objectively </w:t>
      </w:r>
      <w:r w:rsidRPr="00B41965">
        <w:rPr>
          <w:rStyle w:val="StyleUnderline"/>
          <w:highlight w:val="cyan"/>
        </w:rPr>
        <w:t>rational</w:t>
      </w:r>
      <w:r w:rsidRPr="00E81E62">
        <w:rPr>
          <w:sz w:val="16"/>
        </w:rPr>
        <w:t xml:space="preserve"> hedge against offensive action by the U.S. or South Korea. Indeed, this is almost certainly what Pyongyang says to Beijing to defend its program to its unhappy patron. </w:t>
      </w:r>
      <w:r w:rsidRPr="00F66DE8">
        <w:rPr>
          <w:rStyle w:val="StyleUnderline"/>
        </w:rPr>
        <w:t xml:space="preserve">But </w:t>
      </w:r>
      <w:r w:rsidRPr="00B41965">
        <w:rPr>
          <w:rStyle w:val="StyleUnderline"/>
          <w:highlight w:val="cyan"/>
        </w:rPr>
        <w:t xml:space="preserve">this is the </w:t>
      </w:r>
      <w:r w:rsidRPr="00B41965">
        <w:rPr>
          <w:rStyle w:val="Emphasis"/>
          <w:highlight w:val="cyan"/>
        </w:rPr>
        <w:t>absolute limit</w:t>
      </w:r>
      <w:r w:rsidRPr="00F66DE8">
        <w:rPr>
          <w:rStyle w:val="StyleUnderline"/>
        </w:rPr>
        <w:t xml:space="preserve"> of responsible Northern nuclear deployment </w:t>
      </w:r>
      <w:r w:rsidRPr="00B41965">
        <w:rPr>
          <w:rStyle w:val="StyleUnderline"/>
          <w:highlight w:val="cyan"/>
        </w:rPr>
        <w:t>and</w:t>
      </w:r>
      <w:r w:rsidRPr="00F66DE8">
        <w:rPr>
          <w:rStyle w:val="StyleUnderline"/>
        </w:rPr>
        <w:t xml:space="preserve"> it is probably </w:t>
      </w:r>
      <w:r w:rsidRPr="00B41965">
        <w:rPr>
          <w:rStyle w:val="StyleUnderline"/>
          <w:highlight w:val="cyan"/>
        </w:rPr>
        <w:t xml:space="preserve">where the DPRK is </w:t>
      </w:r>
      <w:r w:rsidRPr="00B41965">
        <w:rPr>
          <w:rStyle w:val="Emphasis"/>
          <w:highlight w:val="cyan"/>
        </w:rPr>
        <w:t>right now</w:t>
      </w:r>
      <w:r w:rsidRPr="00F66DE8">
        <w:rPr>
          <w:rStyle w:val="Emphasis"/>
        </w:rPr>
        <w:t>.</w:t>
      </w:r>
      <w:r w:rsidRPr="00E81E62">
        <w:rPr>
          <w:sz w:val="16"/>
        </w:rPr>
        <w:t xml:space="preserve"> </w:t>
      </w:r>
      <w:r w:rsidRPr="00B41965">
        <w:rPr>
          <w:rStyle w:val="StyleUnderline"/>
          <w:highlight w:val="cyan"/>
        </w:rPr>
        <w:t>Further</w:t>
      </w:r>
      <w:r w:rsidRPr="00F66DE8">
        <w:rPr>
          <w:rStyle w:val="StyleUnderline"/>
        </w:rPr>
        <w:t xml:space="preserve"> nuclear and missile </w:t>
      </w:r>
      <w:r w:rsidRPr="00B41965">
        <w:rPr>
          <w:rStyle w:val="StyleUnderline"/>
          <w:highlight w:val="cyan"/>
        </w:rPr>
        <w:t>development</w:t>
      </w:r>
      <w:r w:rsidRPr="00E81E62">
        <w:rPr>
          <w:sz w:val="16"/>
        </w:rPr>
        <w:t xml:space="preserve"> would exceed even the most expansive definition of North Korean security and </w:t>
      </w:r>
      <w:r w:rsidRPr="00B41965">
        <w:rPr>
          <w:rStyle w:val="StyleUnderline"/>
          <w:highlight w:val="cyan"/>
        </w:rPr>
        <w:t>takes us into the realm of nuclear blackmail</w:t>
      </w:r>
      <w:r w:rsidRPr="00F66DE8">
        <w:rPr>
          <w:rStyle w:val="StyleUnderline"/>
        </w:rPr>
        <w:t xml:space="preserve">, highly dangerous proliferation, </w:t>
      </w:r>
      <w:r w:rsidRPr="00B41965">
        <w:rPr>
          <w:rStyle w:val="StyleUnderline"/>
          <w:highlight w:val="cyan"/>
        </w:rPr>
        <w:t>and</w:t>
      </w:r>
      <w:r w:rsidRPr="00F66DE8">
        <w:rPr>
          <w:rStyle w:val="StyleUnderline"/>
        </w:rPr>
        <w:t xml:space="preserve"> an </w:t>
      </w:r>
      <w:r w:rsidRPr="00B41965">
        <w:rPr>
          <w:rStyle w:val="StyleUnderline"/>
          <w:highlight w:val="cyan"/>
        </w:rPr>
        <w:t>offensive</w:t>
      </w:r>
      <w:r w:rsidRPr="00F66DE8">
        <w:rPr>
          <w:rStyle w:val="StyleUnderline"/>
        </w:rPr>
        <w:t xml:space="preserve"> </w:t>
      </w:r>
      <w:r w:rsidRPr="00B41965">
        <w:rPr>
          <w:rStyle w:val="StyleUnderline"/>
          <w:highlight w:val="cyan"/>
        </w:rPr>
        <w:t>first-strike capability</w:t>
      </w:r>
      <w:r w:rsidRPr="00F66DE8">
        <w:rPr>
          <w:rStyle w:val="StyleUnderline"/>
        </w:rPr>
        <w:t>. Pyongyang does not need</w:t>
      </w:r>
      <w:r w:rsidRPr="00E81E62">
        <w:rPr>
          <w:sz w:val="16"/>
        </w:rPr>
        <w:t xml:space="preserve">, for example, </w:t>
      </w:r>
      <w:r w:rsidRPr="00F66DE8">
        <w:rPr>
          <w:rStyle w:val="StyleUnderline"/>
        </w:rPr>
        <w:t>the ICBM it is</w:t>
      </w:r>
      <w:r w:rsidRPr="00E81E62">
        <w:rPr>
          <w:sz w:val="16"/>
        </w:rPr>
        <w:t xml:space="preserve"> supposedly </w:t>
      </w:r>
      <w:r w:rsidRPr="00F66DE8">
        <w:rPr>
          <w:rStyle w:val="StyleUnderline"/>
        </w:rPr>
        <w:t>working on.</w:t>
      </w:r>
      <w:r>
        <w:rPr>
          <w:u w:val="single"/>
        </w:rPr>
        <w:t xml:space="preserve"> </w:t>
      </w:r>
      <w:r w:rsidRPr="00E81E62">
        <w:rPr>
          <w:sz w:val="16"/>
        </w:rPr>
        <w:t xml:space="preserve">In this context, my greatest fear for Korean security in the next two decades is North Korean nuclearization continuing apace, generating dozens, perhaps hundreds of missiles and warheads, coupled to rising South Korean paranoia and pressure to preemptively strike. There is no possible national security rationale for Pyongyang to keep deploying beyond what it has now, and if it does, expect South Korean planners to increasingly consider preemptive airstrikes. </w:t>
      </w:r>
      <w:r w:rsidRPr="00F66DE8">
        <w:rPr>
          <w:rStyle w:val="StyleUnderline"/>
        </w:rPr>
        <w:t>North Korea with five or ten missiles</w:t>
      </w:r>
      <w:r w:rsidRPr="00E81E62">
        <w:rPr>
          <w:sz w:val="16"/>
        </w:rPr>
        <w:t xml:space="preserve"> (some of which would fail or be destroyed in combat) </w:t>
      </w:r>
      <w:r w:rsidRPr="00F66DE8">
        <w:rPr>
          <w:rStyle w:val="StyleUnderline"/>
        </w:rPr>
        <w:t>is a terrible humanitarian threat, but not</w:t>
      </w:r>
      <w:r w:rsidRPr="00E81E62">
        <w:rPr>
          <w:sz w:val="16"/>
        </w:rPr>
        <w:t xml:space="preserve"> an </w:t>
      </w:r>
      <w:r w:rsidRPr="00F66DE8">
        <w:rPr>
          <w:rStyle w:val="StyleUnderline"/>
        </w:rPr>
        <w:t>existential</w:t>
      </w:r>
      <w:r w:rsidRPr="00E81E62">
        <w:rPr>
          <w:sz w:val="16"/>
        </w:rPr>
        <w:t xml:space="preserve"> one to South Korea (and Japan). South Korea could ride out, perhaps, five urban strikes, and Japan even more. But </w:t>
      </w:r>
      <w:r w:rsidRPr="00F66DE8">
        <w:rPr>
          <w:rStyle w:val="StyleUnderline"/>
        </w:rPr>
        <w:t>a North Korea with dozens of nuclear missiles</w:t>
      </w:r>
      <w:r w:rsidRPr="00E81E62">
        <w:rPr>
          <w:sz w:val="16"/>
        </w:rPr>
        <w:t xml:space="preserve">, possibly one hundred, some of them on submarines, </w:t>
      </w:r>
      <w:r w:rsidRPr="00F66DE8">
        <w:rPr>
          <w:rStyle w:val="StyleUnderline"/>
        </w:rPr>
        <w:t>would constitute a state- and society-breaking</w:t>
      </w:r>
      <w:r w:rsidRPr="00E81E62">
        <w:rPr>
          <w:sz w:val="16"/>
        </w:rPr>
        <w:t xml:space="preserve">, constitutional </w:t>
      </w:r>
      <w:r w:rsidRPr="00F66DE8">
        <w:rPr>
          <w:rStyle w:val="StyleUnderline"/>
        </w:rPr>
        <w:t>threat to South Korea and Japan</w:t>
      </w:r>
      <w:r w:rsidRPr="00E81E62">
        <w:rPr>
          <w:sz w:val="16"/>
        </w:rPr>
        <w:t xml:space="preserve"> in the event of conflict. </w:t>
      </w:r>
      <w:r w:rsidRPr="00B41965">
        <w:rPr>
          <w:rStyle w:val="StyleUnderline"/>
          <w:highlight w:val="cyan"/>
        </w:rPr>
        <w:t>That</w:t>
      </w:r>
      <w:r w:rsidRPr="00E81E62">
        <w:rPr>
          <w:sz w:val="16"/>
        </w:rPr>
        <w:t xml:space="preserve"> in turn </w:t>
      </w:r>
      <w:r w:rsidRPr="00B41965">
        <w:rPr>
          <w:rStyle w:val="StyleUnderline"/>
          <w:highlight w:val="cyan"/>
        </w:rPr>
        <w:t>will incentivize pre-emptive</w:t>
      </w:r>
      <w:r w:rsidRPr="00F66DE8">
        <w:rPr>
          <w:rStyle w:val="StyleUnderline"/>
        </w:rPr>
        <w:t xml:space="preserve"> </w:t>
      </w:r>
      <w:r w:rsidRPr="00B41965">
        <w:rPr>
          <w:rStyle w:val="StyleUnderline"/>
          <w:highlight w:val="cyan"/>
        </w:rPr>
        <w:t>airstrikes</w:t>
      </w:r>
      <w:r w:rsidRPr="00F66DE8">
        <w:rPr>
          <w:rStyle w:val="StyleUnderline"/>
        </w:rPr>
        <w:t>.</w:t>
      </w:r>
      <w:r w:rsidRPr="00E81E62">
        <w:rPr>
          <w:sz w:val="16"/>
        </w:rPr>
        <w:t xml:space="preserve"> Of course, China and the United States might be able to restrain such South Korean action. Unlike the Soviets and Americans in the Cold War, Seoul is uniquely tied to U.S. “permission” to act. In 2010, after two North Korean actions against the South, the then-South Korean president did want to retaliate, but the Americans talked him out of it. Similarly, offensive action against the North that potentially provokes a war – as airstrikes certainly might – would unnerve China, and China’s opposition to South Korean missile defense has already altered that discussion in Seoul. But </w:t>
      </w:r>
      <w:r w:rsidRPr="00F66DE8">
        <w:rPr>
          <w:rStyle w:val="StyleUnderline"/>
        </w:rPr>
        <w:t>a nuclear capability of one-hundred missiles is a whole new level of existential threat</w:t>
      </w:r>
      <w:r w:rsidRPr="00E81E62">
        <w:rPr>
          <w:sz w:val="16"/>
        </w:rPr>
        <w:t xml:space="preserve"> to the South (and Japan).</w:t>
      </w:r>
      <w:r w:rsidRPr="00F66DE8">
        <w:rPr>
          <w:rStyle w:val="StyleUnderline"/>
        </w:rPr>
        <w:t xml:space="preserve"> I find it hard to believe</w:t>
      </w:r>
      <w:r w:rsidRPr="00E81E62">
        <w:rPr>
          <w:sz w:val="16"/>
        </w:rPr>
        <w:t xml:space="preserve">, in lieu of very robust missile defense, </w:t>
      </w:r>
      <w:r w:rsidRPr="00F66DE8">
        <w:rPr>
          <w:rStyle w:val="StyleUnderline"/>
        </w:rPr>
        <w:t>that South Korean planners would tolerate this</w:t>
      </w:r>
      <w:r w:rsidRPr="00E81E62">
        <w:rPr>
          <w:sz w:val="16"/>
        </w:rPr>
        <w:t xml:space="preserve"> in the long-term. Airstrikes against North Korea have been considered before (1994 and 2010 especially), and this pressure will grow again. </w:t>
      </w:r>
      <w:r w:rsidRPr="00F66DE8">
        <w:rPr>
          <w:rStyle w:val="StyleUnderline"/>
        </w:rPr>
        <w:t>This spiral of paranoia</w:t>
      </w:r>
      <w:r w:rsidRPr="00E81E62">
        <w:rPr>
          <w:sz w:val="16"/>
        </w:rPr>
        <w:t xml:space="preserve"> between North Korea nuclearization, and pressure on Seoul (or even Tokyo) to preemptively defang North Korea before it can threaten state-destruction, </w:t>
      </w:r>
      <w:r w:rsidRPr="00F66DE8">
        <w:rPr>
          <w:rStyle w:val="StyleUnderline"/>
        </w:rPr>
        <w:t xml:space="preserve">is </w:t>
      </w:r>
      <w:r w:rsidRPr="00F66DE8">
        <w:rPr>
          <w:rStyle w:val="Emphasis"/>
        </w:rPr>
        <w:t>entirely predictable</w:t>
      </w:r>
      <w:r w:rsidRPr="00E81E62">
        <w:rPr>
          <w:sz w:val="16"/>
        </w:rPr>
        <w:t xml:space="preserve"> – and the reason why everyone, even China and Russia, wants North Korea to stop building. Let’s hope they listen.</w:t>
      </w:r>
    </w:p>
    <w:p w:rsidR="00D400AA" w:rsidRDefault="00D400AA" w:rsidP="00D400AA"/>
    <w:p w:rsidR="00D400AA" w:rsidRDefault="00D400AA" w:rsidP="00D400AA">
      <w:pPr>
        <w:pStyle w:val="Heading4"/>
      </w:pPr>
      <w:r>
        <w:t>US wins the war before it escalates because Korean capabilities are not fully developed</w:t>
      </w:r>
    </w:p>
    <w:p w:rsidR="00D400AA" w:rsidRPr="001C5EAF" w:rsidRDefault="00D400AA" w:rsidP="00D400AA">
      <w:r w:rsidRPr="001C5EAF">
        <w:rPr>
          <w:rStyle w:val="Style13ptBold"/>
        </w:rPr>
        <w:t>Hang, 2013</w:t>
      </w:r>
      <w:r w:rsidRPr="001C5EAF">
        <w:t>-- Berkeley Political Review (Ryan, 2013, "What Could a North Korean Invasion Look Like?" http://bpr.berkeley.edu/2013/03/what-could-a-north-korean-invasion-look-like/)</w:t>
      </w:r>
    </w:p>
    <w:p w:rsidR="00D400AA" w:rsidRPr="00775819" w:rsidRDefault="00D400AA" w:rsidP="00D400AA">
      <w:pPr>
        <w:rPr>
          <w:sz w:val="16"/>
        </w:rPr>
      </w:pPr>
      <w:r w:rsidRPr="00775819">
        <w:rPr>
          <w:sz w:val="16"/>
        </w:rPr>
        <w:t xml:space="preserve">As tensions flare between North Korea and South Korea, </w:t>
      </w:r>
      <w:r w:rsidRPr="00775819">
        <w:rPr>
          <w:u w:val="single"/>
        </w:rPr>
        <w:t>this article seeks to analyze and examine how a war would play out</w:t>
      </w:r>
      <w:r w:rsidRPr="00775819">
        <w:rPr>
          <w:sz w:val="16"/>
        </w:rPr>
        <w:t xml:space="preserve"> between the Democratic People’s Republic of North Korea and the Republic of Korea following the aftermath of a North Korean conventional first strike on the Republic of South Korea. In launching an invasion, North Korea would have to strike hard and fast. Speed is key, given the fragility of the North Korea economy and the expected response by the international community; North Korea would have to quickly secure South Korea to establish any change of military victory. Constantly threatening to turn South Korea into a “Sea of Fire,” a North Korean attack would likely begin with artillery strikes directed at Seoul. While the magnitude of the initial attack would be devastating, </w:t>
      </w:r>
      <w:r w:rsidRPr="00775819">
        <w:rPr>
          <w:u w:val="single"/>
        </w:rPr>
        <w:t xml:space="preserve">the </w:t>
      </w:r>
      <w:r w:rsidRPr="00B41965">
        <w:rPr>
          <w:highlight w:val="cyan"/>
          <w:u w:val="single"/>
        </w:rPr>
        <w:t>effectiveness of</w:t>
      </w:r>
      <w:r w:rsidRPr="00775819">
        <w:rPr>
          <w:u w:val="single"/>
        </w:rPr>
        <w:t xml:space="preserve"> artillery </w:t>
      </w:r>
      <w:r w:rsidRPr="00B41965">
        <w:rPr>
          <w:highlight w:val="cyan"/>
          <w:u w:val="single"/>
        </w:rPr>
        <w:t xml:space="preserve">strikes would </w:t>
      </w:r>
      <w:r w:rsidRPr="00B41965">
        <w:rPr>
          <w:rStyle w:val="Emphasis"/>
          <w:highlight w:val="cyan"/>
        </w:rPr>
        <w:t>quickly diminish</w:t>
      </w:r>
      <w:r w:rsidRPr="00775819">
        <w:rPr>
          <w:sz w:val="16"/>
        </w:rPr>
        <w:t xml:space="preserve"> as residents of Seoul would mobilize into artillery shelters scattered across Seoul which are able to house over 20 million people. </w:t>
      </w:r>
      <w:r w:rsidRPr="00B41965">
        <w:rPr>
          <w:highlight w:val="cyan"/>
          <w:u w:val="single"/>
        </w:rPr>
        <w:t>South Korea would</w:t>
      </w:r>
      <w:r w:rsidRPr="00775819">
        <w:rPr>
          <w:sz w:val="16"/>
        </w:rPr>
        <w:t xml:space="preserve"> immediately </w:t>
      </w:r>
      <w:r w:rsidRPr="00B41965">
        <w:rPr>
          <w:highlight w:val="cyan"/>
          <w:u w:val="single"/>
        </w:rPr>
        <w:t>respond with counter-battery fire</w:t>
      </w:r>
      <w:r w:rsidRPr="00775819">
        <w:rPr>
          <w:u w:val="single"/>
        </w:rPr>
        <w:t xml:space="preserve"> to engage North Korea</w:t>
      </w:r>
      <w:r w:rsidRPr="00775819">
        <w:rPr>
          <w:sz w:val="16"/>
        </w:rPr>
        <w:t xml:space="preserve"> assets with the use of counter-artillery fire and conventional airstrikes. </w:t>
      </w:r>
      <w:r w:rsidRPr="00B41965">
        <w:rPr>
          <w:highlight w:val="cyan"/>
          <w:u w:val="single"/>
        </w:rPr>
        <w:t>South Korea</w:t>
      </w:r>
      <w:r w:rsidRPr="00775819">
        <w:rPr>
          <w:sz w:val="16"/>
        </w:rPr>
        <w:t xml:space="preserve"> has had over 50 years to prepare for such an attack, and </w:t>
      </w:r>
      <w:r w:rsidRPr="00B41965">
        <w:rPr>
          <w:highlight w:val="cyan"/>
          <w:u w:val="single"/>
        </w:rPr>
        <w:t>is</w:t>
      </w:r>
      <w:r w:rsidRPr="00775819">
        <w:rPr>
          <w:sz w:val="16"/>
        </w:rPr>
        <w:t xml:space="preserve"> probably </w:t>
      </w:r>
      <w:r w:rsidRPr="00B41965">
        <w:rPr>
          <w:highlight w:val="cyan"/>
          <w:u w:val="single"/>
        </w:rPr>
        <w:t xml:space="preserve">able to </w:t>
      </w:r>
      <w:r w:rsidRPr="00B41965">
        <w:rPr>
          <w:rStyle w:val="Emphasis"/>
          <w:highlight w:val="cyan"/>
        </w:rPr>
        <w:t>quickly locate and destroy</w:t>
      </w:r>
      <w:r w:rsidRPr="00B41965">
        <w:rPr>
          <w:highlight w:val="cyan"/>
          <w:u w:val="single"/>
        </w:rPr>
        <w:t xml:space="preserve"> North Korean</w:t>
      </w:r>
      <w:r w:rsidRPr="00775819">
        <w:rPr>
          <w:u w:val="single"/>
        </w:rPr>
        <w:t xml:space="preserve"> artillery </w:t>
      </w:r>
      <w:r w:rsidRPr="00B41965">
        <w:rPr>
          <w:highlight w:val="cyan"/>
          <w:u w:val="single"/>
        </w:rPr>
        <w:t>assets</w:t>
      </w:r>
      <w:r w:rsidRPr="00775819">
        <w:rPr>
          <w:u w:val="single"/>
        </w:rPr>
        <w:t xml:space="preserve">. </w:t>
      </w:r>
      <w:r w:rsidRPr="00775819">
        <w:rPr>
          <w:sz w:val="16"/>
        </w:rPr>
        <w:t xml:space="preserve">A North Korean military barrage would likely be followed with a full scale ground invasion. While North Korea has one of the largest standing armies in the world of 1,100,000 soldiers, </w:t>
      </w:r>
      <w:r w:rsidRPr="00B41965">
        <w:rPr>
          <w:highlight w:val="cyan"/>
          <w:u w:val="single"/>
        </w:rPr>
        <w:t>it would be</w:t>
      </w:r>
      <w:r w:rsidRPr="00775819">
        <w:rPr>
          <w:u w:val="single"/>
        </w:rPr>
        <w:t xml:space="preserve"> extremely </w:t>
      </w:r>
      <w:r w:rsidRPr="00B41965">
        <w:rPr>
          <w:highlight w:val="cyan"/>
          <w:u w:val="single"/>
        </w:rPr>
        <w:t>difficult to deploy an invasion</w:t>
      </w:r>
      <w:r w:rsidRPr="00775819">
        <w:rPr>
          <w:u w:val="single"/>
        </w:rPr>
        <w:t xml:space="preserve"> force into South Korea</w:t>
      </w:r>
      <w:r w:rsidRPr="00775819">
        <w:rPr>
          <w:sz w:val="16"/>
        </w:rPr>
        <w:t xml:space="preserve">. North Korea would have to commit almost all of its military assets in order for a full scale invasion to succeed. It would have to move over 4,000 tanks, 2,500 armored personnel carriers, and 8,000 light and medium wheeled vehicles into South Korea. In doing so </w:t>
      </w:r>
      <w:r w:rsidRPr="00B41965">
        <w:rPr>
          <w:highlight w:val="cyan"/>
          <w:u w:val="single"/>
        </w:rPr>
        <w:t xml:space="preserve">North Korea would face </w:t>
      </w:r>
      <w:r w:rsidRPr="00B41965">
        <w:rPr>
          <w:rStyle w:val="Emphasis"/>
          <w:highlight w:val="cyan"/>
        </w:rPr>
        <w:t>massive difficulties</w:t>
      </w:r>
      <w:r w:rsidRPr="00775819">
        <w:rPr>
          <w:u w:val="single"/>
        </w:rPr>
        <w:t>.</w:t>
      </w:r>
      <w:r w:rsidRPr="00775819">
        <w:rPr>
          <w:sz w:val="16"/>
        </w:rPr>
        <w:t xml:space="preserve"> Not only would the deployment of such a large force pose an enormous logistical challenge in a vacuum, North Korean forces would have to overcome South Korean defenses. </w:t>
      </w:r>
      <w:r w:rsidRPr="00B41965">
        <w:rPr>
          <w:highlight w:val="cyan"/>
          <w:u w:val="single"/>
        </w:rPr>
        <w:t>The DMZ</w:t>
      </w:r>
      <w:r w:rsidRPr="00775819">
        <w:rPr>
          <w:sz w:val="16"/>
        </w:rPr>
        <w:t xml:space="preserve"> (the heavily militarized border between North and South Korea) is one of the most heavily defended places on the planet and </w:t>
      </w:r>
      <w:r w:rsidRPr="00B41965">
        <w:rPr>
          <w:highlight w:val="cyan"/>
          <w:u w:val="single"/>
        </w:rPr>
        <w:t>would</w:t>
      </w:r>
      <w:r w:rsidRPr="00775819">
        <w:rPr>
          <w:sz w:val="16"/>
        </w:rPr>
        <w:t xml:space="preserve"> at least </w:t>
      </w:r>
      <w:r w:rsidRPr="00B41965">
        <w:rPr>
          <w:rStyle w:val="Emphasis"/>
          <w:highlight w:val="cyan"/>
        </w:rPr>
        <w:t>substantially slow</w:t>
      </w:r>
      <w:r w:rsidRPr="00775819">
        <w:rPr>
          <w:u w:val="single"/>
        </w:rPr>
        <w:t xml:space="preserve"> a North Korean invasion</w:t>
      </w:r>
      <w:r w:rsidRPr="00775819">
        <w:rPr>
          <w:sz w:val="16"/>
        </w:rPr>
        <w:t xml:space="preserve">. Additionally, </w:t>
      </w:r>
      <w:r w:rsidRPr="00775819">
        <w:rPr>
          <w:u w:val="single"/>
        </w:rPr>
        <w:t>South Korea ground forces and air forces</w:t>
      </w:r>
      <w:r w:rsidRPr="00775819">
        <w:rPr>
          <w:sz w:val="16"/>
        </w:rPr>
        <w:t xml:space="preserve"> operating from pre-rehearsed procedures and defensive positions that have been practiced for over 50 years </w:t>
      </w:r>
      <w:r w:rsidRPr="00775819">
        <w:rPr>
          <w:u w:val="single"/>
        </w:rPr>
        <w:t>would be ready to respond</w:t>
      </w:r>
      <w:r w:rsidRPr="00775819">
        <w:rPr>
          <w:sz w:val="16"/>
        </w:rPr>
        <w:t xml:space="preserve"> to any conventional North Korean ground threat. Almost certainly, United States military assets stationed in bases across the Pacific would scramble to engage North Korean forces. </w:t>
      </w:r>
      <w:r w:rsidRPr="00775819">
        <w:rPr>
          <w:u w:val="single"/>
        </w:rPr>
        <w:t>Even if the U.S were to bring only half of its</w:t>
      </w:r>
      <w:r w:rsidRPr="00775819">
        <w:rPr>
          <w:sz w:val="16"/>
        </w:rPr>
        <w:t xml:space="preserve"> fighter and number </w:t>
      </w:r>
      <w:r w:rsidRPr="00775819">
        <w:rPr>
          <w:u w:val="single"/>
        </w:rPr>
        <w:t>fleet</w:t>
      </w:r>
      <w:r w:rsidRPr="00775819">
        <w:rPr>
          <w:sz w:val="16"/>
        </w:rPr>
        <w:t xml:space="preserve"> to bear, it is estimated that </w:t>
      </w:r>
      <w:r w:rsidRPr="00775819">
        <w:rPr>
          <w:u w:val="single"/>
        </w:rPr>
        <w:t>the DPRK would likely lose</w:t>
      </w:r>
      <w:r w:rsidRPr="00775819">
        <w:rPr>
          <w:sz w:val="16"/>
        </w:rPr>
        <w:t xml:space="preserve"> another </w:t>
      </w:r>
      <w:r w:rsidRPr="00775819">
        <w:rPr>
          <w:u w:val="single"/>
        </w:rPr>
        <w:t>500-700 targets a day</w:t>
      </w:r>
      <w:r w:rsidRPr="00775819">
        <w:rPr>
          <w:sz w:val="16"/>
        </w:rPr>
        <w:t xml:space="preserve">. Additionally, it is estimated that </w:t>
      </w:r>
      <w:r w:rsidRPr="00B41965">
        <w:rPr>
          <w:highlight w:val="cyan"/>
          <w:u w:val="single"/>
        </w:rPr>
        <w:t xml:space="preserve">North Korean forces would run out of food and ammunition </w:t>
      </w:r>
      <w:r w:rsidRPr="00B41965">
        <w:rPr>
          <w:rStyle w:val="Emphasis"/>
          <w:highlight w:val="cyan"/>
        </w:rPr>
        <w:t>within 2 weeks</w:t>
      </w:r>
      <w:r w:rsidRPr="00775819">
        <w:rPr>
          <w:sz w:val="16"/>
        </w:rPr>
        <w:t xml:space="preserve"> (if North Koreans did not seize South Korean assets). In predictive models, </w:t>
      </w:r>
      <w:r w:rsidRPr="00775819">
        <w:rPr>
          <w:u w:val="single"/>
        </w:rPr>
        <w:t xml:space="preserve">the </w:t>
      </w:r>
      <w:r w:rsidRPr="00B41965">
        <w:rPr>
          <w:highlight w:val="cyan"/>
          <w:u w:val="single"/>
        </w:rPr>
        <w:t>conventional superiority</w:t>
      </w:r>
      <w:r w:rsidRPr="00775819">
        <w:rPr>
          <w:u w:val="single"/>
        </w:rPr>
        <w:t xml:space="preserve"> of South Korean and American forces </w:t>
      </w:r>
      <w:r w:rsidRPr="00B41965">
        <w:rPr>
          <w:highlight w:val="cyan"/>
          <w:u w:val="single"/>
        </w:rPr>
        <w:t>would decimate North Korea</w:t>
      </w:r>
      <w:r w:rsidRPr="00775819">
        <w:rPr>
          <w:u w:val="single"/>
        </w:rPr>
        <w:t>n forces</w:t>
      </w:r>
      <w:r w:rsidRPr="00775819">
        <w:rPr>
          <w:sz w:val="16"/>
        </w:rPr>
        <w:t xml:space="preserve"> an estimated </w:t>
      </w:r>
      <w:r w:rsidRPr="00B41965">
        <w:rPr>
          <w:rStyle w:val="Emphasis"/>
          <w:highlight w:val="cyan"/>
        </w:rPr>
        <w:t>20% of their</w:t>
      </w:r>
      <w:r w:rsidRPr="001C5EAF">
        <w:rPr>
          <w:rStyle w:val="Emphasis"/>
        </w:rPr>
        <w:t xml:space="preserve"> tanks and </w:t>
      </w:r>
      <w:r w:rsidRPr="00B41965">
        <w:rPr>
          <w:rStyle w:val="Emphasis"/>
          <w:highlight w:val="cyan"/>
        </w:rPr>
        <w:t>artillery per day</w:t>
      </w:r>
      <w:r w:rsidRPr="00775819">
        <w:rPr>
          <w:sz w:val="16"/>
        </w:rPr>
        <w:t xml:space="preserve"> which is consistent with the effectiveness of allied forces during Operation Desert Storm. North Korean forces are unlikely to prevail in a conventional invasion of South Korea given the preparedness of South Korean forces, as well as the support of the American military. Given North Korea’s likely failure in conventional war, the escalation to weapons of mass destruction in the form of nuclear, chemical, or biological weapons must be explored. </w:t>
      </w:r>
      <w:r w:rsidRPr="00B41965">
        <w:rPr>
          <w:highlight w:val="cyan"/>
          <w:u w:val="single"/>
        </w:rPr>
        <w:t>The use of WMDs</w:t>
      </w:r>
      <w:r w:rsidRPr="00775819">
        <w:rPr>
          <w:sz w:val="16"/>
        </w:rPr>
        <w:t xml:space="preserve"> would quickly escalate the conflict. The use of chemical and/or biological weapons </w:t>
      </w:r>
      <w:r w:rsidRPr="00775819">
        <w:rPr>
          <w:u w:val="single"/>
        </w:rPr>
        <w:t>against South Korean would invite an overwhelming response by the U</w:t>
      </w:r>
      <w:r w:rsidRPr="00775819">
        <w:rPr>
          <w:sz w:val="16"/>
        </w:rPr>
        <w:t xml:space="preserve">nited </w:t>
      </w:r>
      <w:r w:rsidRPr="00775819">
        <w:rPr>
          <w:u w:val="single"/>
        </w:rPr>
        <w:t>S</w:t>
      </w:r>
      <w:r w:rsidRPr="00775819">
        <w:rPr>
          <w:sz w:val="16"/>
        </w:rPr>
        <w:t xml:space="preserve">tates </w:t>
      </w:r>
      <w:r w:rsidRPr="00775819">
        <w:rPr>
          <w:u w:val="single"/>
        </w:rPr>
        <w:t>and South Korea and it is uncertain if North Korea would escalate the conflict to that level</w:t>
      </w:r>
      <w:r w:rsidRPr="00775819">
        <w:rPr>
          <w:sz w:val="16"/>
        </w:rPr>
        <w:t xml:space="preserve">. I believe that </w:t>
      </w:r>
      <w:r w:rsidRPr="00775819">
        <w:rPr>
          <w:u w:val="single"/>
        </w:rPr>
        <w:t xml:space="preserve">the use of weapons of mass destruction </w:t>
      </w:r>
      <w:r w:rsidRPr="00B41965">
        <w:rPr>
          <w:highlight w:val="cyan"/>
          <w:u w:val="single"/>
        </w:rPr>
        <w:t xml:space="preserve">by North Korea is </w:t>
      </w:r>
      <w:r w:rsidRPr="00B41965">
        <w:rPr>
          <w:rStyle w:val="Emphasis"/>
          <w:highlight w:val="cyan"/>
        </w:rPr>
        <w:t>unlikely</w:t>
      </w:r>
      <w:r w:rsidRPr="00775819">
        <w:rPr>
          <w:sz w:val="16"/>
        </w:rPr>
        <w:t xml:space="preserve"> for a couple of reasons. Assuming that the North Korean regime consists of rational actors, </w:t>
      </w:r>
      <w:r w:rsidRPr="00775819">
        <w:rPr>
          <w:u w:val="single"/>
        </w:rPr>
        <w:t xml:space="preserve">North Korea is unlikely to utilize nuclear weapons </w:t>
      </w:r>
      <w:r w:rsidRPr="00B41965">
        <w:rPr>
          <w:highlight w:val="cyan"/>
          <w:u w:val="single"/>
        </w:rPr>
        <w:t>because the costs of doing so would</w:t>
      </w:r>
      <w:r w:rsidRPr="00775819">
        <w:rPr>
          <w:u w:val="single"/>
        </w:rPr>
        <w:t xml:space="preserve"> certainly </w:t>
      </w:r>
      <w:r w:rsidRPr="00B41965">
        <w:rPr>
          <w:highlight w:val="cyan"/>
          <w:u w:val="single"/>
        </w:rPr>
        <w:t>draw retaliation</w:t>
      </w:r>
      <w:r w:rsidRPr="00775819">
        <w:rPr>
          <w:sz w:val="16"/>
        </w:rPr>
        <w:t xml:space="preserve"> (possibly in the form of weapons of mass destruction) </w:t>
      </w:r>
      <w:r w:rsidRPr="00B41965">
        <w:rPr>
          <w:highlight w:val="cyan"/>
          <w:u w:val="single"/>
        </w:rPr>
        <w:t xml:space="preserve">that would </w:t>
      </w:r>
      <w:r w:rsidRPr="00B41965">
        <w:rPr>
          <w:rStyle w:val="Emphasis"/>
          <w:highlight w:val="cyan"/>
        </w:rPr>
        <w:t>end the regime</w:t>
      </w:r>
      <w:r w:rsidRPr="001C5EAF">
        <w:rPr>
          <w:rStyle w:val="Emphasis"/>
        </w:rPr>
        <w:t>.</w:t>
      </w:r>
      <w:r w:rsidRPr="00775819">
        <w:rPr>
          <w:sz w:val="16"/>
        </w:rPr>
        <w:t xml:space="preserve"> If the North Korean regime cares about regime survival post conflict, it would probably not utilize weapons of mass destruction. Second, </w:t>
      </w:r>
      <w:r w:rsidRPr="00B41965">
        <w:rPr>
          <w:highlight w:val="cyan"/>
          <w:u w:val="single"/>
        </w:rPr>
        <w:t>North Korea has not proven</w:t>
      </w:r>
      <w:r w:rsidRPr="00775819">
        <w:rPr>
          <w:u w:val="single"/>
        </w:rPr>
        <w:t xml:space="preserve"> the capacity </w:t>
      </w:r>
      <w:r w:rsidRPr="00B41965">
        <w:rPr>
          <w:highlight w:val="cyan"/>
          <w:u w:val="single"/>
        </w:rPr>
        <w:t>to utilize</w:t>
      </w:r>
      <w:r w:rsidRPr="00775819">
        <w:rPr>
          <w:u w:val="single"/>
        </w:rPr>
        <w:t xml:space="preserve"> nuclear </w:t>
      </w:r>
      <w:r w:rsidRPr="00B41965">
        <w:rPr>
          <w:highlight w:val="cyan"/>
          <w:u w:val="single"/>
        </w:rPr>
        <w:t>weapons effectively</w:t>
      </w:r>
      <w:r w:rsidRPr="00775819">
        <w:rPr>
          <w:sz w:val="16"/>
        </w:rPr>
        <w:t xml:space="preserve"> on the battlefield. While North Korea has tested nuclear weapons, </w:t>
      </w:r>
      <w:r w:rsidRPr="00775819">
        <w:rPr>
          <w:u w:val="single"/>
        </w:rPr>
        <w:t>North Korea has not proven that it can detonate nuclear weapons</w:t>
      </w:r>
      <w:r w:rsidRPr="00775819">
        <w:rPr>
          <w:sz w:val="16"/>
        </w:rPr>
        <w:t xml:space="preserve"> in anything other than perfect test conditions. While some argue that the North Korean regime is irrational, </w:t>
      </w:r>
      <w:r w:rsidRPr="00B41965">
        <w:rPr>
          <w:highlight w:val="cyan"/>
          <w:u w:val="single"/>
        </w:rPr>
        <w:t>the fact that the regime has managed to remain in power for</w:t>
      </w:r>
      <w:r w:rsidRPr="00775819">
        <w:rPr>
          <w:u w:val="single"/>
        </w:rPr>
        <w:t xml:space="preserve"> over </w:t>
      </w:r>
      <w:r w:rsidRPr="00B41965">
        <w:rPr>
          <w:highlight w:val="cyan"/>
          <w:u w:val="single"/>
        </w:rPr>
        <w:t xml:space="preserve">half a century indicates that North Korea is </w:t>
      </w:r>
      <w:r w:rsidRPr="00B41965">
        <w:rPr>
          <w:rStyle w:val="Emphasis"/>
          <w:highlight w:val="cyan"/>
        </w:rPr>
        <w:t>at least rational enough</w:t>
      </w:r>
      <w:r w:rsidRPr="00775819">
        <w:rPr>
          <w:u w:val="single"/>
        </w:rPr>
        <w:t xml:space="preserve"> to not utilize weapons of mass destruction</w:t>
      </w:r>
      <w:r w:rsidRPr="00775819">
        <w:rPr>
          <w:sz w:val="16"/>
        </w:rPr>
        <w:t xml:space="preserve">. While a war between North Korea and South Korea would cost countless lives, it is likely not the nightmare end of the world scenario that some speculate. </w:t>
      </w:r>
      <w:r w:rsidRPr="00B41965">
        <w:rPr>
          <w:highlight w:val="cyan"/>
          <w:u w:val="single"/>
        </w:rPr>
        <w:t>It is unlikely that China would intervene</w:t>
      </w:r>
      <w:r w:rsidRPr="00775819">
        <w:rPr>
          <w:u w:val="single"/>
        </w:rPr>
        <w:t xml:space="preserve"> </w:t>
      </w:r>
      <w:r w:rsidRPr="00B41965">
        <w:rPr>
          <w:highlight w:val="cyan"/>
          <w:u w:val="single"/>
        </w:rPr>
        <w:t>given its</w:t>
      </w:r>
      <w:r w:rsidRPr="00775819">
        <w:rPr>
          <w:sz w:val="16"/>
        </w:rPr>
        <w:t xml:space="preserve"> focus on economic growth and economic </w:t>
      </w:r>
      <w:r w:rsidRPr="00B41965">
        <w:rPr>
          <w:highlight w:val="cyan"/>
          <w:u w:val="single"/>
        </w:rPr>
        <w:t>ties with the</w:t>
      </w:r>
      <w:r w:rsidRPr="00775819">
        <w:rPr>
          <w:u w:val="single"/>
        </w:rPr>
        <w:t xml:space="preserve"> </w:t>
      </w:r>
      <w:r w:rsidRPr="00B41965">
        <w:rPr>
          <w:highlight w:val="cyan"/>
          <w:u w:val="single"/>
        </w:rPr>
        <w:t>U</w:t>
      </w:r>
      <w:r w:rsidRPr="00775819">
        <w:rPr>
          <w:u w:val="single"/>
        </w:rPr>
        <w:t xml:space="preserve">nited </w:t>
      </w:r>
      <w:r w:rsidRPr="00B41965">
        <w:rPr>
          <w:highlight w:val="cyan"/>
          <w:u w:val="single"/>
        </w:rPr>
        <w:t>S</w:t>
      </w:r>
      <w:r w:rsidRPr="00775819">
        <w:rPr>
          <w:u w:val="single"/>
        </w:rPr>
        <w:t xml:space="preserve">tates </w:t>
      </w:r>
      <w:r w:rsidRPr="00B41965">
        <w:rPr>
          <w:highlight w:val="cyan"/>
          <w:u w:val="single"/>
        </w:rPr>
        <w:t>and South Korea</w:t>
      </w:r>
      <w:r w:rsidRPr="00775819">
        <w:rPr>
          <w:u w:val="single"/>
        </w:rPr>
        <w:t>.</w:t>
      </w:r>
      <w:r w:rsidRPr="00775819">
        <w:rPr>
          <w:sz w:val="16"/>
        </w:rPr>
        <w:t xml:space="preserve"> Hopefully, </w:t>
      </w:r>
      <w:r w:rsidRPr="00B41965">
        <w:rPr>
          <w:highlight w:val="cyan"/>
          <w:u w:val="single"/>
        </w:rPr>
        <w:t>South Korea’s</w:t>
      </w:r>
      <w:r w:rsidRPr="00775819">
        <w:rPr>
          <w:u w:val="single"/>
        </w:rPr>
        <w:t xml:space="preserve"> almost certain </w:t>
      </w:r>
      <w:r w:rsidRPr="00B41965">
        <w:rPr>
          <w:highlight w:val="cyan"/>
          <w:u w:val="single"/>
        </w:rPr>
        <w:t>ability to overcome a North Korean</w:t>
      </w:r>
      <w:r w:rsidRPr="00775819">
        <w:rPr>
          <w:u w:val="single"/>
        </w:rPr>
        <w:t xml:space="preserve"> conventional </w:t>
      </w:r>
      <w:r w:rsidRPr="00B41965">
        <w:rPr>
          <w:highlight w:val="cyan"/>
          <w:u w:val="single"/>
        </w:rPr>
        <w:t xml:space="preserve">invasion is enough to deter </w:t>
      </w:r>
      <w:r w:rsidRPr="00B41965">
        <w:rPr>
          <w:rStyle w:val="Emphasis"/>
          <w:highlight w:val="cyan"/>
        </w:rPr>
        <w:t>any risk of conflict</w:t>
      </w:r>
      <w:r w:rsidRPr="00775819">
        <w:rPr>
          <w:sz w:val="16"/>
        </w:rPr>
        <w:t xml:space="preserve"> in the future.</w:t>
      </w:r>
    </w:p>
    <w:p w:rsidR="00D400AA" w:rsidRPr="0039030E" w:rsidRDefault="00D400AA" w:rsidP="00D400AA"/>
    <w:p w:rsidR="00D400AA" w:rsidRDefault="00D400AA" w:rsidP="00D400AA">
      <w:pPr>
        <w:rPr>
          <w:rStyle w:val="StyleUnderline"/>
        </w:rPr>
      </w:pPr>
    </w:p>
    <w:p w:rsidR="00D400AA" w:rsidRPr="00AD15D2" w:rsidRDefault="00D400AA" w:rsidP="00D400AA">
      <w:pPr>
        <w:pStyle w:val="Heading4"/>
      </w:pPr>
      <w:r>
        <w:t>US Air power ftw</w:t>
      </w:r>
    </w:p>
    <w:p w:rsidR="00D400AA" w:rsidRPr="00DE38AE" w:rsidRDefault="00D400AA" w:rsidP="00D400AA">
      <w:pPr>
        <w:rPr>
          <w:lang w:eastAsia="zh-TW"/>
        </w:rPr>
      </w:pPr>
      <w:r w:rsidRPr="00AD15D2">
        <w:rPr>
          <w:rStyle w:val="Style13ptBold"/>
        </w:rPr>
        <w:t>Hendrich ‘13</w:t>
      </w:r>
      <w:r w:rsidRPr="00DE38AE">
        <w:rPr>
          <w:lang w:eastAsia="zh-TW"/>
        </w:rPr>
        <w:t xml:space="preserve"> (</w:t>
      </w:r>
      <w:r>
        <w:rPr>
          <w:lang w:eastAsia="zh-TW"/>
        </w:rPr>
        <w:t xml:space="preserve">4-2, </w:t>
      </w:r>
      <w:r w:rsidRPr="00DE38AE">
        <w:rPr>
          <w:lang w:eastAsia="zh-TW"/>
        </w:rPr>
        <w:t xml:space="preserve">Caleb is a senior Journalism and Technical Communication and Political Science Double Major at CSU, </w:t>
      </w:r>
      <w:hyperlink r:id="rId27" w:history="1">
        <w:r w:rsidRPr="00DE38AE">
          <w:rPr>
            <w:rStyle w:val="Hyperlink"/>
          </w:rPr>
          <w:t>http://www.collegian.com/2013/04/02/in-a-war-with-north-korea-worry-about-china/)**NOTE</w:t>
        </w:r>
      </w:hyperlink>
      <w:r w:rsidRPr="00DE38AE">
        <w:t xml:space="preserve"> KPA = Korean’s Peopl Army = North Korea</w:t>
      </w:r>
    </w:p>
    <w:p w:rsidR="00D400AA" w:rsidRDefault="00D400AA" w:rsidP="00D400AA">
      <w:pPr>
        <w:rPr>
          <w:sz w:val="14"/>
          <w:lang w:eastAsia="zh-TW"/>
        </w:rPr>
      </w:pPr>
      <w:r w:rsidRPr="00DE38AE">
        <w:rPr>
          <w:sz w:val="14"/>
          <w:lang w:eastAsia="zh-TW"/>
        </w:rPr>
        <w:t>The world of international politics has been ablaze with speculation as to whether or not North Korea will carry out its threats of war with their southern neighbor. For weeks, North Korea’s leader, Kim Jong Un, has been ramping up warlike rhetoric over the past few weeks, including a declaration that the armistice between North and South is void and threatening a nuclear preemptive strike against the United States. Whether or not the North is actually serious in its threats (</w:t>
      </w:r>
      <w:hyperlink r:id="rId28" w:history="1">
        <w:r w:rsidRPr="00DE38AE">
          <w:rPr>
            <w:rStyle w:val="Hyperlink"/>
            <w:sz w:val="14"/>
            <w:lang w:eastAsia="zh-TW"/>
          </w:rPr>
          <w:t>CBS news reported yesterday</w:t>
        </w:r>
      </w:hyperlink>
      <w:r w:rsidRPr="00DE38AE">
        <w:rPr>
          <w:sz w:val="14"/>
          <w:lang w:eastAsia="zh-TW"/>
        </w:rPr>
        <w:t xml:space="preserve">that Kim Jong Un has shifted his message from war to economic development), the Pentagon is acting in a way that suggests that they are taking the threats seriously. </w:t>
      </w:r>
      <w:hyperlink r:id="rId29" w:history="1">
        <w:r w:rsidRPr="00DE38AE">
          <w:rPr>
            <w:rStyle w:val="Hyperlink"/>
            <w:sz w:val="14"/>
            <w:lang w:eastAsia="zh-TW"/>
          </w:rPr>
          <w:t>In a report to CNN</w:t>
        </w:r>
      </w:hyperlink>
      <w:r w:rsidRPr="00DE38AE">
        <w:rPr>
          <w:sz w:val="14"/>
          <w:lang w:eastAsia="zh-TW"/>
        </w:rPr>
        <w:t xml:space="preserve">, an unnamed official from the US stated that“North Korea is not a paper tiger, so it wouldn’t be smart to dismiss its provocative behavior as pure bluster.” The statement by the U.S. has some merit. The Korean People’s Army, estimated to be nearly 1.1 million strong, is nearly double the size of the combined South Korean armed forces and U.S. personnel. While that might sound impressive, it is worth noting that the </w:t>
      </w:r>
      <w:r w:rsidRPr="00B41965">
        <w:rPr>
          <w:highlight w:val="cyan"/>
          <w:u w:val="single"/>
          <w:lang w:eastAsia="zh-TW"/>
        </w:rPr>
        <w:t>KPA would be fielding men who are mostly undernourished and under-equipped</w:t>
      </w:r>
      <w:r w:rsidRPr="00DE38AE">
        <w:rPr>
          <w:sz w:val="14"/>
          <w:lang w:eastAsia="zh-TW"/>
        </w:rPr>
        <w:t xml:space="preserve">. Their strength, according to military analysts, lies in their special forces and artillery which are deeply dug in along the Korean demilitarized zone. However, artillery and a million strong army </w:t>
      </w:r>
      <w:r w:rsidRPr="00B41965">
        <w:rPr>
          <w:highlight w:val="cyan"/>
          <w:u w:val="single"/>
          <w:lang w:eastAsia="zh-TW"/>
        </w:rPr>
        <w:t>aren’t going to be much of a help in a war</w:t>
      </w:r>
      <w:hyperlink r:id="rId30" w:history="1">
        <w:r w:rsidRPr="00B41965">
          <w:rPr>
            <w:rStyle w:val="Hyperlink"/>
            <w:highlight w:val="cyan"/>
            <w:u w:val="single"/>
            <w:lang w:eastAsia="zh-TW"/>
          </w:rPr>
          <w:t xml:space="preserve"> where air superiority is the key determining factor</w:t>
        </w:r>
      </w:hyperlink>
      <w:r w:rsidRPr="00B41965">
        <w:rPr>
          <w:highlight w:val="cyan"/>
          <w:u w:val="single"/>
          <w:lang w:eastAsia="zh-TW"/>
        </w:rPr>
        <w:t>. It’s hard to continue shelling</w:t>
      </w:r>
      <w:r w:rsidRPr="00DE38AE">
        <w:rPr>
          <w:u w:val="single"/>
          <w:lang w:eastAsia="zh-TW"/>
        </w:rPr>
        <w:t xml:space="preserve"> </w:t>
      </w:r>
      <w:r w:rsidRPr="00DE38AE">
        <w:rPr>
          <w:sz w:val="14"/>
          <w:lang w:eastAsia="zh-TW"/>
        </w:rPr>
        <w:t xml:space="preserve">enemy cities from a distance </w:t>
      </w:r>
      <w:r w:rsidRPr="00B41965">
        <w:rPr>
          <w:highlight w:val="cyan"/>
          <w:u w:val="single"/>
          <w:lang w:eastAsia="zh-TW"/>
        </w:rPr>
        <w:t>when your artillery is being bombed</w:t>
      </w:r>
      <w:r w:rsidRPr="00DE38AE">
        <w:rPr>
          <w:u w:val="single"/>
          <w:lang w:eastAsia="zh-TW"/>
        </w:rPr>
        <w:t xml:space="preserve"> </w:t>
      </w:r>
      <w:r w:rsidRPr="00DE38AE">
        <w:rPr>
          <w:sz w:val="14"/>
          <w:lang w:eastAsia="zh-TW"/>
        </w:rPr>
        <w:t xml:space="preserve">out of existence. Moving large numbers of troops around carries the same sort of Achilles Heel. The KPA </w:t>
      </w:r>
      <w:r w:rsidRPr="00B41965">
        <w:rPr>
          <w:highlight w:val="cyan"/>
          <w:u w:val="single"/>
          <w:lang w:eastAsia="zh-TW"/>
        </w:rPr>
        <w:t>isn’t going to be able to win a ground war</w:t>
      </w:r>
      <w:r w:rsidRPr="00DE38AE">
        <w:rPr>
          <w:sz w:val="14"/>
          <w:lang w:eastAsia="zh-TW"/>
        </w:rPr>
        <w:t xml:space="preserve"> with South Korea </w:t>
      </w:r>
      <w:r w:rsidRPr="00B41965">
        <w:rPr>
          <w:highlight w:val="cyan"/>
          <w:u w:val="single"/>
          <w:lang w:eastAsia="zh-TW"/>
        </w:rPr>
        <w:t>when</w:t>
      </w:r>
      <w:r w:rsidRPr="00DE38AE">
        <w:rPr>
          <w:sz w:val="14"/>
          <w:lang w:eastAsia="zh-TW"/>
        </w:rPr>
        <w:t xml:space="preserve"> the </w:t>
      </w:r>
      <w:r w:rsidRPr="00B41965">
        <w:rPr>
          <w:highlight w:val="cyan"/>
          <w:u w:val="single"/>
          <w:lang w:eastAsia="zh-TW"/>
        </w:rPr>
        <w:t>U.S. rules the air.</w:t>
      </w:r>
      <w:r w:rsidRPr="00DE38AE">
        <w:rPr>
          <w:sz w:val="14"/>
          <w:lang w:eastAsia="zh-TW"/>
        </w:rPr>
        <w:t xml:space="preserve"> The United States Air Force last week hammed that point home in joint training exercises with the South Korean military. The exercises in the air included flyovers by B-52 bombers and a drill involving a B-2 Spirit stealth bomber. The </w:t>
      </w:r>
      <w:r w:rsidRPr="00B41965">
        <w:rPr>
          <w:highlight w:val="cyan"/>
          <w:u w:val="single"/>
          <w:lang w:eastAsia="zh-TW"/>
        </w:rPr>
        <w:t>B-52</w:t>
      </w:r>
      <w:r w:rsidRPr="00DE38AE">
        <w:rPr>
          <w:sz w:val="14"/>
          <w:lang w:eastAsia="zh-TW"/>
        </w:rPr>
        <w:t xml:space="preserve"> Stratofortress has been </w:t>
      </w:r>
      <w:r w:rsidRPr="00B41965">
        <w:rPr>
          <w:highlight w:val="cyan"/>
          <w:u w:val="single"/>
          <w:lang w:eastAsia="zh-TW"/>
        </w:rPr>
        <w:t>used by</w:t>
      </w:r>
      <w:r w:rsidRPr="00DE38AE">
        <w:rPr>
          <w:sz w:val="14"/>
          <w:lang w:eastAsia="zh-TW"/>
        </w:rPr>
        <w:t xml:space="preserve"> the </w:t>
      </w:r>
      <w:r w:rsidRPr="00B41965">
        <w:rPr>
          <w:highlight w:val="cyan"/>
          <w:u w:val="single"/>
          <w:lang w:eastAsia="zh-TW"/>
        </w:rPr>
        <w:t>U.S</w:t>
      </w:r>
      <w:r w:rsidRPr="00DE38AE">
        <w:rPr>
          <w:sz w:val="14"/>
          <w:lang w:eastAsia="zh-TW"/>
        </w:rPr>
        <w:t>. since the 1950’s, and is</w:t>
      </w:r>
      <w:hyperlink r:id="rId31" w:history="1">
        <w:r w:rsidRPr="00DE38AE">
          <w:rPr>
            <w:rStyle w:val="Hyperlink"/>
            <w:sz w:val="14"/>
            <w:lang w:eastAsia="zh-TW"/>
          </w:rPr>
          <w:t xml:space="preserve"> designed to be both a conventional bomber and as a launch platform for airborne cruise missile</w:t>
        </w:r>
      </w:hyperlink>
      <w:r w:rsidRPr="00DE38AE">
        <w:rPr>
          <w:sz w:val="14"/>
          <w:lang w:eastAsia="zh-TW"/>
        </w:rPr>
        <w:t xml:space="preserve">s. In a theoretical war, they </w:t>
      </w:r>
      <w:r w:rsidRPr="00B41965">
        <w:rPr>
          <w:highlight w:val="cyan"/>
          <w:u w:val="single"/>
          <w:lang w:eastAsia="zh-TW"/>
        </w:rPr>
        <w:t>would be used to carpet bomb</w:t>
      </w:r>
      <w:r w:rsidRPr="00DE38AE">
        <w:rPr>
          <w:sz w:val="14"/>
          <w:lang w:eastAsia="zh-TW"/>
        </w:rPr>
        <w:t xml:space="preserve"> entrenched </w:t>
      </w:r>
      <w:r w:rsidRPr="00B41965">
        <w:rPr>
          <w:highlight w:val="cyan"/>
          <w:u w:val="single"/>
          <w:lang w:eastAsia="zh-TW"/>
        </w:rPr>
        <w:t>North Korea</w:t>
      </w:r>
      <w:r w:rsidRPr="00DE38AE">
        <w:rPr>
          <w:sz w:val="14"/>
          <w:lang w:eastAsia="zh-TW"/>
        </w:rPr>
        <w:t xml:space="preserve">n positions or structures. The B-2 is a long range stealth bomber that can carry both conventional and nuclear armaments. </w:t>
      </w:r>
      <w:hyperlink r:id="rId32" w:history="1">
        <w:r w:rsidRPr="00DE38AE">
          <w:rPr>
            <w:rStyle w:val="Hyperlink"/>
            <w:sz w:val="14"/>
            <w:lang w:eastAsia="zh-TW"/>
          </w:rPr>
          <w:t>In the drill that was run last week</w:t>
        </w:r>
      </w:hyperlink>
      <w:r w:rsidRPr="00DE38AE">
        <w:rPr>
          <w:sz w:val="14"/>
          <w:lang w:eastAsia="zh-TW"/>
        </w:rPr>
        <w:t xml:space="preserve">, two B-2’s were launched from Whiteman Air Force Base in Missouri and flew over 6,500 miles to drop their faux munitions before returning back to the United States. In a statement released by the military, the mission “demonstrates the United States’ ability to conduct long range, precision strikes quickly and at will.” </w:t>
      </w:r>
      <w:r w:rsidRPr="00B41965">
        <w:rPr>
          <w:b/>
          <w:highlight w:val="cyan"/>
          <w:u w:val="single"/>
          <w:lang w:eastAsia="zh-TW"/>
        </w:rPr>
        <w:t>North Korea doesn’t have anything that can effectively counter that kind of threat</w:t>
      </w:r>
      <w:r w:rsidRPr="00B41965">
        <w:rPr>
          <w:highlight w:val="cyan"/>
          <w:u w:val="single"/>
          <w:lang w:eastAsia="zh-TW"/>
        </w:rPr>
        <w:t>. Anything they could field against it would be easily removed by other elements of the</w:t>
      </w:r>
      <w:r w:rsidRPr="00DE38AE">
        <w:rPr>
          <w:u w:val="single"/>
          <w:lang w:eastAsia="zh-TW"/>
        </w:rPr>
        <w:t xml:space="preserve"> U.S. </w:t>
      </w:r>
      <w:r w:rsidRPr="00B41965">
        <w:rPr>
          <w:highlight w:val="cyan"/>
          <w:u w:val="single"/>
          <w:lang w:eastAsia="zh-TW"/>
        </w:rPr>
        <w:t>Air Force</w:t>
      </w:r>
      <w:r w:rsidRPr="00DE38AE">
        <w:rPr>
          <w:u w:val="single"/>
          <w:lang w:eastAsia="zh-TW"/>
        </w:rPr>
        <w:t xml:space="preserve">, </w:t>
      </w:r>
      <w:hyperlink r:id="rId33" w:history="1">
        <w:r w:rsidRPr="00DE38AE">
          <w:rPr>
            <w:rStyle w:val="Hyperlink"/>
            <w:u w:val="single"/>
            <w:lang w:eastAsia="zh-TW"/>
          </w:rPr>
          <w:t>such as the F-22 Raptor stealth fighter; a number of which were sent to South Korea from Japan on Sunday</w:t>
        </w:r>
      </w:hyperlink>
      <w:r w:rsidRPr="00DE38AE">
        <w:rPr>
          <w:u w:val="single"/>
          <w:lang w:eastAsia="zh-TW"/>
        </w:rPr>
        <w:t xml:space="preserve">. </w:t>
      </w:r>
      <w:r w:rsidRPr="00DE38AE">
        <w:rPr>
          <w:sz w:val="14"/>
          <w:lang w:eastAsia="zh-TW"/>
        </w:rPr>
        <w:t xml:space="preserve">The </w:t>
      </w:r>
      <w:r w:rsidRPr="00B41965">
        <w:rPr>
          <w:b/>
          <w:highlight w:val="cyan"/>
          <w:u w:val="single"/>
          <w:lang w:eastAsia="zh-TW"/>
        </w:rPr>
        <w:t>North just does not have a chance of winning a war; regardless of their nuclear capability</w:t>
      </w:r>
      <w:r w:rsidRPr="00B41965">
        <w:rPr>
          <w:highlight w:val="cyan"/>
          <w:u w:val="single"/>
          <w:lang w:eastAsia="zh-TW"/>
        </w:rPr>
        <w:t xml:space="preserve"> (which isn’t remotely equal to that of</w:t>
      </w:r>
      <w:r w:rsidRPr="00DE38AE">
        <w:rPr>
          <w:u w:val="single"/>
          <w:lang w:eastAsia="zh-TW"/>
        </w:rPr>
        <w:t xml:space="preserve"> </w:t>
      </w:r>
      <w:r w:rsidRPr="00DE38AE">
        <w:rPr>
          <w:sz w:val="14"/>
          <w:lang w:eastAsia="zh-TW"/>
        </w:rPr>
        <w:t xml:space="preserve">the </w:t>
      </w:r>
      <w:r w:rsidRPr="00B41965">
        <w:rPr>
          <w:highlight w:val="cyan"/>
          <w:u w:val="single"/>
          <w:lang w:eastAsia="zh-TW"/>
        </w:rPr>
        <w:t>U</w:t>
      </w:r>
      <w:r w:rsidRPr="00DE38AE">
        <w:rPr>
          <w:sz w:val="14"/>
          <w:lang w:eastAsia="zh-TW"/>
        </w:rPr>
        <w:t xml:space="preserve">nited </w:t>
      </w:r>
      <w:r w:rsidRPr="00B41965">
        <w:rPr>
          <w:highlight w:val="cyan"/>
          <w:u w:val="single"/>
          <w:lang w:eastAsia="zh-TW"/>
        </w:rPr>
        <w:t>S</w:t>
      </w:r>
      <w:r w:rsidRPr="00DE38AE">
        <w:rPr>
          <w:sz w:val="14"/>
          <w:lang w:eastAsia="zh-TW"/>
        </w:rPr>
        <w:t>tates or former Soviet Union).</w:t>
      </w:r>
    </w:p>
    <w:p w:rsidR="00D400AA" w:rsidRDefault="00D400AA" w:rsidP="00D400AA">
      <w:pPr>
        <w:rPr>
          <w:sz w:val="14"/>
          <w:lang w:eastAsia="zh-TW"/>
        </w:rPr>
      </w:pPr>
    </w:p>
    <w:p w:rsidR="00D400AA" w:rsidRDefault="00D400AA" w:rsidP="00D400AA">
      <w:pPr>
        <w:pStyle w:val="Heading3"/>
      </w:pPr>
      <w:r>
        <w:t>2NC AT: China Gets Upset</w:t>
      </w:r>
    </w:p>
    <w:p w:rsidR="00D400AA" w:rsidRDefault="00D400AA" w:rsidP="00D400AA">
      <w:pPr>
        <w:pStyle w:val="Heading4"/>
      </w:pPr>
      <w:r>
        <w:t>Normal means is consultations with China prior to attack to establish post-war norms, solves backlash</w:t>
      </w:r>
    </w:p>
    <w:p w:rsidR="00D400AA" w:rsidRDefault="00D400AA" w:rsidP="00D400AA">
      <w:r w:rsidRPr="000C4732">
        <w:rPr>
          <w:rStyle w:val="Heading4Char"/>
        </w:rPr>
        <w:t>Suri 13</w:t>
      </w:r>
      <w:r>
        <w:t xml:space="preserve"> – Jeremi, professor of history and public affairs at the University of Texas, Austin, “Bomb North Korea, Before It’s Too Late” http://www.nytimes.com/2013/04/13/opinion/bomb-north-korea-before-its-too-late.html</w:t>
      </w:r>
    </w:p>
    <w:p w:rsidR="00D400AA" w:rsidRPr="009539A0" w:rsidRDefault="00D400AA" w:rsidP="00D400AA">
      <w:pPr>
        <w:rPr>
          <w:rStyle w:val="Emphasis"/>
        </w:rPr>
      </w:pPr>
      <w:r w:rsidRPr="00D400AA">
        <w:rPr>
          <w:rStyle w:val="StyleUnderline"/>
          <w:highlight w:val="cyan"/>
        </w:rPr>
        <w:t>China’s role in a potential war</w:t>
      </w:r>
      <w:r w:rsidRPr="009539A0">
        <w:rPr>
          <w:sz w:val="16"/>
        </w:rPr>
        <w:t xml:space="preserve"> on the Korean Peninsula </w:t>
      </w:r>
      <w:r w:rsidRPr="00D400AA">
        <w:rPr>
          <w:rStyle w:val="StyleUnderline"/>
          <w:highlight w:val="cyan"/>
        </w:rPr>
        <w:t>is hard to predict. Beijing will</w:t>
      </w:r>
      <w:r w:rsidRPr="009539A0">
        <w:rPr>
          <w:sz w:val="16"/>
        </w:rPr>
        <w:t xml:space="preserve"> continue to </w:t>
      </w:r>
      <w:r w:rsidRPr="00D400AA">
        <w:rPr>
          <w:rStyle w:val="StyleUnderline"/>
          <w:highlight w:val="cyan"/>
        </w:rPr>
        <w:t>worry about the</w:t>
      </w:r>
      <w:r w:rsidRPr="00D400AA">
        <w:rPr>
          <w:sz w:val="16"/>
          <w:highlight w:val="cyan"/>
        </w:rPr>
        <w:t xml:space="preserve"> </w:t>
      </w:r>
      <w:r w:rsidRPr="00D400AA">
        <w:rPr>
          <w:rStyle w:val="Emphasis"/>
          <w:highlight w:val="cyan"/>
        </w:rPr>
        <w:t>U</w:t>
      </w:r>
      <w:r w:rsidRPr="009539A0">
        <w:rPr>
          <w:sz w:val="16"/>
        </w:rPr>
        <w:t xml:space="preserve">nited </w:t>
      </w:r>
      <w:r w:rsidRPr="00D400AA">
        <w:rPr>
          <w:rStyle w:val="Emphasis"/>
          <w:highlight w:val="cyan"/>
        </w:rPr>
        <w:t>S</w:t>
      </w:r>
      <w:r w:rsidRPr="009539A0">
        <w:rPr>
          <w:sz w:val="16"/>
        </w:rPr>
        <w:t xml:space="preserve">tates </w:t>
      </w:r>
      <w:r w:rsidRPr="009539A0">
        <w:rPr>
          <w:rStyle w:val="StyleUnderline"/>
        </w:rPr>
        <w:t>extending</w:t>
      </w:r>
      <w:r w:rsidRPr="009539A0">
        <w:rPr>
          <w:sz w:val="16"/>
        </w:rPr>
        <w:t xml:space="preserve"> its </w:t>
      </w:r>
      <w:r w:rsidRPr="009539A0">
        <w:rPr>
          <w:rStyle w:val="StyleUnderline"/>
        </w:rPr>
        <w:t>influence</w:t>
      </w:r>
      <w:r w:rsidRPr="009539A0">
        <w:rPr>
          <w:sz w:val="16"/>
        </w:rPr>
        <w:t xml:space="preserve"> up </w:t>
      </w:r>
      <w:r w:rsidRPr="009539A0">
        <w:rPr>
          <w:rStyle w:val="StyleUnderline"/>
        </w:rPr>
        <w:t>to the</w:t>
      </w:r>
      <w:r w:rsidRPr="009539A0">
        <w:rPr>
          <w:sz w:val="16"/>
        </w:rPr>
        <w:t xml:space="preserve"> </w:t>
      </w:r>
      <w:r w:rsidRPr="009539A0">
        <w:rPr>
          <w:rStyle w:val="StyleUnderline"/>
        </w:rPr>
        <w:t xml:space="preserve">Chinese border. </w:t>
      </w:r>
      <w:r w:rsidRPr="00D400AA">
        <w:rPr>
          <w:rStyle w:val="StyleUnderline"/>
          <w:highlight w:val="cyan"/>
        </w:rPr>
        <w:t>If armed hostilities erupt</w:t>
      </w:r>
      <w:r w:rsidRPr="009539A0">
        <w:rPr>
          <w:sz w:val="16"/>
        </w:rPr>
        <w:t xml:space="preserve">, President </w:t>
      </w:r>
      <w:r w:rsidRPr="00D400AA">
        <w:rPr>
          <w:rStyle w:val="StyleUnderline"/>
          <w:highlight w:val="cyan"/>
        </w:rPr>
        <w:t>Obama should be prepared</w:t>
      </w:r>
      <w:r w:rsidRPr="00D400AA">
        <w:rPr>
          <w:sz w:val="16"/>
          <w:highlight w:val="cyan"/>
        </w:rPr>
        <w:t xml:space="preserve"> </w:t>
      </w:r>
      <w:r w:rsidRPr="00D400AA">
        <w:rPr>
          <w:rStyle w:val="StyleUnderline"/>
          <w:highlight w:val="cyan"/>
        </w:rPr>
        <w:t xml:space="preserve">for </w:t>
      </w:r>
      <w:r w:rsidRPr="00D400AA">
        <w:rPr>
          <w:rStyle w:val="Emphasis"/>
          <w:highlight w:val="cyan"/>
        </w:rPr>
        <w:t>direct and close consultations</w:t>
      </w:r>
      <w:r w:rsidRPr="00D400AA">
        <w:rPr>
          <w:sz w:val="16"/>
          <w:highlight w:val="cyan"/>
        </w:rPr>
        <w:t xml:space="preserve"> </w:t>
      </w:r>
      <w:r w:rsidRPr="00D400AA">
        <w:rPr>
          <w:rStyle w:val="StyleUnderline"/>
          <w:highlight w:val="cyan"/>
        </w:rPr>
        <w:t xml:space="preserve">with Chinese leaders to negotiate a </w:t>
      </w:r>
      <w:r w:rsidRPr="00D400AA">
        <w:rPr>
          <w:rStyle w:val="Emphasis"/>
          <w:highlight w:val="cyan"/>
        </w:rPr>
        <w:t>postwar settlement</w:t>
      </w:r>
      <w:r w:rsidRPr="009539A0">
        <w:rPr>
          <w:sz w:val="16"/>
        </w:rPr>
        <w:t xml:space="preserve">, </w:t>
      </w:r>
      <w:r w:rsidRPr="00D400AA">
        <w:rPr>
          <w:rStyle w:val="StyleUnderline"/>
          <w:highlight w:val="cyan"/>
        </w:rPr>
        <w:t xml:space="preserve">in a larger </w:t>
      </w:r>
      <w:r w:rsidRPr="00D400AA">
        <w:rPr>
          <w:rStyle w:val="Emphasis"/>
          <w:highlight w:val="cyan"/>
        </w:rPr>
        <w:t>multinational framework</w:t>
      </w:r>
      <w:r w:rsidRPr="00D400AA">
        <w:rPr>
          <w:sz w:val="16"/>
          <w:highlight w:val="cyan"/>
        </w:rPr>
        <w:t xml:space="preserve">, </w:t>
      </w:r>
      <w:r w:rsidRPr="00D400AA">
        <w:rPr>
          <w:rStyle w:val="StyleUnderline"/>
          <w:highlight w:val="cyan"/>
        </w:rPr>
        <w:t xml:space="preserve">that </w:t>
      </w:r>
      <w:r w:rsidRPr="00D400AA">
        <w:rPr>
          <w:rStyle w:val="Emphasis"/>
          <w:highlight w:val="cyan"/>
        </w:rPr>
        <w:t>respects Beijing’s legitimate</w:t>
      </w:r>
      <w:r w:rsidRPr="009539A0">
        <w:rPr>
          <w:rStyle w:val="Emphasis"/>
        </w:rPr>
        <w:t xml:space="preserve"> security </w:t>
      </w:r>
      <w:r w:rsidRPr="00D400AA">
        <w:rPr>
          <w:rStyle w:val="Emphasis"/>
          <w:highlight w:val="cyan"/>
        </w:rPr>
        <w:t>interests</w:t>
      </w:r>
      <w:r w:rsidRPr="009539A0">
        <w:rPr>
          <w:rStyle w:val="Emphasis"/>
        </w:rPr>
        <w:t xml:space="preserve"> in North Korea</w:t>
      </w:r>
      <w:r w:rsidRPr="009539A0">
        <w:rPr>
          <w:sz w:val="16"/>
        </w:rPr>
        <w:t xml:space="preserve">. </w:t>
      </w:r>
      <w:r w:rsidRPr="00D400AA">
        <w:rPr>
          <w:rStyle w:val="StyleUnderline"/>
          <w:highlight w:val="cyan"/>
        </w:rPr>
        <w:t>The</w:t>
      </w:r>
      <w:r w:rsidRPr="00D400AA">
        <w:rPr>
          <w:sz w:val="16"/>
          <w:highlight w:val="cyan"/>
        </w:rPr>
        <w:t xml:space="preserve"> </w:t>
      </w:r>
      <w:r w:rsidRPr="00D400AA">
        <w:rPr>
          <w:rStyle w:val="Emphasis"/>
          <w:highlight w:val="cyan"/>
        </w:rPr>
        <w:t>U</w:t>
      </w:r>
      <w:r w:rsidRPr="009539A0">
        <w:rPr>
          <w:sz w:val="16"/>
        </w:rPr>
        <w:t xml:space="preserve">nited </w:t>
      </w:r>
      <w:r w:rsidRPr="00D400AA">
        <w:rPr>
          <w:rStyle w:val="Emphasis"/>
          <w:highlight w:val="cyan"/>
        </w:rPr>
        <w:t>S</w:t>
      </w:r>
      <w:r w:rsidRPr="009539A0">
        <w:rPr>
          <w:sz w:val="16"/>
        </w:rPr>
        <w:t xml:space="preserve">tates </w:t>
      </w:r>
      <w:r w:rsidRPr="00D400AA">
        <w:rPr>
          <w:rStyle w:val="StyleUnderline"/>
          <w:highlight w:val="cyan"/>
        </w:rPr>
        <w:t xml:space="preserve">has no interest in occupying North Korea. The Chinese are </w:t>
      </w:r>
      <w:r w:rsidRPr="00D400AA">
        <w:rPr>
          <w:rStyle w:val="Emphasis"/>
          <w:highlight w:val="cyan"/>
        </w:rPr>
        <w:t>unlikely to pursue an occupation of their own.</w:t>
      </w:r>
    </w:p>
    <w:p w:rsidR="00D400AA" w:rsidRPr="00D400AA" w:rsidRDefault="00D400AA" w:rsidP="00D400AA"/>
    <w:p w:rsidR="00D400AA" w:rsidRDefault="00D400AA" w:rsidP="00D400AA">
      <w:pPr>
        <w:pStyle w:val="Heading3"/>
      </w:pPr>
      <w:r>
        <w:t>2NC AT: Perm</w:t>
      </w:r>
    </w:p>
    <w:p w:rsidR="00D400AA" w:rsidRDefault="00D400AA" w:rsidP="00D400AA">
      <w:pPr>
        <w:pStyle w:val="Heading4"/>
      </w:pPr>
      <w:r>
        <w:t>Need ground forces to prevent escalation</w:t>
      </w:r>
    </w:p>
    <w:p w:rsidR="00D400AA" w:rsidRPr="00A713E2" w:rsidRDefault="00D400AA" w:rsidP="00D400AA">
      <w:r w:rsidRPr="00A713E2">
        <w:rPr>
          <w:rStyle w:val="Style13ptBold"/>
        </w:rPr>
        <w:t>Bennett, 13</w:t>
      </w:r>
      <w:r>
        <w:t xml:space="preserve"> (</w:t>
      </w:r>
      <w:r w:rsidRPr="00A713E2">
        <w:t xml:space="preserve">Bruce W. Bennett, senior defense analyst at the RAND Corporation who works primarily on research topics such as strategy, force planning, and counterproliferation within the RAND International Security and Defense Policy Center . He is an expert in Northeast Asian military issues, having visited the region some 90 times and written much about Korean security issues, and has also done much work on the Persian/Arab Gulf region.  RAND “Preparing for the Possibility of a North Korean Collapse” 2013 </w:t>
      </w:r>
      <w:hyperlink r:id="rId34" w:history="1">
        <w:r w:rsidRPr="00A713E2">
          <w:rPr>
            <w:rStyle w:val="Hyperlink"/>
          </w:rPr>
          <w:t>http://www.rand.org/pubs/research_reports/RR331.html</w:t>
        </w:r>
      </w:hyperlink>
      <w:r>
        <w:t xml:space="preserve"> )</w:t>
      </w:r>
    </w:p>
    <w:p w:rsidR="00D400AA" w:rsidRDefault="00D400AA" w:rsidP="00D400AA">
      <w:pPr>
        <w:rPr>
          <w:rStyle w:val="StyleUnderline"/>
        </w:rPr>
      </w:pPr>
      <w:r w:rsidRPr="00551643">
        <w:rPr>
          <w:sz w:val="16"/>
        </w:rPr>
        <w:t xml:space="preserve">For years, the </w:t>
      </w:r>
      <w:r w:rsidRPr="00B41965">
        <w:rPr>
          <w:rStyle w:val="StyleUnderline"/>
          <w:highlight w:val="cyan"/>
        </w:rPr>
        <w:t>U.S. commanders</w:t>
      </w:r>
      <w:r w:rsidRPr="008F3E04">
        <w:rPr>
          <w:rStyle w:val="StyleUnderline"/>
        </w:rPr>
        <w:t xml:space="preserve"> in Korea</w:t>
      </w:r>
      <w:r w:rsidRPr="00551643">
        <w:rPr>
          <w:sz w:val="16"/>
        </w:rPr>
        <w:t xml:space="preserve"> have </w:t>
      </w:r>
      <w:r w:rsidRPr="00B41965">
        <w:rPr>
          <w:rStyle w:val="StyleUnderline"/>
          <w:highlight w:val="cyan"/>
        </w:rPr>
        <w:t>insist</w:t>
      </w:r>
      <w:r w:rsidRPr="008F3E04">
        <w:rPr>
          <w:rStyle w:val="StyleUnderline"/>
        </w:rPr>
        <w:t xml:space="preserve">ed that </w:t>
      </w:r>
      <w:r w:rsidRPr="00B41965">
        <w:rPr>
          <w:rStyle w:val="StyleUnderline"/>
          <w:highlight w:val="cyan"/>
        </w:rPr>
        <w:t>they can</w:t>
      </w:r>
      <w:r w:rsidRPr="00551643">
        <w:rPr>
          <w:sz w:val="16"/>
        </w:rPr>
        <w:t xml:space="preserve"> successfully </w:t>
      </w:r>
      <w:r w:rsidRPr="00B41965">
        <w:rPr>
          <w:rStyle w:val="StyleUnderline"/>
          <w:highlight w:val="cyan"/>
        </w:rPr>
        <w:t>defend</w:t>
      </w:r>
      <w:r w:rsidRPr="008F3E04">
        <w:rPr>
          <w:rStyle w:val="StyleUnderline"/>
        </w:rPr>
        <w:t xml:space="preserve"> South Korea</w:t>
      </w:r>
      <w:r w:rsidRPr="00551643">
        <w:rPr>
          <w:sz w:val="16"/>
        </w:rPr>
        <w:t xml:space="preserve"> </w:t>
      </w:r>
      <w:r w:rsidRPr="00B41965">
        <w:rPr>
          <w:rStyle w:val="StyleUnderline"/>
          <w:highlight w:val="cyan"/>
        </w:rPr>
        <w:t>against a North Korean invasion</w:t>
      </w:r>
      <w:r w:rsidRPr="00551643">
        <w:rPr>
          <w:sz w:val="16"/>
        </w:rPr>
        <w:t xml:space="preserve">. “General Sharp, the [previous] </w:t>
      </w:r>
      <w:r w:rsidRPr="00B41965">
        <w:rPr>
          <w:rStyle w:val="StyleUnderline"/>
          <w:highlight w:val="cyan"/>
        </w:rPr>
        <w:t>commander of U.S. military forces</w:t>
      </w:r>
      <w:r w:rsidRPr="008F3E04">
        <w:rPr>
          <w:rStyle w:val="StyleUnderline"/>
        </w:rPr>
        <w:t xml:space="preserve"> </w:t>
      </w:r>
      <w:r w:rsidRPr="00B41965">
        <w:rPr>
          <w:rStyle w:val="StyleUnderline"/>
          <w:highlight w:val="cyan"/>
        </w:rPr>
        <w:t>in</w:t>
      </w:r>
      <w:r w:rsidRPr="00551643">
        <w:rPr>
          <w:sz w:val="16"/>
        </w:rPr>
        <w:t xml:space="preserve"> </w:t>
      </w:r>
      <w:r w:rsidRPr="00B41965">
        <w:rPr>
          <w:rStyle w:val="StyleUnderline"/>
          <w:highlight w:val="cyan"/>
        </w:rPr>
        <w:t>South Korea</w:t>
      </w:r>
      <w:r w:rsidRPr="008F3E04">
        <w:rPr>
          <w:rStyle w:val="StyleUnderline"/>
        </w:rPr>
        <w:t xml:space="preserve">, says he is certain he </w:t>
      </w:r>
      <w:r w:rsidRPr="00B41965">
        <w:rPr>
          <w:rStyle w:val="StyleUnderline"/>
          <w:highlight w:val="cyan"/>
        </w:rPr>
        <w:t>can defend against any threat from</w:t>
      </w:r>
      <w:r w:rsidRPr="008F3E04">
        <w:rPr>
          <w:rStyle w:val="StyleUnderline"/>
        </w:rPr>
        <w:t xml:space="preserve"> communist </w:t>
      </w:r>
      <w:r w:rsidRPr="00B41965">
        <w:rPr>
          <w:rStyle w:val="StyleUnderline"/>
          <w:highlight w:val="cyan"/>
        </w:rPr>
        <w:t>North Korea</w:t>
      </w:r>
      <w:r w:rsidRPr="00551643">
        <w:rPr>
          <w:sz w:val="16"/>
        </w:rPr>
        <w:t xml:space="preserve">.”83 In large part, such </w:t>
      </w:r>
      <w:r w:rsidRPr="008F3E04">
        <w:rPr>
          <w:rStyle w:val="StyleUnderline"/>
        </w:rPr>
        <w:t xml:space="preserve">confidence stems from </w:t>
      </w:r>
      <w:r w:rsidRPr="00551643">
        <w:rPr>
          <w:sz w:val="16"/>
        </w:rPr>
        <w:t xml:space="preserve">the fact that </w:t>
      </w:r>
      <w:r w:rsidRPr="00B41965">
        <w:rPr>
          <w:rStyle w:val="Emphasis"/>
          <w:highlight w:val="cyan"/>
        </w:rPr>
        <w:t>the North Korean military has not modernized</w:t>
      </w:r>
      <w:r w:rsidRPr="00551643">
        <w:rPr>
          <w:sz w:val="16"/>
        </w:rPr>
        <w:t xml:space="preserve"> most of </w:t>
      </w:r>
      <w:r w:rsidRPr="00B41965">
        <w:rPr>
          <w:rStyle w:val="Emphasis"/>
          <w:highlight w:val="cyan"/>
        </w:rPr>
        <w:t>its weapons in several decades</w:t>
      </w:r>
      <w:r w:rsidRPr="00551643">
        <w:rPr>
          <w:sz w:val="16"/>
        </w:rPr>
        <w:t xml:space="preserve">. During the same period, </w:t>
      </w:r>
      <w:r w:rsidRPr="00B41965">
        <w:rPr>
          <w:rStyle w:val="StyleUnderline"/>
          <w:highlight w:val="cyan"/>
        </w:rPr>
        <w:t>the U</w:t>
      </w:r>
      <w:r w:rsidRPr="008F3E04">
        <w:rPr>
          <w:rStyle w:val="StyleUnderline"/>
        </w:rPr>
        <w:t xml:space="preserve">nited </w:t>
      </w:r>
      <w:r w:rsidRPr="00B41965">
        <w:rPr>
          <w:rStyle w:val="StyleUnderline"/>
          <w:highlight w:val="cyan"/>
        </w:rPr>
        <w:t>S</w:t>
      </w:r>
      <w:r w:rsidRPr="008F3E04">
        <w:rPr>
          <w:rStyle w:val="StyleUnderline"/>
        </w:rPr>
        <w:t>tates</w:t>
      </w:r>
      <w:r w:rsidRPr="00551643">
        <w:rPr>
          <w:sz w:val="16"/>
        </w:rPr>
        <w:t xml:space="preserve"> and the ROK have </w:t>
      </w:r>
      <w:r w:rsidRPr="00B41965">
        <w:rPr>
          <w:rStyle w:val="StyleUnderline"/>
          <w:highlight w:val="cyan"/>
        </w:rPr>
        <w:t>made substantial military innovations</w:t>
      </w:r>
      <w:r w:rsidRPr="00551643">
        <w:rPr>
          <w:sz w:val="16"/>
        </w:rPr>
        <w:t xml:space="preserve">. The deterioration of the </w:t>
      </w:r>
      <w:r w:rsidRPr="00B41965">
        <w:rPr>
          <w:rStyle w:val="StyleUnderline"/>
          <w:highlight w:val="cyan"/>
        </w:rPr>
        <w:t>North Korean food supply and</w:t>
      </w:r>
      <w:r w:rsidRPr="008F3E04">
        <w:rPr>
          <w:rStyle w:val="StyleUnderline"/>
        </w:rPr>
        <w:t xml:space="preserve"> its</w:t>
      </w:r>
      <w:r w:rsidRPr="00551643">
        <w:rPr>
          <w:sz w:val="16"/>
        </w:rPr>
        <w:t xml:space="preserve"> </w:t>
      </w:r>
      <w:r w:rsidRPr="00B41965">
        <w:rPr>
          <w:rStyle w:val="StyleUnderline"/>
          <w:highlight w:val="cyan"/>
        </w:rPr>
        <w:t>healthcare</w:t>
      </w:r>
      <w:r w:rsidRPr="008F3E04">
        <w:rPr>
          <w:rStyle w:val="StyleUnderline"/>
        </w:rPr>
        <w:t xml:space="preserve"> system</w:t>
      </w:r>
      <w:r w:rsidRPr="00551643">
        <w:rPr>
          <w:sz w:val="16"/>
        </w:rPr>
        <w:t xml:space="preserve"> have </w:t>
      </w:r>
      <w:r w:rsidRPr="008F3E04">
        <w:rPr>
          <w:rStyle w:val="StyleUnderline"/>
        </w:rPr>
        <w:t xml:space="preserve">also </w:t>
      </w:r>
      <w:r w:rsidRPr="00B41965">
        <w:rPr>
          <w:rStyle w:val="StyleUnderline"/>
          <w:highlight w:val="cyan"/>
        </w:rPr>
        <w:t>affect</w:t>
      </w:r>
      <w:r w:rsidRPr="008F3E04">
        <w:rPr>
          <w:rStyle w:val="StyleUnderline"/>
        </w:rPr>
        <w:t xml:space="preserve">ed North Korean </w:t>
      </w:r>
      <w:r w:rsidRPr="00B41965">
        <w:rPr>
          <w:rStyle w:val="StyleUnderline"/>
          <w:highlight w:val="cyan"/>
        </w:rPr>
        <w:t>military personnel</w:t>
      </w:r>
      <w:r w:rsidRPr="00551643">
        <w:rPr>
          <w:sz w:val="16"/>
        </w:rPr>
        <w:t>: “</w:t>
      </w:r>
      <w:r w:rsidRPr="00B41965">
        <w:rPr>
          <w:rStyle w:val="StyleUnderline"/>
          <w:highlight w:val="cyan"/>
        </w:rPr>
        <w:t>Poor health is weakening</w:t>
      </w:r>
      <w:r w:rsidRPr="00551643">
        <w:rPr>
          <w:sz w:val="16"/>
        </w:rPr>
        <w:t xml:space="preserve"> </w:t>
      </w:r>
      <w:r w:rsidRPr="008F3E04">
        <w:rPr>
          <w:rStyle w:val="StyleUnderline"/>
        </w:rPr>
        <w:t xml:space="preserve">military </w:t>
      </w:r>
      <w:r w:rsidRPr="00B41965">
        <w:rPr>
          <w:rStyle w:val="StyleUnderline"/>
          <w:highlight w:val="cyan"/>
        </w:rPr>
        <w:t>readiness because</w:t>
      </w:r>
      <w:r w:rsidRPr="008F3E04">
        <w:rPr>
          <w:rStyle w:val="StyleUnderline"/>
        </w:rPr>
        <w:t xml:space="preserve"> capable new </w:t>
      </w:r>
      <w:r w:rsidRPr="00B41965">
        <w:rPr>
          <w:rStyle w:val="StyleUnderline"/>
          <w:highlight w:val="cyan"/>
        </w:rPr>
        <w:t>recruits are in short supply. Loyalty</w:t>
      </w:r>
      <w:r w:rsidRPr="008F3E04">
        <w:rPr>
          <w:rStyle w:val="StyleUnderline"/>
        </w:rPr>
        <w:t xml:space="preserve"> </w:t>
      </w:r>
      <w:r w:rsidRPr="00B41965">
        <w:rPr>
          <w:rStyle w:val="StyleUnderline"/>
          <w:highlight w:val="cyan"/>
        </w:rPr>
        <w:t>may</w:t>
      </w:r>
      <w:r w:rsidRPr="008F3E04">
        <w:rPr>
          <w:rStyle w:val="StyleUnderline"/>
        </w:rPr>
        <w:t xml:space="preserve"> also </w:t>
      </w:r>
      <w:r w:rsidRPr="00B41965">
        <w:rPr>
          <w:rStyle w:val="StyleUnderline"/>
          <w:highlight w:val="cyan"/>
        </w:rPr>
        <w:t>erode</w:t>
      </w:r>
      <w:r w:rsidRPr="008F3E04">
        <w:rPr>
          <w:rStyle w:val="StyleUnderline"/>
        </w:rPr>
        <w:t xml:space="preserve"> over time, according to Eurasia Group; </w:t>
      </w:r>
      <w:r w:rsidRPr="00B41965">
        <w:rPr>
          <w:rStyle w:val="StyleUnderline"/>
          <w:highlight w:val="cyan"/>
        </w:rPr>
        <w:t>even when soldiers are</w:t>
      </w:r>
      <w:r w:rsidRPr="008F3E04">
        <w:rPr>
          <w:rStyle w:val="StyleUnderline"/>
        </w:rPr>
        <w:t xml:space="preserve"> well </w:t>
      </w:r>
      <w:r w:rsidRPr="00B41965">
        <w:rPr>
          <w:rStyle w:val="StyleUnderline"/>
          <w:highlight w:val="cyan"/>
        </w:rPr>
        <w:t>fed,</w:t>
      </w:r>
      <w:r w:rsidRPr="008F3E04">
        <w:rPr>
          <w:rStyle w:val="StyleUnderline"/>
        </w:rPr>
        <w:t xml:space="preserve"> </w:t>
      </w:r>
      <w:r w:rsidRPr="00B41965">
        <w:rPr>
          <w:rStyle w:val="StyleUnderline"/>
          <w:highlight w:val="cyan"/>
        </w:rPr>
        <w:t>they may be concerned</w:t>
      </w:r>
      <w:r w:rsidRPr="008F3E04">
        <w:rPr>
          <w:rStyle w:val="StyleUnderline"/>
        </w:rPr>
        <w:t xml:space="preserve"> </w:t>
      </w:r>
      <w:r w:rsidRPr="00B41965">
        <w:rPr>
          <w:rStyle w:val="StyleUnderline"/>
          <w:highlight w:val="cyan"/>
        </w:rPr>
        <w:t>about</w:t>
      </w:r>
      <w:r w:rsidRPr="008F3E04">
        <w:rPr>
          <w:rStyle w:val="StyleUnderline"/>
        </w:rPr>
        <w:t xml:space="preserve"> their</w:t>
      </w:r>
      <w:r w:rsidRPr="00551643">
        <w:rPr>
          <w:sz w:val="16"/>
        </w:rPr>
        <w:t xml:space="preserve"> </w:t>
      </w:r>
      <w:r w:rsidRPr="00B41965">
        <w:rPr>
          <w:rStyle w:val="StyleUnderline"/>
          <w:highlight w:val="cyan"/>
        </w:rPr>
        <w:t>malnourished family members</w:t>
      </w:r>
      <w:r w:rsidRPr="00551643">
        <w:rPr>
          <w:sz w:val="16"/>
        </w:rPr>
        <w:t xml:space="preserve">.”84 Even with outdated weaponry and malnourished forces, the North Korean military is not powerless; it could cause considerable damage to the ROK in a major conflict. Nevertheless, </w:t>
      </w:r>
      <w:r w:rsidRPr="00B41965">
        <w:rPr>
          <w:rStyle w:val="StyleUnderline"/>
          <w:highlight w:val="cyan"/>
        </w:rPr>
        <w:t>the North Korean military is poorly resourced and ill prepared for</w:t>
      </w:r>
      <w:r w:rsidRPr="00387139">
        <w:rPr>
          <w:rStyle w:val="StyleUnderline"/>
        </w:rPr>
        <w:t xml:space="preserve"> the successful</w:t>
      </w:r>
      <w:r w:rsidRPr="008F3E04">
        <w:rPr>
          <w:rStyle w:val="StyleUnderline"/>
        </w:rPr>
        <w:t xml:space="preserve"> completion of </w:t>
      </w:r>
      <w:r w:rsidRPr="00B41965">
        <w:rPr>
          <w:rStyle w:val="StyleUnderline"/>
          <w:highlight w:val="cyan"/>
        </w:rPr>
        <w:t>military operations</w:t>
      </w:r>
      <w:r w:rsidRPr="008F3E04">
        <w:rPr>
          <w:rStyle w:val="StyleUnderline"/>
        </w:rPr>
        <w:t xml:space="preserve"> as complicated as a conquest of the ROK.</w:t>
      </w:r>
    </w:p>
    <w:p w:rsidR="00D400AA" w:rsidRDefault="00D400AA" w:rsidP="00D400AA"/>
    <w:p w:rsidR="00D400AA" w:rsidRPr="00B41965" w:rsidRDefault="00D400AA" w:rsidP="00D400AA">
      <w:pPr>
        <w:pStyle w:val="Tag2"/>
      </w:pPr>
      <w:r>
        <w:t xml:space="preserve">Only Strikes </w:t>
      </w:r>
      <w:r>
        <w:rPr>
          <w:u w:val="single"/>
        </w:rPr>
        <w:t xml:space="preserve">combined with presence </w:t>
      </w:r>
      <w:r>
        <w:t>solve North Korean EMP use</w:t>
      </w:r>
    </w:p>
    <w:p w:rsidR="00D400AA" w:rsidRPr="008C7524" w:rsidRDefault="00D400AA" w:rsidP="00D400AA">
      <w:r w:rsidRPr="00C40795">
        <w:rPr>
          <w:rStyle w:val="Style13ptBold"/>
        </w:rPr>
        <w:t>Maxwell, 13</w:t>
      </w:r>
      <w:r>
        <w:t xml:space="preserve"> – Associate Director – Center for Security Studies and the Security Studies Program @ Edmund A. Walsh School of Foreign Service, Georgetown University (David S., </w:t>
      </w:r>
      <w:r w:rsidRPr="008C7524">
        <w:t>http://warontherocks.com/2013/07/a-preemptive-strike-on-north-korea/</w:t>
      </w:r>
      <w:r>
        <w:t>)</w:t>
      </w:r>
    </w:p>
    <w:p w:rsidR="00D400AA" w:rsidRPr="008C7524" w:rsidRDefault="00D400AA" w:rsidP="00D400AA">
      <w:pPr>
        <w:rPr>
          <w:rStyle w:val="StyleUnderline"/>
        </w:rPr>
      </w:pPr>
      <w:r w:rsidRPr="00C40795">
        <w:rPr>
          <w:sz w:val="16"/>
        </w:rPr>
        <w:t xml:space="preserve">In the spring of 2013, </w:t>
      </w:r>
      <w:r w:rsidRPr="003E192A">
        <w:rPr>
          <w:rStyle w:val="StyleUnderline"/>
        </w:rPr>
        <w:t>former Director of Central Intelligence</w:t>
      </w:r>
      <w:r w:rsidRPr="00C40795">
        <w:rPr>
          <w:sz w:val="16"/>
        </w:rPr>
        <w:t xml:space="preserve"> James </w:t>
      </w:r>
      <w:r w:rsidRPr="00B41965">
        <w:rPr>
          <w:rStyle w:val="StyleUnderline"/>
          <w:highlight w:val="cyan"/>
        </w:rPr>
        <w:t>Woolsey</w:t>
      </w:r>
      <w:r w:rsidRPr="003E192A">
        <w:rPr>
          <w:rStyle w:val="StyleUnderline"/>
        </w:rPr>
        <w:t xml:space="preserve"> </w:t>
      </w:r>
      <w:r w:rsidRPr="00B41965">
        <w:rPr>
          <w:rStyle w:val="StyleUnderline"/>
          <w:highlight w:val="cyan"/>
        </w:rPr>
        <w:t>raised the specter</w:t>
      </w:r>
      <w:r w:rsidRPr="003E192A">
        <w:rPr>
          <w:rStyle w:val="StyleUnderline"/>
        </w:rPr>
        <w:t xml:space="preserve"> </w:t>
      </w:r>
      <w:r w:rsidRPr="00B41965">
        <w:rPr>
          <w:rStyle w:val="StyleUnderline"/>
          <w:highlight w:val="cyan"/>
        </w:rPr>
        <w:t>of North Korea</w:t>
      </w:r>
      <w:r w:rsidRPr="003E192A">
        <w:rPr>
          <w:rStyle w:val="StyleUnderline"/>
        </w:rPr>
        <w:t xml:space="preserve"> </w:t>
      </w:r>
      <w:r w:rsidRPr="00B41965">
        <w:rPr>
          <w:rStyle w:val="StyleUnderline"/>
          <w:highlight w:val="cyan"/>
        </w:rPr>
        <w:t>developing</w:t>
      </w:r>
      <w:r w:rsidRPr="003E192A">
        <w:rPr>
          <w:rStyle w:val="StyleUnderline"/>
        </w:rPr>
        <w:t xml:space="preserve"> the </w:t>
      </w:r>
      <w:r w:rsidRPr="00B41965">
        <w:rPr>
          <w:rStyle w:val="StyleUnderline"/>
          <w:highlight w:val="cyan"/>
        </w:rPr>
        <w:t xml:space="preserve">capability to </w:t>
      </w:r>
      <w:r w:rsidRPr="00B41965">
        <w:rPr>
          <w:rStyle w:val="Emphasis"/>
          <w:highlight w:val="cyan"/>
        </w:rPr>
        <w:t>use an</w:t>
      </w:r>
      <w:r w:rsidRPr="00C40795">
        <w:rPr>
          <w:sz w:val="16"/>
        </w:rPr>
        <w:t xml:space="preserve"> electro-magnetic pulse (</w:t>
      </w:r>
      <w:r w:rsidRPr="00B41965">
        <w:rPr>
          <w:rStyle w:val="Emphasis"/>
          <w:highlight w:val="cyan"/>
        </w:rPr>
        <w:t>EMP</w:t>
      </w:r>
      <w:r w:rsidRPr="00C40795">
        <w:rPr>
          <w:sz w:val="16"/>
        </w:rPr>
        <w:t xml:space="preserve">) weapon </w:t>
      </w:r>
      <w:r w:rsidRPr="00B41965">
        <w:rPr>
          <w:rStyle w:val="Emphasis"/>
          <w:highlight w:val="cyan"/>
        </w:rPr>
        <w:t>against the</w:t>
      </w:r>
      <w:r w:rsidRPr="00C40795">
        <w:rPr>
          <w:sz w:val="16"/>
        </w:rPr>
        <w:t xml:space="preserve"> </w:t>
      </w:r>
      <w:r w:rsidRPr="00B41965">
        <w:rPr>
          <w:rStyle w:val="Emphasis"/>
          <w:highlight w:val="cyan"/>
        </w:rPr>
        <w:t>U</w:t>
      </w:r>
      <w:r w:rsidRPr="00C40795">
        <w:rPr>
          <w:sz w:val="16"/>
        </w:rPr>
        <w:t xml:space="preserve">nited </w:t>
      </w:r>
      <w:r w:rsidRPr="00B41965">
        <w:rPr>
          <w:rStyle w:val="Emphasis"/>
          <w:highlight w:val="cyan"/>
        </w:rPr>
        <w:t>S</w:t>
      </w:r>
      <w:r w:rsidRPr="00C40795">
        <w:rPr>
          <w:sz w:val="16"/>
        </w:rPr>
        <w:t xml:space="preserve">tates with the prospect that it would destroy vast amounts of infrastructure that relies on access to electricity. He called on the U.S. to prepare for a preemptive strike against North Korea to prevent it from developing this capability, just as </w:t>
      </w:r>
      <w:r w:rsidRPr="003E192A">
        <w:rPr>
          <w:rStyle w:val="StyleUnderline"/>
        </w:rPr>
        <w:t>former Secretary of Defense</w:t>
      </w:r>
      <w:r w:rsidRPr="00C40795">
        <w:rPr>
          <w:sz w:val="16"/>
        </w:rPr>
        <w:t xml:space="preserve"> William </w:t>
      </w:r>
      <w:r w:rsidRPr="00B41965">
        <w:rPr>
          <w:rStyle w:val="StyleUnderline"/>
          <w:highlight w:val="cyan"/>
        </w:rPr>
        <w:t>Perry and</w:t>
      </w:r>
      <w:r w:rsidRPr="003E192A">
        <w:rPr>
          <w:rStyle w:val="StyleUnderline"/>
        </w:rPr>
        <w:t xml:space="preserve"> current</w:t>
      </w:r>
      <w:r w:rsidRPr="00C40795">
        <w:rPr>
          <w:sz w:val="16"/>
        </w:rPr>
        <w:t xml:space="preserve"> Deputy </w:t>
      </w:r>
      <w:r w:rsidRPr="003E192A">
        <w:rPr>
          <w:rStyle w:val="StyleUnderline"/>
        </w:rPr>
        <w:t>Secretary of Defense</w:t>
      </w:r>
      <w:r w:rsidRPr="00C40795">
        <w:rPr>
          <w:sz w:val="16"/>
        </w:rPr>
        <w:t xml:space="preserve"> Ashton </w:t>
      </w:r>
      <w:r w:rsidRPr="00B41965">
        <w:rPr>
          <w:rStyle w:val="StyleUnderline"/>
          <w:highlight w:val="cyan"/>
        </w:rPr>
        <w:t>Carter</w:t>
      </w:r>
      <w:r w:rsidRPr="003E192A">
        <w:rPr>
          <w:rStyle w:val="StyleUnderline"/>
        </w:rPr>
        <w:t xml:space="preserve"> </w:t>
      </w:r>
      <w:r w:rsidRPr="00B41965">
        <w:rPr>
          <w:rStyle w:val="StyleUnderline"/>
          <w:highlight w:val="cyan"/>
        </w:rPr>
        <w:t>argued for a preemptive strike</w:t>
      </w:r>
      <w:r w:rsidRPr="00C40795">
        <w:rPr>
          <w:sz w:val="16"/>
        </w:rPr>
        <w:t xml:space="preserve"> in a 2006 Time editorial </w:t>
      </w:r>
      <w:r w:rsidRPr="00B41965">
        <w:rPr>
          <w:rStyle w:val="StyleUnderline"/>
          <w:highlight w:val="cyan"/>
        </w:rPr>
        <w:t>to prevent the North from</w:t>
      </w:r>
      <w:r w:rsidRPr="003E192A">
        <w:rPr>
          <w:rStyle w:val="StyleUnderline"/>
        </w:rPr>
        <w:t xml:space="preserve"> </w:t>
      </w:r>
      <w:r w:rsidRPr="00B41965">
        <w:rPr>
          <w:rStyle w:val="StyleUnderline"/>
          <w:highlight w:val="cyan"/>
        </w:rPr>
        <w:t>developing</w:t>
      </w:r>
      <w:r w:rsidRPr="00C40795">
        <w:rPr>
          <w:sz w:val="16"/>
        </w:rPr>
        <w:t xml:space="preserve"> an ICBM and </w:t>
      </w:r>
      <w:r w:rsidRPr="00B41965">
        <w:rPr>
          <w:rStyle w:val="StyleUnderline"/>
          <w:highlight w:val="cyan"/>
        </w:rPr>
        <w:t>nuclear capability</w:t>
      </w:r>
      <w:r w:rsidRPr="003E192A">
        <w:rPr>
          <w:rStyle w:val="StyleUnderline"/>
        </w:rPr>
        <w:t xml:space="preserve"> that could threaten the</w:t>
      </w:r>
      <w:r w:rsidRPr="00C40795">
        <w:rPr>
          <w:sz w:val="16"/>
        </w:rPr>
        <w:t xml:space="preserve"> </w:t>
      </w:r>
      <w:r w:rsidRPr="003E192A">
        <w:rPr>
          <w:rStyle w:val="Emphasis"/>
        </w:rPr>
        <w:t>U</w:t>
      </w:r>
      <w:r w:rsidRPr="00C40795">
        <w:rPr>
          <w:sz w:val="16"/>
        </w:rPr>
        <w:t xml:space="preserve">nited </w:t>
      </w:r>
      <w:r w:rsidRPr="003E192A">
        <w:rPr>
          <w:rStyle w:val="Emphasis"/>
        </w:rPr>
        <w:t>S</w:t>
      </w:r>
      <w:r w:rsidRPr="00C40795">
        <w:rPr>
          <w:sz w:val="16"/>
        </w:rPr>
        <w:t xml:space="preserve">tates. None of these three distinguished leaders were making these calls lightly and each knew full well the potential consequences. What comes after a preemptive strike must be considered and with this consideration important </w:t>
      </w:r>
      <w:r w:rsidRPr="003E192A">
        <w:rPr>
          <w:rStyle w:val="StyleUnderline"/>
        </w:rPr>
        <w:t>preparation can be conducted beforehand to either deter or defend against what comes in the aftermath.</w:t>
      </w:r>
      <w:r w:rsidRPr="00C40795">
        <w:rPr>
          <w:sz w:val="16"/>
        </w:rPr>
        <w:t xml:space="preserve"> The purpose of this essay is not to argue for or against a preemptive strike because that decision will be made by the President who has to weigh the cost in blood and treasure of such a decision. It is solely to provide military advice and recommendations on the preparations necessary should the decision be made to conduct such a strike. </w:t>
      </w:r>
      <w:r w:rsidRPr="003E192A">
        <w:rPr>
          <w:rStyle w:val="StyleUnderline"/>
        </w:rPr>
        <w:t>A preemptive attack against North Korea is not a simple operation.</w:t>
      </w:r>
      <w:r>
        <w:rPr>
          <w:rStyle w:val="StyleUnderline"/>
        </w:rPr>
        <w:t xml:space="preserve"> </w:t>
      </w:r>
      <w:r w:rsidRPr="003E192A">
        <w:rPr>
          <w:rStyle w:val="StyleUnderline"/>
        </w:rPr>
        <w:t>It is not</w:t>
      </w:r>
      <w:r w:rsidRPr="00C40795">
        <w:rPr>
          <w:sz w:val="16"/>
        </w:rPr>
        <w:t xml:space="preserve"> the same as the attack on </w:t>
      </w:r>
      <w:r w:rsidRPr="003E192A">
        <w:rPr>
          <w:rStyle w:val="StyleUnderline"/>
        </w:rPr>
        <w:t>Libya</w:t>
      </w:r>
      <w:r w:rsidRPr="00C40795">
        <w:rPr>
          <w:sz w:val="16"/>
        </w:rPr>
        <w:t xml:space="preserve"> in 1986, </w:t>
      </w:r>
      <w:r w:rsidRPr="003E192A">
        <w:rPr>
          <w:rStyle w:val="StyleUnderline"/>
        </w:rPr>
        <w:t>nor will it be like</w:t>
      </w:r>
      <w:r w:rsidRPr="00C40795">
        <w:rPr>
          <w:sz w:val="16"/>
        </w:rPr>
        <w:t xml:space="preserve"> the </w:t>
      </w:r>
      <w:r w:rsidRPr="003E192A">
        <w:rPr>
          <w:rStyle w:val="StyleUnderline"/>
        </w:rPr>
        <w:t>air operations over Kosovo</w:t>
      </w:r>
      <w:r w:rsidRPr="00C40795">
        <w:rPr>
          <w:sz w:val="16"/>
        </w:rPr>
        <w:t xml:space="preserve"> and the Balkans or even cruise missile strikes in Afghanistan and Sudan in the 1990s. </w:t>
      </w:r>
      <w:r w:rsidRPr="003E192A">
        <w:rPr>
          <w:rStyle w:val="StyleUnderline"/>
        </w:rPr>
        <w:t>It is not the same as Israel attacking</w:t>
      </w:r>
      <w:r w:rsidRPr="00C40795">
        <w:rPr>
          <w:sz w:val="16"/>
        </w:rPr>
        <w:t xml:space="preserve"> nuclear facilities in </w:t>
      </w:r>
      <w:r w:rsidRPr="003E192A">
        <w:rPr>
          <w:rStyle w:val="StyleUnderline"/>
        </w:rPr>
        <w:t>Osirak</w:t>
      </w:r>
      <w:r w:rsidRPr="00C40795">
        <w:rPr>
          <w:sz w:val="16"/>
        </w:rPr>
        <w:t xml:space="preserve"> in 1981 or Syria in 2007. There will be much more at stake. As most know, </w:t>
      </w:r>
      <w:r w:rsidRPr="00B41965">
        <w:rPr>
          <w:rStyle w:val="StyleUnderline"/>
          <w:highlight w:val="cyan"/>
        </w:rPr>
        <w:t xml:space="preserve">the </w:t>
      </w:r>
      <w:r w:rsidRPr="00A05B95">
        <w:rPr>
          <w:rStyle w:val="StyleUnderline"/>
        </w:rPr>
        <w:t xml:space="preserve">vital </w:t>
      </w:r>
      <w:r w:rsidRPr="00B41965">
        <w:rPr>
          <w:rStyle w:val="StyleUnderline"/>
          <w:highlight w:val="cyan"/>
        </w:rPr>
        <w:t>national interest</w:t>
      </w:r>
      <w:r w:rsidRPr="003E192A">
        <w:rPr>
          <w:rStyle w:val="StyleUnderline"/>
        </w:rPr>
        <w:t xml:space="preserve"> </w:t>
      </w:r>
      <w:r w:rsidRPr="00B41965">
        <w:rPr>
          <w:rStyle w:val="StyleUnderline"/>
          <w:highlight w:val="cyan"/>
        </w:rPr>
        <w:t>of North Korea</w:t>
      </w:r>
      <w:r w:rsidRPr="003E192A">
        <w:rPr>
          <w:rStyle w:val="StyleUnderline"/>
        </w:rPr>
        <w:t xml:space="preserve"> </w:t>
      </w:r>
      <w:r w:rsidRPr="00B41965">
        <w:rPr>
          <w:rStyle w:val="StyleUnderline"/>
          <w:highlight w:val="cyan"/>
        </w:rPr>
        <w:t>is</w:t>
      </w:r>
      <w:r w:rsidRPr="003E192A">
        <w:rPr>
          <w:rStyle w:val="StyleUnderline"/>
        </w:rPr>
        <w:t xml:space="preserve"> the </w:t>
      </w:r>
      <w:r w:rsidRPr="00B41965">
        <w:rPr>
          <w:rStyle w:val="StyleUnderline"/>
          <w:highlight w:val="cyan"/>
        </w:rPr>
        <w:t xml:space="preserve">survival of </w:t>
      </w:r>
      <w:r w:rsidRPr="00A05B95">
        <w:rPr>
          <w:rStyle w:val="StyleUnderline"/>
        </w:rPr>
        <w:t xml:space="preserve">the </w:t>
      </w:r>
      <w:r w:rsidRPr="00B41965">
        <w:rPr>
          <w:rStyle w:val="StyleUnderline"/>
          <w:highlight w:val="cyan"/>
        </w:rPr>
        <w:t xml:space="preserve">Kim </w:t>
      </w:r>
      <w:r w:rsidRPr="00A05B95">
        <w:rPr>
          <w:rStyle w:val="StyleUnderline"/>
        </w:rPr>
        <w:t>family</w:t>
      </w:r>
      <w:r w:rsidRPr="003E192A">
        <w:rPr>
          <w:rStyle w:val="StyleUnderline"/>
        </w:rPr>
        <w:t xml:space="preserve"> regime.</w:t>
      </w:r>
      <w:r>
        <w:rPr>
          <w:rStyle w:val="StyleUnderline"/>
        </w:rPr>
        <w:t xml:space="preserve"> </w:t>
      </w:r>
      <w:r w:rsidRPr="00B41965">
        <w:rPr>
          <w:rStyle w:val="StyleUnderline"/>
          <w:highlight w:val="cyan"/>
        </w:rPr>
        <w:t>The military is key</w:t>
      </w:r>
      <w:r w:rsidRPr="003E192A">
        <w:rPr>
          <w:rStyle w:val="StyleUnderline"/>
        </w:rPr>
        <w:t xml:space="preserve"> to this regime’s survival and its nuclear and missile capabilities are critical not only for deterrence and defense, it is also crucial to North Korea’s “blackmail diplomacy”</w:t>
      </w:r>
      <w:r w:rsidRPr="00C40795">
        <w:rPr>
          <w:sz w:val="16"/>
        </w:rPr>
        <w:t xml:space="preserve"> that relies on threats and provocations to gain political and economic concessions. </w:t>
      </w:r>
      <w:r w:rsidRPr="00B41965">
        <w:rPr>
          <w:rStyle w:val="StyleUnderline"/>
          <w:highlight w:val="cyan"/>
        </w:rPr>
        <w:t>An attack against these</w:t>
      </w:r>
      <w:r w:rsidRPr="00C40795">
        <w:rPr>
          <w:sz w:val="16"/>
        </w:rPr>
        <w:t xml:space="preserve"> critical </w:t>
      </w:r>
      <w:r w:rsidRPr="00B41965">
        <w:rPr>
          <w:rStyle w:val="StyleUnderline"/>
          <w:highlight w:val="cyan"/>
        </w:rPr>
        <w:t>capabilities would</w:t>
      </w:r>
      <w:r w:rsidRPr="00C40795">
        <w:rPr>
          <w:sz w:val="16"/>
        </w:rPr>
        <w:t xml:space="preserve"> likely </w:t>
      </w:r>
      <w:r w:rsidRPr="00B41965">
        <w:rPr>
          <w:rStyle w:val="StyleUnderline"/>
          <w:highlight w:val="cyan"/>
        </w:rPr>
        <w:t>be</w:t>
      </w:r>
      <w:r w:rsidRPr="003E192A">
        <w:rPr>
          <w:rStyle w:val="StyleUnderline"/>
        </w:rPr>
        <w:t xml:space="preserve"> interpreted as </w:t>
      </w:r>
      <w:r w:rsidRPr="00B41965">
        <w:rPr>
          <w:rStyle w:val="StyleUnderline"/>
          <w:highlight w:val="cyan"/>
        </w:rPr>
        <w:t>an existential threat to the regime and</w:t>
      </w:r>
      <w:r w:rsidRPr="003E192A">
        <w:rPr>
          <w:rStyle w:val="StyleUnderline"/>
        </w:rPr>
        <w:t xml:space="preserve"> </w:t>
      </w:r>
      <w:r w:rsidRPr="00B41965">
        <w:rPr>
          <w:rStyle w:val="StyleUnderline"/>
          <w:highlight w:val="cyan"/>
        </w:rPr>
        <w:t xml:space="preserve">could result in a </w:t>
      </w:r>
      <w:r w:rsidRPr="00B41965">
        <w:rPr>
          <w:rStyle w:val="Emphasis"/>
          <w:highlight w:val="cyan"/>
        </w:rPr>
        <w:t>major attack</w:t>
      </w:r>
      <w:r w:rsidRPr="00C40795">
        <w:rPr>
          <w:sz w:val="16"/>
        </w:rPr>
        <w:t xml:space="preserve"> </w:t>
      </w:r>
      <w:r w:rsidRPr="00B41965">
        <w:rPr>
          <w:rStyle w:val="StyleUnderline"/>
          <w:highlight w:val="cyan"/>
        </w:rPr>
        <w:t>on</w:t>
      </w:r>
      <w:r w:rsidRPr="003E192A">
        <w:rPr>
          <w:rStyle w:val="StyleUnderline"/>
        </w:rPr>
        <w:t xml:space="preserve"> the Republic of </w:t>
      </w:r>
      <w:r w:rsidRPr="00B41965">
        <w:rPr>
          <w:rStyle w:val="StyleUnderline"/>
          <w:highlight w:val="cyan"/>
        </w:rPr>
        <w:t>Korea</w:t>
      </w:r>
      <w:r w:rsidRPr="003E192A">
        <w:rPr>
          <w:rStyle w:val="StyleUnderline"/>
        </w:rPr>
        <w:t>.</w:t>
      </w:r>
      <w:r>
        <w:rPr>
          <w:rStyle w:val="StyleUnderline"/>
        </w:rPr>
        <w:t xml:space="preserve"> </w:t>
      </w:r>
      <w:r w:rsidRPr="003E192A">
        <w:rPr>
          <w:rStyle w:val="StyleUnderline"/>
        </w:rPr>
        <w:t>While this may seem like an irrational response</w:t>
      </w:r>
      <w:r w:rsidRPr="00C40795">
        <w:rPr>
          <w:sz w:val="16"/>
        </w:rPr>
        <w:t xml:space="preserve"> from a U.S. and South Korean perspective because the North is unlikely to achieve victory against the ROK-U.S. alliance, we should recall Robert Jervis’ wise words from 1988: “</w:t>
      </w:r>
      <w:r w:rsidRPr="00B41965">
        <w:rPr>
          <w:rStyle w:val="StyleUnderline"/>
          <w:highlight w:val="cyan"/>
        </w:rPr>
        <w:t>It is rational to start</w:t>
      </w:r>
      <w:r w:rsidRPr="003E192A">
        <w:rPr>
          <w:rStyle w:val="StyleUnderline"/>
        </w:rPr>
        <w:t xml:space="preserve"> </w:t>
      </w:r>
      <w:r w:rsidRPr="00B41965">
        <w:rPr>
          <w:rStyle w:val="StyleUnderline"/>
          <w:highlight w:val="cyan"/>
        </w:rPr>
        <w:t>a war one does not expect to win</w:t>
      </w:r>
      <w:r w:rsidRPr="00C40795">
        <w:rPr>
          <w:sz w:val="16"/>
        </w:rPr>
        <w:t xml:space="preserve"> (to be more technical, whose expected utility is negative), </w:t>
      </w:r>
      <w:r w:rsidRPr="00B41965">
        <w:rPr>
          <w:rStyle w:val="StyleUnderline"/>
          <w:highlight w:val="cyan"/>
        </w:rPr>
        <w:t>if</w:t>
      </w:r>
      <w:r w:rsidRPr="00C40795">
        <w:rPr>
          <w:sz w:val="16"/>
        </w:rPr>
        <w:t xml:space="preserve"> it is believed that </w:t>
      </w:r>
      <w:r w:rsidRPr="00B41965">
        <w:rPr>
          <w:rStyle w:val="StyleUnderline"/>
          <w:highlight w:val="cyan"/>
        </w:rPr>
        <w:t>the</w:t>
      </w:r>
      <w:r w:rsidRPr="00C40795">
        <w:rPr>
          <w:sz w:val="16"/>
        </w:rPr>
        <w:t xml:space="preserve"> likely </w:t>
      </w:r>
      <w:r w:rsidRPr="00B41965">
        <w:rPr>
          <w:rStyle w:val="StyleUnderline"/>
          <w:highlight w:val="cyan"/>
        </w:rPr>
        <w:t>consequences of not fighting are</w:t>
      </w:r>
      <w:r w:rsidRPr="003E192A">
        <w:rPr>
          <w:rStyle w:val="StyleUnderline"/>
        </w:rPr>
        <w:t xml:space="preserve"> even </w:t>
      </w:r>
      <w:r w:rsidRPr="00B41965">
        <w:rPr>
          <w:rStyle w:val="StyleUnderline"/>
          <w:highlight w:val="cyan"/>
        </w:rPr>
        <w:t>worse</w:t>
      </w:r>
      <w:r w:rsidRPr="003E192A">
        <w:rPr>
          <w:rStyle w:val="StyleUnderline"/>
        </w:rPr>
        <w:t>.”</w:t>
      </w:r>
      <w:r>
        <w:rPr>
          <w:rStyle w:val="StyleUnderline"/>
        </w:rPr>
        <w:t xml:space="preserve"> </w:t>
      </w:r>
      <w:r w:rsidRPr="003E192A">
        <w:rPr>
          <w:rStyle w:val="StyleUnderline"/>
        </w:rPr>
        <w:t xml:space="preserve">The consequences of the loss of its nuclear </w:t>
      </w:r>
      <w:r w:rsidRPr="00C40795">
        <w:rPr>
          <w:sz w:val="16"/>
        </w:rPr>
        <w:t xml:space="preserve">and missile </w:t>
      </w:r>
      <w:r w:rsidRPr="003E192A">
        <w:rPr>
          <w:rStyle w:val="StyleUnderline"/>
        </w:rPr>
        <w:t>capabilities may be worse in the calculus of the Kim</w:t>
      </w:r>
      <w:r w:rsidRPr="00C40795">
        <w:rPr>
          <w:sz w:val="16"/>
        </w:rPr>
        <w:t xml:space="preserve"> family </w:t>
      </w:r>
      <w:r w:rsidRPr="003E192A">
        <w:rPr>
          <w:rStyle w:val="StyleUnderline"/>
        </w:rPr>
        <w:t>regime</w:t>
      </w:r>
      <w:r w:rsidRPr="00C40795">
        <w:rPr>
          <w:sz w:val="16"/>
        </w:rPr>
        <w:t xml:space="preserve">. Therefore, we must assume that </w:t>
      </w:r>
      <w:r w:rsidRPr="00B41965">
        <w:rPr>
          <w:rStyle w:val="StyleUnderline"/>
          <w:highlight w:val="cyan"/>
        </w:rPr>
        <w:t>what comes after</w:t>
      </w:r>
      <w:r w:rsidRPr="003E192A">
        <w:rPr>
          <w:rStyle w:val="StyleUnderline"/>
        </w:rPr>
        <w:t xml:space="preserve"> a preemptive strike </w:t>
      </w:r>
      <w:r w:rsidRPr="00B41965">
        <w:rPr>
          <w:rStyle w:val="Emphasis"/>
          <w:highlight w:val="cyan"/>
        </w:rPr>
        <w:t>could</w:t>
      </w:r>
      <w:r w:rsidRPr="00C40795">
        <w:rPr>
          <w:sz w:val="16"/>
        </w:rPr>
        <w:t xml:space="preserve"> very well </w:t>
      </w:r>
      <w:r w:rsidRPr="00B41965">
        <w:rPr>
          <w:rStyle w:val="Emphasis"/>
          <w:highlight w:val="cyan"/>
        </w:rPr>
        <w:t>be an attack by the North</w:t>
      </w:r>
      <w:r w:rsidRPr="00C40795">
        <w:rPr>
          <w:sz w:val="16"/>
        </w:rPr>
        <w:t xml:space="preserve"> and we must plan accordingly. A question we should ask ourselves before we conduct a preemptive strike is </w:t>
      </w:r>
      <w:r w:rsidRPr="003E192A">
        <w:rPr>
          <w:rStyle w:val="StyleUnderline"/>
        </w:rPr>
        <w:t>what actions would the ROK-U.S. alliance take</w:t>
      </w:r>
      <w:r w:rsidRPr="00C40795">
        <w:rPr>
          <w:sz w:val="16"/>
        </w:rPr>
        <w:t xml:space="preserve"> if it knew the exact day that the North was to execute its campaign plan against the South in an attempt to unify the peninsula? If we had such perfect intelligence then the obvious answer is that </w:t>
      </w:r>
      <w:r w:rsidRPr="00B41965">
        <w:rPr>
          <w:rStyle w:val="StyleUnderline"/>
          <w:highlight w:val="cyan"/>
        </w:rPr>
        <w:t>we would</w:t>
      </w:r>
      <w:r w:rsidRPr="003E192A">
        <w:rPr>
          <w:rStyle w:val="StyleUnderline"/>
        </w:rPr>
        <w:t xml:space="preserve"> </w:t>
      </w:r>
      <w:r w:rsidRPr="00B41965">
        <w:rPr>
          <w:rStyle w:val="StyleUnderline"/>
          <w:highlight w:val="cyan"/>
        </w:rPr>
        <w:t>take every</w:t>
      </w:r>
      <w:r w:rsidRPr="003E192A">
        <w:rPr>
          <w:rStyle w:val="StyleUnderline"/>
        </w:rPr>
        <w:t xml:space="preserve"> action possible </w:t>
      </w:r>
      <w:r w:rsidRPr="00B41965">
        <w:rPr>
          <w:rStyle w:val="StyleUnderline"/>
          <w:highlight w:val="cyan"/>
        </w:rPr>
        <w:t xml:space="preserve">to </w:t>
      </w:r>
      <w:r w:rsidRPr="00B41965">
        <w:rPr>
          <w:rStyle w:val="Emphasis"/>
          <w:highlight w:val="cyan"/>
        </w:rPr>
        <w:t>deter</w:t>
      </w:r>
      <w:r w:rsidRPr="003E192A">
        <w:rPr>
          <w:rStyle w:val="StyleUnderline"/>
        </w:rPr>
        <w:t xml:space="preserve"> such </w:t>
      </w:r>
      <w:r w:rsidRPr="00B41965">
        <w:rPr>
          <w:rStyle w:val="StyleUnderline"/>
          <w:highlight w:val="cyan"/>
        </w:rPr>
        <w:t>an attack and</w:t>
      </w:r>
      <w:r w:rsidRPr="00C40795">
        <w:rPr>
          <w:sz w:val="16"/>
        </w:rPr>
        <w:t xml:space="preserve"> at the same time we would </w:t>
      </w:r>
      <w:r w:rsidRPr="00B41965">
        <w:rPr>
          <w:rStyle w:val="StyleUnderline"/>
          <w:highlight w:val="cyan"/>
        </w:rPr>
        <w:t>bring</w:t>
      </w:r>
      <w:r w:rsidRPr="003E192A">
        <w:rPr>
          <w:rStyle w:val="StyleUnderline"/>
        </w:rPr>
        <w:t xml:space="preserve"> the ROK-U.S. military </w:t>
      </w:r>
      <w:r w:rsidRPr="00B41965">
        <w:rPr>
          <w:rStyle w:val="StyleUnderline"/>
          <w:highlight w:val="cyan"/>
        </w:rPr>
        <w:t xml:space="preserve">forces to the </w:t>
      </w:r>
      <w:r w:rsidRPr="00B41965">
        <w:rPr>
          <w:rStyle w:val="Emphasis"/>
          <w:highlight w:val="cyan"/>
        </w:rPr>
        <w:t>highest</w:t>
      </w:r>
      <w:r w:rsidRPr="003E192A">
        <w:rPr>
          <w:rStyle w:val="Emphasis"/>
        </w:rPr>
        <w:t xml:space="preserve"> state of </w:t>
      </w:r>
      <w:r w:rsidRPr="00B41965">
        <w:rPr>
          <w:rStyle w:val="Emphasis"/>
          <w:highlight w:val="cyan"/>
        </w:rPr>
        <w:t>readiness</w:t>
      </w:r>
      <w:r w:rsidRPr="00C40795">
        <w:rPr>
          <w:sz w:val="16"/>
        </w:rPr>
        <w:t xml:space="preserve"> in order </w:t>
      </w:r>
      <w:r w:rsidRPr="003E192A">
        <w:rPr>
          <w:rStyle w:val="StyleUnderline"/>
        </w:rPr>
        <w:t>to defend against such an attack.</w:t>
      </w:r>
      <w:r w:rsidRPr="00C40795">
        <w:rPr>
          <w:sz w:val="16"/>
        </w:rPr>
        <w:t xml:space="preserve"> So what are those actions and how would we raise our readiness posture? Once the decision is made by the U.S. President to conduct a preemptive strike, </w:t>
      </w:r>
      <w:r w:rsidRPr="003E192A">
        <w:rPr>
          <w:rStyle w:val="StyleUnderline"/>
        </w:rPr>
        <w:t xml:space="preserve">the first step is to consult our Korean allies to ensure </w:t>
      </w:r>
      <w:r w:rsidRPr="00B41965">
        <w:rPr>
          <w:rStyle w:val="StyleUnderline"/>
          <w:highlight w:val="cyan"/>
        </w:rPr>
        <w:t>we can initiate</w:t>
      </w:r>
      <w:r w:rsidRPr="003E192A">
        <w:rPr>
          <w:rStyle w:val="StyleUnderline"/>
        </w:rPr>
        <w:t xml:space="preserve"> </w:t>
      </w:r>
      <w:r w:rsidRPr="00B41965">
        <w:rPr>
          <w:rStyle w:val="StyleUnderline"/>
          <w:highlight w:val="cyan"/>
        </w:rPr>
        <w:t xml:space="preserve">the </w:t>
      </w:r>
      <w:r w:rsidRPr="00B41965">
        <w:rPr>
          <w:rStyle w:val="Emphasis"/>
          <w:highlight w:val="cyan"/>
        </w:rPr>
        <w:t>full range</w:t>
      </w:r>
      <w:r w:rsidRPr="003E192A">
        <w:rPr>
          <w:rStyle w:val="StyleUnderline"/>
        </w:rPr>
        <w:t xml:space="preserve"> </w:t>
      </w:r>
      <w:r w:rsidRPr="00B41965">
        <w:rPr>
          <w:rStyle w:val="StyleUnderline"/>
          <w:highlight w:val="cyan"/>
        </w:rPr>
        <w:t xml:space="preserve">of </w:t>
      </w:r>
      <w:r w:rsidRPr="00B41965">
        <w:rPr>
          <w:rStyle w:val="Emphasis"/>
          <w:highlight w:val="cyan"/>
        </w:rPr>
        <w:t>combined military</w:t>
      </w:r>
      <w:r w:rsidRPr="003E192A">
        <w:rPr>
          <w:rStyle w:val="StyleUnderline"/>
        </w:rPr>
        <w:t xml:space="preserve"> </w:t>
      </w:r>
      <w:r w:rsidRPr="00B41965">
        <w:rPr>
          <w:rStyle w:val="StyleUnderline"/>
          <w:highlight w:val="cyan"/>
        </w:rPr>
        <w:t>preparations</w:t>
      </w:r>
      <w:r w:rsidRPr="003E192A">
        <w:rPr>
          <w:rStyle w:val="StyleUnderline"/>
        </w:rPr>
        <w:t>.</w:t>
      </w:r>
      <w:r>
        <w:rPr>
          <w:rStyle w:val="StyleUnderline"/>
        </w:rPr>
        <w:t xml:space="preserve"> </w:t>
      </w:r>
      <w:r w:rsidRPr="00B41965">
        <w:rPr>
          <w:rStyle w:val="StyleUnderline"/>
          <w:highlight w:val="cyan"/>
        </w:rPr>
        <w:t>These will include</w:t>
      </w:r>
      <w:r w:rsidRPr="00C40795">
        <w:rPr>
          <w:sz w:val="16"/>
        </w:rPr>
        <w:t xml:space="preserve"> raising the defense readiness condition to the appropriate levels, deploying </w:t>
      </w:r>
      <w:r w:rsidRPr="00B41965">
        <w:rPr>
          <w:rStyle w:val="Emphasis"/>
          <w:highlight w:val="cyan"/>
        </w:rPr>
        <w:t>in-country forces</w:t>
      </w:r>
      <w:r w:rsidRPr="00C40795">
        <w:rPr>
          <w:sz w:val="16"/>
        </w:rPr>
        <w:t xml:space="preserve"> to defensive positions, and initiating ROK reserve mobilization. In addition, </w:t>
      </w:r>
      <w:r w:rsidRPr="00B41965">
        <w:rPr>
          <w:rStyle w:val="StyleUnderline"/>
          <w:highlight w:val="cyan"/>
        </w:rPr>
        <w:t>the U.S. will need</w:t>
      </w:r>
      <w:r w:rsidRPr="00C40795">
        <w:rPr>
          <w:sz w:val="16"/>
        </w:rPr>
        <w:t xml:space="preserve"> to deploy </w:t>
      </w:r>
      <w:r w:rsidRPr="00B41965">
        <w:rPr>
          <w:rStyle w:val="StyleUnderline"/>
          <w:highlight w:val="cyan"/>
        </w:rPr>
        <w:t>reinforcements</w:t>
      </w:r>
      <w:r w:rsidRPr="00C40795">
        <w:rPr>
          <w:sz w:val="16"/>
        </w:rPr>
        <w:t xml:space="preserve"> from Japan, Guam, Okinawa and the continental U.S.; position the 7th Fleet for operations </w:t>
      </w:r>
      <w:r w:rsidRPr="00B41965">
        <w:rPr>
          <w:rStyle w:val="Emphasis"/>
          <w:highlight w:val="cyan"/>
        </w:rPr>
        <w:t>in the Korean Theater</w:t>
      </w:r>
      <w:r w:rsidRPr="00C40795">
        <w:rPr>
          <w:sz w:val="16"/>
        </w:rPr>
        <w:t xml:space="preserve"> of Operations; and establish an air bridge in order to support flights of strategic aircraft conducting long distance strikes. Most significantly, the U.S. will have to initiate a non-combatant evacuation order to move American citizens out of harm’s way. </w:t>
      </w:r>
      <w:r w:rsidRPr="008C7524">
        <w:rPr>
          <w:rStyle w:val="StyleUnderline"/>
        </w:rPr>
        <w:t xml:space="preserve">While </w:t>
      </w:r>
      <w:r w:rsidRPr="00B41965">
        <w:rPr>
          <w:rStyle w:val="StyleUnderline"/>
          <w:highlight w:val="cyan"/>
        </w:rPr>
        <w:t>these</w:t>
      </w:r>
      <w:r w:rsidRPr="008C7524">
        <w:rPr>
          <w:rStyle w:val="StyleUnderline"/>
        </w:rPr>
        <w:t xml:space="preserve"> may seem like extreme </w:t>
      </w:r>
      <w:r w:rsidRPr="00B41965">
        <w:rPr>
          <w:rStyle w:val="StyleUnderline"/>
          <w:highlight w:val="cyan"/>
        </w:rPr>
        <w:t>preparations</w:t>
      </w:r>
      <w:r w:rsidRPr="008C7524">
        <w:rPr>
          <w:rStyle w:val="StyleUnderline"/>
        </w:rPr>
        <w:t xml:space="preserve">, </w:t>
      </w:r>
      <w:r w:rsidRPr="00B41965">
        <w:rPr>
          <w:rStyle w:val="StyleUnderline"/>
          <w:highlight w:val="cyan"/>
        </w:rPr>
        <w:t>they are</w:t>
      </w:r>
      <w:r w:rsidRPr="008C7524">
        <w:rPr>
          <w:rStyle w:val="StyleUnderline"/>
        </w:rPr>
        <w:t xml:space="preserve"> some of </w:t>
      </w:r>
      <w:r w:rsidRPr="00B41965">
        <w:rPr>
          <w:rStyle w:val="StyleUnderline"/>
          <w:highlight w:val="cyan"/>
        </w:rPr>
        <w:t xml:space="preserve">the </w:t>
      </w:r>
      <w:r w:rsidRPr="00B41965">
        <w:rPr>
          <w:rStyle w:val="Emphasis"/>
          <w:highlight w:val="cyan"/>
        </w:rPr>
        <w:t>most critical requirements</w:t>
      </w:r>
      <w:r w:rsidRPr="008C7524">
        <w:rPr>
          <w:rStyle w:val="StyleUnderline"/>
        </w:rPr>
        <w:t xml:space="preserve"> </w:t>
      </w:r>
      <w:r w:rsidRPr="00B41965">
        <w:rPr>
          <w:rStyle w:val="StyleUnderline"/>
          <w:highlight w:val="cyan"/>
        </w:rPr>
        <w:t>that</w:t>
      </w:r>
      <w:r w:rsidRPr="008C7524">
        <w:rPr>
          <w:rStyle w:val="StyleUnderline"/>
        </w:rPr>
        <w:t xml:space="preserve"> </w:t>
      </w:r>
      <w:r w:rsidRPr="00B41965">
        <w:rPr>
          <w:rStyle w:val="Emphasis"/>
          <w:highlight w:val="cyan"/>
        </w:rPr>
        <w:t>must be in place</w:t>
      </w:r>
      <w:r w:rsidRPr="008C7524">
        <w:rPr>
          <w:rStyle w:val="StyleUnderline"/>
        </w:rPr>
        <w:t xml:space="preserve"> to support the strike, as well as to deter North Korea’s response.</w:t>
      </w:r>
      <w:r>
        <w:rPr>
          <w:rStyle w:val="StyleUnderline"/>
        </w:rPr>
        <w:t xml:space="preserve"> </w:t>
      </w:r>
      <w:r w:rsidRPr="00B41965">
        <w:rPr>
          <w:rStyle w:val="StyleUnderline"/>
          <w:highlight w:val="cyan"/>
        </w:rPr>
        <w:t>All ROK and U.S. assets must be able to</w:t>
      </w:r>
      <w:r w:rsidRPr="008C7524">
        <w:rPr>
          <w:rStyle w:val="StyleUnderline"/>
        </w:rPr>
        <w:t xml:space="preserve"> effectively </w:t>
      </w:r>
      <w:r w:rsidRPr="00B41965">
        <w:rPr>
          <w:rStyle w:val="StyleUnderline"/>
          <w:highlight w:val="cyan"/>
        </w:rPr>
        <w:t>defend against</w:t>
      </w:r>
      <w:r w:rsidRPr="00C40795">
        <w:rPr>
          <w:sz w:val="16"/>
        </w:rPr>
        <w:t xml:space="preserve"> the so-called </w:t>
      </w:r>
      <w:r w:rsidRPr="00B41965">
        <w:rPr>
          <w:rStyle w:val="StyleUnderline"/>
          <w:highlight w:val="cyan"/>
        </w:rPr>
        <w:t>counter-fire</w:t>
      </w:r>
      <w:r w:rsidRPr="00C40795">
        <w:rPr>
          <w:sz w:val="16"/>
        </w:rPr>
        <w:t xml:space="preserve"> fight, </w:t>
      </w:r>
      <w:r w:rsidRPr="008C7524">
        <w:rPr>
          <w:rStyle w:val="StyleUnderline"/>
        </w:rPr>
        <w:t>or the attack by the North Korean military that will fire thousands of rounds</w:t>
      </w:r>
      <w:r w:rsidRPr="00C40795">
        <w:rPr>
          <w:sz w:val="16"/>
        </w:rPr>
        <w:t xml:space="preserve"> from hundreds of artillery </w:t>
      </w:r>
      <w:r w:rsidRPr="008C7524">
        <w:rPr>
          <w:rStyle w:val="StyleUnderline"/>
        </w:rPr>
        <w:t>and rockets systems capable of reaching Seoul.</w:t>
      </w:r>
      <w:r w:rsidRPr="00C40795">
        <w:rPr>
          <w:sz w:val="16"/>
        </w:rPr>
        <w:t xml:space="preserve"> Missile defense systems will need to be in place to defend key population centers and military installations from the North’s long-range missiles. Finally, </w:t>
      </w:r>
      <w:r w:rsidRPr="008C7524">
        <w:rPr>
          <w:rStyle w:val="StyleUnderline"/>
        </w:rPr>
        <w:t xml:space="preserve">ROK and U.S. air forces will need </w:t>
      </w:r>
      <w:r w:rsidRPr="00B41965">
        <w:rPr>
          <w:rStyle w:val="StyleUnderline"/>
          <w:highlight w:val="cyan"/>
        </w:rPr>
        <w:t>to</w:t>
      </w:r>
      <w:r w:rsidRPr="008C7524">
        <w:rPr>
          <w:rStyle w:val="StyleUnderline"/>
        </w:rPr>
        <w:t xml:space="preserve"> be prepared to </w:t>
      </w:r>
      <w:r w:rsidRPr="00B41965">
        <w:rPr>
          <w:rStyle w:val="StyleUnderline"/>
          <w:highlight w:val="cyan"/>
        </w:rPr>
        <w:t>attack and destroy the</w:t>
      </w:r>
      <w:r w:rsidRPr="008C7524">
        <w:rPr>
          <w:rStyle w:val="StyleUnderline"/>
        </w:rPr>
        <w:t xml:space="preserve"> North Korean integrated </w:t>
      </w:r>
      <w:r w:rsidRPr="00B41965">
        <w:rPr>
          <w:rStyle w:val="StyleUnderline"/>
          <w:highlight w:val="cyan"/>
        </w:rPr>
        <w:t>air defense system</w:t>
      </w:r>
      <w:r w:rsidRPr="008C7524">
        <w:rPr>
          <w:rStyle w:val="StyleUnderline"/>
        </w:rPr>
        <w:t xml:space="preserve"> to provide</w:t>
      </w:r>
      <w:r w:rsidRPr="00C40795">
        <w:rPr>
          <w:sz w:val="16"/>
        </w:rPr>
        <w:t xml:space="preserve"> the </w:t>
      </w:r>
      <w:r w:rsidRPr="008C7524">
        <w:rPr>
          <w:rStyle w:val="StyleUnderline"/>
        </w:rPr>
        <w:t>freedom of action</w:t>
      </w:r>
      <w:r w:rsidRPr="00C40795">
        <w:rPr>
          <w:sz w:val="16"/>
        </w:rPr>
        <w:t xml:space="preserve"> to conduct a preemptive strike and support defensive operations should the North retaliate. Many will argue that making such preparations prior to a preemptive strike will take away the element of surprise. That is true. We will surely be showing our hand. While this may seem counter-intuitive, these preparations also take away the element of surprise that the North needs to initiate its own campaign plan. North Korea requires both surprise and an unprepared ROK-U.S. military alliance in order to have any chance of achieving success. Denying the North these advantages may be a greater deterrence than any rhetoric from the South, U.S., or the international community. Further, </w:t>
      </w:r>
      <w:r w:rsidRPr="008C7524">
        <w:rPr>
          <w:rStyle w:val="StyleUnderline"/>
        </w:rPr>
        <w:t xml:space="preserve">ROK-U.S. </w:t>
      </w:r>
      <w:r w:rsidRPr="00B41965">
        <w:rPr>
          <w:rStyle w:val="StyleUnderline"/>
          <w:highlight w:val="cyan"/>
        </w:rPr>
        <w:t>military capabilities are so superior</w:t>
      </w:r>
      <w:r w:rsidRPr="008C7524">
        <w:rPr>
          <w:rStyle w:val="StyleUnderline"/>
        </w:rPr>
        <w:t xml:space="preserve"> </w:t>
      </w:r>
      <w:r w:rsidRPr="00B41965">
        <w:rPr>
          <w:rStyle w:val="StyleUnderline"/>
          <w:highlight w:val="cyan"/>
        </w:rPr>
        <w:t>that the</w:t>
      </w:r>
      <w:r w:rsidRPr="008C7524">
        <w:rPr>
          <w:rStyle w:val="StyleUnderline"/>
        </w:rPr>
        <w:t xml:space="preserve"> </w:t>
      </w:r>
      <w:r w:rsidRPr="00B41965">
        <w:rPr>
          <w:rStyle w:val="StyleUnderline"/>
          <w:highlight w:val="cyan"/>
        </w:rPr>
        <w:t>alliance</w:t>
      </w:r>
      <w:r w:rsidRPr="008C7524">
        <w:rPr>
          <w:rStyle w:val="StyleUnderline"/>
        </w:rPr>
        <w:t xml:space="preserve"> </w:t>
      </w:r>
      <w:r w:rsidRPr="00B41965">
        <w:rPr>
          <w:rStyle w:val="StyleUnderline"/>
          <w:highlight w:val="cyan"/>
        </w:rPr>
        <w:t>can conduct a preemptive strike</w:t>
      </w:r>
      <w:r w:rsidRPr="008C7524">
        <w:rPr>
          <w:rStyle w:val="StyleUnderline"/>
        </w:rPr>
        <w:t xml:space="preserve"> </w:t>
      </w:r>
      <w:r w:rsidRPr="00B41965">
        <w:rPr>
          <w:rStyle w:val="StyleUnderline"/>
          <w:highlight w:val="cyan"/>
        </w:rPr>
        <w:t>at</w:t>
      </w:r>
      <w:r w:rsidRPr="008C7524">
        <w:rPr>
          <w:rStyle w:val="StyleUnderline"/>
        </w:rPr>
        <w:t xml:space="preserve"> the </w:t>
      </w:r>
      <w:r w:rsidRPr="00B41965">
        <w:rPr>
          <w:rStyle w:val="StyleUnderline"/>
          <w:highlight w:val="cyan"/>
        </w:rPr>
        <w:t>time and place</w:t>
      </w:r>
      <w:r w:rsidRPr="008C7524">
        <w:rPr>
          <w:rStyle w:val="StyleUnderline"/>
        </w:rPr>
        <w:t xml:space="preserve"> </w:t>
      </w:r>
      <w:r w:rsidRPr="00B41965">
        <w:rPr>
          <w:rStyle w:val="StyleUnderline"/>
          <w:highlight w:val="cyan"/>
        </w:rPr>
        <w:t>of its choosing</w:t>
      </w:r>
      <w:r w:rsidRPr="00C40795">
        <w:rPr>
          <w:sz w:val="16"/>
        </w:rPr>
        <w:t xml:space="preserve"> even </w:t>
      </w:r>
      <w:r w:rsidRPr="008C7524">
        <w:rPr>
          <w:rStyle w:val="StyleUnderline"/>
        </w:rPr>
        <w:t>without the element of surprise.</w:t>
      </w:r>
      <w:r>
        <w:rPr>
          <w:u w:val="single"/>
        </w:rPr>
        <w:t xml:space="preserve"> </w:t>
      </w:r>
      <w:r w:rsidRPr="00C40795">
        <w:rPr>
          <w:sz w:val="16"/>
        </w:rPr>
        <w:t xml:space="preserve">The decision to conduct a preemptive strike is not a simple matter. </w:t>
      </w:r>
      <w:r w:rsidRPr="008C7524">
        <w:rPr>
          <w:rStyle w:val="StyleUnderline"/>
        </w:rPr>
        <w:t>The conditions on the peninsula must be taken into account with proper and prudent preparations executed.</w:t>
      </w:r>
      <w:r>
        <w:rPr>
          <w:rStyle w:val="StyleUnderline"/>
        </w:rPr>
        <w:t xml:space="preserve"> </w:t>
      </w:r>
      <w:r w:rsidRPr="008C7524">
        <w:rPr>
          <w:rStyle w:val="StyleUnderline"/>
        </w:rPr>
        <w:t>We must also anticipate the North Korean response.</w:t>
      </w:r>
      <w:r w:rsidRPr="00C40795">
        <w:rPr>
          <w:sz w:val="16"/>
        </w:rPr>
        <w:t xml:space="preserve"> However, if policymakers consider these preparations to be too extreme, then the recommendation to conduct a preemptive strike should be re-evaluated. If the assessed threat from North Korea does not warrant such military preparations, then the threat may not be dangerous enough to require a preemptive strike. This is a decision for policymakers to recommend and for the President to make. Before a decision is made, the best military analysis should be solicited. </w:t>
      </w:r>
      <w:r w:rsidRPr="008C7524">
        <w:rPr>
          <w:rStyle w:val="StyleUnderline"/>
        </w:rPr>
        <w:t>The bottom line is if we are not willing to expend the treasure to conduct prudent preparations</w:t>
      </w:r>
      <w:r w:rsidRPr="00C40795">
        <w:rPr>
          <w:sz w:val="16"/>
        </w:rPr>
        <w:t xml:space="preserve"> to reduce the chances of spilling military and civilian blood, </w:t>
      </w:r>
      <w:r w:rsidRPr="008C7524">
        <w:rPr>
          <w:rStyle w:val="StyleUnderline"/>
        </w:rPr>
        <w:t>then</w:t>
      </w:r>
      <w:r w:rsidRPr="00C40795">
        <w:rPr>
          <w:sz w:val="16"/>
        </w:rPr>
        <w:t xml:space="preserve"> </w:t>
      </w:r>
      <w:r w:rsidRPr="008C7524">
        <w:rPr>
          <w:rStyle w:val="StyleUnderline"/>
        </w:rPr>
        <w:t>perhaps a preemptive strike is not appropriate.</w:t>
      </w:r>
    </w:p>
    <w:p w:rsidR="00D400AA" w:rsidRDefault="00D400AA" w:rsidP="00D400AA"/>
    <w:p w:rsidR="00D400AA" w:rsidRPr="00914002" w:rsidRDefault="00D400AA" w:rsidP="00D400AA">
      <w:pPr>
        <w:pStyle w:val="Tag2"/>
      </w:pPr>
      <w:r w:rsidRPr="00914002">
        <w:t xml:space="preserve">Extinction </w:t>
      </w:r>
    </w:p>
    <w:p w:rsidR="00D400AA" w:rsidRPr="00914002" w:rsidRDefault="00D400AA" w:rsidP="00D400AA">
      <w:r w:rsidRPr="00E95850">
        <w:rPr>
          <w:rStyle w:val="Style13ptBold"/>
        </w:rPr>
        <w:t>Pry 10</w:t>
      </w:r>
      <w:r w:rsidRPr="00E95850">
        <w:t xml:space="preserve"> – (Peter Vincent, director of the U.S. Nuclear Strategy Forum, “What America Needs to Know About EMPs” http://wethearmed.com/index.php?topic=8450.0) </w:t>
      </w:r>
    </w:p>
    <w:p w:rsidR="00D400AA" w:rsidRPr="00914002" w:rsidRDefault="00D400AA" w:rsidP="00D400AA">
      <w:pPr>
        <w:rPr>
          <w:sz w:val="16"/>
          <w:szCs w:val="16"/>
        </w:rPr>
      </w:pPr>
      <w:r w:rsidRPr="00B41965">
        <w:rPr>
          <w:highlight w:val="cyan"/>
          <w:u w:val="single"/>
        </w:rPr>
        <w:t>EMP is</w:t>
      </w:r>
      <w:r w:rsidRPr="00914002">
        <w:rPr>
          <w:sz w:val="16"/>
          <w:szCs w:val="16"/>
        </w:rPr>
        <w:t xml:space="preserve"> not just </w:t>
      </w:r>
      <w:r w:rsidRPr="00B41965">
        <w:rPr>
          <w:highlight w:val="cyan"/>
          <w:u w:val="single"/>
        </w:rPr>
        <w:t>a threat to</w:t>
      </w:r>
      <w:r w:rsidRPr="00914002">
        <w:rPr>
          <w:sz w:val="16"/>
          <w:szCs w:val="16"/>
        </w:rPr>
        <w:t xml:space="preserve"> computers and electronic gadgets, but to </w:t>
      </w:r>
      <w:r w:rsidRPr="00B41965">
        <w:rPr>
          <w:highlight w:val="cyan"/>
          <w:u w:val="single"/>
          <w:bdr w:val="single" w:sz="4" w:space="0" w:color="auto" w:frame="1"/>
        </w:rPr>
        <w:t>all</w:t>
      </w:r>
      <w:r w:rsidRPr="00914002">
        <w:rPr>
          <w:sz w:val="16"/>
          <w:szCs w:val="16"/>
        </w:rPr>
        <w:t xml:space="preserve"> the </w:t>
      </w:r>
      <w:r w:rsidRPr="00B41965">
        <w:rPr>
          <w:highlight w:val="cyan"/>
          <w:u w:val="single"/>
          <w:bdr w:val="single" w:sz="4" w:space="0" w:color="auto" w:frame="1"/>
        </w:rPr>
        <w:t>critical infrastructures</w:t>
      </w:r>
      <w:r w:rsidRPr="00914002">
        <w:rPr>
          <w:sz w:val="16"/>
          <w:szCs w:val="16"/>
        </w:rPr>
        <w:t xml:space="preserve"> that depend on electronics and electricity -- communications, transportation, banking and finance, food and water -- and </w:t>
      </w:r>
      <w:r w:rsidRPr="00B41965">
        <w:rPr>
          <w:highlight w:val="cyan"/>
          <w:u w:val="single"/>
          <w:bdr w:val="single" w:sz="4" w:space="0" w:color="auto" w:frame="1"/>
        </w:rPr>
        <w:t>that sustain modern civilization</w:t>
      </w:r>
      <w:r w:rsidRPr="00914002">
        <w:rPr>
          <w:sz w:val="16"/>
          <w:szCs w:val="16"/>
        </w:rPr>
        <w:t xml:space="preserve"> and the lives of the American people. In 2008, the congressionally mandated Commission to Assess the Threat to the United States from Electromagnetic Pulse Attack delivered its final report to Congress, the Defense Department, and the Department of Homeland Security. The commission concluded th</w:t>
      </w:r>
      <w:r w:rsidRPr="0064302C">
        <w:rPr>
          <w:sz w:val="16"/>
          <w:szCs w:val="16"/>
        </w:rPr>
        <w:t xml:space="preserve">at </w:t>
      </w:r>
      <w:r w:rsidRPr="0064302C">
        <w:rPr>
          <w:u w:val="single"/>
        </w:rPr>
        <w:t>terrorist groups,</w:t>
      </w:r>
      <w:r w:rsidRPr="00B41965">
        <w:rPr>
          <w:highlight w:val="cyan"/>
          <w:u w:val="single"/>
        </w:rPr>
        <w:t xml:space="preserve"> rogue states, </w:t>
      </w:r>
      <w:r w:rsidRPr="0064302C">
        <w:rPr>
          <w:u w:val="single"/>
        </w:rPr>
        <w:t xml:space="preserve">China, and Russia </w:t>
      </w:r>
      <w:r w:rsidRPr="00B41965">
        <w:rPr>
          <w:highlight w:val="cyan"/>
          <w:u w:val="single"/>
        </w:rPr>
        <w:t>are</w:t>
      </w:r>
      <w:r w:rsidRPr="00914002">
        <w:rPr>
          <w:sz w:val="16"/>
          <w:szCs w:val="16"/>
        </w:rPr>
        <w:t xml:space="preserve"> theoretically </w:t>
      </w:r>
      <w:r w:rsidRPr="00B41965">
        <w:rPr>
          <w:highlight w:val="cyan"/>
          <w:u w:val="single"/>
        </w:rPr>
        <w:t xml:space="preserve">capable of launching a </w:t>
      </w:r>
      <w:r w:rsidRPr="00B41965">
        <w:rPr>
          <w:highlight w:val="cyan"/>
          <w:u w:val="single"/>
          <w:bdr w:val="single" w:sz="4" w:space="0" w:color="auto" w:frame="1"/>
        </w:rPr>
        <w:t>catastrophic EMP attack</w:t>
      </w:r>
      <w:r w:rsidRPr="00914002">
        <w:rPr>
          <w:sz w:val="16"/>
          <w:szCs w:val="16"/>
        </w:rPr>
        <w:t xml:space="preserve"> against the United States and either had contingency plans to do so or were actively pursuing the ability. </w:t>
      </w:r>
      <w:r w:rsidRPr="00914002">
        <w:rPr>
          <w:bCs/>
          <w:u w:val="single"/>
        </w:rPr>
        <w:t xml:space="preserve">Iran, North Korea, China, and Russia have scientific and military research programs </w:t>
      </w:r>
      <w:r w:rsidRPr="00914002">
        <w:rPr>
          <w:bCs/>
          <w:u w:val="single"/>
          <w:bdr w:val="single" w:sz="4" w:space="0" w:color="auto" w:frame="1"/>
        </w:rPr>
        <w:t>dedicated to</w:t>
      </w:r>
      <w:r w:rsidRPr="00914002">
        <w:rPr>
          <w:sz w:val="16"/>
          <w:szCs w:val="16"/>
        </w:rPr>
        <w:t xml:space="preserve"> or supportive of </w:t>
      </w:r>
      <w:r w:rsidRPr="00914002">
        <w:rPr>
          <w:bCs/>
          <w:u w:val="single"/>
          <w:bdr w:val="single" w:sz="4" w:space="0" w:color="auto" w:frame="1"/>
        </w:rPr>
        <w:t>EMP</w:t>
      </w:r>
      <w:r w:rsidRPr="00914002">
        <w:rPr>
          <w:sz w:val="16"/>
          <w:szCs w:val="16"/>
        </w:rPr>
        <w:t xml:space="preserve"> capability, and their military doctrinal writings explicitly describe EMP attacks against the United States. Based on eight years of research and analysis, 50 years of data from nuclear tests and EMP simulators, and never-before-attempted EMP tests, the commission found that any nuclear weapon, even a low-yield one, could potentially pose a catastrophic EMP threat to the United States, mainly because of the great fragility of the electric grid. One scenario </w:t>
      </w:r>
      <w:r w:rsidRPr="00914002">
        <w:rPr>
          <w:u w:val="single"/>
        </w:rPr>
        <w:t>of particular concern is a</w:t>
      </w:r>
      <w:r w:rsidRPr="00914002">
        <w:rPr>
          <w:sz w:val="16"/>
          <w:szCs w:val="16"/>
        </w:rPr>
        <w:t xml:space="preserve"> nuclear-armed Iran transferring a short- or medium-range nuclear missile to terrorist groups that could perform a ship-launched "anonymous" EMP attack against the United States. </w:t>
      </w:r>
      <w:r w:rsidRPr="0064302C">
        <w:rPr>
          <w:bCs/>
          <w:u w:val="single"/>
        </w:rPr>
        <w:t>Iranian</w:t>
      </w:r>
      <w:r w:rsidRPr="00914002">
        <w:rPr>
          <w:bCs/>
          <w:u w:val="single"/>
        </w:rPr>
        <w:t xml:space="preserve"> military </w:t>
      </w:r>
      <w:r w:rsidRPr="0064302C">
        <w:rPr>
          <w:bCs/>
          <w:u w:val="single"/>
        </w:rPr>
        <w:t>strategists have</w:t>
      </w:r>
      <w:r w:rsidRPr="00914002">
        <w:rPr>
          <w:sz w:val="16"/>
          <w:szCs w:val="16"/>
        </w:rPr>
        <w:t xml:space="preserve"> written about EMP attacks against the United States, and Iran has </w:t>
      </w:r>
      <w:r w:rsidRPr="0064302C">
        <w:rPr>
          <w:bCs/>
          <w:u w:val="single"/>
          <w:bdr w:val="single" w:sz="4" w:space="0" w:color="auto" w:frame="1"/>
        </w:rPr>
        <w:t>successfully practiced</w:t>
      </w:r>
      <w:r w:rsidRPr="00914002">
        <w:rPr>
          <w:sz w:val="16"/>
          <w:szCs w:val="16"/>
        </w:rPr>
        <w:t xml:space="preserve"> launching a ballistic missile off a ship and flight-tested its Shahab-3 medium-range missile to detonate at high altitude, as if </w:t>
      </w:r>
      <w:r w:rsidRPr="0064302C">
        <w:rPr>
          <w:sz w:val="16"/>
          <w:szCs w:val="16"/>
        </w:rPr>
        <w:t xml:space="preserve">practicing </w:t>
      </w:r>
      <w:r w:rsidRPr="0064302C">
        <w:rPr>
          <w:bCs/>
          <w:u w:val="single"/>
        </w:rPr>
        <w:t>an EMP attack.</w:t>
      </w:r>
      <w:r w:rsidRPr="0064302C">
        <w:rPr>
          <w:sz w:val="16"/>
          <w:szCs w:val="16"/>
        </w:rPr>
        <w:t xml:space="preserve"> The commission also noted credible </w:t>
      </w:r>
      <w:r w:rsidRPr="0064302C">
        <w:rPr>
          <w:u w:val="single"/>
        </w:rPr>
        <w:t>Russian</w:t>
      </w:r>
      <w:r w:rsidRPr="0064302C">
        <w:rPr>
          <w:sz w:val="16"/>
          <w:szCs w:val="16"/>
        </w:rPr>
        <w:t xml:space="preserve"> claims that they had developed what the Russians call </w:t>
      </w:r>
      <w:r w:rsidRPr="00B41965">
        <w:rPr>
          <w:bCs/>
          <w:highlight w:val="cyan"/>
          <w:u w:val="single"/>
          <w:bdr w:val="single" w:sz="4" w:space="0" w:color="auto" w:frame="1"/>
        </w:rPr>
        <w:t>"</w:t>
      </w:r>
      <w:r w:rsidRPr="00B41965">
        <w:rPr>
          <w:highlight w:val="cyan"/>
          <w:u w:val="single"/>
          <w:bdr w:val="single" w:sz="4" w:space="0" w:color="auto" w:frame="1"/>
        </w:rPr>
        <w:t>super-EMP" weapons</w:t>
      </w:r>
      <w:r w:rsidRPr="00914002">
        <w:rPr>
          <w:sz w:val="16"/>
          <w:szCs w:val="16"/>
        </w:rPr>
        <w:t xml:space="preserve"> -- low-yield nuclear weapons </w:t>
      </w:r>
      <w:r w:rsidRPr="0064302C">
        <w:rPr>
          <w:sz w:val="16"/>
          <w:szCs w:val="16"/>
        </w:rPr>
        <w:t>specially</w:t>
      </w:r>
      <w:r w:rsidRPr="00914002">
        <w:rPr>
          <w:sz w:val="16"/>
          <w:szCs w:val="16"/>
        </w:rPr>
        <w:t xml:space="preserve"> designed to generate extraordinarily powerful EMP fields -- and that the Russian Duma had raised the prospect of a disabling EMP attack against the United States during NATO's bombing of Serbia in May 1999. The EMP Commission also, in the first such preview by any official body, warned that a "great" geomagnetic storm </w:t>
      </w:r>
      <w:r w:rsidRPr="00B41965">
        <w:rPr>
          <w:highlight w:val="cyan"/>
          <w:u w:val="single"/>
        </w:rPr>
        <w:t>could be as catastrophic</w:t>
      </w:r>
      <w:r w:rsidRPr="00914002">
        <w:rPr>
          <w:sz w:val="16"/>
          <w:szCs w:val="16"/>
        </w:rPr>
        <w:t xml:space="preserve"> as a nuclear EMP attack -- and that this naturally occurring EMP event is inevitable. Normally, geomagnetic storms occur at high northern latitudes, not over the United States, and usually are not sufficiently powerful to cause catastrophic damage. But every hundred years or so, a "great" geomagnetic storm occurs that could cause catastrophic damage to electronics -- and the infrastructures that rely upon them -- over much of the Northern Hemisphere. The world has not experienced a great geomagnetic storm since the advent of the electronic age, not since the Carrington event of 1859 -- but many scientists think we are overdue. A great geomagnetic storm could generate an EMP covering the United States equivalent to the high-altitude detonation of a very powerful megaton-class nuclear weapon. </w:t>
      </w:r>
      <w:r w:rsidRPr="00B41965">
        <w:rPr>
          <w:bCs/>
          <w:highlight w:val="cyan"/>
          <w:u w:val="single"/>
        </w:rPr>
        <w:t>W</w:t>
      </w:r>
      <w:r w:rsidRPr="00B41965">
        <w:rPr>
          <w:highlight w:val="cyan"/>
          <w:u w:val="single"/>
        </w:rPr>
        <w:t xml:space="preserve">einberger accuses </w:t>
      </w:r>
      <w:r w:rsidRPr="00B41965">
        <w:rPr>
          <w:rStyle w:val="StyleUnderline"/>
          <w:highlight w:val="cyan"/>
        </w:rPr>
        <w:t>the EMP Commission</w:t>
      </w:r>
      <w:r w:rsidRPr="00B41965">
        <w:rPr>
          <w:highlight w:val="cyan"/>
          <w:u w:val="single"/>
        </w:rPr>
        <w:t xml:space="preserve"> of</w:t>
      </w:r>
      <w:r w:rsidRPr="00914002">
        <w:rPr>
          <w:sz w:val="16"/>
          <w:szCs w:val="16"/>
        </w:rPr>
        <w:t xml:space="preserve"> deliberately "</w:t>
      </w:r>
      <w:r w:rsidRPr="00B41965">
        <w:rPr>
          <w:highlight w:val="cyan"/>
          <w:u w:val="single"/>
        </w:rPr>
        <w:t>exaggerating</w:t>
      </w:r>
      <w:r w:rsidRPr="00914002">
        <w:rPr>
          <w:sz w:val="16"/>
          <w:szCs w:val="16"/>
        </w:rPr>
        <w:t xml:space="preserve"> the capabilities of a potential EMP attack." This is a serious allegation, as deliberately misrepresenting the facts about the EMP threat would constitute an ethical and legal violation. As evidence, Weinberger offers the opinion of Philip Coyle of the Center for Defense Information. Whatever Coyle's opinion may be, he is no authority on the commission's work and has participated in none of it. In any case, even he only accuses the EMP Commission of using "inflammatory language" but not of misrepresenting facts. As a member of the EMP Commission's staff, I can assure the public that </w:t>
      </w:r>
      <w:r w:rsidRPr="00914002">
        <w:rPr>
          <w:u w:val="single"/>
        </w:rPr>
        <w:t>the</w:t>
      </w:r>
      <w:r w:rsidRPr="00914002">
        <w:rPr>
          <w:sz w:val="16"/>
          <w:szCs w:val="16"/>
        </w:rPr>
        <w:t xml:space="preserve"> EMP </w:t>
      </w:r>
      <w:r w:rsidRPr="00B41965">
        <w:rPr>
          <w:highlight w:val="cyan"/>
          <w:u w:val="single"/>
        </w:rPr>
        <w:t xml:space="preserve">commissioners adhered to the </w:t>
      </w:r>
      <w:r w:rsidRPr="00B41965">
        <w:rPr>
          <w:highlight w:val="cyan"/>
          <w:u w:val="single"/>
          <w:bdr w:val="single" w:sz="4" w:space="0" w:color="auto" w:frame="1"/>
        </w:rPr>
        <w:t>highest standards</w:t>
      </w:r>
      <w:r w:rsidRPr="00B41965">
        <w:rPr>
          <w:highlight w:val="cyan"/>
          <w:u w:val="single"/>
        </w:rPr>
        <w:t xml:space="preserve"> of</w:t>
      </w:r>
      <w:r w:rsidRPr="00914002">
        <w:rPr>
          <w:sz w:val="16"/>
          <w:szCs w:val="16"/>
        </w:rPr>
        <w:t xml:space="preserve"> professionalism and </w:t>
      </w:r>
      <w:r w:rsidRPr="00B41965">
        <w:rPr>
          <w:bCs/>
          <w:highlight w:val="cyan"/>
          <w:u w:val="single"/>
          <w:bdr w:val="single" w:sz="4" w:space="0" w:color="auto" w:frame="1"/>
        </w:rPr>
        <w:t>scientific objectivity.</w:t>
      </w:r>
      <w:r w:rsidRPr="00914002">
        <w:rPr>
          <w:sz w:val="16"/>
          <w:szCs w:val="16"/>
        </w:rPr>
        <w:t xml:space="preserve"> If the findings of the EMP Commission sound alarming, it is because they are. The EMP commissioners did their duty and followed the data. The EMP Commission's threat assessment and recommendations represent </w:t>
      </w:r>
      <w:r w:rsidRPr="00914002">
        <w:rPr>
          <w:u w:val="single"/>
        </w:rPr>
        <w:t>the best work so far</w:t>
      </w:r>
      <w:r w:rsidRPr="00914002">
        <w:rPr>
          <w:sz w:val="16"/>
          <w:szCs w:val="16"/>
        </w:rPr>
        <w:t xml:space="preserve"> produced by the United States on EMP and is the best-informed basis for national security policy. </w:t>
      </w:r>
      <w:r w:rsidRPr="00B41965">
        <w:rPr>
          <w:highlight w:val="cyan"/>
          <w:u w:val="single"/>
        </w:rPr>
        <w:t>The</w:t>
      </w:r>
      <w:r w:rsidRPr="00914002">
        <w:rPr>
          <w:sz w:val="16"/>
          <w:szCs w:val="16"/>
        </w:rPr>
        <w:t xml:space="preserve"> EMP Commission's </w:t>
      </w:r>
      <w:r w:rsidRPr="00B41965">
        <w:rPr>
          <w:highlight w:val="cyan"/>
          <w:u w:val="single"/>
        </w:rPr>
        <w:t>conclusions</w:t>
      </w:r>
      <w:r w:rsidRPr="00914002">
        <w:rPr>
          <w:u w:val="single"/>
        </w:rPr>
        <w:t xml:space="preserve"> </w:t>
      </w:r>
      <w:r w:rsidRPr="00B41965">
        <w:rPr>
          <w:highlight w:val="cyan"/>
          <w:u w:val="single"/>
        </w:rPr>
        <w:t>were</w:t>
      </w:r>
      <w:r w:rsidRPr="00914002">
        <w:rPr>
          <w:u w:val="single"/>
        </w:rPr>
        <w:t xml:space="preserve"> also </w:t>
      </w:r>
      <w:r w:rsidRPr="00B41965">
        <w:rPr>
          <w:highlight w:val="cyan"/>
          <w:u w:val="single"/>
          <w:bdr w:val="single" w:sz="4" w:space="0" w:color="auto" w:frame="1"/>
        </w:rPr>
        <w:t>backed up by the findings</w:t>
      </w:r>
      <w:r w:rsidRPr="00B41965">
        <w:rPr>
          <w:highlight w:val="cyan"/>
          <w:u w:val="single"/>
        </w:rPr>
        <w:t xml:space="preserve"> of another</w:t>
      </w:r>
      <w:r w:rsidRPr="00914002">
        <w:rPr>
          <w:sz w:val="16"/>
          <w:szCs w:val="16"/>
        </w:rPr>
        <w:t xml:space="preserve"> congressional </w:t>
      </w:r>
      <w:r w:rsidRPr="00B41965">
        <w:rPr>
          <w:highlight w:val="cyan"/>
          <w:u w:val="single"/>
        </w:rPr>
        <w:t>commission</w:t>
      </w:r>
      <w:r w:rsidRPr="00914002">
        <w:rPr>
          <w:bCs/>
          <w:u w:val="single"/>
        </w:rPr>
        <w:t>,</w:t>
      </w:r>
      <w:r w:rsidRPr="00914002">
        <w:rPr>
          <w:sz w:val="16"/>
          <w:szCs w:val="16"/>
        </w:rPr>
        <w:t xml:space="preserve"> this one chaired by former Defense Secretary William Perry. Their 2009 report independently concluded that terrorists, rogue states, China, and Russia could pose an EMP threat to the United States and advocated immediate implementation of the EMP Commission's recommendations. </w:t>
      </w:r>
    </w:p>
    <w:p w:rsidR="00D400AA" w:rsidRPr="00D400AA" w:rsidRDefault="00D400AA" w:rsidP="00D400AA"/>
    <w:sectPr w:rsidR="00D400AA" w:rsidRPr="00D400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8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D400AA"/>
    <w:rsid w:val="000139A3"/>
    <w:rsid w:val="000149DA"/>
    <w:rsid w:val="00100833"/>
    <w:rsid w:val="00104529"/>
    <w:rsid w:val="00177B7D"/>
    <w:rsid w:val="0018322D"/>
    <w:rsid w:val="001B5776"/>
    <w:rsid w:val="00251FC7"/>
    <w:rsid w:val="002855A7"/>
    <w:rsid w:val="003135F8"/>
    <w:rsid w:val="00315690"/>
    <w:rsid w:val="00325646"/>
    <w:rsid w:val="003902BA"/>
    <w:rsid w:val="003A09E2"/>
    <w:rsid w:val="00407037"/>
    <w:rsid w:val="004605D6"/>
    <w:rsid w:val="00476355"/>
    <w:rsid w:val="004C60E8"/>
    <w:rsid w:val="004E3579"/>
    <w:rsid w:val="004F39E0"/>
    <w:rsid w:val="00537BD5"/>
    <w:rsid w:val="005A1082"/>
    <w:rsid w:val="006065BD"/>
    <w:rsid w:val="00665003"/>
    <w:rsid w:val="007F5B66"/>
    <w:rsid w:val="008231D7"/>
    <w:rsid w:val="00823A1C"/>
    <w:rsid w:val="00845B9D"/>
    <w:rsid w:val="00860984"/>
    <w:rsid w:val="008B3ECB"/>
    <w:rsid w:val="008C1B2E"/>
    <w:rsid w:val="008D7C54"/>
    <w:rsid w:val="0091627E"/>
    <w:rsid w:val="009E1922"/>
    <w:rsid w:val="00A93661"/>
    <w:rsid w:val="00A95652"/>
    <w:rsid w:val="00AC2592"/>
    <w:rsid w:val="00B33C6D"/>
    <w:rsid w:val="00B4508F"/>
    <w:rsid w:val="00B8057C"/>
    <w:rsid w:val="00BF593B"/>
    <w:rsid w:val="00C83417"/>
    <w:rsid w:val="00CC6B17"/>
    <w:rsid w:val="00CD736E"/>
    <w:rsid w:val="00CE161E"/>
    <w:rsid w:val="00CF59A8"/>
    <w:rsid w:val="00D325A9"/>
    <w:rsid w:val="00D36A8A"/>
    <w:rsid w:val="00D400AA"/>
    <w:rsid w:val="00D71170"/>
    <w:rsid w:val="00DA6538"/>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8B17CD-4534-43C8-BD01-08E1CB5E3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400AA"/>
    <w:rPr>
      <w:rFonts w:ascii="Calibri" w:hAnsi="Calibri"/>
    </w:rPr>
  </w:style>
  <w:style w:type="paragraph" w:styleId="Heading1">
    <w:name w:val="heading 1"/>
    <w:aliases w:val="Pocket"/>
    <w:basedOn w:val="Normal"/>
    <w:next w:val="Normal"/>
    <w:link w:val="Heading1Char"/>
    <w:autoRedefine/>
    <w:qFormat/>
    <w:rsid w:val="00D400A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400A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D400A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T"/>
    <w:basedOn w:val="Normal"/>
    <w:next w:val="Normal"/>
    <w:link w:val="Heading4Char"/>
    <w:autoRedefine/>
    <w:uiPriority w:val="3"/>
    <w:unhideWhenUsed/>
    <w:qFormat/>
    <w:rsid w:val="00D400A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400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400AA"/>
  </w:style>
  <w:style w:type="character" w:customStyle="1" w:styleId="Heading1Char">
    <w:name w:val="Heading 1 Char"/>
    <w:aliases w:val="Pocket Char"/>
    <w:basedOn w:val="DefaultParagraphFont"/>
    <w:link w:val="Heading1"/>
    <w:rsid w:val="00D400A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400A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400AA"/>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D400AA"/>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B"/>
    <w:basedOn w:val="DefaultParagraphFont"/>
    <w:link w:val="textbold"/>
    <w:uiPriority w:val="7"/>
    <w:qFormat/>
    <w:rsid w:val="00D400AA"/>
    <w:rPr>
      <w:rFonts w:ascii="Calibri" w:hAnsi="Calibri"/>
      <w:b/>
      <w:i w:val="0"/>
      <w:iCs/>
      <w:sz w:val="24"/>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D400AA"/>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Intense Emphasis111,Intense Emphasis1111,Intense Emphasis3,Intense Emphasis11111,ci,c"/>
    <w:basedOn w:val="DefaultParagraphFont"/>
    <w:uiPriority w:val="6"/>
    <w:qFormat/>
    <w:rsid w:val="00D400AA"/>
    <w:rPr>
      <w:b w:val="0"/>
      <w:sz w:val="22"/>
      <w:u w:val="single"/>
    </w:rPr>
  </w:style>
  <w:style w:type="character" w:styleId="Hyperlink">
    <w:name w:val="Hyperlink"/>
    <w:aliases w:val="heading 1 (block title),Important,Read,Internet Link,Analytic Text,Card Text,Internet link"/>
    <w:basedOn w:val="DefaultParagraphFont"/>
    <w:uiPriority w:val="99"/>
    <w:unhideWhenUsed/>
    <w:rsid w:val="00D400AA"/>
    <w:rPr>
      <w:color w:val="auto"/>
      <w:u w:val="none"/>
    </w:rPr>
  </w:style>
  <w:style w:type="character" w:styleId="FollowedHyperlink">
    <w:name w:val="FollowedHyperlink"/>
    <w:basedOn w:val="DefaultParagraphFont"/>
    <w:uiPriority w:val="99"/>
    <w:semiHidden/>
    <w:unhideWhenUsed/>
    <w:rsid w:val="00D400AA"/>
    <w:rPr>
      <w:color w:val="auto"/>
      <w:u w:val="none"/>
    </w:rPr>
  </w:style>
  <w:style w:type="paragraph" w:customStyle="1" w:styleId="textbold">
    <w:name w:val="text bold"/>
    <w:basedOn w:val="Normal"/>
    <w:link w:val="Emphasis"/>
    <w:uiPriority w:val="7"/>
    <w:qFormat/>
    <w:rsid w:val="00D400AA"/>
    <w:pPr>
      <w:widowControl w:val="0"/>
      <w:ind w:left="720"/>
      <w:jc w:val="both"/>
    </w:pPr>
    <w:rPr>
      <w:b/>
      <w:iCs/>
      <w:sz w:val="24"/>
      <w:u w:val="single"/>
      <w:bdr w:val="single" w:sz="24" w:space="0" w:color="auto"/>
    </w:rPr>
  </w:style>
  <w:style w:type="character" w:customStyle="1" w:styleId="apple-converted-space">
    <w:name w:val="apple-converted-space"/>
    <w:basedOn w:val="DefaultParagraphFont"/>
    <w:rsid w:val="00D400AA"/>
  </w:style>
  <w:style w:type="paragraph" w:customStyle="1" w:styleId="Tag2">
    <w:name w:val="Tag2"/>
    <w:basedOn w:val="Normal"/>
    <w:autoRedefine/>
    <w:qFormat/>
    <w:rsid w:val="00D400AA"/>
    <w:pPr>
      <w:spacing w:after="0" w:line="240" w:lineRule="auto"/>
    </w:pPr>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eritage.org/research/reports/2015/06/south-korea-needs-thaad-missile-defense" TargetMode="External"/><Relationship Id="rId13" Type="http://schemas.openxmlformats.org/officeDocument/2006/relationships/hyperlink" Target="http://www.heritage.org/research/reports/2015/06/south-korea-needs-thaad-missile-defense" TargetMode="External"/><Relationship Id="rId18" Type="http://schemas.openxmlformats.org/officeDocument/2006/relationships/hyperlink" Target="http://www.heritage.org/research/reports/2015/06/south-korea-needs-thaad-missile-defense" TargetMode="External"/><Relationship Id="rId26" Type="http://schemas.openxmlformats.org/officeDocument/2006/relationships/hyperlink" Target="http://freekorea.us/2015/08/13/kim-jong-un-deterrence-and-the-psychological-evidence/" TargetMode="External"/><Relationship Id="rId3" Type="http://schemas.openxmlformats.org/officeDocument/2006/relationships/settings" Target="settings.xml"/><Relationship Id="rId21" Type="http://schemas.openxmlformats.org/officeDocument/2006/relationships/hyperlink" Target="http://www.nytimes.com/2013/04/13/opinion/bomb-north-korea-before-its-too-late.html" TargetMode="External"/><Relationship Id="rId34" Type="http://schemas.openxmlformats.org/officeDocument/2006/relationships/hyperlink" Target="http://www.rand.org/pubs/research_reports/RR331.html" TargetMode="External"/><Relationship Id="rId7" Type="http://schemas.openxmlformats.org/officeDocument/2006/relationships/hyperlink" Target="http://www.heritage.org/research/reports/2015/06/south-korea-needs-thaad-missile-defense" TargetMode="External"/><Relationship Id="rId12" Type="http://schemas.openxmlformats.org/officeDocument/2006/relationships/hyperlink" Target="http://www.heritage.org/research/reports/2015/06/south-korea-needs-thaad-missile-defense" TargetMode="External"/><Relationship Id="rId17" Type="http://schemas.openxmlformats.org/officeDocument/2006/relationships/hyperlink" Target="http://www.heritage.org/research/reports/2015/06/south-korea-needs-thaad-missile-defense" TargetMode="External"/><Relationship Id="rId25" Type="http://schemas.openxmlformats.org/officeDocument/2006/relationships/hyperlink" Target="http://www.washingtontimes.com/news/2013/apr/4/us-would-seek-regime-change-north-korea-if-attack-/?page=all" TargetMode="External"/><Relationship Id="rId33" Type="http://schemas.openxmlformats.org/officeDocument/2006/relationships/hyperlink" Target="http://www.cbsnews.com/8301-202_162-57577186/u.s-sends-f-22-fighter-jets-to-south-korea-in-drill/" TargetMode="External"/><Relationship Id="rId2" Type="http://schemas.openxmlformats.org/officeDocument/2006/relationships/styles" Target="styles.xml"/><Relationship Id="rId16" Type="http://schemas.openxmlformats.org/officeDocument/2006/relationships/hyperlink" Target="http://www.heritage.org/research/reports/2015/06/south-korea-needs-thaad-missile-defense" TargetMode="External"/><Relationship Id="rId20" Type="http://schemas.openxmlformats.org/officeDocument/2006/relationships/hyperlink" Target="http://www.heritage.org/research/reports/2015/06/south-korea-needs-thaad-missile-defense" TargetMode="External"/><Relationship Id="rId29" Type="http://schemas.openxmlformats.org/officeDocument/2006/relationships/hyperlink" Target="http://www.cnn.com/2013/03/28/world/asia/korea-us-b2-flights" TargetMode="External"/><Relationship Id="rId1" Type="http://schemas.openxmlformats.org/officeDocument/2006/relationships/numbering" Target="numbering.xml"/><Relationship Id="rId6" Type="http://schemas.openxmlformats.org/officeDocument/2006/relationships/hyperlink" Target="http://www.heritage.org/research/reports/2015/06/south-korea-needs-thaad-missile-defense" TargetMode="External"/><Relationship Id="rId11" Type="http://schemas.openxmlformats.org/officeDocument/2006/relationships/hyperlink" Target="http://www.heritage.org/research/reports/2015/06/south-korea-needs-thaad-missile-defense" TargetMode="External"/><Relationship Id="rId24" Type="http://schemas.openxmlformats.org/officeDocument/2006/relationships/hyperlink" Target="http://warontherocks.com/2014/04/korea-strategic-patience-strategic-paralysis/" TargetMode="External"/><Relationship Id="rId32" Type="http://schemas.openxmlformats.org/officeDocument/2006/relationships/hyperlink" Target="http://www.cnn.com/2013/03/28/world/asia/korea-us-b2-flights" TargetMode="External"/><Relationship Id="rId5" Type="http://schemas.openxmlformats.org/officeDocument/2006/relationships/hyperlink" Target="http://www.heritage.org/research/reports/2015/06/south-korea-needs-thaad-missile-defense" TargetMode="External"/><Relationship Id="rId15" Type="http://schemas.openxmlformats.org/officeDocument/2006/relationships/hyperlink" Target="http://www.heritage.org/research/reports/2015/06/south-korea-needs-thaad-missile-defense" TargetMode="External"/><Relationship Id="rId23" Type="http://schemas.openxmlformats.org/officeDocument/2006/relationships/hyperlink" Target="http://topics.nytimes.com/top/news/science/topics/atomic_weapons/index.html?inline=nyt-classifier" TargetMode="External"/><Relationship Id="rId28" Type="http://schemas.openxmlformats.org/officeDocument/2006/relationships/hyperlink" Target="http://www.cbsnews.com/8301-202_162-57577264/north-korea-shifts-from-nuclear-war-rhetoric-to-talk-of-economic-reform/" TargetMode="External"/><Relationship Id="rId36" Type="http://schemas.openxmlformats.org/officeDocument/2006/relationships/theme" Target="theme/theme1.xml"/><Relationship Id="rId10" Type="http://schemas.openxmlformats.org/officeDocument/2006/relationships/hyperlink" Target="http://www.heritage.org/research/reports/2015/06/south-korea-needs-thaad-missile-defense" TargetMode="External"/><Relationship Id="rId19" Type="http://schemas.openxmlformats.org/officeDocument/2006/relationships/hyperlink" Target="http://www.heritage.org/research/reports/2015/06/south-korea-needs-thaad-missile-defense" TargetMode="External"/><Relationship Id="rId31" Type="http://schemas.openxmlformats.org/officeDocument/2006/relationships/hyperlink" Target="http://www.cnn.com/2013/03/19/world/asia/korea-b-52s" TargetMode="External"/><Relationship Id="rId4" Type="http://schemas.openxmlformats.org/officeDocument/2006/relationships/webSettings" Target="webSettings.xml"/><Relationship Id="rId9" Type="http://schemas.openxmlformats.org/officeDocument/2006/relationships/hyperlink" Target="http://www.heritage.org/research/reports/2015/06/south-korea-needs-thaad-missile-defense" TargetMode="External"/><Relationship Id="rId14" Type="http://schemas.openxmlformats.org/officeDocument/2006/relationships/hyperlink" Target="http://www.heritage.org/research/reports/2015/06/south-korea-needs-thaad-missile-defense" TargetMode="External"/><Relationship Id="rId22" Type="http://schemas.openxmlformats.org/officeDocument/2006/relationships/hyperlink" Target="http://topics.nytimes.com/top/news/international/countriesandterritories/northkorea/index.html?inline=nyt-geo" TargetMode="External"/><Relationship Id="rId27" Type="http://schemas.openxmlformats.org/officeDocument/2006/relationships/hyperlink" Target="http://www.collegian.com/2013/04/02/in-a-war-with-north-korea-worry-about-china/)**NOTE" TargetMode="External"/><Relationship Id="rId30" Type="http://schemas.openxmlformats.org/officeDocument/2006/relationships/hyperlink" Target="http://www.cnn.com/2013/03/27/world/asia/south-north-korea-war-scenario/index.html"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ncjm1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TotalTime>
  <Pages>1</Pages>
  <Words>13769</Words>
  <Characters>78486</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5.0</cp:keywords>
  <dc:description/>
  <cp:lastModifiedBy>Manchester, John M.</cp:lastModifiedBy>
  <cp:revision>2</cp:revision>
  <dcterms:created xsi:type="dcterms:W3CDTF">2016-06-15T18:10:00Z</dcterms:created>
  <dcterms:modified xsi:type="dcterms:W3CDTF">2016-06-15T18:18:00Z</dcterms:modified>
</cp:coreProperties>
</file>