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2CD" w:rsidRPr="00F306F7" w:rsidRDefault="00751004" w:rsidP="00751004">
      <w:pPr>
        <w:pStyle w:val="Heading1"/>
        <w:rPr>
          <w:rFonts w:asciiTheme="minorHAnsi" w:hAnsiTheme="minorHAnsi"/>
        </w:rPr>
      </w:pPr>
      <w:bookmarkStart w:id="0" w:name="_GoBack"/>
      <w:bookmarkEnd w:id="0"/>
      <w:r w:rsidRPr="00F306F7">
        <w:rPr>
          <w:rFonts w:asciiTheme="minorHAnsi" w:hAnsiTheme="minorHAnsi"/>
        </w:rPr>
        <w:t>Elections</w:t>
      </w:r>
    </w:p>
    <w:p w:rsidR="002E02CB" w:rsidRPr="00F306F7" w:rsidRDefault="002E02CB" w:rsidP="00C64BC9">
      <w:pPr>
        <w:pStyle w:val="Heading1"/>
      </w:pPr>
      <w:r w:rsidRPr="00F306F7">
        <w:t>Shell</w:t>
      </w:r>
    </w:p>
    <w:p w:rsidR="002E02CB" w:rsidRPr="00F306F7" w:rsidRDefault="002E02CB" w:rsidP="002E02CB">
      <w:pPr>
        <w:pStyle w:val="Heading2"/>
      </w:pPr>
      <w:r w:rsidRPr="00F306F7">
        <w:t>1NC Shell</w:t>
      </w:r>
    </w:p>
    <w:p w:rsidR="002E02CB" w:rsidRPr="00F306F7" w:rsidRDefault="002E02CB" w:rsidP="002E02CB">
      <w:pPr>
        <w:pStyle w:val="Heading3"/>
      </w:pPr>
      <w:r w:rsidRPr="00F306F7">
        <w:t>1NC</w:t>
      </w:r>
      <w:r w:rsidR="004F176F" w:rsidRPr="00F306F7">
        <w:t xml:space="preserve"> Iran Module </w:t>
      </w:r>
    </w:p>
    <w:p w:rsidR="002E02CB" w:rsidRPr="00F306F7" w:rsidRDefault="002E02CB" w:rsidP="002E02CB">
      <w:pPr>
        <w:pStyle w:val="Heading4"/>
      </w:pPr>
      <w:r w:rsidRPr="00F306F7">
        <w:t>Clinton</w:t>
      </w:r>
      <w:r w:rsidR="00AC193E" w:rsidRPr="00F306F7">
        <w:t xml:space="preserve"> winning now</w:t>
      </w:r>
      <w:r w:rsidRPr="00F306F7">
        <w:t xml:space="preserve"> but the presidency is still up for grabs</w:t>
      </w:r>
    </w:p>
    <w:p w:rsidR="002E02CB" w:rsidRPr="00F306F7" w:rsidRDefault="002E02CB" w:rsidP="002E02CB">
      <w:pPr>
        <w:rPr>
          <w:sz w:val="16"/>
        </w:rPr>
      </w:pPr>
      <w:r w:rsidRPr="00F306F7">
        <w:rPr>
          <w:rStyle w:val="Style13ptBold"/>
        </w:rPr>
        <w:t>Joyner 6/23</w:t>
      </w:r>
      <w:r w:rsidRPr="00F306F7">
        <w:rPr>
          <w:sz w:val="16"/>
        </w:rPr>
        <w:t xml:space="preserve"> (James- Creator of Outside the Beltway an online journal of politics and foreign affairs analysis, citing Larry Sabato a political scientist from the University of Virginia, “</w:t>
      </w:r>
      <w:r w:rsidRPr="00F306F7">
        <w:rPr>
          <w:rStyle w:val="Emphasis"/>
          <w:highlight w:val="cyan"/>
        </w:rPr>
        <w:t>Sabato Predicts Electoral College Landslide for Clinton</w:t>
      </w:r>
      <w:r w:rsidRPr="00F306F7">
        <w:rPr>
          <w:sz w:val="16"/>
        </w:rPr>
        <w:t>”, http://www.outsidethebeltway.com/sabato-predicts-electoral-college-landslide-for-clinton/)</w:t>
      </w:r>
    </w:p>
    <w:p w:rsidR="002E02CB" w:rsidRPr="00F306F7" w:rsidRDefault="002E02CB" w:rsidP="002E02CB">
      <w:pPr>
        <w:rPr>
          <w:sz w:val="16"/>
        </w:rPr>
      </w:pPr>
      <w:r w:rsidRPr="00F306F7">
        <w:rPr>
          <w:sz w:val="16"/>
        </w:rPr>
        <w:t xml:space="preserve">University of Virginia political scientist </w:t>
      </w:r>
      <w:r w:rsidRPr="00F306F7">
        <w:rPr>
          <w:rStyle w:val="StyleUnderline"/>
          <w:highlight w:val="cyan"/>
        </w:rPr>
        <w:t>Larry Sabato projects Hillary Clinton to get 347 Electoral College votes</w:t>
      </w:r>
      <w:r w:rsidRPr="00F306F7">
        <w:rPr>
          <w:sz w:val="16"/>
        </w:rPr>
        <w:t xml:space="preserve">. This is the same number he projected back in March, although he’s changed a few states. He notes that a lot has changed since then, most notably: </w:t>
      </w:r>
      <w:r w:rsidRPr="00F306F7">
        <w:rPr>
          <w:rStyle w:val="StyleUnderline"/>
          <w:highlight w:val="cyan"/>
        </w:rPr>
        <w:t>A big initial Clinton advantage faded after Trump became the presumptive nominee</w:t>
      </w:r>
      <w:r w:rsidRPr="00F306F7">
        <w:rPr>
          <w:sz w:val="16"/>
        </w:rPr>
        <w:t xml:space="preserve">, and </w:t>
      </w:r>
      <w:r w:rsidRPr="00F306F7">
        <w:rPr>
          <w:rStyle w:val="StyleUnderline"/>
          <w:highlight w:val="cyan"/>
        </w:rPr>
        <w:t>a couple of surveys actually showed Trump with a narrow national lead</w:t>
      </w:r>
      <w:r w:rsidRPr="00F306F7">
        <w:rPr>
          <w:sz w:val="16"/>
        </w:rPr>
        <w:t xml:space="preserve">. </w:t>
      </w:r>
      <w:r w:rsidRPr="00F306F7">
        <w:rPr>
          <w:rStyle w:val="StyleUnderline"/>
          <w:highlight w:val="cyan"/>
        </w:rPr>
        <w:t>Lately Clinton has regained her advantage</w:t>
      </w:r>
      <w:r w:rsidRPr="00F306F7">
        <w:rPr>
          <w:sz w:val="16"/>
        </w:rPr>
        <w:t xml:space="preserve">: Both </w:t>
      </w:r>
      <w:r w:rsidRPr="00F306F7">
        <w:rPr>
          <w:rStyle w:val="StyleUnderline"/>
          <w:highlight w:val="cyan"/>
        </w:rPr>
        <w:t>HuffPost Pollster and RealClearPolitics had Clinton up by about six percentage points as of Wednesday afternoon</w:t>
      </w:r>
      <w:r w:rsidRPr="00F306F7">
        <w:rPr>
          <w:sz w:val="16"/>
        </w:rPr>
        <w:t xml:space="preserve">. Trump has not led any national poll since May. His revised map: The changes are minor and, as he notes, anticlimactic. So to us, the state of the general election has not shifted much at all in the nearly three months since we issued our first Clinton-versus-Trump map. </w:t>
      </w:r>
      <w:r w:rsidRPr="00F306F7">
        <w:rPr>
          <w:rStyle w:val="Emphasis"/>
          <w:highlight w:val="cyan"/>
        </w:rPr>
        <w:t>Clinton remains a substantial favorite</w:t>
      </w:r>
      <w:r w:rsidRPr="00F306F7">
        <w:rPr>
          <w:sz w:val="16"/>
        </w:rPr>
        <w:t xml:space="preserve">. </w:t>
      </w:r>
      <w:r w:rsidRPr="00F306F7">
        <w:rPr>
          <w:rStyle w:val="StyleUnderline"/>
          <w:highlight w:val="cyan"/>
        </w:rPr>
        <w:t>If this is how the election</w:t>
      </w:r>
      <w:r w:rsidRPr="00F306F7">
        <w:rPr>
          <w:sz w:val="16"/>
        </w:rPr>
        <w:t xml:space="preserve"> actually </w:t>
      </w:r>
      <w:r w:rsidRPr="00F306F7">
        <w:rPr>
          <w:rStyle w:val="StyleUnderline"/>
          <w:highlight w:val="cyan"/>
        </w:rPr>
        <w:t>turns out</w:t>
      </w:r>
      <w:r w:rsidRPr="00F306F7">
        <w:rPr>
          <w:sz w:val="16"/>
        </w:rPr>
        <w:t xml:space="preserve"> — </w:t>
      </w:r>
      <w:r w:rsidRPr="00F306F7">
        <w:rPr>
          <w:rStyle w:val="Emphasis"/>
          <w:highlight w:val="cyan"/>
        </w:rPr>
        <w:t>and it probably won’t,</w:t>
      </w:r>
      <w:r w:rsidRPr="00F306F7">
        <w:rPr>
          <w:sz w:val="16"/>
        </w:rPr>
        <w:t xml:space="preserve"> at least not exactly, because </w:t>
      </w:r>
      <w:r w:rsidRPr="00F306F7">
        <w:rPr>
          <w:rStyle w:val="Emphasis"/>
          <w:highlight w:val="cyan"/>
        </w:rPr>
        <w:t>there is a long way to go</w:t>
      </w:r>
      <w:r w:rsidRPr="00F306F7">
        <w:rPr>
          <w:sz w:val="16"/>
        </w:rPr>
        <w:t xml:space="preserve"> — Clinton would win a victory smaller than Barack Obama’s 2008 win (365 electoral votes) but bigger than his 2012 reelection (332).</w:t>
      </w:r>
    </w:p>
    <w:p w:rsidR="00EB6EE0" w:rsidRPr="00F306F7" w:rsidRDefault="00EB6EE0" w:rsidP="00EB6EE0">
      <w:pPr>
        <w:pStyle w:val="Heading4"/>
      </w:pPr>
      <w:r w:rsidRPr="00F306F7">
        <w:t xml:space="preserve">Public opinion necessitates being harsh as possible on China—plan’s engagement will be liability </w:t>
      </w:r>
    </w:p>
    <w:p w:rsidR="00EB6EE0" w:rsidRPr="00F306F7" w:rsidRDefault="00EB6EE0" w:rsidP="00EB6EE0">
      <w:pPr>
        <w:rPr>
          <w:rFonts w:eastAsia="Calibri" w:cs="Times New Roman"/>
          <w:szCs w:val="24"/>
        </w:rPr>
      </w:pPr>
      <w:r w:rsidRPr="00F306F7">
        <w:rPr>
          <w:rStyle w:val="Style13ptBold"/>
        </w:rPr>
        <w:t>Golan 15</w:t>
      </w:r>
      <w:r w:rsidRPr="00F306F7">
        <w:rPr>
          <w:rFonts w:eastAsia="Calibri" w:cs="Times New Roman"/>
          <w:szCs w:val="24"/>
        </w:rPr>
        <w:t xml:space="preserve"> (Shahar Golan, written under supervision of Clark W. Sorensen-Professor of International Studies, Chair of the Korea Studies Program University of Washington, The Henry M. Jackson School of International Studies, “Building a Pragmatic Coalition in American Politics”, </w:t>
      </w:r>
      <w:hyperlink r:id="rId6" w:history="1">
        <w:r w:rsidRPr="00F306F7">
          <w:rPr>
            <w:rFonts w:eastAsia="Calibri" w:cs="Times New Roman"/>
            <w:szCs w:val="24"/>
          </w:rPr>
          <w:t>https://digital.lib.washington.edu/researchworks/bitstream/handle/1773/33275/Task%20Force%20E%202015.pdf?sequence=1&amp;isAllowed=y</w:t>
        </w:r>
      </w:hyperlink>
      <w:r w:rsidRPr="00F306F7">
        <w:rPr>
          <w:rFonts w:eastAsia="Calibri" w:cs="Times New Roman"/>
          <w:szCs w:val="24"/>
        </w:rPr>
        <w:t>)</w:t>
      </w:r>
    </w:p>
    <w:p w:rsidR="00EB6EE0" w:rsidRPr="00F306F7" w:rsidRDefault="00EB6EE0" w:rsidP="00EB6EE0">
      <w:pPr>
        <w:rPr>
          <w:sz w:val="14"/>
        </w:rPr>
      </w:pPr>
      <w:r w:rsidRPr="00F306F7">
        <w:rPr>
          <w:sz w:val="14"/>
        </w:rPr>
        <w:t xml:space="preserve">In recent times </w:t>
      </w:r>
      <w:r w:rsidRPr="00F306F7">
        <w:rPr>
          <w:rStyle w:val="StyleUnderline"/>
        </w:rPr>
        <w:t xml:space="preserve">China has become </w:t>
      </w:r>
      <w:r w:rsidRPr="00F306F7">
        <w:rPr>
          <w:rStyle w:val="Emphasis"/>
        </w:rPr>
        <w:t>one of the most contentious issues</w:t>
      </w:r>
      <w:r w:rsidRPr="00F306F7">
        <w:rPr>
          <w:rStyle w:val="StyleUnderline"/>
        </w:rPr>
        <w:t xml:space="preserve"> regarding American foreign policy</w:t>
      </w:r>
      <w:r w:rsidRPr="00F306F7">
        <w:rPr>
          <w:sz w:val="14"/>
        </w:rPr>
        <w:t xml:space="preserve">. Out of all issues concerning East Asia, </w:t>
      </w:r>
      <w:r w:rsidRPr="00F306F7">
        <w:rPr>
          <w:rStyle w:val="StyleUnderline"/>
        </w:rPr>
        <w:t>China generates the greatest political attention in the US; American politicians frequently use the China card in foreign policy debate, especially during campaigns.</w:t>
      </w:r>
      <w:r w:rsidRPr="00F306F7">
        <w:rPr>
          <w:sz w:val="14"/>
        </w:rPr>
        <w:t xml:space="preserve"> The rethink of the military bases will provide ammunition for critics of the administration who will try to spin the reform as soft on the PRC. In his book US - Chinese Relations: Perilous Past, Pragmatic Present , Robert Sutter, an acclaimed China expert, describes </w:t>
      </w:r>
      <w:r w:rsidRPr="00F306F7">
        <w:rPr>
          <w:rStyle w:val="StyleUnderline"/>
        </w:rPr>
        <w:t>the political environment of the US regarding China policy as “an atmosphere of suspicion and cynicism in American domestic politics over China policy,” setting the stage “for often bitter and debilitating fights in US domestic politics over China policy in ensuing years that on balance are seen not to serve the overall national interests of the United States”</w:t>
      </w:r>
      <w:r w:rsidRPr="00F306F7">
        <w:rPr>
          <w:sz w:val="14"/>
        </w:rPr>
        <w:t xml:space="preserve"> (Sutter, 2013, p.81). Sutter’s observations show that </w:t>
      </w:r>
      <w:r w:rsidRPr="00F306F7">
        <w:rPr>
          <w:rStyle w:val="StyleUnderline"/>
        </w:rPr>
        <w:t xml:space="preserve">electoral needs in the US often </w:t>
      </w:r>
      <w:r w:rsidRPr="00F306F7">
        <w:rPr>
          <w:rStyle w:val="Emphasis"/>
        </w:rPr>
        <w:t xml:space="preserve">cause candidates to use harsher rhetoric and actions against the PRC </w:t>
      </w:r>
      <w:r w:rsidRPr="00F306F7">
        <w:rPr>
          <w:sz w:val="16"/>
        </w:rPr>
        <w:t>t</w:t>
      </w:r>
      <w:r w:rsidRPr="00F306F7">
        <w:rPr>
          <w:sz w:val="14"/>
        </w:rPr>
        <w:t xml:space="preserve">han they believe are beneficial for the US. While many scholars have argued that administrations will ultimately favor pragmatic forward - moving relationships with the PRC, </w:t>
      </w:r>
      <w:r w:rsidRPr="00F306F7">
        <w:rPr>
          <w:rStyle w:val="StyleUnderline"/>
        </w:rPr>
        <w:t xml:space="preserve">aspiring presidents have not been shy of criticism of the PRC leading up to presidential elections. </w:t>
      </w:r>
      <w:r w:rsidRPr="00F306F7">
        <w:rPr>
          <w:sz w:val="14"/>
        </w:rPr>
        <w:t xml:space="preserve">This portrays how </w:t>
      </w:r>
      <w:r w:rsidRPr="00F306F7">
        <w:rPr>
          <w:rStyle w:val="StyleUnderline"/>
        </w:rPr>
        <w:t>political maneuvering is needed to pursue policies that could be perceived as warm towards the PRC</w:t>
      </w:r>
      <w:r w:rsidRPr="00F306F7">
        <w:rPr>
          <w:sz w:val="14"/>
        </w:rPr>
        <w:t xml:space="preserve">. Because of these domestic hurdles, US history has proven a pattern of presidents pursuing forward - moving, pragmatic relations with the PRC after a campaign of harsh rhetoric pointed at the Asian state. Ronald Reagan, who ended complicating arm sales to Taiwan in order to improve relations with the PRC, criticized Carter’s handling of Taiwan, claiming that he was not friendly enough to the island (Sutter, p.80). Democrats have also utilized harsh rhetoric pointed at the PRC during campaigns only to change course after getting elected. In their article “The China Card: Playing Politics with Sino - American Relations” Peter Trubowitz and Jungkun Seo explained that once resuming office, after a campaign in which Bill Clinton took a harsh stance against China he “quickly reversed course, jettisoning his anti - China campaign rhetoric and devising a political formula to make it easier for Beijing to qualify for MFN approval by Congress. Later, Clinton took the lead in backing China's entry into the World Trade Organization by granting China permanent normal trade relations in 2000 ” (Trubowitz &amp; Seo, 2012, 210). In the most recent American presidential election the pattern seemed to persist. </w:t>
      </w:r>
      <w:r w:rsidRPr="00F306F7">
        <w:rPr>
          <w:rStyle w:val="StyleUnderline"/>
        </w:rPr>
        <w:t>The Obama - Romney foreign policy debate at times seemed like a competition on who could orate fiercer rhetoric towards the PRC</w:t>
      </w:r>
      <w:r w:rsidRPr="00F306F7">
        <w:rPr>
          <w:sz w:val="14"/>
        </w:rPr>
        <w:t xml:space="preserve">. Following the debate, writing for ‘Foreign Affairs’ the historian of American foreign policy David Miline argued in “Pragmatism or What?: the future of US foreign policy”, that Romney and Obama held similar pragmatic foreign policy stances. Miline concludes that, After arguing that he [Mitt] had to use rhetoric that would appeal the Tea Party: Romney and Obama are in fact both results - oriented pragmatists whose similarities outweigh their differences. And this, of course, is a source of angst to the base of both parties. (Miline, 2012, p.936) He added that “if Romney does win the election in November, neo - conservatives are likely to find his administration as unwelcoming as Wilsonians have found Obama’s” (Miline, p.949). This pattern of harsh rhetoric regarding US - China relations that is often contradictory to the interest of the US and not necessarily aligned with the candidates desired policy, seems certain to continue. Hence, although the rethink of the military bases is clearly in the US’ national interest, future candidates might attempt to manipulate the rethink in order to utilize the China card. Once freed of political constraints, Sutter notes that American administrations from both sides of the political spectrum tend to pursue forward developments commonly viewing “domestic American influences ... as obstacles to the administration’s objectives in fostering cooperative relations with China and broader international interests” (Shambaugh, p.104). In fact, to avoid the trouble of fighting domestic forces, Sutter also argues that “the president, his administration at times impose discipline, secrecy, or other means in order to carry out foreign policy while keeping domestic American influences at arm’s length ” ( Shambaugh, p.103). Sutter evaluates that unlike the executive branch, “the US Congress is much more open to and dependent on domestic American constituencies” (Shambaugh, p.103). Therefore, a more consistent fight against the reforms is likely to occur in both chambers of the legislative branch. Congress’ dependence on American constituencies causes it to be much more responsive to the interests of certain lobbying groups and public opinion. For example, the ‘pro-Taiwan’ lobby always has a stake in policy regarding US - China relations for fairly obvious reasons; likewise, some interest groups will attempt to influence policy in regards to topics that are not necessarily visibly correlated to their issue of concern. Colin Dueck (2010) explains this phenomena in his book Hard Line: The Republican Party and US Foreign Policy since World War II by arguing that “electoral coalitions in the United States come together across a broad range of issue, many of which have nothing to do with international relations at all;” this analysis brings to light how the reforms could draw criticisms from a coalition of interest groups, some not directly related to security (p.301). As this section alluded to earlier, the most likely source of opposition to reform will come from the Taiwan lobby. Sutter, as well as many other experts, have claimed that Taiwan is “the most sensitive and complex issue regarding US - China relations”, and while Taiwan manages to maintain support in the US due to Taiwan - interest lobby members of Congress, this complicates US policy towards the ROC (Sutter, p.138). In his Foreign Affairs article “Diplomacy Ink: the influence of lobbies on US foreign policy , ” John Newhouse (2009) claims that “for years, the lobby that promoted Taiwanese interests, known simply as the China lobby, was the superpower of lobbies representing foreign causes in the United States” (p.90). The lobby, with its strong hold on Congress, has previously managed to complicate the US’ pursuit of improved relations with the PRC. For example, the State Department legal adviser during Carter’s administration, when commentating on the Taiwan Relations Act, said, “We were not as Taiwan - oriented as the Senate Foreign Relations committee” attributing that to “[a] lot of provisions that were cranked into the bill once it got there were... Taiwan - favoring positions.” (Tucker, 2011, p.119). In more recent times, with the aid of the Taiwan lobby, “many in Congress and among the Republican presidential aspirants criticized President Obama’s decision not to sell F - 16 Fighters despite strong requests from Taiwan’s president” (Tucker, 2011, p.252). In its pursuit of cooler measures towards the PRC, the Taiwan lobby could find an ally in labor unions in the US . Labor unions that fight for workers’ rights in the US see the ‘world factory’ — the PRC — as an adversary to their cause. Sutter notes this can be seen in “think tanks associated with organized labor in the United States [that] have tended to call for tougher policies against perceived unfair Chinese trade and economic policies ” ( Shambaugh, p.122) . A security deal that is set to improve US - China relations will be seen as a source of improvement in trade between the two states. Although they are not natural stakeholders on a debate about national security, labor unions are likely to lobby Congress against reforms alongside the Taiwan lobby. Another factor that one cannot dodge when debating American foreign policy or US - China relations in particular is political ideology. Dueck explains that electoral needs caused the Republican Party “by the time of the Korean War to become more hawkish than Democrats — a position they have never relinquished”, and concludes that “today as before, a hawkish American nationalism forms the center of gravity of the Republican Party, especially in its conservative base, when it comes to foreign policy issues” (Dueck, p.307). Focusing specifically on the China debate, Peter Heyes Gries (2014) argues in his book “The Politics of American Foreign Policy: how ideology divides liberals and conservative over foreign affairs” that “Conservatives desire a tougher China Policy than liberals do... because on average they maintain much more negative attitudes towards communist countries in general and the Chinese government in particular” (n.p.). Meanwhile, when regarding the other political opposition, Gries infers that “the anti - China advocacy of Big Labor has likely counteracted the greater liberal warmth towards China within the Democratic Party” (n.p.). It becomes revealed that a clear divergence between general attitudes of Republican and Democrat voters when it comes to China, with the former preferring cooler relations. Therefore the rethink of the military bases is likely to be spun as soft on China, especially in conservative circles, and used to berate Democrats for caving to Chinese aggression. Finally, </w:t>
      </w:r>
      <w:r w:rsidRPr="00F306F7">
        <w:rPr>
          <w:rStyle w:val="StyleUnderline"/>
        </w:rPr>
        <w:t>another constraint regarding the PRC is general American public opinion towards the East Asian country.</w:t>
      </w:r>
      <w:r w:rsidRPr="00F306F7">
        <w:rPr>
          <w:sz w:val="14"/>
        </w:rPr>
        <w:t xml:space="preserve"> Sutter explains that “</w:t>
      </w:r>
      <w:r w:rsidRPr="00F306F7">
        <w:rPr>
          <w:rStyle w:val="StyleUnderline"/>
        </w:rPr>
        <w:t>American Public opinion remains more negative than positive regarding</w:t>
      </w:r>
      <w:r w:rsidRPr="00F306F7">
        <w:rPr>
          <w:sz w:val="14"/>
        </w:rPr>
        <w:t xml:space="preserve"> the policies and practices of </w:t>
      </w:r>
      <w:r w:rsidRPr="00F306F7">
        <w:rPr>
          <w:rStyle w:val="StyleUnderline"/>
        </w:rPr>
        <w:t>China</w:t>
      </w:r>
      <w:r w:rsidRPr="00F306F7">
        <w:rPr>
          <w:sz w:val="14"/>
        </w:rPr>
        <w:t xml:space="preserve">, but it is not in a position, as it was in the aftermath of the Tiananmen crackdown, to prompt serious negative change in American China policy”( Shambaugh, p.117). While public opinion in the US regarding the PRC has soften since the early 1990’s, </w:t>
      </w:r>
      <w:r w:rsidRPr="00F306F7">
        <w:rPr>
          <w:rStyle w:val="StyleUnderline"/>
        </w:rPr>
        <w:t>the general distaste for Chinese actions lead politicians to pursue populist rhetoric at times in order to appease public sentiment.</w:t>
      </w:r>
      <w:r w:rsidRPr="00F306F7">
        <w:rPr>
          <w:sz w:val="14"/>
        </w:rPr>
        <w:t xml:space="preserve"> Sutter points that </w:t>
      </w:r>
      <w:r w:rsidRPr="00F306F7">
        <w:rPr>
          <w:rStyle w:val="StyleUnderline"/>
        </w:rPr>
        <w:t xml:space="preserve">this can be seen in the media that “reflected trends in American public opinion in demonstrating a continuing tendency to </w:t>
      </w:r>
      <w:r w:rsidRPr="00F306F7">
        <w:rPr>
          <w:rStyle w:val="Emphasis"/>
        </w:rPr>
        <w:t>highlight the negative implication of Chinese developments for American interests and values</w:t>
      </w:r>
      <w:r w:rsidRPr="00F306F7">
        <w:rPr>
          <w:sz w:val="14"/>
        </w:rPr>
        <w:t xml:space="preserve">” (Shambaugh, p.118). </w:t>
      </w:r>
      <w:r w:rsidRPr="00F306F7">
        <w:rPr>
          <w:rStyle w:val="StyleUnderline"/>
        </w:rPr>
        <w:t>While American public opinion</w:t>
      </w:r>
      <w:r w:rsidRPr="00F306F7">
        <w:rPr>
          <w:sz w:val="14"/>
        </w:rPr>
        <w:t xml:space="preserve">, as Sutter points out, </w:t>
      </w:r>
      <w:r w:rsidRPr="00F306F7">
        <w:rPr>
          <w:rStyle w:val="StyleUnderline"/>
        </w:rPr>
        <w:t xml:space="preserve">is not a position to strongly affect American actions towards the PRC, it could provide further motivation for politicians </w:t>
      </w:r>
      <w:r w:rsidRPr="00F306F7">
        <w:rPr>
          <w:rStyle w:val="Emphasis"/>
        </w:rPr>
        <w:t>to use harsh rhetoric against the PRC</w:t>
      </w:r>
      <w:r w:rsidRPr="00F306F7">
        <w:rPr>
          <w:rStyle w:val="StyleUnderline"/>
        </w:rPr>
        <w:t>.</w:t>
      </w:r>
      <w:r w:rsidRPr="00F306F7">
        <w:rPr>
          <w:sz w:val="14"/>
        </w:rPr>
        <w:t xml:space="preserve"> In sum, the greatest domestic constraint for the rethink of the military bases is going to be the debate regarding the PRC. Interests groups lobbying for better US — ROC relations and labor unions; politicians with conservative outlooks; Presidential hopefuls; and the American media and public opinion promise to create some roadblocks for the rethink of US military bases in the Pacific.</w:t>
      </w:r>
    </w:p>
    <w:p w:rsidR="004F176F" w:rsidRPr="00F306F7" w:rsidRDefault="004F176F" w:rsidP="004F176F">
      <w:pPr>
        <w:pStyle w:val="Heading4"/>
      </w:pPr>
      <w:r w:rsidRPr="00F306F7">
        <w:t>Trump would guarantee a nuclear Iran, Clinton victory doesn’t</w:t>
      </w:r>
    </w:p>
    <w:p w:rsidR="004F176F" w:rsidRPr="00F306F7" w:rsidRDefault="004F176F" w:rsidP="004F176F">
      <w:r w:rsidRPr="00F306F7">
        <w:rPr>
          <w:rStyle w:val="Style13ptBold"/>
        </w:rPr>
        <w:t>Hartung 6/2</w:t>
      </w:r>
      <w:r w:rsidRPr="00F306F7">
        <w:t xml:space="preserve"> (William D. Hartung is the director of the Arms and Security Project at the Center for International Policy, “On Nuclear Dangers, Hillary Should Beat Trump Hands Down”, http://www.huffingtonpost.com/william-hartung/on-nuclear-dangers-hillar_b_10263988.html)</w:t>
      </w:r>
    </w:p>
    <w:p w:rsidR="004F176F" w:rsidRPr="00F306F7" w:rsidRDefault="004F176F" w:rsidP="004F176F">
      <w:pPr>
        <w:rPr>
          <w:sz w:val="14"/>
        </w:rPr>
      </w:pPr>
      <w:r w:rsidRPr="00F306F7">
        <w:rPr>
          <w:sz w:val="14"/>
        </w:rPr>
        <w:t xml:space="preserve">Today’s foreign policy speech by Hillary </w:t>
      </w:r>
      <w:r w:rsidRPr="00F306F7">
        <w:rPr>
          <w:rStyle w:val="StyleUnderline"/>
          <w:highlight w:val="cyan"/>
        </w:rPr>
        <w:t>Clinton</w:t>
      </w:r>
      <w:r w:rsidRPr="00F306F7">
        <w:rPr>
          <w:sz w:val="14"/>
        </w:rPr>
        <w:t xml:space="preserve"> was designed to </w:t>
      </w:r>
      <w:r w:rsidRPr="00F306F7">
        <w:rPr>
          <w:rStyle w:val="StyleUnderline"/>
          <w:highlight w:val="cyan"/>
        </w:rPr>
        <w:t>demonstrate that Donald Trump has neither the knowledge nor the temperament to serve as commander-in-chief</w:t>
      </w:r>
      <w:r w:rsidRPr="00F306F7">
        <w:rPr>
          <w:sz w:val="14"/>
        </w:rPr>
        <w:t xml:space="preserve">. She succeeded. And as Clinton indicated at numerous points during her remarks, nowhere is this more obvious than on the question of who should have the power to decide whether to use nuclear weapons. </w:t>
      </w:r>
      <w:r w:rsidRPr="00F306F7">
        <w:rPr>
          <w:rStyle w:val="StyleUnderline"/>
          <w:highlight w:val="cyan"/>
        </w:rPr>
        <w:t xml:space="preserve">Trump’s statements on all things nuclear </w:t>
      </w:r>
      <w:r w:rsidRPr="00F306F7">
        <w:rPr>
          <w:rStyle w:val="Emphasis"/>
          <w:highlight w:val="cyan"/>
        </w:rPr>
        <w:t>would be comical</w:t>
      </w:r>
      <w:r w:rsidRPr="00F306F7">
        <w:rPr>
          <w:rStyle w:val="StyleUnderline"/>
          <w:highlight w:val="cyan"/>
        </w:rPr>
        <w:t xml:space="preserve"> if there weren’t so much at stake</w:t>
      </w:r>
      <w:r w:rsidRPr="00F306F7">
        <w:rPr>
          <w:sz w:val="14"/>
        </w:rPr>
        <w:t xml:space="preserve">. It’s frightening to contemplate what he might actually do if he were in charge of the nuclear launch codes. This is no small matter. As Joseph Cirincione of the Ploughshares Fund has noted, today’s U.S. nuclear arsenal has 22,000 times the explosive power of the bomb that killed 140,000 people in Hiroshima. And a report by Physicians for Social Responsibility has demonstrated that even a “limited” nuclear war in South Asia could so disrupt the climate that it would put 2 billion people at risk of starvation in a “nuclear famine.” Trump’s take on nuclear weapons first surfaced in a CNN debate, back when the stage was crowded with presidential wannabes and the one who shouted loudest often got the most air time. Conservative commentator Hugh Hewitt asked Trump “what’s your priority among the nuclear triad?” The nuclear triad is the combination of nuclear-armed bombers, land-based missiles, and sea-based nuclear missiles that constitute the U.S. nuclear deterrent. The redundancy involved in having three different ways to put a nuclear weapon on an enemy target is supposed to make it harder for an adversary to destroy U.S. nuclear capabilities with a disarming first strike. Maintaining the triad is costly and unnecessary, yet current plans call for spending $1 trillion to modernize it over the next thirty years. So Hewitt’s question was both crucial and appropriate. Trump’s answer to the question made it abundantly clear that he had no idea what the nuclear triad was. This may be acceptable for an individual voter who may not follow the vagaries of nuclear strategy, but it is unacceptable in someone who wants to preside over the most powerful military in the world. Trump didn’t even attempt to answer at first, choosing instead to make a general point that the person in charge of our nuclear weapons should be “responsible.” When Hewitt repeated the question, all Trump came up with was the insight that nuclear weapons are very, very powerful, saying that “the devastation is very important to me.” Indeed. As Clinton also noted today, Donald Trump has engaged in loose talk about using nuclear weapons, asserting that he wouldn’t rule out using them against ISIS. He either doesn’t know or doesn’t care that doing so could kill tens or hundreds of thousands of civilians alongside any members of ISIS killed by the use of such devastating weapons. Then Trump waded into the topic of nuclear proliferation - the spread of nuclear weapons to nations or groups that don’t currently possess them. He told Anderson Cooper he was against it, and then proceeded to say it might not be a bad idea if Japan or South Korea had them. Did he misunderstand the term, or was he simply suggesting a selective view of nonproliferation that would most likely spur a new, multi-sided nuclear arms race? Trump’s not saying. </w:t>
      </w:r>
      <w:r w:rsidRPr="00F306F7">
        <w:rPr>
          <w:rStyle w:val="StyleUnderline"/>
          <w:highlight w:val="cyan"/>
        </w:rPr>
        <w:t>Then there is Trump’s lambasting of the Iran nuclear deal. He’s going to rip up this</w:t>
      </w:r>
      <w:r w:rsidRPr="00F306F7">
        <w:rPr>
          <w:sz w:val="14"/>
        </w:rPr>
        <w:t xml:space="preserve"> painstakingly negotiated </w:t>
      </w:r>
      <w:r w:rsidRPr="00F306F7">
        <w:rPr>
          <w:rStyle w:val="StyleUnderline"/>
          <w:highlight w:val="cyan"/>
        </w:rPr>
        <w:t>multilateral arrangement and magically come up with a “better deal.”</w:t>
      </w:r>
      <w:r w:rsidRPr="00F306F7">
        <w:rPr>
          <w:sz w:val="14"/>
        </w:rPr>
        <w:t xml:space="preserve"> Never mind that </w:t>
      </w:r>
      <w:r w:rsidRPr="00F306F7">
        <w:rPr>
          <w:rStyle w:val="StyleUnderline"/>
          <w:highlight w:val="cyan"/>
        </w:rPr>
        <w:t>the current deal is working, having already resulted in Iran getting rid of 98% of its enriched uranium and dismantling a plant capable of making plutonium</w:t>
      </w:r>
      <w:r w:rsidRPr="00F306F7">
        <w:rPr>
          <w:sz w:val="14"/>
        </w:rPr>
        <w:t xml:space="preserve">, another possible fuel for a nuclear weapon. </w:t>
      </w:r>
      <w:r w:rsidRPr="00F306F7">
        <w:rPr>
          <w:rStyle w:val="StyleUnderline"/>
          <w:highlight w:val="cyan"/>
        </w:rPr>
        <w:t xml:space="preserve">Trump’s plan to trash the Iran deal while threatening Tehran is in fact the </w:t>
      </w:r>
      <w:r w:rsidRPr="00F306F7">
        <w:rPr>
          <w:rStyle w:val="Emphasis"/>
          <w:highlight w:val="cyan"/>
        </w:rPr>
        <w:t>best way to ensure that Tehran actually does develop a nuclear weapon.</w:t>
      </w:r>
      <w:r w:rsidRPr="00F306F7">
        <w:rPr>
          <w:rStyle w:val="Emphasis"/>
        </w:rPr>
        <w:t xml:space="preserve"> </w:t>
      </w:r>
      <w:r w:rsidRPr="00F306F7">
        <w:rPr>
          <w:sz w:val="14"/>
        </w:rPr>
        <w:t xml:space="preserve">Trump’s statements and misstatements on the nuclear issue are troubling enough, but </w:t>
      </w:r>
      <w:r w:rsidRPr="00F306F7">
        <w:rPr>
          <w:rStyle w:val="StyleUnderline"/>
          <w:highlight w:val="cyan"/>
        </w:rPr>
        <w:t>his general temperament may be even more of a problem</w:t>
      </w:r>
      <w:r w:rsidRPr="00F306F7">
        <w:rPr>
          <w:sz w:val="14"/>
        </w:rPr>
        <w:t xml:space="preserve">. The same man who said he would be more “presidential” once he got closer to the nomination has been on a rampage, insulting everyone from members of the press to the judge overseeing the suit against Trump University. As Clinton noted in today’s speech, </w:t>
      </w:r>
      <w:r w:rsidRPr="00F306F7">
        <w:rPr>
          <w:rStyle w:val="StyleUnderline"/>
          <w:highlight w:val="cyan"/>
        </w:rPr>
        <w:t>Trump is “thin-skinned,” to put it mildly, and he knows how to hold a grudge. Not the best qualities for the person who will hold the future of humanity in his hands if elected president.</w:t>
      </w:r>
      <w:r w:rsidRPr="00F306F7">
        <w:rPr>
          <w:rStyle w:val="StyleUnderline"/>
        </w:rPr>
        <w:t xml:space="preserve"> </w:t>
      </w:r>
      <w:r w:rsidRPr="00F306F7">
        <w:rPr>
          <w:rStyle w:val="StyleUnderline"/>
          <w:highlight w:val="cyan"/>
        </w:rPr>
        <w:t>Some will argue that Trump doesn’t really mean the things he says</w:t>
      </w:r>
      <w:r w:rsidRPr="00F306F7">
        <w:rPr>
          <w:sz w:val="14"/>
        </w:rPr>
        <w:t xml:space="preserve">, that he’s a showman throwing provocative statements out there to get media attention. </w:t>
      </w:r>
      <w:r w:rsidRPr="00F306F7">
        <w:rPr>
          <w:rStyle w:val="Emphasis"/>
          <w:highlight w:val="cyan"/>
        </w:rPr>
        <w:t>This flawed argument</w:t>
      </w:r>
      <w:r w:rsidRPr="00F306F7">
        <w:rPr>
          <w:sz w:val="14"/>
        </w:rPr>
        <w:t xml:space="preserve"> </w:t>
      </w:r>
      <w:r w:rsidRPr="00F306F7">
        <w:rPr>
          <w:rStyle w:val="StyleUnderline"/>
          <w:highlight w:val="cyan"/>
        </w:rPr>
        <w:t>ignores the fact that a president’s words matter</w:t>
      </w:r>
      <w:r w:rsidRPr="00F306F7">
        <w:rPr>
          <w:sz w:val="14"/>
        </w:rPr>
        <w:t>. Loose nuclear threats can spark unpredictable reactions, including nuclear buildups on the part of states that feel threatened by them. There are no “do-overs” when it comes to nuclear diplomacy. Donald Trump’s character flaws are certainly fair game, especially when it comes to their implications for nuclear weapons policy. But fear alone - whether of foreign enemies or of Donald Trump - is not enough to get people to care about taking effective action to control and reduce nuclear weapons. Hillary Clinton also needs a strong, positive agenda for reducing nuclear dangers, an area she has largely neglected to address in her campaign to date. Hillary Clinton</w:t>
      </w:r>
      <w:r w:rsidRPr="00F306F7">
        <w:rPr>
          <w:rStyle w:val="StyleUnderline"/>
        </w:rPr>
        <w:t xml:space="preserve"> </w:t>
      </w:r>
      <w:r w:rsidRPr="00F306F7">
        <w:rPr>
          <w:sz w:val="14"/>
        </w:rPr>
        <w:t xml:space="preserve">has made strong statements about the need to take steps to keep nuclear weapons and bomb-making materials out of the hands of terrorists. Now she needs to put forward a detailed proposal for investing in the kinds of programs that will help achieve that objective, an area where the Obama administration has lagged in recent years. </w:t>
      </w:r>
      <w:r w:rsidRPr="00F306F7">
        <w:rPr>
          <w:rStyle w:val="StyleUnderline"/>
          <w:highlight w:val="cyan"/>
        </w:rPr>
        <w:t>Clinton is</w:t>
      </w:r>
      <w:r w:rsidRPr="00F306F7">
        <w:rPr>
          <w:sz w:val="14"/>
        </w:rPr>
        <w:t xml:space="preserve"> also </w:t>
      </w:r>
      <w:r w:rsidRPr="00F306F7">
        <w:rPr>
          <w:rStyle w:val="StyleUnderline"/>
          <w:highlight w:val="cyan"/>
        </w:rPr>
        <w:t>a supporter of the Iran nuclear deal</w:t>
      </w:r>
      <w:r w:rsidRPr="00F306F7">
        <w:rPr>
          <w:sz w:val="14"/>
        </w:rPr>
        <w:t>, although she has expressed reluctance to build upon it to pursue a further warming of relations with Tehran which could open the door to negotiations about curbing its ballistic missile programs or stopping its support for bad regional actors like the Assad regime in Syria. This is a short-sighted approach. A “get tough on Iran” stance, taken too far, could even jeopardize the nuclear deal itself.</w:t>
      </w:r>
    </w:p>
    <w:p w:rsidR="00E837E7" w:rsidRPr="00F306F7" w:rsidRDefault="00E837E7" w:rsidP="002E02CB">
      <w:pPr>
        <w:rPr>
          <w:sz w:val="16"/>
        </w:rPr>
      </w:pPr>
    </w:p>
    <w:p w:rsidR="004F176F" w:rsidRPr="00F306F7" w:rsidRDefault="004F176F" w:rsidP="004F176F">
      <w:pPr>
        <w:pStyle w:val="Heading4"/>
      </w:pPr>
      <w:r w:rsidRPr="00F306F7">
        <w:t>Nuke war</w:t>
      </w:r>
    </w:p>
    <w:p w:rsidR="004F176F" w:rsidRPr="00F306F7" w:rsidRDefault="004F176F" w:rsidP="004F176F">
      <w:r w:rsidRPr="00F306F7">
        <w:rPr>
          <w:rStyle w:val="Style13ptBold"/>
        </w:rPr>
        <w:t>Stevens 13</w:t>
      </w:r>
      <w:r w:rsidRPr="00F306F7">
        <w:t xml:space="preserve"> (Philip Stevens, associate editor and chief political commentator for the Financial Times, Nov 14 2013, “The four big truths that are shaping the Iran talks,” http://www.ft.com/cms/s/0/af170df6-4d1c-11e3-bf32-00144feabdc0.html)</w:t>
      </w:r>
    </w:p>
    <w:p w:rsidR="004F176F" w:rsidRPr="00F306F7" w:rsidRDefault="004F176F" w:rsidP="004F176F"/>
    <w:p w:rsidR="004F176F" w:rsidRPr="00F306F7" w:rsidRDefault="004F176F" w:rsidP="004F176F">
      <w:pPr>
        <w:rPr>
          <w:sz w:val="12"/>
        </w:rPr>
      </w:pPr>
      <w:r w:rsidRPr="00F306F7">
        <w:rPr>
          <w:sz w:val="12"/>
        </w:rPr>
        <w:t xml:space="preserve">The who-said-what game about last weekend’s talks in Geneva has become a distraction. The </w:t>
      </w:r>
      <w:r w:rsidRPr="00F306F7">
        <w:rPr>
          <w:rStyle w:val="TitleChar"/>
        </w:rPr>
        <w:t>six-power negotiations with Tehran</w:t>
      </w:r>
      <w:r w:rsidRPr="00F306F7">
        <w:rPr>
          <w:sz w:val="12"/>
        </w:rPr>
        <w:t xml:space="preserve"> </w:t>
      </w:r>
      <w:r w:rsidRPr="00F306F7">
        <w:rPr>
          <w:rStyle w:val="TitleChar"/>
        </w:rPr>
        <w:t>to curb Iran’s nuclear programme may yet</w:t>
      </w:r>
      <w:r w:rsidRPr="00F306F7">
        <w:rPr>
          <w:sz w:val="12"/>
        </w:rPr>
        <w:t xml:space="preserve"> </w:t>
      </w:r>
      <w:r w:rsidRPr="00F306F7">
        <w:rPr>
          <w:rStyle w:val="TitleChar"/>
        </w:rPr>
        <w:t>succeed or</w:t>
      </w:r>
      <w:r w:rsidRPr="00F306F7">
        <w:rPr>
          <w:sz w:val="12"/>
        </w:rPr>
        <w:t xml:space="preserve"> </w:t>
      </w:r>
      <w:r w:rsidRPr="00F306F7">
        <w:rPr>
          <w:rStyle w:val="TitleChar"/>
        </w:rPr>
        <w:t>fail</w:t>
      </w:r>
      <w:r w:rsidRPr="00F306F7">
        <w:rPr>
          <w:sz w:val="12"/>
        </w:rPr>
        <w:t xml:space="preserve">. But wrangling between the US and France on the terms of an acceptable deal should not allow the trees to obscure the forest. The organising facts shaping the negotiations have not changed.¶ The first of these is that </w:t>
      </w:r>
      <w:r w:rsidRPr="00F306F7">
        <w:rPr>
          <w:rStyle w:val="TitleChar"/>
          <w:highlight w:val="yellow"/>
        </w:rPr>
        <w:t>Tehran’s acquisition of a bomb would be</w:t>
      </w:r>
      <w:r w:rsidRPr="00F306F7">
        <w:rPr>
          <w:sz w:val="12"/>
          <w:highlight w:val="yellow"/>
        </w:rPr>
        <w:t xml:space="preserve"> </w:t>
      </w:r>
      <w:r w:rsidRPr="00F306F7">
        <w:rPr>
          <w:sz w:val="12"/>
        </w:rPr>
        <w:t xml:space="preserve">more than </w:t>
      </w:r>
      <w:r w:rsidRPr="00F306F7">
        <w:rPr>
          <w:rStyle w:val="TitleChar"/>
          <w:highlight w:val="yellow"/>
        </w:rPr>
        <w:t>dangerous</w:t>
      </w:r>
      <w:r w:rsidRPr="00F306F7">
        <w:rPr>
          <w:sz w:val="12"/>
          <w:highlight w:val="yellow"/>
        </w:rPr>
        <w:t xml:space="preserve"> </w:t>
      </w:r>
      <w:r w:rsidRPr="00F306F7">
        <w:rPr>
          <w:sz w:val="12"/>
        </w:rPr>
        <w:t xml:space="preserve">for the Middle East and </w:t>
      </w:r>
      <w:r w:rsidRPr="00F306F7">
        <w:rPr>
          <w:rStyle w:val="TitleChar"/>
        </w:rPr>
        <w:t>for</w:t>
      </w:r>
      <w:r w:rsidRPr="00F306F7">
        <w:rPr>
          <w:sz w:val="12"/>
        </w:rPr>
        <w:t xml:space="preserve"> wider </w:t>
      </w:r>
      <w:r w:rsidRPr="00F306F7">
        <w:rPr>
          <w:rStyle w:val="TitleChar"/>
        </w:rPr>
        <w:t xml:space="preserve">international security. </w:t>
      </w:r>
      <w:r w:rsidRPr="00F306F7">
        <w:rPr>
          <w:rStyle w:val="TitleChar"/>
          <w:highlight w:val="yellow"/>
        </w:rPr>
        <w:t>It would</w:t>
      </w:r>
      <w:r w:rsidRPr="00F306F7">
        <w:rPr>
          <w:sz w:val="12"/>
          <w:highlight w:val="yellow"/>
        </w:rPr>
        <w:t xml:space="preserve"> </w:t>
      </w:r>
      <w:r w:rsidRPr="00F306F7">
        <w:rPr>
          <w:sz w:val="12"/>
        </w:rPr>
        <w:t xml:space="preserve">most likely </w:t>
      </w:r>
      <w:r w:rsidRPr="00F306F7">
        <w:rPr>
          <w:rStyle w:val="TitleChar"/>
          <w:highlight w:val="yellow"/>
        </w:rPr>
        <w:t xml:space="preserve">set off a </w:t>
      </w:r>
      <w:r w:rsidRPr="00F306F7">
        <w:rPr>
          <w:rStyle w:val="Emphasis"/>
          <w:highlight w:val="yellow"/>
        </w:rPr>
        <w:t>nuclear arms race</w:t>
      </w:r>
      <w:r w:rsidRPr="00F306F7">
        <w:rPr>
          <w:sz w:val="12"/>
          <w:highlight w:val="yellow"/>
        </w:rPr>
        <w:t xml:space="preserve"> </w:t>
      </w:r>
      <w:r w:rsidRPr="00F306F7">
        <w:rPr>
          <w:rStyle w:val="TitleChar"/>
          <w:highlight w:val="yellow"/>
        </w:rPr>
        <w:t xml:space="preserve">that would see </w:t>
      </w:r>
      <w:r w:rsidRPr="00F306F7">
        <w:rPr>
          <w:rStyle w:val="Emphasis"/>
          <w:highlight w:val="yellow"/>
        </w:rPr>
        <w:t>Saudi Arabia, Turkey and Egypt</w:t>
      </w:r>
      <w:r w:rsidRPr="00F306F7">
        <w:rPr>
          <w:sz w:val="12"/>
          <w:highlight w:val="yellow"/>
        </w:rPr>
        <w:t xml:space="preserve"> </w:t>
      </w:r>
      <w:r w:rsidRPr="00F306F7">
        <w:rPr>
          <w:rStyle w:val="TitleChar"/>
          <w:highlight w:val="yellow"/>
        </w:rPr>
        <w:t xml:space="preserve">signing up to the </w:t>
      </w:r>
      <w:r w:rsidRPr="00F306F7">
        <w:rPr>
          <w:rStyle w:val="Emphasis"/>
          <w:highlight w:val="yellow"/>
        </w:rPr>
        <w:t>nuclear club</w:t>
      </w:r>
      <w:r w:rsidRPr="00F306F7">
        <w:rPr>
          <w:sz w:val="12"/>
        </w:rPr>
        <w:t xml:space="preserve">. The </w:t>
      </w:r>
      <w:r w:rsidRPr="00F306F7">
        <w:rPr>
          <w:rStyle w:val="TitleChar"/>
        </w:rPr>
        <w:t xml:space="preserve">nuclear </w:t>
      </w:r>
      <w:r w:rsidRPr="00F306F7">
        <w:rPr>
          <w:rStyle w:val="Emphasis"/>
          <w:highlight w:val="yellow"/>
        </w:rPr>
        <w:t>n</w:t>
      </w:r>
      <w:r w:rsidRPr="00F306F7">
        <w:rPr>
          <w:rStyle w:val="TitleChar"/>
        </w:rPr>
        <w:t>on-</w:t>
      </w:r>
      <w:r w:rsidRPr="00F306F7">
        <w:rPr>
          <w:rStyle w:val="Emphasis"/>
          <w:highlight w:val="yellow"/>
        </w:rPr>
        <w:t>p</w:t>
      </w:r>
      <w:r w:rsidRPr="00F306F7">
        <w:rPr>
          <w:rStyle w:val="TitleChar"/>
        </w:rPr>
        <w:t xml:space="preserve">roliferation </w:t>
      </w:r>
      <w:r w:rsidRPr="00F306F7">
        <w:rPr>
          <w:rStyle w:val="Emphasis"/>
          <w:highlight w:val="yellow"/>
        </w:rPr>
        <w:t>t</w:t>
      </w:r>
      <w:r w:rsidRPr="00F306F7">
        <w:rPr>
          <w:rStyle w:val="TitleChar"/>
        </w:rPr>
        <w:t xml:space="preserve">reaty </w:t>
      </w:r>
      <w:r w:rsidRPr="00F306F7">
        <w:rPr>
          <w:rStyle w:val="TitleChar"/>
          <w:highlight w:val="yellow"/>
        </w:rPr>
        <w:t>would be shattered</w:t>
      </w:r>
      <w:r w:rsidRPr="00F306F7">
        <w:rPr>
          <w:rStyle w:val="TitleChar"/>
        </w:rPr>
        <w:t>.</w:t>
      </w:r>
      <w:r w:rsidRPr="00F306F7">
        <w:rPr>
          <w:sz w:val="12"/>
        </w:rPr>
        <w:t xml:space="preserve"> A future </w:t>
      </w:r>
      <w:r w:rsidRPr="00F306F7">
        <w:rPr>
          <w:rStyle w:val="TitleChar"/>
        </w:rPr>
        <w:t xml:space="preserve">regional </w:t>
      </w:r>
      <w:r w:rsidRPr="00F306F7">
        <w:rPr>
          <w:rStyle w:val="TitleChar"/>
          <w:highlight w:val="yellow"/>
        </w:rPr>
        <w:t xml:space="preserve">conflict could </w:t>
      </w:r>
      <w:r w:rsidRPr="00F306F7">
        <w:rPr>
          <w:rStyle w:val="Emphasis"/>
          <w:highlight w:val="yellow"/>
        </w:rPr>
        <w:t>draw Israel into launching a pre-emptive nuclear strike.</w:t>
      </w:r>
      <w:r w:rsidRPr="00F306F7">
        <w:rPr>
          <w:sz w:val="12"/>
          <w:highlight w:val="yellow"/>
        </w:rPr>
        <w:t xml:space="preserve"> </w:t>
      </w:r>
      <w:r w:rsidRPr="00F306F7">
        <w:rPr>
          <w:rStyle w:val="TitleChar"/>
          <w:highlight w:val="yellow"/>
        </w:rPr>
        <w:t>This is not a region</w:t>
      </w:r>
      <w:r w:rsidRPr="00F306F7">
        <w:rPr>
          <w:sz w:val="12"/>
          <w:highlight w:val="yellow"/>
        </w:rPr>
        <w:t xml:space="preserve"> </w:t>
      </w:r>
      <w:r w:rsidRPr="00F306F7">
        <w:rPr>
          <w:sz w:val="12"/>
        </w:rPr>
        <w:t xml:space="preserve">obviously </w:t>
      </w:r>
      <w:r w:rsidRPr="00F306F7">
        <w:rPr>
          <w:rStyle w:val="TitleChar"/>
          <w:highlight w:val="yellow"/>
        </w:rPr>
        <w:t xml:space="preserve">susceptible to </w:t>
      </w:r>
      <w:r w:rsidRPr="00F306F7">
        <w:rPr>
          <w:rStyle w:val="Emphasis"/>
        </w:rPr>
        <w:t xml:space="preserve">cold war disciplines of </w:t>
      </w:r>
      <w:r w:rsidRPr="00F306F7">
        <w:rPr>
          <w:rStyle w:val="Emphasis"/>
          <w:highlight w:val="yellow"/>
        </w:rPr>
        <w:t>deterrence</w:t>
      </w:r>
      <w:r w:rsidRPr="00F306F7">
        <w:rPr>
          <w:sz w:val="12"/>
        </w:rPr>
        <w:t xml:space="preserve">.¶ The second </w:t>
      </w:r>
      <w:r w:rsidRPr="00F306F7">
        <w:rPr>
          <w:rStyle w:val="Emphasis"/>
        </w:rPr>
        <w:t>ineluctable reality</w:t>
      </w:r>
      <w:r w:rsidRPr="00F306F7">
        <w:rPr>
          <w:sz w:val="12"/>
        </w:rPr>
        <w:t xml:space="preserve"> </w:t>
      </w:r>
      <w:r w:rsidRPr="00F306F7">
        <w:rPr>
          <w:rStyle w:val="TitleChar"/>
        </w:rPr>
        <w:t>is that Iran has mastered the nuclear cycle.</w:t>
      </w:r>
      <w:r w:rsidRPr="00F306F7">
        <w:rPr>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 The third fact – and this one is hard for many to swallow – is that neither a negotiated settlement nor the air strikes long favoured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F306F7">
        <w:rPr>
          <w:rStyle w:val="TitleChar"/>
          <w:highlight w:val="yellow"/>
        </w:rPr>
        <w:t>bombing Iran’s nuclear sites could</w:t>
      </w:r>
      <w:r w:rsidRPr="00F306F7">
        <w:rPr>
          <w:sz w:val="12"/>
          <w:highlight w:val="yellow"/>
        </w:rPr>
        <w:t xml:space="preserve"> </w:t>
      </w:r>
      <w:r w:rsidRPr="00F306F7">
        <w:rPr>
          <w:sz w:val="12"/>
        </w:rPr>
        <w:t xml:space="preserve">certainly </w:t>
      </w:r>
      <w:r w:rsidRPr="00F306F7">
        <w:rPr>
          <w:rStyle w:val="TitleChar"/>
          <w:highlight w:val="yellow"/>
        </w:rPr>
        <w:t>delay the programme</w:t>
      </w:r>
      <w:r w:rsidRPr="00F306F7">
        <w:rPr>
          <w:sz w:val="12"/>
        </w:rPr>
        <w:t xml:space="preserve">, perhaps for a couple of years. </w:t>
      </w:r>
      <w:r w:rsidRPr="00F306F7">
        <w:rPr>
          <w:rStyle w:val="TitleChar"/>
          <w:highlight w:val="yellow"/>
        </w:rPr>
        <w:t>But</w:t>
      </w:r>
      <w:r w:rsidRPr="00F306F7">
        <w:rPr>
          <w:sz w:val="12"/>
        </w:rPr>
        <w:t xml:space="preserve">, assuming that even the hawkish Mr Netanyahu is not proposing permanent war against Iran, </w:t>
      </w:r>
      <w:r w:rsidRPr="00F306F7">
        <w:rPr>
          <w:rStyle w:val="Emphasis"/>
          <w:highlight w:val="yellow"/>
        </w:rPr>
        <w:t>air strikes would not end it.</w:t>
      </w:r>
      <w:r w:rsidRPr="00F306F7">
        <w:rPr>
          <w:sz w:val="12"/>
          <w:highlight w:val="yellow"/>
        </w:rPr>
        <w:t xml:space="preserve">¶ </w:t>
      </w:r>
      <w:r w:rsidRPr="00F306F7">
        <w:rPr>
          <w:rStyle w:val="TitleChar"/>
        </w:rPr>
        <w:t>You cannot bomb knowledge and technical expertise. To try would</w:t>
      </w:r>
      <w:r w:rsidRPr="00F306F7">
        <w:rPr>
          <w:sz w:val="12"/>
        </w:rPr>
        <w:t xml:space="preserve"> be to </w:t>
      </w:r>
      <w:r w:rsidRPr="00F306F7">
        <w:rPr>
          <w:rStyle w:val="TitleChar"/>
        </w:rPr>
        <w:t>empower those in Tehran who say the regime will be safe only</w:t>
      </w:r>
      <w:r w:rsidRPr="00F306F7">
        <w:rPr>
          <w:sz w:val="12"/>
        </w:rPr>
        <w:t xml:space="preserve"> </w:t>
      </w:r>
      <w:r w:rsidRPr="00F306F7">
        <w:rPr>
          <w:rStyle w:val="TitleChar"/>
        </w:rPr>
        <w:t>when</w:t>
      </w:r>
      <w:r w:rsidRPr="00F306F7">
        <w:rPr>
          <w:sz w:val="12"/>
        </w:rPr>
        <w:t xml:space="preserve">, like North Korea, </w:t>
      </w:r>
      <w:r w:rsidRPr="00F306F7">
        <w:rPr>
          <w:rStyle w:val="TitleChar"/>
        </w:rPr>
        <w:t>it has a weapon</w:t>
      </w:r>
      <w:r w:rsidRPr="00F306F7">
        <w:rPr>
          <w:sz w:val="12"/>
        </w:rPr>
        <w:t xml:space="preserve">. So when Barack Obama says the US will never allow Iran to get the bomb he is indulging in, albeit understandable, wishful thinking.¶ </w:t>
      </w:r>
      <w:r w:rsidRPr="00F306F7">
        <w:rPr>
          <w:rStyle w:val="TitleChar"/>
        </w:rPr>
        <w:t xml:space="preserve">The </w:t>
      </w:r>
      <w:r w:rsidRPr="00F306F7">
        <w:rPr>
          <w:rStyle w:val="Emphasis"/>
        </w:rPr>
        <w:t>best the</w:t>
      </w:r>
      <w:r w:rsidRPr="00F306F7">
        <w:rPr>
          <w:rStyle w:val="TitleChar"/>
        </w:rPr>
        <w:t xml:space="preserve"> international </w:t>
      </w:r>
      <w:r w:rsidRPr="00F306F7">
        <w:rPr>
          <w:rStyle w:val="Emphasis"/>
        </w:rPr>
        <w:t>community can hope</w:t>
      </w:r>
      <w:r w:rsidRPr="00F306F7">
        <w:rPr>
          <w:rStyle w:val="TitleChar"/>
        </w:rPr>
        <w:t xml:space="preserve"> for is that, in return for a relaxation of sanctions, Iran will make a judgment that it is better off sticking with a threshold capability.</w:t>
      </w:r>
      <w:r w:rsidRPr="00F306F7">
        <w:rPr>
          <w:sz w:val="12"/>
        </w:rPr>
        <w:t xml:space="preserve"> To put this another way, </w:t>
      </w:r>
      <w:r w:rsidRPr="00F306F7">
        <w:rPr>
          <w:rStyle w:val="TitleChar"/>
          <w:highlight w:val="yellow"/>
        </w:rPr>
        <w:t xml:space="preserve">if Tehran does step back from the nuclear brink it will be because of </w:t>
      </w:r>
      <w:r w:rsidRPr="00F306F7">
        <w:rPr>
          <w:rStyle w:val="Emphasis"/>
          <w:highlight w:val="yellow"/>
        </w:rPr>
        <w:t>its own calculation of the balance of advantage</w:t>
      </w:r>
      <w:r w:rsidRPr="00F306F7">
        <w:rPr>
          <w:rStyle w:val="TitleChar"/>
        </w:rPr>
        <w:t>.</w:t>
      </w:r>
      <w:r w:rsidRPr="00F306F7">
        <w:rPr>
          <w:rStyle w:val="TitleChar"/>
          <w:sz w:val="12"/>
        </w:rPr>
        <w:t xml:space="preserve">¶ </w:t>
      </w:r>
      <w:r w:rsidRPr="00F306F7">
        <w:rPr>
          <w:sz w:val="12"/>
        </w:rPr>
        <w:t xml:space="preserve">The fourth element in this dynamic is that </w:t>
      </w:r>
      <w:r w:rsidRPr="00F306F7">
        <w:rPr>
          <w:rStyle w:val="TitleChar"/>
          <w:highlight w:val="yellow"/>
        </w:rPr>
        <w:t xml:space="preserve">Iran </w:t>
      </w:r>
      <w:r w:rsidRPr="00F306F7">
        <w:rPr>
          <w:rStyle w:val="TitleChar"/>
        </w:rPr>
        <w:t xml:space="preserve">now </w:t>
      </w:r>
      <w:r w:rsidRPr="00F306F7">
        <w:rPr>
          <w:rStyle w:val="TitleChar"/>
          <w:highlight w:val="yellow"/>
        </w:rPr>
        <w:t>has a leadership that</w:t>
      </w:r>
      <w:r w:rsidRPr="00F306F7">
        <w:rPr>
          <w:rStyle w:val="TitleChar"/>
        </w:rPr>
        <w:t xml:space="preserve">, </w:t>
      </w:r>
      <w:r w:rsidRPr="00F306F7">
        <w:rPr>
          <w:rStyle w:val="TitleChar"/>
          <w:highlight w:val="yellow"/>
        </w:rPr>
        <w:t xml:space="preserve">faced with </w:t>
      </w:r>
      <w:r w:rsidRPr="00F306F7">
        <w:rPr>
          <w:rStyle w:val="TitleChar"/>
        </w:rPr>
        <w:t>the</w:t>
      </w:r>
      <w:r w:rsidRPr="00F306F7">
        <w:rPr>
          <w:sz w:val="12"/>
        </w:rPr>
        <w:t xml:space="preserve"> severe and growing </w:t>
      </w:r>
      <w:r w:rsidRPr="00F306F7">
        <w:rPr>
          <w:rStyle w:val="TitleChar"/>
        </w:rPr>
        <w:t xml:space="preserve">pain inflicted by </w:t>
      </w:r>
      <w:r w:rsidRPr="00F306F7">
        <w:rPr>
          <w:rStyle w:val="TitleChar"/>
          <w:highlight w:val="yellow"/>
        </w:rPr>
        <w:t>sanctions</w:t>
      </w:r>
      <w:r w:rsidRPr="00F306F7">
        <w:rPr>
          <w:rStyle w:val="TitleChar"/>
        </w:rPr>
        <w:t xml:space="preserve">, </w:t>
      </w:r>
      <w:r w:rsidRPr="00F306F7">
        <w:rPr>
          <w:rStyle w:val="TitleChar"/>
          <w:highlight w:val="yellow"/>
        </w:rPr>
        <w:t xml:space="preserve">is </w:t>
      </w:r>
      <w:r w:rsidRPr="00F306F7">
        <w:rPr>
          <w:rStyle w:val="Emphasis"/>
          <w:highlight w:val="yellow"/>
        </w:rPr>
        <w:t>prepared to talk</w:t>
      </w:r>
      <w:r w:rsidRPr="00F306F7">
        <w:rPr>
          <w:sz w:val="12"/>
        </w:rPr>
        <w:t>. There is nothing to say that Hassan Rouhani, the president, is any less hard-headed than previous Iranian leaders, but he does seem ready to weigh the options.</w:t>
      </w:r>
    </w:p>
    <w:p w:rsidR="00E837E7" w:rsidRPr="00F306F7" w:rsidRDefault="00E837E7" w:rsidP="002E02CB">
      <w:pPr>
        <w:rPr>
          <w:sz w:val="16"/>
        </w:rPr>
      </w:pPr>
    </w:p>
    <w:p w:rsidR="002E02CB" w:rsidRPr="00F306F7" w:rsidRDefault="002E02CB" w:rsidP="002E02CB"/>
    <w:p w:rsidR="00B10643" w:rsidRDefault="00B10643" w:rsidP="00B10643">
      <w:pPr>
        <w:pStyle w:val="Heading3"/>
      </w:pPr>
      <w:r>
        <w:t>1NC Warming</w:t>
      </w:r>
    </w:p>
    <w:p w:rsidR="00B10643" w:rsidRPr="00F306F7" w:rsidRDefault="00B10643" w:rsidP="00B10643">
      <w:pPr>
        <w:pStyle w:val="Heading4"/>
      </w:pPr>
      <w:r w:rsidRPr="00F306F7">
        <w:t>Clinton winning now but the presidency is still up for grabs</w:t>
      </w:r>
    </w:p>
    <w:p w:rsidR="00B10643" w:rsidRPr="00F306F7" w:rsidRDefault="00B10643" w:rsidP="00B10643">
      <w:pPr>
        <w:rPr>
          <w:sz w:val="16"/>
        </w:rPr>
      </w:pPr>
      <w:r w:rsidRPr="00F306F7">
        <w:rPr>
          <w:rStyle w:val="Style13ptBold"/>
        </w:rPr>
        <w:t>Joyner 6/23</w:t>
      </w:r>
      <w:r w:rsidRPr="00F306F7">
        <w:rPr>
          <w:sz w:val="16"/>
        </w:rPr>
        <w:t xml:space="preserve"> (James- Creator of Outside the Beltway an online journal of politics and foreign affairs analysis, citing Larry Sabato a political scientist from the University of Virginia, “</w:t>
      </w:r>
      <w:r w:rsidRPr="00F306F7">
        <w:rPr>
          <w:rStyle w:val="Emphasis"/>
          <w:highlight w:val="cyan"/>
        </w:rPr>
        <w:t>Sabato Predicts Electoral College Landslide for Clinton</w:t>
      </w:r>
      <w:r w:rsidRPr="00F306F7">
        <w:rPr>
          <w:sz w:val="16"/>
        </w:rPr>
        <w:t>”, http://www.outsidethebeltway.com/sabato-predicts-electoral-college-landslide-for-clinton/)</w:t>
      </w:r>
    </w:p>
    <w:p w:rsidR="00B10643" w:rsidRPr="00F306F7" w:rsidRDefault="00B10643" w:rsidP="00B10643">
      <w:pPr>
        <w:rPr>
          <w:sz w:val="16"/>
        </w:rPr>
      </w:pPr>
      <w:r w:rsidRPr="00F306F7">
        <w:rPr>
          <w:sz w:val="16"/>
        </w:rPr>
        <w:t xml:space="preserve">University of Virginia political scientist </w:t>
      </w:r>
      <w:r w:rsidRPr="00F306F7">
        <w:rPr>
          <w:rStyle w:val="StyleUnderline"/>
          <w:highlight w:val="cyan"/>
        </w:rPr>
        <w:t>Larry Sabato projects Hillary Clinton to get 347 Electoral College votes</w:t>
      </w:r>
      <w:r w:rsidRPr="00F306F7">
        <w:rPr>
          <w:sz w:val="16"/>
        </w:rPr>
        <w:t xml:space="preserve">. This is the same number he projected back in March, although he’s changed a few states. He notes that a lot has changed since then, most notably: </w:t>
      </w:r>
      <w:r w:rsidRPr="00F306F7">
        <w:rPr>
          <w:rStyle w:val="StyleUnderline"/>
          <w:highlight w:val="cyan"/>
        </w:rPr>
        <w:t>A big initial Clinton advantage faded after Trump became the presumptive nominee</w:t>
      </w:r>
      <w:r w:rsidRPr="00F306F7">
        <w:rPr>
          <w:sz w:val="16"/>
        </w:rPr>
        <w:t xml:space="preserve">, and </w:t>
      </w:r>
      <w:r w:rsidRPr="00F306F7">
        <w:rPr>
          <w:rStyle w:val="StyleUnderline"/>
          <w:highlight w:val="cyan"/>
        </w:rPr>
        <w:t>a couple of surveys actually showed Trump with a narrow national lead</w:t>
      </w:r>
      <w:r w:rsidRPr="00F306F7">
        <w:rPr>
          <w:sz w:val="16"/>
        </w:rPr>
        <w:t xml:space="preserve">. </w:t>
      </w:r>
      <w:r w:rsidRPr="00F306F7">
        <w:rPr>
          <w:rStyle w:val="StyleUnderline"/>
          <w:highlight w:val="cyan"/>
        </w:rPr>
        <w:t>Lately Clinton has regained her advantage</w:t>
      </w:r>
      <w:r w:rsidRPr="00F306F7">
        <w:rPr>
          <w:sz w:val="16"/>
        </w:rPr>
        <w:t xml:space="preserve">: Both </w:t>
      </w:r>
      <w:r w:rsidRPr="00F306F7">
        <w:rPr>
          <w:rStyle w:val="StyleUnderline"/>
          <w:highlight w:val="cyan"/>
        </w:rPr>
        <w:t>HuffPost Pollster and RealClearPolitics had Clinton up by about six percentage points as of Wednesday afternoon</w:t>
      </w:r>
      <w:r w:rsidRPr="00F306F7">
        <w:rPr>
          <w:sz w:val="16"/>
        </w:rPr>
        <w:t xml:space="preserve">. Trump has not led any national poll since May. His revised map: The changes are minor and, as he notes, anticlimactic. So to us, the state of the general election has not shifted much at all in the nearly three months since we issued our first Clinton-versus-Trump map. </w:t>
      </w:r>
      <w:r w:rsidRPr="00F306F7">
        <w:rPr>
          <w:rStyle w:val="Emphasis"/>
          <w:highlight w:val="cyan"/>
        </w:rPr>
        <w:t>Clinton remains a substantial favorite</w:t>
      </w:r>
      <w:r w:rsidRPr="00F306F7">
        <w:rPr>
          <w:sz w:val="16"/>
        </w:rPr>
        <w:t xml:space="preserve">. </w:t>
      </w:r>
      <w:r w:rsidRPr="00F306F7">
        <w:rPr>
          <w:rStyle w:val="StyleUnderline"/>
          <w:highlight w:val="cyan"/>
        </w:rPr>
        <w:t>If this is how the election</w:t>
      </w:r>
      <w:r w:rsidRPr="00F306F7">
        <w:rPr>
          <w:sz w:val="16"/>
        </w:rPr>
        <w:t xml:space="preserve"> actually </w:t>
      </w:r>
      <w:r w:rsidRPr="00F306F7">
        <w:rPr>
          <w:rStyle w:val="StyleUnderline"/>
          <w:highlight w:val="cyan"/>
        </w:rPr>
        <w:t>turns out</w:t>
      </w:r>
      <w:r w:rsidRPr="00F306F7">
        <w:rPr>
          <w:sz w:val="16"/>
        </w:rPr>
        <w:t xml:space="preserve"> — </w:t>
      </w:r>
      <w:r w:rsidRPr="00F306F7">
        <w:rPr>
          <w:rStyle w:val="Emphasis"/>
          <w:highlight w:val="cyan"/>
        </w:rPr>
        <w:t>and it probably won’t,</w:t>
      </w:r>
      <w:r w:rsidRPr="00F306F7">
        <w:rPr>
          <w:sz w:val="16"/>
        </w:rPr>
        <w:t xml:space="preserve"> at least not exactly, because </w:t>
      </w:r>
      <w:r w:rsidRPr="00F306F7">
        <w:rPr>
          <w:rStyle w:val="Emphasis"/>
          <w:highlight w:val="cyan"/>
        </w:rPr>
        <w:t>there is a long way to go</w:t>
      </w:r>
      <w:r w:rsidRPr="00F306F7">
        <w:rPr>
          <w:sz w:val="16"/>
        </w:rPr>
        <w:t xml:space="preserve"> — Clinton would win a victory smaller than Barack Obama’s 2008 win (365 electoral votes) but bigger than his 2012 reelection (332).</w:t>
      </w:r>
    </w:p>
    <w:p w:rsidR="00B10643" w:rsidRPr="00F306F7" w:rsidRDefault="00B10643" w:rsidP="00B10643">
      <w:pPr>
        <w:pStyle w:val="Heading4"/>
      </w:pPr>
      <w:r w:rsidRPr="00F306F7">
        <w:t xml:space="preserve">Public opinion necessitates being harsh as possible on China—plan’s engagement will be liability </w:t>
      </w:r>
    </w:p>
    <w:p w:rsidR="00B10643" w:rsidRPr="00F306F7" w:rsidRDefault="00B10643" w:rsidP="00B10643">
      <w:pPr>
        <w:rPr>
          <w:rFonts w:eastAsia="Calibri" w:cs="Times New Roman"/>
          <w:szCs w:val="24"/>
        </w:rPr>
      </w:pPr>
      <w:r w:rsidRPr="00F306F7">
        <w:rPr>
          <w:rStyle w:val="Style13ptBold"/>
        </w:rPr>
        <w:t>Golan 15</w:t>
      </w:r>
      <w:r w:rsidRPr="00F306F7">
        <w:rPr>
          <w:rFonts w:eastAsia="Calibri" w:cs="Times New Roman"/>
          <w:szCs w:val="24"/>
        </w:rPr>
        <w:t xml:space="preserve"> (Shahar Golan, written under supervision of Clark W. Sorensen-Professor of International Studies, Chair of the Korea Studies Program University of Washington, The Henry M. Jackson School of International Studies, “Building a Pragmatic Coalition in American Politics”, </w:t>
      </w:r>
      <w:hyperlink r:id="rId7" w:history="1">
        <w:r w:rsidRPr="00F306F7">
          <w:rPr>
            <w:rFonts w:eastAsia="Calibri" w:cs="Times New Roman"/>
            <w:szCs w:val="24"/>
          </w:rPr>
          <w:t>https://digital.lib.washington.edu/researchworks/bitstream/handle/1773/33275/Task%20Force%20E%202015.pdf?sequence=1&amp;isAllowed=y</w:t>
        </w:r>
      </w:hyperlink>
      <w:r w:rsidRPr="00F306F7">
        <w:rPr>
          <w:rFonts w:eastAsia="Calibri" w:cs="Times New Roman"/>
          <w:szCs w:val="24"/>
        </w:rPr>
        <w:t>)</w:t>
      </w:r>
    </w:p>
    <w:p w:rsidR="00B10643" w:rsidRPr="00F306F7" w:rsidRDefault="00B10643" w:rsidP="00B10643">
      <w:pPr>
        <w:rPr>
          <w:sz w:val="14"/>
        </w:rPr>
      </w:pPr>
      <w:r w:rsidRPr="00F306F7">
        <w:rPr>
          <w:sz w:val="14"/>
        </w:rPr>
        <w:t xml:space="preserve">In recent times </w:t>
      </w:r>
      <w:r w:rsidRPr="00F306F7">
        <w:rPr>
          <w:rStyle w:val="StyleUnderline"/>
        </w:rPr>
        <w:t xml:space="preserve">China has become </w:t>
      </w:r>
      <w:r w:rsidRPr="00F306F7">
        <w:rPr>
          <w:rStyle w:val="Emphasis"/>
        </w:rPr>
        <w:t>one of the most contentious issues</w:t>
      </w:r>
      <w:r w:rsidRPr="00F306F7">
        <w:rPr>
          <w:rStyle w:val="StyleUnderline"/>
        </w:rPr>
        <w:t xml:space="preserve"> regarding American foreign policy</w:t>
      </w:r>
      <w:r w:rsidRPr="00F306F7">
        <w:rPr>
          <w:sz w:val="14"/>
        </w:rPr>
        <w:t xml:space="preserve">. Out of all issues concerning East Asia, </w:t>
      </w:r>
      <w:r w:rsidRPr="00F306F7">
        <w:rPr>
          <w:rStyle w:val="StyleUnderline"/>
        </w:rPr>
        <w:t>China generates the greatest political attention in the US; American politicians frequently use the China card in foreign policy debate, especially during campaigns.</w:t>
      </w:r>
      <w:r w:rsidRPr="00F306F7">
        <w:rPr>
          <w:sz w:val="14"/>
        </w:rPr>
        <w:t xml:space="preserve"> The rethink of the military bases will provide ammunition for critics of the administration who will try to spin the reform as soft on the PRC. In his book US - Chinese Relations: Perilous Past, Pragmatic Present , Robert Sutter, an acclaimed China expert, describes </w:t>
      </w:r>
      <w:r w:rsidRPr="00F306F7">
        <w:rPr>
          <w:rStyle w:val="StyleUnderline"/>
        </w:rPr>
        <w:t>the political environment of the US regarding China policy as “an atmosphere of suspicion and cynicism in American domestic politics over China policy,” setting the stage “for often bitter and debilitating fights in US domestic politics over China policy in ensuing years that on balance are seen not to serve the overall national interests of the United States”</w:t>
      </w:r>
      <w:r w:rsidRPr="00F306F7">
        <w:rPr>
          <w:sz w:val="14"/>
        </w:rPr>
        <w:t xml:space="preserve"> (Sutter, 2013, p.81). Sutter’s observations show that </w:t>
      </w:r>
      <w:r w:rsidRPr="00F306F7">
        <w:rPr>
          <w:rStyle w:val="StyleUnderline"/>
        </w:rPr>
        <w:t xml:space="preserve">electoral needs in the US often </w:t>
      </w:r>
      <w:r w:rsidRPr="00F306F7">
        <w:rPr>
          <w:rStyle w:val="Emphasis"/>
        </w:rPr>
        <w:t xml:space="preserve">cause candidates to use harsher rhetoric and actions against the PRC </w:t>
      </w:r>
      <w:r w:rsidRPr="00F306F7">
        <w:rPr>
          <w:sz w:val="16"/>
        </w:rPr>
        <w:t>t</w:t>
      </w:r>
      <w:r w:rsidRPr="00F306F7">
        <w:rPr>
          <w:sz w:val="14"/>
        </w:rPr>
        <w:t xml:space="preserve">han they believe are beneficial for the US. While many scholars have argued that administrations will ultimately favor pragmatic forward - moving relationships with the PRC, </w:t>
      </w:r>
      <w:r w:rsidRPr="00F306F7">
        <w:rPr>
          <w:rStyle w:val="StyleUnderline"/>
        </w:rPr>
        <w:t xml:space="preserve">aspiring presidents have not been shy of criticism of the PRC leading up to presidential elections. </w:t>
      </w:r>
      <w:r w:rsidRPr="00F306F7">
        <w:rPr>
          <w:sz w:val="14"/>
        </w:rPr>
        <w:t xml:space="preserve">This portrays how </w:t>
      </w:r>
      <w:r w:rsidRPr="00F306F7">
        <w:rPr>
          <w:rStyle w:val="StyleUnderline"/>
        </w:rPr>
        <w:t>political maneuvering is needed to pursue policies that could be perceived as warm towards the PRC</w:t>
      </w:r>
      <w:r w:rsidRPr="00F306F7">
        <w:rPr>
          <w:sz w:val="14"/>
        </w:rPr>
        <w:t xml:space="preserve">. Because of these domestic hurdles, US history has proven a pattern of presidents pursuing forward - moving, pragmatic relations with the PRC after a campaign of harsh rhetoric pointed at the Asian state. Ronald Reagan, who ended complicating arm sales to Taiwan in order to improve relations with the PRC, criticized Carter’s handling of Taiwan, claiming that he was not friendly enough to the island (Sutter, p.80). Democrats have also utilized harsh rhetoric pointed at the PRC during campaigns only to change course after getting elected. In their article “The China Card: Playing Politics with Sino - American Relations” Peter Trubowitz and Jungkun Seo explained that once resuming office, after a campaign in which Bill Clinton took a harsh stance against China he “quickly reversed course, jettisoning his anti - China campaign rhetoric and devising a political formula to make it easier for Beijing to qualify for MFN approval by Congress. Later, Clinton took the lead in backing China's entry into the World Trade Organization by granting China permanent normal trade relations in 2000 ” (Trubowitz &amp; Seo, 2012, 210). In the most recent American presidential election the pattern seemed to persist. </w:t>
      </w:r>
      <w:r w:rsidRPr="00F306F7">
        <w:rPr>
          <w:rStyle w:val="StyleUnderline"/>
        </w:rPr>
        <w:t>The Obama - Romney foreign policy debate at times seemed like a competition on who could orate fiercer rhetoric towards the PRC</w:t>
      </w:r>
      <w:r w:rsidRPr="00F306F7">
        <w:rPr>
          <w:sz w:val="14"/>
        </w:rPr>
        <w:t xml:space="preserve">. Following the debate, writing for ‘Foreign Affairs’ the historian of American foreign policy David Miline argued in “Pragmatism or What?: the future of US foreign policy”, that Romney and Obama held similar pragmatic foreign policy stances. Miline concludes that, After arguing that he [Mitt] had to use rhetoric that would appeal the Tea Party: Romney and Obama are in fact both results - oriented pragmatists whose similarities outweigh their differences. And this, of course, is a source of angst to the base of both parties. (Miline, 2012, p.936) He added that “if Romney does win the election in November, neo - conservatives are likely to find his administration as unwelcoming as Wilsonians have found Obama’s” (Miline, p.949). This pattern of harsh rhetoric regarding US - China relations that is often contradictory to the interest of the US and not necessarily aligned with the candidates desired policy, seems certain to continue. Hence, although the rethink of the military bases is clearly in the US’ national interest, future candidates might attempt to manipulate the rethink in order to utilize the China card. Once freed of political constraints, Sutter notes that American administrations from both sides of the political spectrum tend to pursue forward developments commonly viewing “domestic American influences ... as obstacles to the administration’s objectives in fostering cooperative relations with China and broader international interests” (Shambaugh, p.104). In fact, to avoid the trouble of fighting domestic forces, Sutter also argues that “the president, his administration at times impose discipline, secrecy, or other means in order to carry out foreign policy while keeping domestic American influences at arm’s length ” ( Shambaugh, p.103). Sutter evaluates that unlike the executive branch, “the US Congress is much more open to and dependent on domestic American constituencies” (Shambaugh, p.103). Therefore, a more consistent fight against the reforms is likely to occur in both chambers of the legislative branch. Congress’ dependence on American constituencies causes it to be much more responsive to the interests of certain lobbying groups and public opinion. For example, the ‘pro-Taiwan’ lobby always has a stake in policy regarding US - China relations for fairly obvious reasons; likewise, some interest groups will attempt to influence policy in regards to topics that are not necessarily visibly correlated to their issue of concern. Colin Dueck (2010) explains this phenomena in his book Hard Line: The Republican Party and US Foreign Policy since World War II by arguing that “electoral coalitions in the United States come together across a broad range of issue, many of which have nothing to do with international relations at all;” this analysis brings to light how the reforms could draw criticisms from a coalition of interest groups, some not directly related to security (p.301). As this section alluded to earlier, the most likely source of opposition to reform will come from the Taiwan lobby. Sutter, as well as many other experts, have claimed that Taiwan is “the most sensitive and complex issue regarding US - China relations”, and while Taiwan manages to maintain support in the US due to Taiwan - interest lobby members of Congress, this complicates US policy towards the ROC (Sutter, p.138). In his Foreign Affairs article “Diplomacy Ink: the influence of lobbies on US foreign policy , ” John Newhouse (2009) claims that “for years, the lobby that promoted Taiwanese interests, known simply as the China lobby, was the superpower of lobbies representing foreign causes in the United States” (p.90). The lobby, with its strong hold on Congress, has previously managed to complicate the US’ pursuit of improved relations with the PRC. For example, the State Department legal adviser during Carter’s administration, when commentating on the Taiwan Relations Act, said, “We were not as Taiwan - oriented as the Senate Foreign Relations committee” attributing that to “[a] lot of provisions that were cranked into the bill once it got there were... Taiwan - favoring positions.” (Tucker, 2011, p.119). In more recent times, with the aid of the Taiwan lobby, “many in Congress and among the Republican presidential aspirants criticized President Obama’s decision not to sell F - 16 Fighters despite strong requests from Taiwan’s president” (Tucker, 2011, p.252). In its pursuit of cooler measures towards the PRC, the Taiwan lobby could find an ally in labor unions in the US . Labor unions that fight for workers’ rights in the US see the ‘world factory’ — the PRC — as an adversary to their cause. Sutter notes this can be seen in “think tanks associated with organized labor in the United States [that] have tended to call for tougher policies against perceived unfair Chinese trade and economic policies ” ( Shambaugh, p.122) . A security deal that is set to improve US - China relations will be seen as a source of improvement in trade between the two states. Although they are not natural stakeholders on a debate about national security, labor unions are likely to lobby Congress against reforms alongside the Taiwan lobby. Another factor that one cannot dodge when debating American foreign policy or US - China relations in particular is political ideology. Dueck explains that electoral needs caused the Republican Party “by the time of the Korean War to become more hawkish than Democrats — a position they have never relinquished”, and concludes that “today as before, a hawkish American nationalism forms the center of gravity of the Republican Party, especially in its conservative base, when it comes to foreign policy issues” (Dueck, p.307). Focusing specifically on the China debate, Peter Heyes Gries (2014) argues in his book “The Politics of American Foreign Policy: how ideology divides liberals and conservative over foreign affairs” that “Conservatives desire a tougher China Policy than liberals do... because on average they maintain much more negative attitudes towards communist countries in general and the Chinese government in particular” (n.p.). Meanwhile, when regarding the other political opposition, Gries infers that “the anti - China advocacy of Big Labor has likely counteracted the greater liberal warmth towards China within the Democratic Party” (n.p.). It becomes revealed that a clear divergence between general attitudes of Republican and Democrat voters when it comes to China, with the former preferring cooler relations. Therefore the rethink of the military bases is likely to be spun as soft on China, especially in conservative circles, and used to berate Democrats for caving to Chinese aggression. Finally, </w:t>
      </w:r>
      <w:r w:rsidRPr="00F306F7">
        <w:rPr>
          <w:rStyle w:val="StyleUnderline"/>
        </w:rPr>
        <w:t>another constraint regarding the PRC is general American public opinion towards the East Asian country.</w:t>
      </w:r>
      <w:r w:rsidRPr="00F306F7">
        <w:rPr>
          <w:sz w:val="14"/>
        </w:rPr>
        <w:t xml:space="preserve"> Sutter explains that “</w:t>
      </w:r>
      <w:r w:rsidRPr="00F306F7">
        <w:rPr>
          <w:rStyle w:val="StyleUnderline"/>
        </w:rPr>
        <w:t>American Public opinion remains more negative than positive regarding</w:t>
      </w:r>
      <w:r w:rsidRPr="00F306F7">
        <w:rPr>
          <w:sz w:val="14"/>
        </w:rPr>
        <w:t xml:space="preserve"> the policies and practices of </w:t>
      </w:r>
      <w:r w:rsidRPr="00F306F7">
        <w:rPr>
          <w:rStyle w:val="StyleUnderline"/>
        </w:rPr>
        <w:t>China</w:t>
      </w:r>
      <w:r w:rsidRPr="00F306F7">
        <w:rPr>
          <w:sz w:val="14"/>
        </w:rPr>
        <w:t xml:space="preserve">, but it is not in a position, as it was in the aftermath of the Tiananmen crackdown, to prompt serious negative change in American China policy”( Shambaugh, p.117). While public opinion in the US regarding the PRC has soften since the early 1990’s, </w:t>
      </w:r>
      <w:r w:rsidRPr="00F306F7">
        <w:rPr>
          <w:rStyle w:val="StyleUnderline"/>
        </w:rPr>
        <w:t>the general distaste for Chinese actions lead politicians to pursue populist rhetoric at times in order to appease public sentiment.</w:t>
      </w:r>
      <w:r w:rsidRPr="00F306F7">
        <w:rPr>
          <w:sz w:val="14"/>
        </w:rPr>
        <w:t xml:space="preserve"> Sutter points that </w:t>
      </w:r>
      <w:r w:rsidRPr="00F306F7">
        <w:rPr>
          <w:rStyle w:val="StyleUnderline"/>
        </w:rPr>
        <w:t xml:space="preserve">this can be seen in the media that “reflected trends in American public opinion in demonstrating a continuing tendency to </w:t>
      </w:r>
      <w:r w:rsidRPr="00F306F7">
        <w:rPr>
          <w:rStyle w:val="Emphasis"/>
        </w:rPr>
        <w:t>highlight the negative implication of Chinese developments for American interests and values</w:t>
      </w:r>
      <w:r w:rsidRPr="00F306F7">
        <w:rPr>
          <w:sz w:val="14"/>
        </w:rPr>
        <w:t xml:space="preserve">” (Shambaugh, p.118). </w:t>
      </w:r>
      <w:r w:rsidRPr="00F306F7">
        <w:rPr>
          <w:rStyle w:val="StyleUnderline"/>
        </w:rPr>
        <w:t>While American public opinion</w:t>
      </w:r>
      <w:r w:rsidRPr="00F306F7">
        <w:rPr>
          <w:sz w:val="14"/>
        </w:rPr>
        <w:t xml:space="preserve">, as Sutter points out, </w:t>
      </w:r>
      <w:r w:rsidRPr="00F306F7">
        <w:rPr>
          <w:rStyle w:val="StyleUnderline"/>
        </w:rPr>
        <w:t xml:space="preserve">is not a position to strongly affect American actions towards the PRC, it could provide further motivation for politicians </w:t>
      </w:r>
      <w:r w:rsidRPr="00F306F7">
        <w:rPr>
          <w:rStyle w:val="Emphasis"/>
        </w:rPr>
        <w:t>to use harsh rhetoric against the PRC</w:t>
      </w:r>
      <w:r w:rsidRPr="00F306F7">
        <w:rPr>
          <w:rStyle w:val="StyleUnderline"/>
        </w:rPr>
        <w:t>.</w:t>
      </w:r>
      <w:r w:rsidRPr="00F306F7">
        <w:rPr>
          <w:sz w:val="14"/>
        </w:rPr>
        <w:t xml:space="preserve"> In sum, the greatest domestic constraint for the rethink of the military bases is going to be the debate regarding the PRC. Interests groups lobbying for better US — ROC relations and labor unions; politicians with conservative outlooks; Presidential hopefuls; and the American media and public opinion promise to create some roadblocks for the rethink of US military bases in the Pacific.</w:t>
      </w:r>
    </w:p>
    <w:p w:rsidR="00B10643" w:rsidRPr="00C6268E" w:rsidRDefault="00B10643" w:rsidP="00B10643">
      <w:pPr>
        <w:pStyle w:val="Heading4"/>
      </w:pPr>
      <w:r>
        <w:t xml:space="preserve">The next president is make it or break it for warming – its real and anthropogenic – GOP victory kills any possible progress </w:t>
      </w:r>
    </w:p>
    <w:p w:rsidR="00B10643" w:rsidRDefault="00B10643" w:rsidP="00B10643">
      <w:r w:rsidRPr="00C6268E">
        <w:rPr>
          <w:rStyle w:val="Style13ptBold"/>
        </w:rPr>
        <w:t>Neuhauser, 15</w:t>
      </w:r>
      <w:r>
        <w:t xml:space="preserve"> - energy, environment and STEM reporter for U.S. News &amp; World Report. (Alan, “The Climate Change Election”, August 14, 2015, US News, http://www.usnews.com/news/the-report/articles/2015/08/14/the-2016-election-is-critical-for-stopping-climate-change)</w:t>
      </w:r>
    </w:p>
    <w:p w:rsidR="00B10643" w:rsidRDefault="00B10643" w:rsidP="00B10643">
      <w:pPr>
        <w:rPr>
          <w:rStyle w:val="StyleUnderline"/>
        </w:rPr>
      </w:pPr>
      <w:r w:rsidRPr="001A3FA3">
        <w:rPr>
          <w:sz w:val="16"/>
        </w:rPr>
        <w:t xml:space="preserve">For as long as Americans have voted and pundits have bloviated, </w:t>
      </w:r>
      <w:r w:rsidRPr="001116D3">
        <w:rPr>
          <w:rStyle w:val="StyleUnderline"/>
        </w:rPr>
        <w:t>each presidential election cycle has seemed The Most Important in All History</w:t>
      </w:r>
      <w:r w:rsidRPr="001A3FA3">
        <w:rPr>
          <w:sz w:val="16"/>
        </w:rPr>
        <w:t xml:space="preserve">. </w:t>
      </w:r>
      <w:r w:rsidRPr="001A3FA3">
        <w:rPr>
          <w:rStyle w:val="StyleUnderline"/>
        </w:rPr>
        <w:t>Next year, though, may truly</w:t>
      </w:r>
      <w:r w:rsidRPr="001116D3">
        <w:rPr>
          <w:rStyle w:val="StyleUnderline"/>
        </w:rPr>
        <w:t xml:space="preserve"> – actually, seriously – be different</w:t>
      </w:r>
      <w:r w:rsidRPr="001A3FA3">
        <w:rPr>
          <w:sz w:val="16"/>
        </w:rPr>
        <w:t xml:space="preserve">, if climate scientists are right. </w:t>
      </w:r>
      <w:r w:rsidRPr="00FF2F1B">
        <w:rPr>
          <w:rStyle w:val="StyleUnderline"/>
          <w:highlight w:val="cyan"/>
        </w:rPr>
        <w:t xml:space="preserve">The next candidate </w:t>
      </w:r>
      <w:r w:rsidRPr="001A3FA3">
        <w:rPr>
          <w:rStyle w:val="StyleUnderline"/>
        </w:rPr>
        <w:t>Americans send</w:t>
      </w:r>
      <w:r w:rsidRPr="001116D3">
        <w:rPr>
          <w:rStyle w:val="StyleUnderline"/>
        </w:rPr>
        <w:t xml:space="preserve"> to the Oval Office</w:t>
      </w:r>
      <w:r w:rsidRPr="001A3FA3">
        <w:rPr>
          <w:sz w:val="16"/>
        </w:rPr>
        <w:t xml:space="preserve">, experts say, </w:t>
      </w:r>
      <w:r w:rsidRPr="00FF2F1B">
        <w:rPr>
          <w:rStyle w:val="Emphasis"/>
          <w:highlight w:val="cyan"/>
        </w:rPr>
        <w:t>may</w:t>
      </w:r>
      <w:r w:rsidRPr="001116D3">
        <w:rPr>
          <w:rStyle w:val="Emphasis"/>
        </w:rPr>
        <w:t xml:space="preserve"> also </w:t>
      </w:r>
      <w:r w:rsidRPr="00A178BC">
        <w:rPr>
          <w:rStyle w:val="Emphasis"/>
        </w:rPr>
        <w:t xml:space="preserve">be the very last who can </w:t>
      </w:r>
      <w:r w:rsidRPr="00FF2F1B">
        <w:rPr>
          <w:rStyle w:val="Emphasis"/>
          <w:highlight w:val="cyan"/>
        </w:rPr>
        <w:t>avert catastrophe from climate change</w:t>
      </w:r>
      <w:r w:rsidRPr="001116D3">
        <w:rPr>
          <w:rStyle w:val="Emphasis"/>
        </w:rPr>
        <w:t>.</w:t>
      </w:r>
      <w:r>
        <w:rPr>
          <w:rStyle w:val="Emphasis"/>
        </w:rPr>
        <w:t xml:space="preserve"> </w:t>
      </w:r>
      <w:r w:rsidRPr="001A3FA3">
        <w:rPr>
          <w:sz w:val="16"/>
        </w:rPr>
        <w:t>"</w:t>
      </w:r>
      <w:r w:rsidRPr="001116D3">
        <w:rPr>
          <w:rStyle w:val="StyleUnderline"/>
        </w:rPr>
        <w:t xml:space="preserve">It is urgent and </w:t>
      </w:r>
      <w:r w:rsidRPr="00A178BC">
        <w:rPr>
          <w:rStyle w:val="StyleUnderline"/>
        </w:rPr>
        <w:t xml:space="preserve">the </w:t>
      </w:r>
      <w:r w:rsidRPr="00FF2F1B">
        <w:rPr>
          <w:rStyle w:val="StyleUnderline"/>
          <w:highlight w:val="cyan"/>
        </w:rPr>
        <w:t xml:space="preserve">timeframe is critical </w:t>
      </w:r>
      <w:r w:rsidRPr="00A178BC">
        <w:rPr>
          <w:rStyle w:val="StyleUnderline"/>
        </w:rPr>
        <w:t>and it has to be right now</w:t>
      </w:r>
      <w:r w:rsidRPr="001A3FA3">
        <w:rPr>
          <w:sz w:val="16"/>
        </w:rPr>
        <w:t xml:space="preserve">," says Vicki Arroyo, executive director of the Georgetown Climate Center at Georgetown Law. </w:t>
      </w:r>
      <w:r w:rsidRPr="001116D3">
        <w:rPr>
          <w:rStyle w:val="StyleUnderline"/>
        </w:rPr>
        <w:t>"We can't lose another four years, much less eight years."</w:t>
      </w:r>
      <w:r>
        <w:rPr>
          <w:rStyle w:val="StyleUnderline"/>
        </w:rPr>
        <w:t xml:space="preserve"> </w:t>
      </w:r>
      <w:r w:rsidRPr="001A3FA3">
        <w:rPr>
          <w:sz w:val="16"/>
        </w:rPr>
        <w:t xml:space="preserve">This is not an overnight ice age or a rise of the apes. </w:t>
      </w:r>
      <w:r w:rsidRPr="001116D3">
        <w:rPr>
          <w:rStyle w:val="StyleUnderline"/>
        </w:rPr>
        <w:t xml:space="preserve">But </w:t>
      </w:r>
      <w:r w:rsidRPr="00FF2F1B">
        <w:rPr>
          <w:rStyle w:val="StyleUnderline"/>
          <w:highlight w:val="cyan"/>
        </w:rPr>
        <w:t xml:space="preserve">global warming is </w:t>
      </w:r>
      <w:r w:rsidRPr="00A178BC">
        <w:rPr>
          <w:rStyle w:val="StyleUnderline"/>
        </w:rPr>
        <w:t xml:space="preserve">already </w:t>
      </w:r>
      <w:r w:rsidRPr="00FF2F1B">
        <w:rPr>
          <w:rStyle w:val="StyleUnderline"/>
          <w:highlight w:val="cyan"/>
        </w:rPr>
        <w:t>here</w:t>
      </w:r>
      <w:r w:rsidRPr="001116D3">
        <w:rPr>
          <w:rStyle w:val="StyleUnderline"/>
        </w:rPr>
        <w:t>, parching the American West, flooding coastal cities, strengthening storms, erasing species and inflaming armed conflict, with a rise of just 0.85 degrees Celsius from pre-industrial levels</w:t>
      </w:r>
      <w:r w:rsidRPr="001A3FA3">
        <w:rPr>
          <w:sz w:val="16"/>
        </w:rPr>
        <w:t>. And it's going to get worse, experts say. Last year</w:t>
      </w:r>
      <w:r w:rsidRPr="001116D3">
        <w:rPr>
          <w:rStyle w:val="StyleUnderline"/>
        </w:rPr>
        <w:t xml:space="preserve">, </w:t>
      </w:r>
      <w:r w:rsidRPr="00FF2F1B">
        <w:rPr>
          <w:rStyle w:val="StyleUnderline"/>
          <w:highlight w:val="cyan"/>
        </w:rPr>
        <w:t xml:space="preserve">a </w:t>
      </w:r>
      <w:r w:rsidRPr="00A178BC">
        <w:rPr>
          <w:rStyle w:val="StyleUnderline"/>
        </w:rPr>
        <w:t xml:space="preserve">U.N. </w:t>
      </w:r>
      <w:r w:rsidRPr="00FF2F1B">
        <w:rPr>
          <w:rStyle w:val="StyleUnderline"/>
          <w:highlight w:val="cyan"/>
        </w:rPr>
        <w:t xml:space="preserve">panel of scientists predicted the world had until 2050 to slash emissions </w:t>
      </w:r>
      <w:r w:rsidRPr="00A178BC">
        <w:rPr>
          <w:rStyle w:val="StyleUnderline"/>
        </w:rPr>
        <w:t>by as much as 70 percent</w:t>
      </w:r>
      <w:r w:rsidRPr="001116D3">
        <w:rPr>
          <w:rStyle w:val="StyleUnderline"/>
        </w:rPr>
        <w:t xml:space="preserve"> to keep temperatures from rising another 1.15 degrees by the end of the century</w:t>
      </w:r>
      <w:r w:rsidRPr="001A3FA3">
        <w:rPr>
          <w:sz w:val="16"/>
        </w:rPr>
        <w:t xml:space="preserve">. </w:t>
      </w:r>
      <w:r w:rsidRPr="001116D3">
        <w:rPr>
          <w:rStyle w:val="StyleUnderline"/>
        </w:rPr>
        <w:t>That's the threshold of an unstoppable cycle of Arctic and Antarctic melting</w:t>
      </w:r>
      <w:r w:rsidRPr="001A3FA3">
        <w:rPr>
          <w:sz w:val="16"/>
        </w:rPr>
        <w:t xml:space="preserve">, the release of heat-trapping gases that had been caught in the ice, more warming, more melting, more warming, more melting – until the glaciers and ice caps disappear. But some researchers – including the man who first presented the facts on climate change to Congress in 1988 – say that that </w:t>
      </w:r>
      <w:r w:rsidRPr="00A178BC">
        <w:rPr>
          <w:rStyle w:val="StyleUnderline"/>
        </w:rPr>
        <w:t>tipping point may come even sooner</w:t>
      </w:r>
      <w:r w:rsidRPr="00A178BC">
        <w:rPr>
          <w:sz w:val="16"/>
        </w:rPr>
        <w:t xml:space="preserve">, perhaps as </w:t>
      </w:r>
      <w:r w:rsidRPr="00A178BC">
        <w:rPr>
          <w:rStyle w:val="StyleUnderline"/>
        </w:rPr>
        <w:t>early as 2036</w:t>
      </w:r>
      <w:r w:rsidRPr="001116D3">
        <w:rPr>
          <w:rStyle w:val="StyleUnderline"/>
        </w:rPr>
        <w:t>:</w:t>
      </w:r>
      <w:r w:rsidRPr="001A3FA3">
        <w:rPr>
          <w:sz w:val="16"/>
        </w:rPr>
        <w:t xml:space="preserve"> Humans, in short, are having an even greater impact than expected. "Sea level projections and upcoming United Nations meetings in Paris are far too sluggish compared with the magnitude and speed of sea level changes," the scientist, Columbia professor James Hansen, wrote Wednesday in a Q&amp;A on the web forum Reddit, discussing a study he published in July. The needed changes are monumental: Halting climate change and heading off its worst consequences is going to require a wholesale switch from fossil fuels like coal, oil and gas to renewables like wind and solar – potentially upending utilities, energy producers and construction contractors, the sort of change "of the magnitude of the invention of the steam engine or the electrification of society," says Jules Kortenhorst, CEO of the Rocky Mountain Institute, a nonpartisan energy research group. "How quickly can we transform one of the most complex industrial systems – our energy system – across the globe in order to move toward low carbon?" he asks . "</w:t>
      </w:r>
      <w:r w:rsidRPr="001116D3">
        <w:rPr>
          <w:rStyle w:val="StyleUnderline"/>
        </w:rPr>
        <w:t>There is absolutely no doubt we have to act now."</w:t>
      </w:r>
      <w:r>
        <w:rPr>
          <w:rStyle w:val="StyleUnderline"/>
        </w:rPr>
        <w:t xml:space="preserve"> </w:t>
      </w:r>
      <w:r w:rsidRPr="001A3FA3">
        <w:rPr>
          <w:sz w:val="16"/>
        </w:rPr>
        <w:t>This presents an election – and a choice – with no historical analogues. "</w:t>
      </w:r>
      <w:r w:rsidRPr="001116D3">
        <w:rPr>
          <w:rStyle w:val="StyleUnderline"/>
        </w:rPr>
        <w:t>This will be a make-or-break presidency as far as our ability to avert a climate change catastrophe</w:t>
      </w:r>
      <w:r w:rsidRPr="001A3FA3">
        <w:rPr>
          <w:sz w:val="16"/>
        </w:rPr>
        <w:t xml:space="preserve">," says Michael Mann, meteorology professor and director of the Earth System Science Center at Penn State University, whose "hockey-stick" shaped graph warned of sharply rising emissions and temperatures. </w:t>
      </w:r>
      <w:r w:rsidRPr="00A178BC">
        <w:rPr>
          <w:rStyle w:val="StyleUnderline"/>
        </w:rPr>
        <w:t>Pick any issue throughout history</w:t>
      </w:r>
      <w:r w:rsidRPr="00A178BC">
        <w:rPr>
          <w:sz w:val="16"/>
        </w:rPr>
        <w:t xml:space="preserve">, he and others argue, </w:t>
      </w:r>
      <w:r w:rsidRPr="00A178BC">
        <w:rPr>
          <w:rStyle w:val="StyleUnderline"/>
        </w:rPr>
        <w:t>none has shared the three qualities</w:t>
      </w:r>
      <w:r w:rsidRPr="001116D3">
        <w:rPr>
          <w:rStyle w:val="StyleUnderline"/>
        </w:rPr>
        <w:t xml:space="preserve"> that make climate change stand apart: </w:t>
      </w:r>
      <w:r w:rsidRPr="00FF2F1B">
        <w:rPr>
          <w:rStyle w:val="Emphasis"/>
          <w:highlight w:val="cyan"/>
        </w:rPr>
        <w:t>its threat to the entire planet, the short window to respond, and how sharply it has divided the two parties' candidates</w:t>
      </w:r>
      <w:r w:rsidRPr="001116D3">
        <w:rPr>
          <w:rStyle w:val="Emphasis"/>
        </w:rPr>
        <w:t>.</w:t>
      </w:r>
      <w:r>
        <w:rPr>
          <w:rStyle w:val="Emphasis"/>
        </w:rPr>
        <w:t xml:space="preserve"> </w:t>
      </w:r>
      <w:r w:rsidRPr="001A3FA3">
        <w:rPr>
          <w:sz w:val="16"/>
        </w:rPr>
        <w:t xml:space="preserve">"Republicans and Democrats have argued over issues for years, but I can't think of an example where one party didn't even say that the issue exists," says Katharine Hayhoe, a climate scientist at Texas Tech University who has advised Evangelical and conservative climate action groups, and who has urged policymakers to address warming. ​​ </w:t>
      </w:r>
      <w:r w:rsidRPr="001116D3">
        <w:rPr>
          <w:rStyle w:val="StyleUnderline"/>
        </w:rPr>
        <w:t xml:space="preserve">Four of the five Democratic candidates has pledged or supported Obama administration efforts to cut the heat-trapping emissions </w:t>
      </w:r>
      <w:r w:rsidRPr="001A3FA3">
        <w:rPr>
          <w:sz w:val="16"/>
        </w:rPr>
        <w:t xml:space="preserve">that cause climate change: Hillary Clinton, Bernie Sanders, </w:t>
      </w:r>
      <w:r w:rsidRPr="00A178BC">
        <w:rPr>
          <w:sz w:val="16"/>
        </w:rPr>
        <w:t xml:space="preserve">Martin O'Malley and Lincoln Chafee. Former Sen. Jim Webb has said he'd expand the use of fossil fuels and once voted to block the Environmental Protection Agency from regulating certain greenhouse gas emissions. </w:t>
      </w:r>
      <w:r w:rsidRPr="00A178BC">
        <w:rPr>
          <w:rStyle w:val="StyleUnderline"/>
        </w:rPr>
        <w:t>Among the Republicans, eight of the 17 candidates have hedged</w:t>
      </w:r>
      <w:r w:rsidRPr="00A178BC">
        <w:rPr>
          <w:sz w:val="16"/>
        </w:rPr>
        <w:t xml:space="preserve">: Jeb Bush, Carly Fiorina, Lindsey Graham, Jim Gilmore, Bobby Jindal, John Kasich, George Pataki and Rand Paul have </w:t>
      </w:r>
      <w:r w:rsidRPr="00A178BC">
        <w:rPr>
          <w:rStyle w:val="StyleUnderline"/>
        </w:rPr>
        <w:t xml:space="preserve">acknowledged that humans do contribute to global warming, but have questioned or stopped short of saying how much – a position at odds with the findings of a vast majority of scientists. </w:t>
      </w:r>
      <w:r w:rsidRPr="00A178BC">
        <w:rPr>
          <w:sz w:val="16"/>
        </w:rPr>
        <w:t>"The climate is changing; I don't think anybody can argue it's not. Human</w:t>
      </w:r>
      <w:r w:rsidRPr="001A3FA3">
        <w:rPr>
          <w:sz w:val="16"/>
        </w:rPr>
        <w:t xml:space="preserve"> activity has contributed to it," Bush said in an email interview with Bloomberg BNA in July – a statement that notably did not mention how much humans were at fault. During a campaign stop in New Hampshire in June, he had previously told listeners, "The climate is changing, whether men are doing it or not," one month after calling it "arrogant" to say climate science is settled. </w:t>
      </w:r>
      <w:r w:rsidRPr="00FF2F1B">
        <w:rPr>
          <w:rStyle w:val="StyleUnderline"/>
          <w:highlight w:val="cyan"/>
        </w:rPr>
        <w:t xml:space="preserve">The </w:t>
      </w:r>
      <w:r w:rsidRPr="00A178BC">
        <w:rPr>
          <w:rStyle w:val="StyleUnderline"/>
        </w:rPr>
        <w:t xml:space="preserve">rest of the </w:t>
      </w:r>
      <w:r w:rsidRPr="00FF2F1B">
        <w:rPr>
          <w:rStyle w:val="StyleUnderline"/>
          <w:highlight w:val="cyan"/>
        </w:rPr>
        <w:t>GOP field</w:t>
      </w:r>
      <w:r w:rsidRPr="001A3FA3">
        <w:rPr>
          <w:sz w:val="16"/>
        </w:rPr>
        <w:t xml:space="preserve"> – </w:t>
      </w:r>
      <w:r w:rsidRPr="001116D3">
        <w:rPr>
          <w:rStyle w:val="StyleUnderline"/>
        </w:rPr>
        <w:t xml:space="preserve">including three senators who rejected a January amendment tying human activity to climate change – </w:t>
      </w:r>
      <w:r w:rsidRPr="00FF2F1B">
        <w:rPr>
          <w:rStyle w:val="StyleUnderline"/>
          <w:highlight w:val="cyan"/>
        </w:rPr>
        <w:t xml:space="preserve">has dismissed the issue </w:t>
      </w:r>
      <w:r w:rsidRPr="00A178BC">
        <w:rPr>
          <w:rStyle w:val="StyleUnderline"/>
        </w:rPr>
        <w:t>outright</w:t>
      </w:r>
      <w:r w:rsidRPr="001A3FA3">
        <w:rPr>
          <w:sz w:val="16"/>
        </w:rPr>
        <w:t>. Paul also voted against the amendment. "As a scientist it's very frustrating to hear politicians basically saying, 'This isn't true,' or, 'They're just making it up to get government money,'" Hayhoe says. "</w:t>
      </w:r>
      <w:r w:rsidRPr="001116D3">
        <w:rPr>
          <w:rStyle w:val="StyleUnderline"/>
        </w:rPr>
        <w:t>A thermometer is not Democrat or Republican. What observations are telling us is not political – it is what it is."</w:t>
      </w:r>
      <w:r>
        <w:rPr>
          <w:rStyle w:val="StyleUnderline"/>
        </w:rPr>
        <w:t xml:space="preserve"> </w:t>
      </w:r>
      <w:r w:rsidRPr="001A3FA3">
        <w:rPr>
          <w:sz w:val="16"/>
        </w:rPr>
        <w:t xml:space="preserve">And there are conservative solutions for warming. Some party members, in fact, see it as an inherently Republican issue: Carbon emissions, for example, distort the free market, forcing others to pay the higher and indirect costs of climate change (storm recovery, disaster relief) plus the health costs associated with air pollution. ​​ ​​​"We allow the coal industry to socialize its costs, and we conservatives don't like allowing people to socialize anything," says former South Carolina Rep. Bob Inglis, who now explores free-market solutions to climate change as head of the Energy and Enterprise Institute at George Mason University. A revenue-neutral carbon tax, one that does not support other programs and instead goes back to households, could fix that distortion, he and others argue. "The question is not, 'Is there going to be a tax on carbon?' It's, 'Do you want a tax that you have a voice in and control, or do you want to keep writing checks after disasters that you have no control over?'" says retired Rear Admiral David Titley, who has advised some of the GOP presidential candidates and directs the Center for Solutions to Weather and Climate Risk at Penn State University. "That $60 billion relief bill for Hurricane Sandy that passed very quickly through a Republican-led House, did you get a vote on that tax? Because that's a tax." </w:t>
      </w:r>
      <w:r w:rsidRPr="001116D3">
        <w:rPr>
          <w:rStyle w:val="StyleUnderline"/>
        </w:rPr>
        <w:t xml:space="preserve">Yet </w:t>
      </w:r>
      <w:r w:rsidRPr="00A178BC">
        <w:rPr>
          <w:rStyle w:val="StyleUnderline"/>
        </w:rPr>
        <w:t>Inglis, himself is a living example of what can happen to conservatives who call for climate action</w:t>
      </w:r>
      <w:r w:rsidRPr="00A178BC">
        <w:rPr>
          <w:sz w:val="16"/>
        </w:rPr>
        <w:t xml:space="preserve">. The recipient of the JFK Profile in Courage Award in April, </w:t>
      </w:r>
      <w:r w:rsidRPr="00A178BC">
        <w:rPr>
          <w:rStyle w:val="StyleUnderline"/>
        </w:rPr>
        <w:t xml:space="preserve">he was unseated in the Republican primary in 2010 after shifting his position on global warming. </w:t>
      </w:r>
      <w:r w:rsidRPr="00A178BC">
        <w:rPr>
          <w:sz w:val="16"/>
        </w:rPr>
        <w:t>"Republicans say, 'Look at what happened to him when he said it was real</w:t>
      </w:r>
      <w:r w:rsidRPr="001A3FA3">
        <w:rPr>
          <w:sz w:val="16"/>
        </w:rPr>
        <w:t xml:space="preserve">. Do you want that to happen to you?'" Hayhoe describes. </w:t>
      </w:r>
      <w:r w:rsidRPr="00FF2F1B">
        <w:rPr>
          <w:rStyle w:val="StyleUnderline"/>
          <w:highlight w:val="cyan"/>
        </w:rPr>
        <w:t>Oil, gas and coal companies,</w:t>
      </w:r>
      <w:r w:rsidRPr="001116D3">
        <w:rPr>
          <w:rStyle w:val="StyleUnderline"/>
        </w:rPr>
        <w:t xml:space="preserve"> along with billionaire Libertarian industrialists David and Charles Koch, </w:t>
      </w:r>
      <w:r w:rsidRPr="00FF2F1B">
        <w:rPr>
          <w:rStyle w:val="StyleUnderline"/>
          <w:highlight w:val="cyan"/>
        </w:rPr>
        <w:t>rank among the biggest campaign donors</w:t>
      </w:r>
      <w:r w:rsidRPr="001A3FA3">
        <w:rPr>
          <w:sz w:val="16"/>
        </w:rPr>
        <w:t xml:space="preserve">, and often </w:t>
      </w:r>
      <w:r w:rsidRPr="001116D3">
        <w:rPr>
          <w:rStyle w:val="StyleUnderline"/>
        </w:rPr>
        <w:t>seem as allergic to new taxes as a bubble boy to fresh pollen</w:t>
      </w:r>
      <w:r w:rsidRPr="001A3FA3">
        <w:rPr>
          <w:sz w:val="16"/>
        </w:rPr>
        <w:t>. But popular sentiment among voters appears to be changing: Most Republican voters say they support climate action, and last week, Shell did not renew its membership in the Koch-backed American Legislative Exchange Council because of the group's opposition to climate action. Even the climate statements by the eight Republicans who have hedged on warming, vague as they were, may signify a kind of progress – especially during the primaries, when candidates play to their parties' more extreme bases. "In the Great Recession in 2010, it was this very atheistic position with regard to climate change: 'We don't believe,'" Inglis says. "Then, in the 2014 cycle, 'I'm not a scientist,' that was an agnostic position. These are data points on a trend line toward a tipping point." Republicans can exploit a distinct advantage on climate action, too, he adds: Voters tend to support the presidents who buck party stereotypes. "Nixon goes to China, Bill Clinton signs welfare reform – the country will trust a conservative to touch climate," Inglis argues. Bu</w:t>
      </w:r>
      <w:r w:rsidRPr="001116D3">
        <w:rPr>
          <w:rStyle w:val="StyleUnderline"/>
        </w:rPr>
        <w:t>t climate scientists, environmental advocates and Democrats remain deeply skeptical. The most recent Republican president</w:t>
      </w:r>
      <w:r w:rsidRPr="001A3FA3">
        <w:rPr>
          <w:sz w:val="16"/>
        </w:rPr>
        <w:t xml:space="preserve">, for one, </w:t>
      </w:r>
      <w:r w:rsidRPr="001116D3">
        <w:rPr>
          <w:rStyle w:val="StyleUnderline"/>
        </w:rPr>
        <w:t>backpedaled on his</w:t>
      </w:r>
      <w:r w:rsidRPr="001A3FA3">
        <w:rPr>
          <w:sz w:val="16"/>
        </w:rPr>
        <w:t xml:space="preserve"> 2000 campaign </w:t>
      </w:r>
      <w:r w:rsidRPr="001116D3">
        <w:rPr>
          <w:rStyle w:val="StyleUnderline"/>
        </w:rPr>
        <w:t>pledge to rein-in carbon emissions</w:t>
      </w:r>
      <w:r w:rsidRPr="001A3FA3">
        <w:rPr>
          <w:sz w:val="16"/>
        </w:rPr>
        <w:t xml:space="preserve">. </w:t>
      </w:r>
      <w:r w:rsidRPr="001116D3">
        <w:rPr>
          <w:rStyle w:val="Emphasis"/>
        </w:rPr>
        <w:t xml:space="preserve">Campaign donations remain hugely influential, and </w:t>
      </w:r>
      <w:r w:rsidRPr="00AF69F6">
        <w:rPr>
          <w:rStyle w:val="Emphasis"/>
        </w:rPr>
        <w:t>as Republican candidates lambaste the environmental agenda of the Obama administration, stopping climate change will actually require they expand</w:t>
      </w:r>
      <w:r w:rsidRPr="001116D3">
        <w:rPr>
          <w:rStyle w:val="Emphasis"/>
        </w:rPr>
        <w:t xml:space="preserve"> upon Obama initiatives</w:t>
      </w:r>
      <w:r w:rsidRPr="001A3FA3">
        <w:rPr>
          <w:sz w:val="16"/>
        </w:rPr>
        <w:t xml:space="preserve">: </w:t>
      </w:r>
      <w:r w:rsidRPr="001116D3">
        <w:rPr>
          <w:rStyle w:val="StyleUnderline"/>
        </w:rPr>
        <w:t>resist industry pressure to slow the roll-out of tighter fuel standards for cars, push states to reduce emissions from their power sectors and uphold and ratchet-up international commitments to slow carbon emissions.</w:t>
      </w:r>
      <w:r>
        <w:rPr>
          <w:rStyle w:val="StyleUnderline"/>
        </w:rPr>
        <w:t xml:space="preserve"> </w:t>
      </w:r>
      <w:r w:rsidRPr="00FF2F1B">
        <w:rPr>
          <w:rStyle w:val="StyleUnderline"/>
          <w:highlight w:val="cyan"/>
        </w:rPr>
        <w:t>There's also the Supreme Court</w:t>
      </w:r>
      <w:r w:rsidRPr="00FF2F1B">
        <w:rPr>
          <w:sz w:val="16"/>
          <w:highlight w:val="cyan"/>
        </w:rPr>
        <w:t>:</w:t>
      </w:r>
      <w:r w:rsidRPr="001A3FA3">
        <w:rPr>
          <w:sz w:val="16"/>
        </w:rPr>
        <w:t xml:space="preserve"> with four Supreme Court justices now over the age of 70, and Ruth</w:t>
      </w:r>
      <w:r w:rsidRPr="001116D3">
        <w:rPr>
          <w:rStyle w:val="StyleUnderline"/>
        </w:rPr>
        <w:t xml:space="preserve"> Bader </w:t>
      </w:r>
      <w:r w:rsidRPr="00AF69F6">
        <w:rPr>
          <w:rStyle w:val="StyleUnderline"/>
        </w:rPr>
        <w:t>Ginsburg pushing 80</w:t>
      </w:r>
      <w:r w:rsidRPr="001116D3">
        <w:rPr>
          <w:rStyle w:val="StyleUnderline"/>
        </w:rPr>
        <w:t xml:space="preserve">, </w:t>
      </w:r>
      <w:r w:rsidRPr="00FF2F1B">
        <w:rPr>
          <w:rStyle w:val="StyleUnderline"/>
          <w:highlight w:val="cyan"/>
        </w:rPr>
        <w:t xml:space="preserve">the next president will </w:t>
      </w:r>
      <w:r w:rsidRPr="001A3FA3">
        <w:rPr>
          <w:rStyle w:val="StyleUnderline"/>
        </w:rPr>
        <w:t xml:space="preserve">likely have the chance to </w:t>
      </w:r>
      <w:r w:rsidRPr="00FF2F1B">
        <w:rPr>
          <w:rStyle w:val="StyleUnderline"/>
          <w:highlight w:val="cyan"/>
        </w:rPr>
        <w:t xml:space="preserve">nominate new jurists to </w:t>
      </w:r>
      <w:r w:rsidRPr="001A3FA3">
        <w:rPr>
          <w:rStyle w:val="StyleUnderline"/>
        </w:rPr>
        <w:t xml:space="preserve">the court – </w:t>
      </w:r>
      <w:r w:rsidRPr="00FF2F1B">
        <w:rPr>
          <w:rStyle w:val="StyleUnderline"/>
          <w:highlight w:val="cyan"/>
        </w:rPr>
        <w:t xml:space="preserve">a court </w:t>
      </w:r>
      <w:r w:rsidRPr="00AF69F6">
        <w:rPr>
          <w:rStyle w:val="StyleUnderline"/>
        </w:rPr>
        <w:t xml:space="preserve">that </w:t>
      </w:r>
      <w:r w:rsidRPr="00FF2F1B">
        <w:rPr>
          <w:rStyle w:val="StyleUnderline"/>
          <w:highlight w:val="cyan"/>
        </w:rPr>
        <w:t xml:space="preserve">will almost </w:t>
      </w:r>
      <w:r w:rsidRPr="00AF69F6">
        <w:rPr>
          <w:rStyle w:val="StyleUnderline"/>
        </w:rPr>
        <w:t xml:space="preserve">certainly </w:t>
      </w:r>
      <w:r w:rsidRPr="00FF2F1B">
        <w:rPr>
          <w:rStyle w:val="StyleUnderline"/>
          <w:highlight w:val="cyan"/>
        </w:rPr>
        <w:t xml:space="preserve">decide challenges to </w:t>
      </w:r>
      <w:r w:rsidRPr="00AF69F6">
        <w:rPr>
          <w:rStyle w:val="StyleUnderline"/>
        </w:rPr>
        <w:t xml:space="preserve">various </w:t>
      </w:r>
      <w:r w:rsidRPr="00FF2F1B">
        <w:rPr>
          <w:rStyle w:val="StyleUnderline"/>
          <w:highlight w:val="cyan"/>
        </w:rPr>
        <w:t>environmental actions</w:t>
      </w:r>
      <w:r w:rsidRPr="001116D3">
        <w:rPr>
          <w:rStyle w:val="StyleUnderline"/>
        </w:rPr>
        <w:t xml:space="preserve"> aimed at slowing global warming.</w:t>
      </w:r>
      <w:r>
        <w:rPr>
          <w:rStyle w:val="StyleUnderline"/>
        </w:rPr>
        <w:t xml:space="preserve"> </w:t>
      </w:r>
      <w:r w:rsidRPr="00AF69F6">
        <w:rPr>
          <w:sz w:val="16"/>
        </w:rPr>
        <w:t>"</w:t>
      </w:r>
      <w:r w:rsidRPr="00AF69F6">
        <w:rPr>
          <w:rStyle w:val="StyleUnderline"/>
        </w:rPr>
        <w:t xml:space="preserve">If we are going to avoid catastrophic, irreversible climate change impacts, </w:t>
      </w:r>
      <w:r w:rsidRPr="00FF2F1B">
        <w:rPr>
          <w:rStyle w:val="StyleUnderline"/>
          <w:highlight w:val="cyan"/>
        </w:rPr>
        <w:t xml:space="preserve">we have to be ramping down </w:t>
      </w:r>
      <w:r w:rsidRPr="00AF69F6">
        <w:rPr>
          <w:rStyle w:val="StyleUnderline"/>
        </w:rPr>
        <w:t xml:space="preserve">our </w:t>
      </w:r>
      <w:r w:rsidRPr="00FF2F1B">
        <w:rPr>
          <w:rStyle w:val="StyleUnderline"/>
          <w:highlight w:val="cyan"/>
        </w:rPr>
        <w:t xml:space="preserve">carbon emissions dramatically </w:t>
      </w:r>
      <w:r w:rsidRPr="00AF69F6">
        <w:rPr>
          <w:rStyle w:val="StyleUnderline"/>
        </w:rPr>
        <w:t>in the years ahead</w:t>
      </w:r>
      <w:r w:rsidRPr="001A3FA3">
        <w:rPr>
          <w:sz w:val="16"/>
        </w:rPr>
        <w:t xml:space="preserve">. The current administration has begun that process, but </w:t>
      </w:r>
      <w:r w:rsidRPr="001116D3">
        <w:rPr>
          <w:rStyle w:val="StyleUnderline"/>
        </w:rPr>
        <w:t>our next president must not only continue but build on that progress</w:t>
      </w:r>
      <w:r w:rsidRPr="001A3FA3">
        <w:rPr>
          <w:sz w:val="16"/>
        </w:rPr>
        <w:t>," Mann says. It is on the global stage where perhaps the spotlight – and climate scientists' hopes and expectations – will shine brightest. In December, negotiators from nearly 200 nations will meet in Paris to hammer-out an international climate accord. It is expected to include commitments from China and India, heavy polluters spurred to rein-in their emissions and invest in clean energy by America's own commitment to slash carbon emissions from its power sector. "The rest of the world is going to expect the U.S. to live up to its commitment [made at the Paris meeting], no matter who is in the White House," says Henrik Selin, professor of international relations at the Pardee School of Global Studies at Boston University. "</w:t>
      </w:r>
      <w:r w:rsidRPr="001116D3">
        <w:rPr>
          <w:rStyle w:val="StyleUnderline"/>
        </w:rPr>
        <w:t>If you have a president who comes in and starts rolling back the Obama initiatives, you're going to have international leaders being very unhappy about this</w:t>
      </w:r>
      <w:r w:rsidRPr="001A3FA3">
        <w:rPr>
          <w:sz w:val="16"/>
        </w:rPr>
        <w:t xml:space="preserve"> – and they are not just countries, they are trading partners. This is not just a domestic issue, it's also very much a foreign policy issue." And so far, he and others argue, </w:t>
      </w:r>
      <w:r w:rsidRPr="00FF2F1B">
        <w:rPr>
          <w:rStyle w:val="Emphasis"/>
          <w:highlight w:val="cyan"/>
        </w:rPr>
        <w:t xml:space="preserve">none of the Republican candidates have offered a clear vision on climate, </w:t>
      </w:r>
      <w:r w:rsidRPr="00AF69F6">
        <w:rPr>
          <w:rStyle w:val="Emphasis"/>
        </w:rPr>
        <w:t>let alone any plan to slow warming</w:t>
      </w:r>
      <w:r w:rsidRPr="001A3FA3">
        <w:rPr>
          <w:sz w:val="16"/>
        </w:rPr>
        <w:t xml:space="preserve">. "If we want to get to that low-carbon future, </w:t>
      </w:r>
      <w:r w:rsidRPr="001116D3">
        <w:rPr>
          <w:rStyle w:val="StyleUnderline"/>
        </w:rPr>
        <w:t>we have to agree that's where we're going to go, and then we can fight over the speed at which we're going to get there</w:t>
      </w:r>
      <w:r w:rsidRPr="001A3FA3">
        <w:rPr>
          <w:sz w:val="16"/>
        </w:rPr>
        <w:t>," Kortenhorst, of the Rocky Mountain Institute, says. As David Sandalow, who held senior posts in the State Department and Energy Department under Obama and is an inaugural fellow at the Columbia University Center on Global Energy Policy, describes: "</w:t>
      </w:r>
      <w:r w:rsidRPr="001A3FA3">
        <w:rPr>
          <w:rStyle w:val="StyleUnderline"/>
        </w:rPr>
        <w:t>There's a very big difference between electing a candidate who's committed to seriously addressing this problem and one who isn't. The implications of failing to address the problem in the next four years could be very serious."</w:t>
      </w:r>
    </w:p>
    <w:p w:rsidR="00B10643" w:rsidRPr="00CA0F24" w:rsidRDefault="00B10643" w:rsidP="00B10643">
      <w:pPr>
        <w:pStyle w:val="Heading4"/>
      </w:pPr>
      <w:r w:rsidRPr="00CA0F24">
        <w:rPr>
          <w:bdr w:val="none" w:sz="0" w:space="0" w:color="auto" w:frame="1"/>
        </w:rPr>
        <w:t>Warming causes extinction and the threshold is soon</w:t>
      </w:r>
    </w:p>
    <w:p w:rsidR="00B10643" w:rsidRPr="00BD456B" w:rsidRDefault="00B10643" w:rsidP="00B10643">
      <w:pPr>
        <w:rPr>
          <w:sz w:val="14"/>
          <w:szCs w:val="14"/>
        </w:rPr>
      </w:pPr>
      <w:r w:rsidRPr="00135C32">
        <w:rPr>
          <w:b/>
        </w:rPr>
        <w:t>Roberts 13</w:t>
      </w:r>
      <w:r w:rsidRPr="00BD456B">
        <w:rPr>
          <w:sz w:val="14"/>
          <w:szCs w:val="14"/>
        </w:rPr>
        <w:t xml:space="preserve"> – citing the World Bank Review’s compilation of climate studies - 4 degree projected warming, can’t adapt - heat wave related deaths, forest fires, crop production, water wars, ocean acidity, sea level rise, climate migrants, biodiversity loss. ("If you aren’t alarmed about climate, you aren’t paying attention", January 10, 2013, </w:t>
      </w:r>
      <w:hyperlink r:id="rId8" w:history="1">
        <w:r w:rsidRPr="00BD456B">
          <w:rPr>
            <w:rStyle w:val="Hyperlink"/>
            <w:sz w:val="14"/>
            <w:szCs w:val="14"/>
          </w:rPr>
          <w:t>http://grist.org/climate-energy/climate-alarmism-the-idea-is-surreal</w:t>
        </w:r>
      </w:hyperlink>
      <w:r w:rsidRPr="00BD456B">
        <w:rPr>
          <w:sz w:val="14"/>
          <w:szCs w:val="14"/>
        </w:rPr>
        <w:t>)</w:t>
      </w:r>
    </w:p>
    <w:p w:rsidR="00B10643" w:rsidRPr="00AF69F6" w:rsidRDefault="00B10643" w:rsidP="00B10643">
      <w:pPr>
        <w:rPr>
          <w:sz w:val="12"/>
        </w:rPr>
      </w:pPr>
      <w:r w:rsidRPr="00AF69F6">
        <w:rPr>
          <w:sz w:val="12"/>
        </w:rPr>
        <w:t>We know we’ve raised global average temperatures around 0.8 degrees C so far. We know that</w:t>
      </w:r>
      <w:r w:rsidRPr="00AF69F6">
        <w:rPr>
          <w:rStyle w:val="StyleUnderline"/>
        </w:rPr>
        <w:t xml:space="preserve"> </w:t>
      </w:r>
      <w:r w:rsidRPr="00AF69F6">
        <w:rPr>
          <w:sz w:val="12"/>
        </w:rPr>
        <w:t xml:space="preserve">2 degrees C is where most scientists predict catastrophic and irreversible impacts. And we know that we are currently on a trajectory that will push temperatures up 4 degrees or more by the end of the century. What would 4 degrees look like? A recent </w:t>
      </w:r>
      <w:hyperlink r:id="rId9" w:history="1">
        <w:r w:rsidRPr="00AF69F6">
          <w:rPr>
            <w:rStyle w:val="Hyperlink"/>
            <w:sz w:val="12"/>
          </w:rPr>
          <w:t>World Bank review of the science</w:t>
        </w:r>
      </w:hyperlink>
      <w:r w:rsidRPr="00AF69F6">
        <w:rPr>
          <w:sz w:val="12"/>
        </w:rPr>
        <w:t xml:space="preserve"> reminds us. First, it’ll get hot: Projections for a 4°C world show a dramatic increase in the intensity and frequency of high-temperature extremes. Recent extreme heat waves such as in Russia in 2010 are likely to become the new normal summer in a 4°C world. Tropical South America, central Africa, and all tropical islands in the Pacific are likely to regularly experience heat waves of unprecedented magnitude and duration.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Extreme heat waves in recent years have had severe impacts, causing heat-related deaths, forest fires, and harvest losses. The impacts of the extreme heat waves projected for </w:t>
      </w:r>
      <w:r w:rsidRPr="00FF2F1B">
        <w:rPr>
          <w:rStyle w:val="StyleUnderline"/>
          <w:highlight w:val="cyan"/>
        </w:rPr>
        <w:t>a 4°C world</w:t>
      </w:r>
      <w:r w:rsidRPr="00AF69F6">
        <w:rPr>
          <w:sz w:val="12"/>
        </w:rPr>
        <w:t xml:space="preserve"> have not been evaluated, but they </w:t>
      </w:r>
      <w:r w:rsidRPr="00FF2F1B">
        <w:rPr>
          <w:rStyle w:val="StyleUnderline"/>
          <w:highlight w:val="cyan"/>
        </w:rPr>
        <w:t>could</w:t>
      </w:r>
      <w:r w:rsidRPr="00AF69F6">
        <w:rPr>
          <w:sz w:val="12"/>
        </w:rPr>
        <w:t xml:space="preserve"> be expected to vastly exceed the consequences experienced to date and potentially </w:t>
      </w:r>
      <w:r w:rsidRPr="00FF2F1B">
        <w:rPr>
          <w:rStyle w:val="StyleUnderline"/>
          <w:highlight w:val="cyan"/>
          <w:bdr w:val="single" w:sz="4" w:space="0" w:color="auto"/>
        </w:rPr>
        <w:t xml:space="preserve">exceed </w:t>
      </w:r>
      <w:r w:rsidRPr="00AF69F6">
        <w:rPr>
          <w:rStyle w:val="StyleUnderline"/>
          <w:bdr w:val="single" w:sz="4" w:space="0" w:color="auto"/>
        </w:rPr>
        <w:t xml:space="preserve">the </w:t>
      </w:r>
      <w:r w:rsidRPr="00FF2F1B">
        <w:rPr>
          <w:rStyle w:val="StyleUnderline"/>
          <w:highlight w:val="cyan"/>
          <w:bdr w:val="single" w:sz="4" w:space="0" w:color="auto"/>
        </w:rPr>
        <w:t>adaptive capacities of many societies and natural systems</w:t>
      </w:r>
      <w:r w:rsidRPr="00AF69F6">
        <w:rPr>
          <w:sz w:val="12"/>
        </w:rPr>
        <w:t>. [my emphasis] Warming to</w:t>
      </w:r>
      <w:r w:rsidRPr="00AF69F6">
        <w:rPr>
          <w:rStyle w:val="StyleUnderline"/>
        </w:rPr>
        <w:t xml:space="preserve"> </w:t>
      </w:r>
      <w:r w:rsidRPr="00FF2F1B">
        <w:rPr>
          <w:rStyle w:val="StyleUnderline"/>
          <w:highlight w:val="cyan"/>
        </w:rPr>
        <w:t>4 degrees</w:t>
      </w:r>
      <w:r w:rsidRPr="00AF69F6">
        <w:rPr>
          <w:rStyle w:val="StyleUnderline"/>
        </w:rPr>
        <w:t xml:space="preserve"> </w:t>
      </w:r>
      <w:r w:rsidRPr="00FF2F1B">
        <w:rPr>
          <w:rStyle w:val="StyleUnderline"/>
          <w:highlight w:val="cyan"/>
        </w:rPr>
        <w:t>would also lead to</w:t>
      </w:r>
      <w:r w:rsidRPr="00AF69F6">
        <w:rPr>
          <w:sz w:val="12"/>
        </w:rPr>
        <w:t xml:space="preserve"> “</w:t>
      </w:r>
      <w:r w:rsidRPr="00FF2F1B">
        <w:rPr>
          <w:rStyle w:val="StyleUnderline"/>
          <w:highlight w:val="cyan"/>
        </w:rPr>
        <w:t xml:space="preserve">an increase of </w:t>
      </w:r>
      <w:r w:rsidRPr="00AF69F6">
        <w:rPr>
          <w:sz w:val="12"/>
        </w:rPr>
        <w:t>about</w:t>
      </w:r>
      <w:r w:rsidRPr="00AF69F6">
        <w:rPr>
          <w:rStyle w:val="StyleUnderline"/>
        </w:rPr>
        <w:t xml:space="preserve"> </w:t>
      </w:r>
      <w:r w:rsidRPr="00FF2F1B">
        <w:rPr>
          <w:rStyle w:val="StyleUnderline"/>
          <w:highlight w:val="cyan"/>
        </w:rPr>
        <w:t>150 percent in acidity of the ocean</w:t>
      </w:r>
      <w:r w:rsidRPr="00AF69F6">
        <w:rPr>
          <w:sz w:val="12"/>
        </w:rPr>
        <w:t xml:space="preserve">,” leading to levels of acidity “unparalleled in Earth’s history.” That’s bad news for, say, coral reefs: The combination of thermally induced bleaching events, ocean acidification, and sea-level rise threatens large fractions of coral reefs even at 1.5°C global warming. </w:t>
      </w:r>
      <w:r w:rsidRPr="00FF2F1B">
        <w:rPr>
          <w:rStyle w:val="StyleUnderline"/>
          <w:highlight w:val="cyan"/>
        </w:rPr>
        <w:t>The</w:t>
      </w:r>
      <w:r w:rsidRPr="00AF69F6">
        <w:rPr>
          <w:sz w:val="12"/>
        </w:rPr>
        <w:t xml:space="preserve"> regional </w:t>
      </w:r>
      <w:r w:rsidRPr="00FF2F1B">
        <w:rPr>
          <w:rStyle w:val="StyleUnderline"/>
          <w:highlight w:val="cyan"/>
        </w:rPr>
        <w:t>extinction of</w:t>
      </w:r>
      <w:r w:rsidRPr="00AF69F6">
        <w:rPr>
          <w:sz w:val="12"/>
        </w:rPr>
        <w:t xml:space="preserve"> entire </w:t>
      </w:r>
      <w:r w:rsidRPr="00FF2F1B">
        <w:rPr>
          <w:rStyle w:val="StyleUnderline"/>
          <w:highlight w:val="cyan"/>
        </w:rPr>
        <w:t>coral reef ecosystems</w:t>
      </w:r>
      <w:r w:rsidRPr="00AF69F6">
        <w:rPr>
          <w:sz w:val="12"/>
        </w:rPr>
        <w:t>, which could occur well before 4°C is reached,</w:t>
      </w:r>
      <w:r w:rsidRPr="00AF69F6">
        <w:rPr>
          <w:rStyle w:val="StyleUnderline"/>
        </w:rPr>
        <w:t xml:space="preserve"> </w:t>
      </w:r>
      <w:r w:rsidRPr="00FF2F1B">
        <w:rPr>
          <w:rStyle w:val="StyleUnderline"/>
          <w:highlight w:val="cyan"/>
        </w:rPr>
        <w:t>would have profound consequences for</w:t>
      </w:r>
      <w:r w:rsidRPr="00AF69F6">
        <w:rPr>
          <w:rStyle w:val="StyleUnderline"/>
        </w:rPr>
        <w:t xml:space="preserve"> </w:t>
      </w:r>
      <w:r w:rsidRPr="00AF69F6">
        <w:rPr>
          <w:sz w:val="12"/>
        </w:rPr>
        <w:t xml:space="preserve">their </w:t>
      </w:r>
      <w:r w:rsidRPr="00FF2F1B">
        <w:rPr>
          <w:rStyle w:val="StyleUnderline"/>
          <w:highlight w:val="cyan"/>
        </w:rPr>
        <w:t xml:space="preserve">dependent species </w:t>
      </w:r>
      <w:r w:rsidRPr="00AF69F6">
        <w:rPr>
          <w:sz w:val="12"/>
        </w:rPr>
        <w:t xml:space="preserve">and for the people who depend on them for food, income, tourism, and shoreline protection. It will also “likely lead to a sea-level rise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FF2F1B">
        <w:rPr>
          <w:rStyle w:val="StyleUnderline"/>
          <w:highlight w:val="cyan"/>
        </w:rPr>
        <w:t>it would</w:t>
      </w:r>
      <w:r w:rsidRPr="00FF2F1B">
        <w:rPr>
          <w:sz w:val="12"/>
          <w:highlight w:val="cyan"/>
        </w:rPr>
        <w:t xml:space="preserve"> “</w:t>
      </w:r>
      <w:r w:rsidRPr="00AF69F6">
        <w:rPr>
          <w:sz w:val="12"/>
        </w:rPr>
        <w:t xml:space="preserve">significantly </w:t>
      </w:r>
      <w:r w:rsidRPr="00FF2F1B">
        <w:rPr>
          <w:rStyle w:val="StyleUnderline"/>
          <w:highlight w:val="cyan"/>
        </w:rPr>
        <w:t>exacerbate existing water scarcity</w:t>
      </w:r>
      <w:r w:rsidRPr="00FF2F1B">
        <w:rPr>
          <w:sz w:val="12"/>
          <w:highlight w:val="cyan"/>
        </w:rPr>
        <w:t xml:space="preserve"> in</w:t>
      </w:r>
      <w:r w:rsidRPr="00AF69F6">
        <w:rPr>
          <w:sz w:val="12"/>
        </w:rPr>
        <w:t xml:space="preserve"> many regions, particularly northern and eastern Africa, the Middle East, and South Asia, while additional countries in Africa would be newly confronted with water scarcity on a national scale due to population growth.” Also, more extreme weather events: Ecosystems will be affected by more frequent extreme weather events, such as forest loss due to droughts and wildfire exacerbated by land use and agricultural expansion. In Amazonia, forest fires could as much as double by 2050 with warming of approximately 1.5°C to 2°C above preindustrial levels. Changes would be expected to be even more severe in a 4°C world. Also loss of biodiversity and ecosystem services: In a 4°C world, </w:t>
      </w:r>
      <w:r w:rsidRPr="00FF2F1B">
        <w:rPr>
          <w:rStyle w:val="StyleUnderline"/>
          <w:highlight w:val="cyan"/>
        </w:rPr>
        <w:t xml:space="preserve">climate change seems </w:t>
      </w:r>
      <w:r w:rsidRPr="00AF69F6">
        <w:rPr>
          <w:rStyle w:val="StyleUnderline"/>
        </w:rPr>
        <w:t xml:space="preserve">likely to </w:t>
      </w:r>
      <w:r w:rsidRPr="00AF69F6">
        <w:rPr>
          <w:sz w:val="12"/>
        </w:rPr>
        <w:t>become the dominant driver of ecosystem shifts,</w:t>
      </w:r>
      <w:r w:rsidRPr="00AF69F6">
        <w:rPr>
          <w:rStyle w:val="StyleUnderline"/>
        </w:rPr>
        <w:t xml:space="preserve"> surpas</w:t>
      </w:r>
      <w:r w:rsidRPr="00AF69F6">
        <w:rPr>
          <w:sz w:val="12"/>
        </w:rPr>
        <w:t xml:space="preserve">sing </w:t>
      </w:r>
      <w:r w:rsidRPr="00AF69F6">
        <w:rPr>
          <w:rStyle w:val="StyleUnderline"/>
        </w:rPr>
        <w:t>habitat destruction as</w:t>
      </w:r>
      <w:r w:rsidRPr="00FF2F1B">
        <w:rPr>
          <w:rStyle w:val="StyleUnderline"/>
          <w:highlight w:val="cyan"/>
        </w:rPr>
        <w:t xml:space="preserve"> the</w:t>
      </w:r>
      <w:r w:rsidRPr="00FF2F1B">
        <w:rPr>
          <w:sz w:val="12"/>
          <w:highlight w:val="cyan"/>
        </w:rPr>
        <w:t xml:space="preserve"> </w:t>
      </w:r>
      <w:r w:rsidRPr="00FF2F1B">
        <w:rPr>
          <w:rStyle w:val="StyleUnderline"/>
          <w:highlight w:val="cyan"/>
        </w:rPr>
        <w:t>greatest threat to biodiversity</w:t>
      </w:r>
      <w:r w:rsidRPr="00AF69F6">
        <w:rPr>
          <w:sz w:val="12"/>
        </w:rPr>
        <w:t xml:space="preserve">. Recent research suggests that large-scale loss of biodiversity is likely to occur in a 4°C world, with climate change and high CO2 concentration driving a transition of the Earth’s ecosystems into a state unknown in human experience. Ecosystem damage would be expected to dramatically reduce the provision of ecosystem services on which society depends (for example, fisheries and protection of coastline afforded by coral reefs and mangroves.) New research also indicates a “rapidly rising risk of crop yield reductions as the world warms.” So food will be tough. All this will add up to “large-scale displacement of populations and have adverse consequences for human security and economic and trade systems.” Given the uncertainties and long-tail risks involved, “there is no certainty that adaptation to a 4°C world is possible.” There’s a small but non-trivial chance of advanced civilization breaking down entirely. Now ponder the fact that some scenarios show us going up to 6degrees by the end of the century, a level of devastation we have not studied and barely know how to conceive. Ponder the fact that somewhere along the line, though we don’t know exactly where, enough </w:t>
      </w:r>
      <w:r w:rsidRPr="00AF69F6">
        <w:rPr>
          <w:rStyle w:val="StyleUnderline"/>
        </w:rPr>
        <w:t xml:space="preserve">self-reinforcing </w:t>
      </w:r>
      <w:r w:rsidRPr="00FF2F1B">
        <w:rPr>
          <w:rStyle w:val="StyleUnderline"/>
          <w:highlight w:val="cyan"/>
        </w:rPr>
        <w:t>feedback loops will</w:t>
      </w:r>
      <w:r w:rsidRPr="00AF69F6">
        <w:rPr>
          <w:sz w:val="12"/>
        </w:rPr>
        <w:t xml:space="preserve"> be running to </w:t>
      </w:r>
      <w:r w:rsidRPr="00FF2F1B">
        <w:rPr>
          <w:rStyle w:val="StyleUnderline"/>
          <w:highlight w:val="cyan"/>
        </w:rPr>
        <w:t xml:space="preserve">make climate change unstoppable </w:t>
      </w:r>
      <w:r w:rsidRPr="00AF69F6">
        <w:rPr>
          <w:rStyle w:val="StyleUnderline"/>
        </w:rPr>
        <w:t>and irreversible</w:t>
      </w:r>
      <w:r w:rsidRPr="00AF69F6">
        <w:rPr>
          <w:sz w:val="12"/>
        </w:rPr>
        <w:t xml:space="preserve"> for centuries to come. </w:t>
      </w:r>
      <w:r w:rsidRPr="00FF2F1B">
        <w:rPr>
          <w:rStyle w:val="StyleUnderline"/>
          <w:highlight w:val="cyan"/>
        </w:rPr>
        <w:t xml:space="preserve">That would mean </w:t>
      </w:r>
      <w:r w:rsidRPr="00AF69F6">
        <w:rPr>
          <w:sz w:val="12"/>
        </w:rPr>
        <w:t xml:space="preserve">handing our grandchildren and their grandchildren not only </w:t>
      </w:r>
      <w:r w:rsidRPr="00FF2F1B">
        <w:rPr>
          <w:rStyle w:val="StyleUnderline"/>
          <w:highlight w:val="cyan"/>
        </w:rPr>
        <w:t xml:space="preserve">a </w:t>
      </w:r>
      <w:r w:rsidRPr="00FF2F1B">
        <w:rPr>
          <w:rStyle w:val="StyleUnderline"/>
          <w:highlight w:val="cyan"/>
          <w:bdr w:val="single" w:sz="4" w:space="0" w:color="auto"/>
        </w:rPr>
        <w:t>burned, chaotic, denuded world</w:t>
      </w:r>
      <w:r w:rsidRPr="00AF69F6">
        <w:rPr>
          <w:sz w:val="12"/>
        </w:rPr>
        <w:t>, but a world that is inexorably more inhospitable with every passing decade.</w:t>
      </w:r>
    </w:p>
    <w:p w:rsidR="00B10643" w:rsidRPr="003A47CA" w:rsidRDefault="00B10643" w:rsidP="00B10643">
      <w:pPr>
        <w:pStyle w:val="intro"/>
        <w:spacing w:before="0" w:beforeAutospacing="0" w:after="180" w:afterAutospacing="0" w:line="360" w:lineRule="atLeast"/>
      </w:pPr>
    </w:p>
    <w:p w:rsidR="00B10643" w:rsidRPr="00B10643" w:rsidRDefault="00B10643" w:rsidP="00B10643"/>
    <w:p w:rsidR="006A1F87" w:rsidRPr="00F306F7" w:rsidRDefault="006A1F87" w:rsidP="00C64BC9">
      <w:pPr>
        <w:pStyle w:val="Heading1"/>
      </w:pPr>
      <w:r w:rsidRPr="00F306F7">
        <w:t>UQ</w:t>
      </w:r>
    </w:p>
    <w:p w:rsidR="002E02CB" w:rsidRPr="00F306F7" w:rsidRDefault="008C785A" w:rsidP="008C785A">
      <w:pPr>
        <w:pStyle w:val="Heading2"/>
      </w:pPr>
      <w:r w:rsidRPr="00F306F7">
        <w:t>1NC EXT</w:t>
      </w:r>
    </w:p>
    <w:p w:rsidR="008C785A" w:rsidRPr="00F306F7" w:rsidRDefault="008C785A" w:rsidP="008C785A">
      <w:pPr>
        <w:pStyle w:val="Heading3"/>
      </w:pPr>
      <w:r w:rsidRPr="00F306F7">
        <w:t>Sabato Prodict</w:t>
      </w:r>
    </w:p>
    <w:p w:rsidR="008C785A" w:rsidRPr="00F306F7" w:rsidRDefault="008C785A" w:rsidP="008C785A">
      <w:pPr>
        <w:pStyle w:val="Heading4"/>
      </w:pPr>
      <w:r w:rsidRPr="00F306F7">
        <w:t>Prefer Sabato’s analysis, his Crystal Ball is historically the most accurate elections predictor</w:t>
      </w:r>
    </w:p>
    <w:p w:rsidR="008C785A" w:rsidRPr="00F306F7" w:rsidRDefault="008C785A" w:rsidP="008C785A">
      <w:pPr>
        <w:rPr>
          <w:sz w:val="16"/>
        </w:rPr>
      </w:pPr>
      <w:r w:rsidRPr="00F306F7">
        <w:rPr>
          <w:rStyle w:val="Style13ptBold"/>
        </w:rPr>
        <w:t>Smyth 6</w:t>
      </w:r>
      <w:r w:rsidRPr="00F306F7">
        <w:rPr>
          <w:sz w:val="16"/>
        </w:rPr>
        <w:t xml:space="preserve"> (Matt- Communications Coordinator, Center for Politics University of Virginia, “NEWS NETWORKS RECOGNIZE SUCCESS OF 'SABATO'S CRYSTAL BALL'”,  https://news.virginia.edu/content/news-networks-recognize-success-sabatos-crystal-ball)</w:t>
      </w:r>
    </w:p>
    <w:p w:rsidR="008C785A" w:rsidRPr="00F306F7" w:rsidRDefault="008C785A" w:rsidP="008C785A">
      <w:pPr>
        <w:rPr>
          <w:sz w:val="16"/>
        </w:rPr>
      </w:pPr>
      <w:r w:rsidRPr="00F306F7">
        <w:rPr>
          <w:sz w:val="16"/>
        </w:rPr>
        <w:t xml:space="preserve">Nov. 10, 2006 -- </w:t>
      </w:r>
      <w:r w:rsidRPr="00F306F7">
        <w:rPr>
          <w:rStyle w:val="StyleUnderline"/>
          <w:highlight w:val="cyan"/>
        </w:rPr>
        <w:t>In a closely contested midterm election</w:t>
      </w:r>
      <w:r w:rsidRPr="00F306F7">
        <w:rPr>
          <w:sz w:val="16"/>
        </w:rPr>
        <w:t xml:space="preserve"> which saw party control of both chambers of Congress up for grabs, </w:t>
      </w:r>
      <w:r w:rsidRPr="00F306F7">
        <w:rPr>
          <w:rStyle w:val="StyleUnderline"/>
          <w:highlight w:val="cyan"/>
        </w:rPr>
        <w:t>Larry J. Sabato’s Crystal Ball</w:t>
      </w:r>
      <w:r w:rsidRPr="00F306F7">
        <w:rPr>
          <w:sz w:val="16"/>
        </w:rPr>
        <w:t xml:space="preserve">, an election analysis and forecasting Web site produced by the University of Virginia Center for Politics </w:t>
      </w:r>
      <w:r w:rsidRPr="00F306F7">
        <w:rPr>
          <w:rStyle w:val="StyleUnderline"/>
          <w:highlight w:val="cyan"/>
        </w:rPr>
        <w:t xml:space="preserve">accurately predicted a gain of 6 Senate Seats and 29 House seats for Democrats. Predicting a gain of 7 governorships, the Crystal Ball was </w:t>
      </w:r>
      <w:r w:rsidRPr="00F306F7">
        <w:rPr>
          <w:rStyle w:val="Emphasis"/>
          <w:highlight w:val="cyan"/>
        </w:rPr>
        <w:t>within one seat of the actual results</w:t>
      </w:r>
      <w:r w:rsidRPr="00F306F7">
        <w:rPr>
          <w:rStyle w:val="StyleUnderline"/>
          <w:highlight w:val="cyan"/>
        </w:rPr>
        <w:t>.</w:t>
      </w:r>
      <w:r w:rsidRPr="00F306F7">
        <w:rPr>
          <w:rStyle w:val="StyleUnderline"/>
        </w:rPr>
        <w:t xml:space="preserve"> </w:t>
      </w:r>
      <w:r w:rsidRPr="00F306F7">
        <w:rPr>
          <w:sz w:val="16"/>
        </w:rPr>
        <w:t xml:space="preserve">Senate Crystal Ball Predictions, +6 Dems Election Results as of Nov. 9, +6 Dems House Crystal Ball Predictions, +29 Dems Election Results as of Nov. 9, +29 Dems Governor Crystal Ball Predictions, +7 Dems Election Results as of Nov. 9, +6 Dems </w:t>
      </w:r>
      <w:r w:rsidRPr="00F306F7">
        <w:rPr>
          <w:rStyle w:val="StyleUnderline"/>
          <w:highlight w:val="cyan"/>
        </w:rPr>
        <w:t>Several major</w:t>
      </w:r>
      <w:r w:rsidRPr="00F306F7">
        <w:rPr>
          <w:rStyle w:val="StyleUnderline"/>
        </w:rPr>
        <w:t xml:space="preserve"> </w:t>
      </w:r>
      <w:r w:rsidRPr="00F306F7">
        <w:rPr>
          <w:sz w:val="16"/>
        </w:rPr>
        <w:t xml:space="preserve">cable news </w:t>
      </w:r>
      <w:r w:rsidRPr="00F306F7">
        <w:rPr>
          <w:rStyle w:val="StyleUnderline"/>
          <w:highlight w:val="cyan"/>
        </w:rPr>
        <w:t>networks recognized Larry J. Sabato’s Crystal Ball as being</w:t>
      </w:r>
      <w:r w:rsidRPr="00F306F7">
        <w:rPr>
          <w:sz w:val="16"/>
        </w:rPr>
        <w:t xml:space="preserve"> </w:t>
      </w:r>
      <w:r w:rsidRPr="00F306F7">
        <w:rPr>
          <w:rStyle w:val="Emphasis"/>
          <w:highlight w:val="cyan"/>
        </w:rPr>
        <w:t>the most accurate source of election predictions</w:t>
      </w:r>
      <w:r w:rsidRPr="00F306F7">
        <w:rPr>
          <w:rStyle w:val="Emphasis"/>
        </w:rPr>
        <w:t xml:space="preserve"> </w:t>
      </w:r>
      <w:r w:rsidRPr="00F306F7">
        <w:rPr>
          <w:sz w:val="16"/>
        </w:rPr>
        <w:t xml:space="preserve">in 2006: “I’m a big fan of your Crystal Ball predictions… Congratulations on pretty much nailing the election.” - Steve Doocy, Fox News Channel’s Fox &amp; Friends, Nov. 8, 2006 “[Sabato’s Crystal Ball] predicted Democrats would pick up the six seats needed to take over the Senate. It appears they have done just that…you’ve got an impressive record and I’m going to call you later; we’re going to go over stock picks.” - Lester Holt, MSNBC’s MSNBC Live, Nov. 8, 2006 “Larry Sabato got it right.” - Fred Barnes, Fox News Channel’s Special Report, Nov. 7, 2006 “Larry Sabato…you nailed it first of all. In your latest missive, which I read, you looked for a two house sweep, and you were convincing.” - Larry Kudlow, CNBC’s Kudlow &amp; Company, Nov. 8, 2006 “While there is a significant amount of luck involved in predicting election outcomes, the truth is </w:t>
      </w:r>
      <w:r w:rsidRPr="00F306F7">
        <w:rPr>
          <w:rStyle w:val="StyleUnderline"/>
          <w:highlight w:val="cyan"/>
        </w:rPr>
        <w:t>the success of the Crystal Ball’s predictions rests with a talented staff at the Center for Politics who</w:t>
      </w:r>
      <w:r w:rsidRPr="00F306F7">
        <w:rPr>
          <w:sz w:val="16"/>
        </w:rPr>
        <w:t xml:space="preserve">, over the last year, </w:t>
      </w:r>
      <w:r w:rsidRPr="00F306F7">
        <w:rPr>
          <w:rStyle w:val="StyleUnderline"/>
          <w:highlight w:val="cyan"/>
        </w:rPr>
        <w:t>have diligently followed all these races across the nation</w:t>
      </w:r>
      <w:r w:rsidRPr="00F306F7">
        <w:rPr>
          <w:sz w:val="16"/>
        </w:rPr>
        <w:t>,” said Sabato. “Each race was evaluated not just on polling information, but on real interaction with the campaigns and people on the ground who are always the best gauge of the likely voter sentiments on Election Day.” In an era of extremely close races and a highly polarized electorate on Election Day, the Crystal Ball’s predictions have been mirrored by the election results</w:t>
      </w:r>
      <w:r w:rsidRPr="00F306F7">
        <w:rPr>
          <w:rStyle w:val="StyleUnderline"/>
          <w:highlight w:val="cyan"/>
        </w:rPr>
        <w:t>. In the 2002 midterm elections, Sabato’s Crystal Ball consistently predicted winners in an overwhelming majority of election outcomes</w:t>
      </w:r>
      <w:r w:rsidRPr="00F306F7">
        <w:rPr>
          <w:sz w:val="16"/>
        </w:rPr>
        <w:t xml:space="preserve">: 99.6 percent of House races, 94 percent of Senate races, and 88 percent of gubernatorial races. </w:t>
      </w:r>
      <w:r w:rsidRPr="00F306F7">
        <w:rPr>
          <w:rStyle w:val="StyleUnderline"/>
          <w:highlight w:val="cyan"/>
        </w:rPr>
        <w:t>In the 2004 elections, the Crystal Ball correctly picked winners in over 98 percent of Electoral College Senate, House, and gubernatorial races</w:t>
      </w:r>
      <w:r w:rsidRPr="00F306F7">
        <w:rPr>
          <w:sz w:val="16"/>
        </w:rPr>
        <w:t xml:space="preserve">. Within the context of past successes, </w:t>
      </w:r>
      <w:r w:rsidRPr="00F306F7">
        <w:rPr>
          <w:rStyle w:val="StyleUnderline"/>
          <w:highlight w:val="cyan"/>
        </w:rPr>
        <w:t>Election 2006 has bolstered the success of the Crystal Ball and its relative value as a tool for anticipating the outcome of elections for academics, media and political junkies alike.</w:t>
      </w:r>
      <w:r w:rsidRPr="00F306F7">
        <w:rPr>
          <w:rStyle w:val="StyleUnderline"/>
        </w:rPr>
        <w:t xml:space="preserve"> </w:t>
      </w:r>
      <w:r w:rsidRPr="00F306F7">
        <w:rPr>
          <w:sz w:val="16"/>
        </w:rPr>
        <w:t>Sabato’s Crystal Ball followed up on its strong performance in 2002 and 2004 by correctly predicting the outcome of 100 percent of 2006 Senate races, 96 percent of 2006 House races, and 97 percent of the 2006 gubernatorial races. Final pre-election predictions published for races in all categories on November 6, 2006 are still available online at http://www.centerforpolitics.org/crystalball. Created by Professor Larry J. Sabato and the staff at the University of Virginia Center for Politics, the Crystal Ball website began as a pre-election seminar that evolved into a website in 2002 to provide complete election coverage and analysis. The Crystal Ball is a free public service designed to increase the awareness of national politics and issues, consistent with the Center’s motto that “Politics is a good thing!” The University of Virginia Center for Politics is a non-profit, non-partisan institute aimed at promoting the value of politics, improving civics education and increasing civic participation through comprehensive research, pragmatic analysis, and innovative educational programs.</w:t>
      </w:r>
    </w:p>
    <w:p w:rsidR="008C785A" w:rsidRPr="00F306F7" w:rsidRDefault="00771272" w:rsidP="00771272">
      <w:pPr>
        <w:pStyle w:val="Heading2"/>
      </w:pPr>
      <w:r w:rsidRPr="00F306F7">
        <w:t>2NC UQ</w:t>
      </w:r>
    </w:p>
    <w:p w:rsidR="00771272" w:rsidRPr="00F306F7" w:rsidRDefault="00771272" w:rsidP="00771272">
      <w:pPr>
        <w:pStyle w:val="Heading3"/>
      </w:pPr>
      <w:r w:rsidRPr="00F306F7">
        <w:t>2NC UQ</w:t>
      </w:r>
    </w:p>
    <w:p w:rsidR="00771272" w:rsidRPr="00F306F7" w:rsidRDefault="00771272" w:rsidP="00771272">
      <w:pPr>
        <w:pStyle w:val="Heading4"/>
      </w:pPr>
      <w:r w:rsidRPr="00F306F7">
        <w:t>Clintons ahead but it’s going to be a close race</w:t>
      </w:r>
    </w:p>
    <w:p w:rsidR="00771272" w:rsidRPr="00F306F7" w:rsidRDefault="00771272" w:rsidP="00771272">
      <w:pPr>
        <w:rPr>
          <w:sz w:val="16"/>
        </w:rPr>
      </w:pPr>
      <w:r w:rsidRPr="00F306F7">
        <w:rPr>
          <w:rStyle w:val="Style13ptBold"/>
        </w:rPr>
        <w:t>Junkins 6/23</w:t>
      </w:r>
      <w:r w:rsidRPr="00F306F7">
        <w:rPr>
          <w:sz w:val="16"/>
        </w:rPr>
        <w:t xml:space="preserve"> (Casey- Business/Energy Writer for The Intelligencer, citing Charlie Cook editor and publisher of the Cook Political Report, “Charlie Cook: </w:t>
      </w:r>
      <w:r w:rsidRPr="00F306F7">
        <w:rPr>
          <w:rStyle w:val="Emphasis"/>
          <w:highlight w:val="cyan"/>
        </w:rPr>
        <w:t>Hillary Clinton Will Win in November</w:t>
      </w:r>
      <w:r w:rsidRPr="00F306F7">
        <w:rPr>
          <w:sz w:val="16"/>
        </w:rPr>
        <w:t>”, http://www.theintelligencer.net/news/top-headlines/2016/06/charlie-cook-hillary-clinton-will-win-in-november/)</w:t>
      </w:r>
    </w:p>
    <w:p w:rsidR="00771272" w:rsidRPr="00F306F7" w:rsidRDefault="00771272" w:rsidP="00771272">
      <w:pPr>
        <w:rPr>
          <w:sz w:val="16"/>
        </w:rPr>
      </w:pPr>
      <w:r w:rsidRPr="00F306F7">
        <w:rPr>
          <w:sz w:val="16"/>
        </w:rPr>
        <w:t xml:space="preserve">PITTSBURGH — </w:t>
      </w:r>
      <w:r w:rsidRPr="00F306F7">
        <w:rPr>
          <w:rStyle w:val="StyleUnderline"/>
          <w:highlight w:val="cyan"/>
        </w:rPr>
        <w:t>Charlie Cook believes</w:t>
      </w:r>
      <w:r w:rsidRPr="00F306F7">
        <w:rPr>
          <w:sz w:val="16"/>
        </w:rPr>
        <w:t xml:space="preserve"> Democrat Hillary </w:t>
      </w:r>
      <w:r w:rsidRPr="00F306F7">
        <w:rPr>
          <w:rStyle w:val="StyleUnderline"/>
          <w:highlight w:val="cyan"/>
        </w:rPr>
        <w:t>Clinton will be the next president</w:t>
      </w:r>
      <w:r w:rsidRPr="00F306F7">
        <w:rPr>
          <w:sz w:val="16"/>
        </w:rPr>
        <w:t xml:space="preserve">, but said Donald Trump could pull off an upset if he can do something no GOP nominee has done since 1988: carry Pennsylvania. Cook, who began working in Washington, D.C. in 1972, is the editor and publisher of the Cook Political Report. He regularly appears on several national television networks. He addressed oil and natural gas industry leaders Wednesday during the 2016 DUG East Conference in downtown Pittsburgh. “I think Clinton is going to win, but </w:t>
      </w:r>
      <w:r w:rsidRPr="00F306F7">
        <w:rPr>
          <w:rStyle w:val="Emphasis"/>
          <w:highlight w:val="cyan"/>
        </w:rPr>
        <w:t>I think it is going to stay relatively close</w:t>
      </w:r>
      <w:r w:rsidRPr="00F306F7">
        <w:rPr>
          <w:sz w:val="16"/>
        </w:rPr>
        <w:t xml:space="preserve">,” he said of the presumed Clinton vs. Trump race. Cook said Sen. Sherrod Brown, D-Ohio, remains in contention to be Clinton’s vice presidential running mate, but Sen. Tim Kaine, D-Va., seems to be a more probable choice. He believes it is unlikely Clinton will pick Sen. Elizabeth Warren, D-Mass. “Why would I want to pick (Warren) and say, ‘I just got my last contribution from Wall Street,'” Cook said regarding Warren’s reputation for favoring high taxes and stringent regulation of business. Cook said </w:t>
      </w:r>
      <w:r w:rsidRPr="00F306F7">
        <w:rPr>
          <w:rStyle w:val="StyleUnderline"/>
          <w:highlight w:val="cyan"/>
        </w:rPr>
        <w:t>recent polls show 56 percent of Americans view Clinton unfavorably, but more — 61 percent — feel the same way about Trump.</w:t>
      </w:r>
      <w:r w:rsidRPr="00F306F7">
        <w:rPr>
          <w:rStyle w:val="StyleUnderline"/>
        </w:rPr>
        <w:t xml:space="preserve"> </w:t>
      </w:r>
      <w:r w:rsidRPr="00F306F7">
        <w:rPr>
          <w:sz w:val="16"/>
        </w:rPr>
        <w:t xml:space="preserve">“He’s not going to get stopped at this convention,” Cook said of GOP efforts to derail Trump at the Republican National Convention in Cleveland next month. Although he believes Trump’s chances for victory in November are small, Cook said it would be possible if the billionaire businessman could rally blue-collar, independent-minded voters to the polls in “battleground” states such as Ohio and Pennsylvania. He said these are states that went for President Barack Obama in 2012 in which Trump may contend, along with Michigan, Virginia, Florida, New Hampshire, Wisconsin and Colorado. “The preponderance of Trump’s supporters are sort of white, working-class voters with less than a college degree,” Cook said. Cook said </w:t>
      </w:r>
      <w:r w:rsidRPr="00F306F7">
        <w:rPr>
          <w:rStyle w:val="StyleUnderline"/>
          <w:highlight w:val="cyan"/>
        </w:rPr>
        <w:t>Clinton will</w:t>
      </w:r>
      <w:r w:rsidRPr="00F306F7">
        <w:rPr>
          <w:rStyle w:val="StyleUnderline"/>
        </w:rPr>
        <w:t xml:space="preserve"> </w:t>
      </w:r>
      <w:r w:rsidRPr="00F306F7">
        <w:rPr>
          <w:sz w:val="16"/>
        </w:rPr>
        <w:t xml:space="preserve">likely </w:t>
      </w:r>
      <w:r w:rsidRPr="00F306F7">
        <w:rPr>
          <w:rStyle w:val="StyleUnderline"/>
          <w:highlight w:val="cyan"/>
        </w:rPr>
        <w:t>outperform Trump among people who live in suburbs of large cities because they are more likely to be college-educated.</w:t>
      </w:r>
      <w:r w:rsidRPr="00F306F7">
        <w:rPr>
          <w:rStyle w:val="StyleUnderline"/>
        </w:rPr>
        <w:t xml:space="preserve"> </w:t>
      </w:r>
      <w:r w:rsidRPr="00F306F7">
        <w:rPr>
          <w:rStyle w:val="StyleUnderline"/>
          <w:highlight w:val="cyan"/>
        </w:rPr>
        <w:t>Cook said Clinton maintains several advantages over Trump heading into November, including the fact that states</w:t>
      </w:r>
      <w:r w:rsidRPr="00F306F7">
        <w:rPr>
          <w:sz w:val="16"/>
        </w:rPr>
        <w:t xml:space="preserve"> such as Pennsylvania, Michigan, Wisconsin, Illinois, California, New York, Maryland, Massachusetts and others </w:t>
      </w:r>
      <w:r w:rsidRPr="00F306F7">
        <w:rPr>
          <w:rStyle w:val="StyleUnderline"/>
          <w:highlight w:val="cyan"/>
        </w:rPr>
        <w:t>have not gone Republican at any point since the 1980s</w:t>
      </w:r>
      <w:r w:rsidRPr="00F306F7">
        <w:rPr>
          <w:sz w:val="16"/>
        </w:rPr>
        <w:t xml:space="preserve">. </w:t>
      </w:r>
      <w:r w:rsidRPr="00F306F7">
        <w:rPr>
          <w:rStyle w:val="StyleUnderline"/>
          <w:highlight w:val="cyan"/>
        </w:rPr>
        <w:t>Democrats simply outnumber Republicans</w:t>
      </w:r>
      <w:r w:rsidRPr="00F306F7">
        <w:rPr>
          <w:sz w:val="16"/>
        </w:rPr>
        <w:t xml:space="preserve">, he added, </w:t>
      </w:r>
      <w:r w:rsidRPr="00F306F7">
        <w:rPr>
          <w:rStyle w:val="StyleUnderline"/>
          <w:highlight w:val="cyan"/>
        </w:rPr>
        <w:t>while Clinton has raised more in campaign cash and has a larger, more organized campaign team than Trump.</w:t>
      </w:r>
      <w:r w:rsidRPr="00F306F7">
        <w:rPr>
          <w:sz w:val="16"/>
        </w:rPr>
        <w:t xml:space="preserve"> “It’s really more like the circus moving from town to town than having a national campaign,” Cook said of the Trump campaign holding rallies across the U.S. Cook spoke highly of Ohio Gov. John Kasich and potential future presidential aspirations, and said someone who could be somewhat conservative on economic issues while being moderate on social issues would likely succeed in a general election. But the polarization of the nominating process makes this difficult, he said.</w:t>
      </w:r>
    </w:p>
    <w:p w:rsidR="00771272" w:rsidRPr="00F306F7" w:rsidRDefault="00771272" w:rsidP="00771272"/>
    <w:p w:rsidR="00771272" w:rsidRPr="00F306F7" w:rsidRDefault="00771272" w:rsidP="00771272">
      <w:pPr>
        <w:pStyle w:val="Heading3"/>
      </w:pPr>
      <w:r w:rsidRPr="00F306F7">
        <w:t>2NC UQ—Voting Trends</w:t>
      </w:r>
    </w:p>
    <w:p w:rsidR="00771272" w:rsidRPr="00F306F7" w:rsidRDefault="00771272" w:rsidP="00771272">
      <w:pPr>
        <w:pStyle w:val="Heading4"/>
      </w:pPr>
      <w:r w:rsidRPr="00F306F7">
        <w:t>Recent voter trends prove Clinton will win</w:t>
      </w:r>
    </w:p>
    <w:p w:rsidR="00771272" w:rsidRPr="00F306F7" w:rsidRDefault="00771272" w:rsidP="00771272">
      <w:r w:rsidRPr="00F306F7">
        <w:rPr>
          <w:rStyle w:val="Style13ptBold"/>
        </w:rPr>
        <w:t>Morrongiello 6/21</w:t>
      </w:r>
      <w:r w:rsidRPr="00F306F7">
        <w:t xml:space="preserve"> (Gabby is a political reporter and primarily covers the GOP presidential field., “Poll: </w:t>
      </w:r>
      <w:r w:rsidRPr="00F306F7">
        <w:rPr>
          <w:rStyle w:val="Emphasis"/>
          <w:highlight w:val="cyan"/>
        </w:rPr>
        <w:t>Most voters predict Clinton victory in November</w:t>
      </w:r>
      <w:r w:rsidRPr="00F306F7">
        <w:t>”, http://www.washingtonexaminer.com/poll-most-voters-predict-clinton-victory-in-november/article/2594435)</w:t>
      </w:r>
    </w:p>
    <w:p w:rsidR="00771272" w:rsidRPr="00F306F7" w:rsidRDefault="00771272" w:rsidP="00771272">
      <w:pPr>
        <w:rPr>
          <w:sz w:val="16"/>
        </w:rPr>
      </w:pPr>
      <w:r w:rsidRPr="00F306F7">
        <w:rPr>
          <w:sz w:val="16"/>
        </w:rPr>
        <w:t xml:space="preserve">A new poll shows that </w:t>
      </w:r>
      <w:r w:rsidRPr="00F306F7">
        <w:rPr>
          <w:rStyle w:val="StyleUnderline"/>
          <w:highlight w:val="cyan"/>
        </w:rPr>
        <w:t>55 percent of voters think</w:t>
      </w:r>
      <w:r w:rsidRPr="00F306F7">
        <w:rPr>
          <w:rStyle w:val="StyleUnderline"/>
        </w:rPr>
        <w:t xml:space="preserve"> </w:t>
      </w:r>
      <w:r w:rsidRPr="00F306F7">
        <w:rPr>
          <w:sz w:val="16"/>
        </w:rPr>
        <w:t xml:space="preserve">Hillary </w:t>
      </w:r>
      <w:r w:rsidRPr="00F306F7">
        <w:rPr>
          <w:rStyle w:val="StyleUnderline"/>
          <w:highlight w:val="cyan"/>
        </w:rPr>
        <w:t>Clinton will succeed</w:t>
      </w:r>
      <w:r w:rsidRPr="00F306F7">
        <w:rPr>
          <w:sz w:val="16"/>
        </w:rPr>
        <w:t xml:space="preserve"> President Obama in the White House, while </w:t>
      </w:r>
      <w:r w:rsidRPr="00F306F7">
        <w:rPr>
          <w:rStyle w:val="StyleUnderline"/>
          <w:highlight w:val="cyan"/>
        </w:rPr>
        <w:t>just 38 percent think Trump will</w:t>
      </w:r>
      <w:r w:rsidRPr="00F306F7">
        <w:rPr>
          <w:sz w:val="16"/>
        </w:rPr>
        <w:t xml:space="preserve"> pull out a </w:t>
      </w:r>
      <w:r w:rsidRPr="00F306F7">
        <w:rPr>
          <w:rStyle w:val="StyleUnderline"/>
          <w:highlight w:val="cyan"/>
        </w:rPr>
        <w:t>win</w:t>
      </w:r>
      <w:r w:rsidRPr="00F306F7">
        <w:rPr>
          <w:sz w:val="16"/>
        </w:rPr>
        <w:t xml:space="preserve">. </w:t>
      </w:r>
      <w:r w:rsidRPr="00F306F7">
        <w:rPr>
          <w:rStyle w:val="StyleUnderline"/>
          <w:highlight w:val="cyan"/>
        </w:rPr>
        <w:t>The new CNN</w:t>
      </w:r>
      <w:r w:rsidRPr="00F306F7">
        <w:rPr>
          <w:sz w:val="16"/>
        </w:rPr>
        <w:t xml:space="preserve">/ORC </w:t>
      </w:r>
      <w:r w:rsidRPr="00F306F7">
        <w:rPr>
          <w:rStyle w:val="StyleUnderline"/>
          <w:highlight w:val="cyan"/>
        </w:rPr>
        <w:t>national poll has Clinton with a 47-42 nationwide lead</w:t>
      </w:r>
      <w:r w:rsidRPr="00F306F7">
        <w:rPr>
          <w:sz w:val="16"/>
        </w:rPr>
        <w:t xml:space="preserve">, and says more than one in five voters haven't made up their minds. </w:t>
      </w:r>
      <w:r w:rsidRPr="00F306F7">
        <w:rPr>
          <w:rStyle w:val="StyleUnderline"/>
          <w:highlight w:val="cyan"/>
        </w:rPr>
        <w:t>Voters who back Clinton were more likely to say they will definitely vote for the presumptive</w:t>
      </w:r>
      <w:r w:rsidRPr="00F306F7">
        <w:rPr>
          <w:sz w:val="16"/>
        </w:rPr>
        <w:t xml:space="preserve"> Democratic presidential </w:t>
      </w:r>
      <w:r w:rsidRPr="00F306F7">
        <w:rPr>
          <w:rStyle w:val="StyleUnderline"/>
          <w:highlight w:val="cyan"/>
        </w:rPr>
        <w:t>nominee</w:t>
      </w:r>
      <w:r w:rsidRPr="00F306F7">
        <w:rPr>
          <w:sz w:val="16"/>
        </w:rPr>
        <w:t xml:space="preserve"> in November, </w:t>
      </w:r>
      <w:r w:rsidRPr="00F306F7">
        <w:rPr>
          <w:rStyle w:val="StyleUnderline"/>
          <w:highlight w:val="cyan"/>
        </w:rPr>
        <w:t>when compared to those who support Trump</w:t>
      </w:r>
      <w:r w:rsidRPr="00F306F7">
        <w:rPr>
          <w:sz w:val="16"/>
        </w:rPr>
        <w:t xml:space="preserve">. Among undecided voters, 23 percent leaned towards supporting Libertarian candidate Gary Johnson and 12 percent backed Green Party candidate Jill Stein. In the aftermath of the Orlando terror attacks, </w:t>
      </w:r>
      <w:r w:rsidRPr="00F306F7">
        <w:rPr>
          <w:rStyle w:val="StyleUnderline"/>
          <w:highlight w:val="cyan"/>
        </w:rPr>
        <w:t>Trump is seen as the more trusted candidate to handle terrorism and gun policy</w:t>
      </w:r>
      <w:r w:rsidRPr="00F306F7">
        <w:rPr>
          <w:sz w:val="16"/>
        </w:rPr>
        <w:t xml:space="preserve">. He is also seen as a stronger leader than his Democratic opponent. Trump saw a slight boost in his poll numbers during the GOP primary following the terror attacks in San Bernardino and Paris last fall. </w:t>
      </w:r>
      <w:r w:rsidRPr="00F306F7">
        <w:rPr>
          <w:rStyle w:val="Emphasis"/>
          <w:highlight w:val="cyan"/>
        </w:rPr>
        <w:t>Clinton leads Trump on most other issues that are important to voters this election cycle</w:t>
      </w:r>
      <w:r w:rsidRPr="00F306F7">
        <w:rPr>
          <w:sz w:val="16"/>
        </w:rPr>
        <w:t xml:space="preserve">, including </w:t>
      </w:r>
      <w:r w:rsidRPr="00F306F7">
        <w:rPr>
          <w:rStyle w:val="StyleUnderline"/>
          <w:highlight w:val="cyan"/>
        </w:rPr>
        <w:t>immigration and free trade</w:t>
      </w:r>
      <w:r w:rsidRPr="00F306F7">
        <w:rPr>
          <w:sz w:val="16"/>
        </w:rPr>
        <w:t xml:space="preserve">, which have long been at the center of Trump's message. </w:t>
      </w:r>
      <w:r w:rsidRPr="00F306F7">
        <w:rPr>
          <w:rStyle w:val="StyleUnderline"/>
          <w:highlight w:val="cyan"/>
        </w:rPr>
        <w:t>She is also more trusted to handle U.S. foreign policy, issues facing women and the LGBT community, and the nomination of Supreme Court justices.</w:t>
      </w:r>
      <w:r w:rsidRPr="00F306F7">
        <w:rPr>
          <w:rStyle w:val="StyleUnderline"/>
        </w:rPr>
        <w:t xml:space="preserve"> </w:t>
      </w:r>
      <w:r w:rsidRPr="00F306F7">
        <w:rPr>
          <w:sz w:val="16"/>
        </w:rPr>
        <w:t>Both candidates, however, remain wildly unpopular among Americans. Less than 30 percent of voters said they would be "excited" about either major party candidate occupying the Oval Office, while 56 and 39 percent would be embarrassed to have Trump or Clinton as president, respectively. The survey of 891 registered U.S. voters was conducted June 16-19. Results contain a margin of error plus or minus 3.5 percentage points.</w:t>
      </w:r>
    </w:p>
    <w:p w:rsidR="00771272" w:rsidRPr="00F306F7" w:rsidRDefault="00771272" w:rsidP="00771272">
      <w:pPr>
        <w:pStyle w:val="Heading3"/>
      </w:pPr>
      <w:r w:rsidRPr="00F306F7">
        <w:t>2NC UQ—Polls</w:t>
      </w:r>
    </w:p>
    <w:p w:rsidR="00771272" w:rsidRPr="00F306F7" w:rsidRDefault="00771272" w:rsidP="00771272">
      <w:pPr>
        <w:pStyle w:val="Heading4"/>
      </w:pPr>
      <w:r w:rsidRPr="00F306F7">
        <w:t>Most recent polls vote neg</w:t>
      </w:r>
    </w:p>
    <w:p w:rsidR="00771272" w:rsidRPr="00F306F7" w:rsidRDefault="00771272" w:rsidP="00771272">
      <w:pPr>
        <w:rPr>
          <w:sz w:val="16"/>
        </w:rPr>
      </w:pPr>
      <w:r w:rsidRPr="00F306F7">
        <w:rPr>
          <w:rStyle w:val="Style13ptBold"/>
        </w:rPr>
        <w:t>CBS NY 6/20</w:t>
      </w:r>
      <w:r w:rsidRPr="00F306F7">
        <w:rPr>
          <w:sz w:val="16"/>
        </w:rPr>
        <w:t xml:space="preserve"> (CBS New York citing a recent Monmouth Poll- those polls are good, “New Monmouth Poll: Clinton Leading Trump By Seven Points”, http://newyork.cbslocal.com/2016/06/20/clinton-tump-poll/)</w:t>
      </w:r>
    </w:p>
    <w:p w:rsidR="00771272" w:rsidRPr="00F306F7" w:rsidRDefault="00771272" w:rsidP="00771272">
      <w:pPr>
        <w:rPr>
          <w:sz w:val="16"/>
        </w:rPr>
      </w:pPr>
      <w:r w:rsidRPr="00F306F7">
        <w:rPr>
          <w:sz w:val="16"/>
        </w:rPr>
        <w:t xml:space="preserve">WEST LONG BRANCH, NJ (CBSNewYork/AP) — In the latest head-to-head contest for president, presumptive Democratic nominee </w:t>
      </w:r>
      <w:r w:rsidRPr="00F306F7">
        <w:rPr>
          <w:rStyle w:val="StyleUnderline"/>
          <w:highlight w:val="cyan"/>
        </w:rPr>
        <w:t>Hillary Clinton leads</w:t>
      </w:r>
      <w:r w:rsidRPr="00F306F7">
        <w:rPr>
          <w:sz w:val="16"/>
        </w:rPr>
        <w:t xml:space="preserve"> the presumptive Republican nominee Donald </w:t>
      </w:r>
      <w:r w:rsidRPr="00F306F7">
        <w:rPr>
          <w:rStyle w:val="StyleUnderline"/>
          <w:highlight w:val="cyan"/>
        </w:rPr>
        <w:t>Trump by 7 points among registered voters and by 8 points among likely voters</w:t>
      </w:r>
      <w:r w:rsidRPr="00F306F7">
        <w:rPr>
          <w:sz w:val="16"/>
        </w:rPr>
        <w:t xml:space="preserve">. The Democrat’s lead shrinks by a point when potential third party support is taken into account. Both major party nominees remain unpopular, but more </w:t>
      </w:r>
      <w:r w:rsidRPr="00F306F7">
        <w:rPr>
          <w:rStyle w:val="StyleUnderline"/>
          <w:highlight w:val="cyan"/>
        </w:rPr>
        <w:t>voters say it is important to keep Trump rather than Clinton out of the White House</w:t>
      </w:r>
      <w:r w:rsidRPr="00F306F7">
        <w:rPr>
          <w:sz w:val="16"/>
        </w:rPr>
        <w:t xml:space="preserve">. The latest Monmouth University Poll also finds that attitudes towards terrorism and the Republican nominee’s proposed Muslim ban have not changed much since the Orlando Pulse nightclub massacre. Here are more results from the Monmouth poll: Currently, Clinton holds a 7 point lead in a direct match-up against Trump – 47% to 40% among registered voters nationally. Among those who are likely to cast ballots in November, the Democrat’s edge expands to 49%–41%. Importantly, Clinton holds a 47% to 39% lead in the all-important swing states – ten states where the winning margin in the 2012 election was less than seven points. </w:t>
      </w:r>
      <w:r w:rsidRPr="00F306F7">
        <w:rPr>
          <w:rStyle w:val="StyleUnderline"/>
          <w:highlight w:val="cyan"/>
        </w:rPr>
        <w:t>Clinton has the support of 87% of Democrats and Trump has the support of 84% of Republicans, while independents split 42% for Clinton and 37% for Trump</w:t>
      </w:r>
      <w:r w:rsidRPr="00F306F7">
        <w:rPr>
          <w:sz w:val="16"/>
        </w:rPr>
        <w:t xml:space="preserve">. The gender gap is particularly large, Clinton leads among women by 27 points (57%–30%) while Trump leads among men by 13 points (50%–37%). Clinton also holds a commanding advantage among black, Hispanic and Asian voters (72%–17%), while Trump leads among white voters (49%–38%). When Libertarian nominee Gary Johnson and leading Green Party candidate Jill Stein are added to the mix, Clinton’s lead shrinks slightly to 6 points among registered voters – 42% to 36% for Trump, with Johnson earning 9% and Stein getting 4%. Clinton leads Trump by 7 points – 44% to 37% – among likely voters in this four-way contest. “Clinton has the advantage as the general election campaign kicks off, particularly in key swing states. However, all signs point to 2016 turning out the most polarized electorate in memory,” said Patrick Murray, director of the independent Monmouth University Polling Institute. Neither major party candidate is particularly popular Clinton earns a negative 36% favorable and 52% unfavorable rating while Trump holds an even worse 28% favorable and 57% unfavorable rating. These results are largely unchanged from a Monmouth University Poll taken in March. Nearly half of all voters (49%) say it is very important to them to make sure Trump is not elected president, compared to 31% who say this is not at all important. Relatively fewer voters (41%) say it is very important to keep Clinton out of the White House compared to 35% who say this concern is not at all important to them. Among voters who are undecided or currently prefer a third party candidate, 48% say it is very important to them to prevent a Trump victory while just 32% say the same about Clinton. “About one in seven voters would like to cast their ballot for a third party candidate. The fear of either Clinton or Trump getting into the White House, though, may lead some to hold their noses and vote for the other major party nominee. And right now, a Trump victory appears to be the more troubling outcome for these voters,” said Murray. On the issues, </w:t>
      </w:r>
      <w:r w:rsidRPr="00F306F7">
        <w:rPr>
          <w:rStyle w:val="StyleUnderline"/>
          <w:highlight w:val="cyan"/>
        </w:rPr>
        <w:t>slightly more voters see Clinton (47%) as better able than Trump (44%) to deal with the economy</w:t>
      </w:r>
      <w:r w:rsidRPr="00F306F7">
        <w:rPr>
          <w:sz w:val="16"/>
        </w:rPr>
        <w:t xml:space="preserve"> and jobs. </w:t>
      </w:r>
      <w:r w:rsidRPr="00F306F7">
        <w:rPr>
          <w:rStyle w:val="StyleUnderline"/>
          <w:highlight w:val="cyan"/>
        </w:rPr>
        <w:t>Her issue advantage is similarly narrow on handling the threat of terrorism on U.S. soil – 46% prefer Clinton and 44% prefer Trump.</w:t>
      </w:r>
      <w:r w:rsidRPr="00F306F7">
        <w:rPr>
          <w:rStyle w:val="StyleUnderline"/>
        </w:rPr>
        <w:t xml:space="preserve"> </w:t>
      </w:r>
      <w:r w:rsidRPr="00F306F7">
        <w:rPr>
          <w:sz w:val="16"/>
        </w:rPr>
        <w:t>With the shooting in Orlando fresh on voters’ minds, just 29% say the U.S. government is doing enough to prevent future domestic terrorist attacks while 64% say it is not doing enough. These results are largely unchanged from a Monmouth poll taken shortly after the San Bernardino shooting last year (31% doing enough and 62% not doing enough in December 2015). Most voters (52%) say that U.S. citizens who become radicalized pose a bigger threat than overseas terrorists who infiltrate the country (29%). This opinion has shifted by just a few points since December, when 48% pointed to homegrown terrorism as the bigger threat while 36% were more worried about overseas terrorists. Currently, 21% of voters support and 70% oppose a ban on all Muslims entering the U.S., which Trump first proposed after the San Bernardino attack. Opinion on this proposal back then was a similar 27% support and 65% oppose. Since Orlando, Trump has also suggested a blanket immigration ban against any person living in a country where there has been a history of terrorism against the West. Voters reject this proposal as well, with just 34% in favor compared to 57% who are opposed. Turning to the issue of gun control, voters are more likely to back a ban on the sale of assault weapons like the kind used in the Orlando shooting, with 52% supporting such a ban and 43% opposing it. The Monmouth University Poll was conducted by telephone from June 15 to 19, 2016 with 803 registered voters in the United States. The results in this release have a margin of error of + 3.5 percent. The poll was conducted by the Monmouth University Polling Institute in West Long Branch, NJ.</w:t>
      </w:r>
    </w:p>
    <w:p w:rsidR="00771272" w:rsidRPr="00F306F7" w:rsidRDefault="00771272" w:rsidP="00771272">
      <w:pPr>
        <w:rPr>
          <w:sz w:val="16"/>
        </w:rPr>
      </w:pPr>
    </w:p>
    <w:p w:rsidR="00771272" w:rsidRPr="00F306F7" w:rsidRDefault="00771272" w:rsidP="00771272"/>
    <w:p w:rsidR="008C785A" w:rsidRPr="00F306F7" w:rsidRDefault="008C785A" w:rsidP="008C785A"/>
    <w:p w:rsidR="00C3544A" w:rsidRPr="00F306F7" w:rsidRDefault="00C3544A" w:rsidP="00C3544A">
      <w:pPr>
        <w:pStyle w:val="Heading3"/>
      </w:pPr>
      <w:r w:rsidRPr="00F306F7">
        <w:t>2NC Polls Good</w:t>
      </w:r>
    </w:p>
    <w:p w:rsidR="00C3544A" w:rsidRPr="00F306F7" w:rsidRDefault="00C3544A" w:rsidP="00C3544A">
      <w:pPr>
        <w:pStyle w:val="Heading4"/>
      </w:pPr>
      <w:r w:rsidRPr="00F306F7">
        <w:t>Polls have a tangible effect on the election—data collection has only gotten better</w:t>
      </w:r>
    </w:p>
    <w:p w:rsidR="00C3544A" w:rsidRPr="00F306F7" w:rsidRDefault="00C3544A" w:rsidP="00C3544A">
      <w:r w:rsidRPr="00F306F7">
        <w:rPr>
          <w:rStyle w:val="Style13ptBold"/>
        </w:rPr>
        <w:t>Stephen 9/8</w:t>
      </w:r>
      <w:r w:rsidRPr="00F306F7">
        <w:t xml:space="preserve"> (Jordan Stephen-Recent graduate of The George Washington University with a background in history and journalism. He is a political junkie whose is always searching for a fix. His work has appeared in a number of D.C. area publications. “A 2016 Polling Primer”, </w:t>
      </w:r>
      <w:hyperlink r:id="rId10" w:history="1">
        <w:r w:rsidRPr="00F306F7">
          <w:rPr>
            <w:rStyle w:val="Hyperlink"/>
          </w:rPr>
          <w:t>http://www.huffingtonpost.com/gvh-live-/a-2016-polling-primer_b_8094528.html</w:t>
        </w:r>
      </w:hyperlink>
      <w:r w:rsidRPr="00F306F7">
        <w:t xml:space="preserve"> , 09/08/2015, N.G.)</w:t>
      </w:r>
    </w:p>
    <w:p w:rsidR="00C3544A" w:rsidRPr="00F306F7" w:rsidRDefault="00C3544A" w:rsidP="00C3544A">
      <w:pPr>
        <w:rPr>
          <w:u w:val="single"/>
        </w:rPr>
      </w:pPr>
      <w:r w:rsidRPr="00F306F7">
        <w:rPr>
          <w:rStyle w:val="StyleUnderline"/>
        </w:rPr>
        <w:t>Here in Washington, we love polling. We love the idea that political opinions, trends and projections can all be neatly quantified and rounded to the nearest tenth</w:t>
      </w:r>
      <w:r w:rsidRPr="00F306F7">
        <w:rPr>
          <w:sz w:val="16"/>
        </w:rPr>
        <w:t xml:space="preserve">. </w:t>
      </w:r>
      <w:r w:rsidRPr="00F306F7">
        <w:rPr>
          <w:rStyle w:val="Emphasis"/>
          <w:highlight w:val="cyan"/>
        </w:rPr>
        <w:t>2016 looks like the race polling was made for.</w:t>
      </w:r>
      <w:r w:rsidRPr="00F306F7">
        <w:rPr>
          <w:rStyle w:val="Emphasis"/>
        </w:rPr>
        <w:t xml:space="preserve"> </w:t>
      </w:r>
      <w:r w:rsidRPr="00F306F7">
        <w:rPr>
          <w:rStyle w:val="StyleUnderline"/>
          <w:highlight w:val="cyan"/>
        </w:rPr>
        <w:t xml:space="preserve">Better survey methods and technology has made gathering data easier </w:t>
      </w:r>
      <w:r w:rsidRPr="00F306F7">
        <w:rPr>
          <w:rStyle w:val="StyleUnderline"/>
        </w:rPr>
        <w:t xml:space="preserve">than ever, and week after week </w:t>
      </w:r>
      <w:r w:rsidRPr="00F306F7">
        <w:rPr>
          <w:rStyle w:val="StyleUnderline"/>
          <w:highlight w:val="cyan"/>
        </w:rPr>
        <w:t xml:space="preserve">new sets are published that provide insight </w:t>
      </w:r>
      <w:r w:rsidRPr="00F306F7">
        <w:rPr>
          <w:rStyle w:val="StyleUnderline"/>
        </w:rPr>
        <w:t xml:space="preserve">into the erratic race </w:t>
      </w:r>
      <w:r w:rsidRPr="00F306F7">
        <w:rPr>
          <w:rStyle w:val="StyleUnderline"/>
          <w:sz w:val="16"/>
          <w:szCs w:val="16"/>
          <w:u w:val="none"/>
        </w:rPr>
        <w:t>that is still very much in its pre-primary stages</w:t>
      </w:r>
      <w:r w:rsidRPr="00F306F7">
        <w:rPr>
          <w:sz w:val="16"/>
          <w:szCs w:val="16"/>
        </w:rPr>
        <w:t>.</w:t>
      </w:r>
      <w:r w:rsidRPr="00F306F7">
        <w:rPr>
          <w:sz w:val="16"/>
        </w:rPr>
        <w:t xml:space="preserve"> But as much as they reveal, polls can also cloud the larger story. Different numbers mean different things and cannot necessarily be used to draw the same conclusions. Here is a quick guide to help navigate the deluge of data: National Polling The numbers most often used to draw the big picture coming from national polling. Data are drawn from samples determined to best represent the country at large with relatively small margins of error. The most important thing to remember about national polls is that they are a snapshot of how the electorate would vote in a single primary election at that particular point in time in which every candidate is an option. Seeing as no election like this exists in the American democratic process, such national polls should be taken with a grain of salt. That is not to say they are not important, they just are not precise predictors of who will be president. One area where they do provide accurate predictive information is when interviewees are asked to compare two candidates of opposite parties in a one-on-one match up. These scenarios are more indicative of how contenders might perform in the general election because they mimic the actual parameters. Primary Polling At this point in the race, primary performance is the top priority for the candidates, making state-specific polling as much, if not more, important than its national counterpart. The results of one primary will undoubtedly have an impact on future primaries. Because of this domino effect, national polls are not particularly useful when trying to predict the results of a given primary. Statewide primary polling also takes into account the demographic makeup of each state's electorate. For example, New Hampshire and Iowa, who have the two earliest primaries, are both more than 90 percent white and are showing relatively small gaps between Hillary Clinton and Bernie Sanders. On the other hand, South Carolina, which has a substantial black population, shows overwhelming support for Clinton Specificity is what gives these surveys their relevance, but they still only illuminate a particular snapshot in time. </w:t>
      </w:r>
      <w:r w:rsidRPr="00F306F7">
        <w:rPr>
          <w:rStyle w:val="Emphasis"/>
          <w:highlight w:val="cyan"/>
        </w:rPr>
        <w:t>The Impact Is Real</w:t>
      </w:r>
      <w:r w:rsidRPr="00F306F7">
        <w:rPr>
          <w:rStyle w:val="StyleUnderline"/>
          <w:highlight w:val="cyan"/>
        </w:rPr>
        <w:t xml:space="preserve"> Polling is </w:t>
      </w:r>
      <w:r w:rsidRPr="00F306F7">
        <w:rPr>
          <w:rStyle w:val="Emphasis"/>
          <w:highlight w:val="cyan"/>
        </w:rPr>
        <w:t>the go-to indicator</w:t>
      </w:r>
      <w:r w:rsidRPr="00F306F7">
        <w:rPr>
          <w:rStyle w:val="StyleUnderline"/>
          <w:highlight w:val="cyan"/>
        </w:rPr>
        <w:t xml:space="preserve"> for how the public is feeling </w:t>
      </w:r>
      <w:r w:rsidRPr="00F306F7">
        <w:rPr>
          <w:rStyle w:val="StyleUnderline"/>
        </w:rPr>
        <w:t xml:space="preserve">about the candidates. </w:t>
      </w:r>
      <w:r w:rsidRPr="00F306F7">
        <w:rPr>
          <w:rStyle w:val="StyleUnderline"/>
          <w:highlight w:val="cyan"/>
        </w:rPr>
        <w:t xml:space="preserve">It is the scorecard </w:t>
      </w:r>
      <w:r w:rsidRPr="00F306F7">
        <w:rPr>
          <w:rStyle w:val="StyleUnderline"/>
        </w:rPr>
        <w:t xml:space="preserve">that is used </w:t>
      </w:r>
      <w:r w:rsidRPr="00F306F7">
        <w:rPr>
          <w:rStyle w:val="StyleUnderline"/>
          <w:highlight w:val="cyan"/>
        </w:rPr>
        <w:t>to determine who is "winning"</w:t>
      </w:r>
      <w:r w:rsidRPr="00F306F7">
        <w:rPr>
          <w:rStyle w:val="StyleUnderline"/>
        </w:rPr>
        <w:t xml:space="preserve"> the competition far before the election is actually held. But </w:t>
      </w:r>
      <w:r w:rsidRPr="00F306F7">
        <w:rPr>
          <w:rStyle w:val="Emphasis"/>
          <w:highlight w:val="cyan"/>
        </w:rPr>
        <w:t>the importance goes beyond the abstract</w:t>
      </w:r>
      <w:r w:rsidRPr="00F306F7">
        <w:rPr>
          <w:rStyle w:val="StyleUnderline"/>
          <w:highlight w:val="cyan"/>
        </w:rPr>
        <w:t>.</w:t>
      </w:r>
      <w:r w:rsidRPr="00F306F7">
        <w:rPr>
          <w:rStyle w:val="StyleUnderline"/>
        </w:rPr>
        <w:t xml:space="preserve"> </w:t>
      </w:r>
      <w:r w:rsidRPr="00F306F7">
        <w:rPr>
          <w:rStyle w:val="StyleUnderline"/>
          <w:highlight w:val="cyan"/>
        </w:rPr>
        <w:t xml:space="preserve">Numbers are having </w:t>
      </w:r>
      <w:r w:rsidRPr="00F306F7">
        <w:rPr>
          <w:rStyle w:val="Emphasis"/>
          <w:highlight w:val="cyan"/>
        </w:rPr>
        <w:t>undeniably tangible effects on this election cycle</w:t>
      </w:r>
      <w:r w:rsidRPr="00F306F7">
        <w:rPr>
          <w:sz w:val="16"/>
          <w:highlight w:val="cyan"/>
        </w:rPr>
        <w:t xml:space="preserve">, </w:t>
      </w:r>
      <w:r w:rsidRPr="00F306F7">
        <w:rPr>
          <w:rStyle w:val="StyleUnderline"/>
        </w:rPr>
        <w:t xml:space="preserve">the most obvious of which was Fox News' decision to host two separate primary debates in August; one with those polling in the top ten and another with those polling in the bottom seven. Viewership was substantially different for the two events, with four times as many people tuning into the higher profile contest. </w:t>
      </w:r>
      <w:r w:rsidRPr="00F306F7">
        <w:rPr>
          <w:sz w:val="16"/>
        </w:rPr>
        <w:t xml:space="preserve">CNN plans to divide the next Republican debate into two segments as well. While this seems innocuous, </w:t>
      </w:r>
      <w:r w:rsidRPr="00F306F7">
        <w:rPr>
          <w:rStyle w:val="StyleUnderline"/>
          <w:highlight w:val="cyan"/>
        </w:rPr>
        <w:t xml:space="preserve">these decisions seriously </w:t>
      </w:r>
      <w:r w:rsidRPr="00F306F7">
        <w:rPr>
          <w:rStyle w:val="Emphasis"/>
          <w:highlight w:val="cyan"/>
        </w:rPr>
        <w:t>shape the conversation surrounding the race.</w:t>
      </w:r>
      <w:r w:rsidRPr="00F306F7">
        <w:rPr>
          <w:rStyle w:val="StyleUnderline"/>
          <w:highlight w:val="cyan"/>
        </w:rPr>
        <w:t xml:space="preserve"> They limit the platforms that low-ranking candidates can utilize and </w:t>
      </w:r>
      <w:r w:rsidRPr="00F306F7">
        <w:rPr>
          <w:rStyle w:val="StyleUnderline"/>
        </w:rPr>
        <w:t xml:space="preserve">often </w:t>
      </w:r>
      <w:r w:rsidRPr="00F306F7">
        <w:rPr>
          <w:rStyle w:val="StyleUnderline"/>
          <w:highlight w:val="cyan"/>
        </w:rPr>
        <w:t xml:space="preserve">allow loud characters to speak </w:t>
      </w:r>
      <w:r w:rsidRPr="00F306F7">
        <w:rPr>
          <w:rStyle w:val="StyleUnderline"/>
        </w:rPr>
        <w:t xml:space="preserve">even </w:t>
      </w:r>
      <w:r w:rsidRPr="00F306F7">
        <w:rPr>
          <w:rStyle w:val="StyleUnderline"/>
          <w:highlight w:val="cyan"/>
        </w:rPr>
        <w:t>louder.</w:t>
      </w:r>
    </w:p>
    <w:p w:rsidR="00C3544A" w:rsidRPr="00F306F7" w:rsidRDefault="00C3544A" w:rsidP="00C3544A"/>
    <w:p w:rsidR="00751004" w:rsidRPr="00F306F7" w:rsidRDefault="00751004" w:rsidP="00C64BC9">
      <w:pPr>
        <w:pStyle w:val="Heading1"/>
      </w:pPr>
      <w:r w:rsidRPr="00F306F7">
        <w:t>Links</w:t>
      </w:r>
    </w:p>
    <w:p w:rsidR="00F539BE" w:rsidRPr="00F306F7" w:rsidRDefault="00F56186" w:rsidP="00F56186">
      <w:pPr>
        <w:pStyle w:val="Heading2"/>
      </w:pPr>
      <w:r w:rsidRPr="00F306F7">
        <w:t>***Generic Links***</w:t>
      </w:r>
    </w:p>
    <w:p w:rsidR="00F56186" w:rsidRPr="00F306F7" w:rsidRDefault="00F56186" w:rsidP="00F56186">
      <w:pPr>
        <w:pStyle w:val="Heading3"/>
      </w:pPr>
      <w:r w:rsidRPr="00F306F7">
        <w:t>Engagement=Bashing</w:t>
      </w:r>
    </w:p>
    <w:p w:rsidR="00F56186" w:rsidRPr="00F306F7" w:rsidRDefault="00603D66" w:rsidP="00884051">
      <w:pPr>
        <w:pStyle w:val="Heading4"/>
      </w:pPr>
      <w:r w:rsidRPr="00F306F7">
        <w:t xml:space="preserve">Public opinion necessitates being harsh as possible on China—plan’s engagement will be liability </w:t>
      </w:r>
    </w:p>
    <w:p w:rsidR="00F56186" w:rsidRPr="00F306F7" w:rsidRDefault="00F56186" w:rsidP="00F56186">
      <w:pPr>
        <w:rPr>
          <w:rFonts w:eastAsia="Calibri" w:cs="Times New Roman"/>
          <w:szCs w:val="24"/>
        </w:rPr>
      </w:pPr>
      <w:r w:rsidRPr="00F306F7">
        <w:rPr>
          <w:rStyle w:val="Style13ptBold"/>
        </w:rPr>
        <w:t>Golan 15</w:t>
      </w:r>
      <w:r w:rsidRPr="00F306F7">
        <w:rPr>
          <w:rFonts w:eastAsia="Calibri" w:cs="Times New Roman"/>
          <w:szCs w:val="24"/>
        </w:rPr>
        <w:t xml:space="preserve"> (Shahar Golan, written under supervision of Clark W. Sorensen-Professor of International Studies, Chair of the Korea Studies Program University of Washington, The Henry M. Jackson School of International Studies, “Building a Pragmatic Coalition in American Politics”, </w:t>
      </w:r>
      <w:hyperlink r:id="rId11" w:history="1">
        <w:r w:rsidRPr="00F306F7">
          <w:rPr>
            <w:rFonts w:eastAsia="Calibri" w:cs="Times New Roman"/>
            <w:szCs w:val="24"/>
          </w:rPr>
          <w:t>https://digital.lib.washington.edu/researchworks/bitstream/handle/1773/33275/Task%20Force%20E%202015.pdf?sequence=1&amp;isAllowed=y</w:t>
        </w:r>
      </w:hyperlink>
      <w:r w:rsidRPr="00F306F7">
        <w:rPr>
          <w:rFonts w:eastAsia="Calibri" w:cs="Times New Roman"/>
          <w:szCs w:val="24"/>
        </w:rPr>
        <w:t>)</w:t>
      </w:r>
    </w:p>
    <w:p w:rsidR="00F56186" w:rsidRPr="00F306F7" w:rsidRDefault="00F56186" w:rsidP="00F56186">
      <w:pPr>
        <w:rPr>
          <w:sz w:val="14"/>
        </w:rPr>
      </w:pPr>
      <w:r w:rsidRPr="00F306F7">
        <w:rPr>
          <w:sz w:val="14"/>
        </w:rPr>
        <w:t xml:space="preserve">In recent times </w:t>
      </w:r>
      <w:r w:rsidRPr="00F306F7">
        <w:rPr>
          <w:rStyle w:val="StyleUnderline"/>
        </w:rPr>
        <w:t xml:space="preserve">China has become </w:t>
      </w:r>
      <w:r w:rsidRPr="00F306F7">
        <w:rPr>
          <w:rStyle w:val="Emphasis"/>
        </w:rPr>
        <w:t>one of the most contentious issues</w:t>
      </w:r>
      <w:r w:rsidRPr="00F306F7">
        <w:rPr>
          <w:rStyle w:val="StyleUnderline"/>
        </w:rPr>
        <w:t xml:space="preserve"> regarding American foreign policy</w:t>
      </w:r>
      <w:r w:rsidRPr="00F306F7">
        <w:rPr>
          <w:sz w:val="14"/>
        </w:rPr>
        <w:t xml:space="preserve">. Out of all issues concerning East Asia, </w:t>
      </w:r>
      <w:r w:rsidRPr="00F306F7">
        <w:rPr>
          <w:rStyle w:val="StyleUnderline"/>
        </w:rPr>
        <w:t>China generates the greatest political attention in the US; American politicians frequently use the China card in foreign policy debate, especially during campaigns.</w:t>
      </w:r>
      <w:r w:rsidRPr="00F306F7">
        <w:rPr>
          <w:sz w:val="14"/>
        </w:rPr>
        <w:t xml:space="preserve"> The rethink of the military bases will provide ammunition for critics of the administration who will try to spin the reform as soft on the PRC. In his book US - Chinese Relations: Perilous Past, Pragmatic Present , Robert Sutter, an acclaimed China expert, describes </w:t>
      </w:r>
      <w:r w:rsidRPr="00F306F7">
        <w:rPr>
          <w:rStyle w:val="StyleUnderline"/>
        </w:rPr>
        <w:t>the political environment of the US regarding China policy as “an atmosphere of suspicion and cynicism in American domestic politics over China policy,” setting the stage “for often bitter and debilitating fights in US domestic politics over China policy in ensuing years that on balance are seen not to serve the overall national interests of the United States”</w:t>
      </w:r>
      <w:r w:rsidRPr="00F306F7">
        <w:rPr>
          <w:sz w:val="14"/>
        </w:rPr>
        <w:t xml:space="preserve"> (Sutter, 2013, p.81). Sutter’s observations show that </w:t>
      </w:r>
      <w:r w:rsidRPr="00F306F7">
        <w:rPr>
          <w:rStyle w:val="StyleUnderline"/>
        </w:rPr>
        <w:t xml:space="preserve">electoral needs in the US often </w:t>
      </w:r>
      <w:r w:rsidRPr="00F306F7">
        <w:rPr>
          <w:rStyle w:val="Emphasis"/>
        </w:rPr>
        <w:t xml:space="preserve">cause candidates to use harsher rhetoric and actions against the PRC </w:t>
      </w:r>
      <w:r w:rsidRPr="00F306F7">
        <w:rPr>
          <w:sz w:val="16"/>
        </w:rPr>
        <w:t>t</w:t>
      </w:r>
      <w:r w:rsidRPr="00F306F7">
        <w:rPr>
          <w:sz w:val="14"/>
        </w:rPr>
        <w:t xml:space="preserve">han they believe are beneficial for the US. While many scholars have argued that administrations will ultimately favor pragmatic forward - moving relationships with the PRC, </w:t>
      </w:r>
      <w:r w:rsidRPr="00F306F7">
        <w:rPr>
          <w:rStyle w:val="StyleUnderline"/>
        </w:rPr>
        <w:t xml:space="preserve">aspiring presidents have not been shy of criticism of the PRC leading up to presidential elections. </w:t>
      </w:r>
      <w:r w:rsidRPr="00F306F7">
        <w:rPr>
          <w:sz w:val="14"/>
        </w:rPr>
        <w:t xml:space="preserve">This portrays how </w:t>
      </w:r>
      <w:r w:rsidRPr="00F306F7">
        <w:rPr>
          <w:rStyle w:val="StyleUnderline"/>
        </w:rPr>
        <w:t>political maneuvering is needed to pursue policies that could be perceived as warm towards the PRC</w:t>
      </w:r>
      <w:r w:rsidRPr="00F306F7">
        <w:rPr>
          <w:sz w:val="14"/>
        </w:rPr>
        <w:t xml:space="preserve">. Because of these domestic hurdles, US history has proven a pattern of presidents pursuing forward - moving, pragmatic relations with the PRC after a campaign of harsh rhetoric pointed at the Asian state. Ronald Reagan, who ended complicating arm sales to Taiwan in order to improve relations with the PRC, criticized Carter’s handling of Taiwan, claiming that he was not friendly enough to the island (Sutter, p.80). Democrats have also utilized harsh rhetoric pointed at the PRC during campaigns only to change course after getting elected. In their article “The China Card: Playing Politics with Sino - American Relations” Peter Trubowitz and Jungkun Seo explained that once resuming office, after a campaign in which Bill Clinton took a harsh stance against China he “quickly reversed course, jettisoning his anti - China campaign rhetoric and devising a political formula to make it easier for Beijing to qualify for MFN approval by Congress. Later, Clinton took the lead in backing China's entry into the World Trade Organization by granting China permanent normal trade relations in 2000 ” (Trubowitz &amp; Seo, 2012, 210). In the most recent American presidential election the pattern seemed to persist. </w:t>
      </w:r>
      <w:r w:rsidRPr="00F306F7">
        <w:rPr>
          <w:rStyle w:val="StyleUnderline"/>
        </w:rPr>
        <w:t>The Obama - Romney foreign policy debate at times seemed like a competition on who could orate fiercer rhetoric towards the PRC</w:t>
      </w:r>
      <w:r w:rsidRPr="00F306F7">
        <w:rPr>
          <w:sz w:val="14"/>
        </w:rPr>
        <w:t xml:space="preserve">. Following the debate, writing for ‘Foreign Affairs’ the historian of American foreign policy David Miline argued in “Pragmatism or What?: the future of US foreign policy”, that Romney and Obama held similar pragmatic foreign policy stances. Miline concludes that, After arguing that he [Mitt] had to use rhetoric that would appeal the Tea Party: Romney and Obama are in fact both results - oriented pragmatists whose similarities outweigh their differences. And this, of course, is a source of angst to the base of both parties. (Miline, 2012, p.936) He added that “if Romney does win the election in November, neo - conservatives are likely to find his administration as unwelcoming as Wilsonians have found Obama’s” (Miline, p.949). This pattern of harsh rhetoric regarding US - China relations that is often contradictory to the interest of the US and not necessarily aligned with the candidates desired policy, seems certain to continue. Hence, although the rethink of the military bases is clearly in the US’ national interest, future candidates might attempt to manipulate the rethink in order to utilize the China card. Once freed of political constraints, Sutter notes that American administrations from both sides of the political spectrum tend to pursue forward developments commonly viewing “domestic American influences ... as obstacles to the administration’s objectives in fostering cooperative relations with China and broader international interests” (Shambaugh, p.104). In fact, to avoid the trouble of fighting domestic forces, Sutter also argues that “the president, his administration at times impose discipline, secrecy, or other means in order to carry out foreign policy while keeping domestic American influences at arm’s length ” ( Shambaugh, p.103). Sutter evaluates that unlike the executive branch, “the US Congress is much more open to and dependent on domestic American constituencies” (Shambaugh, p.103). Therefore, a more consistent fight against the reforms is likely to occur in both chambers of the legislative branch. Congress’ dependence on American constituencies causes it to be much more responsive to the interests of certain lobbying groups and public opinion. For example, the ‘pro-Taiwan’ lobby always has a stake in policy regarding US - China relations for fairly obvious reasons; likewise, some interest groups will attempt to influence policy in regards to topics that are not necessarily visibly correlated to their issue of concern. Colin Dueck (2010) explains this phenomena in his book Hard Line: The Republican Party and US Foreign Policy since World War II by arguing that “electoral coalitions in the United States come together across a broad range of issue, many of which have nothing to do with international relations at all;” this analysis brings to light how the reforms could draw criticisms from a coalition of interest groups, some not directly related to security (p.301). As this section alluded to earlier, the most likely source of opposition to reform will come from the Taiwan lobby. Sutter, as well as many other experts, have claimed that Taiwan is “the most sensitive and complex issue regarding US - China relations”, and while Taiwan manages to maintain support in the US due to Taiwan - interest lobby members of Congress, this complicates US policy towards the ROC (Sutter, p.138). In his Foreign Affairs article “Diplomacy Ink: the influence of lobbies on US foreign policy , ” John Newhouse (2009) claims that “for years, the lobby that promoted Taiwanese interests, known simply as the China lobby, was the superpower of lobbies representing foreign causes in the United States” (p.90). The lobby, with its strong hold on Congress, has previously managed to complicate the US’ pursuit of improved relations with the PRC. For example, the State Department legal adviser during Carter’s administration, when commentating on the Taiwan Relations Act, said, “We were not as Taiwan - oriented as the Senate Foreign Relations committee” attributing that to “[a] lot of provisions that were cranked into the bill once it got there were... Taiwan - favoring positions.” (Tucker, 2011, p.119). In more recent times, with the aid of the Taiwan lobby, “many in Congress and among the Republican presidential aspirants criticized President Obama’s decision not to sell F - 16 Fighters despite strong requests from Taiwan’s president” (Tucker, 2011, p.252). In its pursuit of cooler measures towards the PRC, the Taiwan lobby could find an ally in labor unions in the US . Labor unions that fight for workers’ rights in the US see the ‘world factory’ — the PRC — as an adversary to their cause. Sutter notes this can be seen in “think tanks associated with organized labor in the United States [that] have tended to call for tougher policies against perceived unfair Chinese trade and economic policies ” ( Shambaugh, p.122) . A security deal that is set to improve US - China relations will be seen as a source of improvement in trade between the two states. Although they are not natural stakeholders on a debate about national security, labor unions are likely to lobby Congress against reforms alongside the Taiwan lobby. Another factor that one cannot dodge when debating American foreign policy or US - China relations in particular is political ideology. Dueck explains that electoral needs caused the Republican Party “by the time of the Korean War to become more hawkish than Democrats — a position they have never relinquished”, and concludes that “today as before, a hawkish American nationalism forms the center of gravity of the Republican Party, especially in its conservative base, when it comes to foreign policy issues” (Dueck, p.307). Focusing specifically on the China debate, Peter Heyes Gries (2014) argues in his book “The Politics of American Foreign Policy: how ideology divides liberals and conservative over foreign affairs” that “Conservatives desire a tougher China Policy than liberals do... because on average they maintain much more negative attitudes towards communist countries in general and the Chinese government in particular” (n.p.). Meanwhile, when regarding the other political opposition, Gries infers that “the anti - China advocacy of Big Labor has likely counteracted the greater liberal warmth towards China within the Democratic Party” (n.p.). It becomes revealed that a clear divergence between general attitudes of Republican and Democrat voters when it comes to China, with the former preferring cooler relations. Therefore the rethink of the military bases is likely to be spun as soft on China, especially in conservative circles, and used to berate Democrats for caving to Chinese aggression. Finally, </w:t>
      </w:r>
      <w:r w:rsidRPr="00F306F7">
        <w:rPr>
          <w:rStyle w:val="StyleUnderline"/>
        </w:rPr>
        <w:t>another constraint regarding the PRC is general American public opinion towards the East Asian country.</w:t>
      </w:r>
      <w:r w:rsidRPr="00F306F7">
        <w:rPr>
          <w:sz w:val="14"/>
        </w:rPr>
        <w:t xml:space="preserve"> Sutter explains that “</w:t>
      </w:r>
      <w:r w:rsidRPr="00F306F7">
        <w:rPr>
          <w:rStyle w:val="StyleUnderline"/>
        </w:rPr>
        <w:t>American Public opinion remains more negative than positive regarding</w:t>
      </w:r>
      <w:r w:rsidRPr="00F306F7">
        <w:rPr>
          <w:sz w:val="14"/>
        </w:rPr>
        <w:t xml:space="preserve"> the policies and practices of </w:t>
      </w:r>
      <w:r w:rsidRPr="00F306F7">
        <w:rPr>
          <w:rStyle w:val="StyleUnderline"/>
        </w:rPr>
        <w:t>China</w:t>
      </w:r>
      <w:r w:rsidRPr="00F306F7">
        <w:rPr>
          <w:sz w:val="14"/>
        </w:rPr>
        <w:t xml:space="preserve">, but it is not in a position, as it was in the aftermath of the Tiananmen crackdown, to prompt serious negative change in American China policy”( Shambaugh, p.117). While public opinion in the US regarding the PRC has soften since the early 1990’s, </w:t>
      </w:r>
      <w:r w:rsidRPr="00F306F7">
        <w:rPr>
          <w:rStyle w:val="StyleUnderline"/>
        </w:rPr>
        <w:t>the general distaste for Chinese actions lead politicians to pursue populist rhetoric at times in order to appease public sentiment.</w:t>
      </w:r>
      <w:r w:rsidRPr="00F306F7">
        <w:rPr>
          <w:sz w:val="14"/>
        </w:rPr>
        <w:t xml:space="preserve"> Sutter points that </w:t>
      </w:r>
      <w:r w:rsidRPr="00F306F7">
        <w:rPr>
          <w:rStyle w:val="StyleUnderline"/>
        </w:rPr>
        <w:t xml:space="preserve">this can be seen in the media that “reflected trends in American public opinion in demonstrating a continuing tendency to </w:t>
      </w:r>
      <w:r w:rsidRPr="00F306F7">
        <w:rPr>
          <w:rStyle w:val="Emphasis"/>
        </w:rPr>
        <w:t>highlight the negative implication of Chinese developments for American interests and values</w:t>
      </w:r>
      <w:r w:rsidRPr="00F306F7">
        <w:rPr>
          <w:sz w:val="14"/>
        </w:rPr>
        <w:t xml:space="preserve">” (Shambaugh, p.118). </w:t>
      </w:r>
      <w:r w:rsidRPr="00F306F7">
        <w:rPr>
          <w:rStyle w:val="StyleUnderline"/>
        </w:rPr>
        <w:t>While American public opinion</w:t>
      </w:r>
      <w:r w:rsidRPr="00F306F7">
        <w:rPr>
          <w:sz w:val="14"/>
        </w:rPr>
        <w:t xml:space="preserve">, as Sutter points out, </w:t>
      </w:r>
      <w:r w:rsidRPr="00F306F7">
        <w:rPr>
          <w:rStyle w:val="StyleUnderline"/>
        </w:rPr>
        <w:t xml:space="preserve">is not a position to strongly affect American actions towards the PRC, it could provide further motivation for politicians </w:t>
      </w:r>
      <w:r w:rsidRPr="00F306F7">
        <w:rPr>
          <w:rStyle w:val="Emphasis"/>
        </w:rPr>
        <w:t>to use harsh rhetoric against the PRC</w:t>
      </w:r>
      <w:r w:rsidRPr="00F306F7">
        <w:rPr>
          <w:rStyle w:val="StyleUnderline"/>
        </w:rPr>
        <w:t>.</w:t>
      </w:r>
      <w:r w:rsidRPr="00F306F7">
        <w:rPr>
          <w:sz w:val="14"/>
        </w:rPr>
        <w:t xml:space="preserve"> In sum, the greatest domestic constraint for the rethink of the military bases is going to be the debate regarding the PRC. Interests groups lobbying for better US — ROC relations and labor unions; politicians with conservative outlooks; Presidential hopefuls; and the American media and public opinion promise to create some roadblocks for the rethink of US military bases in the Pacific.</w:t>
      </w:r>
    </w:p>
    <w:p w:rsidR="004A1BA2" w:rsidRPr="00F306F7" w:rsidRDefault="004A1BA2" w:rsidP="004A1BA2">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2NC China Bashing O/V</w:t>
      </w:r>
    </w:p>
    <w:p w:rsidR="004A1BA2" w:rsidRPr="00F306F7" w:rsidRDefault="004A1BA2" w:rsidP="004A1BA2">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 xml:space="preserve">Plan could easily be spun as China bashing and would get votes—empirics </w:t>
      </w:r>
    </w:p>
    <w:p w:rsidR="004A1BA2" w:rsidRPr="00F306F7" w:rsidRDefault="004A1BA2" w:rsidP="004A1BA2">
      <w:pPr>
        <w:rPr>
          <w:rFonts w:asciiTheme="minorHAnsi" w:hAnsiTheme="minorHAnsi"/>
        </w:rPr>
      </w:pPr>
      <w:r w:rsidRPr="00F306F7">
        <w:rPr>
          <w:rFonts w:asciiTheme="minorHAnsi" w:hAnsiTheme="minorHAnsi"/>
          <w:b/>
          <w:bCs/>
          <w:sz w:val="26"/>
        </w:rPr>
        <w:t>Dwyer 15</w:t>
      </w:r>
      <w:r w:rsidRPr="00F306F7">
        <w:rPr>
          <w:rFonts w:asciiTheme="minorHAnsi" w:hAnsiTheme="minorHAnsi"/>
        </w:rPr>
        <w:t xml:space="preserve"> (Republicans' Misguided China-Bashing 192 AUG 28, 2015 4:56 PM EDT By </w:t>
      </w:r>
      <w:hyperlink r:id="rId12" w:history="1">
        <w:r w:rsidRPr="00F306F7">
          <w:rPr>
            <w:rFonts w:asciiTheme="minorHAnsi" w:hAnsiTheme="minorHAnsi"/>
          </w:rPr>
          <w:t>Paula Dwyer</w:t>
        </w:r>
      </w:hyperlink>
      <w:r w:rsidRPr="00F306F7">
        <w:rPr>
          <w:rFonts w:asciiTheme="minorHAnsi" w:hAnsiTheme="minorHAnsi"/>
        </w:rPr>
        <w:t xml:space="preserve">, </w:t>
      </w:r>
      <w:hyperlink r:id="rId13" w:history="1">
        <w:r w:rsidRPr="00F306F7">
          <w:rPr>
            <w:rFonts w:asciiTheme="minorHAnsi" w:hAnsiTheme="minorHAnsi"/>
          </w:rPr>
          <w:t>http://www.bloombergview.com/articles/2015-08-28/republicans-misguided-china-bashing</w:t>
        </w:r>
      </w:hyperlink>
      <w:r w:rsidRPr="00F306F7">
        <w:rPr>
          <w:rFonts w:asciiTheme="minorHAnsi" w:hAnsiTheme="minorHAnsi"/>
        </w:rPr>
        <w:t>, accessed 9/10/15)</w:t>
      </w:r>
    </w:p>
    <w:p w:rsidR="004A1BA2" w:rsidRPr="00F306F7" w:rsidRDefault="004A1BA2" w:rsidP="004A1BA2">
      <w:pPr>
        <w:rPr>
          <w:rFonts w:asciiTheme="minorHAnsi" w:hAnsiTheme="minorHAnsi"/>
          <w:sz w:val="16"/>
        </w:rPr>
      </w:pPr>
      <w:r w:rsidRPr="00F306F7">
        <w:rPr>
          <w:rFonts w:asciiTheme="minorHAnsi" w:hAnsiTheme="minorHAnsi"/>
          <w:sz w:val="16"/>
        </w:rPr>
        <w:t xml:space="preserve">Here's how some Republican presidential candidates think President Barack Obama should deal with the president of China, Xi Jinping. Scott Walker says the White House should cancel next month's state visit to the U.S., Xi's first. Marco Rubio advises letting Xi come for low-key working meetings, but not a state visit. Donald Trump wants Obama to take Xi to McDonald's instead of feting him at a lavish official feast. Provoked by the week's China-themed market turmoil, Republicans have been trying to one-up each other with yet-more-aggressive approaches to China. They seem to agree on at least one thing: </w:t>
      </w:r>
      <w:r w:rsidRPr="00F306F7">
        <w:rPr>
          <w:rFonts w:asciiTheme="minorHAnsi" w:hAnsiTheme="minorHAnsi"/>
          <w:highlight w:val="yellow"/>
          <w:u w:val="single"/>
        </w:rPr>
        <w:t>China-bashing is a vote-getter</w:t>
      </w:r>
      <w:r w:rsidRPr="00F306F7">
        <w:rPr>
          <w:rFonts w:asciiTheme="minorHAnsi" w:hAnsiTheme="minorHAnsi"/>
          <w:sz w:val="16"/>
        </w:rPr>
        <w:t xml:space="preserve">. That may be, but their policies are as muddled as their politics are muscular. In a Wall Street Journal </w:t>
      </w:r>
      <w:hyperlink r:id="rId14" w:history="1">
        <w:r w:rsidRPr="00F306F7">
          <w:rPr>
            <w:rFonts w:asciiTheme="minorHAnsi" w:hAnsiTheme="minorHAnsi"/>
            <w:sz w:val="16"/>
          </w:rPr>
          <w:t>op-ed</w:t>
        </w:r>
      </w:hyperlink>
      <w:r w:rsidRPr="00F306F7">
        <w:rPr>
          <w:rFonts w:asciiTheme="minorHAnsi" w:hAnsiTheme="minorHAnsi"/>
          <w:sz w:val="16"/>
        </w:rPr>
        <w:t xml:space="preserve"> and speech, Rubio said he would increase the Pentagon's budget so the U.S. military can better challenge China in the "air, sea, ground, cyber space and even outer space." Rubio would insist that China follow free-market principles, and he'd bar Chinese officials who violate human rights from getting visas to visit the U.S. In a </w:t>
      </w:r>
      <w:hyperlink r:id="rId15" w:history="1">
        <w:r w:rsidRPr="00F306F7">
          <w:rPr>
            <w:rFonts w:asciiTheme="minorHAnsi" w:hAnsiTheme="minorHAnsi"/>
            <w:sz w:val="16"/>
          </w:rPr>
          <w:t>similar vein</w:t>
        </w:r>
      </w:hyperlink>
      <w:r w:rsidRPr="00F306F7">
        <w:rPr>
          <w:rFonts w:asciiTheme="minorHAnsi" w:hAnsiTheme="minorHAnsi"/>
          <w:sz w:val="16"/>
        </w:rPr>
        <w:t>, Walker said his views had hardened in recent weeks because China devalued its currency and had hacked into U.S. government databases. Like Rubio, he would restore military spending cuts; begin an aggressive shipbuilding program; work more closely with allies Japan, Australia and South Korea; and oppose human-rights violations. Even when they're offering policy prescriptions (as opposed to just complaining of what they see as Obama's weaknesses), the Republican candidates take aim at China as if it's still the fast-growing</w:t>
      </w:r>
      <w:hyperlink r:id="rId16" w:history="1">
        <w:r w:rsidRPr="00F306F7">
          <w:rPr>
            <w:rFonts w:asciiTheme="minorHAnsi" w:hAnsiTheme="minorHAnsi"/>
            <w:sz w:val="16"/>
          </w:rPr>
          <w:t>dynamo</w:t>
        </w:r>
      </w:hyperlink>
      <w:r w:rsidRPr="00F306F7">
        <w:rPr>
          <w:rFonts w:asciiTheme="minorHAnsi" w:hAnsiTheme="minorHAnsi"/>
          <w:sz w:val="16"/>
        </w:rPr>
        <w:t xml:space="preserve"> it had been for the last few decades. Yet China is weaker, having been hit by an economic cyclone. Its true </w:t>
      </w:r>
      <w:hyperlink r:id="rId17" w:history="1">
        <w:r w:rsidRPr="00F306F7">
          <w:rPr>
            <w:rFonts w:asciiTheme="minorHAnsi" w:hAnsiTheme="minorHAnsi"/>
            <w:sz w:val="16"/>
          </w:rPr>
          <w:t>growth rate</w:t>
        </w:r>
      </w:hyperlink>
      <w:r w:rsidRPr="00F306F7">
        <w:rPr>
          <w:rFonts w:asciiTheme="minorHAnsi" w:hAnsiTheme="minorHAnsi"/>
          <w:sz w:val="16"/>
        </w:rPr>
        <w:t xml:space="preserve">, probably around 5 percent, has slowed dramatically from the near double-digits of a few years ago. Its banks are overleveraged and undercapitalized. Exports are declining. Its stock market and real estate bubbles are bursting simultaneously. But to the Republican candidates, China and President Xi are somehow as much of a threat when they're overly weak as when they're overly strong. China's cache of U.S. Treasury securities provides a good example of GOP confusion. New Jersey Governor Chris Christie </w:t>
      </w:r>
      <w:hyperlink r:id="rId18" w:history="1">
        <w:r w:rsidRPr="00F306F7">
          <w:rPr>
            <w:rFonts w:asciiTheme="minorHAnsi" w:hAnsiTheme="minorHAnsi"/>
            <w:sz w:val="16"/>
          </w:rPr>
          <w:t>scolded</w:t>
        </w:r>
      </w:hyperlink>
      <w:r w:rsidRPr="00F306F7">
        <w:rPr>
          <w:rFonts w:asciiTheme="minorHAnsi" w:hAnsiTheme="minorHAnsi"/>
          <w:sz w:val="16"/>
        </w:rPr>
        <w:t xml:space="preserve"> Obama on Monday for relying on China's purchases of U.S. government debt to fund the deficit. Such reckless borrowing, Christie said, leaves the U.S. vulnerable to China's whims. What most worries Christie is that China one day will decide to sell all of its Treasuries to punish the U.S. by driving up the cost of borrowing. The problem is, China has been selling its dollar reserves and the result has been … nothing much. The latest data show that China controls about $1.48 trillion in U.S. sovereign debt and has </w:t>
      </w:r>
      <w:hyperlink r:id="rId19" w:history="1">
        <w:r w:rsidRPr="00F306F7">
          <w:rPr>
            <w:rFonts w:asciiTheme="minorHAnsi" w:hAnsiTheme="minorHAnsi"/>
            <w:sz w:val="16"/>
          </w:rPr>
          <w:t>sold</w:t>
        </w:r>
      </w:hyperlink>
      <w:r w:rsidRPr="00F306F7">
        <w:rPr>
          <w:rFonts w:asciiTheme="minorHAnsi" w:hAnsiTheme="minorHAnsi"/>
          <w:sz w:val="16"/>
        </w:rPr>
        <w:t xml:space="preserve"> at least $106 billion of that in the last few weeks as it tries to prop up the falling yuan. The interest rate on the benchmark 10-year Treasury note, however, remains near </w:t>
      </w:r>
      <w:hyperlink r:id="rId20" w:history="1">
        <w:r w:rsidRPr="00F306F7">
          <w:rPr>
            <w:rFonts w:asciiTheme="minorHAnsi" w:hAnsiTheme="minorHAnsi"/>
            <w:sz w:val="16"/>
          </w:rPr>
          <w:t>its average</w:t>
        </w:r>
      </w:hyperlink>
      <w:r w:rsidRPr="00F306F7">
        <w:rPr>
          <w:rFonts w:asciiTheme="minorHAnsi" w:hAnsiTheme="minorHAnsi"/>
          <w:sz w:val="16"/>
        </w:rPr>
        <w:t xml:space="preserve">for the month, and close to a historic low. China's mid-August yuan devaluation has also confounded the Republican field. The candidates say they want China to follow free-market principles, yet they accused China of currency manipulation when it allowed the market to play a larger role in determining the yuan's exchange rate. When the yuan kept falling, and China sold dollars to prop it up, the Republicans (and some </w:t>
      </w:r>
      <w:hyperlink r:id="rId21" w:history="1">
        <w:r w:rsidRPr="00F306F7">
          <w:rPr>
            <w:rFonts w:asciiTheme="minorHAnsi" w:hAnsiTheme="minorHAnsi"/>
            <w:sz w:val="16"/>
          </w:rPr>
          <w:t>Democrats</w:t>
        </w:r>
      </w:hyperlink>
      <w:r w:rsidRPr="00F306F7">
        <w:rPr>
          <w:rFonts w:asciiTheme="minorHAnsi" w:hAnsiTheme="minorHAnsi"/>
          <w:sz w:val="16"/>
        </w:rPr>
        <w:t xml:space="preserve">) accused China of dumping Treasuries to undermine the U.S. economy. It's a damned-if-you-do, damned-if-you-don't policy. </w:t>
      </w:r>
      <w:r w:rsidRPr="00F306F7">
        <w:rPr>
          <w:rFonts w:asciiTheme="minorHAnsi" w:hAnsiTheme="minorHAnsi"/>
          <w:highlight w:val="yellow"/>
          <w:u w:val="single"/>
        </w:rPr>
        <w:t>China-bashing isn't a novel campaign strategy</w:t>
      </w:r>
      <w:r w:rsidRPr="00F306F7">
        <w:rPr>
          <w:rFonts w:asciiTheme="minorHAnsi" w:hAnsiTheme="minorHAnsi"/>
          <w:sz w:val="16"/>
        </w:rPr>
        <w:t xml:space="preserve">. As Bloomberg's Mike Dorning points out in an </w:t>
      </w:r>
      <w:hyperlink r:id="rId22" w:history="1">
        <w:r w:rsidRPr="00F306F7">
          <w:rPr>
            <w:rFonts w:asciiTheme="minorHAnsi" w:hAnsiTheme="minorHAnsi"/>
            <w:sz w:val="16"/>
          </w:rPr>
          <w:t>article</w:t>
        </w:r>
      </w:hyperlink>
      <w:r w:rsidRPr="00F306F7">
        <w:rPr>
          <w:rFonts w:asciiTheme="minorHAnsi" w:hAnsiTheme="minorHAnsi"/>
          <w:sz w:val="16"/>
        </w:rPr>
        <w:t xml:space="preserve"> Friday, </w:t>
      </w:r>
      <w:r w:rsidRPr="00F306F7">
        <w:rPr>
          <w:rFonts w:asciiTheme="minorHAnsi" w:hAnsiTheme="minorHAnsi"/>
          <w:highlight w:val="yellow"/>
          <w:u w:val="single"/>
        </w:rPr>
        <w:t>we've seen this movie before</w:t>
      </w:r>
      <w:r w:rsidRPr="00F306F7">
        <w:rPr>
          <w:rFonts w:asciiTheme="minorHAnsi" w:hAnsiTheme="minorHAnsi"/>
          <w:sz w:val="16"/>
        </w:rPr>
        <w:t xml:space="preserve">. Ronald </w:t>
      </w:r>
      <w:r w:rsidRPr="00F306F7">
        <w:rPr>
          <w:rFonts w:asciiTheme="minorHAnsi" w:hAnsiTheme="minorHAnsi"/>
          <w:highlight w:val="yellow"/>
          <w:u w:val="single"/>
        </w:rPr>
        <w:t>Reagan in 1980</w:t>
      </w:r>
      <w:r w:rsidRPr="00F306F7">
        <w:rPr>
          <w:rFonts w:asciiTheme="minorHAnsi" w:hAnsiTheme="minorHAnsi"/>
          <w:sz w:val="16"/>
        </w:rPr>
        <w:t xml:space="preserve"> condemned his predecessor, Jimmy Carter, for normalizing relations with China and abandoning Taiwan. As president, Reagan never reopened the Taiwan embassy. Bill </w:t>
      </w:r>
      <w:r w:rsidRPr="00F306F7">
        <w:rPr>
          <w:rFonts w:asciiTheme="minorHAnsi" w:hAnsiTheme="minorHAnsi"/>
          <w:highlight w:val="yellow"/>
          <w:u w:val="single"/>
        </w:rPr>
        <w:t>Clinton</w:t>
      </w:r>
      <w:r w:rsidRPr="00F306F7">
        <w:rPr>
          <w:rFonts w:asciiTheme="minorHAnsi" w:hAnsiTheme="minorHAnsi"/>
          <w:sz w:val="16"/>
        </w:rPr>
        <w:t xml:space="preserve"> campaigned </w:t>
      </w:r>
      <w:r w:rsidRPr="00F306F7">
        <w:rPr>
          <w:rFonts w:asciiTheme="minorHAnsi" w:hAnsiTheme="minorHAnsi"/>
          <w:highlight w:val="yellow"/>
          <w:u w:val="single"/>
        </w:rPr>
        <w:t>in 1992</w:t>
      </w:r>
      <w:r w:rsidRPr="00F306F7">
        <w:rPr>
          <w:rFonts w:asciiTheme="minorHAnsi" w:hAnsiTheme="minorHAnsi"/>
          <w:sz w:val="16"/>
        </w:rPr>
        <w:t xml:space="preserve"> against doing business with the "butchers of Beijing" before negotiating China's entry into the World Trade Organization as president. Even candidate </w:t>
      </w:r>
      <w:r w:rsidRPr="00F306F7">
        <w:rPr>
          <w:rFonts w:asciiTheme="minorHAnsi" w:hAnsiTheme="minorHAnsi"/>
          <w:highlight w:val="yellow"/>
          <w:u w:val="single"/>
        </w:rPr>
        <w:t>Obama played the China card</w:t>
      </w:r>
      <w:r w:rsidRPr="00F306F7">
        <w:rPr>
          <w:rFonts w:asciiTheme="minorHAnsi" w:hAnsiTheme="minorHAnsi"/>
          <w:sz w:val="16"/>
        </w:rPr>
        <w:t xml:space="preserve"> when he accused President George W. Bush of being a "patsy" for not punishing China for manipulating its currency. In seven years as president, Obama has never formally accused China of currency manipulation. Campaign bluster aside, it's unlikely that a President Christie, Rubio, Trump or Walker would, either.</w:t>
      </w:r>
    </w:p>
    <w:p w:rsidR="004A1BA2" w:rsidRPr="00F306F7" w:rsidRDefault="004A1BA2" w:rsidP="004A1BA2">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 xml:space="preserve">Electing a candidate on China Bashing causes World War </w:t>
      </w:r>
    </w:p>
    <w:p w:rsidR="004A1BA2" w:rsidRPr="00F306F7" w:rsidRDefault="004A1BA2" w:rsidP="004A1BA2">
      <w:pPr>
        <w:rPr>
          <w:rFonts w:asciiTheme="minorHAnsi" w:hAnsiTheme="minorHAnsi"/>
        </w:rPr>
      </w:pPr>
      <w:r w:rsidRPr="00F306F7">
        <w:rPr>
          <w:rFonts w:asciiTheme="minorHAnsi" w:hAnsiTheme="minorHAnsi"/>
          <w:b/>
          <w:bCs/>
          <w:sz w:val="26"/>
        </w:rPr>
        <w:t>Zakaria 15</w:t>
      </w:r>
      <w:r w:rsidRPr="00F306F7">
        <w:rPr>
          <w:rFonts w:asciiTheme="minorHAnsi" w:hAnsiTheme="minorHAnsi"/>
        </w:rPr>
        <w:t xml:space="preserve"> (2015, The Washington Post September 4, 2015 Friday Regional Edition The folly of taunting China BYLINE: Fareed Zakaria, LEXIS-NEXIS, accessed 9/10/15)</w:t>
      </w:r>
    </w:p>
    <w:p w:rsidR="004A1BA2" w:rsidRPr="00F306F7" w:rsidRDefault="004A1BA2" w:rsidP="004A1BA2">
      <w:pPr>
        <w:rPr>
          <w:rFonts w:asciiTheme="minorHAnsi" w:hAnsiTheme="minorHAnsi"/>
          <w:sz w:val="14"/>
        </w:rPr>
      </w:pPr>
      <w:r w:rsidRPr="00F306F7">
        <w:rPr>
          <w:rFonts w:asciiTheme="minorHAnsi" w:hAnsiTheme="minorHAnsi"/>
          <w:sz w:val="14"/>
        </w:rPr>
        <w:t xml:space="preserve">As 17 Republican candidates try to get noticed, and 16 of them struggle to compete with The Donald, perhaps we should not be surprised to hear crazy rhetoric and outlandish ideas. In recent days, Chris Christie has proposed that all legal visitors to the United States be tracked every minute, like FedEx packages. Mike Huckabee has compared Planned Parenthood to the Islamic State because they both "take people's heads off." And I haven't even gotten to Donald Trump. The brunt of this extremism has been borne by immigrants, especially Mexicans. It's crude and obnoxious but ultimately inconsequential. The policies being proposed could never be enacted or implemented. And although Mexicans might be deeply offended - and rightly so - their country has to find a way to make peace with its gigantic neighbor to the north. None of this is true about </w:t>
      </w:r>
      <w:r w:rsidRPr="00F306F7">
        <w:rPr>
          <w:rFonts w:asciiTheme="minorHAnsi" w:hAnsiTheme="minorHAnsi"/>
          <w:highlight w:val="yellow"/>
          <w:u w:val="single"/>
        </w:rPr>
        <w:t>China, the new target of</w:t>
      </w:r>
      <w:r w:rsidRPr="00F306F7">
        <w:rPr>
          <w:rFonts w:asciiTheme="minorHAnsi" w:hAnsiTheme="minorHAnsi"/>
          <w:sz w:val="14"/>
        </w:rPr>
        <w:t xml:space="preserve"> irresponsible </w:t>
      </w:r>
      <w:r w:rsidRPr="00F306F7">
        <w:rPr>
          <w:rFonts w:asciiTheme="minorHAnsi" w:hAnsiTheme="minorHAnsi"/>
          <w:highlight w:val="yellow"/>
          <w:u w:val="single"/>
        </w:rPr>
        <w:t>Republican rhetoric</w:t>
      </w:r>
      <w:r w:rsidRPr="00F306F7">
        <w:rPr>
          <w:rFonts w:asciiTheme="minorHAnsi" w:hAnsiTheme="minorHAnsi"/>
          <w:sz w:val="14"/>
        </w:rPr>
        <w:t xml:space="preserve">. China is the world's second-largest economy, almost 2Â½ times the size of the next largest, Japan. Even if growth slows substantially, China will continue to have seismic effects on the global system. Scott Walker has declared that the upcoming state visit of China's president, Xi Jinping, should be canceled. Marco Rubio would allow Xi to come but downgrade his trip and use it as an opportunity to "speak bluntly to this authoritarian ruler." In a speech billed as outlining his foreign policy, Rubio argued that China is "a rising threat to our economic interests" and "a growing danger to our national security." Christie explained that Washington needs a "military approach" to China. Trump goes further and is coarser. I asked the senior-most foreign policy statesman in the Republican Party, Henry Kissinger, what he makes of this rhetoric. "It is foolishness," he said, "but dangerous foolishness. It could have extremely grave repercussions." I also asked Hank Paulson, the most recent Republican treasury secretary, who has visited China more than 100 times over the past 25 years and negotiated with the Chinese as a businessman, government official and conservationist. "This summit means a lot to both countries and provides an opportunity to get important things done," Paulson said. "But particularly, </w:t>
      </w:r>
      <w:r w:rsidRPr="00F306F7">
        <w:rPr>
          <w:rFonts w:asciiTheme="minorHAnsi" w:hAnsiTheme="minorHAnsi"/>
          <w:highlight w:val="yellow"/>
          <w:u w:val="single"/>
        </w:rPr>
        <w:t>because China is experiencing</w:t>
      </w:r>
      <w:r w:rsidRPr="00F306F7">
        <w:rPr>
          <w:rFonts w:asciiTheme="minorHAnsi" w:hAnsiTheme="minorHAnsi"/>
          <w:sz w:val="14"/>
        </w:rPr>
        <w:t xml:space="preserve"> some </w:t>
      </w:r>
      <w:r w:rsidRPr="00F306F7">
        <w:rPr>
          <w:rFonts w:asciiTheme="minorHAnsi" w:hAnsiTheme="minorHAnsi"/>
          <w:highlight w:val="yellow"/>
          <w:u w:val="single"/>
        </w:rPr>
        <w:t>economic problems</w:t>
      </w:r>
      <w:r w:rsidRPr="00F306F7">
        <w:rPr>
          <w:rFonts w:asciiTheme="minorHAnsi" w:hAnsiTheme="minorHAnsi"/>
          <w:sz w:val="14"/>
        </w:rPr>
        <w:t xml:space="preserve"> at home, </w:t>
      </w:r>
      <w:r w:rsidRPr="00F306F7">
        <w:rPr>
          <w:rFonts w:asciiTheme="minorHAnsi" w:hAnsiTheme="minorHAnsi"/>
          <w:highlight w:val="yellow"/>
          <w:u w:val="single"/>
        </w:rPr>
        <w:t>if we slight them</w:t>
      </w:r>
      <w:r w:rsidRPr="00F306F7">
        <w:rPr>
          <w:rFonts w:asciiTheme="minorHAnsi" w:hAnsiTheme="minorHAnsi"/>
          <w:sz w:val="14"/>
        </w:rPr>
        <w:t xml:space="preserve"> or overplay our hand, </w:t>
      </w:r>
      <w:r w:rsidRPr="00F306F7">
        <w:rPr>
          <w:rFonts w:asciiTheme="minorHAnsi" w:hAnsiTheme="minorHAnsi"/>
          <w:highlight w:val="yellow"/>
          <w:u w:val="single"/>
        </w:rPr>
        <w:t>they may</w:t>
      </w:r>
      <w:r w:rsidRPr="00F306F7">
        <w:rPr>
          <w:rFonts w:asciiTheme="minorHAnsi" w:hAnsiTheme="minorHAnsi"/>
          <w:sz w:val="14"/>
        </w:rPr>
        <w:t xml:space="preserve"> leave </w:t>
      </w:r>
      <w:r w:rsidRPr="00F306F7">
        <w:rPr>
          <w:rFonts w:asciiTheme="minorHAnsi" w:hAnsiTheme="minorHAnsi"/>
          <w:highlight w:val="yellow"/>
          <w:u w:val="single"/>
        </w:rPr>
        <w:t>question</w:t>
      </w:r>
      <w:r w:rsidRPr="00F306F7">
        <w:rPr>
          <w:rFonts w:asciiTheme="minorHAnsi" w:hAnsiTheme="minorHAnsi"/>
          <w:sz w:val="14"/>
        </w:rPr>
        <w:t xml:space="preserve">ing </w:t>
      </w:r>
      <w:r w:rsidRPr="00F306F7">
        <w:rPr>
          <w:rFonts w:asciiTheme="minorHAnsi" w:hAnsiTheme="minorHAnsi"/>
          <w:highlight w:val="yellow"/>
          <w:u w:val="single"/>
        </w:rPr>
        <w:t>their ability to work with us</w:t>
      </w:r>
      <w:r w:rsidRPr="00F306F7">
        <w:rPr>
          <w:rFonts w:asciiTheme="minorHAnsi" w:hAnsiTheme="minorHAnsi"/>
          <w:sz w:val="14"/>
        </w:rPr>
        <w:t xml:space="preserve">. That would be terrible for both nations." Part of the problem is that </w:t>
      </w:r>
      <w:r w:rsidRPr="00F306F7">
        <w:rPr>
          <w:rFonts w:asciiTheme="minorHAnsi" w:hAnsiTheme="minorHAnsi"/>
          <w:highlight w:val="yellow"/>
          <w:u w:val="single"/>
        </w:rPr>
        <w:t>China's government remains a black box</w:t>
      </w:r>
      <w:r w:rsidRPr="00F306F7">
        <w:rPr>
          <w:rFonts w:asciiTheme="minorHAnsi" w:hAnsiTheme="minorHAnsi"/>
          <w:sz w:val="14"/>
        </w:rPr>
        <w:t xml:space="preserve"> and few people understand what is happening there - </w:t>
      </w:r>
      <w:r w:rsidRPr="00F306F7">
        <w:rPr>
          <w:rFonts w:asciiTheme="minorHAnsi" w:hAnsiTheme="minorHAnsi"/>
          <w:highlight w:val="yellow"/>
          <w:u w:val="single"/>
        </w:rPr>
        <w:t>which makes it easy to ascribe malign intentions</w:t>
      </w:r>
      <w:r w:rsidRPr="00F306F7">
        <w:rPr>
          <w:rFonts w:asciiTheme="minorHAnsi" w:hAnsiTheme="minorHAnsi"/>
          <w:sz w:val="14"/>
        </w:rPr>
        <w:t xml:space="preserve"> to Beijing's every move. Take, for example, the Chinese central bank's recent decision to allow its currency to fall - instantly denounced by politicians in Washington as an effort to flood the U.S. market with cheap goods. Over the past few years, the renminbi had appreciated substantially against the dollar and the yen. The Chinese government appeared to be responding to Western pressure to allow market forces to reign, which in this case made the currency fall. That is why the International Monetary Fund praised Beijing's decision to devalue. And when the renminbi fell too far, Beijing spent an estimated $200 billion trying to prop it up - hardly the actions of a government trying to devalue. As with the stock market, Beijing's policies have been inconsistent and ineffective, but that does not mean that they are evil. "From the rhetoric I hear," Kissinger told me, "one would imagine that China has decided to embark on a series of policies, economic and military, that threaten the United States. What is really going on is that China is in the midst of an enormous transformation, economic and political. . . . The internal turmoil in the country today is comparable only to the Cultural Revolution." And, he noted, it would be far better for the United States if China makes this transition to a more stable economy successfully. </w:t>
      </w:r>
      <w:r w:rsidRPr="00F306F7">
        <w:rPr>
          <w:rFonts w:asciiTheme="minorHAnsi" w:hAnsiTheme="minorHAnsi"/>
          <w:highlight w:val="yellow"/>
          <w:u w:val="single"/>
        </w:rPr>
        <w:t>The Republican rhetoric on China</w:t>
      </w:r>
      <w:r w:rsidRPr="00F306F7">
        <w:rPr>
          <w:rFonts w:asciiTheme="minorHAnsi" w:hAnsiTheme="minorHAnsi"/>
          <w:sz w:val="14"/>
        </w:rPr>
        <w:t xml:space="preserve">, Mexico and immigration </w:t>
      </w:r>
      <w:r w:rsidRPr="00F306F7">
        <w:rPr>
          <w:rFonts w:asciiTheme="minorHAnsi" w:hAnsiTheme="minorHAnsi"/>
          <w:highlight w:val="yellow"/>
          <w:u w:val="single"/>
        </w:rPr>
        <w:t>reveals a breakdown of the party's</w:t>
      </w:r>
      <w:r w:rsidRPr="00F306F7">
        <w:rPr>
          <w:rFonts w:asciiTheme="minorHAnsi" w:hAnsiTheme="minorHAnsi"/>
          <w:u w:val="single"/>
        </w:rPr>
        <w:t xml:space="preserve"> </w:t>
      </w:r>
      <w:r w:rsidRPr="00F306F7">
        <w:rPr>
          <w:rFonts w:asciiTheme="minorHAnsi" w:hAnsiTheme="minorHAnsi"/>
          <w:sz w:val="14"/>
        </w:rPr>
        <w:t xml:space="preserve">ideological </w:t>
      </w:r>
      <w:r w:rsidRPr="00F306F7">
        <w:rPr>
          <w:rFonts w:asciiTheme="minorHAnsi" w:hAnsiTheme="minorHAnsi"/>
          <w:highlight w:val="yellow"/>
          <w:u w:val="single"/>
        </w:rPr>
        <w:t>vision</w:t>
      </w:r>
      <w:r w:rsidRPr="00F306F7">
        <w:rPr>
          <w:rFonts w:asciiTheme="minorHAnsi" w:hAnsiTheme="minorHAnsi"/>
          <w:u w:val="single"/>
        </w:rPr>
        <w:t xml:space="preserve"> </w:t>
      </w:r>
      <w:r w:rsidRPr="00F306F7">
        <w:rPr>
          <w:rFonts w:asciiTheme="minorHAnsi" w:hAnsiTheme="minorHAnsi"/>
          <w:sz w:val="14"/>
        </w:rPr>
        <w:t xml:space="preserve">and internal discipline. For decades, Republicans have favored internationalism, engagement and free markets. In 2016, it is quite possible that the party's nominee will be populist, nativist and protectionist. The consequences of </w:t>
      </w:r>
      <w:r w:rsidRPr="00F306F7">
        <w:rPr>
          <w:rFonts w:asciiTheme="minorHAnsi" w:hAnsiTheme="minorHAnsi"/>
          <w:highlight w:val="yellow"/>
          <w:u w:val="single"/>
        </w:rPr>
        <w:t>this new climate of China-bashing could be serious</w:t>
      </w:r>
      <w:r w:rsidRPr="00F306F7">
        <w:rPr>
          <w:rFonts w:asciiTheme="minorHAnsi" w:hAnsiTheme="minorHAnsi"/>
          <w:sz w:val="14"/>
        </w:rPr>
        <w:t>. "</w:t>
      </w:r>
      <w:r w:rsidRPr="00F306F7">
        <w:rPr>
          <w:rFonts w:asciiTheme="minorHAnsi" w:hAnsiTheme="minorHAnsi"/>
          <w:highlight w:val="yellow"/>
          <w:u w:val="single"/>
        </w:rPr>
        <w:t>It might turn out that over time we determine that it is not possible to cooperate with China</w:t>
      </w:r>
      <w:r w:rsidRPr="00F306F7">
        <w:rPr>
          <w:rFonts w:asciiTheme="minorHAnsi" w:hAnsiTheme="minorHAnsi"/>
          <w:sz w:val="14"/>
        </w:rPr>
        <w:t xml:space="preserve">," Kissinger said. "But </w:t>
      </w:r>
      <w:r w:rsidRPr="00F306F7">
        <w:rPr>
          <w:rFonts w:asciiTheme="minorHAnsi" w:hAnsiTheme="minorHAnsi"/>
          <w:highlight w:val="yellow"/>
          <w:u w:val="single"/>
        </w:rPr>
        <w:t>we should</w:t>
      </w:r>
      <w:r w:rsidRPr="00F306F7">
        <w:rPr>
          <w:rFonts w:asciiTheme="minorHAnsi" w:hAnsiTheme="minorHAnsi"/>
          <w:sz w:val="14"/>
        </w:rPr>
        <w:t xml:space="preserve"> exhaust every effort to </w:t>
      </w:r>
      <w:r w:rsidRPr="00F306F7">
        <w:rPr>
          <w:rFonts w:asciiTheme="minorHAnsi" w:hAnsiTheme="minorHAnsi"/>
          <w:highlight w:val="yellow"/>
          <w:u w:val="single"/>
        </w:rPr>
        <w:t>have a</w:t>
      </w:r>
      <w:r w:rsidRPr="00F306F7">
        <w:rPr>
          <w:rFonts w:asciiTheme="minorHAnsi" w:hAnsiTheme="minorHAnsi"/>
          <w:sz w:val="14"/>
        </w:rPr>
        <w:t xml:space="preserve"> serious, </w:t>
      </w:r>
      <w:r w:rsidRPr="00F306F7">
        <w:rPr>
          <w:rFonts w:asciiTheme="minorHAnsi" w:hAnsiTheme="minorHAnsi"/>
          <w:highlight w:val="yellow"/>
          <w:u w:val="single"/>
        </w:rPr>
        <w:t>constructive relationship. If not</w:t>
      </w:r>
      <w:r w:rsidRPr="00F306F7">
        <w:rPr>
          <w:rFonts w:asciiTheme="minorHAnsi" w:hAnsiTheme="minorHAnsi"/>
          <w:sz w:val="14"/>
        </w:rPr>
        <w:t xml:space="preserve">, the </w:t>
      </w:r>
      <w:r w:rsidRPr="00F306F7">
        <w:rPr>
          <w:rFonts w:asciiTheme="minorHAnsi" w:hAnsiTheme="minorHAnsi"/>
          <w:highlight w:val="yellow"/>
          <w:u w:val="single"/>
        </w:rPr>
        <w:t>tensions will build</w:t>
      </w:r>
      <w:r w:rsidRPr="00F306F7">
        <w:rPr>
          <w:rFonts w:asciiTheme="minorHAnsi" w:hAnsiTheme="minorHAnsi"/>
          <w:sz w:val="14"/>
        </w:rPr>
        <w:t xml:space="preserve">, </w:t>
      </w:r>
      <w:r w:rsidRPr="00F306F7">
        <w:rPr>
          <w:rFonts w:asciiTheme="minorHAnsi" w:hAnsiTheme="minorHAnsi"/>
          <w:highlight w:val="yellow"/>
          <w:u w:val="single"/>
        </w:rPr>
        <w:t>misunderstandings will grow</w:t>
      </w:r>
      <w:r w:rsidRPr="00F306F7">
        <w:rPr>
          <w:rFonts w:asciiTheme="minorHAnsi" w:hAnsiTheme="minorHAnsi"/>
          <w:sz w:val="14"/>
        </w:rPr>
        <w:t xml:space="preserve">, and I worry that </w:t>
      </w:r>
      <w:r w:rsidRPr="00F306F7">
        <w:rPr>
          <w:rFonts w:asciiTheme="minorHAnsi" w:hAnsiTheme="minorHAnsi"/>
          <w:highlight w:val="yellow"/>
          <w:u w:val="single"/>
        </w:rPr>
        <w:t>we</w:t>
      </w:r>
      <w:r w:rsidRPr="00F306F7">
        <w:rPr>
          <w:rFonts w:asciiTheme="minorHAnsi" w:hAnsiTheme="minorHAnsi"/>
          <w:sz w:val="14"/>
        </w:rPr>
        <w:t xml:space="preserve"> would </w:t>
      </w:r>
      <w:r w:rsidRPr="00F306F7">
        <w:rPr>
          <w:rFonts w:asciiTheme="minorHAnsi" w:hAnsiTheme="minorHAnsi"/>
          <w:highlight w:val="yellow"/>
          <w:u w:val="single"/>
        </w:rPr>
        <w:t>find ourselves in a</w:t>
      </w:r>
      <w:r w:rsidRPr="00F306F7">
        <w:rPr>
          <w:rFonts w:asciiTheme="minorHAnsi" w:hAnsiTheme="minorHAnsi"/>
          <w:sz w:val="14"/>
        </w:rPr>
        <w:t xml:space="preserve">n </w:t>
      </w:r>
      <w:r w:rsidRPr="00F306F7">
        <w:rPr>
          <w:rFonts w:asciiTheme="minorHAnsi" w:hAnsiTheme="minorHAnsi"/>
          <w:highlight w:val="yellow"/>
          <w:u w:val="single"/>
        </w:rPr>
        <w:t>atmosphere</w:t>
      </w:r>
      <w:r w:rsidRPr="00F306F7">
        <w:rPr>
          <w:rFonts w:asciiTheme="minorHAnsi" w:hAnsiTheme="minorHAnsi"/>
          <w:sz w:val="14"/>
        </w:rPr>
        <w:t xml:space="preserve"> </w:t>
      </w:r>
      <w:r w:rsidRPr="00F306F7">
        <w:rPr>
          <w:rFonts w:asciiTheme="minorHAnsi" w:hAnsiTheme="minorHAnsi"/>
          <w:highlight w:val="yellow"/>
          <w:u w:val="single"/>
        </w:rPr>
        <w:t>similar to</w:t>
      </w:r>
      <w:r w:rsidRPr="00F306F7">
        <w:rPr>
          <w:rFonts w:asciiTheme="minorHAnsi" w:hAnsiTheme="minorHAnsi"/>
          <w:sz w:val="14"/>
        </w:rPr>
        <w:t xml:space="preserve"> that of Europe before </w:t>
      </w:r>
      <w:r w:rsidRPr="00F306F7">
        <w:rPr>
          <w:rFonts w:asciiTheme="minorHAnsi" w:hAnsiTheme="minorHAnsi"/>
          <w:highlight w:val="yellow"/>
          <w:u w:val="single"/>
        </w:rPr>
        <w:t>World War</w:t>
      </w:r>
      <w:r w:rsidRPr="00F306F7">
        <w:rPr>
          <w:rFonts w:asciiTheme="minorHAnsi" w:hAnsiTheme="minorHAnsi"/>
          <w:sz w:val="14"/>
        </w:rPr>
        <w:t xml:space="preserve"> I - a war </w:t>
      </w:r>
      <w:r w:rsidRPr="00F306F7">
        <w:rPr>
          <w:rFonts w:asciiTheme="minorHAnsi" w:hAnsiTheme="minorHAnsi"/>
          <w:highlight w:val="yellow"/>
          <w:u w:val="single"/>
        </w:rPr>
        <w:t>no one</w:t>
      </w:r>
      <w:r w:rsidRPr="00F306F7">
        <w:rPr>
          <w:rFonts w:asciiTheme="minorHAnsi" w:hAnsiTheme="minorHAnsi"/>
          <w:sz w:val="14"/>
        </w:rPr>
        <w:t xml:space="preserve"> wanted but no one </w:t>
      </w:r>
      <w:r w:rsidRPr="00F306F7">
        <w:rPr>
          <w:rFonts w:asciiTheme="minorHAnsi" w:hAnsiTheme="minorHAnsi"/>
          <w:highlight w:val="yellow"/>
          <w:u w:val="single"/>
        </w:rPr>
        <w:t>knew how to stop</w:t>
      </w:r>
      <w:r w:rsidRPr="00F306F7">
        <w:rPr>
          <w:rFonts w:asciiTheme="minorHAnsi" w:hAnsiTheme="minorHAnsi"/>
          <w:sz w:val="14"/>
        </w:rPr>
        <w:t>."</w:t>
      </w:r>
    </w:p>
    <w:p w:rsidR="004A1BA2" w:rsidRPr="00F306F7" w:rsidRDefault="004A1BA2" w:rsidP="004A1BA2"/>
    <w:p w:rsidR="004A1BA2" w:rsidRPr="00F306F7" w:rsidRDefault="004A1BA2" w:rsidP="004A1BA2"/>
    <w:p w:rsidR="00F56186" w:rsidRPr="00F306F7" w:rsidRDefault="009562F7" w:rsidP="007B0744">
      <w:pPr>
        <w:pStyle w:val="Heading3"/>
      </w:pPr>
      <w:r w:rsidRPr="00F306F7">
        <w:t>AT: Clinton Doesn’t take China Blame</w:t>
      </w:r>
    </w:p>
    <w:p w:rsidR="009562F7" w:rsidRPr="00F306F7" w:rsidRDefault="009562F7" w:rsidP="009562F7"/>
    <w:p w:rsidR="009562F7" w:rsidRPr="00F306F7" w:rsidRDefault="009562F7" w:rsidP="009562F7">
      <w:pPr>
        <w:pStyle w:val="Heading4"/>
      </w:pPr>
      <w:r w:rsidRPr="00F306F7">
        <w:t>2016 election uniquely hostile to China—Clinton already has to ward off criticism but she has some distance—plan dooms Clinton</w:t>
      </w:r>
    </w:p>
    <w:p w:rsidR="007B0744" w:rsidRPr="00F306F7" w:rsidRDefault="007B0744" w:rsidP="007B0744">
      <w:r w:rsidRPr="00F306F7">
        <w:rPr>
          <w:rStyle w:val="Style13ptBold"/>
        </w:rPr>
        <w:t>Glaser 15</w:t>
      </w:r>
      <w:r w:rsidRPr="00F306F7">
        <w:t xml:space="preserve"> (Bonnie Glaser-Senior Adviser for Asia in the Freeman Chair in China Studies, where she works on issues related to Chinese foreign and security policy. She is concomitantly a senior associate with CSIS Pacific Forum and a consultant for the US government on East Asia. From 2003 to mid-2008, Ms. Glaser was a Senior Associate in the CSIS International Security Program. Prior to joining CSIS, she served as a consultant for various US government offices, including the Departments of Defense and State. Ms. Glaser has written extensively on Chinese threat perceptions and views of the strategic environment, China’s foreign policy, Sino-U.S. relations, US-China military ties, cross-strait relations, Chinese assessments of the Korean peninsula, and Chinese perspectives on missile defense and multilateral security in Asia. Her writings have been published in the Washington Quarterly, China Quarterly, Asian Survey, International Security, Problems of Communism, Contemporary Southeast Asia, American Foreign Policy Interests, Far Eastern Economic Review, Korean Journal of Defense Analysis, New York Times, and International Herald Tribune, as well as various edited volumes on Asian security. Ms. Glaser is a regular contributor to the Pacific Forum quarterly Web journal Comparative Connections. She is currently a board member of the U.S. Committee of the Council for Security Cooperation in the Asia Pacific and a member of the Council on Foreign Relations, and she served as a member of the Defense Department’s Defense Policy Board China Panel in 1997. Ms. Glaser received her B.A. in political science from Boston University and her M.A. with concentrations in international economics and Chinese studies from the Johns Hopkins School of Advanced International Studies. “China bashing: American campaign ritual or harbinger of tougher policy?”, </w:t>
      </w:r>
      <w:hyperlink r:id="rId23" w:history="1">
        <w:r w:rsidRPr="00F306F7">
          <w:rPr>
            <w:rStyle w:val="Hyperlink"/>
          </w:rPr>
          <w:t>http://www.lowyinterpreter.org/post/2015/08/25/China-bashing-American-campaign-ritual-or-harbinger-of-tougher-policy.aspx</w:t>
        </w:r>
      </w:hyperlink>
      <w:r w:rsidRPr="00F306F7">
        <w:t xml:space="preserve"> , August 25, 2015)</w:t>
      </w:r>
    </w:p>
    <w:p w:rsidR="007B0744" w:rsidRPr="00F306F7" w:rsidRDefault="007B0744" w:rsidP="007B0744">
      <w:pPr>
        <w:rPr>
          <w:sz w:val="16"/>
        </w:rPr>
      </w:pPr>
      <w:r w:rsidRPr="00F306F7">
        <w:rPr>
          <w:rStyle w:val="StyleUnderline"/>
        </w:rPr>
        <w:t xml:space="preserve">China-bashing in the 2016 presidential election has begun in earnest. In past campaigns, many of the attacks on China were forgotten </w:t>
      </w:r>
      <w:r w:rsidRPr="00F306F7">
        <w:rPr>
          <w:sz w:val="16"/>
        </w:rPr>
        <w:t xml:space="preserve">as candidates dropped out of the race or were defeated. In 2012, for example, Mitt Romney pledged to declare China a currency manipulator on his first day in office. He never got the chance, of course, and Obama's policies were unaffected by Romney's campaign rhetoric. Sometimes, promises to 'get tough' with China during the campaign simply became irrelevant as presidents, once in power, confront the demands of real-world policy challenges. When George W Bush ran for president in 2000, he criticised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 </w:t>
      </w:r>
      <w:r w:rsidRPr="00F306F7">
        <w:rPr>
          <w:rStyle w:val="StyleUnderline"/>
        </w:rPr>
        <w:t>This time may be different</w:t>
      </w:r>
      <w:r w:rsidRPr="00F306F7">
        <w:rPr>
          <w:sz w:val="16"/>
        </w:rPr>
        <w:t xml:space="preserve">, however. </w:t>
      </w:r>
      <w:r w:rsidRPr="00F306F7">
        <w:rPr>
          <w:rStyle w:val="StyleUnderline"/>
        </w:rPr>
        <w:t>China's repressive policies at home, combined with its transgressions in the South China Sea and massive cyber attacks on US companies and the Federal Government, make it an easy target</w:t>
      </w:r>
      <w:r w:rsidRPr="00F306F7">
        <w:rPr>
          <w:sz w:val="16"/>
        </w:rPr>
        <w:t xml:space="preserve">. Moreover, </w:t>
      </w:r>
      <w:r w:rsidRPr="00F306F7">
        <w:rPr>
          <w:rStyle w:val="StyleUnderline"/>
        </w:rPr>
        <w:t>criticism of China likely resonates with most Americans.</w:t>
      </w:r>
      <w:r w:rsidRPr="00F306F7">
        <w:rPr>
          <w:sz w:val="16"/>
        </w:rPr>
        <w:t xml:space="preserve"> </w:t>
      </w:r>
      <w:r w:rsidRPr="00F306F7">
        <w:rPr>
          <w:rStyle w:val="StyleUnderline"/>
        </w:rPr>
        <w:t>Republican candidates will accuse Obama of being too soft on China and vow that if elected, they will stand up for American interests.</w:t>
      </w:r>
      <w:r w:rsidRPr="00F306F7">
        <w:rPr>
          <w:sz w:val="16"/>
        </w:rPr>
        <w:t xml:space="preserve"> </w:t>
      </w:r>
      <w:r w:rsidRPr="00F306F7">
        <w:rPr>
          <w:rStyle w:val="StyleUnderline"/>
        </w:rPr>
        <w:t xml:space="preserve">Democrats, including Obama's former secretary of state, Hillary Clinton, are more likely to find fault with than defend the current Administration's approach to managing US-China relations. </w:t>
      </w:r>
      <w:r w:rsidRPr="00F306F7">
        <w:rPr>
          <w:sz w:val="16"/>
        </w:rPr>
        <w:t xml:space="preserve">Regardless of who is elected president in November 2016, he or she is likely to adopt a firmer approach to China on a litany of issues. So what are the candidates saying about China so far? GOP candidate Donald </w:t>
      </w:r>
      <w:r w:rsidRPr="00F306F7">
        <w:rPr>
          <w:rStyle w:val="StyleUnderline"/>
        </w:rPr>
        <w:t>Trump condemned China's recent currency devaluation as 'the greatest theft in the history of the United States.'</w:t>
      </w:r>
      <w:r w:rsidRPr="00F306F7">
        <w:rPr>
          <w:sz w:val="16"/>
        </w:rPr>
        <w:t xml:space="preserve"> If elected president, Trump said, 'Oh would China be in trouble!' Carly Fiorina, another GOP contender, criticised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F306F7">
        <w:rPr>
          <w:rStyle w:val="StyleUnderline"/>
        </w:rPr>
        <w:t xml:space="preserve">Clinton has joined the fray in an effort to </w:t>
      </w:r>
      <w:r w:rsidRPr="00F306F7">
        <w:rPr>
          <w:rStyle w:val="Emphasis"/>
        </w:rPr>
        <w:t>shield herself from the accusation that she was complicit in the implementation of a policy that accommodated China and failed to sufficiently stand up for American interests.</w:t>
      </w:r>
      <w:r w:rsidRPr="00F306F7">
        <w:rPr>
          <w:sz w:val="16"/>
        </w:rPr>
        <w:t xml:space="preserve"> Clinton acknowledges that as secretary of state she worked hard to build a better relationship with China and says she would continue to do so as president. But she also warns about the dangers posed by China's militarisation of the South China Sea and condemns China's 'stealing commercial secrets, blueprints from defense contractors' and 'huge amounts of government information' in its quest for an advantage over other nations. </w:t>
      </w:r>
      <w:r w:rsidRPr="00F306F7">
        <w:rPr>
          <w:rStyle w:val="StyleUnderline"/>
        </w:rPr>
        <w:t xml:space="preserve">The presidential campaign is just starting to heat up. The torrent of China-bashing in the remaining 15 months before the general election is likely to have a profoundly negative effect </w:t>
      </w:r>
      <w:r w:rsidRPr="00F306F7">
        <w:rPr>
          <w:sz w:val="16"/>
        </w:rPr>
        <w:t xml:space="preserve">on China's image in the US, which is already unfavourable. </w:t>
      </w:r>
      <w:r w:rsidRPr="00F306F7">
        <w:rPr>
          <w:rStyle w:val="StyleUnderline"/>
        </w:rPr>
        <w:t>In a 2014 poll by the Pew Research Center, only 35% of Americans had a positive view of China, while 55% had a negative one. China's image in the US has tilted in a more negative direction in recent years – as recently as 2011 half of Americans gave China a positive rating. The negative public mood will likely align with harsher attitudes in Congress</w:t>
      </w:r>
      <w:r w:rsidRPr="00F306F7">
        <w:rPr>
          <w:sz w:val="16"/>
        </w:rPr>
        <w:t>, reinforcing the proclivities of the next US president to adopt a tougher stance against Chinese trade policies, human rights violations, cyber intrusions, and assertiveness in the South China Sea. Despite a sincere desire for a positive bilateral relationship with the US, Xi Jinping is likely to prioritise the preservation of domestic stability, defence of sovereignty, and pursuit of the Chinese Dream.</w:t>
      </w:r>
    </w:p>
    <w:p w:rsidR="00F56186" w:rsidRPr="00F306F7" w:rsidRDefault="00793B9D" w:rsidP="00793B9D">
      <w:pPr>
        <w:pStyle w:val="Heading3"/>
      </w:pPr>
      <w:r w:rsidRPr="00F306F7">
        <w:t>Trump Bashes</w:t>
      </w:r>
      <w:r w:rsidR="00AA2D0E" w:rsidRPr="00F306F7">
        <w:t xml:space="preserve">=Effective </w:t>
      </w:r>
    </w:p>
    <w:p w:rsidR="00935CC7" w:rsidRPr="00F306F7" w:rsidRDefault="00935CC7" w:rsidP="00793B9D"/>
    <w:p w:rsidR="00935CC7" w:rsidRPr="00F306F7" w:rsidRDefault="00935CC7" w:rsidP="00935CC7">
      <w:pPr>
        <w:pStyle w:val="Heading4"/>
      </w:pPr>
      <w:r w:rsidRPr="00F306F7">
        <w:t xml:space="preserve">Trump focused on bashing immigrants now—plan causes a full-court press on China bashing which is key to his appeal </w:t>
      </w:r>
    </w:p>
    <w:p w:rsidR="00793B9D" w:rsidRPr="00F306F7" w:rsidRDefault="00793B9D" w:rsidP="00793B9D">
      <w:r w:rsidRPr="00F306F7">
        <w:rPr>
          <w:rStyle w:val="Style13ptBold"/>
        </w:rPr>
        <w:t>Parton 15</w:t>
      </w:r>
      <w:r w:rsidRPr="00F306F7">
        <w:t xml:space="preserve"> (Heather Digby Parton-contributing writer to Salon. “Donald Trump’s incoherent China-bashing: Why his response to yesterday’s market plunge is (vaguely racist) gibberish”, </w:t>
      </w:r>
      <w:hyperlink r:id="rId24" w:history="1">
        <w:r w:rsidRPr="00F306F7">
          <w:rPr>
            <w:rStyle w:val="Hyperlink"/>
          </w:rPr>
          <w:t>http://www.salon.com/2015/08/25/donald_trumps_incoherent_china_bashing_why_his_response_to_yesterdays_market_plunge_is_vaguely_racist_gibberish/</w:t>
        </w:r>
      </w:hyperlink>
      <w:r w:rsidRPr="00F306F7">
        <w:t xml:space="preserve"> , AUG 25, 2015)</w:t>
      </w:r>
    </w:p>
    <w:p w:rsidR="00793B9D" w:rsidRPr="00F306F7" w:rsidRDefault="00793B9D" w:rsidP="00793B9D">
      <w:pPr>
        <w:rPr>
          <w:sz w:val="16"/>
        </w:rPr>
      </w:pPr>
      <w:r w:rsidRPr="00F306F7">
        <w:rPr>
          <w:rStyle w:val="StyleUnderline"/>
        </w:rPr>
        <w:t xml:space="preserve">The fact is that </w:t>
      </w:r>
      <w:r w:rsidRPr="00F306F7">
        <w:rPr>
          <w:rStyle w:val="StyleUnderline"/>
          <w:highlight w:val="yellow"/>
        </w:rPr>
        <w:t>while immigrant bashing has been the big applause line in Trump’s stump speeches, he has spent almost as much time bashing China</w:t>
      </w:r>
      <w:r w:rsidRPr="00F306F7">
        <w:rPr>
          <w:sz w:val="16"/>
        </w:rPr>
        <w:t xml:space="preserve"> and promoting himself as someone who “has a clue” about how to make the world economy work for Americans because he knows how to negotiate a deal. (He often digresses at this point into a long story about how nobody thought he could pull off the purchase of the Doral golf course but he went in there and kicked butt and took names. According to this, it was actually his 9 months pregnant daughter Ivanka who made that deal, but whatever.)</w:t>
      </w:r>
      <w:r w:rsidR="00935CC7" w:rsidRPr="00F306F7">
        <w:rPr>
          <w:sz w:val="16"/>
        </w:rPr>
        <w:t xml:space="preserve"> </w:t>
      </w:r>
      <w:r w:rsidRPr="00F306F7">
        <w:rPr>
          <w:rStyle w:val="Emphasis"/>
          <w:highlight w:val="yellow"/>
        </w:rPr>
        <w:t>Trump’s appeal</w:t>
      </w:r>
      <w:r w:rsidRPr="00F306F7">
        <w:rPr>
          <w:sz w:val="16"/>
        </w:rPr>
        <w:t>, therefore</w:t>
      </w:r>
      <w:r w:rsidRPr="00F306F7">
        <w:rPr>
          <w:sz w:val="16"/>
          <w:highlight w:val="yellow"/>
        </w:rPr>
        <w:t xml:space="preserve">, </w:t>
      </w:r>
      <w:r w:rsidRPr="00F306F7">
        <w:rPr>
          <w:rStyle w:val="StyleUnderline"/>
          <w:highlight w:val="yellow"/>
        </w:rPr>
        <w:t>is not limited to his harsh nativism. His</w:t>
      </w:r>
      <w:r w:rsidRPr="00F306F7">
        <w:rPr>
          <w:sz w:val="16"/>
          <w:highlight w:val="yellow"/>
        </w:rPr>
        <w:t xml:space="preserve"> </w:t>
      </w:r>
      <w:r w:rsidRPr="00F306F7">
        <w:rPr>
          <w:rStyle w:val="Emphasis"/>
          <w:highlight w:val="yellow"/>
        </w:rPr>
        <w:t>chauvinism and nationalism are just as potent</w:t>
      </w:r>
      <w:r w:rsidRPr="00F306F7">
        <w:rPr>
          <w:sz w:val="16"/>
        </w:rPr>
        <w:t xml:space="preserve">. Indeed, </w:t>
      </w:r>
      <w:r w:rsidRPr="00F306F7">
        <w:rPr>
          <w:rStyle w:val="StyleUnderline"/>
          <w:highlight w:val="yellow"/>
        </w:rPr>
        <w:t>it’s entirely possible that we will see a shift in the emphasis</w:t>
      </w:r>
      <w:r w:rsidRPr="00F306F7">
        <w:rPr>
          <w:sz w:val="16"/>
        </w:rPr>
        <w:t xml:space="preserve"> among all the Republican candidates, including The Donald, </w:t>
      </w:r>
      <w:r w:rsidRPr="00F306F7">
        <w:rPr>
          <w:rStyle w:val="StyleUnderline"/>
          <w:highlight w:val="yellow"/>
        </w:rPr>
        <w:t>away from deportation and wall building to China and Japan bashing</w:t>
      </w:r>
      <w:r w:rsidRPr="00F306F7">
        <w:rPr>
          <w:rStyle w:val="StyleUnderline"/>
        </w:rPr>
        <w:t>.</w:t>
      </w:r>
      <w:r w:rsidRPr="00F306F7">
        <w:rPr>
          <w:sz w:val="16"/>
        </w:rPr>
        <w:t xml:space="preserve"> One gets the sense — from Jeb Bush’s comment yesterday explaining that he was really referring to Asians with the term “anchor baby,” as well as from Scott Walker’s inane demand that the president cancel the Chinese premier’s visit because of the stock market drop — </w:t>
      </w:r>
      <w:r w:rsidRPr="00F306F7">
        <w:rPr>
          <w:rStyle w:val="StyleUnderline"/>
          <w:highlight w:val="yellow"/>
        </w:rPr>
        <w:t>that someone has decided blaming Asians rather than Mexicans for whatever their voters are upset about is a smarter tactic</w:t>
      </w:r>
      <w:r w:rsidRPr="00F306F7">
        <w:rPr>
          <w:sz w:val="16"/>
        </w:rPr>
        <w:t>. Asian Americans are a smaller voter demographic to be sure, and they moved pretty heavily into the Democratic column in recent elections. But the way these Republicans are going, every last racial and ethnic minority will feel personally insulted before anyone casts even one vote in Iowa.</w:t>
      </w:r>
    </w:p>
    <w:p w:rsidR="008727C0" w:rsidRPr="00F306F7" w:rsidRDefault="008727C0" w:rsidP="008727C0">
      <w:pPr>
        <w:pStyle w:val="Heading4"/>
      </w:pPr>
      <w:r w:rsidRPr="00F306F7">
        <w:t>American policy towards China will be a ‘uge issue for voters—plan helps Trump effectively beat his chest</w:t>
      </w:r>
    </w:p>
    <w:p w:rsidR="008727C0" w:rsidRPr="00F306F7" w:rsidRDefault="008727C0" w:rsidP="008727C0">
      <w:r w:rsidRPr="00F306F7">
        <w:rPr>
          <w:rStyle w:val="Style13ptBold"/>
        </w:rPr>
        <w:t>Giacomo 15</w:t>
      </w:r>
      <w:r w:rsidRPr="00F306F7">
        <w:t xml:space="preserve"> (Carol Giacomo, a former diplomatic correspondent for Reuters in Washington, covered foreign policy for the international wire service for more than two decades before joining The Times editorial board in August 2007. In her previous position, she traveled over 1 million miles to more than 100 countries with eight secretaries of state and various other senior U.S. officials. In 2009, she won the Georgetown University Weintal Prize for diplomatic reporting. She is a member of the Council on Foreign Relations. In 1999-2000, she was a senior fellow at the U.S. Institute of Peace, researching U.S. economic and foreign policy decision-making during the Asian financial crisis. She was a Ferris professor of journalism at Princeton University in 2013 and has been a guest lecturer at the U.S. National War College, among other academic institutions. Born and raised in Connecticut, she holds a B.A. in English Literature from Regis College, Weston, Mass. She began her professional journalism career at the Lowell Sun in Lowell, Mass., and later worked for the Hartford Courant in the city hall, state capitol and Washington bureaus. “</w:t>
      </w:r>
      <w:r w:rsidRPr="00F306F7">
        <w:rPr>
          <w:rStyle w:val="Emphasis"/>
        </w:rPr>
        <w:t>The 2016 China-Bashing Race</w:t>
      </w:r>
      <w:r w:rsidRPr="00F306F7">
        <w:t xml:space="preserve">”, </w:t>
      </w:r>
      <w:hyperlink r:id="rId25" w:history="1">
        <w:r w:rsidRPr="00F306F7">
          <w:rPr>
            <w:rStyle w:val="Hyperlink"/>
          </w:rPr>
          <w:t>http://takingnote.blogs.nytimes.com/2015/08/26/the-2016-china-bashing-race/?_r=0</w:t>
        </w:r>
      </w:hyperlink>
      <w:r w:rsidRPr="00F306F7">
        <w:t xml:space="preserve"> , August 26, 2015)</w:t>
      </w:r>
    </w:p>
    <w:p w:rsidR="008727C0" w:rsidRPr="00F306F7" w:rsidRDefault="008727C0" w:rsidP="008727C0">
      <w:pPr>
        <w:rPr>
          <w:sz w:val="16"/>
        </w:rPr>
      </w:pPr>
      <w:r w:rsidRPr="00F306F7">
        <w:rPr>
          <w:sz w:val="16"/>
        </w:rPr>
        <w:t xml:space="preserve">When it comes to foreign policy, </w:t>
      </w:r>
      <w:r w:rsidRPr="00F306F7">
        <w:rPr>
          <w:rStyle w:val="StyleUnderline"/>
        </w:rPr>
        <w:t>American presidential candidates have often found it easy, even beneficial, to criticize China</w:t>
      </w:r>
      <w:r w:rsidRPr="00F306F7">
        <w:rPr>
          <w:sz w:val="16"/>
        </w:rPr>
        <w:t xml:space="preserve">. In recent decades, </w:t>
      </w:r>
      <w:r w:rsidRPr="00F306F7">
        <w:rPr>
          <w:rStyle w:val="StyleUnderline"/>
        </w:rPr>
        <w:t>China’s growing economic, military and political clout has generated concern among many voters in this country</w:t>
      </w:r>
      <w:r w:rsidRPr="00F306F7">
        <w:rPr>
          <w:sz w:val="16"/>
        </w:rPr>
        <w:t xml:space="preserve">. Frankly, there has been plenty to criticize, including Beijing’s reprehensible treatment of its own citizens. But as the current crop of candidates is proving, just because they can lambast China doesn’t mean they have any smart analysis or creative policies to offer. In fact, </w:t>
      </w:r>
      <w:r w:rsidRPr="00F306F7">
        <w:rPr>
          <w:rStyle w:val="StyleUnderline"/>
        </w:rPr>
        <w:t xml:space="preserve">a lot of the broadsides and suggestions have been nonsensical, </w:t>
      </w:r>
      <w:r w:rsidRPr="00F306F7">
        <w:rPr>
          <w:rStyle w:val="Emphasis"/>
        </w:rPr>
        <w:t>chest­beating exercises</w:t>
      </w:r>
      <w:r w:rsidRPr="00F306F7">
        <w:rPr>
          <w:sz w:val="16"/>
        </w:rPr>
        <w:t xml:space="preserve"> that if followed through could be damaging to American interests. One mind­boggling proposal came from the Republican candidate Scott Walker who on Monday said President Obama should show “some backbone” by canceling next month’s state visit to the White House by President Xi Jinping of China. Citing the Chinese economic turmoil that has upended international markets, the Wisconsin governor asked “why would we be giving one of our highest things a president can do — and that is a state dinner for Xi Jinping, the head of China — at a time when all of these problems are pending out there?” He argued that such invitations should be reserved for American allies and supporters and asserted that China and other countries would “respect” the United States if the invitation were revoked. In fact, most of the world would find it disrespectful and stupid if an invitation to the leader of one of the largest economies was withdrawn, especially at a time when the American and Chinese presidents need to be consulting on the economic turmoil as well as other challenges, including climate change, cyber attacks, North Korea and the South China Sea. Mr. Walker has been lagging in the polls, so maybe taking on China was a way to get some attention. But it could backfire: As The Washington Post reported on Wednesday, his tough talk could hurt his relationship with farmers in Iowa who export billions of dollars in soybeans to China, and with the state’s governor, Terry Branstad, who is friendly with Mr. Xi and introduced him to Mr. Walker on a trade mission to China in 2013. </w:t>
      </w:r>
      <w:r w:rsidRPr="00F306F7">
        <w:rPr>
          <w:rStyle w:val="StyleUnderline"/>
        </w:rPr>
        <w:t>Donald Trump</w:t>
      </w:r>
      <w:r w:rsidRPr="00F306F7">
        <w:rPr>
          <w:sz w:val="16"/>
        </w:rPr>
        <w:t xml:space="preserve">, the Republican front­runner, didn’t need the publicity boost, but he took to social media after the Dow plummeted 1,000 points on Monday to blame the rollercoaster on the fact that the United States is too closely tied to China. “Markets are crashing — all caused by poor planning and allowing China and Asia to dictate the agenda. This could get very messy! Vote Trump,” he tweeted. The wealthy mogul </w:t>
      </w:r>
      <w:r w:rsidRPr="00F306F7">
        <w:rPr>
          <w:rStyle w:val="StyleUnderline"/>
        </w:rPr>
        <w:t>has long been a China­basher, accusing the country of manipulating its currency while sucking jobs and money out of the U</w:t>
      </w:r>
      <w:r w:rsidRPr="00F306F7">
        <w:rPr>
          <w:sz w:val="16"/>
        </w:rPr>
        <w:t xml:space="preserve">nited </w:t>
      </w:r>
      <w:r w:rsidRPr="00F306F7">
        <w:rPr>
          <w:rStyle w:val="StyleUnderline"/>
        </w:rPr>
        <w:t>S</w:t>
      </w:r>
      <w:r w:rsidRPr="00F306F7">
        <w:rPr>
          <w:sz w:val="16"/>
        </w:rPr>
        <w:t xml:space="preserve">tates. He claims he will get those jobs and money back but so far hasn’t put forward a credible plan to do that, or address any of the other challenges the two countries face. It’s hard to imagine how the United States could plausibly separate itself from China’s economy in a globalized world, as Mr. Trump suggests, or why it would want to. </w:t>
      </w:r>
      <w:r w:rsidRPr="00F306F7">
        <w:rPr>
          <w:rStyle w:val="StyleUnderline"/>
        </w:rPr>
        <w:t xml:space="preserve">China and </w:t>
      </w:r>
      <w:r w:rsidRPr="00F306F7">
        <w:rPr>
          <w:rStyle w:val="Emphasis"/>
        </w:rPr>
        <w:t>American policy toward China</w:t>
      </w:r>
      <w:r w:rsidRPr="00F306F7">
        <w:rPr>
          <w:sz w:val="16"/>
        </w:rPr>
        <w:t xml:space="preserve">, including possible responses to Beijing’s aggressive maritime grab in the South China Sea, </w:t>
      </w:r>
      <w:r w:rsidRPr="00F306F7">
        <w:rPr>
          <w:rStyle w:val="StyleUnderline"/>
        </w:rPr>
        <w:t>should be major issues in the 2016 campaign</w:t>
      </w:r>
      <w:r w:rsidRPr="00F306F7">
        <w:rPr>
          <w:sz w:val="16"/>
        </w:rPr>
        <w:t>. For such debate to have real value, the candidates are going to have to raise the discourse far above what we have seen so far.</w:t>
      </w:r>
    </w:p>
    <w:p w:rsidR="008727C0" w:rsidRPr="00F306F7" w:rsidRDefault="008727C0" w:rsidP="008727C0">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 xml:space="preserve">China Bashing—Polls </w:t>
      </w:r>
    </w:p>
    <w:p w:rsidR="008727C0" w:rsidRPr="00F306F7" w:rsidRDefault="008727C0" w:rsidP="008727C0">
      <w:pPr>
        <w:pStyle w:val="Heading4"/>
      </w:pPr>
      <w:r w:rsidRPr="00F306F7">
        <w:t xml:space="preserve">China bashing effective—plays on polls </w:t>
      </w:r>
    </w:p>
    <w:p w:rsidR="008727C0" w:rsidRPr="00F306F7" w:rsidRDefault="008727C0" w:rsidP="008727C0">
      <w:r w:rsidRPr="00F306F7">
        <w:rPr>
          <w:rStyle w:val="Style13ptBold"/>
        </w:rPr>
        <w:t>Nakamura 15</w:t>
      </w:r>
      <w:r w:rsidRPr="00F306F7">
        <w:t xml:space="preserve"> (David Nakamura covers the White House. He has previously covered sports, education and city government and reported from Afghanistan, Pakistan and Japan. “Anti-China rhetoric in campaign suggests change under a new president”, </w:t>
      </w:r>
      <w:hyperlink r:id="rId26" w:history="1">
        <w:r w:rsidRPr="00F306F7">
          <w:rPr>
            <w:rStyle w:val="Hyperlink"/>
          </w:rPr>
          <w:t>https://www.washingtonpost.com/politics/anti-china-rhetoric-in-campaign-suggests-change-under-a-new-president/2015/09/23/f6bb3066-61ff-11e5-b38e-06883aacba64_story.html</w:t>
        </w:r>
      </w:hyperlink>
      <w:r w:rsidRPr="00F306F7">
        <w:t xml:space="preserve"> , September 23, 2015)</w:t>
      </w:r>
    </w:p>
    <w:p w:rsidR="008727C0" w:rsidRPr="00F306F7" w:rsidRDefault="008727C0" w:rsidP="008727C0">
      <w:pPr>
        <w:rPr>
          <w:sz w:val="16"/>
        </w:rPr>
      </w:pPr>
      <w:r w:rsidRPr="00F306F7">
        <w:rPr>
          <w:rStyle w:val="StyleUnderline"/>
        </w:rPr>
        <w:t>A flashpoint every four years in American politics, China again has become a target for Republicans and Democrats alike on the presidential campaign trail.</w:t>
      </w:r>
      <w:r w:rsidRPr="00F306F7">
        <w:rPr>
          <w:sz w:val="16"/>
        </w:rPr>
        <w:t xml:space="preserve"> But foreign policy experts said there is mounting evidence that this time it’s more than a rhetorical gambit: Escalating tensions have left officials on both sides of the Pacific preparing for a shift in U.S. policy toward China, no matter which political party wins the 2016 election. As President Obama prepares to welcome Chinese President Xi Jinping to the White House on Thursday, those vying to succeed Obama have begun bashing China over its currency ma­nipu­la­tion, cyberhacking, human rights abuses and aggression in the South China Sea. Although Obama aides and Chinese officials have tried to shrug off the attacks as election-season pandering, </w:t>
      </w:r>
      <w:r w:rsidRPr="00F306F7">
        <w:rPr>
          <w:rStyle w:val="StyleUnderline"/>
        </w:rPr>
        <w:t>analysts said the tough talk reflects souring attitudes toward China on Capitol Hill and in the public.</w:t>
      </w:r>
      <w:r w:rsidRPr="00F306F7">
        <w:rPr>
          <w:sz w:val="16"/>
        </w:rPr>
        <w:t xml:space="preserve"> And they suggested that the fear of a less friendly administration to come has contributed to China’s recent provocations. “What I think they’re really concerned about is what comes next,” said Bonnie Glaser, a China expert at the Center for Strategic and International Studies. “And as a result, I think they’re trying to use this one-year-plus period in the Obama administration to get done in some areas as much as they can. In fact, I would argue this is what’s going on in the artificial island building in the South China Sea.” Xi’s two-day state visit to Washington is meant to reassure U.S. political leaders that China will be a reliable global partner and that its economic and territorial ambitions in Asia under his leadership are benign. In an address to business leaders in Seattle on Tuesday, the Chinese leader pledged to fight against cyberattacks and proposed creating a “high-level joint dialogue mechanism” with the United States to establish ground rules in cyberspace and to resolve disputes. But, it is unlikely that Xi and Obama will be able to announce major breakthroughs on the scale of the climate deal they reached last fall in Beijing, and that will make it difficult for the Chinese leader to accomplish those goals. Meantime, </w:t>
      </w:r>
      <w:r w:rsidRPr="00F306F7">
        <w:rPr>
          <w:rStyle w:val="StyleUnderline"/>
        </w:rPr>
        <w:t>public opinion of China has soured as the U</w:t>
      </w:r>
      <w:r w:rsidRPr="00F306F7">
        <w:rPr>
          <w:sz w:val="16"/>
        </w:rPr>
        <w:t xml:space="preserve">nited </w:t>
      </w:r>
      <w:r w:rsidRPr="00F306F7">
        <w:rPr>
          <w:rStyle w:val="StyleUnderline"/>
        </w:rPr>
        <w:t>S</w:t>
      </w:r>
      <w:r w:rsidRPr="00F306F7">
        <w:rPr>
          <w:sz w:val="16"/>
        </w:rPr>
        <w:t xml:space="preserve">tates </w:t>
      </w:r>
      <w:r w:rsidRPr="00F306F7">
        <w:rPr>
          <w:rStyle w:val="StyleUnderline"/>
        </w:rPr>
        <w:t xml:space="preserve">has slowly recovered from the Great Recession. This year, 54 percent of Americans held an unfavorable view of China, compared with 29 percent in 2006, according to the Pew Research Center. </w:t>
      </w:r>
      <w:r w:rsidRPr="00F306F7">
        <w:rPr>
          <w:sz w:val="16"/>
        </w:rPr>
        <w:t xml:space="preserve">“President Obama has hoped that being more open to China would make them a more responsible nation. It has not worked,” Sen. Marco Rubio (Fla.), who is seeking the GOP nomination, said in a speech to business leaders last month in Charleston, S.C. “We can no longer succumb to the illusion that more dialogue with China’s current rulers will narrow the gap in values and interests that separates us. . . . It is up to our next president to correct the errors of our current one.” Officials at the White House and in Beijing have rolled their eyes over much of the campaign-trail rhetoric. It’s easy for Republican front-runner Donald Trump to harangue China for stealing U.S. jobs or for Sen. Bernie Sanders (I-Vt.), a candidate for the Democratic nomination, to criticize the trade imbalance. Just wait until one of these critics takes office, the White House thinking goes, and realizes just how important China is to the fortunes of the United States. Even Obama talked tough on China while campaigning before moderating his stance once in office. White House deputy national security adviser Ben Rhodes chalked up much of the criticism from GOP candidates to hyperbole that overstates “the degree of Chinese responsibility for certain things.” He emphasized the “bipartisan support” over previous Democratic and Republican administrations for a policy of engagement with China since the opening of relations more than four decades ago. At the same time, Rhodes acknowledged the growing concerns on Capitol Hill and in the business community, warning that “China needs to be mindful that its activities don’t undermine its standing here in the United States.” Part of Obama’s message to Xi, Rhodes added, is that “if you are not taking steps to address some of these concerns as it relates to particular trade irritants or cyber activities, you risk eroding the support for the U.S.-China relationship that comes from the business community; you risk inviting responses from Congress.” The issue is complicated. When the Chinese stock market tumbled in August, leading to fresh concerns over Beijing’s handling of its economy, Wisconsin Gov. Scott Walker adopted the strongest stance among the GOP presidential candidates. He suggested Obama cancel Xi’s visit to send a message over the economic issues, as well as the cyber, maritime and currency tensions. But the message landed with a thud in Iowa, whose farmers export millions of dollars of soybeans and other agriculture to China each year. Walker ended his campaign this week amid plummeting poll numbers. Still, </w:t>
      </w:r>
      <w:r w:rsidRPr="00F306F7">
        <w:rPr>
          <w:rStyle w:val="StyleUnderline"/>
        </w:rPr>
        <w:t>China is unlikely to fade as a campaign issue</w:t>
      </w:r>
      <w:r w:rsidRPr="00F306F7">
        <w:rPr>
          <w:sz w:val="16"/>
        </w:rPr>
        <w:t>. Organized labor has railed against China’s currency manipulation, saying it has contributed to trade imbalances. Congressional Democrats, including Sen. Charles E. Schumer (N.Y.), who is slated to take over as party leader in 2017, are pushing for legislation that would punish China over currency manipulation.</w:t>
      </w:r>
    </w:p>
    <w:p w:rsidR="00404B39" w:rsidRPr="00F306F7" w:rsidRDefault="00404B39" w:rsidP="00404B39">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AT: China Bashing Backfires</w:t>
      </w:r>
    </w:p>
    <w:p w:rsidR="00404B39" w:rsidRPr="00F306F7" w:rsidRDefault="00404B39" w:rsidP="00404B39">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 xml:space="preserve">Plan allows for credible China bashing - China bashing popular – wins over americans </w:t>
      </w:r>
    </w:p>
    <w:p w:rsidR="00404B39" w:rsidRPr="00F306F7" w:rsidRDefault="00404B39" w:rsidP="00404B39">
      <w:pPr>
        <w:rPr>
          <w:rFonts w:asciiTheme="minorHAnsi" w:hAnsiTheme="minorHAnsi"/>
        </w:rPr>
      </w:pPr>
      <w:r w:rsidRPr="00F306F7">
        <w:rPr>
          <w:rFonts w:asciiTheme="minorHAnsi" w:hAnsiTheme="minorHAnsi"/>
          <w:b/>
          <w:bCs/>
          <w:sz w:val="26"/>
        </w:rPr>
        <w:t>Dorning 15</w:t>
      </w:r>
      <w:r w:rsidRPr="00F306F7">
        <w:rPr>
          <w:rFonts w:asciiTheme="minorHAnsi" w:hAnsiTheme="minorHAnsi"/>
        </w:rPr>
        <w:t xml:space="preserve"> (2015, “China-Bashing 2016: We’ve seen this Movie Before”, Bloomberg politics, Mike, </w:t>
      </w:r>
      <w:hyperlink r:id="rId27" w:history="1">
        <w:r w:rsidRPr="00F306F7">
          <w:rPr>
            <w:rFonts w:asciiTheme="minorHAnsi" w:hAnsiTheme="minorHAnsi"/>
          </w:rPr>
          <w:t>http://www.bloomberg.com/politics/articles/2015-08-28/china-bashing-2016-we-ve-seen-this-movie-before</w:t>
        </w:r>
      </w:hyperlink>
      <w:r w:rsidRPr="00F306F7">
        <w:rPr>
          <w:rFonts w:asciiTheme="minorHAnsi" w:hAnsiTheme="minorHAnsi"/>
        </w:rPr>
        <w:t>, accessed 9/10/2015)</w:t>
      </w:r>
    </w:p>
    <w:p w:rsidR="00404B39" w:rsidRPr="00F306F7" w:rsidRDefault="00404B39" w:rsidP="00404B39">
      <w:pPr>
        <w:rPr>
          <w:rFonts w:asciiTheme="minorHAnsi" w:hAnsiTheme="minorHAnsi"/>
          <w:sz w:val="16"/>
        </w:rPr>
      </w:pPr>
      <w:r w:rsidRPr="00F306F7">
        <w:rPr>
          <w:rFonts w:asciiTheme="minorHAnsi" w:hAnsiTheme="minorHAnsi"/>
          <w:sz w:val="16"/>
        </w:rPr>
        <w:t xml:space="preserve">Barack </w:t>
      </w:r>
      <w:r w:rsidRPr="00F306F7">
        <w:rPr>
          <w:rFonts w:asciiTheme="minorHAnsi" w:hAnsiTheme="minorHAnsi"/>
          <w:highlight w:val="yellow"/>
          <w:u w:val="single"/>
        </w:rPr>
        <w:t>Obama During his first</w:t>
      </w:r>
      <w:r w:rsidRPr="00F306F7">
        <w:rPr>
          <w:rFonts w:asciiTheme="minorHAnsi" w:hAnsiTheme="minorHAnsi"/>
          <w:sz w:val="16"/>
        </w:rPr>
        <w:t xml:space="preserve"> presidential </w:t>
      </w:r>
      <w:r w:rsidRPr="00F306F7">
        <w:rPr>
          <w:rFonts w:asciiTheme="minorHAnsi" w:hAnsiTheme="minorHAnsi"/>
          <w:highlight w:val="yellow"/>
          <w:u w:val="single"/>
        </w:rPr>
        <w:t>campaign</w:t>
      </w:r>
      <w:r w:rsidRPr="00F306F7">
        <w:rPr>
          <w:rFonts w:asciiTheme="minorHAnsi" w:hAnsiTheme="minorHAnsi"/>
          <w:sz w:val="16"/>
        </w:rPr>
        <w:t xml:space="preserve"> Obama </w:t>
      </w:r>
      <w:r w:rsidRPr="00F306F7">
        <w:rPr>
          <w:rFonts w:asciiTheme="minorHAnsi" w:hAnsiTheme="minorHAnsi"/>
          <w:highlight w:val="yellow"/>
          <w:u w:val="single"/>
        </w:rPr>
        <w:t>played the China card</w:t>
      </w:r>
      <w:r w:rsidRPr="00F306F7">
        <w:rPr>
          <w:rFonts w:asciiTheme="minorHAnsi" w:hAnsiTheme="minorHAnsi"/>
          <w:sz w:val="16"/>
        </w:rPr>
        <w:t xml:space="preserve"> when courting blue collar workers who see China as a threat to U.S. jobs. </w:t>
      </w:r>
      <w:r w:rsidRPr="00F306F7">
        <w:rPr>
          <w:rFonts w:asciiTheme="minorHAnsi" w:hAnsiTheme="minorHAnsi"/>
          <w:highlight w:val="yellow"/>
          <w:u w:val="single"/>
        </w:rPr>
        <w:t>He accused Bush of being a "patsy" of China</w:t>
      </w:r>
      <w:r w:rsidRPr="00F306F7">
        <w:rPr>
          <w:rFonts w:asciiTheme="minorHAnsi" w:hAnsiTheme="minorHAnsi"/>
          <w:sz w:val="16"/>
        </w:rPr>
        <w:t xml:space="preserve"> and promised to "take them to the mat" on currency manipulation and unfair trade practices. Obama has never sanctioned China for currency manipulation. </w:t>
      </w:r>
      <w:r w:rsidRPr="00F306F7">
        <w:rPr>
          <w:rFonts w:asciiTheme="minorHAnsi" w:hAnsiTheme="minorHAnsi"/>
          <w:highlight w:val="yellow"/>
          <w:u w:val="single"/>
        </w:rPr>
        <w:t>The criticism is</w:t>
      </w:r>
      <w:r w:rsidRPr="00F306F7">
        <w:rPr>
          <w:rFonts w:asciiTheme="minorHAnsi" w:hAnsiTheme="minorHAnsi"/>
          <w:sz w:val="16"/>
        </w:rPr>
        <w:t xml:space="preserve"> </w:t>
      </w:r>
      <w:r w:rsidRPr="00F306F7">
        <w:rPr>
          <w:rFonts w:asciiTheme="minorHAnsi" w:hAnsiTheme="minorHAnsi"/>
          <w:highlight w:val="yellow"/>
          <w:u w:val="single"/>
        </w:rPr>
        <w:t>perennial and bipartisan because it works.</w:t>
      </w:r>
      <w:r w:rsidRPr="00F306F7">
        <w:rPr>
          <w:rFonts w:asciiTheme="minorHAnsi" w:hAnsiTheme="minorHAnsi"/>
          <w:sz w:val="16"/>
        </w:rPr>
        <w:t xml:space="preserve"> </w:t>
      </w:r>
      <w:r w:rsidRPr="00F306F7">
        <w:rPr>
          <w:rFonts w:asciiTheme="minorHAnsi" w:hAnsiTheme="minorHAnsi"/>
          <w:highlight w:val="yellow"/>
          <w:u w:val="single"/>
        </w:rPr>
        <w:t>Americans have long distrusted China</w:t>
      </w:r>
      <w:r w:rsidRPr="00F306F7">
        <w:rPr>
          <w:rFonts w:asciiTheme="minorHAnsi" w:hAnsiTheme="minorHAnsi"/>
          <w:sz w:val="16"/>
        </w:rPr>
        <w:t xml:space="preserve">. Hostility, which once expressed itself in 19th century racist fears of the "Yellow Peril" extended through the Cold War to today's concerns about outsourced jobs in a globalized economy. </w:t>
      </w:r>
      <w:r w:rsidRPr="00F306F7">
        <w:rPr>
          <w:rFonts w:asciiTheme="minorHAnsi" w:hAnsiTheme="minorHAnsi"/>
          <w:highlight w:val="yellow"/>
          <w:u w:val="single"/>
        </w:rPr>
        <w:t>Fifty-four percent of Americans hold an unfavorable view of China</w:t>
      </w:r>
      <w:r w:rsidRPr="00F306F7">
        <w:rPr>
          <w:rFonts w:asciiTheme="minorHAnsi" w:hAnsiTheme="minorHAnsi"/>
          <w:sz w:val="16"/>
        </w:rPr>
        <w:t>, according to a Pew poll taken April 13 through May 3. In a Gallup poll taken a year earlier, China topped the list of countries considered the U.S.'s "greatest enemy today," so named by 20 percent of respondents—</w:t>
      </w:r>
      <w:r w:rsidRPr="00F306F7">
        <w:rPr>
          <w:rFonts w:asciiTheme="minorHAnsi" w:hAnsiTheme="minorHAnsi"/>
          <w:highlight w:val="yellow"/>
          <w:u w:val="single"/>
        </w:rPr>
        <w:t>ahead of North Korea, Iran and Russia</w:t>
      </w:r>
      <w:r w:rsidRPr="00F306F7">
        <w:rPr>
          <w:rFonts w:asciiTheme="minorHAnsi" w:hAnsiTheme="minorHAnsi"/>
          <w:sz w:val="16"/>
        </w:rPr>
        <w:t>.</w:t>
      </w:r>
    </w:p>
    <w:p w:rsidR="00404B39" w:rsidRPr="00F306F7" w:rsidRDefault="00404B39" w:rsidP="00404B39">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China Bashing when aimed at the country and not the people does not cause backlash</w:t>
      </w:r>
    </w:p>
    <w:p w:rsidR="00404B39" w:rsidRPr="00F306F7" w:rsidRDefault="00404B39" w:rsidP="00404B39">
      <w:pPr>
        <w:rPr>
          <w:rFonts w:asciiTheme="minorHAnsi" w:hAnsiTheme="minorHAnsi"/>
        </w:rPr>
      </w:pPr>
      <w:r w:rsidRPr="00F306F7">
        <w:rPr>
          <w:rFonts w:asciiTheme="minorHAnsi" w:hAnsiTheme="minorHAnsi"/>
          <w:b/>
          <w:bCs/>
          <w:sz w:val="26"/>
        </w:rPr>
        <w:t xml:space="preserve">Chung 13 </w:t>
      </w:r>
      <w:r w:rsidRPr="00F306F7">
        <w:rPr>
          <w:rFonts w:asciiTheme="minorHAnsi" w:hAnsiTheme="minorHAnsi"/>
        </w:rPr>
        <w:t>(China Daily November 8, 2013 Friday Politicians court US-Asians amid anti-China sentiment BYLINE: Kelly Chung Dawson in New York, LEXIS NEXIS)</w:t>
      </w:r>
    </w:p>
    <w:p w:rsidR="00404B39" w:rsidRPr="00F306F7" w:rsidRDefault="00404B39" w:rsidP="00404B39">
      <w:pPr>
        <w:rPr>
          <w:rFonts w:asciiTheme="minorHAnsi" w:hAnsiTheme="minorHAnsi"/>
          <w:sz w:val="16"/>
        </w:rPr>
      </w:pPr>
      <w:r w:rsidRPr="00F306F7">
        <w:rPr>
          <w:rFonts w:asciiTheme="minorHAnsi" w:hAnsiTheme="minorHAnsi"/>
          <w:sz w:val="16"/>
        </w:rPr>
        <w:t xml:space="preserve">While it's difficult to prove the link between a rising awareness of the Asian-American electorate and the marked decrease in anti-China messaging in this year's political campaign strategies, </w:t>
      </w:r>
      <w:r w:rsidRPr="00F306F7">
        <w:rPr>
          <w:rFonts w:asciiTheme="minorHAnsi" w:hAnsiTheme="minorHAnsi"/>
          <w:highlight w:val="yellow"/>
          <w:u w:val="single"/>
        </w:rPr>
        <w:t>the GOP</w:t>
      </w:r>
      <w:r w:rsidRPr="00F306F7">
        <w:rPr>
          <w:rFonts w:asciiTheme="minorHAnsi" w:hAnsiTheme="minorHAnsi"/>
          <w:u w:val="single"/>
        </w:rPr>
        <w:t xml:space="preserve"> </w:t>
      </w:r>
      <w:r w:rsidRPr="00F306F7">
        <w:rPr>
          <w:rFonts w:asciiTheme="minorHAnsi" w:hAnsiTheme="minorHAnsi"/>
          <w:sz w:val="16"/>
        </w:rPr>
        <w:t xml:space="preserve">in particular </w:t>
      </w:r>
      <w:r w:rsidRPr="00F306F7">
        <w:rPr>
          <w:rFonts w:asciiTheme="minorHAnsi" w:hAnsiTheme="minorHAnsi"/>
          <w:highlight w:val="yellow"/>
          <w:u w:val="single"/>
        </w:rPr>
        <w:t>has become more cognizant of the need for culturally sensitive campaigning</w:t>
      </w:r>
      <w:r w:rsidRPr="00F306F7">
        <w:rPr>
          <w:rFonts w:asciiTheme="minorHAnsi" w:hAnsiTheme="minorHAnsi"/>
          <w:sz w:val="16"/>
        </w:rPr>
        <w:t xml:space="preserve">, said James Lai, an associate professor of ethnic studies and political science at Santa Clara University. When 72 percent of Asian-Americans voted for </w:t>
      </w:r>
      <w:hyperlink r:id="rId28" w:tgtFrame="_parent" w:history="1">
        <w:r w:rsidRPr="00F306F7">
          <w:rPr>
            <w:rFonts w:asciiTheme="minorHAnsi" w:hAnsiTheme="minorHAnsi"/>
            <w:sz w:val="16"/>
          </w:rPr>
          <w:t xml:space="preserve">Barack Obama </w:t>
        </w:r>
      </w:hyperlink>
      <w:r w:rsidRPr="00F306F7">
        <w:rPr>
          <w:rFonts w:asciiTheme="minorHAnsi" w:hAnsiTheme="minorHAnsi"/>
          <w:noProof/>
          <w:sz w:val="16"/>
        </w:rPr>
        <w:drawing>
          <wp:inline distT="0" distB="0" distL="0" distR="0" wp14:anchorId="01613CAF" wp14:editId="0A61AF9D">
            <wp:extent cx="200025" cy="104775"/>
            <wp:effectExtent l="0" t="0" r="9525" b="9525"/>
            <wp:docPr id="5" name="Picture 5"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lexisnexis.com/lnacui2api/images/arrow_blue.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0025" cy="104775"/>
                    </a:xfrm>
                    <a:prstGeom prst="rect">
                      <a:avLst/>
                    </a:prstGeom>
                    <a:noFill/>
                    <a:ln>
                      <a:noFill/>
                    </a:ln>
                  </pic:spPr>
                </pic:pic>
              </a:graphicData>
            </a:graphic>
          </wp:inline>
        </w:drawing>
      </w:r>
      <w:r w:rsidRPr="00F306F7">
        <w:rPr>
          <w:rFonts w:asciiTheme="minorHAnsi" w:hAnsiTheme="minorHAnsi"/>
          <w:sz w:val="16"/>
        </w:rPr>
        <w:t xml:space="preserve">in 2012, the GOP realized a need to appeal to minority populations, he said. "The white vote isn't enough anymore," he said. "There used to be no deliberate differentiation between anti-China messaging and Chinese-Americans, </w:t>
      </w:r>
      <w:r w:rsidRPr="00F306F7">
        <w:rPr>
          <w:rFonts w:asciiTheme="minorHAnsi" w:hAnsiTheme="minorHAnsi"/>
          <w:highlight w:val="yellow"/>
          <w:u w:val="single"/>
        </w:rPr>
        <w:t>but GOP leaders are thinking more</w:t>
      </w:r>
      <w:r w:rsidRPr="00F306F7">
        <w:rPr>
          <w:rFonts w:asciiTheme="minorHAnsi" w:hAnsiTheme="minorHAnsi"/>
          <w:sz w:val="16"/>
        </w:rPr>
        <w:t xml:space="preserve"> about whether Asian-American voters will be negatively impacted." An increasingly active social media culture that's more likely to publicize political missteps has also contributed to more nuanced attitudes toward the handling of foreign policy and race in politics, said Karthick Ramakrishnan, an associate professor of political science at the University of California, Riverside and the overseer of the National Asian-American Survey. "</w:t>
      </w:r>
      <w:r w:rsidRPr="00F306F7">
        <w:rPr>
          <w:rFonts w:asciiTheme="minorHAnsi" w:hAnsiTheme="minorHAnsi"/>
          <w:highlight w:val="yellow"/>
          <w:u w:val="single"/>
        </w:rPr>
        <w:t>There's a new norm today and a greater sensitivity toward not making connections between Asian-Americans and foreign policy toward China</w:t>
      </w:r>
      <w:r w:rsidRPr="00F306F7">
        <w:rPr>
          <w:rFonts w:asciiTheme="minorHAnsi" w:hAnsiTheme="minorHAnsi"/>
          <w:sz w:val="16"/>
        </w:rPr>
        <w:t>," he said. "</w:t>
      </w:r>
      <w:r w:rsidRPr="00F306F7">
        <w:rPr>
          <w:rFonts w:asciiTheme="minorHAnsi" w:hAnsiTheme="minorHAnsi"/>
          <w:highlight w:val="yellow"/>
          <w:u w:val="single"/>
        </w:rPr>
        <w:t>If something is clearly shown to be related to a foreign country, politicians can get away with more - but if a link is made with people of that culture living in the US, you're more likely to see push back.</w:t>
      </w:r>
      <w:r w:rsidRPr="00F306F7">
        <w:rPr>
          <w:rFonts w:asciiTheme="minorHAnsi" w:hAnsiTheme="minorHAnsi"/>
          <w:sz w:val="16"/>
        </w:rPr>
        <w:t xml:space="preserve">" In 2010, Ohio US Democratic Representative Zack Space ran an ad in which he accused Republican rival Bob Gibbs of being a "free trader" who had contributed to 91,000 jobs lost in the state to China. The advertisement featured images of San Francisco's Chinatown, in an overt attempt to bring the threat closer to home. That type of ad would be less likely to run today, Ramakrishnan said. Still, advertisements in this year's off-cycle election have included clumsy attempts to use Asian imagery for unclear purposes: In South Pasadena, California, City Council hopeful Philip Putnam ran print advertisements featuring an image of himself standing among rows of Terracotta Warrior statues under the slogan "Not Like the Rest of the Crowd." In a city where Asian voters comprise 35 percent of the population, the potential implication of his message is that his whiteness sets him apart. In Virginia, where voters of Hispanic, black and Asian backgrounds helped win the state for Obama in 2008 and 2012, the Republican National Committee ran a 30-second advertisement on a Korean-language cable station last weekend targeting </w:t>
      </w:r>
      <w:hyperlink r:id="rId30" w:tgtFrame="_parent" w:history="1">
        <w:r w:rsidRPr="00F306F7">
          <w:rPr>
            <w:rFonts w:asciiTheme="minorHAnsi" w:hAnsiTheme="minorHAnsi"/>
            <w:sz w:val="16"/>
          </w:rPr>
          <w:t xml:space="preserve">Terry McAuliffe </w:t>
        </w:r>
      </w:hyperlink>
      <w:r w:rsidRPr="00F306F7">
        <w:rPr>
          <w:rFonts w:asciiTheme="minorHAnsi" w:hAnsiTheme="minorHAnsi"/>
          <w:noProof/>
          <w:sz w:val="16"/>
        </w:rPr>
        <w:drawing>
          <wp:inline distT="0" distB="0" distL="0" distR="0" wp14:anchorId="609AC9B0" wp14:editId="2D385E5C">
            <wp:extent cx="200025" cy="104775"/>
            <wp:effectExtent l="0" t="0" r="9525" b="9525"/>
            <wp:docPr id="6" name="Picture 6"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lexisnexis.com/lnacui2api/images/arrow_blue.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0025" cy="104775"/>
                    </a:xfrm>
                    <a:prstGeom prst="rect">
                      <a:avLst/>
                    </a:prstGeom>
                    <a:noFill/>
                    <a:ln>
                      <a:noFill/>
                    </a:ln>
                  </pic:spPr>
                </pic:pic>
              </a:graphicData>
            </a:graphic>
          </wp:inline>
        </w:drawing>
      </w:r>
      <w:r w:rsidRPr="00F306F7">
        <w:rPr>
          <w:rFonts w:asciiTheme="minorHAnsi" w:hAnsiTheme="minorHAnsi"/>
          <w:sz w:val="16"/>
        </w:rPr>
        <w:t>for having links to a company currently under federal investigation for allegedly defrauding Asian investors. The advertisement, which was part of a $90,000 push to reach Asian-American voters across print, TV and radio in various Asian languages, was an attempt to improve negative perceptions of the Republican candidate, a previously vocal anti-immigration hard-liner. The disconnect between what the Republican National Committee hopes to project and what individual Republican candidates actually represent has proved to be a problem, Ramakrishnan said. Although the Democratic party has generally demonstrated more awareness of the minority vote, candidates on both sides of the aisle have made major missteps, including an incident earlier this year in which the pro-Democratic group Progress Kentucky pointed fingers at Senator Mitch McConnell's Chinese-American wife, former secretary of labor Elaine Chao, for supposedly persuading him to move American jobs to China. The current trend toward softened anti-China messaging is not necessarily permanent, Magpantay said. "Even today, when there is a backlash against culturally insensitive campaign messaging, it's generally not from the demographic the candidate is trying to reach," he said.</w:t>
      </w:r>
    </w:p>
    <w:p w:rsidR="00404B39" w:rsidRPr="00F306F7" w:rsidRDefault="00404B39" w:rsidP="00404B39">
      <w:pPr>
        <w:rPr>
          <w:rFonts w:asciiTheme="minorHAnsi" w:hAnsiTheme="minorHAnsi"/>
        </w:rPr>
      </w:pPr>
    </w:p>
    <w:p w:rsidR="00404B39" w:rsidRPr="00F306F7" w:rsidRDefault="00404B39" w:rsidP="00404B39">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Current China bashing strategies backfire – Republicans look like idiots on foreign policy – plan makes them look credible only risk of link</w:t>
      </w:r>
    </w:p>
    <w:p w:rsidR="00404B39" w:rsidRPr="00F306F7" w:rsidRDefault="00404B39" w:rsidP="00404B39">
      <w:pPr>
        <w:rPr>
          <w:rFonts w:asciiTheme="minorHAnsi" w:hAnsiTheme="minorHAnsi"/>
        </w:rPr>
      </w:pPr>
      <w:r w:rsidRPr="00F306F7">
        <w:rPr>
          <w:rFonts w:asciiTheme="minorHAnsi" w:hAnsiTheme="minorHAnsi"/>
          <w:b/>
          <w:bCs/>
          <w:sz w:val="26"/>
        </w:rPr>
        <w:t>Toosi 15</w:t>
      </w:r>
      <w:r w:rsidRPr="00F306F7">
        <w:rPr>
          <w:rFonts w:asciiTheme="minorHAnsi" w:hAnsiTheme="minorHAnsi"/>
        </w:rPr>
        <w:t xml:space="preserve"> (The Republicans' Red Scare GOP hopefuls are bashing China ahead of next month’s state visit. By </w:t>
      </w:r>
      <w:hyperlink r:id="rId31" w:tgtFrame="_top" w:history="1">
        <w:r w:rsidRPr="00F306F7">
          <w:rPr>
            <w:rFonts w:asciiTheme="minorHAnsi" w:hAnsiTheme="minorHAnsi"/>
          </w:rPr>
          <w:t>Nahal Toosi</w:t>
        </w:r>
      </w:hyperlink>
      <w:r w:rsidRPr="00F306F7">
        <w:rPr>
          <w:rFonts w:asciiTheme="minorHAnsi" w:hAnsiTheme="minorHAnsi"/>
        </w:rPr>
        <w:t xml:space="preserve"> 08/28/15, 12:09 PM EDT: </w:t>
      </w:r>
      <w:hyperlink r:id="rId32" w:anchor="ixzz3lN5LzZ9g" w:history="1">
        <w:r w:rsidRPr="00F306F7">
          <w:rPr>
            <w:rFonts w:asciiTheme="minorHAnsi" w:hAnsiTheme="minorHAnsi"/>
          </w:rPr>
          <w:t>http://www.politico.com/story/2015/08/the-republicans-red-scare-121823#ixzz3lN5LzZ9g</w:t>
        </w:r>
      </w:hyperlink>
      <w:r w:rsidRPr="00F306F7">
        <w:rPr>
          <w:rFonts w:asciiTheme="minorHAnsi" w:hAnsiTheme="minorHAnsi"/>
        </w:rPr>
        <w:t>, accesed 9/10/15)</w:t>
      </w:r>
    </w:p>
    <w:p w:rsidR="00404B39" w:rsidRPr="00F306F7" w:rsidRDefault="00404B39" w:rsidP="00404B39">
      <w:pPr>
        <w:rPr>
          <w:rFonts w:asciiTheme="minorHAnsi" w:hAnsiTheme="minorHAnsi"/>
          <w:sz w:val="16"/>
        </w:rPr>
      </w:pPr>
      <w:r w:rsidRPr="00F306F7">
        <w:rPr>
          <w:rFonts w:asciiTheme="minorHAnsi" w:hAnsiTheme="minorHAnsi"/>
          <w:highlight w:val="yellow"/>
          <w:u w:val="single"/>
        </w:rPr>
        <w:t>GOP</w:t>
      </w:r>
      <w:r w:rsidRPr="00F306F7">
        <w:rPr>
          <w:rFonts w:asciiTheme="minorHAnsi" w:hAnsiTheme="minorHAnsi"/>
          <w:sz w:val="16"/>
        </w:rPr>
        <w:t xml:space="preserve"> presidential candidates </w:t>
      </w:r>
      <w:r w:rsidRPr="00F306F7">
        <w:rPr>
          <w:rFonts w:asciiTheme="minorHAnsi" w:hAnsiTheme="minorHAnsi"/>
          <w:highlight w:val="yellow"/>
          <w:u w:val="single"/>
        </w:rPr>
        <w:t>have a new country to bash</w:t>
      </w:r>
      <w:r w:rsidRPr="00F306F7">
        <w:rPr>
          <w:rFonts w:asciiTheme="minorHAnsi" w:hAnsiTheme="minorHAnsi"/>
          <w:sz w:val="16"/>
        </w:rPr>
        <w:t xml:space="preserve">: the People’s Republic of </w:t>
      </w:r>
      <w:r w:rsidRPr="00F306F7">
        <w:rPr>
          <w:rFonts w:asciiTheme="minorHAnsi" w:hAnsiTheme="minorHAnsi"/>
          <w:highlight w:val="yellow"/>
          <w:u w:val="single"/>
        </w:rPr>
        <w:t>China</w:t>
      </w:r>
      <w:r w:rsidRPr="00F306F7">
        <w:rPr>
          <w:rFonts w:asciiTheme="minorHAnsi" w:hAnsiTheme="minorHAnsi"/>
          <w:sz w:val="16"/>
        </w:rPr>
        <w:t xml:space="preserve">. This week’s Chinese stock market crash — and the resulting turmoil in U.S. markets — prompted Wisconsin Gov. Scott Walker to demand the White House cancel next month’s state visit by China’s president. Donald Trump said he’d treat the Chinese president to McDonald’s instead of a fancy dinner. </w:t>
      </w:r>
      <w:r w:rsidRPr="00F306F7">
        <w:rPr>
          <w:rFonts w:asciiTheme="minorHAnsi" w:hAnsiTheme="minorHAnsi"/>
          <w:highlight w:val="yellow"/>
          <w:u w:val="single"/>
        </w:rPr>
        <w:t>There’s likely more China-bashing in the works</w:t>
      </w:r>
      <w:r w:rsidRPr="00F306F7">
        <w:rPr>
          <w:rFonts w:asciiTheme="minorHAnsi" w:hAnsiTheme="minorHAnsi"/>
          <w:sz w:val="16"/>
        </w:rPr>
        <w:t xml:space="preserve">: On Friday, Sen. Marco Rubio and Walker will deliver dueling foreign policy speeches in South Carolina that in Rubio’s case will focus primarily on the communist-led state. But while scapegoating Beijing and its questionable economic policies may seem like an appealing campaign tactic, China specialists — including many in the GOP — warn that </w:t>
      </w:r>
      <w:r w:rsidRPr="00F306F7">
        <w:rPr>
          <w:rFonts w:asciiTheme="minorHAnsi" w:hAnsiTheme="minorHAnsi"/>
          <w:highlight w:val="yellow"/>
          <w:u w:val="single"/>
        </w:rPr>
        <w:t>Republicans run the risk of looking ignorant about U.S.-Chinese ties</w:t>
      </w:r>
      <w:r w:rsidRPr="00F306F7">
        <w:rPr>
          <w:rFonts w:asciiTheme="minorHAnsi" w:hAnsiTheme="minorHAnsi"/>
          <w:sz w:val="16"/>
        </w:rPr>
        <w:t>. “Welcome to the most complex and challenging relationship of the 21st century,” said Jon Huntsman, a former GOP White House contender and ex-ambassador to China who was once mocked for speaking Chinese during a debate. “It’s foolhardy to think that you can just wave off the work of the China-U.S. relationship for political purposes, but it’s also no surprise that in primary season people make such statements. You want to be seen as a tough guy on the world stage.” To be fair, China gives White House hopefuls lots of material for a tough-guy routine. Beijing’s aggressive moves in the South China Sea, its suspected role in cyberattacks on the U.S. and its dismal human rights record are just a few areas already seized upon by Republicans (and some Democrats) for criticism. China’s currency policies have long frustrated the United States in particular, and its increased military spending has led to wariness around the world. WASHINGTON, DC - OCTOBER 11: Senator Ted Cruz (R-TX), speaks at the 2013 Values Voter Summit, held by the Family Research Council, on October 11, 2013 in Washington, DC. The summit, which goes for three days, is attended by a number of Republican senators and high profile conservative voices in American politics. (Photo by Andrew Burton/Getty Images) ALSO ON POLITICO Cruz, Trump to hold anti-Iran deal rally in D.C. SEUNG MIN KIM Still, bullying the world’s most populous country isn’t a workable policy prescription, former U.S. officials and other China experts say. Neither is isolating it. Take, for example, Walker’s call for President Barack Obama to call off Chinese President Xi Jinping’s state visit, an affair likely to be lavish and, as is tradition, include an elegant dinner, visits to cultural landmarks, a 21-gun salute and an exchange of gifts. Walker said Obama should show “backbone” and get down to “serious work” with China instead of “pomp and circumstance.” Analysts said those comments foolishly dismiss the high value Beijing places on diplomatic protocol. “Scott Walker is not ready for prime time,” said Daniel Drezner, a professor of international politics at Tufts University. “The one thing that China really cares about is prestige. The fact that this is a state visit is very important to them.” Huntsman described the China-U.S. relationship as being “like physics” — “for every action by the United States, there’s a commensurate reaction by China.” Not only would such a tactic prompt the Chinese to cancel any number of ongoing political, military and economic negotiations, thus scuttling progress on the very issues Walker is worried about, it might lead Chinese leaders to cozy up to another world power instead, like Russia (another favorite GOP boogeyman), the former ambassador said. Within GOP campaign circles, Walker’s comments didn’t go down well, either. “</w:t>
      </w:r>
      <w:r w:rsidRPr="00F306F7">
        <w:rPr>
          <w:rFonts w:asciiTheme="minorHAnsi" w:hAnsiTheme="minorHAnsi"/>
          <w:highlight w:val="yellow"/>
          <w:u w:val="single"/>
        </w:rPr>
        <w:t>When you call for something that has absolutely 0.0 percent chance of happening … it looks a little amateurish</w:t>
      </w:r>
      <w:r w:rsidRPr="00F306F7">
        <w:rPr>
          <w:rFonts w:asciiTheme="minorHAnsi" w:hAnsiTheme="minorHAnsi"/>
          <w:sz w:val="16"/>
        </w:rPr>
        <w:t xml:space="preserve">,” one Republican political adviser said. A State Department official said it could find “no records of a state visit being canceled by the U.S. in the modern era.” Walker’s campaign pointed out that the governor, who has little foreign policy experience and once compared labor union activists to Islamic State extremists, has aired concerns for months about China on a range of subjects. Walker, who Democrats noted led a trade mission to China in 2013, has characterized China as neither friend nor foe, but rather a “strategic competitor.” “Rather than high honors and an unnecessary ceremony for President Xi, President Obama should be focused on real engagement,” Walker spokeswoman AshLee Strong said, adding, “Holding China accountable for its egregious actions doesn’t negate the importance of trade.” </w:t>
      </w:r>
      <w:r w:rsidRPr="00F306F7">
        <w:rPr>
          <w:rFonts w:asciiTheme="minorHAnsi" w:hAnsiTheme="minorHAnsi"/>
          <w:highlight w:val="yellow"/>
          <w:u w:val="single"/>
        </w:rPr>
        <w:t>Several other Republican candidates piled on China in the wake of Monday’s stock market plunge</w:t>
      </w:r>
      <w:r w:rsidRPr="00F306F7">
        <w:rPr>
          <w:rFonts w:asciiTheme="minorHAnsi" w:hAnsiTheme="minorHAnsi"/>
          <w:sz w:val="16"/>
        </w:rPr>
        <w:t xml:space="preserve">. Trump, who already has bashed Mexico over illegal immigration this campaign, warned that the U.S. and Chinese economies are too intertwined and Xi deserves no more than a Big Mac (which also probably wouldn’t go over well protocol-wise). New Jersey Gov. Chris Christie blamed Obama for letting the U.S. become too in debt to China. Former Arkansas Gov. Mike Huckabee tweeted: “It’s time to build America’s economy, not China’s or Mexico’s, &amp; quit importing cheap labor &amp; exporting jobs overseas.” But by midweek, the stock market had rallied, showing how catchy soundbites on the presidential primary trail do little to capture the scope and complexity of China’s economic influence. </w:t>
      </w:r>
      <w:r w:rsidRPr="00F306F7">
        <w:rPr>
          <w:rFonts w:asciiTheme="minorHAnsi" w:hAnsiTheme="minorHAnsi"/>
          <w:highlight w:val="yellow"/>
          <w:u w:val="single"/>
        </w:rPr>
        <w:t>In theory, Republicans could use the topic of China to their advantage because “Obama has been seen to have been weak in this area,</w:t>
      </w:r>
      <w:r w:rsidRPr="00F306F7">
        <w:rPr>
          <w:rFonts w:asciiTheme="minorHAnsi" w:hAnsiTheme="minorHAnsi"/>
          <w:sz w:val="16"/>
        </w:rPr>
        <w:t xml:space="preserve">” said John Lee of the conservative Hudson Institute. “The problem for the Republicans is that [Democratic] front-runner Hillary Clinton is seen as an effective hawk on China by many of the voters during her time as secretary of state,” Lee added. “Indeed, Obama suffers by comparison with Clinton on this issue. Hence, the </w:t>
      </w:r>
      <w:r w:rsidRPr="00F306F7">
        <w:rPr>
          <w:rFonts w:asciiTheme="minorHAnsi" w:hAnsiTheme="minorHAnsi"/>
          <w:highlight w:val="yellow"/>
          <w:u w:val="single"/>
        </w:rPr>
        <w:t>Republicans have to show that they know how to be tough on China but will be a steady and firm hand at the same time — rather than volatile and reckless on the issue</w:t>
      </w:r>
      <w:r w:rsidRPr="00F306F7">
        <w:rPr>
          <w:rFonts w:asciiTheme="minorHAnsi" w:hAnsiTheme="minorHAnsi"/>
          <w:sz w:val="16"/>
        </w:rPr>
        <w:t>.” As of now, the Obama administration has no intention of canceling Xi’s visit. Officials say the best way to make inroads with the Chinese is to keep talking to them, and they have noted that Xi’s visit will offer a chance for both countries to tackle vexing disputes, including cyberattacks. AP Photo When asked about Walker’s comments on Tuesday, White House spokesman Eric Schultz said: “The value and importance of engagement has been recognized not just by this administration, but by administrations of both parties, and I actually think by governors of both parties in a range of states who have similar engagements with their counterparts in China.” Both Rubio and Walker will be speaking in Charleston, South Carolina, at around the same time Friday. Rubio, who serves on the Senate Foreign Relations Committee, has styled himself as a hawk on international affairs, and he’s frequently targeted China, including its human rights record. Earlier this summer, the Florida senator argued that the U.S. should consider sanctions to stop China’s alleged cyberattacks. His speech is supposed to be China-specific. Walker’s speech focuses heavily on terrorism and the Middle East — in excerpts released by his campaign, he says "radical Islamic terrorists are agents of pure evil" and promises to defeat them — but after his remarks earlier this week, Chinese officials will no doubt pay attention to what he says. Still, they’re probably not taking any of the 2016ers seriously just yet. “Top U.S.-watchers in Beijing are pretty savvy,” said Melanie Hart, director for China policy at the left-leaning Center for American Progress. “When election season comes around, they expect to hear a wave of extreme comments from presidential candidates trying to prove they are tough on China. Beijing fully understands that election rhetoric does not reflect how a candidate would approach China once in office.”</w:t>
      </w:r>
    </w:p>
    <w:p w:rsidR="00404B39" w:rsidRPr="00F306F7" w:rsidRDefault="00404B39" w:rsidP="00793B9D">
      <w:pPr>
        <w:rPr>
          <w:sz w:val="16"/>
        </w:rPr>
      </w:pPr>
    </w:p>
    <w:p w:rsidR="00564B3C" w:rsidRPr="00F306F7" w:rsidRDefault="00564B3C" w:rsidP="00564B3C">
      <w:pPr>
        <w:pStyle w:val="Heading4"/>
      </w:pPr>
      <w:r w:rsidRPr="00F306F7">
        <w:t>The republican China bashing platform has lost steam- the aff gives it new life</w:t>
      </w:r>
    </w:p>
    <w:p w:rsidR="00564B3C" w:rsidRPr="00F306F7" w:rsidRDefault="00564B3C" w:rsidP="00564B3C">
      <w:r w:rsidRPr="00F306F7">
        <w:rPr>
          <w:rStyle w:val="Style13ptBold"/>
        </w:rPr>
        <w:t>Schwartz 15</w:t>
      </w:r>
      <w:r w:rsidRPr="00F306F7">
        <w:t xml:space="preserve"> (Felicia Schwartz is a reporter in the Washington, D.C. bureau, where she writes about national security WSJ, Aug 28, “China Is Hot New Topic on Presidential Campaign Trail”, http://www.wsj.com/articles/china-is-hot-new-topic-on-presidential-campaign-trail-1440803871)</w:t>
      </w:r>
    </w:p>
    <w:p w:rsidR="00564B3C" w:rsidRPr="00F306F7" w:rsidRDefault="00564B3C" w:rsidP="00564B3C">
      <w:pPr>
        <w:rPr>
          <w:sz w:val="16"/>
        </w:rPr>
      </w:pPr>
      <w:r w:rsidRPr="00F306F7">
        <w:rPr>
          <w:rStyle w:val="StyleUnderline"/>
        </w:rPr>
        <w:t>China-bashing has erupted on the 2016 campaign trail and is emerging as the principal political fallout of this past week’s markets turmoil</w:t>
      </w:r>
      <w:r w:rsidRPr="00F306F7">
        <w:rPr>
          <w:sz w:val="16"/>
        </w:rPr>
        <w:t xml:space="preserve">. </w:t>
      </w:r>
      <w:r w:rsidRPr="00F306F7">
        <w:rPr>
          <w:rStyle w:val="StyleUnderline"/>
        </w:rPr>
        <w:t>Republican presidential contenders</w:t>
      </w:r>
      <w:r w:rsidRPr="00F306F7">
        <w:rPr>
          <w:sz w:val="16"/>
        </w:rPr>
        <w:t xml:space="preserve"> Sen. Marco Rubio of Florida and Wisconsin Gov. Scott Walker </w:t>
      </w:r>
      <w:r w:rsidRPr="00F306F7">
        <w:rPr>
          <w:rStyle w:val="StyleUnderline"/>
        </w:rPr>
        <w:t xml:space="preserve">delivered tough talk on Beijing in foreign-policy addresses </w:t>
      </w:r>
      <w:r w:rsidRPr="00F306F7">
        <w:rPr>
          <w:sz w:val="16"/>
        </w:rPr>
        <w:t xml:space="preserve">Friday, as U.S. markets have suffered following China’s stock-market crash. “The Chinese government’s efforts to devalue its currency and rig global trade are a rising threat to our economic interests,” Mr. Rubio said in South Carolina, </w:t>
      </w:r>
      <w:r w:rsidRPr="00F306F7">
        <w:rPr>
          <w:rStyle w:val="StyleUnderline"/>
        </w:rPr>
        <w:t xml:space="preserve">calling China “a growing danger to our national security.” Donald Trump </w:t>
      </w:r>
      <w:r w:rsidRPr="00F306F7">
        <w:rPr>
          <w:sz w:val="16"/>
        </w:rPr>
        <w:t xml:space="preserve">also </w:t>
      </w:r>
      <w:r w:rsidRPr="00F306F7">
        <w:rPr>
          <w:rStyle w:val="StyleUnderline"/>
        </w:rPr>
        <w:t>lashed out at China</w:t>
      </w:r>
      <w:r w:rsidRPr="00F306F7">
        <w:rPr>
          <w:sz w:val="16"/>
        </w:rPr>
        <w:t xml:space="preserve"> this past week, </w:t>
      </w:r>
      <w:r w:rsidRPr="00F306F7">
        <w:rPr>
          <w:rStyle w:val="StyleUnderline"/>
        </w:rPr>
        <w:t>saying he would serve Chinese president Xi Jinping a Big Mac during a coming visit to the U.S. to protest China’s recent currency devaluation. Several GOP candidates called on President Barack Obama to cancel Mr. Xi’s state visit in September</w:t>
      </w:r>
      <w:r w:rsidRPr="00F306F7">
        <w:rPr>
          <w:sz w:val="16"/>
        </w:rPr>
        <w:t xml:space="preserve">. The White House has rebuffed such calls, but the harsh talk on China could add tension to Mr. Xi’s visit. </w:t>
      </w:r>
      <w:r w:rsidRPr="00F306F7">
        <w:rPr>
          <w:rStyle w:val="Emphasis"/>
        </w:rPr>
        <w:t>It has also established China as an issue in the 2016 campaign</w:t>
      </w:r>
      <w:r w:rsidRPr="00F306F7">
        <w:rPr>
          <w:sz w:val="16"/>
        </w:rPr>
        <w:t xml:space="preserve">, </w:t>
      </w:r>
      <w:r w:rsidRPr="00F306F7">
        <w:rPr>
          <w:rStyle w:val="StyleUnderline"/>
        </w:rPr>
        <w:t>forcing candidates to address how they would approach the economic giant as it grows in strategic and military influence</w:t>
      </w:r>
      <w:r w:rsidRPr="00F306F7">
        <w:rPr>
          <w:sz w:val="16"/>
        </w:rPr>
        <w:t>. National Security Adviser Susan Rice is in China this week to help prepare for the state visit amid the intensifying Republican criticism. “President Obama has hoped that being more open to China would make them a more responsible nation,” Mr. Rubio said. “We can no longer succumb to the illusion that more dialogue with China’s current rulers will narrow the gap in values and interests that separates us.” Mr. Walker called the administration’s pivot to Asia “hollow.” “This is the result: the Chinese are aggressively expanding their territory, building islands for military bases in the South China Sea,” Mr. Walker said in a speech Friday, also in South Carolina. “Beijing conducts massive cyberattacks against the United States—stealing classified military data, stealing the personal information of millions of Americans, and stealing billions of dollars in intellectual property.” White House press secretary Josh Earnest dismissed criticism of Mr. Obama’s plans to host Mr. Xi next month. “</w:t>
      </w:r>
      <w:r w:rsidRPr="00F306F7">
        <w:rPr>
          <w:rStyle w:val="StyleUnderline"/>
        </w:rPr>
        <w:t xml:space="preserve">The president in this administration certainly believes that </w:t>
      </w:r>
      <w:r w:rsidRPr="00F306F7">
        <w:rPr>
          <w:rStyle w:val="Emphasis"/>
        </w:rPr>
        <w:t>engaging with China</w:t>
      </w:r>
      <w:r w:rsidRPr="00F306F7">
        <w:rPr>
          <w:rStyle w:val="StyleUnderline"/>
        </w:rPr>
        <w:t xml:space="preserve"> has advanced the interest of the United States in the past, and it will as we continue to </w:t>
      </w:r>
      <w:r w:rsidRPr="00F306F7">
        <w:rPr>
          <w:rStyle w:val="Emphasis"/>
        </w:rPr>
        <w:t>engage with them in the future</w:t>
      </w:r>
      <w:r w:rsidRPr="00F306F7">
        <w:rPr>
          <w:sz w:val="16"/>
        </w:rPr>
        <w:t xml:space="preserve">,” he said. </w:t>
      </w:r>
      <w:r w:rsidRPr="00F306F7">
        <w:rPr>
          <w:rStyle w:val="Emphasis"/>
        </w:rPr>
        <w:t>GOP criticism complicates the balance</w:t>
      </w:r>
      <w:r w:rsidRPr="00F306F7">
        <w:rPr>
          <w:sz w:val="16"/>
        </w:rPr>
        <w:t xml:space="preserve"> </w:t>
      </w:r>
      <w:r w:rsidRPr="00F306F7">
        <w:rPr>
          <w:rStyle w:val="StyleUnderline"/>
        </w:rPr>
        <w:t xml:space="preserve">the Obama administration is seeking with China: urging cooperation while emphasizing differences over the South China Sea and cyberattacks. </w:t>
      </w:r>
      <w:r w:rsidRPr="00F306F7">
        <w:rPr>
          <w:sz w:val="16"/>
        </w:rPr>
        <w:t xml:space="preserve">Earlier this year, U.S. officials said China was responsible for the breach of personnel records from the U.S. Office of Personnel Management. Beijing has denied involvement in the incident. Jon Huntsman, a past </w:t>
      </w:r>
      <w:r w:rsidRPr="00F306F7">
        <w:rPr>
          <w:rStyle w:val="StyleUnderline"/>
        </w:rPr>
        <w:t>GOP presidential hopeful</w:t>
      </w:r>
      <w:r w:rsidRPr="00F306F7">
        <w:rPr>
          <w:sz w:val="16"/>
        </w:rPr>
        <w:t xml:space="preserve"> and a former ambassador to China during the Obama administration, </w:t>
      </w:r>
      <w:r w:rsidRPr="00F306F7">
        <w:rPr>
          <w:rStyle w:val="StyleUnderline"/>
        </w:rPr>
        <w:t xml:space="preserve">said </w:t>
      </w:r>
      <w:r w:rsidRPr="00F306F7">
        <w:rPr>
          <w:rStyle w:val="Emphasis"/>
        </w:rPr>
        <w:t>the tough talk is likely to continue</w:t>
      </w:r>
      <w:r w:rsidRPr="00F306F7">
        <w:rPr>
          <w:sz w:val="16"/>
        </w:rPr>
        <w:t>. “</w:t>
      </w:r>
      <w:r w:rsidRPr="00F306F7">
        <w:rPr>
          <w:rStyle w:val="StyleUnderline"/>
        </w:rPr>
        <w:t>Every election cycle there is some drama with China, but the difference today is that it’s become such a high-profile, absolutely critical indispensable relationship where the stakes have never been higher</w:t>
      </w:r>
      <w:r w:rsidRPr="00F306F7">
        <w:rPr>
          <w:sz w:val="16"/>
        </w:rPr>
        <w:t>,” he said. “We’ve done nothing really. We talk about the pivot, which is a fairly hollow strategy…now’s the perfect time to fill that void.”</w:t>
      </w:r>
    </w:p>
    <w:p w:rsidR="008A4176" w:rsidRPr="00F306F7" w:rsidRDefault="008A4176" w:rsidP="008A4176">
      <w:pPr>
        <w:pStyle w:val="Heading3"/>
      </w:pPr>
      <w:r w:rsidRPr="00F306F7">
        <w:t xml:space="preserve">Focus Link—Turnout </w:t>
      </w:r>
    </w:p>
    <w:p w:rsidR="008A4176" w:rsidRPr="00F306F7" w:rsidRDefault="008A4176" w:rsidP="008A4176"/>
    <w:p w:rsidR="008A4176" w:rsidRPr="00F306F7" w:rsidRDefault="008A4176" w:rsidP="008A4176">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Women Vote - Economy will be the focus now, shifting it to national security ensures a Republican victory by splitting women vote</w:t>
      </w:r>
    </w:p>
    <w:p w:rsidR="008A4176" w:rsidRPr="00F306F7" w:rsidRDefault="008A4176" w:rsidP="008A4176">
      <w:pPr>
        <w:rPr>
          <w:rFonts w:asciiTheme="minorHAnsi" w:hAnsiTheme="minorHAnsi"/>
        </w:rPr>
      </w:pPr>
      <w:r w:rsidRPr="00F306F7">
        <w:rPr>
          <w:rFonts w:asciiTheme="minorHAnsi" w:hAnsiTheme="minorHAnsi"/>
          <w:b/>
          <w:bCs/>
          <w:sz w:val="26"/>
        </w:rPr>
        <w:t>Vega 15</w:t>
      </w:r>
      <w:r w:rsidRPr="00F306F7">
        <w:rPr>
          <w:rFonts w:asciiTheme="minorHAnsi" w:hAnsiTheme="minorHAnsi"/>
        </w:rPr>
        <w:t xml:space="preserve"> (</w:t>
      </w:r>
      <w:hyperlink r:id="rId33" w:history="1">
        <w:r w:rsidRPr="00F306F7">
          <w:rPr>
            <w:rFonts w:asciiTheme="minorHAnsi" w:hAnsiTheme="minorHAnsi"/>
          </w:rPr>
          <w:t>GOP Polls Show 2016 Elections’ Leading Issue Will Be National Security</w:t>
        </w:r>
      </w:hyperlink>
      <w:r w:rsidRPr="00F306F7">
        <w:rPr>
          <w:rFonts w:asciiTheme="minorHAnsi" w:hAnsiTheme="minorHAnsi"/>
        </w:rPr>
        <w:t xml:space="preserve"> by Suzanne Vega, </w:t>
      </w:r>
      <w:hyperlink r:id="rId34" w:history="1">
        <w:r w:rsidRPr="00F306F7">
          <w:rPr>
            <w:rFonts w:asciiTheme="minorHAnsi" w:hAnsiTheme="minorHAnsi"/>
          </w:rPr>
          <w:t>http://jpupdates.com/2015/04/16/gop-polls-show-2016-elections-leading-issue-will-be-national-security/</w:t>
        </w:r>
      </w:hyperlink>
      <w:r w:rsidRPr="00F306F7">
        <w:rPr>
          <w:rFonts w:asciiTheme="minorHAnsi" w:hAnsiTheme="minorHAnsi"/>
        </w:rPr>
        <w:t>, JP Updates, accessed 8/29/15)</w:t>
      </w:r>
    </w:p>
    <w:p w:rsidR="008A4176" w:rsidRPr="00F306F7" w:rsidRDefault="008A4176" w:rsidP="008A4176">
      <w:pPr>
        <w:rPr>
          <w:rFonts w:asciiTheme="minorHAnsi" w:hAnsiTheme="minorHAnsi"/>
          <w:sz w:val="16"/>
        </w:rPr>
      </w:pPr>
      <w:r w:rsidRPr="00F306F7">
        <w:rPr>
          <w:rFonts w:asciiTheme="minorHAnsi" w:hAnsiTheme="minorHAnsi"/>
          <w:sz w:val="16"/>
        </w:rPr>
        <w:t xml:space="preserve">A recent GOP poll is showing that </w:t>
      </w:r>
      <w:r w:rsidRPr="00F306F7">
        <w:rPr>
          <w:rFonts w:asciiTheme="minorHAnsi" w:hAnsiTheme="minorHAnsi"/>
          <w:highlight w:val="yellow"/>
          <w:u w:val="single"/>
        </w:rPr>
        <w:t>foreign policy may</w:t>
      </w:r>
      <w:r w:rsidRPr="00F306F7">
        <w:rPr>
          <w:rFonts w:asciiTheme="minorHAnsi" w:hAnsiTheme="minorHAnsi"/>
          <w:sz w:val="16"/>
        </w:rPr>
        <w:t xml:space="preserve"> indeed </w:t>
      </w:r>
      <w:r w:rsidRPr="00F306F7">
        <w:rPr>
          <w:rFonts w:asciiTheme="minorHAnsi" w:hAnsiTheme="minorHAnsi"/>
          <w:highlight w:val="yellow"/>
          <w:u w:val="single"/>
        </w:rPr>
        <w:t>be a major issue in</w:t>
      </w:r>
      <w:r w:rsidRPr="00F306F7">
        <w:rPr>
          <w:rFonts w:asciiTheme="minorHAnsi" w:hAnsiTheme="minorHAnsi"/>
          <w:sz w:val="16"/>
        </w:rPr>
        <w:t xml:space="preserve"> the 20</w:t>
      </w:r>
      <w:r w:rsidRPr="00F306F7">
        <w:rPr>
          <w:rFonts w:asciiTheme="minorHAnsi" w:hAnsiTheme="minorHAnsi"/>
          <w:highlight w:val="yellow"/>
          <w:u w:val="single"/>
        </w:rPr>
        <w:t>16</w:t>
      </w:r>
      <w:r w:rsidRPr="00F306F7">
        <w:rPr>
          <w:rFonts w:asciiTheme="minorHAnsi" w:hAnsiTheme="minorHAnsi"/>
          <w:sz w:val="16"/>
        </w:rPr>
        <w:t xml:space="preserve"> presidential </w:t>
      </w:r>
      <w:r w:rsidRPr="00F306F7">
        <w:rPr>
          <w:rFonts w:asciiTheme="minorHAnsi" w:hAnsiTheme="minorHAnsi"/>
          <w:highlight w:val="yellow"/>
          <w:u w:val="single"/>
        </w:rPr>
        <w:t>elections</w:t>
      </w:r>
      <w:r w:rsidRPr="00F306F7">
        <w:rPr>
          <w:rFonts w:asciiTheme="minorHAnsi" w:hAnsiTheme="minorHAnsi"/>
          <w:sz w:val="16"/>
        </w:rPr>
        <w:t xml:space="preserve">, </w:t>
      </w:r>
      <w:r w:rsidRPr="00F306F7">
        <w:rPr>
          <w:rFonts w:asciiTheme="minorHAnsi" w:hAnsiTheme="minorHAnsi"/>
          <w:highlight w:val="yellow"/>
          <w:u w:val="single"/>
        </w:rPr>
        <w:t>giving</w:t>
      </w:r>
      <w:r w:rsidRPr="00F306F7">
        <w:rPr>
          <w:rFonts w:asciiTheme="minorHAnsi" w:hAnsiTheme="minorHAnsi"/>
          <w:u w:val="single"/>
        </w:rPr>
        <w:t xml:space="preserve"> </w:t>
      </w:r>
      <w:r w:rsidRPr="00F306F7">
        <w:rPr>
          <w:rFonts w:asciiTheme="minorHAnsi" w:hAnsiTheme="minorHAnsi"/>
          <w:sz w:val="16"/>
        </w:rPr>
        <w:t xml:space="preserve">the </w:t>
      </w:r>
      <w:r w:rsidRPr="00F306F7">
        <w:rPr>
          <w:rFonts w:asciiTheme="minorHAnsi" w:hAnsiTheme="minorHAnsi"/>
          <w:highlight w:val="yellow"/>
          <w:u w:val="single"/>
        </w:rPr>
        <w:t>Rep</w:t>
      </w:r>
      <w:r w:rsidRPr="00F306F7">
        <w:rPr>
          <w:rFonts w:asciiTheme="minorHAnsi" w:hAnsiTheme="minorHAnsi"/>
          <w:sz w:val="16"/>
        </w:rPr>
        <w:t>ublican</w:t>
      </w:r>
      <w:r w:rsidRPr="00F306F7">
        <w:rPr>
          <w:rFonts w:asciiTheme="minorHAnsi" w:hAnsiTheme="minorHAnsi"/>
          <w:highlight w:val="yellow"/>
          <w:u w:val="single"/>
        </w:rPr>
        <w:t>s</w:t>
      </w:r>
      <w:r w:rsidRPr="00F306F7">
        <w:rPr>
          <w:rFonts w:asciiTheme="minorHAnsi" w:hAnsiTheme="minorHAnsi"/>
          <w:u w:val="single"/>
        </w:rPr>
        <w:t xml:space="preserve"> </w:t>
      </w:r>
      <w:r w:rsidRPr="00F306F7">
        <w:rPr>
          <w:rFonts w:asciiTheme="minorHAnsi" w:hAnsiTheme="minorHAnsi"/>
          <w:highlight w:val="yellow"/>
          <w:u w:val="single"/>
        </w:rPr>
        <w:t>the upper hand</w:t>
      </w:r>
      <w:r w:rsidRPr="00F306F7">
        <w:rPr>
          <w:rFonts w:asciiTheme="minorHAnsi" w:hAnsiTheme="minorHAnsi"/>
          <w:sz w:val="16"/>
        </w:rPr>
        <w:t xml:space="preserve"> against Democratic candidates such as Hillary Clinton. The survey, conducted by the GOP firm OnMessage, showed that security concerns came in at 22 percent for top priority to voters, trailing closely behind was the need for economic growth at 13 percent. The poll was conducted March 23 to 25 for the Republican super PAC American Action Network and surveyed 1,400 people and has a margin of error of 2.6 percent, according to the National Journal. The </w:t>
      </w:r>
      <w:r w:rsidRPr="00F306F7">
        <w:rPr>
          <w:rFonts w:asciiTheme="minorHAnsi" w:hAnsiTheme="minorHAnsi"/>
          <w:highlight w:val="yellow"/>
          <w:u w:val="single"/>
        </w:rPr>
        <w:t>Pew Research</w:t>
      </w:r>
      <w:r w:rsidRPr="00F306F7">
        <w:rPr>
          <w:rFonts w:asciiTheme="minorHAnsi" w:hAnsiTheme="minorHAnsi"/>
          <w:sz w:val="16"/>
        </w:rPr>
        <w:t xml:space="preserve"> Center also echoed this sentiment, finding that </w:t>
      </w:r>
      <w:r w:rsidRPr="00F306F7">
        <w:rPr>
          <w:rFonts w:asciiTheme="minorHAnsi" w:hAnsiTheme="minorHAnsi"/>
          <w:highlight w:val="yellow"/>
          <w:u w:val="single"/>
        </w:rPr>
        <w:t>for the first time in five years voters viewed U.S. against terrorism</w:t>
      </w:r>
      <w:r w:rsidRPr="00F306F7">
        <w:rPr>
          <w:rFonts w:asciiTheme="minorHAnsi" w:hAnsiTheme="minorHAnsi"/>
          <w:sz w:val="16"/>
        </w:rPr>
        <w:t xml:space="preserve"> (76 percent) </w:t>
      </w:r>
      <w:r w:rsidRPr="00F306F7">
        <w:rPr>
          <w:rFonts w:asciiTheme="minorHAnsi" w:hAnsiTheme="minorHAnsi"/>
          <w:highlight w:val="yellow"/>
          <w:u w:val="single"/>
        </w:rPr>
        <w:t>and economy</w:t>
      </w:r>
      <w:r w:rsidRPr="00F306F7">
        <w:rPr>
          <w:rFonts w:asciiTheme="minorHAnsi" w:hAnsiTheme="minorHAnsi"/>
          <w:sz w:val="16"/>
        </w:rPr>
        <w:t xml:space="preserve"> (75 percent) </w:t>
      </w:r>
      <w:r w:rsidRPr="00F306F7">
        <w:rPr>
          <w:rFonts w:asciiTheme="minorHAnsi" w:hAnsiTheme="minorHAnsi"/>
          <w:highlight w:val="yellow"/>
          <w:u w:val="single"/>
        </w:rPr>
        <w:t>very closely</w:t>
      </w:r>
      <w:r w:rsidRPr="00F306F7">
        <w:rPr>
          <w:rFonts w:asciiTheme="minorHAnsi" w:hAnsiTheme="minorHAnsi"/>
          <w:sz w:val="16"/>
        </w:rPr>
        <w:t xml:space="preserve">. </w:t>
      </w:r>
      <w:r w:rsidRPr="00F306F7">
        <w:rPr>
          <w:rFonts w:asciiTheme="minorHAnsi" w:hAnsiTheme="minorHAnsi"/>
          <w:highlight w:val="yellow"/>
          <w:u w:val="single"/>
        </w:rPr>
        <w:t>Foreign policy</w:t>
      </w:r>
      <w:r w:rsidRPr="00F306F7">
        <w:rPr>
          <w:rFonts w:asciiTheme="minorHAnsi" w:hAnsiTheme="minorHAnsi"/>
          <w:sz w:val="16"/>
        </w:rPr>
        <w:t xml:space="preserve"> moved down the list of public concerns following the 2008 financial crisis, but the </w:t>
      </w:r>
      <w:r w:rsidRPr="00F306F7">
        <w:rPr>
          <w:rFonts w:asciiTheme="minorHAnsi" w:hAnsiTheme="minorHAnsi"/>
          <w:highlight w:val="yellow"/>
          <w:u w:val="single"/>
        </w:rPr>
        <w:t>polls are a sign the issue has returned, stronger than ever</w:t>
      </w:r>
      <w:r w:rsidRPr="00F306F7">
        <w:rPr>
          <w:rFonts w:asciiTheme="minorHAnsi" w:hAnsiTheme="minorHAnsi"/>
          <w:sz w:val="16"/>
        </w:rPr>
        <w:t xml:space="preserve"> since the Iraq war in 2004. </w:t>
      </w:r>
      <w:r w:rsidRPr="00F306F7">
        <w:rPr>
          <w:rFonts w:asciiTheme="minorHAnsi" w:hAnsiTheme="minorHAnsi"/>
          <w:highlight w:val="yellow"/>
          <w:u w:val="single"/>
        </w:rPr>
        <w:t>Rep</w:t>
      </w:r>
      <w:r w:rsidRPr="00F306F7">
        <w:rPr>
          <w:rFonts w:asciiTheme="minorHAnsi" w:hAnsiTheme="minorHAnsi"/>
          <w:sz w:val="16"/>
        </w:rPr>
        <w:t>ublican</w:t>
      </w:r>
      <w:r w:rsidRPr="00F306F7">
        <w:rPr>
          <w:rFonts w:asciiTheme="minorHAnsi" w:hAnsiTheme="minorHAnsi"/>
          <w:highlight w:val="yellow"/>
          <w:u w:val="single"/>
        </w:rPr>
        <w:t>s</w:t>
      </w:r>
      <w:r w:rsidRPr="00F306F7">
        <w:rPr>
          <w:rFonts w:asciiTheme="minorHAnsi" w:hAnsiTheme="minorHAnsi"/>
          <w:sz w:val="16"/>
        </w:rPr>
        <w:t xml:space="preserve"> </w:t>
      </w:r>
      <w:r w:rsidRPr="00F306F7">
        <w:rPr>
          <w:rFonts w:asciiTheme="minorHAnsi" w:hAnsiTheme="minorHAnsi"/>
          <w:highlight w:val="yellow"/>
          <w:u w:val="single"/>
        </w:rPr>
        <w:t>see this as a platform where they can excel,</w:t>
      </w:r>
      <w:r w:rsidRPr="00F306F7">
        <w:rPr>
          <w:rFonts w:asciiTheme="minorHAnsi" w:hAnsiTheme="minorHAnsi"/>
          <w:sz w:val="16"/>
        </w:rPr>
        <w:t xml:space="preserve"> making the issue the focus of their campaigns. “It really started before the [2014] election, as ISIS and their conquest really took center stage … probably about midsummer, we started noticing that concerns about foreign affairs and defense were popping up,” said Wes Anderson, a Republican pollster who conducted the survey. “Honestly, we haven’t seen that since 2004 in any real significance. [It was present] in 2006, but obviously in a very negative way for Republicans.” The </w:t>
      </w:r>
      <w:r w:rsidRPr="00F306F7">
        <w:rPr>
          <w:rFonts w:asciiTheme="minorHAnsi" w:hAnsiTheme="minorHAnsi"/>
          <w:highlight w:val="yellow"/>
          <w:u w:val="single"/>
        </w:rPr>
        <w:t>rise of this issue gives Rep</w:t>
      </w:r>
      <w:r w:rsidRPr="00F306F7">
        <w:rPr>
          <w:rFonts w:asciiTheme="minorHAnsi" w:hAnsiTheme="minorHAnsi"/>
          <w:sz w:val="16"/>
        </w:rPr>
        <w:t>ublican</w:t>
      </w:r>
      <w:r w:rsidRPr="00F306F7">
        <w:rPr>
          <w:rFonts w:asciiTheme="minorHAnsi" w:hAnsiTheme="minorHAnsi"/>
          <w:highlight w:val="yellow"/>
          <w:u w:val="single"/>
        </w:rPr>
        <w:t>s</w:t>
      </w:r>
      <w:r w:rsidRPr="00F306F7">
        <w:rPr>
          <w:rFonts w:asciiTheme="minorHAnsi" w:hAnsiTheme="minorHAnsi"/>
          <w:sz w:val="16"/>
        </w:rPr>
        <w:t xml:space="preserve"> </w:t>
      </w:r>
      <w:r w:rsidRPr="00F306F7">
        <w:rPr>
          <w:rFonts w:asciiTheme="minorHAnsi" w:hAnsiTheme="minorHAnsi"/>
          <w:highlight w:val="yellow"/>
          <w:u w:val="single"/>
        </w:rPr>
        <w:t>more control</w:t>
      </w:r>
      <w:r w:rsidRPr="00F306F7">
        <w:rPr>
          <w:rFonts w:asciiTheme="minorHAnsi" w:hAnsiTheme="minorHAnsi"/>
          <w:sz w:val="16"/>
        </w:rPr>
        <w:t xml:space="preserve">, because surveys show that </w:t>
      </w:r>
      <w:r w:rsidRPr="00F306F7">
        <w:rPr>
          <w:rFonts w:asciiTheme="minorHAnsi" w:hAnsiTheme="minorHAnsi"/>
          <w:highlight w:val="yellow"/>
          <w:u w:val="single"/>
        </w:rPr>
        <w:t>voters</w:t>
      </w:r>
      <w:r w:rsidRPr="00F306F7">
        <w:rPr>
          <w:rFonts w:asciiTheme="minorHAnsi" w:hAnsiTheme="minorHAnsi"/>
          <w:sz w:val="16"/>
        </w:rPr>
        <w:t xml:space="preserve"> </w:t>
      </w:r>
      <w:r w:rsidRPr="00F306F7">
        <w:rPr>
          <w:rFonts w:asciiTheme="minorHAnsi" w:hAnsiTheme="minorHAnsi"/>
          <w:highlight w:val="yellow"/>
          <w:u w:val="single"/>
        </w:rPr>
        <w:t>already trust them more than Dem</w:t>
      </w:r>
      <w:r w:rsidRPr="00F306F7">
        <w:rPr>
          <w:rFonts w:asciiTheme="minorHAnsi" w:hAnsiTheme="minorHAnsi"/>
          <w:sz w:val="16"/>
        </w:rPr>
        <w:t>ocrat</w:t>
      </w:r>
      <w:r w:rsidRPr="00F306F7">
        <w:rPr>
          <w:rFonts w:asciiTheme="minorHAnsi" w:hAnsiTheme="minorHAnsi"/>
          <w:highlight w:val="yellow"/>
          <w:u w:val="single"/>
        </w:rPr>
        <w:t>s</w:t>
      </w:r>
      <w:r w:rsidRPr="00F306F7">
        <w:rPr>
          <w:rFonts w:asciiTheme="minorHAnsi" w:hAnsiTheme="minorHAnsi"/>
          <w:sz w:val="16"/>
        </w:rPr>
        <w:t xml:space="preserve"> </w:t>
      </w:r>
      <w:r w:rsidRPr="00F306F7">
        <w:rPr>
          <w:rFonts w:asciiTheme="minorHAnsi" w:hAnsiTheme="minorHAnsi"/>
          <w:highlight w:val="yellow"/>
          <w:u w:val="single"/>
        </w:rPr>
        <w:t>to handle</w:t>
      </w:r>
      <w:r w:rsidRPr="00F306F7">
        <w:rPr>
          <w:rFonts w:asciiTheme="minorHAnsi" w:hAnsiTheme="minorHAnsi"/>
          <w:u w:val="single"/>
        </w:rPr>
        <w:t xml:space="preserve"> </w:t>
      </w:r>
      <w:r w:rsidRPr="00F306F7">
        <w:rPr>
          <w:rFonts w:asciiTheme="minorHAnsi" w:hAnsiTheme="minorHAnsi"/>
          <w:sz w:val="16"/>
        </w:rPr>
        <w:t xml:space="preserve">matters dealing with </w:t>
      </w:r>
      <w:r w:rsidRPr="00F306F7">
        <w:rPr>
          <w:rFonts w:asciiTheme="minorHAnsi" w:hAnsiTheme="minorHAnsi"/>
          <w:highlight w:val="yellow"/>
          <w:u w:val="single"/>
        </w:rPr>
        <w:t>National security</w:t>
      </w:r>
      <w:r w:rsidRPr="00F306F7">
        <w:rPr>
          <w:rFonts w:asciiTheme="minorHAnsi" w:hAnsiTheme="minorHAnsi"/>
          <w:sz w:val="16"/>
        </w:rPr>
        <w:t xml:space="preserve">. President Obama has done a poor job of dealing with Iran, and has diminished the U.S. relationship with Israel. After continuous elections in which Democrats have concentrated their campaign strategy on winning big with women voters, </w:t>
      </w:r>
      <w:r w:rsidRPr="00F306F7">
        <w:rPr>
          <w:rFonts w:asciiTheme="minorHAnsi" w:hAnsiTheme="minorHAnsi"/>
          <w:highlight w:val="yellow"/>
          <w:u w:val="single"/>
        </w:rPr>
        <w:t>Rep</w:t>
      </w:r>
      <w:r w:rsidRPr="00F306F7">
        <w:rPr>
          <w:rFonts w:asciiTheme="minorHAnsi" w:hAnsiTheme="minorHAnsi"/>
          <w:sz w:val="16"/>
        </w:rPr>
        <w:t xml:space="preserve">ublican </w:t>
      </w:r>
      <w:r w:rsidRPr="00F306F7">
        <w:rPr>
          <w:rFonts w:asciiTheme="minorHAnsi" w:hAnsiTheme="minorHAnsi"/>
          <w:highlight w:val="yellow"/>
          <w:u w:val="single"/>
        </w:rPr>
        <w:t>believe raising questions about</w:t>
      </w:r>
      <w:r w:rsidRPr="00F306F7">
        <w:rPr>
          <w:rFonts w:asciiTheme="minorHAnsi" w:hAnsiTheme="minorHAnsi"/>
          <w:sz w:val="16"/>
        </w:rPr>
        <w:t xml:space="preserve"> the </w:t>
      </w:r>
      <w:r w:rsidRPr="00F306F7">
        <w:rPr>
          <w:rFonts w:asciiTheme="minorHAnsi" w:hAnsiTheme="minorHAnsi"/>
          <w:highlight w:val="yellow"/>
          <w:u w:val="single"/>
        </w:rPr>
        <w:t>Dem</w:t>
      </w:r>
      <w:r w:rsidRPr="00F306F7">
        <w:rPr>
          <w:rFonts w:asciiTheme="minorHAnsi" w:hAnsiTheme="minorHAnsi"/>
          <w:sz w:val="16"/>
        </w:rPr>
        <w:t>ocrat</w:t>
      </w:r>
      <w:r w:rsidRPr="00F306F7">
        <w:rPr>
          <w:rFonts w:asciiTheme="minorHAnsi" w:hAnsiTheme="minorHAnsi"/>
          <w:highlight w:val="yellow"/>
          <w:u w:val="single"/>
        </w:rPr>
        <w:t>s</w:t>
      </w:r>
      <w:r w:rsidRPr="00F306F7">
        <w:rPr>
          <w:rFonts w:asciiTheme="minorHAnsi" w:hAnsiTheme="minorHAnsi"/>
          <w:sz w:val="16"/>
        </w:rPr>
        <w:t xml:space="preserve">’ </w:t>
      </w:r>
      <w:r w:rsidRPr="00F306F7">
        <w:rPr>
          <w:rFonts w:asciiTheme="minorHAnsi" w:hAnsiTheme="minorHAnsi"/>
          <w:highlight w:val="yellow"/>
          <w:u w:val="single"/>
        </w:rPr>
        <w:t>handling of terrorism could help</w:t>
      </w:r>
      <w:r w:rsidRPr="00F306F7">
        <w:rPr>
          <w:rFonts w:asciiTheme="minorHAnsi" w:hAnsiTheme="minorHAnsi"/>
          <w:u w:val="single"/>
        </w:rPr>
        <w:t xml:space="preserve"> </w:t>
      </w:r>
      <w:r w:rsidRPr="00F306F7">
        <w:rPr>
          <w:rFonts w:asciiTheme="minorHAnsi" w:hAnsiTheme="minorHAnsi"/>
          <w:sz w:val="16"/>
        </w:rPr>
        <w:t xml:space="preserve">them </w:t>
      </w:r>
      <w:r w:rsidRPr="00F306F7">
        <w:rPr>
          <w:rFonts w:asciiTheme="minorHAnsi" w:hAnsiTheme="minorHAnsi"/>
          <w:highlight w:val="yellow"/>
          <w:u w:val="single"/>
        </w:rPr>
        <w:t>sway the women vote.</w:t>
      </w:r>
      <w:r w:rsidRPr="00F306F7">
        <w:rPr>
          <w:rFonts w:asciiTheme="minorHAnsi" w:hAnsiTheme="minorHAnsi"/>
          <w:sz w:val="16"/>
        </w:rPr>
        <w:t xml:space="preserve"> “</w:t>
      </w:r>
      <w:r w:rsidRPr="00F306F7">
        <w:rPr>
          <w:rFonts w:asciiTheme="minorHAnsi" w:hAnsiTheme="minorHAnsi"/>
          <w:highlight w:val="yellow"/>
          <w:u w:val="single"/>
        </w:rPr>
        <w:t>If a bunch of those swing</w:t>
      </w:r>
      <w:r w:rsidRPr="00F306F7">
        <w:rPr>
          <w:rFonts w:asciiTheme="minorHAnsi" w:hAnsiTheme="minorHAnsi"/>
          <w:sz w:val="16"/>
        </w:rPr>
        <w:t xml:space="preserve">, often </w:t>
      </w:r>
      <w:r w:rsidRPr="00F306F7">
        <w:rPr>
          <w:rFonts w:asciiTheme="minorHAnsi" w:hAnsiTheme="minorHAnsi"/>
          <w:highlight w:val="yellow"/>
          <w:u w:val="single"/>
        </w:rPr>
        <w:t>suburban</w:t>
      </w:r>
      <w:r w:rsidRPr="00F306F7">
        <w:rPr>
          <w:rFonts w:asciiTheme="minorHAnsi" w:hAnsiTheme="minorHAnsi"/>
          <w:sz w:val="16"/>
        </w:rPr>
        <w:t xml:space="preserve">, </w:t>
      </w:r>
      <w:r w:rsidRPr="00F306F7">
        <w:rPr>
          <w:rFonts w:asciiTheme="minorHAnsi" w:hAnsiTheme="minorHAnsi"/>
          <w:highlight w:val="yellow"/>
          <w:u w:val="single"/>
        </w:rPr>
        <w:t>soft partisan or independent women</w:t>
      </w:r>
      <w:r w:rsidRPr="00F306F7">
        <w:rPr>
          <w:rFonts w:asciiTheme="minorHAnsi" w:hAnsiTheme="minorHAnsi"/>
          <w:sz w:val="16"/>
        </w:rPr>
        <w:t xml:space="preserve"> are becoming more concerned about security issues, </w:t>
      </w:r>
      <w:r w:rsidRPr="00F306F7">
        <w:rPr>
          <w:rFonts w:asciiTheme="minorHAnsi" w:hAnsiTheme="minorHAnsi"/>
          <w:highlight w:val="yellow"/>
          <w:u w:val="single"/>
        </w:rPr>
        <w:t>what does that do to [Clinton’s] ability</w:t>
      </w:r>
      <w:r w:rsidRPr="00F306F7">
        <w:rPr>
          <w:rFonts w:asciiTheme="minorHAnsi" w:hAnsiTheme="minorHAnsi"/>
          <w:sz w:val="16"/>
        </w:rPr>
        <w:t xml:space="preserve"> </w:t>
      </w:r>
      <w:r w:rsidRPr="00F306F7">
        <w:rPr>
          <w:rFonts w:asciiTheme="minorHAnsi" w:hAnsiTheme="minorHAnsi"/>
          <w:highlight w:val="yellow"/>
          <w:u w:val="single"/>
        </w:rPr>
        <w:t>to drive the gender splits</w:t>
      </w:r>
      <w:r w:rsidRPr="00F306F7">
        <w:rPr>
          <w:rFonts w:asciiTheme="minorHAnsi" w:hAnsiTheme="minorHAnsi"/>
          <w:sz w:val="16"/>
        </w:rPr>
        <w:t xml:space="preserve"> they </w:t>
      </w:r>
      <w:r w:rsidRPr="00F306F7">
        <w:rPr>
          <w:rFonts w:asciiTheme="minorHAnsi" w:hAnsiTheme="minorHAnsi"/>
          <w:highlight w:val="yellow"/>
          <w:u w:val="single"/>
        </w:rPr>
        <w:t>enjoyed in 2012?”</w:t>
      </w:r>
      <w:r w:rsidRPr="00F306F7">
        <w:rPr>
          <w:rFonts w:asciiTheme="minorHAnsi" w:hAnsiTheme="minorHAnsi"/>
          <w:sz w:val="16"/>
        </w:rPr>
        <w:t xml:space="preserve"> Anderson said. “So there’s the big question. As foreign affairs and security issues grow, does this put a real wrench in their ability to drive a gender gap?” It’s not an argument Anderson rejects: The pollster agreed that </w:t>
      </w:r>
      <w:r w:rsidRPr="00F306F7">
        <w:rPr>
          <w:rFonts w:asciiTheme="minorHAnsi" w:hAnsiTheme="minorHAnsi"/>
          <w:highlight w:val="yellow"/>
          <w:u w:val="single"/>
        </w:rPr>
        <w:t>if the</w:t>
      </w:r>
      <w:r w:rsidRPr="00F306F7">
        <w:rPr>
          <w:rFonts w:asciiTheme="minorHAnsi" w:hAnsiTheme="minorHAnsi"/>
          <w:sz w:val="16"/>
        </w:rPr>
        <w:t xml:space="preserve"> </w:t>
      </w:r>
      <w:r w:rsidRPr="00F306F7">
        <w:rPr>
          <w:rFonts w:asciiTheme="minorHAnsi" w:hAnsiTheme="minorHAnsi"/>
          <w:highlight w:val="yellow"/>
          <w:u w:val="single"/>
        </w:rPr>
        <w:t>election were</w:t>
      </w:r>
      <w:r w:rsidRPr="00F306F7">
        <w:rPr>
          <w:rFonts w:asciiTheme="minorHAnsi" w:hAnsiTheme="minorHAnsi"/>
          <w:sz w:val="16"/>
        </w:rPr>
        <w:t xml:space="preserve"> held </w:t>
      </w:r>
      <w:r w:rsidRPr="00F306F7">
        <w:rPr>
          <w:rFonts w:asciiTheme="minorHAnsi" w:hAnsiTheme="minorHAnsi"/>
          <w:highlight w:val="yellow"/>
          <w:u w:val="single"/>
        </w:rPr>
        <w:t>tomorrow</w:t>
      </w:r>
      <w:r w:rsidRPr="00F306F7">
        <w:rPr>
          <w:rFonts w:asciiTheme="minorHAnsi" w:hAnsiTheme="minorHAnsi"/>
          <w:sz w:val="16"/>
        </w:rPr>
        <w:t xml:space="preserve">, </w:t>
      </w:r>
      <w:r w:rsidRPr="00F306F7">
        <w:rPr>
          <w:rFonts w:asciiTheme="minorHAnsi" w:hAnsiTheme="minorHAnsi"/>
          <w:highlight w:val="yellow"/>
          <w:u w:val="single"/>
        </w:rPr>
        <w:t>the economy would</w:t>
      </w:r>
      <w:r w:rsidRPr="00F306F7">
        <w:rPr>
          <w:rFonts w:asciiTheme="minorHAnsi" w:hAnsiTheme="minorHAnsi"/>
          <w:sz w:val="16"/>
        </w:rPr>
        <w:t xml:space="preserve"> still </w:t>
      </w:r>
      <w:r w:rsidRPr="00F306F7">
        <w:rPr>
          <w:rFonts w:asciiTheme="minorHAnsi" w:hAnsiTheme="minorHAnsi"/>
          <w:highlight w:val="yellow"/>
          <w:u w:val="single"/>
        </w:rPr>
        <w:t>be the most important issue</w:t>
      </w:r>
      <w:r w:rsidRPr="00F306F7">
        <w:rPr>
          <w:rFonts w:asciiTheme="minorHAnsi" w:hAnsiTheme="minorHAnsi"/>
          <w:sz w:val="16"/>
        </w:rPr>
        <w:t xml:space="preserve">. But he added that polling data shows that if events across the world continue to worsen, the scales could reflect a transforming view. “The </w:t>
      </w:r>
      <w:r w:rsidRPr="00F306F7">
        <w:rPr>
          <w:rFonts w:asciiTheme="minorHAnsi" w:hAnsiTheme="minorHAnsi"/>
          <w:highlight w:val="yellow"/>
          <w:u w:val="single"/>
        </w:rPr>
        <w:t>question is not whether</w:t>
      </w:r>
      <w:r w:rsidRPr="00F306F7">
        <w:rPr>
          <w:rFonts w:asciiTheme="minorHAnsi" w:hAnsiTheme="minorHAnsi"/>
          <w:sz w:val="16"/>
        </w:rPr>
        <w:t xml:space="preserve"> </w:t>
      </w:r>
      <w:r w:rsidRPr="00F306F7">
        <w:rPr>
          <w:rFonts w:asciiTheme="minorHAnsi" w:hAnsiTheme="minorHAnsi"/>
          <w:highlight w:val="yellow"/>
          <w:u w:val="single"/>
        </w:rPr>
        <w:t>economy is going to fade</w:t>
      </w:r>
      <w:r w:rsidRPr="00F306F7">
        <w:rPr>
          <w:rFonts w:asciiTheme="minorHAnsi" w:hAnsiTheme="minorHAnsi"/>
          <w:sz w:val="16"/>
        </w:rPr>
        <w:t xml:space="preserve"> as an issue, </w:t>
      </w:r>
      <w:r w:rsidRPr="00F306F7">
        <w:rPr>
          <w:rFonts w:asciiTheme="minorHAnsi" w:hAnsiTheme="minorHAnsi"/>
          <w:highlight w:val="yellow"/>
          <w:u w:val="single"/>
        </w:rPr>
        <w:t>it’s whether other issues like foreign affairs or defense are going to surge</w:t>
      </w:r>
      <w:r w:rsidRPr="00F306F7">
        <w:rPr>
          <w:rFonts w:asciiTheme="minorHAnsi" w:hAnsiTheme="minorHAnsi"/>
          <w:sz w:val="16"/>
        </w:rPr>
        <w:t>,” he said. “We’re seeing evidence that a trend is building there, and it’s all built around fear over the insecurity and chaos around the world right now, and if that just continues and some bad things happen, then it may become a voter determinative issue for a lot of voters in 2016.”</w:t>
      </w:r>
    </w:p>
    <w:p w:rsidR="008A4176" w:rsidRPr="00F306F7" w:rsidRDefault="008A4176" w:rsidP="008A4176">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Keeping the focus on domestic not foreign issues key to Democrat turn-out and keeping ObamaCare</w:t>
      </w:r>
    </w:p>
    <w:p w:rsidR="008A4176" w:rsidRPr="00F306F7" w:rsidRDefault="008A4176" w:rsidP="008A4176">
      <w:pPr>
        <w:rPr>
          <w:rFonts w:asciiTheme="minorHAnsi" w:hAnsiTheme="minorHAnsi"/>
        </w:rPr>
      </w:pPr>
      <w:r w:rsidRPr="00F306F7">
        <w:rPr>
          <w:rFonts w:asciiTheme="minorHAnsi" w:hAnsiTheme="minorHAnsi"/>
        </w:rPr>
        <w:t xml:space="preserve">Zelizer 1/26 (1/26, Julian, “How Obama will be on the ballot in 2016”, CNN, </w:t>
      </w:r>
      <w:r w:rsidRPr="00F306F7">
        <w:rPr>
          <w:rFonts w:asciiTheme="minorHAnsi" w:hAnsiTheme="minorHAnsi"/>
        </w:rPr>
        <w:br/>
        <w:t xml:space="preserve"> </w:t>
      </w:r>
      <w:hyperlink r:id="rId35" w:history="1">
        <w:r w:rsidRPr="00F306F7">
          <w:rPr>
            <w:rFonts w:asciiTheme="minorHAnsi" w:hAnsiTheme="minorHAnsi"/>
          </w:rPr>
          <w:t>http://www.cnn.com/2015/01/26/opinion/zelizer-obama-2016/</w:t>
        </w:r>
      </w:hyperlink>
      <w:r w:rsidRPr="00F306F7">
        <w:rPr>
          <w:rFonts w:asciiTheme="minorHAnsi" w:hAnsiTheme="minorHAnsi"/>
        </w:rPr>
        <w:t xml:space="preserve">) </w:t>
      </w:r>
    </w:p>
    <w:p w:rsidR="008A4176" w:rsidRPr="00F306F7" w:rsidRDefault="008A4176" w:rsidP="008A4176">
      <w:pPr>
        <w:rPr>
          <w:rFonts w:asciiTheme="minorHAnsi" w:hAnsiTheme="minorHAnsi"/>
          <w:sz w:val="16"/>
        </w:rPr>
      </w:pPr>
      <w:r w:rsidRPr="00F306F7">
        <w:rPr>
          <w:rFonts w:asciiTheme="minorHAnsi" w:hAnsiTheme="minorHAnsi"/>
          <w:sz w:val="16"/>
        </w:rPr>
        <w:t xml:space="preserve">What can President Barack Obama realistically do in his final two years? Beyond executive action, his power to impact public policy is limited. Pundits can talk all they want about the President being "more aggressive" in his State of the Union address and report on how he won't be willing to be passive when faced with Republican opposition, but the truth is that Republicans control Congress. </w:t>
      </w:r>
      <w:r w:rsidRPr="00F306F7">
        <w:rPr>
          <w:rFonts w:asciiTheme="minorHAnsi" w:hAnsiTheme="minorHAnsi"/>
          <w:highlight w:val="yellow"/>
          <w:u w:val="single"/>
        </w:rPr>
        <w:t>Most in</w:t>
      </w:r>
      <w:r w:rsidRPr="00F306F7">
        <w:rPr>
          <w:rFonts w:asciiTheme="minorHAnsi" w:hAnsiTheme="minorHAnsi"/>
          <w:sz w:val="16"/>
        </w:rPr>
        <w:t xml:space="preserve"> the </w:t>
      </w:r>
      <w:r w:rsidRPr="00F306F7">
        <w:rPr>
          <w:rFonts w:asciiTheme="minorHAnsi" w:hAnsiTheme="minorHAnsi"/>
          <w:highlight w:val="yellow"/>
          <w:u w:val="single"/>
        </w:rPr>
        <w:t>GOP</w:t>
      </w:r>
      <w:r w:rsidRPr="00F306F7">
        <w:rPr>
          <w:rFonts w:asciiTheme="minorHAnsi" w:hAnsiTheme="minorHAnsi"/>
          <w:sz w:val="16"/>
        </w:rPr>
        <w:t xml:space="preserve"> </w:t>
      </w:r>
      <w:r w:rsidRPr="00F306F7">
        <w:rPr>
          <w:rFonts w:asciiTheme="minorHAnsi" w:hAnsiTheme="minorHAnsi"/>
          <w:highlight w:val="yellow"/>
          <w:u w:val="single"/>
        </w:rPr>
        <w:t>will have little interest in cutting deals with the President</w:t>
      </w:r>
      <w:r w:rsidRPr="00F306F7">
        <w:rPr>
          <w:rFonts w:asciiTheme="minorHAnsi" w:hAnsiTheme="minorHAnsi"/>
          <w:sz w:val="16"/>
        </w:rPr>
        <w:t xml:space="preserve">. The </w:t>
      </w:r>
      <w:r w:rsidRPr="00F306F7">
        <w:rPr>
          <w:rFonts w:asciiTheme="minorHAnsi" w:hAnsiTheme="minorHAnsi"/>
          <w:highlight w:val="yellow"/>
          <w:u w:val="single"/>
        </w:rPr>
        <w:t>odds of</w:t>
      </w:r>
      <w:r w:rsidRPr="00F306F7">
        <w:rPr>
          <w:rFonts w:asciiTheme="minorHAnsi" w:hAnsiTheme="minorHAnsi"/>
          <w:sz w:val="16"/>
        </w:rPr>
        <w:t xml:space="preserve"> passing </w:t>
      </w:r>
      <w:r w:rsidRPr="00F306F7">
        <w:rPr>
          <w:rFonts w:asciiTheme="minorHAnsi" w:hAnsiTheme="minorHAnsi"/>
          <w:highlight w:val="yellow"/>
          <w:u w:val="single"/>
        </w:rPr>
        <w:t>major legislation are slim</w:t>
      </w:r>
      <w:r w:rsidRPr="00F306F7">
        <w:rPr>
          <w:rFonts w:asciiTheme="minorHAnsi" w:hAnsiTheme="minorHAnsi"/>
          <w:sz w:val="16"/>
        </w:rPr>
        <w:t xml:space="preserve">. Even if the President fights tooth and nail, the nation won't see another New Deal or Great Society in the coming years. As a number of experts have explained, he can continue to use executive power, but that, too, is limited in terms of what he can achieve on the domestic front. Executive power only applies to a limited number of changes within existing law, and these decisions can be overturned by the next president. Yet there is something that </w:t>
      </w:r>
      <w:r w:rsidRPr="00F306F7">
        <w:rPr>
          <w:rFonts w:asciiTheme="minorHAnsi" w:hAnsiTheme="minorHAnsi"/>
          <w:highlight w:val="yellow"/>
          <w:u w:val="single"/>
        </w:rPr>
        <w:t>the President can</w:t>
      </w:r>
      <w:r w:rsidRPr="00F306F7">
        <w:rPr>
          <w:rFonts w:asciiTheme="minorHAnsi" w:hAnsiTheme="minorHAnsi"/>
          <w:sz w:val="16"/>
        </w:rPr>
        <w:t xml:space="preserve"> focus on in the coming months to significantly strengthen his long-term impact on the nation: </w:t>
      </w:r>
      <w:r w:rsidRPr="00F306F7">
        <w:rPr>
          <w:rFonts w:asciiTheme="minorHAnsi" w:hAnsiTheme="minorHAnsi"/>
          <w:highlight w:val="yellow"/>
          <w:u w:val="single"/>
        </w:rPr>
        <w:t>Help</w:t>
      </w:r>
      <w:r w:rsidRPr="00F306F7">
        <w:rPr>
          <w:rFonts w:asciiTheme="minorHAnsi" w:hAnsiTheme="minorHAnsi"/>
          <w:sz w:val="16"/>
        </w:rPr>
        <w:t xml:space="preserve"> </w:t>
      </w:r>
      <w:r w:rsidRPr="00F306F7">
        <w:rPr>
          <w:rFonts w:asciiTheme="minorHAnsi" w:hAnsiTheme="minorHAnsi"/>
          <w:highlight w:val="yellow"/>
          <w:u w:val="single"/>
        </w:rPr>
        <w:t>Dem</w:t>
      </w:r>
      <w:r w:rsidRPr="00F306F7">
        <w:rPr>
          <w:rFonts w:asciiTheme="minorHAnsi" w:hAnsiTheme="minorHAnsi"/>
          <w:sz w:val="16"/>
        </w:rPr>
        <w:t>ocrat</w:t>
      </w:r>
      <w:r w:rsidRPr="00F306F7">
        <w:rPr>
          <w:rFonts w:asciiTheme="minorHAnsi" w:hAnsiTheme="minorHAnsi"/>
          <w:highlight w:val="yellow"/>
          <w:u w:val="single"/>
        </w:rPr>
        <w:t>s</w:t>
      </w:r>
      <w:r w:rsidRPr="00F306F7">
        <w:rPr>
          <w:rFonts w:asciiTheme="minorHAnsi" w:hAnsiTheme="minorHAnsi"/>
          <w:sz w:val="16"/>
        </w:rPr>
        <w:t xml:space="preserve"> </w:t>
      </w:r>
      <w:r w:rsidRPr="00F306F7">
        <w:rPr>
          <w:rFonts w:asciiTheme="minorHAnsi" w:hAnsiTheme="minorHAnsi"/>
          <w:highlight w:val="yellow"/>
          <w:u w:val="single"/>
        </w:rPr>
        <w:t>do well in the</w:t>
      </w:r>
      <w:r w:rsidRPr="00F306F7">
        <w:rPr>
          <w:rFonts w:asciiTheme="minorHAnsi" w:hAnsiTheme="minorHAnsi"/>
          <w:sz w:val="16"/>
        </w:rPr>
        <w:t xml:space="preserve"> 2016 </w:t>
      </w:r>
      <w:r w:rsidRPr="00F306F7">
        <w:rPr>
          <w:rFonts w:asciiTheme="minorHAnsi" w:hAnsiTheme="minorHAnsi"/>
          <w:highlight w:val="yellow"/>
          <w:u w:val="single"/>
        </w:rPr>
        <w:t>election</w:t>
      </w:r>
      <w:r w:rsidRPr="00F306F7">
        <w:rPr>
          <w:rFonts w:asciiTheme="minorHAnsi" w:hAnsiTheme="minorHAnsi"/>
          <w:sz w:val="16"/>
        </w:rPr>
        <w:t xml:space="preserve">. President Obama's best bet is to establish the conditions that improve the odds for a Democratic president and Congress to succeed him. In many respects, most lame duck presidencies are more about the future than the present. </w:t>
      </w:r>
      <w:r w:rsidRPr="00F306F7">
        <w:rPr>
          <w:rFonts w:asciiTheme="minorHAnsi" w:hAnsiTheme="minorHAnsi"/>
          <w:highlight w:val="yellow"/>
          <w:u w:val="single"/>
        </w:rPr>
        <w:t>If Dem</w:t>
      </w:r>
      <w:r w:rsidRPr="00F306F7">
        <w:rPr>
          <w:rFonts w:asciiTheme="minorHAnsi" w:hAnsiTheme="minorHAnsi"/>
          <w:sz w:val="16"/>
        </w:rPr>
        <w:t>ocrat</w:t>
      </w:r>
      <w:r w:rsidRPr="00F306F7">
        <w:rPr>
          <w:rFonts w:asciiTheme="minorHAnsi" w:hAnsiTheme="minorHAnsi"/>
          <w:highlight w:val="yellow"/>
          <w:u w:val="single"/>
        </w:rPr>
        <w:t>s</w:t>
      </w:r>
      <w:r w:rsidRPr="00F306F7">
        <w:rPr>
          <w:rFonts w:asciiTheme="minorHAnsi" w:hAnsiTheme="minorHAnsi"/>
          <w:sz w:val="16"/>
        </w:rPr>
        <w:t xml:space="preserve"> </w:t>
      </w:r>
      <w:r w:rsidRPr="00F306F7">
        <w:rPr>
          <w:rFonts w:asciiTheme="minorHAnsi" w:hAnsiTheme="minorHAnsi"/>
          <w:highlight w:val="yellow"/>
          <w:u w:val="single"/>
        </w:rPr>
        <w:t>expand their power in</w:t>
      </w:r>
      <w:r w:rsidRPr="00F306F7">
        <w:rPr>
          <w:rFonts w:asciiTheme="minorHAnsi" w:hAnsiTheme="minorHAnsi"/>
          <w:sz w:val="16"/>
        </w:rPr>
        <w:t xml:space="preserve"> 20</w:t>
      </w:r>
      <w:r w:rsidRPr="00F306F7">
        <w:rPr>
          <w:rFonts w:asciiTheme="minorHAnsi" w:hAnsiTheme="minorHAnsi"/>
          <w:highlight w:val="yellow"/>
          <w:u w:val="single"/>
        </w:rPr>
        <w:t>16</w:t>
      </w:r>
      <w:r w:rsidRPr="00F306F7">
        <w:rPr>
          <w:rFonts w:asciiTheme="minorHAnsi" w:hAnsiTheme="minorHAnsi"/>
          <w:sz w:val="16"/>
        </w:rPr>
        <w:t xml:space="preserve">, </w:t>
      </w:r>
      <w:r w:rsidRPr="00F306F7">
        <w:rPr>
          <w:rFonts w:asciiTheme="minorHAnsi" w:hAnsiTheme="minorHAnsi"/>
          <w:highlight w:val="yellow"/>
          <w:u w:val="single"/>
        </w:rPr>
        <w:t>they</w:t>
      </w:r>
      <w:r w:rsidRPr="00F306F7">
        <w:rPr>
          <w:rFonts w:asciiTheme="minorHAnsi" w:hAnsiTheme="minorHAnsi"/>
          <w:sz w:val="16"/>
        </w:rPr>
        <w:t xml:space="preserve"> </w:t>
      </w:r>
      <w:r w:rsidRPr="00F306F7">
        <w:rPr>
          <w:rFonts w:asciiTheme="minorHAnsi" w:hAnsiTheme="minorHAnsi"/>
          <w:highlight w:val="yellow"/>
          <w:u w:val="single"/>
        </w:rPr>
        <w:t>will be in better position to protect</w:t>
      </w:r>
      <w:r w:rsidRPr="00F306F7">
        <w:rPr>
          <w:rFonts w:asciiTheme="minorHAnsi" w:hAnsiTheme="minorHAnsi"/>
          <w:sz w:val="16"/>
        </w:rPr>
        <w:t xml:space="preserve"> and nurture the programs, such as the </w:t>
      </w:r>
      <w:r w:rsidRPr="00F306F7">
        <w:rPr>
          <w:rFonts w:asciiTheme="minorHAnsi" w:hAnsiTheme="minorHAnsi"/>
          <w:highlight w:val="yellow"/>
          <w:u w:val="single"/>
        </w:rPr>
        <w:t>A</w:t>
      </w:r>
      <w:r w:rsidRPr="00F306F7">
        <w:rPr>
          <w:rFonts w:asciiTheme="minorHAnsi" w:hAnsiTheme="minorHAnsi"/>
          <w:sz w:val="16"/>
        </w:rPr>
        <w:t xml:space="preserve">ffordable </w:t>
      </w:r>
      <w:r w:rsidRPr="00F306F7">
        <w:rPr>
          <w:rFonts w:asciiTheme="minorHAnsi" w:hAnsiTheme="minorHAnsi"/>
          <w:highlight w:val="yellow"/>
          <w:u w:val="single"/>
        </w:rPr>
        <w:t>C</w:t>
      </w:r>
      <w:r w:rsidRPr="00F306F7">
        <w:rPr>
          <w:rFonts w:asciiTheme="minorHAnsi" w:hAnsiTheme="minorHAnsi"/>
          <w:sz w:val="16"/>
        </w:rPr>
        <w:t xml:space="preserve">are </w:t>
      </w:r>
      <w:r w:rsidRPr="00F306F7">
        <w:rPr>
          <w:rFonts w:asciiTheme="minorHAnsi" w:hAnsiTheme="minorHAnsi"/>
          <w:highlight w:val="yellow"/>
          <w:u w:val="single"/>
        </w:rPr>
        <w:t>A</w:t>
      </w:r>
      <w:r w:rsidRPr="00F306F7">
        <w:rPr>
          <w:rFonts w:asciiTheme="minorHAnsi" w:hAnsiTheme="minorHAnsi"/>
          <w:sz w:val="16"/>
        </w:rPr>
        <w:t xml:space="preserve">ct, that have passed during Obama's tenure in the White House. And the longer that policies remain in place, the more voters and organized interests become invested in those programs and determined to protect the status quo. As </w:t>
      </w:r>
      <w:r w:rsidRPr="00F306F7">
        <w:rPr>
          <w:rFonts w:asciiTheme="minorHAnsi" w:hAnsiTheme="minorHAnsi"/>
          <w:highlight w:val="yellow"/>
          <w:u w:val="single"/>
        </w:rPr>
        <w:t>the President</w:t>
      </w:r>
      <w:r w:rsidRPr="00F306F7">
        <w:rPr>
          <w:rFonts w:asciiTheme="minorHAnsi" w:hAnsiTheme="minorHAnsi"/>
          <w:sz w:val="16"/>
        </w:rPr>
        <w:t xml:space="preserve"> did in a forceful State of the Union Address, he </w:t>
      </w:r>
      <w:r w:rsidRPr="00F306F7">
        <w:rPr>
          <w:rFonts w:asciiTheme="minorHAnsi" w:hAnsiTheme="minorHAnsi"/>
          <w:highlight w:val="yellow"/>
          <w:u w:val="single"/>
        </w:rPr>
        <w:t>must continue to flood the agenda with</w:t>
      </w:r>
      <w:r w:rsidRPr="00F306F7">
        <w:rPr>
          <w:rFonts w:asciiTheme="minorHAnsi" w:hAnsiTheme="minorHAnsi"/>
          <w:sz w:val="16"/>
        </w:rPr>
        <w:t xml:space="preserve"> ideas and </w:t>
      </w:r>
      <w:r w:rsidRPr="00F306F7">
        <w:rPr>
          <w:rFonts w:asciiTheme="minorHAnsi" w:hAnsiTheme="minorHAnsi"/>
          <w:highlight w:val="yellow"/>
          <w:u w:val="single"/>
        </w:rPr>
        <w:t>issues that</w:t>
      </w:r>
      <w:r w:rsidRPr="00F306F7">
        <w:rPr>
          <w:rFonts w:asciiTheme="minorHAnsi" w:hAnsiTheme="minorHAnsi"/>
          <w:sz w:val="16"/>
        </w:rPr>
        <w:t xml:space="preserve"> will </w:t>
      </w:r>
      <w:r w:rsidRPr="00F306F7">
        <w:rPr>
          <w:rFonts w:asciiTheme="minorHAnsi" w:hAnsiTheme="minorHAnsi"/>
          <w:highlight w:val="yellow"/>
          <w:u w:val="single"/>
        </w:rPr>
        <w:t>excite</w:t>
      </w:r>
      <w:r w:rsidRPr="00F306F7">
        <w:rPr>
          <w:rFonts w:asciiTheme="minorHAnsi" w:hAnsiTheme="minorHAnsi"/>
          <w:u w:val="single"/>
        </w:rPr>
        <w:t xml:space="preserve"> </w:t>
      </w:r>
      <w:r w:rsidRPr="00F306F7">
        <w:rPr>
          <w:rFonts w:asciiTheme="minorHAnsi" w:hAnsiTheme="minorHAnsi"/>
          <w:sz w:val="16"/>
        </w:rPr>
        <w:t xml:space="preserve">and engage </w:t>
      </w:r>
      <w:r w:rsidRPr="00F306F7">
        <w:rPr>
          <w:rFonts w:asciiTheme="minorHAnsi" w:hAnsiTheme="minorHAnsi"/>
          <w:highlight w:val="yellow"/>
          <w:u w:val="single"/>
        </w:rPr>
        <w:t>Dem</w:t>
      </w:r>
      <w:r w:rsidRPr="00F306F7">
        <w:rPr>
          <w:rFonts w:asciiTheme="minorHAnsi" w:hAnsiTheme="minorHAnsi"/>
          <w:sz w:val="16"/>
        </w:rPr>
        <w:t>ocrat</w:t>
      </w:r>
      <w:r w:rsidRPr="00F306F7">
        <w:rPr>
          <w:rFonts w:asciiTheme="minorHAnsi" w:hAnsiTheme="minorHAnsi"/>
          <w:highlight w:val="yellow"/>
          <w:u w:val="single"/>
        </w:rPr>
        <w:t>s</w:t>
      </w:r>
      <w:r w:rsidRPr="00F306F7">
        <w:rPr>
          <w:rFonts w:asciiTheme="minorHAnsi" w:hAnsiTheme="minorHAnsi"/>
          <w:sz w:val="16"/>
        </w:rPr>
        <w:t xml:space="preserve">. There are many Democrats who feel deeply disillusioned after so many of the promises from 2008 remained unfulfilled, such as taming the role of money in politics, putting stringent regulations on Wall Street or restoring the balance between civil liberties and counterterrorism. Some have concluded that a broken Washington is impervious to change while others have lamented how a rightward drifting Republican Party has dominated Capitol Hill and stifled the administration from making substantial progress. Still other Democrats have complained that Obama has not put up enough of a fight and has been too willing to compromise his principles. Even if the odds of Congress passing bills based on Obama's proposals are slim, </w:t>
      </w:r>
      <w:r w:rsidRPr="00F306F7">
        <w:rPr>
          <w:rFonts w:asciiTheme="minorHAnsi" w:hAnsiTheme="minorHAnsi"/>
          <w:highlight w:val="yellow"/>
          <w:u w:val="single"/>
        </w:rPr>
        <w:t>the President can</w:t>
      </w:r>
      <w:r w:rsidRPr="00F306F7">
        <w:rPr>
          <w:rFonts w:asciiTheme="minorHAnsi" w:hAnsiTheme="minorHAnsi"/>
          <w:sz w:val="16"/>
        </w:rPr>
        <w:t xml:space="preserve"> help </w:t>
      </w:r>
      <w:r w:rsidRPr="00F306F7">
        <w:rPr>
          <w:rFonts w:asciiTheme="minorHAnsi" w:hAnsiTheme="minorHAnsi"/>
          <w:highlight w:val="yellow"/>
          <w:u w:val="single"/>
        </w:rPr>
        <w:t>generate</w:t>
      </w:r>
      <w:r w:rsidRPr="00F306F7">
        <w:rPr>
          <w:rFonts w:asciiTheme="minorHAnsi" w:hAnsiTheme="minorHAnsi"/>
          <w:sz w:val="16"/>
        </w:rPr>
        <w:t xml:space="preserve"> ongoing </w:t>
      </w:r>
      <w:r w:rsidRPr="00F306F7">
        <w:rPr>
          <w:rFonts w:asciiTheme="minorHAnsi" w:hAnsiTheme="minorHAnsi"/>
          <w:highlight w:val="yellow"/>
          <w:u w:val="single"/>
        </w:rPr>
        <w:t>media discussion about key issues</w:t>
      </w:r>
      <w:r w:rsidRPr="00F306F7">
        <w:rPr>
          <w:rFonts w:asciiTheme="minorHAnsi" w:hAnsiTheme="minorHAnsi"/>
          <w:sz w:val="16"/>
        </w:rPr>
        <w:t xml:space="preserve"> -- such as </w:t>
      </w:r>
      <w:r w:rsidRPr="00F306F7">
        <w:rPr>
          <w:rFonts w:asciiTheme="minorHAnsi" w:hAnsiTheme="minorHAnsi"/>
          <w:highlight w:val="yellow"/>
          <w:u w:val="single"/>
        </w:rPr>
        <w:t>income inequality or middle class insecurity</w:t>
      </w:r>
      <w:r w:rsidRPr="00F306F7">
        <w:rPr>
          <w:rFonts w:asciiTheme="minorHAnsi" w:hAnsiTheme="minorHAnsi"/>
          <w:sz w:val="16"/>
        </w:rPr>
        <w:t xml:space="preserve"> -- </w:t>
      </w:r>
      <w:r w:rsidRPr="00F306F7">
        <w:rPr>
          <w:rFonts w:asciiTheme="minorHAnsi" w:hAnsiTheme="minorHAnsi"/>
          <w:highlight w:val="yellow"/>
          <w:u w:val="single"/>
        </w:rPr>
        <w:t>that play well for Dem</w:t>
      </w:r>
      <w:r w:rsidRPr="00F306F7">
        <w:rPr>
          <w:rFonts w:asciiTheme="minorHAnsi" w:hAnsiTheme="minorHAnsi"/>
          <w:sz w:val="16"/>
        </w:rPr>
        <w:t xml:space="preserve">ocratic presidential </w:t>
      </w:r>
      <w:r w:rsidRPr="00F306F7">
        <w:rPr>
          <w:rFonts w:asciiTheme="minorHAnsi" w:hAnsiTheme="minorHAnsi"/>
          <w:highlight w:val="yellow"/>
          <w:u w:val="single"/>
        </w:rPr>
        <w:t>candidates</w:t>
      </w:r>
      <w:r w:rsidRPr="00F306F7">
        <w:rPr>
          <w:rFonts w:asciiTheme="minorHAnsi" w:hAnsiTheme="minorHAnsi"/>
          <w:sz w:val="16"/>
        </w:rPr>
        <w:t>. As we have already seen in some of the early buzz from potential GOP presidential candidates such as Mitt Romney, Republicans are feeling defensive about the perception that they only represent the wealthiest Americans</w:t>
      </w:r>
      <w:r w:rsidRPr="00F306F7">
        <w:rPr>
          <w:rFonts w:asciiTheme="minorHAnsi" w:hAnsiTheme="minorHAnsi"/>
          <w:highlight w:val="yellow"/>
          <w:u w:val="single"/>
        </w:rPr>
        <w:t>. Through</w:t>
      </w:r>
      <w:r w:rsidRPr="00F306F7">
        <w:rPr>
          <w:rFonts w:asciiTheme="minorHAnsi" w:hAnsiTheme="minorHAnsi"/>
          <w:sz w:val="16"/>
        </w:rPr>
        <w:t xml:space="preserve"> </w:t>
      </w:r>
      <w:r w:rsidRPr="00F306F7">
        <w:rPr>
          <w:rFonts w:asciiTheme="minorHAnsi" w:hAnsiTheme="minorHAnsi"/>
          <w:highlight w:val="yellow"/>
          <w:u w:val="single"/>
        </w:rPr>
        <w:t>speeches and proposals</w:t>
      </w:r>
      <w:r w:rsidRPr="00F306F7">
        <w:rPr>
          <w:rFonts w:asciiTheme="minorHAnsi" w:hAnsiTheme="minorHAnsi"/>
          <w:sz w:val="16"/>
        </w:rPr>
        <w:t xml:space="preserve">, </w:t>
      </w:r>
      <w:r w:rsidRPr="00F306F7">
        <w:rPr>
          <w:rFonts w:asciiTheme="minorHAnsi" w:hAnsiTheme="minorHAnsi"/>
          <w:highlight w:val="yellow"/>
          <w:u w:val="single"/>
        </w:rPr>
        <w:t>Obama can keep this issue, and others like climate change or immigration reform, on the table so</w:t>
      </w:r>
      <w:r w:rsidRPr="00F306F7">
        <w:rPr>
          <w:rFonts w:asciiTheme="minorHAnsi" w:hAnsiTheme="minorHAnsi"/>
          <w:sz w:val="16"/>
        </w:rPr>
        <w:t xml:space="preserve"> that </w:t>
      </w:r>
      <w:r w:rsidRPr="00F306F7">
        <w:rPr>
          <w:rFonts w:asciiTheme="minorHAnsi" w:hAnsiTheme="minorHAnsi"/>
          <w:highlight w:val="yellow"/>
          <w:u w:val="single"/>
        </w:rPr>
        <w:t>Dem</w:t>
      </w:r>
      <w:r w:rsidRPr="00F306F7">
        <w:rPr>
          <w:rFonts w:asciiTheme="minorHAnsi" w:hAnsiTheme="minorHAnsi"/>
          <w:sz w:val="16"/>
        </w:rPr>
        <w:t xml:space="preserve">ocratic </w:t>
      </w:r>
      <w:r w:rsidRPr="00F306F7">
        <w:rPr>
          <w:rFonts w:asciiTheme="minorHAnsi" w:hAnsiTheme="minorHAnsi"/>
          <w:highlight w:val="yellow"/>
          <w:u w:val="single"/>
        </w:rPr>
        <w:t>voters remember what's at stake</w:t>
      </w:r>
      <w:r w:rsidRPr="00F306F7">
        <w:rPr>
          <w:rFonts w:asciiTheme="minorHAnsi" w:hAnsiTheme="minorHAnsi"/>
          <w:sz w:val="16"/>
        </w:rPr>
        <w:t xml:space="preserve"> in 2016 when they vote for the next president. The President can also help make sure that the next congressional elections in 2016 go as well as possible for his party. President Obama has learned the hard way that without a supportive Congress, not much gets done. Since 2010, when Republicans took control of Congress, Capitol Hill has been rough sledding for the administration. One of his problems has been that President Obama's relations with Democrats on the Hill have been continually tense. Many congressional Democrats have felt that the President has not done enough to support them in midterm elections, including in 2014, at the same time that he has sent extraordinarily controversial proposals, such as the Affordable Care Act, to them that create electoral problems back home. In 2016, </w:t>
      </w:r>
      <w:r w:rsidRPr="00F306F7">
        <w:rPr>
          <w:rFonts w:asciiTheme="minorHAnsi" w:hAnsiTheme="minorHAnsi"/>
          <w:highlight w:val="yellow"/>
          <w:u w:val="single"/>
        </w:rPr>
        <w:t>Dem</w:t>
      </w:r>
      <w:r w:rsidRPr="00F306F7">
        <w:rPr>
          <w:rFonts w:asciiTheme="minorHAnsi" w:hAnsiTheme="minorHAnsi"/>
          <w:sz w:val="16"/>
        </w:rPr>
        <w:t>ocrat</w:t>
      </w:r>
      <w:r w:rsidRPr="00F306F7">
        <w:rPr>
          <w:rFonts w:asciiTheme="minorHAnsi" w:hAnsiTheme="minorHAnsi"/>
          <w:highlight w:val="yellow"/>
          <w:u w:val="single"/>
        </w:rPr>
        <w:t>s</w:t>
      </w:r>
      <w:r w:rsidRPr="00F306F7">
        <w:rPr>
          <w:rFonts w:asciiTheme="minorHAnsi" w:hAnsiTheme="minorHAnsi"/>
          <w:sz w:val="16"/>
        </w:rPr>
        <w:t xml:space="preserve"> probably have very little opportunity to win control of the House given the size of Republican margins and the fact that gerrymandered districts make it unlikely to have big swings in House elections. However, they do </w:t>
      </w:r>
      <w:r w:rsidRPr="00F306F7">
        <w:rPr>
          <w:rFonts w:asciiTheme="minorHAnsi" w:hAnsiTheme="minorHAnsi"/>
          <w:highlight w:val="yellow"/>
          <w:u w:val="single"/>
        </w:rPr>
        <w:t>have a chance to retake</w:t>
      </w:r>
      <w:r w:rsidRPr="00F306F7">
        <w:rPr>
          <w:rFonts w:asciiTheme="minorHAnsi" w:hAnsiTheme="minorHAnsi"/>
          <w:sz w:val="16"/>
        </w:rPr>
        <w:t xml:space="preserve"> control of </w:t>
      </w:r>
      <w:r w:rsidRPr="00F306F7">
        <w:rPr>
          <w:rFonts w:asciiTheme="minorHAnsi" w:hAnsiTheme="minorHAnsi"/>
          <w:highlight w:val="yellow"/>
          <w:u w:val="single"/>
        </w:rPr>
        <w:t>the Senate</w:t>
      </w:r>
      <w:r w:rsidRPr="00F306F7">
        <w:rPr>
          <w:rFonts w:asciiTheme="minorHAnsi" w:hAnsiTheme="minorHAnsi"/>
          <w:sz w:val="16"/>
        </w:rPr>
        <w:t xml:space="preserve"> since more GOP seats will be at risk and Democrats can have better turnout with a strong presidential candidate on the ticket. In the coming years, </w:t>
      </w:r>
      <w:r w:rsidRPr="00F306F7">
        <w:rPr>
          <w:rFonts w:asciiTheme="minorHAnsi" w:hAnsiTheme="minorHAnsi"/>
          <w:highlight w:val="yellow"/>
          <w:u w:val="single"/>
        </w:rPr>
        <w:t>the administration needs to work carefully</w:t>
      </w:r>
      <w:r w:rsidRPr="00F306F7">
        <w:rPr>
          <w:rFonts w:asciiTheme="minorHAnsi" w:hAnsiTheme="minorHAnsi"/>
          <w:sz w:val="16"/>
        </w:rPr>
        <w:t xml:space="preserve"> and closely </w:t>
      </w:r>
      <w:r w:rsidRPr="00F306F7">
        <w:rPr>
          <w:rFonts w:asciiTheme="minorHAnsi" w:hAnsiTheme="minorHAnsi"/>
          <w:highlight w:val="yellow"/>
          <w:u w:val="single"/>
        </w:rPr>
        <w:t>with Dem</w:t>
      </w:r>
      <w:r w:rsidRPr="00F306F7">
        <w:rPr>
          <w:rFonts w:asciiTheme="minorHAnsi" w:hAnsiTheme="minorHAnsi"/>
          <w:sz w:val="16"/>
        </w:rPr>
        <w:t>ocrat</w:t>
      </w:r>
      <w:r w:rsidRPr="00F306F7">
        <w:rPr>
          <w:rFonts w:asciiTheme="minorHAnsi" w:hAnsiTheme="minorHAnsi"/>
          <w:highlight w:val="yellow"/>
          <w:u w:val="single"/>
        </w:rPr>
        <w:t>s</w:t>
      </w:r>
      <w:r w:rsidRPr="00F306F7">
        <w:rPr>
          <w:rFonts w:asciiTheme="minorHAnsi" w:hAnsiTheme="minorHAnsi"/>
          <w:sz w:val="16"/>
        </w:rPr>
        <w:t xml:space="preserve"> </w:t>
      </w:r>
      <w:r w:rsidRPr="00F306F7">
        <w:rPr>
          <w:rFonts w:asciiTheme="minorHAnsi" w:hAnsiTheme="minorHAnsi"/>
          <w:highlight w:val="yellow"/>
          <w:u w:val="single"/>
        </w:rPr>
        <w:t>in competitive states such as Illinois</w:t>
      </w:r>
      <w:r w:rsidRPr="00F306F7">
        <w:rPr>
          <w:rFonts w:asciiTheme="minorHAnsi" w:hAnsiTheme="minorHAnsi"/>
          <w:u w:val="single"/>
        </w:rPr>
        <w:t xml:space="preserve"> </w:t>
      </w:r>
      <w:r w:rsidRPr="00F306F7">
        <w:rPr>
          <w:rFonts w:asciiTheme="minorHAnsi" w:hAnsiTheme="minorHAnsi"/>
          <w:sz w:val="16"/>
        </w:rPr>
        <w:t xml:space="preserve">to ensure they have support, organizational enthusiasm and money. The final question will be how the President interacts with the Democratic presidential candidate. This has always been difficult, as was evident with Vice President Al Gore in 2000 when his awkward relationship with President Bill Clinton hurt his candidacy. This will be extraordinarily important when the top candidate emerges. Assuming the Democratic nominee will be the undeclared but widely acknowledged frontrunner, Hillary Clinton, the President will have to put aside some of the tensions that have existed with her to make sure that the candidacy runs as smoothly as possible. What happens after a president leaves office is as important as what a president does while in power. The success of Social Security and the Wagner Act remain the most lasting monument to FDR, while the endurance of so many of President Lyndon Johnson's Great Society programs during the Age of Reagan enabled many Americans to remember his impressive domestic accomplishments in spite of the tragedy of Vietnam. President George H.W. Bush ensured that Ronald Reagan's moves to reach peace with the Soviet Union in 1987 did not go to waste, while Republicans and Democrats in Congress have entrenched most of the national security programs President George W. Bush put into place. President </w:t>
      </w:r>
      <w:r w:rsidRPr="00F306F7">
        <w:rPr>
          <w:rFonts w:asciiTheme="minorHAnsi" w:hAnsiTheme="minorHAnsi"/>
          <w:highlight w:val="yellow"/>
          <w:u w:val="single"/>
        </w:rPr>
        <w:t>Obama needs to keep his eyes on</w:t>
      </w:r>
      <w:r w:rsidRPr="00F306F7">
        <w:rPr>
          <w:rFonts w:asciiTheme="minorHAnsi" w:hAnsiTheme="minorHAnsi"/>
          <w:u w:val="single"/>
        </w:rPr>
        <w:t xml:space="preserve"> </w:t>
      </w:r>
      <w:r w:rsidRPr="00F306F7">
        <w:rPr>
          <w:rFonts w:asciiTheme="minorHAnsi" w:hAnsiTheme="minorHAnsi"/>
          <w:highlight w:val="yellow"/>
          <w:u w:val="single"/>
        </w:rPr>
        <w:t>2016</w:t>
      </w:r>
      <w:r w:rsidRPr="00F306F7">
        <w:rPr>
          <w:rFonts w:asciiTheme="minorHAnsi" w:hAnsiTheme="minorHAnsi"/>
          <w:sz w:val="16"/>
        </w:rPr>
        <w:t xml:space="preserve">. Realistically, this is the best way that he can bolster his own legacy and that of his party -- helping to set up political tools that Democrats will need to thrive once he is back in Chicago or New York and </w:t>
      </w:r>
      <w:r w:rsidRPr="00F306F7">
        <w:rPr>
          <w:rFonts w:asciiTheme="minorHAnsi" w:hAnsiTheme="minorHAnsi"/>
          <w:highlight w:val="yellow"/>
          <w:u w:val="single"/>
        </w:rPr>
        <w:t>preventing the emergence of a conservative political coalition</w:t>
      </w:r>
      <w:r w:rsidRPr="00F306F7">
        <w:rPr>
          <w:rFonts w:asciiTheme="minorHAnsi" w:hAnsiTheme="minorHAnsi"/>
          <w:sz w:val="16"/>
        </w:rPr>
        <w:t xml:space="preserve"> that would pick apart the achievements of the Obama presidency.​</w:t>
      </w:r>
    </w:p>
    <w:p w:rsidR="008A4176" w:rsidRPr="00F306F7" w:rsidRDefault="008A4176" w:rsidP="008A4176">
      <w:pPr>
        <w:rPr>
          <w:rFonts w:asciiTheme="minorHAnsi" w:hAnsiTheme="minorHAnsi"/>
          <w:sz w:val="16"/>
        </w:rPr>
      </w:pPr>
    </w:p>
    <w:p w:rsidR="00A35D74" w:rsidRPr="00F306F7" w:rsidRDefault="00A35D74" w:rsidP="001A71E2">
      <w:pPr>
        <w:pStyle w:val="Heading3"/>
      </w:pPr>
    </w:p>
    <w:p w:rsidR="00F6631D" w:rsidRPr="00F306F7" w:rsidRDefault="002453D5" w:rsidP="00C64BC9">
      <w:pPr>
        <w:pStyle w:val="Heading2"/>
      </w:pPr>
      <w:r w:rsidRPr="00F306F7">
        <w:t>***</w:t>
      </w:r>
      <w:r w:rsidR="00913931" w:rsidRPr="00F306F7">
        <w:t>CITES</w:t>
      </w:r>
      <w:r w:rsidRPr="00F306F7">
        <w:t>***</w:t>
      </w:r>
    </w:p>
    <w:p w:rsidR="00913931" w:rsidRPr="00F306F7" w:rsidRDefault="00913931" w:rsidP="00913931">
      <w:pPr>
        <w:pStyle w:val="Heading3"/>
      </w:pPr>
      <w:r w:rsidRPr="00F306F7">
        <w:t>Links</w:t>
      </w:r>
    </w:p>
    <w:p w:rsidR="000103D8" w:rsidRPr="00F306F7" w:rsidRDefault="000103D8" w:rsidP="000103D8">
      <w:pPr>
        <w:pStyle w:val="Heading4"/>
      </w:pPr>
      <w:r w:rsidRPr="00F306F7">
        <w:t>Trump blow up the plan and make it politically relevant</w:t>
      </w:r>
    </w:p>
    <w:p w:rsidR="000103D8" w:rsidRPr="00F306F7" w:rsidRDefault="000103D8" w:rsidP="000103D8">
      <w:r w:rsidRPr="00F306F7">
        <w:rPr>
          <w:rStyle w:val="Style13ptBold"/>
        </w:rPr>
        <w:t>Vincent 16</w:t>
      </w:r>
      <w:r w:rsidRPr="00F306F7">
        <w:t xml:space="preserve"> (Roland Vincent-founder of Armory of the Revolution.com and Campaign Director Wild Horse Political Action Committee, “How Donald Trump Could Serve Animal Rights”, </w:t>
      </w:r>
      <w:hyperlink r:id="rId36" w:history="1">
        <w:r w:rsidRPr="00F306F7">
          <w:rPr>
            <w:rStyle w:val="Hyperlink"/>
          </w:rPr>
          <w:t>https://armoryoftherevolution.wordpress.com/2016/03/10/how-donald-trump-could-serve-animal-rights/?iframe=true&amp;preview=true</w:t>
        </w:r>
      </w:hyperlink>
      <w:r w:rsidRPr="00F306F7">
        <w:t xml:space="preserve"> , March 10, 2016)</w:t>
      </w:r>
    </w:p>
    <w:p w:rsidR="000103D8" w:rsidRPr="00F306F7" w:rsidRDefault="000103D8" w:rsidP="000103D8">
      <w:pPr>
        <w:rPr>
          <w:rStyle w:val="Emphasis"/>
        </w:rPr>
      </w:pPr>
      <w:r w:rsidRPr="00F306F7">
        <w:rPr>
          <w:sz w:val="16"/>
        </w:rPr>
        <w:t xml:space="preserve">Donald </w:t>
      </w:r>
      <w:r w:rsidRPr="00F306F7">
        <w:rPr>
          <w:rStyle w:val="StyleUnderline"/>
        </w:rPr>
        <w:t>Trump does not give a damn about animals.</w:t>
      </w:r>
      <w:r w:rsidRPr="00F306F7">
        <w:rPr>
          <w:sz w:val="16"/>
        </w:rPr>
        <w:t xml:space="preserve"> </w:t>
      </w:r>
      <w:r w:rsidRPr="00F306F7">
        <w:rPr>
          <w:rStyle w:val="StyleUnderline"/>
        </w:rPr>
        <w:t>He supports</w:t>
      </w:r>
      <w:r w:rsidRPr="00F306F7">
        <w:rPr>
          <w:sz w:val="16"/>
        </w:rPr>
        <w:t xml:space="preserve"> </w:t>
      </w:r>
      <w:r w:rsidRPr="00F306F7">
        <w:rPr>
          <w:rStyle w:val="StyleUnderline"/>
        </w:rPr>
        <w:t>trophy hunting. He buys fur</w:t>
      </w:r>
      <w:r w:rsidRPr="00F306F7">
        <w:rPr>
          <w:sz w:val="16"/>
        </w:rPr>
        <w:t xml:space="preserve"> for his wife. </w:t>
      </w:r>
      <w:r w:rsidRPr="00F306F7">
        <w:rPr>
          <w:rStyle w:val="StyleUnderline"/>
        </w:rPr>
        <w:t>He has a business called Trump Steaks that sells animal body parts.</w:t>
      </w:r>
      <w:r w:rsidRPr="00F306F7">
        <w:rPr>
          <w:sz w:val="16"/>
        </w:rPr>
        <w:t xml:space="preserve"> He doesn’t personally hunt, but thinks it is perfectly OK. Not a likely animal rights person, let alone an animal rights president. But </w:t>
      </w:r>
      <w:r w:rsidRPr="00F306F7">
        <w:rPr>
          <w:rStyle w:val="StyleUnderline"/>
        </w:rPr>
        <w:t xml:space="preserve">Trump, by positioning and serendipity, could set the </w:t>
      </w:r>
      <w:r w:rsidRPr="00F306F7">
        <w:rPr>
          <w:rStyle w:val="Emphasis"/>
        </w:rPr>
        <w:t>stage for animal rights to become politically relevant.</w:t>
      </w:r>
      <w:r w:rsidRPr="00F306F7">
        <w:rPr>
          <w:sz w:val="16"/>
        </w:rPr>
        <w:t xml:space="preserve"> More than that, he could hand the left the opportunity to launch a political party. </w:t>
      </w:r>
      <w:r w:rsidRPr="00F306F7">
        <w:rPr>
          <w:rStyle w:val="Emphasis"/>
        </w:rPr>
        <w:t>Trump could blow up the status quo as has never been done in the history of the United States’</w:t>
      </w:r>
    </w:p>
    <w:p w:rsidR="00500DD0" w:rsidRPr="00F306F7" w:rsidRDefault="00500DD0" w:rsidP="00500DD0">
      <w:pPr>
        <w:pStyle w:val="Heading4"/>
      </w:pPr>
      <w:r w:rsidRPr="00F306F7">
        <w:t>Plan is a point of contention for 2016 election</w:t>
      </w:r>
    </w:p>
    <w:p w:rsidR="00DC3B4C" w:rsidRPr="00F306F7" w:rsidRDefault="00500DD0" w:rsidP="00500DD0">
      <w:r w:rsidRPr="00F306F7">
        <w:rPr>
          <w:rStyle w:val="Style13ptBold"/>
        </w:rPr>
        <w:t>Radke 16</w:t>
      </w:r>
      <w:r w:rsidRPr="00F306F7">
        <w:t xml:space="preserve"> (Amanda Radke-graduated with a degree in agriculture journalism from South Dakota State University and was active from a young age in advocacy for the U.S. beef industry. She’s the 2006 National FFA Extemporaneous Speaking champion, and the 2006 National Beef Ambassador. And she’s served previous internships with USDA’s Ag Marketing Service in Washington D.C, and the National Cattlemen’s Beef Association in Denver, and BEEF magazine. On BEEF Daily, Amanda provides timely industry news and commentary from the unique perspective of a young professional committed to a life in production agriculture and invites readers to join in the discussion. </w:t>
      </w:r>
      <w:r w:rsidR="00DC3B4C" w:rsidRPr="00F306F7">
        <w:t xml:space="preserve">“How will the 2016 elections impact the cattle industry?”, </w:t>
      </w:r>
      <w:hyperlink r:id="rId37" w:history="1">
        <w:r w:rsidR="00DC3B4C" w:rsidRPr="00F306F7">
          <w:rPr>
            <w:rStyle w:val="Hyperlink"/>
          </w:rPr>
          <w:t>http://beefmagazine.com/government/how-will-2016-elections-impact-cattle-industry</w:t>
        </w:r>
      </w:hyperlink>
      <w:r w:rsidR="00DC3B4C" w:rsidRPr="00F306F7">
        <w:t xml:space="preserve"> , January 27, 2016) </w:t>
      </w:r>
    </w:p>
    <w:p w:rsidR="00C85078" w:rsidRPr="00F306F7" w:rsidRDefault="00C85078" w:rsidP="00C85078">
      <w:pPr>
        <w:rPr>
          <w:sz w:val="16"/>
        </w:rPr>
      </w:pPr>
      <w:r w:rsidRPr="00F306F7">
        <w:rPr>
          <w:sz w:val="16"/>
        </w:rPr>
        <w:t xml:space="preserve">During the 23rd Annual Cattlemen’s College, sponsored by Zoetis and held in conjunction with the 2016 Cattle Industry Convention and Trade Show in San Diego, Calif., Colin </w:t>
      </w:r>
      <w:r w:rsidRPr="00F306F7">
        <w:rPr>
          <w:rStyle w:val="StyleUnderline"/>
        </w:rPr>
        <w:t>Woodall</w:t>
      </w:r>
      <w:r w:rsidRPr="00F306F7">
        <w:rPr>
          <w:sz w:val="16"/>
        </w:rPr>
        <w:t>, National Cattlemen’s Beef Association (</w:t>
      </w:r>
      <w:r w:rsidRPr="00F306F7">
        <w:rPr>
          <w:rStyle w:val="StyleUnderline"/>
        </w:rPr>
        <w:t>NCBA</w:t>
      </w:r>
      <w:r w:rsidRPr="00F306F7">
        <w:rPr>
          <w:sz w:val="16"/>
        </w:rPr>
        <w:t xml:space="preserve">) senior </w:t>
      </w:r>
      <w:r w:rsidRPr="00F306F7">
        <w:rPr>
          <w:rStyle w:val="StyleUnderline"/>
        </w:rPr>
        <w:t>v</w:t>
      </w:r>
      <w:r w:rsidRPr="00F306F7">
        <w:rPr>
          <w:sz w:val="16"/>
        </w:rPr>
        <w:t xml:space="preserve">ice </w:t>
      </w:r>
      <w:r w:rsidRPr="00F306F7">
        <w:rPr>
          <w:rStyle w:val="StyleUnderline"/>
        </w:rPr>
        <w:t>p</w:t>
      </w:r>
      <w:r w:rsidRPr="00F306F7">
        <w:rPr>
          <w:sz w:val="16"/>
        </w:rPr>
        <w:t xml:space="preserve">resident of government affairs, </w:t>
      </w:r>
      <w:r w:rsidRPr="00F306F7">
        <w:rPr>
          <w:rStyle w:val="StyleUnderline"/>
        </w:rPr>
        <w:t>shares his thoughts on the upcoming elections and how each candidate might change the way beef producers conduct their business.</w:t>
      </w:r>
      <w:r w:rsidR="00DC3B4C" w:rsidRPr="00F306F7">
        <w:rPr>
          <w:rStyle w:val="StyleUnderline"/>
        </w:rPr>
        <w:t xml:space="preserve"> </w:t>
      </w:r>
      <w:r w:rsidRPr="00F306F7">
        <w:rPr>
          <w:sz w:val="16"/>
        </w:rPr>
        <w:t xml:space="preserve">“First of all, </w:t>
      </w:r>
      <w:r w:rsidRPr="00F306F7">
        <w:rPr>
          <w:rStyle w:val="StyleUnderline"/>
        </w:rPr>
        <w:t>mark your calendar for Nov. 8, 2016</w:t>
      </w:r>
      <w:r w:rsidRPr="00F306F7">
        <w:rPr>
          <w:sz w:val="16"/>
        </w:rPr>
        <w:t>,” says Woodall. “We will not only be voting in one new president, but also 34 senators and 435 representatives. Are you registered to vote? Put this date on your calendar because it will be extremely important you voice your opinion in this election. Voters just aren’t showing up. Ultimately, we need more people taking elections seriously and showing up to vote.”</w:t>
      </w:r>
      <w:r w:rsidR="00DC3B4C" w:rsidRPr="00F306F7">
        <w:rPr>
          <w:sz w:val="16"/>
        </w:rPr>
        <w:t xml:space="preserve"> </w:t>
      </w:r>
      <w:r w:rsidRPr="00F306F7">
        <w:rPr>
          <w:sz w:val="16"/>
        </w:rPr>
        <w:t>Woodall was careful not to endorse any presidential candidate, but he said there are several key issues the beef industry needs to keep an eye on and determine which candidate sides with cattlemen. These issues include:</w:t>
      </w:r>
    </w:p>
    <w:p w:rsidR="00C85078" w:rsidRPr="00F306F7" w:rsidRDefault="00C85078" w:rsidP="00C85078">
      <w:pPr>
        <w:rPr>
          <w:sz w:val="16"/>
        </w:rPr>
      </w:pPr>
      <w:r w:rsidRPr="00F306F7">
        <w:rPr>
          <w:sz w:val="16"/>
        </w:rPr>
        <w:t>1. Trans-Pacific Partnership (TPP)</w:t>
      </w:r>
    </w:p>
    <w:p w:rsidR="00C85078" w:rsidRPr="00F306F7" w:rsidRDefault="00C85078" w:rsidP="00C85078">
      <w:pPr>
        <w:rPr>
          <w:sz w:val="16"/>
        </w:rPr>
      </w:pPr>
      <w:r w:rsidRPr="00F306F7">
        <w:rPr>
          <w:sz w:val="16"/>
        </w:rPr>
        <w:t>“In 2015, we worked to keep beef in the Dietary Guidelines and to repeal COOL,” said Woodall. “Now we are fighting for the TPP, so we can get a premium for beef items like beef livers, tripe, heart, and tongue.</w:t>
      </w:r>
      <w:r w:rsidR="00805BB2" w:rsidRPr="00F306F7">
        <w:rPr>
          <w:sz w:val="16"/>
        </w:rPr>
        <w:t xml:space="preserve"> While tongue isn’t exactly what’s for dinner in the U.S. Japanese consumers will pay for these beef items. In 2015, we did $1.6 billion worth of trade with Japan; however, we did that with a 38.5% tariff on those sales. Meanwhile, Australia has a 10% advantage on our high tariff, but we know if we can get the tariffs to the same level, we can compete with Australia any day of the week.”</w:t>
      </w:r>
    </w:p>
    <w:p w:rsidR="00805BB2" w:rsidRPr="00F306F7" w:rsidRDefault="00805BB2" w:rsidP="00C85078">
      <w:pPr>
        <w:rPr>
          <w:sz w:val="16"/>
        </w:rPr>
      </w:pPr>
      <w:r w:rsidRPr="00F306F7">
        <w:rPr>
          <w:sz w:val="16"/>
        </w:rPr>
        <w:t>2. Waters of the United States (WOTUS)</w:t>
      </w:r>
    </w:p>
    <w:p w:rsidR="00805BB2" w:rsidRPr="00F306F7" w:rsidRDefault="00805BB2" w:rsidP="00C85078">
      <w:r w:rsidRPr="00F306F7">
        <w:rPr>
          <w:sz w:val="16"/>
        </w:rPr>
        <w:t>Woodall says many producers don’t realize that WOTUS is already in place, but the only thing keeping the EPA from knocking on ranchers’ doors is the current legal stay on the regulation. “Obama has vetoed the WOTUS resolution, which halts the regulation, and we are making Obama own that decision,” says Woodall. “The Government Accountability Office (GAO) recently ruled that the EPA has violated the law in lobbying for the WOTUS rule. According to a 26-page report submitted by GAO, they "conclude that EPA violated the described provisions through its use of social media in association with its rulemaking efforts to define WOTUS under the Clean Water Act (CWA) during FYs 2014 and 2015.” Meanwhile several lawsuits across the country are in play to make a rule about the legality of WOTUS. NCBA has filed in Galveston, Texas, says Woodall, where they hope a judge will be favorable in his ruling. “If our next elected president doesn’t like WOTUS, then WOTUS can just go away,” said Woodall. The objective now is to discover which candidates will side with ranchers on the WOTUS rule.</w:t>
      </w:r>
    </w:p>
    <w:p w:rsidR="00805BB2" w:rsidRPr="00F306F7" w:rsidRDefault="00805BB2" w:rsidP="00C85078">
      <w:pPr>
        <w:rPr>
          <w:rStyle w:val="StyleUnderline"/>
        </w:rPr>
      </w:pPr>
      <w:r w:rsidRPr="00F306F7">
        <w:t xml:space="preserve">3. </w:t>
      </w:r>
      <w:r w:rsidRPr="00F306F7">
        <w:rPr>
          <w:rStyle w:val="StyleUnderline"/>
        </w:rPr>
        <w:t>Endangered Species Act</w:t>
      </w:r>
    </w:p>
    <w:p w:rsidR="00805BB2" w:rsidRPr="00F306F7" w:rsidRDefault="00805BB2" w:rsidP="00C85078">
      <w:pPr>
        <w:rPr>
          <w:rStyle w:val="Emphasis"/>
        </w:rPr>
      </w:pPr>
      <w:r w:rsidRPr="00F306F7">
        <w:rPr>
          <w:sz w:val="16"/>
        </w:rPr>
        <w:t xml:space="preserve">Last year, </w:t>
      </w:r>
      <w:r w:rsidRPr="00F306F7">
        <w:rPr>
          <w:rStyle w:val="StyleUnderline"/>
          <w:sz w:val="16"/>
          <w:u w:val="none"/>
        </w:rPr>
        <w:t xml:space="preserve">ranchers dealt with the issue of whether or not the sage grouse would be listed as an endangered species. </w:t>
      </w:r>
      <w:r w:rsidRPr="00F306F7">
        <w:rPr>
          <w:rStyle w:val="StyleUnderline"/>
        </w:rPr>
        <w:t>With a</w:t>
      </w:r>
      <w:r w:rsidRPr="00F306F7">
        <w:rPr>
          <w:rStyle w:val="Emphasis"/>
        </w:rPr>
        <w:t xml:space="preserve"> great deal of controversy surrounding the issue</w:t>
      </w:r>
      <w:r w:rsidRPr="00F306F7">
        <w:rPr>
          <w:sz w:val="16"/>
        </w:rPr>
        <w:t xml:space="preserve">, it was decided that the iconic bird would not be listed as an endangered species; however, the </w:t>
      </w:r>
      <w:r w:rsidRPr="00F306F7">
        <w:rPr>
          <w:rStyle w:val="StyleUnderline"/>
        </w:rPr>
        <w:t xml:space="preserve">Obama </w:t>
      </w:r>
      <w:r w:rsidRPr="00F306F7">
        <w:rPr>
          <w:sz w:val="16"/>
        </w:rPr>
        <w:t xml:space="preserve">Administration </w:t>
      </w:r>
      <w:r w:rsidRPr="00F306F7">
        <w:rPr>
          <w:rStyle w:val="StyleUnderline"/>
        </w:rPr>
        <w:t xml:space="preserve">still chose to force through </w:t>
      </w:r>
      <w:r w:rsidRPr="00F306F7">
        <w:rPr>
          <w:sz w:val="16"/>
        </w:rPr>
        <w:t>their</w:t>
      </w:r>
      <w:r w:rsidRPr="00F306F7">
        <w:rPr>
          <w:rStyle w:val="StyleUnderline"/>
        </w:rPr>
        <w:t xml:space="preserve"> land use plans</w:t>
      </w:r>
      <w:r w:rsidRPr="00F306F7">
        <w:rPr>
          <w:sz w:val="16"/>
        </w:rPr>
        <w:t xml:space="preserve">. This decision impacted 11 western states where the greater sage grouse resides. </w:t>
      </w:r>
      <w:r w:rsidRPr="00F306F7">
        <w:rPr>
          <w:rStyle w:val="StyleUnderline"/>
        </w:rPr>
        <w:t>Acts like this from government agencies</w:t>
      </w:r>
      <w:r w:rsidRPr="00F306F7">
        <w:rPr>
          <w:sz w:val="16"/>
        </w:rPr>
        <w:t xml:space="preserve"> can impact producers’ grazing rights, says Woodall, and </w:t>
      </w:r>
      <w:r w:rsidRPr="00F306F7">
        <w:rPr>
          <w:rStyle w:val="StyleUnderline"/>
        </w:rPr>
        <w:t xml:space="preserve">could continue to be </w:t>
      </w:r>
      <w:r w:rsidRPr="00F306F7">
        <w:rPr>
          <w:rStyle w:val="Emphasis"/>
        </w:rPr>
        <w:t>a point of contention in the future.</w:t>
      </w:r>
    </w:p>
    <w:p w:rsidR="00F6631D" w:rsidRPr="00F306F7" w:rsidRDefault="00913931" w:rsidP="00913931">
      <w:pPr>
        <w:pStyle w:val="Heading3"/>
      </w:pPr>
      <w:r w:rsidRPr="00F306F7">
        <w:t>--NRA Lobby</w:t>
      </w:r>
    </w:p>
    <w:p w:rsidR="00A56EF2" w:rsidRPr="00F306F7" w:rsidRDefault="00A56EF2" w:rsidP="00A56EF2">
      <w:pPr>
        <w:pStyle w:val="Heading4"/>
        <w:rPr>
          <w:rStyle w:val="Style13ptBold"/>
          <w:rFonts w:asciiTheme="minorHAnsi" w:hAnsiTheme="minorHAnsi"/>
        </w:rPr>
      </w:pPr>
      <w:r w:rsidRPr="00F306F7">
        <w:rPr>
          <w:rStyle w:val="Style13ptBold"/>
          <w:rFonts w:asciiTheme="minorHAnsi" w:hAnsiTheme="minorHAnsi"/>
        </w:rPr>
        <w:t>NRA would lobby against the aff</w:t>
      </w:r>
    </w:p>
    <w:p w:rsidR="00E80F52" w:rsidRPr="00F306F7" w:rsidRDefault="00E80F52" w:rsidP="00E80F52">
      <w:pPr>
        <w:rPr>
          <w:rFonts w:asciiTheme="minorHAnsi" w:hAnsiTheme="minorHAnsi"/>
        </w:rPr>
      </w:pPr>
      <w:r w:rsidRPr="00F306F7">
        <w:rPr>
          <w:rStyle w:val="Style13ptBold"/>
          <w:rFonts w:asciiTheme="minorHAnsi" w:hAnsiTheme="minorHAnsi"/>
        </w:rPr>
        <w:t>Wing 14</w:t>
      </w:r>
      <w:r w:rsidRPr="00F306F7">
        <w:rPr>
          <w:rFonts w:asciiTheme="minorHAnsi" w:hAnsiTheme="minorHAnsi"/>
        </w:rPr>
        <w:t xml:space="preserve"> (Nick Wing -Senior Viral Editor at The Huffington Post, “</w:t>
      </w:r>
      <w:r w:rsidRPr="00F306F7">
        <w:rPr>
          <w:rStyle w:val="Emphasis"/>
          <w:rFonts w:asciiTheme="minorHAnsi" w:hAnsiTheme="minorHAnsi"/>
        </w:rPr>
        <w:t>The NRA Is Quietly Fighting For Your Right To Kill Elephants For Their Ivory</w:t>
      </w:r>
      <w:r w:rsidRPr="00F306F7">
        <w:rPr>
          <w:rFonts w:asciiTheme="minorHAnsi" w:hAnsiTheme="minorHAnsi"/>
        </w:rPr>
        <w:t xml:space="preserve">”, </w:t>
      </w:r>
      <w:hyperlink r:id="rId38" w:history="1">
        <w:r w:rsidRPr="00F306F7">
          <w:rPr>
            <w:rStyle w:val="Hyperlink"/>
            <w:rFonts w:asciiTheme="minorHAnsi" w:hAnsiTheme="minorHAnsi"/>
          </w:rPr>
          <w:t>http://www.huffingtonpost.com/2014/08/12/nra-ivory-elephant-hunting_n_5671332.html</w:t>
        </w:r>
      </w:hyperlink>
      <w:r w:rsidRPr="00F306F7">
        <w:rPr>
          <w:rFonts w:asciiTheme="minorHAnsi" w:hAnsiTheme="minorHAnsi"/>
        </w:rPr>
        <w:t xml:space="preserve"> , 08/12/2014)</w:t>
      </w:r>
    </w:p>
    <w:p w:rsidR="00E80F52" w:rsidRPr="00F306F7" w:rsidRDefault="00E80F52" w:rsidP="00E80F52">
      <w:pPr>
        <w:rPr>
          <w:rStyle w:val="Emphasis"/>
          <w:rFonts w:asciiTheme="minorHAnsi" w:hAnsiTheme="minorHAnsi"/>
        </w:rPr>
      </w:pPr>
      <w:r w:rsidRPr="00F306F7">
        <w:rPr>
          <w:rFonts w:asciiTheme="minorHAnsi" w:hAnsiTheme="minorHAnsi"/>
          <w:sz w:val="16"/>
        </w:rPr>
        <w:t xml:space="preserve">But this </w:t>
      </w:r>
      <w:r w:rsidRPr="00F306F7">
        <w:rPr>
          <w:rStyle w:val="StyleUnderline"/>
          <w:rFonts w:asciiTheme="minorHAnsi" w:hAnsiTheme="minorHAnsi"/>
        </w:rPr>
        <w:t>hunting isn’t just for sport (and supposed “conservation”). It’s also for the elephants’ valuable ivory tusks, trophies that American hunters had</w:t>
      </w:r>
      <w:r w:rsidRPr="00F306F7">
        <w:rPr>
          <w:rFonts w:asciiTheme="minorHAnsi" w:hAnsiTheme="minorHAnsi"/>
          <w:sz w:val="16"/>
        </w:rPr>
        <w:t xml:space="preserve">, until recently, </w:t>
      </w:r>
      <w:r w:rsidRPr="00F306F7">
        <w:rPr>
          <w:rStyle w:val="StyleUnderline"/>
          <w:rFonts w:asciiTheme="minorHAnsi" w:hAnsiTheme="minorHAnsi"/>
        </w:rPr>
        <w:t xml:space="preserve">largely been permitted to ship back to the United States for non-commercial purposes. </w:t>
      </w:r>
      <w:r w:rsidRPr="00F306F7">
        <w:rPr>
          <w:rFonts w:asciiTheme="minorHAnsi" w:hAnsiTheme="minorHAnsi"/>
          <w:sz w:val="16"/>
        </w:rPr>
        <w:t xml:space="preserve">According to U.S. Fish and Wildlife Service data in a recent National Geographic report, </w:t>
      </w:r>
      <w:r w:rsidRPr="00F306F7">
        <w:rPr>
          <w:rStyle w:val="StyleUnderline"/>
          <w:rFonts w:asciiTheme="minorHAnsi" w:hAnsiTheme="minorHAnsi"/>
        </w:rPr>
        <w:t>several hundred</w:t>
      </w:r>
      <w:r w:rsidRPr="00F306F7">
        <w:rPr>
          <w:rFonts w:asciiTheme="minorHAnsi" w:hAnsiTheme="minorHAnsi"/>
          <w:sz w:val="16"/>
        </w:rPr>
        <w:t xml:space="preserve"> sport-hunted </w:t>
      </w:r>
      <w:r w:rsidRPr="00F306F7">
        <w:rPr>
          <w:rStyle w:val="StyleUnderline"/>
          <w:rFonts w:asciiTheme="minorHAnsi" w:hAnsiTheme="minorHAnsi"/>
        </w:rPr>
        <w:t>elephant trophies</w:t>
      </w:r>
      <w:r w:rsidRPr="00F306F7">
        <w:rPr>
          <w:rFonts w:asciiTheme="minorHAnsi" w:hAnsiTheme="minorHAnsi"/>
          <w:sz w:val="16"/>
        </w:rPr>
        <w:t xml:space="preserve"> — including tusks, skins and bones — </w:t>
      </w:r>
      <w:r w:rsidRPr="00F306F7">
        <w:rPr>
          <w:rStyle w:val="StyleUnderline"/>
          <w:rFonts w:asciiTheme="minorHAnsi" w:hAnsiTheme="minorHAnsi"/>
        </w:rPr>
        <w:t>have been imported into the U.S. each year over the past decade</w:t>
      </w:r>
      <w:r w:rsidRPr="00F306F7">
        <w:rPr>
          <w:rFonts w:asciiTheme="minorHAnsi" w:hAnsiTheme="minorHAnsi"/>
          <w:sz w:val="16"/>
        </w:rPr>
        <w:t xml:space="preserve">. </w:t>
      </w:r>
      <w:r w:rsidRPr="00F306F7">
        <w:rPr>
          <w:rStyle w:val="StyleUnderline"/>
          <w:rFonts w:asciiTheme="minorHAnsi" w:hAnsiTheme="minorHAnsi"/>
        </w:rPr>
        <w:t>While the sale of this ivory is banned, the practice has given rise to a system that allows hunters and poachers to see elephants in much the same way: The bigger the tusks, the better the prize</w:t>
      </w:r>
      <w:r w:rsidRPr="00F306F7">
        <w:rPr>
          <w:rFonts w:asciiTheme="minorHAnsi" w:hAnsiTheme="minorHAnsi"/>
          <w:sz w:val="16"/>
        </w:rPr>
        <w:t xml:space="preserve">. Language on the websites for Safari Club International, a hunting advocacy group, and other African safari tours both contain language touting elephants that are likely to carry more or “really good ivory.” Trophy hunters recently suffered a setback in their quest for ivory, however, when President Barack </w:t>
      </w:r>
      <w:r w:rsidRPr="00F306F7">
        <w:rPr>
          <w:rStyle w:val="StyleUnderline"/>
          <w:rFonts w:asciiTheme="minorHAnsi" w:hAnsiTheme="minorHAnsi"/>
        </w:rPr>
        <w:t>Obama</w:t>
      </w:r>
      <w:r w:rsidRPr="00F306F7">
        <w:rPr>
          <w:rFonts w:asciiTheme="minorHAnsi" w:hAnsiTheme="minorHAnsi"/>
          <w:sz w:val="16"/>
        </w:rPr>
        <w:t xml:space="preserve">’s administration </w:t>
      </w:r>
      <w:r w:rsidRPr="00F306F7">
        <w:rPr>
          <w:rStyle w:val="StyleUnderline"/>
          <w:rFonts w:asciiTheme="minorHAnsi" w:hAnsiTheme="minorHAnsi"/>
        </w:rPr>
        <w:t>unveiled a set of efforts designed to restrict the material’s trade in the U.S</w:t>
      </w:r>
      <w:r w:rsidRPr="00F306F7">
        <w:rPr>
          <w:rFonts w:asciiTheme="minorHAnsi" w:hAnsiTheme="minorHAnsi"/>
          <w:sz w:val="16"/>
        </w:rPr>
        <w:t xml:space="preserve">., which for years has been the second-largest retail market for illegal ivory, behind only China. In April, the FWS announced a suspension in ivory imports from elephants killed in Tanzania and Zimbabwe during 2014, claiming that even legal hunting in these countries “is not sustainable and is not currently supporting conservation efforts that contribute towards the recovery of the species.” </w:t>
      </w:r>
      <w:r w:rsidRPr="00F306F7">
        <w:rPr>
          <w:rStyle w:val="StyleUnderline"/>
        </w:rPr>
        <w:t>Trophy imports from other nations are still allowed, provided the hunter receives proper documentation under</w:t>
      </w:r>
      <w:r w:rsidRPr="00F306F7">
        <w:rPr>
          <w:rFonts w:asciiTheme="minorHAnsi" w:hAnsiTheme="minorHAnsi"/>
          <w:sz w:val="16"/>
        </w:rPr>
        <w:t xml:space="preserve"> the Convention on International Trade in Endangered Species of Wild Fauna and Flora </w:t>
      </w:r>
      <w:r w:rsidRPr="00F306F7">
        <w:rPr>
          <w:rStyle w:val="Emphasis"/>
        </w:rPr>
        <w:t xml:space="preserve">(CITES). </w:t>
      </w:r>
      <w:r w:rsidRPr="00F306F7">
        <w:rPr>
          <w:rStyle w:val="StyleUnderline"/>
          <w:rFonts w:asciiTheme="minorHAnsi" w:hAnsiTheme="minorHAnsi"/>
        </w:rPr>
        <w:t xml:space="preserve">These new regulations followed a higher-profile set of restrictions cracking down on the sale of items containing ivory, </w:t>
      </w:r>
      <w:r w:rsidRPr="00F306F7">
        <w:rPr>
          <w:rFonts w:asciiTheme="minorHAnsi" w:hAnsiTheme="minorHAnsi"/>
          <w:sz w:val="16"/>
        </w:rPr>
        <w:t xml:space="preserve">unless the seller could provide documentation that items were more than 100 years old or were imported into the U.S. prior to regulations governing ivory sales. These new guidelines outraged the National Rifle Association, which claimed they were an attack on gun owners wishing to sell firearms that contained ornamental ivory. </w:t>
      </w:r>
      <w:r w:rsidRPr="00F306F7">
        <w:rPr>
          <w:rStyle w:val="StyleUnderline"/>
          <w:rFonts w:asciiTheme="minorHAnsi" w:hAnsiTheme="minorHAnsi"/>
        </w:rPr>
        <w:t>The NRA found their preferred solution in the form of a pair of Lawful Ivory Protection bills</w:t>
      </w:r>
      <w:r w:rsidRPr="00F306F7">
        <w:rPr>
          <w:rFonts w:asciiTheme="minorHAnsi" w:hAnsiTheme="minorHAnsi"/>
          <w:sz w:val="16"/>
        </w:rPr>
        <w:t xml:space="preserve"> sponsored by Sen. Lamar Alexander (R-Tenn.) and Rep. Steve Daines (R-Mont.). In a release decrying the administration’s “overreach of authority,” the group called for members to stand up for “honest, law-abiding Americans” wishing to sell their ivory-containing possessions by calling on their representatives to support these </w:t>
      </w:r>
      <w:r w:rsidRPr="00F306F7">
        <w:rPr>
          <w:rStyle w:val="StyleUnderline"/>
          <w:rFonts w:asciiTheme="minorHAnsi" w:hAnsiTheme="minorHAnsi"/>
        </w:rPr>
        <w:t xml:space="preserve">bills. Tucked away in the last sentence was a mention of the legislation’s secondary purpose, to protect the right of Americans to legally kill elephants for their ivory. </w:t>
      </w:r>
      <w:r w:rsidRPr="00F306F7">
        <w:rPr>
          <w:rFonts w:asciiTheme="minorHAnsi" w:hAnsiTheme="minorHAnsi"/>
          <w:sz w:val="16"/>
        </w:rPr>
        <w:t xml:space="preserve">“Your actions today may determine if the sale and trade of firearms that contain ivory, as well as the importation of sport-hunted elephants, will be banned,” it read. Indeed, S.2587 - Lawful Ivory Protection Act of 2014 would amend existing laws to ensure that they don’t “prohibit or restrict the importation of such ivory that was lawfully importable into the United States on February 24, 2014,” before the more recent trophy import laws went into effect. So while </w:t>
      </w:r>
      <w:r w:rsidRPr="00F306F7">
        <w:rPr>
          <w:rStyle w:val="StyleUnderline"/>
          <w:rFonts w:asciiTheme="minorHAnsi" w:hAnsiTheme="minorHAnsi"/>
        </w:rPr>
        <w:t xml:space="preserve">the NRA </w:t>
      </w:r>
      <w:r w:rsidRPr="00F306F7">
        <w:rPr>
          <w:rFonts w:asciiTheme="minorHAnsi" w:hAnsiTheme="minorHAnsi"/>
          <w:sz w:val="16"/>
        </w:rPr>
        <w:t xml:space="preserve">claims to be fighting for the little gun owner’s right to more easily sell an antique pistol with an ivory grip, </w:t>
      </w:r>
      <w:r w:rsidRPr="00F306F7">
        <w:rPr>
          <w:rStyle w:val="StyleUnderline"/>
          <w:rFonts w:asciiTheme="minorHAnsi" w:hAnsiTheme="minorHAnsi"/>
        </w:rPr>
        <w:t xml:space="preserve">it’s also </w:t>
      </w:r>
      <w:r w:rsidRPr="00F306F7">
        <w:rPr>
          <w:rStyle w:val="Emphasis"/>
          <w:rFonts w:asciiTheme="minorHAnsi" w:hAnsiTheme="minorHAnsi"/>
        </w:rPr>
        <w:t xml:space="preserve">fighting to make sure the wealthy safari-goer can not just hunt for African elephants, but do so in hopes of bringing home the largest ivory trophy. </w:t>
      </w:r>
    </w:p>
    <w:p w:rsidR="007D6866" w:rsidRPr="00F306F7" w:rsidRDefault="00E80F52" w:rsidP="007D6866">
      <w:pPr>
        <w:pStyle w:val="Heading3"/>
        <w:rPr>
          <w:rFonts w:asciiTheme="minorHAnsi" w:hAnsiTheme="minorHAnsi"/>
        </w:rPr>
      </w:pPr>
      <w:r w:rsidRPr="00F306F7">
        <w:rPr>
          <w:rFonts w:asciiTheme="minorHAnsi" w:hAnsiTheme="minorHAnsi"/>
        </w:rPr>
        <w:t>--</w:t>
      </w:r>
      <w:r w:rsidR="007D6866" w:rsidRPr="00F306F7">
        <w:rPr>
          <w:rFonts w:asciiTheme="minorHAnsi" w:hAnsiTheme="minorHAnsi"/>
        </w:rPr>
        <w:t>Aff answers</w:t>
      </w:r>
    </w:p>
    <w:p w:rsidR="007D6866" w:rsidRPr="00F306F7" w:rsidRDefault="005156C6" w:rsidP="007D6866">
      <w:pPr>
        <w:rPr>
          <w:rFonts w:asciiTheme="minorHAnsi" w:hAnsiTheme="minorHAnsi"/>
        </w:rPr>
      </w:pPr>
      <w:hyperlink r:id="rId39" w:history="1">
        <w:r w:rsidR="00E80F52" w:rsidRPr="00F306F7">
          <w:rPr>
            <w:rStyle w:val="Hyperlink"/>
            <w:rFonts w:asciiTheme="minorHAnsi" w:hAnsiTheme="minorHAnsi"/>
          </w:rPr>
          <w:t>http://www.onegreenplanet.org/animalsandnature/do-liberals-and-conservatives-actually-agree-on-animal-rights/</w:t>
        </w:r>
      </w:hyperlink>
    </w:p>
    <w:p w:rsidR="00E80F52" w:rsidRPr="00F306F7" w:rsidRDefault="00E80F52" w:rsidP="007D6866">
      <w:pPr>
        <w:rPr>
          <w:rFonts w:asciiTheme="minorHAnsi" w:hAnsiTheme="minorHAnsi"/>
        </w:rPr>
      </w:pPr>
      <w:r w:rsidRPr="00F306F7">
        <w:rPr>
          <w:rFonts w:asciiTheme="minorHAnsi" w:hAnsiTheme="minorHAnsi"/>
        </w:rPr>
        <w:t>http://www.umich.edu/~esupdate/library/95.10-11/reauth.html</w:t>
      </w:r>
    </w:p>
    <w:p w:rsidR="00913931" w:rsidRPr="00F306F7" w:rsidRDefault="00913931" w:rsidP="00913931">
      <w:pPr>
        <w:pStyle w:val="Heading3"/>
      </w:pPr>
      <w:r w:rsidRPr="00F306F7">
        <w:t>aff need to format</w:t>
      </w:r>
    </w:p>
    <w:p w:rsidR="003A48E9" w:rsidRPr="00F306F7" w:rsidRDefault="003A48E9" w:rsidP="003A48E9">
      <w:pPr>
        <w:pStyle w:val="Heading4"/>
      </w:pPr>
      <w:r w:rsidRPr="00F306F7">
        <w:t xml:space="preserve">Sensitivity to animal rights only increasing for 2016 election—plan would be super popular </w:t>
      </w:r>
    </w:p>
    <w:p w:rsidR="002453D5" w:rsidRPr="00F306F7" w:rsidRDefault="003A48E9" w:rsidP="002453D5">
      <w:r w:rsidRPr="00F306F7">
        <w:rPr>
          <w:rStyle w:val="Style13ptBold"/>
        </w:rPr>
        <w:t>Nipper 13</w:t>
      </w:r>
      <w:r w:rsidRPr="00F306F7">
        <w:t xml:space="preserve"> (</w:t>
      </w:r>
      <w:r w:rsidR="007F52F1" w:rsidRPr="00F306F7">
        <w:t>Kristen Nipper-Intern</w:t>
      </w:r>
      <w:r w:rsidRPr="00F306F7">
        <w:t xml:space="preserve"> the Advance Group,</w:t>
      </w:r>
      <w:r w:rsidR="007F52F1" w:rsidRPr="00F306F7">
        <w:t xml:space="preserve"> “</w:t>
      </w:r>
      <w:r w:rsidR="002453D5" w:rsidRPr="00F306F7">
        <w:rPr>
          <w:rStyle w:val="Emphasis"/>
        </w:rPr>
        <w:t>Don’t Forget Fido; The Increasing Role of Animal Rights in Political Campaigns</w:t>
      </w:r>
      <w:r w:rsidR="007F52F1" w:rsidRPr="00F306F7">
        <w:t xml:space="preserve">”, </w:t>
      </w:r>
      <w:hyperlink r:id="rId40" w:history="1">
        <w:r w:rsidR="002453D5" w:rsidRPr="00F306F7">
          <w:rPr>
            <w:rStyle w:val="Hyperlink"/>
          </w:rPr>
          <w:t>http://www.theadvancegroup.com/our-thoughts/dont-forget-fido-the-increasing-role-of-animal-rights-in-political-campaigns/</w:t>
        </w:r>
      </w:hyperlink>
      <w:r w:rsidR="007F52F1" w:rsidRPr="00F306F7">
        <w:t xml:space="preserve"> , December 2013</w:t>
      </w:r>
      <w:r w:rsidRPr="00F306F7">
        <w:t>)</w:t>
      </w:r>
    </w:p>
    <w:p w:rsidR="002453D5" w:rsidRPr="00F306F7" w:rsidRDefault="002453D5" w:rsidP="002453D5">
      <w:pPr>
        <w:rPr>
          <w:rStyle w:val="StyleUnderline"/>
        </w:rPr>
      </w:pPr>
      <w:r w:rsidRPr="00F306F7">
        <w:rPr>
          <w:sz w:val="16"/>
        </w:rPr>
        <w:t xml:space="preserve">Of course </w:t>
      </w:r>
      <w:r w:rsidRPr="00F306F7">
        <w:rPr>
          <w:rStyle w:val="StyleUnderline"/>
        </w:rPr>
        <w:t>Fido’s voting power isn’t just limited to mayoral elections</w:t>
      </w:r>
      <w:r w:rsidRPr="00F306F7">
        <w:rPr>
          <w:sz w:val="16"/>
        </w:rPr>
        <w:t xml:space="preserve">. </w:t>
      </w:r>
      <w:r w:rsidRPr="00F306F7">
        <w:rPr>
          <w:rStyle w:val="StyleUnderline"/>
        </w:rPr>
        <w:t>Who can forget the infamous story of failed presidential candidate Mitt Romney’s unfortunate debacle of transporting the family dog on the roof of his car?</w:t>
      </w:r>
      <w:r w:rsidRPr="00F306F7">
        <w:rPr>
          <w:sz w:val="16"/>
        </w:rPr>
        <w:t xml:space="preserve"> </w:t>
      </w:r>
      <w:r w:rsidRPr="00F306F7">
        <w:rPr>
          <w:rStyle w:val="StyleUnderline"/>
        </w:rPr>
        <w:t>Animal rights is already set to play an increased role in the 2016 Presidential election</w:t>
      </w:r>
      <w:r w:rsidRPr="00F306F7">
        <w:rPr>
          <w:sz w:val="16"/>
        </w:rPr>
        <w:t xml:space="preserve"> </w:t>
      </w:r>
      <w:r w:rsidRPr="00F306F7">
        <w:rPr>
          <w:rStyle w:val="StyleUnderline"/>
        </w:rPr>
        <w:t xml:space="preserve">with </w:t>
      </w:r>
      <w:r w:rsidRPr="00F306F7">
        <w:rPr>
          <w:sz w:val="16"/>
        </w:rPr>
        <w:t xml:space="preserve">New Jersey governor and presidential hopeful Chris </w:t>
      </w:r>
      <w:r w:rsidRPr="00F306F7">
        <w:rPr>
          <w:rStyle w:val="StyleUnderline"/>
        </w:rPr>
        <w:t>Christie already drawing the criticism of animal rights groups for vetoing a bill designed to prevent cruelty to Pigs.</w:t>
      </w:r>
      <w:r w:rsidRPr="00F306F7">
        <w:rPr>
          <w:sz w:val="16"/>
        </w:rPr>
        <w:t xml:space="preserve"> </w:t>
      </w:r>
      <w:r w:rsidRPr="00F306F7">
        <w:rPr>
          <w:rStyle w:val="StyleUnderline"/>
        </w:rPr>
        <w:t>Political candidates and their campaign strategists would do well not to forget their furry constituents in the next election.</w:t>
      </w:r>
    </w:p>
    <w:p w:rsidR="002453D5" w:rsidRPr="00F306F7" w:rsidRDefault="002453D5" w:rsidP="002453D5"/>
    <w:p w:rsidR="002453D5" w:rsidRPr="00F306F7" w:rsidRDefault="002453D5" w:rsidP="002453D5">
      <w:r w:rsidRPr="00F306F7">
        <w:t xml:space="preserve"> </w:t>
      </w:r>
    </w:p>
    <w:p w:rsidR="002453D5" w:rsidRPr="00F306F7" w:rsidRDefault="002453D5" w:rsidP="002453D5">
      <w:pPr>
        <w:rPr>
          <w:rFonts w:asciiTheme="minorHAnsi" w:hAnsiTheme="minorHAnsi"/>
          <w:sz w:val="16"/>
          <w:szCs w:val="16"/>
        </w:rPr>
      </w:pPr>
    </w:p>
    <w:p w:rsidR="00FE631C" w:rsidRPr="00F306F7" w:rsidRDefault="00FE631C" w:rsidP="00C64BC9">
      <w:pPr>
        <w:pStyle w:val="Heading2"/>
      </w:pPr>
      <w:r w:rsidRPr="00F306F7">
        <w:t>***INF***</w:t>
      </w:r>
      <w:r w:rsidRPr="00F306F7">
        <w:br/>
      </w:r>
    </w:p>
    <w:p w:rsidR="00FE631C" w:rsidRPr="00F306F7" w:rsidRDefault="00491DF6" w:rsidP="00FE631C">
      <w:pPr>
        <w:pStyle w:val="Heading3"/>
        <w:rPr>
          <w:rFonts w:asciiTheme="minorHAnsi" w:hAnsiTheme="minorHAnsi"/>
        </w:rPr>
      </w:pPr>
      <w:r w:rsidRPr="00F306F7">
        <w:rPr>
          <w:rFonts w:asciiTheme="minorHAnsi" w:hAnsiTheme="minorHAnsi"/>
        </w:rPr>
        <w:t>--</w:t>
      </w:r>
      <w:r w:rsidR="00FE631C" w:rsidRPr="00F306F7">
        <w:rPr>
          <w:rFonts w:asciiTheme="minorHAnsi" w:hAnsiTheme="minorHAnsi"/>
        </w:rPr>
        <w:t xml:space="preserve">INF Link </w:t>
      </w:r>
    </w:p>
    <w:p w:rsidR="00FE631C" w:rsidRPr="00F306F7" w:rsidRDefault="00FE631C" w:rsidP="00FE631C">
      <w:pPr>
        <w:rPr>
          <w:rFonts w:asciiTheme="minorHAnsi" w:hAnsiTheme="minorHAnsi"/>
        </w:rPr>
      </w:pPr>
    </w:p>
    <w:p w:rsidR="00FE631C" w:rsidRPr="00F306F7" w:rsidRDefault="00FE631C" w:rsidP="00FE631C">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Bipartisan opposition to the plan</w:t>
      </w:r>
    </w:p>
    <w:p w:rsidR="00FE631C" w:rsidRPr="00F306F7" w:rsidRDefault="00FE631C" w:rsidP="00FE631C">
      <w:pPr>
        <w:rPr>
          <w:rFonts w:asciiTheme="minorHAnsi" w:hAnsiTheme="minorHAnsi"/>
        </w:rPr>
      </w:pPr>
      <w:r w:rsidRPr="00F306F7">
        <w:rPr>
          <w:rFonts w:asciiTheme="minorHAnsi" w:hAnsiTheme="minorHAnsi"/>
          <w:b/>
          <w:bCs/>
          <w:sz w:val="26"/>
        </w:rPr>
        <w:t>COOPER 2013</w:t>
      </w:r>
      <w:r w:rsidRPr="00F306F7">
        <w:rPr>
          <w:rFonts w:asciiTheme="minorHAnsi" w:hAnsiTheme="minorHAnsi"/>
        </w:rPr>
        <w:t xml:space="preserve"> </w:t>
      </w:r>
      <w:r w:rsidRPr="00F306F7">
        <w:rPr>
          <w:rFonts w:asciiTheme="minorHAnsi" w:hAnsiTheme="minorHAnsi"/>
          <w:sz w:val="20"/>
        </w:rPr>
        <w:t>(David, The James V. Forrestal Professor &amp; Chair of the Department of National Security Affairs, US Naval War College, “GLOBALIZING REAGAN’S INF TREATY Easier Done Than Said?” Nonproliferation Review, March)</w:t>
      </w:r>
    </w:p>
    <w:p w:rsidR="00FE631C" w:rsidRPr="00F306F7" w:rsidRDefault="00FE631C" w:rsidP="00FE631C">
      <w:pPr>
        <w:rPr>
          <w:rFonts w:asciiTheme="minorHAnsi" w:hAnsiTheme="minorHAnsi"/>
          <w:sz w:val="16"/>
        </w:rPr>
      </w:pPr>
      <w:r w:rsidRPr="00F306F7">
        <w:rPr>
          <w:rFonts w:asciiTheme="minorHAnsi" w:hAnsiTheme="minorHAnsi"/>
          <w:sz w:val="16"/>
        </w:rPr>
        <w:t xml:space="preserve">Why indeed. </w:t>
      </w:r>
      <w:r w:rsidRPr="00F306F7">
        <w:rPr>
          <w:rFonts w:asciiTheme="minorHAnsi" w:hAnsiTheme="minorHAnsi"/>
          <w:u w:val="single"/>
        </w:rPr>
        <w:t>Proponents for internationalizing the INF Treaty have been posing questions along these lines since almost before the ink was dry on the original bilateral agreement</w:t>
      </w:r>
      <w:r w:rsidRPr="00F306F7">
        <w:rPr>
          <w:rFonts w:asciiTheme="minorHAnsi" w:hAnsiTheme="minorHAnsi"/>
          <w:sz w:val="16"/>
        </w:rPr>
        <w:t xml:space="preserve"> signed by President Ronald Reagan and General Secretary Mikhail Gorbachev on December 8, 1987. Led most prominently by the Reagan administration’s former disarmament tsar, Kenneth L. Adelman, a small band of advocates has been pressing the case to broaden INF for more than two decades. </w:t>
      </w:r>
      <w:r w:rsidRPr="00F306F7">
        <w:rPr>
          <w:rFonts w:asciiTheme="minorHAnsi" w:hAnsiTheme="minorHAnsi"/>
          <w:u w:val="single"/>
        </w:rPr>
        <w:t>Although the idea recently has attracted a smattering of new support, it has not sparked any real buzz of interest</w:t>
      </w:r>
      <w:r w:rsidRPr="00F306F7">
        <w:rPr>
          <w:rFonts w:asciiTheme="minorHAnsi" w:hAnsiTheme="minorHAnsi"/>
          <w:sz w:val="16"/>
        </w:rPr>
        <w:t xml:space="preserve"> within the wider disarmament and nonproliferation communities. </w:t>
      </w:r>
      <w:r w:rsidRPr="00F306F7">
        <w:rPr>
          <w:rFonts w:asciiTheme="minorHAnsi" w:hAnsiTheme="minorHAnsi"/>
          <w:u w:val="single"/>
        </w:rPr>
        <w:t>As for official Washington, this proposal has not been seriously considered since it was soundly rejected early in the Bill Clinton administration</w:t>
      </w:r>
      <w:r w:rsidRPr="00F306F7">
        <w:rPr>
          <w:rFonts w:asciiTheme="minorHAnsi" w:hAnsiTheme="minorHAnsi"/>
          <w:sz w:val="16"/>
        </w:rPr>
        <w:t xml:space="preserve">. In fact, other than a single reluctant and fleeting gesture of support in the waning year of the George W. Bush administration (more on this anon), </w:t>
      </w:r>
      <w:r w:rsidRPr="00F306F7">
        <w:rPr>
          <w:rFonts w:asciiTheme="minorHAnsi" w:hAnsiTheme="minorHAnsi"/>
          <w:u w:val="single"/>
        </w:rPr>
        <w:t xml:space="preserve">eschewing Global INF stands out as </w:t>
      </w:r>
      <w:r w:rsidRPr="00F306F7">
        <w:rPr>
          <w:rFonts w:asciiTheme="minorHAnsi" w:hAnsiTheme="minorHAnsi"/>
          <w:sz w:val="16"/>
        </w:rPr>
        <w:t>something of</w:t>
      </w:r>
      <w:r w:rsidRPr="00F306F7">
        <w:rPr>
          <w:rFonts w:asciiTheme="minorHAnsi" w:hAnsiTheme="minorHAnsi"/>
          <w:u w:val="single"/>
        </w:rPr>
        <w:t xml:space="preserve"> an enduring bipartisan consensus</w:t>
      </w:r>
      <w:r w:rsidRPr="00F306F7">
        <w:rPr>
          <w:rFonts w:asciiTheme="minorHAnsi" w:hAnsiTheme="minorHAnsi"/>
          <w:sz w:val="16"/>
        </w:rPr>
        <w:t>.</w:t>
      </w:r>
    </w:p>
    <w:p w:rsidR="00FE631C" w:rsidRPr="00F306F7" w:rsidRDefault="00FE631C" w:rsidP="00FE631C">
      <w:pPr>
        <w:rPr>
          <w:rFonts w:asciiTheme="minorHAnsi" w:hAnsiTheme="minorHAnsi"/>
        </w:rPr>
      </w:pPr>
    </w:p>
    <w:p w:rsidR="00FE631C" w:rsidRPr="00F306F7" w:rsidRDefault="00FE631C" w:rsidP="00C64BC9"/>
    <w:p w:rsidR="00751004" w:rsidRPr="00F306F7" w:rsidRDefault="00751004" w:rsidP="00C64BC9">
      <w:pPr>
        <w:pStyle w:val="Heading2"/>
      </w:pPr>
      <w:r w:rsidRPr="00F306F7">
        <w:t>***Exports***</w:t>
      </w:r>
    </w:p>
    <w:p w:rsidR="00751004" w:rsidRPr="00F306F7" w:rsidRDefault="00490CE6" w:rsidP="00751004">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--L</w:t>
      </w:r>
      <w:r w:rsidR="00751004" w:rsidRPr="00F306F7">
        <w:rPr>
          <w:rFonts w:asciiTheme="minorHAnsi" w:eastAsiaTheme="majorEastAsia" w:hAnsiTheme="minorHAnsi" w:cstheme="majorBidi"/>
          <w:b/>
          <w:sz w:val="32"/>
          <w:szCs w:val="24"/>
          <w:u w:val="single"/>
        </w:rPr>
        <w:t>ink</w:t>
      </w:r>
    </w:p>
    <w:p w:rsidR="00490CE6" w:rsidRPr="00F306F7" w:rsidRDefault="00490CE6" w:rsidP="00490CE6">
      <w:pPr>
        <w:pStyle w:val="Heading4"/>
        <w:rPr>
          <w:rFonts w:asciiTheme="minorHAnsi" w:hAnsiTheme="minorHAnsi"/>
        </w:rPr>
      </w:pPr>
      <w:r w:rsidRPr="00F306F7">
        <w:rPr>
          <w:rFonts w:asciiTheme="minorHAnsi" w:hAnsiTheme="minorHAnsi"/>
        </w:rPr>
        <w:t xml:space="preserve">Control hawks dominate the discussion around export controls—massive opposition to the plan </w:t>
      </w:r>
    </w:p>
    <w:p w:rsidR="00751004" w:rsidRPr="00F306F7" w:rsidRDefault="00490CE6" w:rsidP="00751004">
      <w:pPr>
        <w:rPr>
          <w:rFonts w:asciiTheme="minorHAnsi" w:hAnsiTheme="minorHAnsi"/>
        </w:rPr>
      </w:pPr>
      <w:r w:rsidRPr="00F306F7">
        <w:rPr>
          <w:rStyle w:val="Style13ptBold"/>
          <w:rFonts w:asciiTheme="minorHAnsi" w:hAnsiTheme="minorHAnsi"/>
        </w:rPr>
        <w:t>Meijer 15</w:t>
      </w:r>
      <w:r w:rsidRPr="00F306F7">
        <w:rPr>
          <w:rFonts w:asciiTheme="minorHAnsi" w:hAnsiTheme="minorHAnsi"/>
        </w:rPr>
        <w:t xml:space="preserve"> (</w:t>
      </w:r>
      <w:r w:rsidR="00751004" w:rsidRPr="00F306F7">
        <w:rPr>
          <w:rFonts w:asciiTheme="minorHAnsi" w:hAnsiTheme="minorHAnsi"/>
        </w:rPr>
        <w:t>Hugo Meijer*-Lecturer in Defence Studies, King’s College London, UK. “Actors, Coalitions, and the Making of Foreign Security Policy: US Strategic Trade with the People’s Republic of China”</w:t>
      </w:r>
      <w:r w:rsidRPr="00F306F7">
        <w:rPr>
          <w:rFonts w:asciiTheme="minorHAnsi" w:hAnsiTheme="minorHAnsi"/>
        </w:rPr>
        <w:t>, http://irap.oxfordjournals.org/content/15/3/433.abstract)</w:t>
      </w:r>
    </w:p>
    <w:p w:rsidR="00751004" w:rsidRPr="00F306F7" w:rsidRDefault="00751004" w:rsidP="00751004">
      <w:pPr>
        <w:rPr>
          <w:rFonts w:asciiTheme="minorHAnsi" w:hAnsiTheme="minorHAnsi"/>
          <w:sz w:val="16"/>
        </w:rPr>
      </w:pPr>
      <w:r w:rsidRPr="00F306F7">
        <w:rPr>
          <w:rFonts w:asciiTheme="minorHAnsi" w:hAnsiTheme="minorHAnsi"/>
          <w:u w:val="single"/>
        </w:rPr>
        <w:t>Only a relatively limited number of Congressmen</w:t>
      </w:r>
      <w:r w:rsidRPr="00F306F7">
        <w:rPr>
          <w:rFonts w:asciiTheme="minorHAnsi" w:hAnsiTheme="minorHAnsi"/>
          <w:sz w:val="16"/>
        </w:rPr>
        <w:t xml:space="preserve">, and their congressional staffers, </w:t>
      </w:r>
      <w:r w:rsidRPr="00F306F7">
        <w:rPr>
          <w:rFonts w:asciiTheme="minorHAnsi" w:hAnsiTheme="minorHAnsi"/>
          <w:u w:val="single"/>
        </w:rPr>
        <w:t>would weigh into the debates over US export control policy toward China</w:t>
      </w:r>
      <w:r w:rsidRPr="00F306F7">
        <w:rPr>
          <w:rFonts w:asciiTheme="minorHAnsi" w:hAnsiTheme="minorHAnsi"/>
          <w:sz w:val="16"/>
        </w:rPr>
        <w:t xml:space="preserve">. </w:t>
      </w:r>
      <w:r w:rsidRPr="00F306F7">
        <w:rPr>
          <w:rFonts w:asciiTheme="minorHAnsi" w:hAnsiTheme="minorHAnsi"/>
          <w:u w:val="single"/>
        </w:rPr>
        <w:t xml:space="preserve">The Control Hawks coalition in Congress was relatively small </w:t>
      </w:r>
      <w:r w:rsidRPr="00F306F7">
        <w:rPr>
          <w:rStyle w:val="Emphasis"/>
          <w:rFonts w:asciiTheme="minorHAnsi" w:hAnsiTheme="minorHAnsi"/>
        </w:rPr>
        <w:t>but was very vocal and effective.</w:t>
      </w:r>
      <w:r w:rsidRPr="00F306F7">
        <w:rPr>
          <w:rFonts w:asciiTheme="minorHAnsi" w:hAnsiTheme="minorHAnsi"/>
          <w:u w:val="single"/>
        </w:rPr>
        <w:t xml:space="preserve"> </w:t>
      </w:r>
      <w:r w:rsidRPr="00F306F7">
        <w:rPr>
          <w:rFonts w:asciiTheme="minorHAnsi" w:hAnsiTheme="minorHAnsi"/>
          <w:sz w:val="16"/>
        </w:rPr>
        <w:t xml:space="preserve">In the Senate, the strongest opponents to export control liberalization were in the Committees on Armed Services, Foreign Relations, Governmental Affairs, Commerce, and the Select Committee on Intelligence. In the Senate Banking Committee, which has jurisdiction in the Senate for export controls and was more receptive to export control reform, a number of Republican Senators were supportive of the administration’s reform effort, such as Senators Phil Gramm (R-TX), Chairman of the Committee (1995–2000), and Senator Michael Enzi (R-WY), as well as Democratic Senators Tim Johnson (D-SD) and Paul Sarbanes (D-MD) and RankingMinorityMember for the Democrats. The support of the liberalization of controls by Republican Senators Gramm and Enzi indicates how, while the Democrats tended to favor the liberalization of export controls, the main division was in the Republican party. As stressed by James Jochum, Congressional staffer in the Senate Banking Committee (1994–2000), ‘the political split on export controls generally lies within the Republican party, it is not a Democrats versus Republicans split. [As a Congressional staffer], I always had to deal with an intra-party issue’ (interview, March, 2010). In the HRs, the International Relations Committee (which has jurisdiction over export controls) and the Armed Services Committee were the most influential committees. In particular, Representatives Henry Hyde (R-Ill), Duncan Hunter (R-CA), and Floyd Spence (R-SC) led the anti-liberalization drive in the HRs. </w:t>
      </w:r>
      <w:r w:rsidRPr="00F306F7">
        <w:rPr>
          <w:rFonts w:asciiTheme="minorHAnsi" w:hAnsiTheme="minorHAnsi"/>
          <w:u w:val="single"/>
        </w:rPr>
        <w:t>The Control Hawks opposition to the liberalization of export controls was rooted in the concern that loosening controls to China would facilitate the modernization of the PLA and thereby threaten US national security. In their view,</w:t>
      </w:r>
      <w:r w:rsidRPr="00F306F7">
        <w:rPr>
          <w:rFonts w:asciiTheme="minorHAnsi" w:hAnsiTheme="minorHAnsi"/>
          <w:sz w:val="16"/>
        </w:rPr>
        <w:t xml:space="preserve"> </w:t>
      </w:r>
      <w:r w:rsidRPr="00F306F7">
        <w:rPr>
          <w:rFonts w:asciiTheme="minorHAnsi" w:hAnsiTheme="minorHAnsi"/>
          <w:u w:val="single"/>
        </w:rPr>
        <w:t xml:space="preserve">stopping technologies flow to China </w:t>
      </w:r>
      <w:r w:rsidRPr="00F306F7">
        <w:rPr>
          <w:rFonts w:asciiTheme="minorHAnsi" w:hAnsiTheme="minorHAnsi"/>
          <w:b/>
          <w:iCs/>
          <w:u w:val="single"/>
          <w:bdr w:val="single" w:sz="24" w:space="0" w:color="auto"/>
        </w:rPr>
        <w:t xml:space="preserve">was not only possible but necessary to protect US national security. </w:t>
      </w:r>
      <w:r w:rsidRPr="00F306F7">
        <w:rPr>
          <w:rFonts w:asciiTheme="minorHAnsi" w:hAnsiTheme="minorHAnsi"/>
          <w:sz w:val="16"/>
        </w:rPr>
        <w:t xml:space="preserve">They considered that the Clinton administration’s export control policies were giving primacy to economic interests to the detriment of national security, assuming a trade-off between the two. Representative Spence voiced ‘his concern that the Administration has placed commercial interests above US national security interests’ (HR, 1996). Similarly, for Senator Thompson, ‘the current licensing process is flawed because it discounts our national security interests too much in favor of promoting exports’ (US Senate, 1998: 2). </w:t>
      </w:r>
      <w:r w:rsidRPr="00F306F7">
        <w:rPr>
          <w:rFonts w:asciiTheme="minorHAnsi" w:hAnsiTheme="minorHAnsi"/>
          <w:u w:val="single"/>
        </w:rPr>
        <w:t>An important source of information for Congressmen concerned by the potential diversion of sensitive technology to the PRC was the Wisconsin Project on Nuclear Arms Control, a nonproliferation think tank</w:t>
      </w:r>
      <w:r w:rsidRPr="00F306F7">
        <w:rPr>
          <w:rFonts w:asciiTheme="minorHAnsi" w:hAnsiTheme="minorHAnsi"/>
          <w:sz w:val="16"/>
        </w:rPr>
        <w:t xml:space="preserve"> directed by Gary Milhollin. He wrote several articles stressing how the Clinton administration had sacrificed US national security for economic interests (Milhollin, 2000, 2001). Milhollin also testified numerous times in Congress voicing his concerns over the relaxation of export controls to China (US HR, 1997; US Senate, 1998a). According to several interviewees, information was often leaked by a number of career officials and engineers within DTSA – who were opposed to the policy positions of the political appointees in the Pentagon – to Congressional staffers, the Wisconsin Project, and the press (often to the Washington Times).7 Two Congressional staffers, William Triplett and Edward Timperlake, wrote the book Red Dragon Rising: Communist China’s Military Threat to America that accused the Clinton-Gore administration of having ‘sacrificed national security for money [and of having] materially assisted Beijing’s military ambitions’ (1999: 12). According to the Los Angeles Times journalist James Mann, Triplett ‘was a master of the well-timed leak [and] spoke regularly to elite newspapers, but also knew how to work with the Washington Times, the wire services, or even magazines’ (Mann, 1999: 243). Bill Gertz of the Washington Times also wrote a book titled Betrayal: How the Clinton Administration Undermined American Security that criticized the Clinton administration’s policies (Gertz, 1999</w:t>
      </w:r>
      <w:r w:rsidRPr="00F306F7">
        <w:rPr>
          <w:rFonts w:asciiTheme="minorHAnsi" w:hAnsiTheme="minorHAnsi"/>
          <w:u w:val="single"/>
        </w:rPr>
        <w:t xml:space="preserve">). </w:t>
      </w:r>
      <w:r w:rsidRPr="00F306F7">
        <w:rPr>
          <w:rFonts w:asciiTheme="minorHAnsi" w:hAnsiTheme="minorHAnsi"/>
          <w:b/>
          <w:iCs/>
          <w:u w:val="single"/>
          <w:bdr w:val="single" w:sz="24" w:space="0" w:color="auto"/>
        </w:rPr>
        <w:t>The ties between the Pentagon’s DTSA career officials, Congressional staffers, Washington-based think tanks, and newspaper columnists allowed the Control Hawks to give a broad media echo to their concerns.</w:t>
      </w:r>
      <w:r w:rsidRPr="00F306F7">
        <w:rPr>
          <w:rFonts w:asciiTheme="minorHAnsi" w:hAnsiTheme="minorHAnsi"/>
          <w:sz w:val="16"/>
        </w:rPr>
        <w:t xml:space="preserve"> Finally, </w:t>
      </w:r>
      <w:r w:rsidRPr="00F306F7">
        <w:rPr>
          <w:rFonts w:asciiTheme="minorHAnsi" w:hAnsiTheme="minorHAnsi"/>
          <w:u w:val="single"/>
        </w:rPr>
        <w:t>a number of high-profile former Pentagon officials opposed to the liberalization of controls to China were also often called to testify in hearings before Congress,</w:t>
      </w:r>
      <w:r w:rsidRPr="00F306F7">
        <w:rPr>
          <w:rFonts w:asciiTheme="minorHAnsi" w:hAnsiTheme="minorHAnsi"/>
          <w:sz w:val="16"/>
        </w:rPr>
        <w:t xml:space="preserve"> such as Henry Sokolski (Deputy for Non-proliferation Policy in the Office of the Secretary of Defense, 1989–1993) and Stephen Bryen (Deputy Under Secretary of Defense, 1981–1988) (US Senate, 1998a, 1998b).</w:t>
      </w:r>
    </w:p>
    <w:p w:rsidR="00DB1766" w:rsidRPr="00F306F7" w:rsidRDefault="00DB1766" w:rsidP="00C64BC9"/>
    <w:p w:rsidR="00751004" w:rsidRPr="00F306F7" w:rsidRDefault="000A3907" w:rsidP="00C64BC9">
      <w:pPr>
        <w:pStyle w:val="Heading2"/>
      </w:pPr>
      <w:r w:rsidRPr="00F306F7">
        <w:t>***Space Co-op***</w:t>
      </w:r>
    </w:p>
    <w:p w:rsidR="000A3907" w:rsidRPr="00F306F7" w:rsidRDefault="000A3907" w:rsidP="000A3907">
      <w:pPr>
        <w:pStyle w:val="Heading3"/>
        <w:rPr>
          <w:rFonts w:asciiTheme="minorHAnsi" w:hAnsiTheme="minorHAnsi"/>
        </w:rPr>
      </w:pPr>
      <w:r w:rsidRPr="00F306F7">
        <w:rPr>
          <w:rFonts w:asciiTheme="minorHAnsi" w:hAnsiTheme="minorHAnsi"/>
        </w:rPr>
        <w:t>--Generic Coop Links</w:t>
      </w:r>
    </w:p>
    <w:p w:rsidR="00B3425F" w:rsidRPr="00F306F7" w:rsidRDefault="00B3425F" w:rsidP="00B3425F">
      <w:pPr>
        <w:pStyle w:val="Heading4"/>
        <w:rPr>
          <w:rFonts w:asciiTheme="minorHAnsi" w:hAnsiTheme="minorHAnsi"/>
        </w:rPr>
      </w:pPr>
      <w:r w:rsidRPr="00F306F7">
        <w:rPr>
          <w:rFonts w:asciiTheme="minorHAnsi" w:hAnsiTheme="minorHAnsi"/>
        </w:rPr>
        <w:t>Political support for China space bashing</w:t>
      </w:r>
    </w:p>
    <w:p w:rsidR="00B3425F" w:rsidRPr="00F306F7" w:rsidRDefault="00B3425F" w:rsidP="00B3425F">
      <w:pPr>
        <w:rPr>
          <w:rFonts w:asciiTheme="minorHAnsi" w:eastAsia="Times New Roman" w:hAnsiTheme="minorHAnsi"/>
        </w:rPr>
      </w:pPr>
      <w:r w:rsidRPr="00F306F7">
        <w:rPr>
          <w:rStyle w:val="Style13ptBold"/>
          <w:rFonts w:asciiTheme="minorHAnsi" w:hAnsiTheme="minorHAnsi"/>
        </w:rPr>
        <w:t>Johnson-Freese 15</w:t>
      </w:r>
      <w:r w:rsidRPr="00F306F7">
        <w:rPr>
          <w:rFonts w:asciiTheme="minorHAnsi" w:hAnsiTheme="minorHAnsi"/>
        </w:rPr>
        <w:t xml:space="preserve"> (</w:t>
      </w:r>
      <w:r w:rsidRPr="00F306F7">
        <w:rPr>
          <w:rFonts w:asciiTheme="minorHAnsi" w:eastAsia="Times New Roman" w:hAnsiTheme="minorHAnsi"/>
          <w:iCs/>
        </w:rPr>
        <w:t xml:space="preserve">Joan Johnson-Freese, August 27, 2015, Johnson-Freese is Professor of National Security Affairs at the Naval War College. The views expressed here are those of the author only and do not represent the U.S. Department of Defense, the U.S. Navy, or the Naval War College, The Diplomat, US-China: Civil Space Dialogue, </w:t>
      </w:r>
      <w:hyperlink r:id="rId41" w:history="1">
        <w:r w:rsidRPr="00F306F7">
          <w:rPr>
            <w:rStyle w:val="Hyperlink"/>
            <w:rFonts w:asciiTheme="minorHAnsi" w:eastAsia="Times New Roman" w:hAnsiTheme="minorHAnsi"/>
            <w:iCs/>
          </w:rPr>
          <w:t>http://thediplomat.com/2015/08/us-china-a-civil-space-dialogue/</w:t>
        </w:r>
      </w:hyperlink>
      <w:r w:rsidRPr="00F306F7">
        <w:rPr>
          <w:rFonts w:asciiTheme="minorHAnsi" w:eastAsia="Times New Roman" w:hAnsiTheme="minorHAnsi"/>
          <w:iCs/>
        </w:rPr>
        <w:t xml:space="preserve">  DOA: 5-12-16)</w:t>
      </w:r>
    </w:p>
    <w:p w:rsidR="00B3425F" w:rsidRPr="00F306F7" w:rsidRDefault="00B3425F" w:rsidP="00B3425F">
      <w:pPr>
        <w:rPr>
          <w:rFonts w:asciiTheme="minorHAnsi" w:eastAsia="Times New Roman" w:hAnsiTheme="minorHAnsi"/>
          <w:sz w:val="16"/>
        </w:rPr>
      </w:pPr>
      <w:r w:rsidRPr="00F306F7">
        <w:rPr>
          <w:rFonts w:asciiTheme="minorHAnsi" w:eastAsia="Times New Roman" w:hAnsiTheme="minorHAnsi"/>
          <w:sz w:val="16"/>
        </w:rPr>
        <w:t xml:space="preserve">Though Wolf retired in 2014, the new House CJS chairman, Rep. John Culbertson (R-TX), has said he agrees with Wolf’s position. The </w:t>
      </w:r>
      <w:hyperlink r:id="rId42" w:tgtFrame="_blank" w:history="1">
        <w:r w:rsidRPr="00F306F7">
          <w:rPr>
            <w:rStyle w:val="Hyperlink"/>
            <w:rFonts w:asciiTheme="minorHAnsi" w:eastAsia="Times New Roman" w:hAnsiTheme="minorHAnsi"/>
            <w:sz w:val="16"/>
          </w:rPr>
          <w:t>final law</w:t>
        </w:r>
      </w:hyperlink>
      <w:r w:rsidRPr="00F306F7">
        <w:rPr>
          <w:rFonts w:asciiTheme="minorHAnsi" w:eastAsia="Times New Roman" w:hAnsiTheme="minorHAnsi"/>
          <w:sz w:val="16"/>
        </w:rPr>
        <w:t xml:space="preserve"> that Wolf put in place, and which remains in effect (P.L. 113-235, the Consolidated and Further Continuing Appropriations Act, 2015), bans funding by NASA or OSTP to “develop, design, plan, promulgate, implement, or execute a bilateral policy, program, order, or contract of any kind to participate, collaborate, or coordinate bilaterally in any way with China or any Chinese-owned company unless such activities are specifically authorized by law after the date of enactment of this Act</w:t>
      </w:r>
      <w:r w:rsidRPr="00F306F7">
        <w:rPr>
          <w:rFonts w:asciiTheme="minorHAnsi" w:eastAsia="Times New Roman" w:hAnsiTheme="minorHAnsi"/>
          <w:b/>
          <w:u w:val="single"/>
        </w:rPr>
        <w:t>.” Supporting an anti-China agenda accrues not insignificant domestic support among some voter constituencies. And so Congress continues to act as though a bilateral snu</w:t>
      </w:r>
      <w:r w:rsidRPr="00F306F7">
        <w:rPr>
          <w:rStyle w:val="StyleUnderline"/>
          <w:rFonts w:asciiTheme="minorHAnsi" w:hAnsiTheme="minorHAnsi"/>
        </w:rPr>
        <w:t>b</w:t>
      </w:r>
      <w:r w:rsidRPr="00F306F7">
        <w:rPr>
          <w:rFonts w:asciiTheme="minorHAnsi" w:eastAsia="Times New Roman" w:hAnsiTheme="minorHAnsi"/>
          <w:sz w:val="16"/>
        </w:rPr>
        <w:t xml:space="preserve"> by the U.S. will somehow change Chinese policies, deny them technology, or perhaps just hurt their feelings.</w:t>
      </w:r>
    </w:p>
    <w:p w:rsidR="00026F45" w:rsidRPr="00F306F7" w:rsidRDefault="00026F45" w:rsidP="00026F45">
      <w:pPr>
        <w:pStyle w:val="Heading4"/>
        <w:rPr>
          <w:rFonts w:asciiTheme="minorHAnsi" w:hAnsiTheme="minorHAnsi"/>
        </w:rPr>
      </w:pPr>
      <w:r w:rsidRPr="00F306F7">
        <w:rPr>
          <w:rFonts w:asciiTheme="minorHAnsi" w:hAnsiTheme="minorHAnsi"/>
        </w:rPr>
        <w:t>Engaging China on space is a political hot potato</w:t>
      </w:r>
    </w:p>
    <w:p w:rsidR="00026F45" w:rsidRPr="00F306F7" w:rsidRDefault="00026F45" w:rsidP="00026F45">
      <w:pPr>
        <w:rPr>
          <w:rFonts w:asciiTheme="minorHAnsi" w:eastAsia="Times New Roman" w:hAnsiTheme="minorHAnsi"/>
        </w:rPr>
      </w:pPr>
      <w:r w:rsidRPr="00F306F7">
        <w:rPr>
          <w:rFonts w:asciiTheme="minorHAnsi" w:eastAsia="Times New Roman" w:hAnsiTheme="minorHAnsi"/>
          <w:b/>
        </w:rPr>
        <w:t>Listner &amp; Freese</w:t>
      </w:r>
      <w:r w:rsidRPr="00F306F7">
        <w:rPr>
          <w:rFonts w:asciiTheme="minorHAnsi" w:eastAsia="Times New Roman" w:hAnsiTheme="minorHAnsi"/>
        </w:rPr>
        <w:t>, 20</w:t>
      </w:r>
      <w:r w:rsidRPr="00F306F7">
        <w:rPr>
          <w:rFonts w:asciiTheme="minorHAnsi" w:eastAsia="Times New Roman" w:hAnsiTheme="minorHAnsi"/>
          <w:b/>
        </w:rPr>
        <w:t>14</w:t>
      </w:r>
      <w:r w:rsidRPr="00F306F7">
        <w:rPr>
          <w:rFonts w:asciiTheme="minorHAnsi" w:eastAsia="Times New Roman" w:hAnsiTheme="minorHAnsi"/>
        </w:rPr>
        <w:t>, Michael J. Listner is an attorney and the founder and principal of Space Law and Policy Solutions, a think tank and consultation firm that concentrates on legal and policy matters relating to space security and development. Joan Johnson-Freese is a professor of national security affairs at the Naval War College in Newport, Rhode Island, Space News, Two Persperctives on US-China Space Cooperation,http://spacenews.com/41256two-perspectives-on-us-china-space-cooperation/#sthash.3V4sbKti.dpuf DOA: 5-10-16</w:t>
      </w:r>
    </w:p>
    <w:p w:rsidR="00026F45" w:rsidRPr="00F306F7" w:rsidRDefault="00026F45" w:rsidP="00026F45">
      <w:pPr>
        <w:rPr>
          <w:rFonts w:asciiTheme="minorHAnsi" w:eastAsia="Times New Roman" w:hAnsiTheme="minorHAnsi"/>
          <w:sz w:val="16"/>
        </w:rPr>
      </w:pPr>
      <w:r w:rsidRPr="00F306F7">
        <w:rPr>
          <w:rFonts w:asciiTheme="minorHAnsi" w:eastAsia="Times New Roman" w:hAnsiTheme="minorHAnsi"/>
          <w:b/>
          <w:u w:val="single"/>
        </w:rPr>
        <w:t>Cooperation with China is a hot-button issue in political</w:t>
      </w:r>
      <w:r w:rsidRPr="00F306F7">
        <w:rPr>
          <w:rFonts w:asciiTheme="minorHAnsi" w:eastAsia="Times New Roman" w:hAnsiTheme="minorHAnsi"/>
          <w:sz w:val="16"/>
        </w:rPr>
        <w:t xml:space="preserve"> and advocacy </w:t>
      </w:r>
      <w:r w:rsidRPr="00F306F7">
        <w:rPr>
          <w:rFonts w:asciiTheme="minorHAnsi" w:eastAsia="Times New Roman" w:hAnsiTheme="minorHAnsi"/>
          <w:b/>
          <w:u w:val="single"/>
        </w:rPr>
        <w:t>circle</w:t>
      </w:r>
      <w:r w:rsidRPr="00F306F7">
        <w:rPr>
          <w:rFonts w:asciiTheme="minorHAnsi" w:eastAsia="Times New Roman" w:hAnsiTheme="minorHAnsi"/>
          <w:sz w:val="16"/>
        </w:rPr>
        <w:t xml:space="preserve">s. </w:t>
      </w:r>
      <w:r w:rsidRPr="00F306F7">
        <w:rPr>
          <w:rFonts w:asciiTheme="minorHAnsi" w:eastAsia="Times New Roman" w:hAnsiTheme="minorHAnsi"/>
          <w:b/>
          <w:u w:val="single"/>
        </w:rPr>
        <w:t>Whether or not to engage China in current U.S. outer space efforts is hotly debated on Capitol Hill</w:t>
      </w:r>
      <w:r w:rsidRPr="00F306F7">
        <w:rPr>
          <w:rFonts w:asciiTheme="minorHAnsi" w:eastAsia="Times New Roman" w:hAnsiTheme="minorHAnsi"/>
          <w:sz w:val="16"/>
        </w:rPr>
        <w:t xml:space="preserve">, in academia and among space advocacy groups. Two experts in the field of space policy with differing views make their case for and against outer space cooperation with China. - The National Research Council (NRC) recently released a report on the future of U.S. human spaceflight. Besides </w:t>
      </w:r>
      <w:r w:rsidRPr="00F306F7">
        <w:rPr>
          <w:rFonts w:asciiTheme="minorHAnsi" w:eastAsia="Times New Roman" w:hAnsiTheme="minorHAnsi"/>
          <w:b/>
          <w:u w:val="single"/>
        </w:rPr>
        <w:t xml:space="preserve">advocating a Mars mission </w:t>
      </w:r>
      <w:r w:rsidRPr="00F306F7">
        <w:rPr>
          <w:rFonts w:asciiTheme="minorHAnsi" w:eastAsia="Times New Roman" w:hAnsiTheme="minorHAnsi"/>
          <w:sz w:val="16"/>
        </w:rPr>
        <w:t xml:space="preserve">the report also advocated pursuing more international collaboration, </w:t>
      </w:r>
      <w:r w:rsidRPr="00F306F7">
        <w:rPr>
          <w:rFonts w:asciiTheme="minorHAnsi" w:eastAsia="Times New Roman" w:hAnsiTheme="minorHAnsi"/>
          <w:b/>
          <w:u w:val="single"/>
        </w:rPr>
        <w:t>specifically to include China</w:t>
      </w:r>
      <w:r w:rsidRPr="00F306F7">
        <w:rPr>
          <w:rFonts w:asciiTheme="minorHAnsi" w:eastAsia="Times New Roman" w:hAnsiTheme="minorHAnsi"/>
          <w:sz w:val="16"/>
        </w:rPr>
        <w:t xml:space="preserve">. That </w:t>
      </w:r>
      <w:r w:rsidRPr="00F306F7">
        <w:rPr>
          <w:rFonts w:asciiTheme="minorHAnsi" w:eastAsia="Times New Roman" w:hAnsiTheme="minorHAnsi"/>
          <w:b/>
          <w:u w:val="single"/>
        </w:rPr>
        <w:t>would require a distinct change in U.S. policy. There will likely be resistance to that recommendation from the small but powerful congressional enclave behind the legislatively imposed restrictions on U.S-Sino cooperation since 2011</w:t>
      </w:r>
      <w:r w:rsidRPr="00F306F7">
        <w:rPr>
          <w:rFonts w:asciiTheme="minorHAnsi" w:eastAsia="Times New Roman" w:hAnsiTheme="minorHAnsi"/>
          <w:sz w:val="16"/>
        </w:rPr>
        <w:t xml:space="preserve">. </w:t>
      </w:r>
    </w:p>
    <w:p w:rsidR="00026F45" w:rsidRPr="00F306F7" w:rsidRDefault="00026F45" w:rsidP="00026F45"/>
    <w:p w:rsidR="00354EC3" w:rsidRPr="00F306F7" w:rsidRDefault="00354EC3" w:rsidP="00354EC3">
      <w:pPr>
        <w:pStyle w:val="Heading4"/>
        <w:rPr>
          <w:rFonts w:asciiTheme="minorHAnsi" w:hAnsiTheme="minorHAnsi"/>
        </w:rPr>
      </w:pPr>
      <w:r w:rsidRPr="00F306F7">
        <w:rPr>
          <w:rFonts w:asciiTheme="minorHAnsi" w:hAnsiTheme="minorHAnsi"/>
        </w:rPr>
        <w:t>Political opposition to China-US space cooperation, requires political capital</w:t>
      </w:r>
    </w:p>
    <w:p w:rsidR="00354EC3" w:rsidRPr="00F306F7" w:rsidRDefault="00354EC3" w:rsidP="00354EC3">
      <w:pPr>
        <w:rPr>
          <w:rFonts w:asciiTheme="minorHAnsi" w:eastAsia="Times New Roman" w:hAnsiTheme="minorHAnsi"/>
        </w:rPr>
      </w:pPr>
      <w:r w:rsidRPr="00F306F7">
        <w:rPr>
          <w:rFonts w:asciiTheme="minorHAnsi" w:hAnsiTheme="minorHAnsi"/>
        </w:rPr>
        <w:t>Leonard</w:t>
      </w:r>
      <w:r w:rsidRPr="00F306F7">
        <w:rPr>
          <w:rStyle w:val="Style13ptBold"/>
          <w:rFonts w:asciiTheme="minorHAnsi" w:hAnsiTheme="minorHAnsi"/>
        </w:rPr>
        <w:t xml:space="preserve"> David</w:t>
      </w:r>
      <w:r w:rsidRPr="00F306F7">
        <w:rPr>
          <w:rFonts w:asciiTheme="minorHAnsi" w:hAnsiTheme="minorHAnsi"/>
        </w:rPr>
        <w:t>, 20</w:t>
      </w:r>
      <w:r w:rsidRPr="00F306F7">
        <w:rPr>
          <w:rFonts w:asciiTheme="minorHAnsi" w:hAnsiTheme="minorHAnsi"/>
          <w:b/>
        </w:rPr>
        <w:t>15</w:t>
      </w:r>
      <w:r w:rsidRPr="00F306F7">
        <w:rPr>
          <w:rFonts w:asciiTheme="minorHAnsi" w:hAnsiTheme="minorHAnsi"/>
        </w:rPr>
        <w:t xml:space="preserve">, June 16, </w:t>
      </w:r>
      <w:r w:rsidRPr="00F306F7">
        <w:rPr>
          <w:rFonts w:asciiTheme="minorHAnsi" w:eastAsia="Times New Roman" w:hAnsiTheme="minorHAnsi"/>
        </w:rPr>
        <w:t xml:space="preserve">Leonard David has been reporting on the space industry for more than five decades. He is former director of research for the National Commission on Space and is co-author of Buzz Aldrin's 2013 book "Mission to Mars – My Vision for Space Exploration," published by National Geographic, with a new updated paperback version released in May: </w:t>
      </w:r>
      <w:hyperlink r:id="rId43" w:anchor="sthash.CRaOummw.dpuf" w:history="1">
        <w:r w:rsidRPr="00F306F7">
          <w:rPr>
            <w:rStyle w:val="Hyperlink"/>
            <w:rFonts w:asciiTheme="minorHAnsi" w:eastAsia="Times New Roman" w:hAnsiTheme="minorHAnsi"/>
          </w:rPr>
          <w:t>http://www.space.com/29671-china-nasa-space-station-cooperation.html#sthash.CRaOummw.dpuf</w:t>
        </w:r>
      </w:hyperlink>
      <w:r w:rsidRPr="00F306F7">
        <w:rPr>
          <w:rFonts w:asciiTheme="minorHAnsi" w:eastAsia="Times New Roman" w:hAnsiTheme="minorHAnsi"/>
        </w:rPr>
        <w:t xml:space="preserve"> Space.com  US-China Space Cooperation: Is it Possible, and what’s in store.  </w:t>
      </w:r>
    </w:p>
    <w:p w:rsidR="00354EC3" w:rsidRPr="00F306F7" w:rsidRDefault="00354EC3" w:rsidP="00354EC3">
      <w:pPr>
        <w:pStyle w:val="NormalWeb"/>
        <w:rPr>
          <w:rFonts w:asciiTheme="minorHAnsi" w:hAnsiTheme="minorHAnsi"/>
          <w:sz w:val="16"/>
        </w:rPr>
      </w:pPr>
      <w:r w:rsidRPr="00F306F7">
        <w:rPr>
          <w:rStyle w:val="StyleUnderline"/>
          <w:rFonts w:asciiTheme="minorHAnsi" w:hAnsiTheme="minorHAnsi"/>
        </w:rPr>
        <w:t>Discussion between the two space powers</w:t>
      </w:r>
      <w:r w:rsidRPr="00F306F7">
        <w:rPr>
          <w:rFonts w:asciiTheme="minorHAnsi" w:eastAsia="Times New Roman" w:hAnsiTheme="minorHAnsi"/>
          <w:sz w:val="16"/>
        </w:rPr>
        <w:t xml:space="preserve"> </w:t>
      </w:r>
      <w:r w:rsidRPr="00F306F7">
        <w:rPr>
          <w:rStyle w:val="StyleUnderline"/>
          <w:rFonts w:asciiTheme="minorHAnsi" w:hAnsiTheme="minorHAnsi"/>
        </w:rPr>
        <w:t>has reached the White House, but progress seems stymied by</w:t>
      </w:r>
      <w:r w:rsidRPr="00F306F7">
        <w:rPr>
          <w:rFonts w:asciiTheme="minorHAnsi" w:eastAsia="Times New Roman" w:hAnsiTheme="minorHAnsi"/>
          <w:sz w:val="16"/>
        </w:rPr>
        <w:t xml:space="preserve"> Washington, </w:t>
      </w:r>
      <w:r w:rsidRPr="00F306F7">
        <w:rPr>
          <w:rStyle w:val="StyleUnderline"/>
          <w:rFonts w:asciiTheme="minorHAnsi" w:hAnsiTheme="minorHAnsi"/>
        </w:rPr>
        <w:t xml:space="preserve">D.C., </w:t>
      </w:r>
      <w:r w:rsidRPr="00F306F7">
        <w:rPr>
          <w:rStyle w:val="Emphasis"/>
          <w:rFonts w:asciiTheme="minorHAnsi" w:hAnsiTheme="minorHAnsi"/>
        </w:rPr>
        <w:t>politics.</w:t>
      </w:r>
      <w:r w:rsidRPr="00F306F7">
        <w:rPr>
          <w:rFonts w:asciiTheme="minorHAnsi" w:eastAsia="Times New Roman" w:hAnsiTheme="minorHAnsi"/>
          <w:sz w:val="16"/>
        </w:rPr>
        <w:t xml:space="preserve"> </w:t>
      </w:r>
      <w:r w:rsidRPr="00F306F7">
        <w:rPr>
          <w:rStyle w:val="StyleUnderline"/>
          <w:rFonts w:asciiTheme="minorHAnsi" w:hAnsiTheme="minorHAnsi"/>
        </w:rPr>
        <w:t>Specifically</w:t>
      </w:r>
      <w:r w:rsidRPr="00F306F7">
        <w:rPr>
          <w:rFonts w:asciiTheme="minorHAnsi" w:eastAsia="Times New Roman" w:hAnsiTheme="minorHAnsi"/>
          <w:sz w:val="16"/>
        </w:rPr>
        <w:t xml:space="preserve"> at question </w:t>
      </w:r>
      <w:r w:rsidRPr="00F306F7">
        <w:rPr>
          <w:rStyle w:val="StyleUnderline"/>
          <w:rFonts w:asciiTheme="minorHAnsi" w:hAnsiTheme="minorHAnsi"/>
        </w:rPr>
        <w:t>is how to handle</w:t>
      </w:r>
      <w:r w:rsidRPr="00F306F7">
        <w:rPr>
          <w:rFonts w:asciiTheme="minorHAnsi" w:eastAsia="Times New Roman" w:hAnsiTheme="minorHAnsi"/>
          <w:sz w:val="16"/>
        </w:rPr>
        <w:t xml:space="preserve"> </w:t>
      </w:r>
      <w:r w:rsidRPr="00F306F7">
        <w:rPr>
          <w:rStyle w:val="StyleUnderline"/>
          <w:rFonts w:asciiTheme="minorHAnsi" w:hAnsiTheme="minorHAnsi"/>
        </w:rPr>
        <w:t>a</w:t>
      </w:r>
      <w:r w:rsidRPr="00F306F7">
        <w:rPr>
          <w:rFonts w:asciiTheme="minorHAnsi" w:eastAsia="Times New Roman" w:hAnsiTheme="minorHAnsi"/>
          <w:sz w:val="16"/>
        </w:rPr>
        <w:t xml:space="preserve"> 2011 </w:t>
      </w:r>
      <w:r w:rsidRPr="00F306F7">
        <w:rPr>
          <w:rStyle w:val="StyleUnderline"/>
          <w:rFonts w:asciiTheme="minorHAnsi" w:hAnsiTheme="minorHAnsi"/>
        </w:rPr>
        <w:t>decree</w:t>
      </w:r>
      <w:r w:rsidRPr="00F306F7">
        <w:rPr>
          <w:rFonts w:asciiTheme="minorHAnsi" w:eastAsia="Times New Roman" w:hAnsiTheme="minorHAnsi"/>
          <w:sz w:val="16"/>
        </w:rPr>
        <w:t xml:space="preserve"> </w:t>
      </w:r>
      <w:r w:rsidRPr="00F306F7">
        <w:rPr>
          <w:rStyle w:val="StyleUnderline"/>
          <w:rFonts w:asciiTheme="minorHAnsi" w:hAnsiTheme="minorHAnsi"/>
        </w:rPr>
        <w:t>by</w:t>
      </w:r>
      <w:r w:rsidRPr="00F306F7">
        <w:rPr>
          <w:rFonts w:asciiTheme="minorHAnsi" w:eastAsia="Times New Roman" w:hAnsiTheme="minorHAnsi"/>
          <w:sz w:val="16"/>
        </w:rPr>
        <w:t xml:space="preserve"> the U.S. </w:t>
      </w:r>
      <w:r w:rsidRPr="00F306F7">
        <w:rPr>
          <w:rStyle w:val="StyleUnderline"/>
          <w:rFonts w:asciiTheme="minorHAnsi" w:hAnsiTheme="minorHAnsi"/>
        </w:rPr>
        <w:t>Congress that banned NASA from engaging in bilateral agreements and coordination with </w:t>
      </w:r>
      <w:hyperlink r:id="rId44" w:history="1">
        <w:r w:rsidRPr="00F306F7">
          <w:rPr>
            <w:rStyle w:val="StyleUnderline"/>
            <w:rFonts w:asciiTheme="minorHAnsi" w:hAnsiTheme="minorHAnsi"/>
          </w:rPr>
          <w:t>China regarding space</w:t>
        </w:r>
      </w:hyperlink>
      <w:r w:rsidRPr="00F306F7">
        <w:rPr>
          <w:rFonts w:asciiTheme="minorHAnsi" w:eastAsia="Times New Roman" w:hAnsiTheme="minorHAnsi"/>
          <w:sz w:val="16"/>
        </w:rPr>
        <w:t xml:space="preserve">. - </w:t>
      </w:r>
      <w:r w:rsidR="00F272B0" w:rsidRPr="00F306F7">
        <w:rPr>
          <w:rStyle w:val="StyleUnderline"/>
          <w:rFonts w:asciiTheme="minorHAnsi" w:hAnsiTheme="minorHAnsi"/>
        </w:rPr>
        <w:t>I</w:t>
      </w:r>
      <w:r w:rsidRPr="00F306F7">
        <w:rPr>
          <w:rStyle w:val="StyleUnderline"/>
          <w:rFonts w:asciiTheme="minorHAnsi" w:hAnsiTheme="minorHAnsi"/>
        </w:rPr>
        <w:t xml:space="preserve">t will take </w:t>
      </w:r>
      <w:r w:rsidRPr="00F306F7">
        <w:rPr>
          <w:rStyle w:val="Emphasis"/>
          <w:rFonts w:asciiTheme="minorHAnsi" w:hAnsiTheme="minorHAnsi"/>
        </w:rPr>
        <w:t>presidential leadership</w:t>
      </w:r>
      <w:r w:rsidRPr="00F306F7">
        <w:rPr>
          <w:rStyle w:val="StyleUnderline"/>
          <w:rFonts w:asciiTheme="minorHAnsi" w:hAnsiTheme="minorHAnsi"/>
        </w:rPr>
        <w:t xml:space="preserve"> to get started on enhanced U.S.-Chinese space cooperation</w:t>
      </w:r>
      <w:r w:rsidRPr="00F306F7">
        <w:rPr>
          <w:rFonts w:asciiTheme="minorHAnsi" w:hAnsiTheme="minorHAnsi"/>
          <w:sz w:val="16"/>
        </w:rPr>
        <w:t xml:space="preserve">, said John Logsdon, professor emeritus of political science and international affairs at The George Washington University's Space Policy Institute in Washington, D.C. "The first step is the White House working with congressional leadership to get current, unwise restrictions on such cooperation revoked," Logsdon told Space.com. "Then, the United States can invite China to work together with the United States and other spacefaring countries on a wide variety of space activities and, most dramatically, </w:t>
      </w:r>
      <w:hyperlink r:id="rId45" w:history="1">
        <w:r w:rsidRPr="00F306F7">
          <w:rPr>
            <w:rStyle w:val="Hyperlink"/>
            <w:rFonts w:asciiTheme="minorHAnsi" w:hAnsiTheme="minorHAnsi"/>
            <w:sz w:val="16"/>
          </w:rPr>
          <w:t>human spaceflight</w:t>
        </w:r>
      </w:hyperlink>
      <w:r w:rsidRPr="00F306F7">
        <w:rPr>
          <w:rFonts w:asciiTheme="minorHAnsi" w:hAnsiTheme="minorHAnsi"/>
          <w:sz w:val="16"/>
        </w:rPr>
        <w:t>."</w:t>
      </w:r>
    </w:p>
    <w:p w:rsidR="00026F45" w:rsidRPr="00F306F7" w:rsidRDefault="00026F45" w:rsidP="00026F45">
      <w:pPr>
        <w:pStyle w:val="Heading4"/>
      </w:pPr>
      <w:r w:rsidRPr="00F306F7">
        <w:t>Republicans backlash to the plan</w:t>
      </w:r>
    </w:p>
    <w:p w:rsidR="00026F45" w:rsidRPr="00F306F7" w:rsidRDefault="00026F45" w:rsidP="00026F45">
      <w:r w:rsidRPr="00F306F7">
        <w:rPr>
          <w:b/>
        </w:rPr>
        <w:t>INTERNATIONAL BUSINESS TIMES 11</w:t>
      </w:r>
      <w:r w:rsidRPr="00F306F7">
        <w:t>. [“Analysis: Space: a frontier too far for US China cooperation” January 2]</w:t>
      </w:r>
    </w:p>
    <w:p w:rsidR="00026F45" w:rsidRPr="00F306F7" w:rsidRDefault="00026F45" w:rsidP="00026F45">
      <w:pPr>
        <w:rPr>
          <w:sz w:val="16"/>
        </w:rPr>
      </w:pPr>
      <w:r w:rsidRPr="00F306F7">
        <w:rPr>
          <w:rStyle w:val="UnderlineBold"/>
        </w:rPr>
        <w:t>The prospects for cooperation between the U</w:t>
      </w:r>
      <w:r w:rsidRPr="00F306F7">
        <w:rPr>
          <w:sz w:val="16"/>
        </w:rPr>
        <w:t xml:space="preserve">nited </w:t>
      </w:r>
      <w:r w:rsidRPr="00F306F7">
        <w:rPr>
          <w:rStyle w:val="UnderlineBold"/>
        </w:rPr>
        <w:t>S</w:t>
      </w:r>
      <w:r w:rsidRPr="00F306F7">
        <w:rPr>
          <w:sz w:val="16"/>
        </w:rPr>
        <w:t xml:space="preserve">tates </w:t>
      </w:r>
      <w:r w:rsidRPr="00F306F7">
        <w:rPr>
          <w:rStyle w:val="UnderlineBold"/>
        </w:rPr>
        <w:t xml:space="preserve">and China in space are fading </w:t>
      </w:r>
      <w:r w:rsidRPr="00F306F7">
        <w:rPr>
          <w:sz w:val="16"/>
        </w:rPr>
        <w:t xml:space="preserve">even as proponents say working together in the heavens could help build bridges in often-testy relations on Earth. The idea of joint ventures in space, including spacewalks, explorations and symbolic "feel good" projects, have been floated from time to time by leaders on both sides. Efforts have gone nowhere over the past decade, swamped by economic, diplomatic and security tensions, despite a 2009 attempt by President Barack Obama and his Chinese counterpart, Hu Jintao, to kick-start the bureaucracies. </w:t>
      </w:r>
      <w:r w:rsidRPr="00F306F7">
        <w:rPr>
          <w:rStyle w:val="UnderlineBold"/>
        </w:rPr>
        <w:t>U.S. domestic politics make the issue unlikely to advance</w:t>
      </w:r>
      <w:r w:rsidRPr="00F306F7">
        <w:rPr>
          <w:sz w:val="16"/>
        </w:rPr>
        <w:t xml:space="preserve"> when Obama hosts Hu at the White House on January 19. Washington is at odds with Beijing over its currency policies and huge trade surplus but needs China's help to deter North Korea and Iran's nuclear ambitions and advance global climate and trade talks, among other matters. Hu's state visit will highlight the importance of expanding cooperation on "bilateral, regional and global issues," the White House said. But </w:t>
      </w:r>
      <w:r w:rsidRPr="00F306F7">
        <w:rPr>
          <w:rStyle w:val="UnderlineBold"/>
        </w:rPr>
        <w:t>space appears to be a frontier too far for now, partly due to U.S. fears of an inadvertent technology transfer</w:t>
      </w:r>
      <w:r w:rsidRPr="00F306F7">
        <w:rPr>
          <w:sz w:val="16"/>
        </w:rPr>
        <w:t xml:space="preserve">. China may no longer be much interested in any event, reckoning it does not need U.S. expertise for its space program. </w:t>
      </w:r>
      <w:r w:rsidRPr="00F306F7">
        <w:rPr>
          <w:rStyle w:val="UnderlineBold"/>
        </w:rPr>
        <w:t>New obstacles to cooperation have come from the Republicans capturing control of the</w:t>
      </w:r>
      <w:r w:rsidRPr="00F306F7">
        <w:rPr>
          <w:sz w:val="16"/>
        </w:rPr>
        <w:t xml:space="preserve"> U.S. </w:t>
      </w:r>
      <w:r w:rsidRPr="00F306F7">
        <w:rPr>
          <w:rStyle w:val="UnderlineBold"/>
        </w:rPr>
        <w:t>House</w:t>
      </w:r>
      <w:r w:rsidRPr="00F306F7">
        <w:rPr>
          <w:sz w:val="16"/>
        </w:rPr>
        <w:t xml:space="preserve"> of Representatives in the November 2 congressional elections from Obama's Democrats. Representative Frank </w:t>
      </w:r>
      <w:r w:rsidRPr="00F306F7">
        <w:rPr>
          <w:rStyle w:val="UnderlineBold"/>
        </w:rPr>
        <w:t>Wolf</w:t>
      </w:r>
      <w:r w:rsidRPr="00F306F7">
        <w:rPr>
          <w:sz w:val="16"/>
        </w:rPr>
        <w:t>, for instance</w:t>
      </w:r>
      <w:r w:rsidRPr="00F306F7">
        <w:rPr>
          <w:rStyle w:val="UnderlineBold"/>
        </w:rPr>
        <w:t>, is set to take over as chairman of the appropriations subcommittee that funds the U.S. space agency</w:t>
      </w:r>
      <w:r w:rsidRPr="00F306F7">
        <w:rPr>
          <w:sz w:val="16"/>
        </w:rPr>
        <w:t xml:space="preserve"> in the House. A China critic and human rights firebrand, the Republican congressman has faulted NASA's chief for meeting leaders of China's Manned Space Engineering Office in October. "As you know, </w:t>
      </w:r>
      <w:r w:rsidRPr="00F306F7">
        <w:rPr>
          <w:rStyle w:val="UnderlineBold"/>
        </w:rPr>
        <w:t>we have serious concerns about the nature and goals of China's space program and strongly oppose any cooperation between NASA and China," Wolf</w:t>
      </w:r>
      <w:r w:rsidRPr="00F306F7">
        <w:rPr>
          <w:sz w:val="16"/>
        </w:rPr>
        <w:t xml:space="preserve"> and three fellow Republicans </w:t>
      </w:r>
      <w:r w:rsidRPr="00F306F7">
        <w:rPr>
          <w:rStyle w:val="UnderlineBold"/>
        </w:rPr>
        <w:t>wrote</w:t>
      </w:r>
      <w:r w:rsidRPr="00F306F7">
        <w:rPr>
          <w:sz w:val="16"/>
        </w:rPr>
        <w:t xml:space="preserve"> NASA Administrator Charles Bolden on October 15 as he left for China.</w:t>
      </w:r>
    </w:p>
    <w:p w:rsidR="00354EC3" w:rsidRPr="00F306F7" w:rsidRDefault="00354EC3" w:rsidP="00354EC3">
      <w:pPr>
        <w:rPr>
          <w:rFonts w:asciiTheme="minorHAnsi" w:eastAsia="Times New Roman" w:hAnsiTheme="minorHAnsi"/>
        </w:rPr>
      </w:pPr>
    </w:p>
    <w:p w:rsidR="00354EC3" w:rsidRPr="00F306F7" w:rsidRDefault="00354EC3" w:rsidP="00354EC3">
      <w:pPr>
        <w:pStyle w:val="Heading4"/>
        <w:rPr>
          <w:rFonts w:asciiTheme="minorHAnsi" w:hAnsiTheme="minorHAnsi"/>
        </w:rPr>
      </w:pPr>
      <w:r w:rsidRPr="00F306F7">
        <w:rPr>
          <w:rFonts w:asciiTheme="minorHAnsi" w:hAnsiTheme="minorHAnsi"/>
        </w:rPr>
        <w:t>Strong political opposition to cooperation</w:t>
      </w:r>
    </w:p>
    <w:p w:rsidR="00354EC3" w:rsidRPr="00F306F7" w:rsidRDefault="00AB278E" w:rsidP="00354EC3">
      <w:pPr>
        <w:rPr>
          <w:rFonts w:asciiTheme="minorHAnsi" w:hAnsiTheme="minorHAnsi"/>
        </w:rPr>
      </w:pPr>
      <w:r w:rsidRPr="00F306F7">
        <w:rPr>
          <w:rStyle w:val="Style13ptBold"/>
          <w:rFonts w:asciiTheme="minorHAnsi" w:hAnsiTheme="minorHAnsi"/>
        </w:rPr>
        <w:t>Wolf 11</w:t>
      </w:r>
      <w:r w:rsidRPr="00F306F7">
        <w:rPr>
          <w:rFonts w:asciiTheme="minorHAnsi" w:hAnsiTheme="minorHAnsi"/>
        </w:rPr>
        <w:t xml:space="preserve"> (</w:t>
      </w:r>
      <w:r w:rsidR="00354EC3" w:rsidRPr="00F306F7">
        <w:rPr>
          <w:rFonts w:asciiTheme="minorHAnsi" w:hAnsiTheme="minorHAnsi"/>
        </w:rPr>
        <w:t>Jim Wolf</w:t>
      </w:r>
      <w:r w:rsidR="00B448A7" w:rsidRPr="00F306F7">
        <w:rPr>
          <w:rFonts w:asciiTheme="minorHAnsi" w:hAnsiTheme="minorHAnsi"/>
        </w:rPr>
        <w:t>-journalist</w:t>
      </w:r>
      <w:r w:rsidR="00354EC3" w:rsidRPr="00F306F7">
        <w:rPr>
          <w:rFonts w:asciiTheme="minorHAnsi" w:hAnsiTheme="minorHAnsi"/>
        </w:rPr>
        <w:t xml:space="preserve">, 2011, Reuters, Analysis: Space: A frontier too far for US-China Cooperation, </w:t>
      </w:r>
      <w:hyperlink r:id="rId46" w:history="1">
        <w:r w:rsidR="00354EC3" w:rsidRPr="00F306F7">
          <w:rPr>
            <w:rStyle w:val="Hyperlink"/>
            <w:rFonts w:asciiTheme="minorHAnsi" w:hAnsiTheme="minorHAnsi"/>
          </w:rPr>
          <w:t>http://www.reuters.com/article/us-china-usa-space-idUSTRE7010E520110102</w:t>
        </w:r>
      </w:hyperlink>
      <w:r w:rsidR="00354EC3" w:rsidRPr="00F306F7">
        <w:rPr>
          <w:rFonts w:asciiTheme="minorHAnsi" w:hAnsiTheme="minorHAnsi"/>
        </w:rPr>
        <w:t xml:space="preserve"> DOA: 4-11-16</w:t>
      </w:r>
      <w:r w:rsidRPr="00F306F7">
        <w:rPr>
          <w:rFonts w:asciiTheme="minorHAnsi" w:hAnsiTheme="minorHAnsi"/>
        </w:rPr>
        <w:t>)</w:t>
      </w:r>
    </w:p>
    <w:p w:rsidR="00354EC3" w:rsidRPr="00F306F7" w:rsidRDefault="00354EC3" w:rsidP="00354EC3">
      <w:pPr>
        <w:pStyle w:val="NormalWeb"/>
        <w:rPr>
          <w:rFonts w:asciiTheme="minorHAnsi" w:hAnsiTheme="minorHAnsi"/>
          <w:sz w:val="16"/>
        </w:rPr>
      </w:pPr>
      <w:r w:rsidRPr="00F306F7">
        <w:rPr>
          <w:rFonts w:asciiTheme="minorHAnsi" w:hAnsiTheme="minorHAnsi"/>
          <w:b/>
          <w:u w:val="single"/>
        </w:rPr>
        <w:t>The prospects for cooperation between the U</w:t>
      </w:r>
      <w:r w:rsidRPr="00F306F7">
        <w:rPr>
          <w:rFonts w:asciiTheme="minorHAnsi" w:hAnsiTheme="minorHAnsi"/>
          <w:sz w:val="16"/>
        </w:rPr>
        <w:t xml:space="preserve">nited </w:t>
      </w:r>
      <w:r w:rsidRPr="00F306F7">
        <w:rPr>
          <w:rFonts w:asciiTheme="minorHAnsi" w:hAnsiTheme="minorHAnsi"/>
          <w:b/>
          <w:u w:val="single"/>
        </w:rPr>
        <w:t>S</w:t>
      </w:r>
      <w:r w:rsidRPr="00F306F7">
        <w:rPr>
          <w:rFonts w:asciiTheme="minorHAnsi" w:hAnsiTheme="minorHAnsi"/>
          <w:sz w:val="16"/>
        </w:rPr>
        <w:t xml:space="preserve">tates </w:t>
      </w:r>
      <w:r w:rsidRPr="00F306F7">
        <w:rPr>
          <w:rFonts w:asciiTheme="minorHAnsi" w:hAnsiTheme="minorHAnsi"/>
          <w:b/>
          <w:u w:val="single"/>
        </w:rPr>
        <w:t>and China in space are fading even as proponents say working together in the heavens could help build bridges</w:t>
      </w:r>
      <w:r w:rsidRPr="00F306F7">
        <w:rPr>
          <w:rFonts w:asciiTheme="minorHAnsi" w:hAnsiTheme="minorHAnsi"/>
          <w:sz w:val="16"/>
        </w:rPr>
        <w:t xml:space="preserve"> in often-testy relations on Earth. The idea of joint ventures in space, including spacewalks, explorations and symbolic "feel good" projects, have been floated from time to time by leaders on both sides. </w:t>
      </w:r>
      <w:r w:rsidRPr="00F306F7">
        <w:rPr>
          <w:rFonts w:asciiTheme="minorHAnsi" w:hAnsiTheme="minorHAnsi"/>
          <w:b/>
          <w:u w:val="single"/>
        </w:rPr>
        <w:t>Efforts have gone nowhere</w:t>
      </w:r>
      <w:r w:rsidRPr="00F306F7">
        <w:rPr>
          <w:rFonts w:asciiTheme="minorHAnsi" w:hAnsiTheme="minorHAnsi"/>
          <w:sz w:val="16"/>
        </w:rPr>
        <w:t xml:space="preserve"> over the past decade, swamped by economic, diplomatic and security tensions, despite a 2009 attempt by President Barack Obama and his Chinese counterpart, Hu Jintao, to kick-start the bureaucracies. </w:t>
      </w:r>
      <w:r w:rsidRPr="00F306F7">
        <w:rPr>
          <w:rFonts w:asciiTheme="minorHAnsi" w:hAnsiTheme="minorHAnsi"/>
          <w:b/>
          <w:u w:val="single"/>
        </w:rPr>
        <w:t>U.S. domestic politics make the issue unlikely to advance</w:t>
      </w:r>
      <w:r w:rsidRPr="00F306F7">
        <w:rPr>
          <w:rFonts w:asciiTheme="minorHAnsi" w:hAnsiTheme="minorHAnsi"/>
          <w:sz w:val="16"/>
        </w:rPr>
        <w:t xml:space="preserve"> when Obama hosts Hu at the White House on January 19. </w:t>
      </w:r>
      <w:r w:rsidRPr="00F306F7">
        <w:rPr>
          <w:rFonts w:asciiTheme="minorHAnsi" w:hAnsiTheme="minorHAnsi"/>
          <w:b/>
          <w:u w:val="single"/>
        </w:rPr>
        <w:t>Washington is at odds with Beijing over its currency policies and huge trade surplus</w:t>
      </w:r>
      <w:r w:rsidRPr="00F306F7">
        <w:rPr>
          <w:rFonts w:asciiTheme="minorHAnsi" w:hAnsiTheme="minorHAnsi"/>
          <w:sz w:val="16"/>
        </w:rPr>
        <w:t xml:space="preserve"> but needs China's help to deter North Korea and Iran's nuclear ambitions and advance global climate and trade talks, among other matters. Hu's state visit will highlight the importance of expanding cooperation on "bilateral, regional and global issues," the White House said. But </w:t>
      </w:r>
      <w:r w:rsidRPr="00F306F7">
        <w:rPr>
          <w:rFonts w:asciiTheme="minorHAnsi" w:hAnsiTheme="minorHAnsi"/>
          <w:b/>
          <w:u w:val="single"/>
        </w:rPr>
        <w:t>space appears to be a frontier too far for now, partly due to U.S. fears of an inadvertent technology transfer</w:t>
      </w:r>
      <w:r w:rsidRPr="00F306F7">
        <w:rPr>
          <w:rFonts w:asciiTheme="minorHAnsi" w:hAnsiTheme="minorHAnsi"/>
          <w:sz w:val="16"/>
        </w:rPr>
        <w:t xml:space="preserve">. China may no longer be much interested in any event, reckoning it does not need U.S. expertise for its space program. </w:t>
      </w:r>
      <w:r w:rsidRPr="00F306F7">
        <w:rPr>
          <w:rFonts w:asciiTheme="minorHAnsi" w:hAnsiTheme="minorHAnsi"/>
          <w:b/>
          <w:u w:val="single"/>
        </w:rPr>
        <w:t>New obstacles to cooperation have come from the Republicans capturing control of the U.S. House of Representativ</w:t>
      </w:r>
      <w:r w:rsidRPr="00F306F7">
        <w:rPr>
          <w:rFonts w:asciiTheme="minorHAnsi" w:hAnsiTheme="minorHAnsi"/>
          <w:sz w:val="16"/>
        </w:rPr>
        <w:t>es in the November 2 congressional elections from Obama's Democrats. Representative Frank Wolf, for instance, is set to take over as chairman of the appropriations subcommittee that funds the U.S. space agency in the House. A China critic and human rights firebrand, the Republican congressman has faulted NASA's chief for meeting leaders of China's Manned Space Engineering Office in October. "As you know, we have serious concerns about the nature and goals of China's space program and strongly oppose any cooperation between NASA and China," Wolf and three fellow Republicans wrote NASA Administrator Charles Bolden on October 15 as he left for China.</w:t>
      </w:r>
      <w:r w:rsidR="003212A9" w:rsidRPr="00F306F7">
        <w:rPr>
          <w:rFonts w:asciiTheme="minorHAnsi" w:hAnsiTheme="minorHAnsi"/>
          <w:sz w:val="16"/>
        </w:rPr>
        <w:t xml:space="preserve"> </w:t>
      </w:r>
      <w:r w:rsidRPr="00F306F7">
        <w:rPr>
          <w:rFonts w:asciiTheme="minorHAnsi" w:hAnsiTheme="minorHAnsi"/>
          <w:sz w:val="16"/>
        </w:rPr>
        <w:t xml:space="preserve">SPACE EXPLORATION Obama and Hu, in a statement in November 2009, called for "the initiation of a joint dialogue on human spaceflight and space exploration, based on the principles of transparency, reciprocity and mutual benefit." The statement, marking a visit by Obama to China, also called for reciprocal visits in 2010 of NASA's chief and "the appropriate Chinese counterpart." Bolden, who went to China as head of a small team, said discussions there "did not include consideration of any specific proposals for future cooperation" -- a statement apparently designed to placate Wolf, who will have a big say in NASA's budget. The Chinese visit to NASA did not materialize in 2010 for reasons that have not been explained. NASA representatives did not reply to questions but a Chinese embassy spokesman, Wang Baodong, said he suspected it was "mainly a scheduling issue." China is an emerging space power. Over 13 years starting in August 1996, it ran up 75 consecutive successful Long March rocket launches after overcoming technical glitches with the help of U.S. companies. China launched its second moon orbiter in October. In 2008, it became the third country after the United States and Russia to send astronauts on a spacewalk outside an orbiting craft. Beijing plans an unmanned moon landing and deployment of a moon rover in 2012 and the retrieval of lunar soil and stone samples around 2017. Chinese scientists have talked about the possibility of sending a man to the moon after 2020 -- more than 50 years after U.S. astronauts accomplished the feat. ANTI-SATELLITE TESTS </w:t>
      </w:r>
      <w:r w:rsidRPr="00F306F7">
        <w:rPr>
          <w:rFonts w:asciiTheme="minorHAnsi" w:hAnsiTheme="minorHAnsi"/>
          <w:b/>
          <w:u w:val="single"/>
        </w:rPr>
        <w:t>Possible U.S.-Chinese cooperation became more controversial after Beijing carried out a watershed anti-satellite test in January 2007</w:t>
      </w:r>
      <w:r w:rsidRPr="00F306F7">
        <w:rPr>
          <w:rFonts w:asciiTheme="minorHAnsi" w:hAnsiTheme="minorHAnsi"/>
          <w:sz w:val="16"/>
        </w:rPr>
        <w:t xml:space="preserve">, using a ground-based missile to knock out one of its inactive weather satellites in high polar orbit. No advance notice of the test was given. Thirteen months later, the United States destroyed a malfunctioning U.S. spy satellite using a ship-launched Raytheon Co Standard Missile 3 after a high-profile buildup to the event. The U.S. interception was just outside the atmosphere so that debris would burn up promptly. U.S. officials say China's capabilities could threaten U.S. space assets in low orbit. The Chinese test also created a large cloud of orbital debris that may last for 100 years, boosting the risk to manned spaceflight and to hundreds of satellites belonging to more than two dozen countries. China's work on anti-satellite weapons is "destabilizing," Wallace Gregson, assistant U.S. secretary of defense for Asian and Pacific security affairs, said in December, also citing its investment in anti-ship missiles, advanced submarines, surface-to-air missiles and computer warfare techniques. "It has become increasingly evident that China is pursuing a long-term, comprehensive military buildup that could upend the regional security balance," Gregson told a forum hosted by the Progressive Policy Institute in Washington. </w:t>
      </w:r>
      <w:r w:rsidRPr="00F306F7">
        <w:rPr>
          <w:rFonts w:asciiTheme="minorHAnsi" w:hAnsiTheme="minorHAnsi"/>
          <w:b/>
          <w:u w:val="single"/>
        </w:rPr>
        <w:t>The Heritage Foundation</w:t>
      </w:r>
      <w:r w:rsidRPr="00F306F7">
        <w:rPr>
          <w:rFonts w:asciiTheme="minorHAnsi" w:hAnsiTheme="minorHAnsi"/>
          <w:sz w:val="16"/>
        </w:rPr>
        <w:t xml:space="preserve">, a conservative think tank, </w:t>
      </w:r>
      <w:r w:rsidRPr="00F306F7">
        <w:rPr>
          <w:rFonts w:asciiTheme="minorHAnsi" w:hAnsiTheme="minorHAnsi"/>
          <w:b/>
          <w:u w:val="single"/>
        </w:rPr>
        <w:t>called on members of the incoming Congress to be wary of any space cooperation with China</w:t>
      </w:r>
      <w:r w:rsidRPr="00F306F7">
        <w:rPr>
          <w:rFonts w:asciiTheme="minorHAnsi" w:hAnsiTheme="minorHAnsi"/>
          <w:sz w:val="16"/>
        </w:rPr>
        <w:t xml:space="preserve"> on the grounds it could bolster Beijing's knowledge and harm U.S. security. "Congress should reject (the Obama) administration attempts to curry favor with the international community while placing U.S. advantages in space at risk," Dean Cheng, a Heritage research fellow for Chinese political and security affairs, and two colleagues said in a December 15 memo to lawmakers. Proponents of cooperation say even symbolic steps, such as hosting a Chinese astronaut on the International Space Station, might help win friends in Beijing and blunt hard-liners. Gregory Kulacki, China project manager for the Union of Concerned Scientists, a group often at odds with U.S. policy, said cooperation would be more of a political project than a technical one. "We need to get past the idea that the Chinese need us more than we need them," he said.</w:t>
      </w:r>
    </w:p>
    <w:p w:rsidR="00354EC3" w:rsidRPr="00F306F7" w:rsidRDefault="00354EC3" w:rsidP="00354EC3">
      <w:pPr>
        <w:pStyle w:val="Heading4"/>
        <w:rPr>
          <w:rFonts w:asciiTheme="minorHAnsi" w:hAnsiTheme="minorHAnsi"/>
        </w:rPr>
      </w:pPr>
      <w:r w:rsidRPr="00F306F7">
        <w:rPr>
          <w:rFonts w:asciiTheme="minorHAnsi" w:hAnsiTheme="minorHAnsi"/>
        </w:rPr>
        <w:t>Political oppositions shuts-down all cooperation</w:t>
      </w:r>
    </w:p>
    <w:p w:rsidR="00354EC3" w:rsidRPr="00F306F7" w:rsidRDefault="00EF6392" w:rsidP="00354EC3">
      <w:pPr>
        <w:rPr>
          <w:rFonts w:asciiTheme="minorHAnsi" w:hAnsiTheme="minorHAnsi"/>
        </w:rPr>
      </w:pPr>
      <w:r w:rsidRPr="00F306F7">
        <w:rPr>
          <w:rStyle w:val="Style13ptBold"/>
          <w:rFonts w:asciiTheme="minorHAnsi" w:hAnsiTheme="minorHAnsi"/>
        </w:rPr>
        <w:t>McKenzie 15</w:t>
      </w:r>
      <w:r w:rsidRPr="00F306F7">
        <w:rPr>
          <w:rFonts w:asciiTheme="minorHAnsi" w:hAnsiTheme="minorHAnsi"/>
        </w:rPr>
        <w:t xml:space="preserve"> (</w:t>
      </w:r>
      <w:r w:rsidR="00354EC3" w:rsidRPr="00F306F7">
        <w:rPr>
          <w:rFonts w:asciiTheme="minorHAnsi" w:hAnsiTheme="minorHAnsi"/>
        </w:rPr>
        <w:t xml:space="preserve">David McKenzie, 5-29-15, Fijione.tv, Chinese astronaut calls for cooperation, access to International Space Station, </w:t>
      </w:r>
      <w:hyperlink r:id="rId47" w:history="1">
        <w:r w:rsidR="00354EC3" w:rsidRPr="00F306F7">
          <w:rPr>
            <w:rStyle w:val="Hyperlink"/>
            <w:rFonts w:asciiTheme="minorHAnsi" w:hAnsiTheme="minorHAnsi"/>
          </w:rPr>
          <w:t>http://fijione.tv/chinese-astronaut-calls-for-cooperation-access-to-international-space-station/</w:t>
        </w:r>
      </w:hyperlink>
      <w:r w:rsidR="00354EC3" w:rsidRPr="00F306F7">
        <w:rPr>
          <w:rFonts w:asciiTheme="minorHAnsi" w:hAnsiTheme="minorHAnsi"/>
        </w:rPr>
        <w:t xml:space="preserve"> DOA: 5-12-16</w:t>
      </w:r>
      <w:r w:rsidRPr="00F306F7">
        <w:rPr>
          <w:rFonts w:asciiTheme="minorHAnsi" w:hAnsiTheme="minorHAnsi"/>
        </w:rPr>
        <w:t>)</w:t>
      </w:r>
    </w:p>
    <w:p w:rsidR="00354EC3" w:rsidRPr="00F306F7" w:rsidRDefault="00354EC3" w:rsidP="00354EC3">
      <w:pPr>
        <w:spacing w:before="100" w:beforeAutospacing="1" w:after="100" w:afterAutospacing="1"/>
        <w:rPr>
          <w:rFonts w:asciiTheme="minorHAnsi" w:hAnsiTheme="minorHAnsi"/>
          <w:sz w:val="16"/>
        </w:rPr>
      </w:pPr>
      <w:r w:rsidRPr="00F306F7">
        <w:rPr>
          <w:rFonts w:asciiTheme="minorHAnsi" w:hAnsiTheme="minorHAnsi"/>
          <w:sz w:val="16"/>
        </w:rPr>
        <w:t xml:space="preserve">In 2011, </w:t>
      </w:r>
      <w:r w:rsidRPr="00F306F7">
        <w:rPr>
          <w:rStyle w:val="StyleUnderline"/>
          <w:rFonts w:asciiTheme="minorHAnsi" w:hAnsiTheme="minorHAnsi"/>
        </w:rPr>
        <w:t>Congress passed an act to bar NASA from having any bilateral contact with individuals of the Chinese space program because of national security fears</w:t>
      </w:r>
      <w:r w:rsidRPr="00F306F7">
        <w:rPr>
          <w:rFonts w:asciiTheme="minorHAnsi" w:hAnsiTheme="minorHAnsi"/>
          <w:sz w:val="16"/>
        </w:rPr>
        <w:t>.</w:t>
      </w:r>
      <w:r w:rsidR="008055CB" w:rsidRPr="00F306F7">
        <w:rPr>
          <w:rFonts w:asciiTheme="minorHAnsi" w:hAnsiTheme="minorHAnsi"/>
          <w:sz w:val="16"/>
        </w:rPr>
        <w:t xml:space="preserve"> </w:t>
      </w:r>
      <w:r w:rsidRPr="00F306F7">
        <w:rPr>
          <w:rFonts w:asciiTheme="minorHAnsi" w:hAnsiTheme="minorHAnsi"/>
          <w:sz w:val="16"/>
        </w:rPr>
        <w:t>“</w:t>
      </w:r>
      <w:r w:rsidRPr="00F306F7">
        <w:rPr>
          <w:rStyle w:val="Emphasis"/>
          <w:rFonts w:asciiTheme="minorHAnsi" w:hAnsiTheme="minorHAnsi"/>
        </w:rPr>
        <w:t>Every time it gets mentioned at all anywhere near Congress, it gets shut down immediately</w:t>
      </w:r>
      <w:r w:rsidRPr="00F306F7">
        <w:rPr>
          <w:rFonts w:asciiTheme="minorHAnsi" w:hAnsiTheme="minorHAnsi"/>
          <w:sz w:val="16"/>
        </w:rPr>
        <w:t>,” space analyst Miles O’Brien told CNN. “</w:t>
      </w:r>
      <w:r w:rsidRPr="00F306F7">
        <w:rPr>
          <w:rStyle w:val="StyleUnderline"/>
          <w:rFonts w:asciiTheme="minorHAnsi" w:hAnsiTheme="minorHAnsi"/>
        </w:rPr>
        <w:t>There is tremendous skepticism there about China. It is viewed as a foe, it is viewed as a government that seeks to take our i</w:t>
      </w:r>
      <w:r w:rsidRPr="00F306F7">
        <w:rPr>
          <w:rFonts w:asciiTheme="minorHAnsi" w:hAnsiTheme="minorHAnsi"/>
          <w:sz w:val="16"/>
        </w:rPr>
        <w:t xml:space="preserve">ntellectual </w:t>
      </w:r>
      <w:r w:rsidRPr="00F306F7">
        <w:rPr>
          <w:rStyle w:val="StyleUnderline"/>
          <w:rFonts w:asciiTheme="minorHAnsi" w:hAnsiTheme="minorHAnsi"/>
        </w:rPr>
        <w:t>p</w:t>
      </w:r>
      <w:r w:rsidRPr="00F306F7">
        <w:rPr>
          <w:rFonts w:asciiTheme="minorHAnsi" w:hAnsiTheme="minorHAnsi"/>
          <w:sz w:val="16"/>
        </w:rPr>
        <w:t xml:space="preserve">roperty — </w:t>
      </w:r>
      <w:r w:rsidRPr="00F306F7">
        <w:rPr>
          <w:rStyle w:val="StyleUnderline"/>
          <w:rFonts w:asciiTheme="minorHAnsi" w:hAnsiTheme="minorHAnsi"/>
        </w:rPr>
        <w:t>our national secrets and treasure</w:t>
      </w:r>
      <w:r w:rsidRPr="00F306F7">
        <w:rPr>
          <w:rFonts w:asciiTheme="minorHAnsi" w:hAnsiTheme="minorHAnsi"/>
          <w:sz w:val="16"/>
        </w:rPr>
        <w:t>.”</w:t>
      </w:r>
    </w:p>
    <w:p w:rsidR="00354EC3" w:rsidRPr="00F306F7" w:rsidRDefault="00354EC3" w:rsidP="00354EC3">
      <w:pPr>
        <w:rPr>
          <w:rFonts w:asciiTheme="minorHAnsi" w:eastAsia="Times New Roman" w:hAnsiTheme="minorHAnsi"/>
        </w:rPr>
      </w:pPr>
    </w:p>
    <w:p w:rsidR="00354EC3" w:rsidRPr="00F306F7" w:rsidRDefault="00354EC3" w:rsidP="003E07E5">
      <w:pPr>
        <w:pStyle w:val="Heading4"/>
        <w:rPr>
          <w:rFonts w:asciiTheme="minorHAnsi" w:hAnsiTheme="minorHAnsi"/>
        </w:rPr>
      </w:pPr>
      <w:r w:rsidRPr="00F306F7">
        <w:rPr>
          <w:rFonts w:asciiTheme="minorHAnsi" w:hAnsiTheme="minorHAnsi"/>
        </w:rPr>
        <w:t>No political support for increased NASA funding</w:t>
      </w:r>
    </w:p>
    <w:p w:rsidR="00354EC3" w:rsidRPr="00F306F7" w:rsidRDefault="003E07E5" w:rsidP="00354EC3">
      <w:pPr>
        <w:rPr>
          <w:rFonts w:asciiTheme="minorHAnsi" w:hAnsiTheme="minorHAnsi"/>
        </w:rPr>
      </w:pPr>
      <w:r w:rsidRPr="00F306F7">
        <w:rPr>
          <w:rFonts w:asciiTheme="minorHAnsi" w:eastAsia="Times New Roman" w:hAnsiTheme="minorHAnsi"/>
          <w:b/>
          <w:bCs/>
          <w:iCs/>
        </w:rPr>
        <w:t xml:space="preserve">Johnson 14 </w:t>
      </w:r>
      <w:r w:rsidRPr="00F306F7">
        <w:rPr>
          <w:rFonts w:asciiTheme="minorHAnsi" w:hAnsiTheme="minorHAnsi"/>
        </w:rPr>
        <w:t>(</w:t>
      </w:r>
      <w:r w:rsidR="00354EC3" w:rsidRPr="00F306F7">
        <w:rPr>
          <w:rFonts w:asciiTheme="minorHAnsi" w:hAnsiTheme="minorHAnsi"/>
        </w:rPr>
        <w:t xml:space="preserve">Andrew M Johnson writes on cyber-security, sensitive technology, and the aerospace industry, 2014, Asia Times, Time Ripe for US-China Space Cooperation, </w:t>
      </w:r>
      <w:hyperlink r:id="rId48" w:history="1">
        <w:r w:rsidR="00354EC3" w:rsidRPr="00F306F7">
          <w:rPr>
            <w:rStyle w:val="Hyperlink"/>
            <w:rFonts w:asciiTheme="minorHAnsi" w:hAnsiTheme="minorHAnsi"/>
          </w:rPr>
          <w:t>http://www.atimes.com/atimes/China/CHIN-01-140114.html</w:t>
        </w:r>
      </w:hyperlink>
      <w:r w:rsidR="00354EC3" w:rsidRPr="00F306F7">
        <w:rPr>
          <w:rFonts w:asciiTheme="minorHAnsi" w:hAnsiTheme="minorHAnsi"/>
        </w:rPr>
        <w:t xml:space="preserve"> DOA: 5-16-16</w:t>
      </w:r>
      <w:r w:rsidRPr="00F306F7">
        <w:rPr>
          <w:rFonts w:asciiTheme="minorHAnsi" w:hAnsiTheme="minorHAnsi"/>
        </w:rPr>
        <w:t>)</w:t>
      </w:r>
    </w:p>
    <w:p w:rsidR="00354EC3" w:rsidRPr="00F306F7" w:rsidRDefault="00354EC3" w:rsidP="00354EC3">
      <w:pPr>
        <w:rPr>
          <w:rFonts w:asciiTheme="minorHAnsi" w:hAnsiTheme="minorHAnsi"/>
        </w:rPr>
      </w:pPr>
    </w:p>
    <w:p w:rsidR="00354EC3" w:rsidRPr="00F306F7" w:rsidRDefault="00354EC3" w:rsidP="00354EC3">
      <w:pPr>
        <w:rPr>
          <w:rFonts w:asciiTheme="minorHAnsi" w:eastAsia="Times New Roman" w:hAnsiTheme="minorHAnsi"/>
          <w:sz w:val="16"/>
        </w:rPr>
      </w:pPr>
      <w:r w:rsidRPr="00F306F7">
        <w:rPr>
          <w:rStyle w:val="Emphasis"/>
          <w:rFonts w:asciiTheme="minorHAnsi" w:hAnsiTheme="minorHAnsi"/>
        </w:rPr>
        <w:t>Persistent budgetary constraints and lack of public support have cast a shadow over NASA in recent years.</w:t>
      </w:r>
      <w:r w:rsidRPr="00F306F7">
        <w:rPr>
          <w:rFonts w:asciiTheme="minorHAnsi" w:eastAsia="Times New Roman" w:hAnsiTheme="minorHAnsi"/>
          <w:sz w:val="16"/>
        </w:rPr>
        <w:t xml:space="preserve"> While the underfunded </w:t>
      </w:r>
      <w:r w:rsidRPr="00F306F7">
        <w:rPr>
          <w:rStyle w:val="StyleUnderline"/>
          <w:rFonts w:asciiTheme="minorHAnsi" w:hAnsiTheme="minorHAnsi"/>
        </w:rPr>
        <w:t xml:space="preserve">space agency struggles to allocate its own resources suitably among its internal branches and programs, it is also engaged in an </w:t>
      </w:r>
      <w:r w:rsidRPr="00F306F7">
        <w:rPr>
          <w:rStyle w:val="Emphasis"/>
          <w:rFonts w:asciiTheme="minorHAnsi" w:hAnsiTheme="minorHAnsi"/>
        </w:rPr>
        <w:t>uphill fight</w:t>
      </w:r>
      <w:r w:rsidRPr="00F306F7">
        <w:rPr>
          <w:rFonts w:asciiTheme="minorHAnsi" w:eastAsia="Times New Roman" w:hAnsiTheme="minorHAnsi"/>
          <w:sz w:val="16"/>
        </w:rPr>
        <w:t xml:space="preserve"> for more federal support. NASA's critics attribute this to the absence of the mission-driven attitude that accompanied the Apollo program. </w:t>
      </w:r>
    </w:p>
    <w:p w:rsidR="00354EC3" w:rsidRPr="00F306F7" w:rsidRDefault="00354EC3" w:rsidP="00354EC3">
      <w:pPr>
        <w:rPr>
          <w:rFonts w:asciiTheme="minorHAnsi" w:eastAsia="Times New Roman" w:hAnsiTheme="minorHAnsi"/>
        </w:rPr>
      </w:pPr>
    </w:p>
    <w:p w:rsidR="00354EC3" w:rsidRPr="00F306F7" w:rsidRDefault="00354EC3" w:rsidP="00354EC3">
      <w:pPr>
        <w:rPr>
          <w:rFonts w:asciiTheme="minorHAnsi" w:hAnsiTheme="minorHAnsi"/>
        </w:rPr>
      </w:pPr>
    </w:p>
    <w:p w:rsidR="00354EC3" w:rsidRPr="00F306F7" w:rsidRDefault="00354EC3" w:rsidP="00354EC3">
      <w:pPr>
        <w:pStyle w:val="Heading4"/>
        <w:rPr>
          <w:rFonts w:asciiTheme="minorHAnsi" w:hAnsiTheme="minorHAnsi"/>
        </w:rPr>
      </w:pPr>
      <w:r w:rsidRPr="00F306F7">
        <w:rPr>
          <w:rFonts w:asciiTheme="minorHAnsi" w:hAnsiTheme="minorHAnsi"/>
        </w:rPr>
        <w:t>Opposition isn’t softening</w:t>
      </w:r>
    </w:p>
    <w:p w:rsidR="00354EC3" w:rsidRPr="00F306F7" w:rsidRDefault="001D56FF" w:rsidP="00354EC3">
      <w:pPr>
        <w:rPr>
          <w:rFonts w:asciiTheme="minorHAnsi" w:hAnsiTheme="minorHAnsi"/>
        </w:rPr>
      </w:pPr>
      <w:r w:rsidRPr="00F306F7">
        <w:rPr>
          <w:rStyle w:val="Style13ptBold"/>
          <w:rFonts w:asciiTheme="minorHAnsi" w:hAnsiTheme="minorHAnsi"/>
        </w:rPr>
        <w:t>Dickerson 15</w:t>
      </w:r>
      <w:r w:rsidRPr="00F306F7">
        <w:rPr>
          <w:rFonts w:asciiTheme="minorHAnsi" w:hAnsiTheme="minorHAnsi"/>
        </w:rPr>
        <w:t xml:space="preserve"> (</w:t>
      </w:r>
      <w:r w:rsidR="00354EC3" w:rsidRPr="00F306F7">
        <w:rPr>
          <w:rFonts w:asciiTheme="minorHAnsi" w:hAnsiTheme="minorHAnsi"/>
        </w:rPr>
        <w:t xml:space="preserve">Kelly Dickerson, 10-19-15, Here’s Why NASA won’t work with China to explore space, </w:t>
      </w:r>
      <w:hyperlink r:id="rId49" w:history="1">
        <w:r w:rsidR="00354EC3" w:rsidRPr="00F306F7">
          <w:rPr>
            <w:rStyle w:val="Hyperlink"/>
            <w:rFonts w:asciiTheme="minorHAnsi" w:hAnsiTheme="minorHAnsi"/>
          </w:rPr>
          <w:t>http://www.techinsider.io/nasa-china-collaboration-illegal-2015-10</w:t>
        </w:r>
      </w:hyperlink>
      <w:r w:rsidR="00354EC3" w:rsidRPr="00F306F7">
        <w:rPr>
          <w:rFonts w:asciiTheme="minorHAnsi" w:hAnsiTheme="minorHAnsi"/>
        </w:rPr>
        <w:t xml:space="preserve"> DOA: 5-10-16</w:t>
      </w:r>
      <w:r w:rsidR="003E1493" w:rsidRPr="00F306F7">
        <w:rPr>
          <w:rFonts w:asciiTheme="minorHAnsi" w:hAnsiTheme="minorHAnsi"/>
        </w:rPr>
        <w:t>)</w:t>
      </w:r>
    </w:p>
    <w:p w:rsidR="00354EC3" w:rsidRPr="00F306F7" w:rsidRDefault="00354EC3" w:rsidP="00354EC3">
      <w:pPr>
        <w:pStyle w:val="NormalWeb"/>
        <w:rPr>
          <w:rStyle w:val="StyleUnderline"/>
          <w:rFonts w:asciiTheme="minorHAnsi" w:hAnsiTheme="minorHAnsi"/>
        </w:rPr>
      </w:pPr>
      <w:r w:rsidRPr="00F306F7">
        <w:rPr>
          <w:rStyle w:val="StyleUnderline"/>
          <w:rFonts w:asciiTheme="minorHAnsi" w:hAnsiTheme="minorHAnsi"/>
        </w:rPr>
        <w:t>The reason is because</w:t>
      </w:r>
      <w:r w:rsidRPr="00F306F7">
        <w:rPr>
          <w:rFonts w:asciiTheme="minorHAnsi" w:hAnsiTheme="minorHAnsi"/>
          <w:sz w:val="16"/>
        </w:rPr>
        <w:t xml:space="preserve">, in 2011, </w:t>
      </w:r>
      <w:r w:rsidRPr="00F306F7">
        <w:rPr>
          <w:rStyle w:val="StyleUnderline"/>
          <w:rFonts w:asciiTheme="minorHAnsi" w:hAnsiTheme="minorHAnsi"/>
        </w:rPr>
        <w:t xml:space="preserve">Congress passed a spending bill that </w:t>
      </w:r>
      <w:hyperlink r:id="rId50" w:history="1">
        <w:r w:rsidRPr="00F306F7">
          <w:rPr>
            <w:rStyle w:val="StyleUnderline"/>
            <w:rFonts w:asciiTheme="minorHAnsi" w:hAnsiTheme="minorHAnsi"/>
          </w:rPr>
          <w:t>expressly forbids NASA from working with China</w:t>
        </w:r>
      </w:hyperlink>
      <w:r w:rsidRPr="00F306F7">
        <w:rPr>
          <w:rStyle w:val="StyleUnderline"/>
          <w:rFonts w:asciiTheme="minorHAnsi" w:hAnsiTheme="minorHAnsi"/>
        </w:rPr>
        <w:t>,</w:t>
      </w:r>
      <w:r w:rsidRPr="00F306F7">
        <w:rPr>
          <w:rFonts w:asciiTheme="minorHAnsi" w:hAnsiTheme="minorHAnsi"/>
          <w:sz w:val="16"/>
        </w:rPr>
        <w:t xml:space="preserve"> citing a high risk of espionage.</w:t>
      </w:r>
      <w:r w:rsidRPr="00F306F7">
        <w:rPr>
          <w:rStyle w:val="Strong"/>
          <w:rFonts w:asciiTheme="minorHAnsi" w:hAnsiTheme="minorHAnsi"/>
          <w:sz w:val="16"/>
        </w:rPr>
        <w:t xml:space="preserve"> </w:t>
      </w:r>
      <w:r w:rsidRPr="00F306F7">
        <w:rPr>
          <w:rFonts w:asciiTheme="minorHAnsi" w:hAnsiTheme="minorHAnsi"/>
          <w:sz w:val="16"/>
        </w:rPr>
        <w:t xml:space="preserve"> What's more, </w:t>
      </w:r>
      <w:r w:rsidRPr="00F306F7">
        <w:rPr>
          <w:rStyle w:val="StyleUnderline"/>
          <w:rFonts w:asciiTheme="minorHAnsi" w:hAnsiTheme="minorHAnsi"/>
        </w:rPr>
        <w:t>it doesn't sound like the attitudes of US lawmakers toward the P</w:t>
      </w:r>
      <w:r w:rsidRPr="00F306F7">
        <w:rPr>
          <w:rFonts w:asciiTheme="minorHAnsi" w:hAnsiTheme="minorHAnsi"/>
          <w:sz w:val="16"/>
        </w:rPr>
        <w:t xml:space="preserve">eople's </w:t>
      </w:r>
      <w:r w:rsidRPr="00F306F7">
        <w:rPr>
          <w:rStyle w:val="StyleUnderline"/>
          <w:rFonts w:asciiTheme="minorHAnsi" w:hAnsiTheme="minorHAnsi"/>
        </w:rPr>
        <w:t>R</w:t>
      </w:r>
      <w:r w:rsidRPr="00F306F7">
        <w:rPr>
          <w:rFonts w:asciiTheme="minorHAnsi" w:hAnsiTheme="minorHAnsi"/>
          <w:sz w:val="16"/>
        </w:rPr>
        <w:t xml:space="preserve">epublic of </w:t>
      </w:r>
      <w:r w:rsidRPr="00F306F7">
        <w:rPr>
          <w:rStyle w:val="StyleUnderline"/>
          <w:rFonts w:asciiTheme="minorHAnsi" w:hAnsiTheme="minorHAnsi"/>
        </w:rPr>
        <w:t>C</w:t>
      </w:r>
      <w:r w:rsidRPr="00F306F7">
        <w:rPr>
          <w:rFonts w:asciiTheme="minorHAnsi" w:hAnsiTheme="minorHAnsi"/>
          <w:sz w:val="16"/>
        </w:rPr>
        <w:t xml:space="preserve">hina </w:t>
      </w:r>
      <w:r w:rsidRPr="00F306F7">
        <w:rPr>
          <w:rStyle w:val="StyleUnderline"/>
          <w:rFonts w:asciiTheme="minorHAnsi" w:hAnsiTheme="minorHAnsi"/>
        </w:rPr>
        <w:t>are changing</w:t>
      </w:r>
      <w:r w:rsidRPr="00F306F7">
        <w:rPr>
          <w:rFonts w:asciiTheme="minorHAnsi" w:hAnsiTheme="minorHAnsi"/>
          <w:sz w:val="16"/>
        </w:rPr>
        <w:t xml:space="preserve"> anytime </w:t>
      </w:r>
      <w:r w:rsidRPr="00F306F7">
        <w:rPr>
          <w:rStyle w:val="StyleUnderline"/>
          <w:rFonts w:asciiTheme="minorHAnsi" w:hAnsiTheme="minorHAnsi"/>
        </w:rPr>
        <w:t>soon.</w:t>
      </w:r>
      <w:r w:rsidRPr="00F306F7">
        <w:rPr>
          <w:rFonts w:asciiTheme="minorHAnsi" w:hAnsiTheme="minorHAnsi"/>
          <w:sz w:val="16"/>
        </w:rPr>
        <w:t xml:space="preserve">  A 2015 report from the University of California called "</w:t>
      </w:r>
      <w:hyperlink r:id="rId51" w:tgtFrame="_blank" w:history="1">
        <w:r w:rsidRPr="00F306F7">
          <w:rPr>
            <w:rStyle w:val="Hyperlink"/>
            <w:rFonts w:asciiTheme="minorHAnsi" w:hAnsiTheme="minorHAnsi"/>
            <w:sz w:val="16"/>
          </w:rPr>
          <w:t>China Dream, Space Dream</w:t>
        </w:r>
      </w:hyperlink>
      <w:r w:rsidRPr="00F306F7">
        <w:rPr>
          <w:rFonts w:asciiTheme="minorHAnsi" w:hAnsiTheme="minorHAnsi"/>
          <w:sz w:val="16"/>
        </w:rPr>
        <w:t>" concludes that: "</w:t>
      </w:r>
      <w:r w:rsidRPr="00F306F7">
        <w:rPr>
          <w:rStyle w:val="StyleUnderline"/>
          <w:rFonts w:asciiTheme="minorHAnsi" w:hAnsiTheme="minorHAnsi"/>
        </w:rPr>
        <w:t>China's efforts to use its space program to transform itself into a military, economic, and technological power may come at the expense of U.S. leadership and has serious implications for U.S. interests</w:t>
      </w:r>
      <w:r w:rsidRPr="00F306F7">
        <w:rPr>
          <w:rFonts w:asciiTheme="minorHAnsi" w:hAnsiTheme="minorHAnsi"/>
          <w:sz w:val="16"/>
        </w:rPr>
        <w:t xml:space="preserve">." </w:t>
      </w:r>
      <w:r w:rsidRPr="00F306F7">
        <w:rPr>
          <w:rStyle w:val="StyleUnderline"/>
          <w:rFonts w:asciiTheme="minorHAnsi" w:hAnsiTheme="minorHAnsi"/>
        </w:rPr>
        <w:t>It will take a big policy shift to change that sentiment and foster collaboration between NASA and the</w:t>
      </w:r>
      <w:r w:rsidRPr="00F306F7">
        <w:rPr>
          <w:rFonts w:asciiTheme="minorHAnsi" w:hAnsiTheme="minorHAnsi"/>
          <w:sz w:val="16"/>
        </w:rPr>
        <w:t xml:space="preserve"> China National Space Administration </w:t>
      </w:r>
      <w:r w:rsidRPr="00F306F7">
        <w:rPr>
          <w:rStyle w:val="StyleUnderline"/>
          <w:rFonts w:asciiTheme="minorHAnsi" w:hAnsiTheme="minorHAnsi"/>
        </w:rPr>
        <w:t>(CNSA).</w:t>
      </w:r>
    </w:p>
    <w:p w:rsidR="00354EC3" w:rsidRPr="00F306F7" w:rsidRDefault="00354EC3" w:rsidP="00354EC3">
      <w:pPr>
        <w:pStyle w:val="Heading4"/>
        <w:rPr>
          <w:rFonts w:asciiTheme="minorHAnsi" w:hAnsiTheme="minorHAnsi"/>
        </w:rPr>
      </w:pPr>
      <w:r w:rsidRPr="00F306F7">
        <w:rPr>
          <w:rFonts w:asciiTheme="minorHAnsi" w:hAnsiTheme="minorHAnsi"/>
        </w:rPr>
        <w:t>Obama would have to push the lifting of restrictions through Congress</w:t>
      </w:r>
    </w:p>
    <w:p w:rsidR="00354EC3" w:rsidRPr="00F306F7" w:rsidRDefault="004A4521" w:rsidP="00354EC3">
      <w:pPr>
        <w:rPr>
          <w:rFonts w:asciiTheme="minorHAnsi" w:hAnsiTheme="minorHAnsi"/>
        </w:rPr>
      </w:pPr>
      <w:r w:rsidRPr="00F306F7">
        <w:rPr>
          <w:rStyle w:val="Style13ptBold"/>
          <w:rFonts w:asciiTheme="minorHAnsi" w:hAnsiTheme="minorHAnsi"/>
        </w:rPr>
        <w:t>Dickerson 15</w:t>
      </w:r>
      <w:r w:rsidRPr="00F306F7">
        <w:rPr>
          <w:rFonts w:asciiTheme="minorHAnsi" w:hAnsiTheme="minorHAnsi"/>
        </w:rPr>
        <w:t xml:space="preserve"> (</w:t>
      </w:r>
      <w:r w:rsidR="00354EC3" w:rsidRPr="00F306F7">
        <w:rPr>
          <w:rFonts w:asciiTheme="minorHAnsi" w:hAnsiTheme="minorHAnsi"/>
        </w:rPr>
        <w:t xml:space="preserve">Kelly Dickerson, 10-19-15, Here’s Why NASA won’t work with China to explore space, </w:t>
      </w:r>
      <w:hyperlink r:id="rId52" w:history="1">
        <w:r w:rsidR="00354EC3" w:rsidRPr="00F306F7">
          <w:rPr>
            <w:rStyle w:val="Hyperlink"/>
            <w:rFonts w:asciiTheme="minorHAnsi" w:hAnsiTheme="minorHAnsi"/>
          </w:rPr>
          <w:t>http://www.techinsider.io/nasa-china-collaboration-illegal-2015-10</w:t>
        </w:r>
      </w:hyperlink>
      <w:r w:rsidR="00354EC3" w:rsidRPr="00F306F7">
        <w:rPr>
          <w:rFonts w:asciiTheme="minorHAnsi" w:hAnsiTheme="minorHAnsi"/>
        </w:rPr>
        <w:t xml:space="preserve"> DOA: 5-10-16</w:t>
      </w:r>
      <w:r w:rsidRPr="00F306F7">
        <w:rPr>
          <w:rFonts w:asciiTheme="minorHAnsi" w:hAnsiTheme="minorHAnsi"/>
        </w:rPr>
        <w:t>)</w:t>
      </w:r>
    </w:p>
    <w:p w:rsidR="00354EC3" w:rsidRPr="00F306F7" w:rsidRDefault="00354EC3" w:rsidP="00354EC3">
      <w:pPr>
        <w:pStyle w:val="NormalWeb"/>
        <w:rPr>
          <w:rFonts w:asciiTheme="minorHAnsi" w:hAnsiTheme="minorHAnsi"/>
        </w:rPr>
      </w:pPr>
      <w:r w:rsidRPr="00F306F7">
        <w:rPr>
          <w:rFonts w:asciiTheme="minorHAnsi" w:hAnsiTheme="minorHAnsi"/>
        </w:rPr>
        <w:t xml:space="preserve">China's successes in space have impressed NASA enough to broach the topic of collaboration several times at the White House. </w:t>
      </w:r>
      <w:r w:rsidRPr="00F306F7">
        <w:rPr>
          <w:rStyle w:val="StyleUnderline"/>
          <w:rFonts w:asciiTheme="minorHAnsi" w:hAnsiTheme="minorHAnsi"/>
        </w:rPr>
        <w:t xml:space="preserve">But according to space policy expert John Logsdon, getting the US to work together with China on spaceward missions will take </w:t>
      </w:r>
      <w:r w:rsidRPr="00F306F7">
        <w:rPr>
          <w:rStyle w:val="Emphasis"/>
          <w:rFonts w:asciiTheme="minorHAnsi" w:hAnsiTheme="minorHAnsi"/>
        </w:rPr>
        <w:t>a long policy battle.</w:t>
      </w:r>
      <w:r w:rsidRPr="00F306F7">
        <w:rPr>
          <w:rFonts w:asciiTheme="minorHAnsi" w:hAnsiTheme="minorHAnsi"/>
        </w:rPr>
        <w:t xml:space="preserve"> "The first step is the White House working with congressional leadership to get current, unwise restrictions on such cooperation revoked," Logsdon told </w:t>
      </w:r>
      <w:hyperlink r:id="rId53" w:history="1">
        <w:r w:rsidRPr="00F306F7">
          <w:rPr>
            <w:rStyle w:val="Hyperlink"/>
            <w:rFonts w:asciiTheme="minorHAnsi" w:hAnsiTheme="minorHAnsi"/>
          </w:rPr>
          <w:t>Space.com</w:t>
        </w:r>
      </w:hyperlink>
      <w:r w:rsidRPr="00F306F7">
        <w:rPr>
          <w:rFonts w:asciiTheme="minorHAnsi" w:hAnsiTheme="minorHAnsi"/>
        </w:rPr>
        <w:t>. "Then, the United States can invite China to work together with the United States and other spacefaring countries on a wide variety of space activities and, most dramatically, human spaceflight."</w:t>
      </w:r>
    </w:p>
    <w:p w:rsidR="00354EC3" w:rsidRPr="00F306F7" w:rsidRDefault="00354EC3" w:rsidP="00354EC3">
      <w:pPr>
        <w:pStyle w:val="Heading4"/>
        <w:rPr>
          <w:rFonts w:asciiTheme="minorHAnsi" w:hAnsiTheme="minorHAnsi"/>
        </w:rPr>
      </w:pPr>
      <w:r w:rsidRPr="00F306F7">
        <w:rPr>
          <w:rFonts w:asciiTheme="minorHAnsi" w:hAnsiTheme="minorHAnsi"/>
        </w:rPr>
        <w:t>Lawmakers block cooperation</w:t>
      </w:r>
    </w:p>
    <w:p w:rsidR="00354EC3" w:rsidRPr="00F306F7" w:rsidRDefault="00963218" w:rsidP="00354EC3">
      <w:pPr>
        <w:rPr>
          <w:rFonts w:asciiTheme="minorHAnsi" w:hAnsiTheme="minorHAnsi"/>
        </w:rPr>
      </w:pPr>
      <w:r w:rsidRPr="00F306F7">
        <w:rPr>
          <w:rStyle w:val="Style13ptBold"/>
          <w:rFonts w:asciiTheme="minorHAnsi" w:hAnsiTheme="minorHAnsi"/>
        </w:rPr>
        <w:t>Dickerson 15</w:t>
      </w:r>
      <w:r w:rsidRPr="00F306F7">
        <w:rPr>
          <w:rFonts w:asciiTheme="minorHAnsi" w:hAnsiTheme="minorHAnsi"/>
        </w:rPr>
        <w:t xml:space="preserve"> (</w:t>
      </w:r>
      <w:r w:rsidR="00354EC3" w:rsidRPr="00F306F7">
        <w:rPr>
          <w:rFonts w:asciiTheme="minorHAnsi" w:hAnsiTheme="minorHAnsi"/>
        </w:rPr>
        <w:t xml:space="preserve">Kelly Dickerson, 10-19-15, Here’s Why NASA won’t work with China to explore space, </w:t>
      </w:r>
      <w:hyperlink r:id="rId54" w:history="1">
        <w:r w:rsidR="00354EC3" w:rsidRPr="00F306F7">
          <w:rPr>
            <w:rStyle w:val="Hyperlink"/>
            <w:rFonts w:asciiTheme="minorHAnsi" w:hAnsiTheme="minorHAnsi"/>
          </w:rPr>
          <w:t>http://www.techinsider.io/nasa-china-collaboration-illegal-2015-10</w:t>
        </w:r>
      </w:hyperlink>
      <w:r w:rsidR="00354EC3" w:rsidRPr="00F306F7">
        <w:rPr>
          <w:rFonts w:asciiTheme="minorHAnsi" w:hAnsiTheme="minorHAnsi"/>
        </w:rPr>
        <w:t xml:space="preserve"> DOA: 5-10-16</w:t>
      </w:r>
      <w:r w:rsidRPr="00F306F7">
        <w:rPr>
          <w:rFonts w:asciiTheme="minorHAnsi" w:hAnsiTheme="minorHAnsi"/>
        </w:rPr>
        <w:t xml:space="preserve">) </w:t>
      </w:r>
    </w:p>
    <w:p w:rsidR="00354EC3" w:rsidRPr="00F306F7" w:rsidRDefault="00354EC3" w:rsidP="00354EC3">
      <w:pPr>
        <w:rPr>
          <w:rStyle w:val="StyleUnderline"/>
          <w:rFonts w:asciiTheme="minorHAnsi" w:hAnsiTheme="minorHAnsi"/>
        </w:rPr>
      </w:pPr>
      <w:r w:rsidRPr="00F306F7">
        <w:rPr>
          <w:rFonts w:asciiTheme="minorHAnsi" w:eastAsia="Times New Roman" w:hAnsiTheme="minorHAnsi"/>
        </w:rPr>
        <w:t xml:space="preserve">It already seems like the two agencies do want to collaborate, since discussion of that possibility has reached the White House several times. </w:t>
      </w:r>
      <w:r w:rsidRPr="00F306F7">
        <w:rPr>
          <w:rStyle w:val="StyleUnderline"/>
          <w:rFonts w:asciiTheme="minorHAnsi" w:hAnsiTheme="minorHAnsi"/>
        </w:rPr>
        <w:t xml:space="preserve">US scientists have also openly criticized policy makers in the past for </w:t>
      </w:r>
      <w:hyperlink r:id="rId55" w:history="1">
        <w:r w:rsidRPr="00F306F7">
          <w:rPr>
            <w:rStyle w:val="StyleUnderline"/>
            <w:rFonts w:asciiTheme="minorHAnsi" w:hAnsiTheme="minorHAnsi"/>
          </w:rPr>
          <w:t>preventing Chinese scientists</w:t>
        </w:r>
      </w:hyperlink>
      <w:r w:rsidRPr="00F306F7">
        <w:rPr>
          <w:rStyle w:val="StyleUnderline"/>
          <w:rFonts w:asciiTheme="minorHAnsi" w:hAnsiTheme="minorHAnsi"/>
        </w:rPr>
        <w:t xml:space="preserve"> from attending space conferences</w:t>
      </w:r>
      <w:r w:rsidRPr="00F306F7">
        <w:rPr>
          <w:rFonts w:asciiTheme="minorHAnsi" w:eastAsia="Times New Roman" w:hAnsiTheme="minorHAnsi"/>
        </w:rPr>
        <w:t xml:space="preserve">. </w:t>
      </w:r>
      <w:r w:rsidRPr="00F306F7">
        <w:rPr>
          <w:rStyle w:val="StyleUnderline"/>
          <w:rFonts w:asciiTheme="minorHAnsi" w:hAnsiTheme="minorHAnsi"/>
        </w:rPr>
        <w:t xml:space="preserve">It seems like politics shouldn't get in the way of pure scientific pursuit, but the reality is US lawmakers won't allow collaboration with China because they are worried about national security and protecting state secrets. </w:t>
      </w:r>
    </w:p>
    <w:p w:rsidR="00354EC3" w:rsidRPr="00F306F7" w:rsidRDefault="00354EC3" w:rsidP="00354EC3">
      <w:pPr>
        <w:rPr>
          <w:rFonts w:asciiTheme="minorHAnsi" w:hAnsiTheme="minorHAnsi"/>
        </w:rPr>
      </w:pPr>
    </w:p>
    <w:p w:rsidR="00354EC3" w:rsidRPr="00F306F7" w:rsidRDefault="00354EC3" w:rsidP="00354EC3">
      <w:pPr>
        <w:pStyle w:val="Heading4"/>
        <w:rPr>
          <w:rFonts w:asciiTheme="minorHAnsi" w:hAnsiTheme="minorHAnsi"/>
        </w:rPr>
      </w:pPr>
      <w:r w:rsidRPr="00F306F7">
        <w:rPr>
          <w:rFonts w:asciiTheme="minorHAnsi" w:hAnsiTheme="minorHAnsi"/>
        </w:rPr>
        <w:t>Colberson opposes the plan</w:t>
      </w:r>
    </w:p>
    <w:p w:rsidR="00354EC3" w:rsidRPr="00F306F7" w:rsidRDefault="00DC28A3" w:rsidP="00354EC3">
      <w:pPr>
        <w:rPr>
          <w:rFonts w:asciiTheme="minorHAnsi" w:eastAsia="Times New Roman" w:hAnsiTheme="minorHAnsi"/>
        </w:rPr>
      </w:pPr>
      <w:r w:rsidRPr="00F306F7">
        <w:rPr>
          <w:rStyle w:val="Style13ptBold"/>
          <w:rFonts w:asciiTheme="minorHAnsi" w:hAnsiTheme="minorHAnsi"/>
        </w:rPr>
        <w:t>Whittington 15</w:t>
      </w:r>
      <w:r w:rsidRPr="00F306F7">
        <w:rPr>
          <w:rFonts w:asciiTheme="minorHAnsi" w:eastAsia="Times New Roman" w:hAnsiTheme="minorHAnsi"/>
        </w:rPr>
        <w:t xml:space="preserve"> (Mark Whittington-Houston Space News Examiner</w:t>
      </w:r>
      <w:r w:rsidR="00354EC3" w:rsidRPr="00F306F7">
        <w:rPr>
          <w:rFonts w:asciiTheme="minorHAnsi" w:eastAsia="Times New Roman" w:hAnsiTheme="minorHAnsi"/>
        </w:rPr>
        <w:t xml:space="preserve">, October 27, 2015, NASA, China undermine the case for space cooperation by angering Culberson, </w:t>
      </w:r>
      <w:hyperlink r:id="rId56" w:history="1">
        <w:r w:rsidR="00354EC3" w:rsidRPr="00F306F7">
          <w:rPr>
            <w:rStyle w:val="Hyperlink"/>
            <w:rFonts w:asciiTheme="minorHAnsi" w:eastAsia="Times New Roman" w:hAnsiTheme="minorHAnsi"/>
          </w:rPr>
          <w:t>http://www.examiner.com/article/nasa-china-undermine-the-case-for-space-cooperation-by-angering-rep-culberson</w:t>
        </w:r>
      </w:hyperlink>
      <w:r w:rsidR="00354EC3" w:rsidRPr="00F306F7">
        <w:rPr>
          <w:rFonts w:asciiTheme="minorHAnsi" w:eastAsia="Times New Roman" w:hAnsiTheme="minorHAnsi"/>
        </w:rPr>
        <w:t xml:space="preserve"> DOA: 5-81-16</w:t>
      </w:r>
      <w:r w:rsidRPr="00F306F7">
        <w:rPr>
          <w:rFonts w:asciiTheme="minorHAnsi" w:eastAsia="Times New Roman" w:hAnsiTheme="minorHAnsi"/>
        </w:rPr>
        <w:t>)</w:t>
      </w:r>
    </w:p>
    <w:p w:rsidR="00354EC3" w:rsidRPr="00F306F7" w:rsidRDefault="00354EC3" w:rsidP="00354EC3">
      <w:pPr>
        <w:rPr>
          <w:rFonts w:asciiTheme="minorHAnsi" w:eastAsia="Times New Roman" w:hAnsiTheme="minorHAnsi"/>
        </w:rPr>
      </w:pPr>
      <w:r w:rsidRPr="00F306F7">
        <w:rPr>
          <w:rFonts w:asciiTheme="minorHAnsi" w:eastAsia="Times New Roman" w:hAnsiTheme="minorHAnsi"/>
        </w:rPr>
        <w:t xml:space="preserve">It is clear that the current </w:t>
      </w:r>
      <w:hyperlink r:id="rId57" w:history="1">
        <w:r w:rsidRPr="00F306F7">
          <w:rPr>
            <w:rStyle w:val="Hyperlink"/>
            <w:rFonts w:asciiTheme="minorHAnsi" w:eastAsia="Times New Roman" w:hAnsiTheme="minorHAnsi"/>
          </w:rPr>
          <w:t>NASA</w:t>
        </w:r>
      </w:hyperlink>
      <w:r w:rsidRPr="00F306F7">
        <w:rPr>
          <w:rFonts w:asciiTheme="minorHAnsi" w:eastAsia="Times New Roman" w:hAnsiTheme="minorHAnsi"/>
        </w:rPr>
        <w:t xml:space="preserve"> leadership and </w:t>
      </w:r>
      <w:hyperlink r:id="rId58" w:history="1">
        <w:r w:rsidRPr="00F306F7">
          <w:rPr>
            <w:rStyle w:val="Hyperlink"/>
            <w:rFonts w:asciiTheme="minorHAnsi" w:eastAsia="Times New Roman" w:hAnsiTheme="minorHAnsi"/>
          </w:rPr>
          <w:t>China</w:t>
        </w:r>
      </w:hyperlink>
      <w:r w:rsidRPr="00F306F7">
        <w:rPr>
          <w:rFonts w:asciiTheme="minorHAnsi" w:eastAsia="Times New Roman" w:hAnsiTheme="minorHAnsi"/>
        </w:rPr>
        <w:t xml:space="preserve"> are keen to further space cooperation between the latter and the United States. NASA Administrator Charles Bolden has even famously said </w:t>
      </w:r>
      <w:hyperlink r:id="rId59" w:tgtFrame="_blank" w:history="1">
        <w:r w:rsidRPr="00F306F7">
          <w:rPr>
            <w:rStyle w:val="Hyperlink"/>
            <w:rFonts w:asciiTheme="minorHAnsi" w:eastAsia="Times New Roman" w:hAnsiTheme="minorHAnsi"/>
          </w:rPr>
          <w:t>that the current restrictions on such cooperation are “temporary.”</w:t>
        </w:r>
      </w:hyperlink>
      <w:r w:rsidRPr="00F306F7">
        <w:rPr>
          <w:rFonts w:asciiTheme="minorHAnsi" w:eastAsia="Times New Roman" w:hAnsiTheme="minorHAnsi"/>
        </w:rPr>
        <w:t xml:space="preserve"> However, </w:t>
      </w:r>
      <w:hyperlink r:id="rId60" w:anchor=".Vi7ZkSGGFMY.twitter" w:tgtFrame="_blank" w:history="1">
        <w:r w:rsidRPr="00F306F7">
          <w:rPr>
            <w:rStyle w:val="Hyperlink"/>
            <w:rFonts w:asciiTheme="minorHAnsi" w:eastAsia="Times New Roman" w:hAnsiTheme="minorHAnsi"/>
          </w:rPr>
          <w:t>as Space Policy Online reported Monday</w:t>
        </w:r>
      </w:hyperlink>
      <w:r w:rsidRPr="00F306F7">
        <w:rPr>
          <w:rFonts w:asciiTheme="minorHAnsi" w:eastAsia="Times New Roman" w:hAnsiTheme="minorHAnsi"/>
        </w:rPr>
        <w:t xml:space="preserve">, </w:t>
      </w:r>
      <w:r w:rsidRPr="00F306F7">
        <w:rPr>
          <w:rStyle w:val="StyleUnderline"/>
        </w:rPr>
        <w:t>both the space agency and China have undermined the case for such cooperation by angering</w:t>
      </w:r>
      <w:r w:rsidRPr="00F306F7">
        <w:rPr>
          <w:rFonts w:asciiTheme="minorHAnsi" w:eastAsia="Times New Roman" w:hAnsiTheme="minorHAnsi"/>
        </w:rPr>
        <w:t xml:space="preserve"> Rep. </w:t>
      </w:r>
      <w:hyperlink r:id="rId61" w:history="1">
        <w:r w:rsidRPr="00F306F7">
          <w:rPr>
            <w:rStyle w:val="Hyperlink"/>
            <w:rFonts w:asciiTheme="minorHAnsi" w:eastAsia="Times New Roman" w:hAnsiTheme="minorHAnsi"/>
          </w:rPr>
          <w:t xml:space="preserve">John </w:t>
        </w:r>
        <w:r w:rsidRPr="00F306F7">
          <w:rPr>
            <w:rStyle w:val="StyleUnderline"/>
          </w:rPr>
          <w:t>Culberso</w:t>
        </w:r>
        <w:r w:rsidRPr="00F306F7">
          <w:rPr>
            <w:rStyle w:val="Hyperlink"/>
            <w:rFonts w:asciiTheme="minorHAnsi" w:eastAsia="Times New Roman" w:hAnsiTheme="minorHAnsi"/>
          </w:rPr>
          <w:t>n</w:t>
        </w:r>
      </w:hyperlink>
      <w:r w:rsidRPr="00F306F7">
        <w:rPr>
          <w:rFonts w:asciiTheme="minorHAnsi" w:eastAsia="Times New Roman" w:hAnsiTheme="minorHAnsi"/>
        </w:rPr>
        <w:t xml:space="preserve">, R-Texas, </w:t>
      </w:r>
      <w:r w:rsidRPr="00F306F7">
        <w:rPr>
          <w:rStyle w:val="StyleUnderline"/>
        </w:rPr>
        <w:t>who chairs the House Appropriations subcommittee that funds NASA</w:t>
      </w:r>
      <w:r w:rsidRPr="00F306F7">
        <w:rPr>
          <w:rFonts w:asciiTheme="minorHAnsi" w:eastAsia="Times New Roman" w:hAnsiTheme="minorHAnsi"/>
        </w:rPr>
        <w:t xml:space="preserve">. </w:t>
      </w:r>
      <w:r w:rsidRPr="00F306F7">
        <w:rPr>
          <w:rFonts w:asciiTheme="minorHAnsi" w:hAnsiTheme="minorHAnsi"/>
        </w:rPr>
        <w:t xml:space="preserve">First, </w:t>
      </w:r>
      <w:r w:rsidRPr="00F306F7">
        <w:rPr>
          <w:rStyle w:val="StyleUnderline"/>
        </w:rPr>
        <w:t>Culberson believes that NASA did not follow the law in regards to a recent meeting in Beijing regarding space cooperation. He is also unhappy with recent instances of Chinese espionage directed at NASA and at what he sees as lax space agency security.</w:t>
      </w:r>
      <w:r w:rsidRPr="00F306F7">
        <w:rPr>
          <w:rFonts w:asciiTheme="minorHAnsi" w:hAnsiTheme="minorHAnsi"/>
        </w:rPr>
        <w:t xml:space="preserve"> He made a statement expressing his unhappiness and what he intends to do about it.</w:t>
      </w:r>
      <w:r w:rsidRPr="00F306F7">
        <w:rPr>
          <w:rFonts w:asciiTheme="minorHAnsi" w:eastAsia="Times New Roman" w:hAnsiTheme="minorHAnsi"/>
        </w:rPr>
        <w:t xml:space="preserve"> </w:t>
      </w:r>
      <w:r w:rsidRPr="00F306F7">
        <w:rPr>
          <w:rFonts w:asciiTheme="minorHAnsi" w:hAnsiTheme="minorHAnsi"/>
        </w:rPr>
        <w:t xml:space="preserve">“NASA has failed to provide the committee with details on the depth and scope of the meetings hosted by the Department of State. </w:t>
      </w:r>
      <w:r w:rsidRPr="00F306F7">
        <w:rPr>
          <w:rStyle w:val="StyleUnderline"/>
        </w:rPr>
        <w:t>China’s Space program is owned and controlled entirely by the</w:t>
      </w:r>
      <w:r w:rsidRPr="00F306F7">
        <w:rPr>
          <w:rFonts w:asciiTheme="minorHAnsi" w:hAnsiTheme="minorHAnsi"/>
        </w:rPr>
        <w:t xml:space="preserve"> </w:t>
      </w:r>
      <w:r w:rsidRPr="00F306F7">
        <w:rPr>
          <w:rStyle w:val="StyleUnderline"/>
        </w:rPr>
        <w:t>P</w:t>
      </w:r>
      <w:r w:rsidRPr="00F306F7">
        <w:rPr>
          <w:rFonts w:asciiTheme="minorHAnsi" w:hAnsiTheme="minorHAnsi"/>
        </w:rPr>
        <w:t xml:space="preserve">eople’s </w:t>
      </w:r>
      <w:r w:rsidRPr="00F306F7">
        <w:rPr>
          <w:rStyle w:val="StyleUnderline"/>
        </w:rPr>
        <w:t>L</w:t>
      </w:r>
      <w:r w:rsidRPr="00F306F7">
        <w:rPr>
          <w:rFonts w:asciiTheme="minorHAnsi" w:hAnsiTheme="minorHAnsi"/>
        </w:rPr>
        <w:t xml:space="preserve">iberation </w:t>
      </w:r>
      <w:r w:rsidRPr="00F306F7">
        <w:rPr>
          <w:rStyle w:val="StyleUnderline"/>
        </w:rPr>
        <w:t>A</w:t>
      </w:r>
      <w:r w:rsidRPr="00F306F7">
        <w:rPr>
          <w:rFonts w:asciiTheme="minorHAnsi" w:hAnsiTheme="minorHAnsi"/>
        </w:rPr>
        <w:t xml:space="preserve">rmy </w:t>
      </w:r>
      <w:r w:rsidRPr="00F306F7">
        <w:rPr>
          <w:rStyle w:val="StyleUnderline"/>
        </w:rPr>
        <w:t>and the Chinese government have proven to be the world’s most aggressive in cyber espionage. I intend to vigorously enforce the longstanding prohibitions designed to protect America’s space program</w:t>
      </w:r>
      <w:r w:rsidRPr="00F306F7">
        <w:rPr>
          <w:rFonts w:asciiTheme="minorHAnsi" w:hAnsiTheme="minorHAnsi"/>
        </w:rPr>
        <w:t>.”</w:t>
      </w:r>
    </w:p>
    <w:p w:rsidR="00354EC3" w:rsidRPr="00F306F7" w:rsidRDefault="00354EC3" w:rsidP="00354EC3">
      <w:pPr>
        <w:rPr>
          <w:rFonts w:asciiTheme="minorHAnsi" w:eastAsia="Times New Roman" w:hAnsiTheme="minorHAnsi"/>
        </w:rPr>
      </w:pPr>
    </w:p>
    <w:p w:rsidR="00354EC3" w:rsidRPr="00F306F7" w:rsidRDefault="00354EC3" w:rsidP="00354EC3">
      <w:pPr>
        <w:pStyle w:val="Heading4"/>
        <w:rPr>
          <w:rFonts w:asciiTheme="minorHAnsi" w:hAnsiTheme="minorHAnsi"/>
        </w:rPr>
      </w:pPr>
      <w:r w:rsidRPr="00F306F7">
        <w:rPr>
          <w:rFonts w:asciiTheme="minorHAnsi" w:hAnsiTheme="minorHAnsi"/>
        </w:rPr>
        <w:t>Congress opposes space station cooperation</w:t>
      </w:r>
    </w:p>
    <w:p w:rsidR="00354EC3" w:rsidRPr="00F306F7" w:rsidRDefault="00354EC3" w:rsidP="00354EC3">
      <w:pPr>
        <w:rPr>
          <w:rFonts w:asciiTheme="minorHAnsi" w:hAnsiTheme="minorHAnsi"/>
        </w:rPr>
      </w:pPr>
    </w:p>
    <w:p w:rsidR="00354EC3" w:rsidRPr="00F306F7" w:rsidRDefault="00354EC3" w:rsidP="00354EC3">
      <w:pPr>
        <w:rPr>
          <w:rFonts w:asciiTheme="minorHAnsi" w:hAnsiTheme="minorHAnsi"/>
        </w:rPr>
      </w:pPr>
      <w:r w:rsidRPr="00F306F7">
        <w:rPr>
          <w:rFonts w:asciiTheme="minorHAnsi" w:hAnsiTheme="minorHAnsi"/>
        </w:rPr>
        <w:t>Duabbe Depra, 5-29-15,  Tech times, China Wants more space cooperation.  Appeals for access to ISS, http://www.techtimes.com/articles/56427/20150529/china-wants-more-space-cooperation-appeals-for-access-to-iss.htm</w:t>
      </w:r>
    </w:p>
    <w:p w:rsidR="00354EC3" w:rsidRPr="00F306F7" w:rsidRDefault="00354EC3" w:rsidP="00A37A96">
      <w:pPr>
        <w:rPr>
          <w:rStyle w:val="Emphasis"/>
        </w:rPr>
      </w:pPr>
      <w:r w:rsidRPr="00F306F7">
        <w:rPr>
          <w:rFonts w:asciiTheme="minorHAnsi" w:hAnsiTheme="minorHAnsi"/>
        </w:rPr>
        <w:t xml:space="preserve">There are 15 countries, including the U.S., Japan and Russia, currently cooperating to keep the ISS up and running. In 2011 though, </w:t>
      </w:r>
      <w:r w:rsidRPr="00F306F7">
        <w:rPr>
          <w:rStyle w:val="StyleUnderline"/>
        </w:rPr>
        <w:t>Congress passed an act barring NASA from engaging in bilateral contact with anyone from the Chinese space program due to concerns over national security.</w:t>
      </w:r>
      <w:r w:rsidRPr="00F306F7">
        <w:rPr>
          <w:rFonts w:asciiTheme="minorHAnsi" w:hAnsiTheme="minorHAnsi"/>
        </w:rPr>
        <w:t xml:space="preserve"> According to Miles O'Brien, a space analyst, </w:t>
      </w:r>
      <w:r w:rsidRPr="00F306F7">
        <w:rPr>
          <w:rStyle w:val="Emphasis"/>
        </w:rPr>
        <w:t xml:space="preserve">mere mention of the topic immediately gets shut down in Congress because of tremendous skepticism about China. </w:t>
      </w:r>
    </w:p>
    <w:p w:rsidR="002A2499" w:rsidRPr="00F306F7" w:rsidRDefault="002A2499" w:rsidP="00B37905">
      <w:pPr>
        <w:pStyle w:val="Heading3"/>
        <w:rPr>
          <w:rFonts w:asciiTheme="minorHAnsi" w:hAnsiTheme="minorHAnsi"/>
        </w:rPr>
      </w:pPr>
      <w:r w:rsidRPr="00F306F7">
        <w:rPr>
          <w:rFonts w:asciiTheme="minorHAnsi" w:hAnsiTheme="minorHAnsi"/>
        </w:rPr>
        <w:t>--Space Polls</w:t>
      </w:r>
      <w:r w:rsidR="004C41A8" w:rsidRPr="00F306F7">
        <w:rPr>
          <w:rFonts w:asciiTheme="minorHAnsi" w:hAnsiTheme="minorHAnsi"/>
        </w:rPr>
        <w:t>(public opinion)</w:t>
      </w:r>
    </w:p>
    <w:p w:rsidR="002B03C6" w:rsidRPr="00F306F7" w:rsidRDefault="002B03C6" w:rsidP="002B03C6"/>
    <w:p w:rsidR="002B03C6" w:rsidRPr="00F306F7" w:rsidRDefault="002B03C6" w:rsidP="002B03C6">
      <w:pPr>
        <w:pStyle w:val="Heading4"/>
      </w:pPr>
      <w:r w:rsidRPr="00F306F7">
        <w:t>Public hates the aff—no risk of a turn</w:t>
      </w:r>
    </w:p>
    <w:p w:rsidR="002B03C6" w:rsidRPr="00F306F7" w:rsidRDefault="002B03C6" w:rsidP="002B03C6">
      <w:r w:rsidRPr="00F306F7">
        <w:rPr>
          <w:rStyle w:val="Style13ptBold"/>
        </w:rPr>
        <w:t>Wormald 14</w:t>
      </w:r>
      <w:r w:rsidRPr="00F306F7">
        <w:t xml:space="preserve"> (Benjamin Wormald- Web Developer at Pew Research Center, “Americans keen on space exploration, less so on paying for it”, </w:t>
      </w:r>
      <w:hyperlink r:id="rId62" w:history="1">
        <w:r w:rsidRPr="00F306F7">
          <w:rPr>
            <w:rStyle w:val="Hyperlink"/>
          </w:rPr>
          <w:t>http://www.pewresearch.org/fact-tank/2014/04/23/americans-keen-on-space-exploration-less-so-on-paying-for-it/</w:t>
        </w:r>
      </w:hyperlink>
      <w:r w:rsidRPr="00F306F7">
        <w:t xml:space="preserve"> , APRIL 23, 2014)</w:t>
      </w:r>
    </w:p>
    <w:p w:rsidR="002B03C6" w:rsidRPr="00F306F7" w:rsidRDefault="002B03C6" w:rsidP="002B03C6">
      <w:pPr>
        <w:rPr>
          <w:rStyle w:val="StyleUnderline"/>
        </w:rPr>
      </w:pPr>
      <w:r w:rsidRPr="00F306F7">
        <w:t xml:space="preserve">In fact, as </w:t>
      </w:r>
      <w:r w:rsidRPr="00F306F7">
        <w:rPr>
          <w:rStyle w:val="StyleUnderline"/>
          <w:highlight w:val="yellow"/>
        </w:rPr>
        <w:t>we dug through data archives of the</w:t>
      </w:r>
      <w:r w:rsidRPr="00F306F7">
        <w:rPr>
          <w:rStyle w:val="StyleUnderline"/>
        </w:rPr>
        <w:t xml:space="preserve"> </w:t>
      </w:r>
      <w:r w:rsidRPr="00F306F7">
        <w:rPr>
          <w:rStyle w:val="StyleUnderline"/>
          <w:highlight w:val="yellow"/>
        </w:rPr>
        <w:t xml:space="preserve">National Opinion Research Center’s General Social Survey — which has been asking the public </w:t>
      </w:r>
      <w:r w:rsidRPr="00F306F7">
        <w:rPr>
          <w:rStyle w:val="Emphasis"/>
          <w:highlight w:val="yellow"/>
        </w:rPr>
        <w:t>for 40 years about their views of space exploration and federal funding</w:t>
      </w:r>
      <w:r w:rsidRPr="00F306F7">
        <w:rPr>
          <w:rStyle w:val="StyleUnderline"/>
          <w:highlight w:val="yellow"/>
        </w:rPr>
        <w:t xml:space="preserve"> for it — we found that Americans are </w:t>
      </w:r>
      <w:r w:rsidRPr="00F306F7">
        <w:rPr>
          <w:rStyle w:val="Emphasis"/>
          <w:highlight w:val="yellow"/>
        </w:rPr>
        <w:t xml:space="preserve">consistently more likely to say that the U.S. spends too much on space exploration than too little. </w:t>
      </w:r>
      <w:r w:rsidRPr="00F306F7">
        <w:rPr>
          <w:rStyle w:val="StyleUnderline"/>
          <w:highlight w:val="yellow"/>
        </w:rPr>
        <w:t xml:space="preserve"> At no time has more than 22% of the public said that the U.S. spends too little on space exploration.</w:t>
      </w:r>
    </w:p>
    <w:p w:rsidR="002B03C6" w:rsidRPr="00F306F7" w:rsidRDefault="002B03C6" w:rsidP="002B03C6"/>
    <w:p w:rsidR="002A2499" w:rsidRPr="00F306F7" w:rsidRDefault="002A2499" w:rsidP="002A2499">
      <w:pPr>
        <w:pStyle w:val="Heading4"/>
      </w:pPr>
      <w:r w:rsidRPr="00F306F7">
        <w:t xml:space="preserve">Harris poll proves </w:t>
      </w:r>
    </w:p>
    <w:p w:rsidR="002A2499" w:rsidRPr="00F306F7" w:rsidRDefault="002A2499" w:rsidP="002A2499">
      <w:pPr>
        <w:rPr>
          <w:sz w:val="16"/>
        </w:rPr>
      </w:pPr>
      <w:r w:rsidRPr="00F306F7">
        <w:rPr>
          <w:b/>
        </w:rPr>
        <w:t>Space Politics 7</w:t>
      </w:r>
      <w:r w:rsidRPr="00F306F7">
        <w:rPr>
          <w:sz w:val="16"/>
        </w:rPr>
        <w:t xml:space="preserve"> (4/17/07, Space Politics, “More evidence of the low public opinion of space funding,” </w:t>
      </w:r>
      <w:r w:rsidRPr="00F306F7">
        <w:rPr>
          <w:color w:val="000000"/>
          <w:sz w:val="16"/>
        </w:rPr>
        <w:t>http://www.spacepolitics.com/2007/04/17/more-evidence-of-the-low-public-opinion-of-space-funding/</w:t>
      </w:r>
      <w:r w:rsidRPr="00F306F7">
        <w:rPr>
          <w:sz w:val="16"/>
        </w:rPr>
        <w:t>)</w:t>
      </w:r>
    </w:p>
    <w:p w:rsidR="002A2499" w:rsidRPr="00F306F7" w:rsidRDefault="002A2499" w:rsidP="002A2499">
      <w:pPr>
        <w:rPr>
          <w:sz w:val="16"/>
        </w:rPr>
      </w:pPr>
    </w:p>
    <w:p w:rsidR="002A2499" w:rsidRPr="00F306F7" w:rsidRDefault="002A2499" w:rsidP="002A2499">
      <w:pPr>
        <w:rPr>
          <w:sz w:val="16"/>
        </w:rPr>
      </w:pPr>
      <w:r w:rsidRPr="00F306F7">
        <w:rPr>
          <w:sz w:val="16"/>
        </w:rPr>
        <w:t xml:space="preserve">Some interesting, if not necessarily surprising, results regarding how the public ranks funding for civil space versus other programs: </w:t>
      </w:r>
      <w:r w:rsidRPr="00F306F7">
        <w:rPr>
          <w:u w:val="single"/>
        </w:rPr>
        <w:t xml:space="preserve">A </w:t>
      </w:r>
      <w:r w:rsidRPr="00F306F7">
        <w:rPr>
          <w:highlight w:val="yellow"/>
          <w:u w:val="single"/>
        </w:rPr>
        <w:t>Harris Interactive poll</w:t>
      </w:r>
      <w:r w:rsidRPr="00F306F7">
        <w:rPr>
          <w:u w:val="single"/>
        </w:rPr>
        <w:t xml:space="preserve"> </w:t>
      </w:r>
      <w:r w:rsidRPr="00F306F7">
        <w:rPr>
          <w:sz w:val="16"/>
        </w:rPr>
        <w:t xml:space="preserve">released last week </w:t>
      </w:r>
      <w:r w:rsidRPr="00F306F7">
        <w:rPr>
          <w:highlight w:val="yellow"/>
          <w:u w:val="single"/>
        </w:rPr>
        <w:t xml:space="preserve">asked people </w:t>
      </w:r>
      <w:r w:rsidRPr="00F306F7">
        <w:rPr>
          <w:rStyle w:val="Emphasis"/>
          <w:highlight w:val="yellow"/>
        </w:rPr>
        <w:t>which programs they would cut first</w:t>
      </w:r>
      <w:r w:rsidRPr="00F306F7">
        <w:rPr>
          <w:rStyle w:val="Emphasis"/>
        </w:rPr>
        <w:t xml:space="preserve"> </w:t>
      </w:r>
      <w:r w:rsidRPr="00F306F7">
        <w:rPr>
          <w:u w:val="single"/>
        </w:rPr>
        <w:t xml:space="preserve">to reduce federal spending </w:t>
      </w:r>
      <w:r w:rsidRPr="00F306F7">
        <w:rPr>
          <w:sz w:val="16"/>
        </w:rPr>
        <w:t xml:space="preserve">and close the budget deficit. </w:t>
      </w:r>
      <w:r w:rsidRPr="00F306F7">
        <w:rPr>
          <w:highlight w:val="yellow"/>
          <w:u w:val="single"/>
        </w:rPr>
        <w:t>On top, by a wide margin, was “space program”, with 51</w:t>
      </w:r>
      <w:r w:rsidRPr="00F306F7">
        <w:rPr>
          <w:u w:val="single"/>
        </w:rPr>
        <w:t>%</w:t>
      </w:r>
      <w:r w:rsidRPr="00F306F7">
        <w:rPr>
          <w:sz w:val="16"/>
        </w:rPr>
        <w:t xml:space="preserve"> of respondents selecting it as a program funding should be cut from. (Respondents were asked to pick two programs.) </w:t>
      </w:r>
      <w:r w:rsidRPr="00F306F7">
        <w:rPr>
          <w:highlight w:val="yellow"/>
          <w:u w:val="single"/>
        </w:rPr>
        <w:t>Space</w:t>
      </w:r>
      <w:r w:rsidRPr="00F306F7">
        <w:rPr>
          <w:u w:val="single"/>
        </w:rPr>
        <w:t xml:space="preserve"> </w:t>
      </w:r>
      <w:r w:rsidRPr="00F306F7">
        <w:rPr>
          <w:highlight w:val="yellow"/>
          <w:u w:val="single"/>
        </w:rPr>
        <w:t>came out</w:t>
      </w:r>
      <w:r w:rsidRPr="00F306F7">
        <w:rPr>
          <w:u w:val="single"/>
        </w:rPr>
        <w:t xml:space="preserve"> well </w:t>
      </w:r>
      <w:r w:rsidRPr="00F306F7">
        <w:rPr>
          <w:highlight w:val="yellow"/>
          <w:u w:val="single"/>
        </w:rPr>
        <w:t>ahead of welfare and defense</w:t>
      </w:r>
      <w:r w:rsidRPr="00F306F7">
        <w:rPr>
          <w:sz w:val="16"/>
        </w:rPr>
        <w:t xml:space="preserve">, which tied for second at 28%. </w:t>
      </w:r>
      <w:r w:rsidRPr="00F306F7">
        <w:rPr>
          <w:u w:val="single"/>
        </w:rPr>
        <w:t xml:space="preserve">Space was </w:t>
      </w:r>
      <w:r w:rsidRPr="00F306F7">
        <w:rPr>
          <w:highlight w:val="yellow"/>
          <w:u w:val="single"/>
        </w:rPr>
        <w:t>first among Democrats and Independents by large margins</w:t>
      </w:r>
      <w:r w:rsidRPr="00F306F7">
        <w:rPr>
          <w:u w:val="single"/>
        </w:rPr>
        <w:t xml:space="preserve">, but </w:t>
      </w:r>
      <w:r w:rsidRPr="00F306F7">
        <w:rPr>
          <w:highlight w:val="yellow"/>
          <w:u w:val="single"/>
        </w:rPr>
        <w:t>in a statistical dead heat (44-43%) with welfare among Republicans</w:t>
      </w:r>
      <w:r w:rsidRPr="00F306F7">
        <w:rPr>
          <w:u w:val="single"/>
        </w:rPr>
        <w:t>.</w:t>
      </w:r>
      <w:r w:rsidRPr="00F306F7">
        <w:rPr>
          <w:sz w:val="16"/>
        </w:rPr>
        <w:t xml:space="preserve"> This is not the first time that space has fared poorly in comparison with other federal programs in opinion polls: back in January “</w:t>
      </w:r>
      <w:r w:rsidRPr="00F306F7">
        <w:rPr>
          <w:u w:val="single"/>
        </w:rPr>
        <w:t>space exploration” ranked next to last in a survey of funding priorities</w:t>
      </w:r>
      <w:r w:rsidRPr="00F306F7">
        <w:rPr>
          <w:sz w:val="16"/>
        </w:rPr>
        <w:t xml:space="preserve"> by the University of Chicago, beating out only foreign aid. Unfortunately, the poll doesn’t ask respondents what fraction of the federal budget is consumed by each program. I suspect a lot of people would be surprised to find that zeroing out NASA would have only a small effect on the overall budget deficit—although that also says something about the size of the deficit…</w:t>
      </w:r>
    </w:p>
    <w:p w:rsidR="002A2499" w:rsidRPr="00F306F7" w:rsidRDefault="002A2499" w:rsidP="002A2499">
      <w:pPr>
        <w:rPr>
          <w:b/>
        </w:rPr>
      </w:pPr>
    </w:p>
    <w:p w:rsidR="002A2499" w:rsidRPr="00F306F7" w:rsidRDefault="002A2499" w:rsidP="002A2499">
      <w:pPr>
        <w:pStyle w:val="Heading4"/>
      </w:pPr>
      <w:r w:rsidRPr="00F306F7">
        <w:t xml:space="preserve">U of C poll </w:t>
      </w:r>
    </w:p>
    <w:p w:rsidR="002A2499" w:rsidRPr="00F306F7" w:rsidRDefault="002A2499" w:rsidP="002A2499">
      <w:pPr>
        <w:rPr>
          <w:sz w:val="16"/>
        </w:rPr>
      </w:pPr>
      <w:r w:rsidRPr="00F306F7">
        <w:rPr>
          <w:b/>
        </w:rPr>
        <w:t>Space Politics 7</w:t>
      </w:r>
      <w:r w:rsidRPr="00F306F7">
        <w:rPr>
          <w:sz w:val="16"/>
        </w:rPr>
        <w:t xml:space="preserve"> (1/10/07, Space Politics, “Bad and good news about public support for space,” </w:t>
      </w:r>
      <w:r w:rsidRPr="00F306F7">
        <w:rPr>
          <w:color w:val="000000"/>
          <w:sz w:val="16"/>
        </w:rPr>
        <w:t>http://www.spacepolitics.com/2007/01/10/bad-and-good-news-about-public-support-for-space/</w:t>
      </w:r>
      <w:r w:rsidRPr="00F306F7">
        <w:rPr>
          <w:sz w:val="16"/>
        </w:rPr>
        <w:t>)</w:t>
      </w:r>
    </w:p>
    <w:p w:rsidR="002A2499" w:rsidRPr="00F306F7" w:rsidRDefault="002A2499" w:rsidP="002A2499">
      <w:pPr>
        <w:rPr>
          <w:rStyle w:val="StyleUnderline"/>
          <w:sz w:val="16"/>
        </w:rPr>
      </w:pPr>
    </w:p>
    <w:p w:rsidR="002A2499" w:rsidRPr="00F306F7" w:rsidRDefault="002A2499" w:rsidP="002A2499">
      <w:pPr>
        <w:rPr>
          <w:sz w:val="16"/>
        </w:rPr>
      </w:pPr>
      <w:r w:rsidRPr="00F306F7">
        <w:rPr>
          <w:u w:val="single"/>
        </w:rPr>
        <w:t xml:space="preserve">The </w:t>
      </w:r>
      <w:r w:rsidRPr="00F306F7">
        <w:rPr>
          <w:highlight w:val="yellow"/>
          <w:u w:val="single"/>
        </w:rPr>
        <w:t>University of Chicago’s</w:t>
      </w:r>
      <w:r w:rsidRPr="00F306F7">
        <w:rPr>
          <w:u w:val="single"/>
        </w:rPr>
        <w:t xml:space="preserve"> National Opinion Research Center </w:t>
      </w:r>
      <w:r w:rsidRPr="00F306F7">
        <w:rPr>
          <w:highlight w:val="yellow"/>
          <w:u w:val="single"/>
        </w:rPr>
        <w:t xml:space="preserve">released </w:t>
      </w:r>
      <w:r w:rsidRPr="00F306F7">
        <w:rPr>
          <w:u w:val="single"/>
        </w:rPr>
        <w:t xml:space="preserve">the latest in its series of </w:t>
      </w:r>
      <w:r w:rsidRPr="00F306F7">
        <w:rPr>
          <w:highlight w:val="yellow"/>
          <w:u w:val="single"/>
        </w:rPr>
        <w:t>studies</w:t>
      </w:r>
      <w:r w:rsidRPr="00F306F7">
        <w:rPr>
          <w:u w:val="single"/>
        </w:rPr>
        <w:t xml:space="preserve"> </w:t>
      </w:r>
      <w:r w:rsidRPr="00F306F7">
        <w:rPr>
          <w:highlight w:val="yellow"/>
          <w:u w:val="single"/>
        </w:rPr>
        <w:t>on</w:t>
      </w:r>
      <w:r w:rsidRPr="00F306F7">
        <w:rPr>
          <w:u w:val="single"/>
        </w:rPr>
        <w:t xml:space="preserve"> </w:t>
      </w:r>
      <w:r w:rsidRPr="00F306F7">
        <w:rPr>
          <w:highlight w:val="yellow"/>
          <w:u w:val="single"/>
        </w:rPr>
        <w:t>public support for government spending today</w:t>
      </w:r>
      <w:r w:rsidRPr="00F306F7">
        <w:rPr>
          <w:u w:val="single"/>
        </w:rPr>
        <w:t>.</w:t>
      </w:r>
      <w:r w:rsidRPr="00F306F7">
        <w:rPr>
          <w:sz w:val="16"/>
        </w:rPr>
        <w:t xml:space="preserve"> (The full report is available here.) The report, which comes out every two years, is based on opinion polling where people are asked whether current spending for a wide array of government programs is too little, too much, or about right. (Respondents apparently aren’t gauged on the accuracy of their knowledge of current spending, and previous studies have suggested that a significant fraction of the public overestimates the fraction of the federal budget spent on NASA, for example.) Each program is scored by taking the percentage value who answered “too little” and subtracting from it the percentage value who answered “too much”. (For example, if 60% answered “too little” and 40% “too much”, the program would get a score of +20.) The higher the score, the (presumed) higher priority among the public for government funding of it. The bad news: “</w:t>
      </w:r>
      <w:r w:rsidRPr="00F306F7">
        <w:rPr>
          <w:highlight w:val="yellow"/>
          <w:u w:val="single"/>
        </w:rPr>
        <w:t>space exploration” did very poorly, with a score in the 2006 study of -22.7</w:t>
      </w:r>
      <w:r w:rsidRPr="00F306F7">
        <w:rPr>
          <w:sz w:val="16"/>
        </w:rPr>
        <w:t xml:space="preserve">: 14.7% of respondents answered “too little” and </w:t>
      </w:r>
      <w:r w:rsidRPr="00F306F7">
        <w:rPr>
          <w:highlight w:val="yellow"/>
          <w:u w:val="single"/>
        </w:rPr>
        <w:t>37.4% answered “too much”. Space exploration finishes 21st out of 22 programs in the survey</w:t>
      </w:r>
      <w:r w:rsidRPr="00F306F7">
        <w:rPr>
          <w:sz w:val="16"/>
        </w:rPr>
        <w:t xml:space="preserve">, with only foreign aid doing worse, with a score -53.8. Education and health top the list, with scores of +68.7 and +66.4, respectively. </w:t>
      </w:r>
    </w:p>
    <w:p w:rsidR="002A2499" w:rsidRPr="00F306F7" w:rsidRDefault="005C7257" w:rsidP="005C7257">
      <w:pPr>
        <w:pStyle w:val="Heading3"/>
      </w:pPr>
      <w:r w:rsidRPr="00F306F7">
        <w:t>--2016 specific</w:t>
      </w:r>
    </w:p>
    <w:p w:rsidR="002C2822" w:rsidRPr="00F306F7" w:rsidRDefault="002C2822" w:rsidP="002C2822">
      <w:pPr>
        <w:pStyle w:val="Heading4"/>
      </w:pPr>
      <w:r w:rsidRPr="00F306F7">
        <w:t>Clinton is rocky with space—Trump uses the plan to win over voters via spending</w:t>
      </w:r>
    </w:p>
    <w:p w:rsidR="002C2822" w:rsidRPr="00F306F7" w:rsidRDefault="002C2822" w:rsidP="002C2822">
      <w:r w:rsidRPr="00F306F7">
        <w:rPr>
          <w:rStyle w:val="Style13ptBold"/>
        </w:rPr>
        <w:t>Gizmodo 16</w:t>
      </w:r>
      <w:r w:rsidRPr="00F306F7">
        <w:t xml:space="preserve"> (Gizmodo Staff-Gizmodo is a design and technology blog, “The 2016 Presidential Candidates' Views on NASA and Space Exploration”, </w:t>
      </w:r>
      <w:hyperlink r:id="rId63" w:history="1">
        <w:r w:rsidRPr="00F306F7">
          <w:rPr>
            <w:rStyle w:val="Hyperlink"/>
          </w:rPr>
          <w:t>http://gizmodo.com/the-2016-presidential-candidates-views-on-nasa-and-spac-1760875565</w:t>
        </w:r>
      </w:hyperlink>
      <w:r w:rsidRPr="00F306F7">
        <w:t xml:space="preserve"> , 3/01/16 )</w:t>
      </w:r>
    </w:p>
    <w:p w:rsidR="0051344C" w:rsidRPr="00F306F7" w:rsidRDefault="002C2822" w:rsidP="002C2822">
      <w:pPr>
        <w:rPr>
          <w:rStyle w:val="StyleUnderline"/>
        </w:rPr>
      </w:pPr>
      <w:r w:rsidRPr="00F306F7">
        <w:rPr>
          <w:rStyle w:val="StyleUnderline"/>
        </w:rPr>
        <w:t>Hillary Clinton</w:t>
      </w:r>
    </w:p>
    <w:p w:rsidR="002C2822" w:rsidRPr="00F306F7" w:rsidRDefault="002C2822" w:rsidP="002C2822">
      <w:pPr>
        <w:rPr>
          <w:rStyle w:val="StyleUnderline"/>
        </w:rPr>
      </w:pPr>
      <w:r w:rsidRPr="00F306F7">
        <w:rPr>
          <w:rStyle w:val="StyleUnderline"/>
        </w:rPr>
        <w:t xml:space="preserve">Clinton’s personal relationship with NASA is </w:t>
      </w:r>
      <w:r w:rsidRPr="00F306F7">
        <w:rPr>
          <w:rStyle w:val="Emphasis"/>
        </w:rPr>
        <w:t>rocky.</w:t>
      </w:r>
      <w:r w:rsidRPr="00F306F7">
        <w:rPr>
          <w:sz w:val="16"/>
        </w:rPr>
        <w:t xml:space="preserve"> Her anecdote about NASA denying her teenage dreams of becoming an astronaut might foster some decades-old resentment (which she constantly brings up), but Clinton’s statements on the matter suggest otherwise. In Hillary’s first presidential run in 2008, she aimed to reverse spending cuts imposed on NASA and the FAA. At a New Hampshire Town Hall last year, </w:t>
      </w:r>
      <w:r w:rsidRPr="00F306F7">
        <w:rPr>
          <w:rStyle w:val="StyleUnderline"/>
        </w:rPr>
        <w:t xml:space="preserve">Clinton reassured her commitment to the space program, saying “I really, really do support the space program.” Yep, that’s two “reallys.” </w:t>
      </w:r>
      <w:r w:rsidRPr="00F306F7">
        <w:rPr>
          <w:sz w:val="16"/>
        </w:rPr>
        <w:t xml:space="preserve">She followed up with additional support for the commercial space industry, but specified that funding initial “discovery and research” is only a job for the government. </w:t>
      </w:r>
      <w:r w:rsidRPr="00F306F7">
        <w:rPr>
          <w:rStyle w:val="StyleUnderline"/>
        </w:rPr>
        <w:t>She’s also committed to investigating UFOs, so...make of that what you will.</w:t>
      </w:r>
    </w:p>
    <w:p w:rsidR="002C2822" w:rsidRPr="00F306F7" w:rsidRDefault="002C2822" w:rsidP="002C2822">
      <w:pPr>
        <w:rPr>
          <w:sz w:val="16"/>
        </w:rPr>
      </w:pPr>
      <w:r w:rsidRPr="00F306F7">
        <w:rPr>
          <w:sz w:val="16"/>
        </w:rPr>
        <w:t>Bernie Sanders</w:t>
      </w:r>
    </w:p>
    <w:p w:rsidR="002C2822" w:rsidRPr="00F306F7" w:rsidRDefault="002C2822" w:rsidP="002C2822">
      <w:r w:rsidRPr="00F306F7">
        <w:rPr>
          <w:sz w:val="16"/>
        </w:rPr>
        <w:t>Bernie isn’t a space guy. His record on funding NASA is less-than-great, given that he’s consistently voted to decrease space exploration funding since the 1990s. In a Reddit AMA last year, Sanders defended his spotty record, reassuring readers that he generally “supports” funding NASA but had to make “very very difficult choices about whether you vote to provide food for hungry kids or health care for people who have none.” Interestingly, both democratic candidates seem hesitant to speak at great lengths about the space program. In mid-April, a major scientific goal involving space exploration was announced in New York City, the very city where the two candidates hosting a debate later that night. But the subject of NASA or space exploration was never mentioned.</w:t>
      </w:r>
    </w:p>
    <w:p w:rsidR="002C2822" w:rsidRPr="00F306F7" w:rsidRDefault="002C2822" w:rsidP="002C2822">
      <w:pPr>
        <w:rPr>
          <w:rStyle w:val="StyleUnderline"/>
        </w:rPr>
      </w:pPr>
      <w:r w:rsidRPr="00F306F7">
        <w:rPr>
          <w:rStyle w:val="StyleUnderline"/>
        </w:rPr>
        <w:t>Donald Trump</w:t>
      </w:r>
    </w:p>
    <w:p w:rsidR="002C2822" w:rsidRPr="00F306F7" w:rsidRDefault="002C2822" w:rsidP="002C2822">
      <w:pPr>
        <w:rPr>
          <w:rStyle w:val="StyleUnderline"/>
        </w:rPr>
      </w:pPr>
      <w:r w:rsidRPr="00F306F7">
        <w:rPr>
          <w:sz w:val="16"/>
        </w:rPr>
        <w:t xml:space="preserve">Donald </w:t>
      </w:r>
      <w:r w:rsidRPr="00F306F7">
        <w:rPr>
          <w:rStyle w:val="StyleUnderline"/>
        </w:rPr>
        <w:t>Trump is all over the place on NASA and space exploration</w:t>
      </w:r>
      <w:r w:rsidRPr="00F306F7">
        <w:rPr>
          <w:sz w:val="16"/>
        </w:rPr>
        <w:t xml:space="preserve">. “It is very sad to see what @BarackObama has done with NASA. He has gutted the program and made us dependent on the Russians,” he tweeted back in 2012 but has also states that he “loves what it represents.” More recently, though, </w:t>
      </w:r>
      <w:r w:rsidRPr="00F306F7">
        <w:rPr>
          <w:rStyle w:val="StyleUnderline"/>
        </w:rPr>
        <w:t>Trump’s comments on NASA suggest that he has no plans to prioritize its funding. “Right now, we have bigger problems — you understand that? We’ve got to fix our potholes,”</w:t>
      </w:r>
      <w:r w:rsidRPr="00F306F7">
        <w:rPr>
          <w:sz w:val="16"/>
        </w:rPr>
        <w:t xml:space="preserve"> Trump told a 10-year-old boy who asked about NASA during a town hall last year. </w:t>
      </w:r>
      <w:r w:rsidRPr="00F306F7">
        <w:rPr>
          <w:rStyle w:val="StyleUnderline"/>
        </w:rPr>
        <w:t xml:space="preserve">Trump also seems excited about </w:t>
      </w:r>
      <w:r w:rsidRPr="00F306F7">
        <w:rPr>
          <w:rStyle w:val="Emphasis"/>
        </w:rPr>
        <w:t>the privatization of space</w:t>
      </w:r>
      <w:r w:rsidRPr="00F306F7">
        <w:rPr>
          <w:rStyle w:val="StyleUnderline"/>
        </w:rPr>
        <w:t xml:space="preserve"> exploration, saying during the town hall that he “likes that maybe </w:t>
      </w:r>
      <w:r w:rsidRPr="00F306F7">
        <w:rPr>
          <w:rStyle w:val="Emphasis"/>
        </w:rPr>
        <w:t>even better” than a public space program</w:t>
      </w:r>
      <w:r w:rsidRPr="00F306F7">
        <w:rPr>
          <w:rStyle w:val="StyleUnderline"/>
        </w:rPr>
        <w:t>.</w:t>
      </w:r>
      <w:r w:rsidRPr="00F306F7">
        <w:rPr>
          <w:sz w:val="16"/>
        </w:rPr>
        <w:t xml:space="preserve"> He also suggested that a manned mission to Mars is a lower priority than infrastructure. “Honestly, I think it’s wonderful; I want to rebuild our infrastructure first, ok? I think it’s wonderful.” As Trump’s campaign continued to gain legitimacy with its growing delegate count, Aerospace America asked both Bernie Sanders and Donald Trump 10 questions about space exploration. While Sanders was much more detailed, </w:t>
      </w:r>
      <w:r w:rsidRPr="00F306F7">
        <w:rPr>
          <w:rStyle w:val="StyleUnderline"/>
        </w:rPr>
        <w:t xml:space="preserve">Trump did give some insight into what he thinks about NASA. When questioned on NASA’s budget, for example, Trump said “our first priority is to restore </w:t>
      </w:r>
      <w:r w:rsidRPr="00F306F7">
        <w:rPr>
          <w:rStyle w:val="Emphasis"/>
        </w:rPr>
        <w:t>a strong economic base to this country</w:t>
      </w:r>
      <w:r w:rsidRPr="00F306F7">
        <w:rPr>
          <w:rStyle w:val="StyleUnderline"/>
        </w:rPr>
        <w:t xml:space="preserve">. Then, we can have a discussion about </w:t>
      </w:r>
      <w:r w:rsidRPr="00F306F7">
        <w:rPr>
          <w:rStyle w:val="Emphasis"/>
        </w:rPr>
        <w:t>spending</w:t>
      </w:r>
      <w:r w:rsidRPr="00F306F7">
        <w:rPr>
          <w:rStyle w:val="StyleUnderline"/>
        </w:rPr>
        <w:t>.”</w:t>
      </w:r>
    </w:p>
    <w:p w:rsidR="0051344C" w:rsidRPr="00F306F7" w:rsidRDefault="0051344C" w:rsidP="00953D7C">
      <w:pPr>
        <w:pStyle w:val="Heading4"/>
      </w:pPr>
      <w:r w:rsidRPr="00F306F7">
        <w:t>Trump jumps on the plan—says private sector better</w:t>
      </w:r>
    </w:p>
    <w:p w:rsidR="005C7257" w:rsidRPr="00F306F7" w:rsidRDefault="005C7257" w:rsidP="005C7257">
      <w:r w:rsidRPr="00F306F7">
        <w:rPr>
          <w:rStyle w:val="Style13ptBold"/>
        </w:rPr>
        <w:t>Kollipara 16</w:t>
      </w:r>
      <w:r w:rsidRPr="00F306F7">
        <w:t xml:space="preserve"> (Puneet Kollipara is a freelance writer in Washington, D.C. “Science on the campaign trail: Where the presidential candidates stand”, </w:t>
      </w:r>
      <w:hyperlink r:id="rId64" w:history="1">
        <w:r w:rsidRPr="00F306F7">
          <w:rPr>
            <w:rStyle w:val="Hyperlink"/>
          </w:rPr>
          <w:t>http://www.sciencemag.org/news/2016/02/science-campaign-trail-where-presidential-candidates-stand</w:t>
        </w:r>
      </w:hyperlink>
      <w:r w:rsidRPr="00F306F7">
        <w:t xml:space="preserve"> , Feb. 1, 2016)</w:t>
      </w:r>
    </w:p>
    <w:p w:rsidR="005C7257" w:rsidRPr="00F306F7" w:rsidRDefault="005C7257" w:rsidP="005C7257">
      <w:pPr>
        <w:rPr>
          <w:rStyle w:val="StyleUnderline"/>
        </w:rPr>
      </w:pPr>
      <w:r w:rsidRPr="00F306F7">
        <w:t xml:space="preserve">Donald </w:t>
      </w:r>
      <w:r w:rsidRPr="00F306F7">
        <w:rPr>
          <w:rStyle w:val="StyleUnderline"/>
        </w:rPr>
        <w:t>Trump said</w:t>
      </w:r>
      <w:r w:rsidRPr="00F306F7">
        <w:t xml:space="preserve"> last year that </w:t>
      </w:r>
      <w:r w:rsidRPr="00F306F7">
        <w:rPr>
          <w:rStyle w:val="StyleUnderline"/>
        </w:rPr>
        <w:t>space is “terrific” but that filling potholes may be more important, because “you know, we don't exactly have a lot of money." He expressed enthusiasm for private sector–led space flight.</w:t>
      </w:r>
    </w:p>
    <w:p w:rsidR="005C7257" w:rsidRPr="00F306F7" w:rsidRDefault="005C7257" w:rsidP="005C7257"/>
    <w:p w:rsidR="005C7257" w:rsidRPr="00F306F7" w:rsidRDefault="005C7257" w:rsidP="005C7257"/>
    <w:p w:rsidR="005C7257" w:rsidRPr="00F306F7" w:rsidRDefault="005C7257" w:rsidP="005C7257"/>
    <w:p w:rsidR="004C41A8" w:rsidRPr="00F306F7" w:rsidRDefault="004C41A8" w:rsidP="004C41A8">
      <w:pPr>
        <w:pStyle w:val="Heading3"/>
        <w:rPr>
          <w:rFonts w:asciiTheme="minorHAnsi" w:hAnsiTheme="minorHAnsi"/>
        </w:rPr>
      </w:pPr>
      <w:r w:rsidRPr="00F306F7">
        <w:rPr>
          <w:rFonts w:asciiTheme="minorHAnsi" w:hAnsiTheme="minorHAnsi"/>
        </w:rPr>
        <w:t>--Asteroid Link</w:t>
      </w:r>
      <w:r w:rsidR="0094040D" w:rsidRPr="00F306F7">
        <w:rPr>
          <w:rFonts w:asciiTheme="minorHAnsi" w:hAnsiTheme="minorHAnsi"/>
        </w:rPr>
        <w:t>s</w:t>
      </w:r>
      <w:r w:rsidRPr="00F306F7">
        <w:rPr>
          <w:rFonts w:asciiTheme="minorHAnsi" w:hAnsiTheme="minorHAnsi"/>
        </w:rPr>
        <w:t xml:space="preserve"> </w:t>
      </w:r>
    </w:p>
    <w:p w:rsidR="004C41A8" w:rsidRPr="00F306F7" w:rsidRDefault="004C41A8" w:rsidP="004C41A8">
      <w:pPr>
        <w:pStyle w:val="Heading4"/>
        <w:rPr>
          <w:rFonts w:asciiTheme="minorHAnsi" w:hAnsiTheme="minorHAnsi"/>
        </w:rPr>
      </w:pPr>
      <w:r w:rsidRPr="00F306F7">
        <w:rPr>
          <w:rFonts w:asciiTheme="minorHAnsi" w:hAnsiTheme="minorHAnsi"/>
        </w:rPr>
        <w:t>No political support for asteroid mining</w:t>
      </w:r>
    </w:p>
    <w:p w:rsidR="004C41A8" w:rsidRPr="00F306F7" w:rsidRDefault="004C41A8" w:rsidP="004C41A8">
      <w:pPr>
        <w:rPr>
          <w:rFonts w:asciiTheme="minorHAnsi" w:eastAsia="Times New Roman" w:hAnsiTheme="minorHAnsi"/>
        </w:rPr>
      </w:pPr>
      <w:r w:rsidRPr="00F306F7">
        <w:rPr>
          <w:rStyle w:val="Style13ptBold"/>
          <w:rFonts w:asciiTheme="minorHAnsi" w:hAnsiTheme="minorHAnsi"/>
        </w:rPr>
        <w:t xml:space="preserve">Johnson 14 </w:t>
      </w:r>
      <w:r w:rsidRPr="00F306F7">
        <w:rPr>
          <w:rFonts w:asciiTheme="minorHAnsi" w:hAnsiTheme="minorHAnsi"/>
        </w:rPr>
        <w:t>(Andrew M Johnson</w:t>
      </w:r>
      <w:r w:rsidRPr="00F306F7">
        <w:rPr>
          <w:rFonts w:asciiTheme="minorHAnsi" w:eastAsia="Times New Roman" w:hAnsiTheme="minorHAnsi"/>
          <w:iCs/>
        </w:rPr>
        <w:t xml:space="preserve"> writes on cyber-security, sensitive technology, and the aerospace industry, 2014, Asia Times, Time Ripe for US-China Space Cooperation, </w:t>
      </w:r>
      <w:hyperlink r:id="rId65" w:history="1">
        <w:r w:rsidRPr="00F306F7">
          <w:rPr>
            <w:rStyle w:val="Hyperlink"/>
            <w:rFonts w:asciiTheme="minorHAnsi" w:eastAsia="Times New Roman" w:hAnsiTheme="minorHAnsi"/>
            <w:iCs/>
          </w:rPr>
          <w:t>http://www.atimes.com/atimes/China/CHIN-01-140114.html</w:t>
        </w:r>
      </w:hyperlink>
      <w:r w:rsidRPr="00F306F7">
        <w:rPr>
          <w:rFonts w:asciiTheme="minorHAnsi" w:eastAsia="Times New Roman" w:hAnsiTheme="minorHAnsi"/>
          <w:iCs/>
        </w:rPr>
        <w:t xml:space="preserve"> DOA: 5-16-16)</w:t>
      </w:r>
    </w:p>
    <w:p w:rsidR="004C41A8" w:rsidRPr="00F306F7" w:rsidRDefault="004C41A8" w:rsidP="004C41A8">
      <w:pPr>
        <w:rPr>
          <w:rStyle w:val="StyleUnderline"/>
          <w:rFonts w:asciiTheme="minorHAnsi" w:hAnsiTheme="minorHAnsi"/>
        </w:rPr>
      </w:pPr>
      <w:r w:rsidRPr="00F306F7">
        <w:rPr>
          <w:rFonts w:asciiTheme="minorHAnsi" w:eastAsia="Times New Roman" w:hAnsiTheme="minorHAnsi"/>
          <w:sz w:val="16"/>
        </w:rPr>
        <w:t xml:space="preserve">If held intact, </w:t>
      </w:r>
      <w:r w:rsidRPr="00F306F7">
        <w:rPr>
          <w:rStyle w:val="StyleUnderline"/>
          <w:rFonts w:asciiTheme="minorHAnsi" w:hAnsiTheme="minorHAnsi"/>
        </w:rPr>
        <w:t>the Obama administration's asteroid retrieval mission</w:t>
      </w:r>
      <w:r w:rsidRPr="00F306F7">
        <w:rPr>
          <w:rFonts w:asciiTheme="minorHAnsi" w:eastAsia="Times New Roman" w:hAnsiTheme="minorHAnsi"/>
          <w:sz w:val="16"/>
        </w:rPr>
        <w:t xml:space="preserve"> could generate some public excitement and allow NASA to develop and test a new hardware set (the SLS heavy-lift booster and MPCV). But </w:t>
      </w:r>
      <w:r w:rsidRPr="00F306F7">
        <w:rPr>
          <w:rStyle w:val="Emphasis"/>
          <w:rFonts w:asciiTheme="minorHAnsi" w:hAnsiTheme="minorHAnsi"/>
        </w:rPr>
        <w:t>bureaucratic gridlock in congress</w:t>
      </w:r>
      <w:r w:rsidRPr="00F306F7">
        <w:rPr>
          <w:rStyle w:val="StyleUnderline"/>
          <w:rFonts w:asciiTheme="minorHAnsi" w:hAnsiTheme="minorHAnsi"/>
        </w:rPr>
        <w:t xml:space="preserve"> and a change in administration could threaten the sustainability of the asteroid program, which has not generated significant excitement from the public or congress. </w:t>
      </w:r>
    </w:p>
    <w:p w:rsidR="00365786" w:rsidRPr="00F306F7" w:rsidRDefault="00365786" w:rsidP="0094040D">
      <w:pPr>
        <w:rPr>
          <w:b/>
        </w:rPr>
      </w:pPr>
    </w:p>
    <w:p w:rsidR="0094040D" w:rsidRPr="00F306F7" w:rsidRDefault="0094040D" w:rsidP="00365786">
      <w:pPr>
        <w:pStyle w:val="Heading4"/>
      </w:pPr>
      <w:r w:rsidRPr="00F306F7">
        <w:t xml:space="preserve">Impossible to sell to populace </w:t>
      </w:r>
    </w:p>
    <w:p w:rsidR="0094040D" w:rsidRPr="00F306F7" w:rsidRDefault="0094040D" w:rsidP="0094040D">
      <w:pPr>
        <w:rPr>
          <w:sz w:val="16"/>
        </w:rPr>
      </w:pPr>
      <w:r w:rsidRPr="00F306F7">
        <w:rPr>
          <w:b/>
        </w:rPr>
        <w:t>Nochols 2011 (</w:t>
      </w:r>
      <w:r w:rsidRPr="00F306F7">
        <w:rPr>
          <w:sz w:val="16"/>
        </w:rPr>
        <w:t>6/3/11 “And if a star should fall from the sky…”(I'm a writer, scholar, and researcher in the Chicago area. I have an M.A. in Writing from DePaul University. What do I write? Science fiction mostly. What do I research? Rhetoric and composition theory...as well as other unpopular things. )(</w:t>
      </w:r>
      <w:r w:rsidRPr="00F306F7">
        <w:rPr>
          <w:color w:val="000000"/>
          <w:sz w:val="16"/>
        </w:rPr>
        <w:t>http://strangehorizons.blogspot.com/2011/06/and-if-star-should-fall-from-sky.html</w:t>
      </w:r>
      <w:r w:rsidRPr="00F306F7">
        <w:rPr>
          <w:sz w:val="16"/>
        </w:rPr>
        <w:t>)</w:t>
      </w:r>
    </w:p>
    <w:p w:rsidR="0094040D" w:rsidRPr="00F306F7" w:rsidRDefault="0094040D" w:rsidP="0094040D">
      <w:pPr>
        <w:rPr>
          <w:b/>
        </w:rPr>
      </w:pPr>
    </w:p>
    <w:p w:rsidR="0094040D" w:rsidRPr="00F306F7" w:rsidRDefault="0094040D" w:rsidP="0094040D">
      <w:pPr>
        <w:rPr>
          <w:sz w:val="16"/>
        </w:rPr>
      </w:pPr>
      <w:r w:rsidRPr="00F306F7">
        <w:rPr>
          <w:sz w:val="16"/>
        </w:rPr>
        <w:t xml:space="preserve">But that brings up another point. </w:t>
      </w:r>
      <w:r w:rsidRPr="00F306F7">
        <w:rPr>
          <w:rStyle w:val="StyleUnderline"/>
        </w:rPr>
        <w:t xml:space="preserve">Are we even capable of detecting an approaching object in enough time? </w:t>
      </w:r>
      <w:r w:rsidRPr="00F306F7">
        <w:rPr>
          <w:sz w:val="16"/>
        </w:rPr>
        <w:t>An asteroid similar in size to 2009 VA came close to Earth in November of 2009. It was detected about fifteen hours before the approach</w:t>
      </w:r>
      <w:r w:rsidRPr="00F306F7">
        <w:rPr>
          <w:u w:val="single"/>
        </w:rPr>
        <w:t xml:space="preserve">. </w:t>
      </w:r>
      <w:r w:rsidRPr="00F306F7">
        <w:rPr>
          <w:rStyle w:val="StyleUnderline"/>
        </w:rPr>
        <w:t xml:space="preserve">There is currently </w:t>
      </w:r>
      <w:r w:rsidRPr="00F306F7">
        <w:rPr>
          <w:rStyle w:val="StyleUnderline"/>
          <w:highlight w:val="yellow"/>
        </w:rPr>
        <w:t>a debate over just how affective our means are of detecting</w:t>
      </w:r>
      <w:r w:rsidRPr="00F306F7">
        <w:rPr>
          <w:rStyle w:val="StyleUnderline"/>
        </w:rPr>
        <w:t xml:space="preserve"> Near Earth Objects (</w:t>
      </w:r>
      <w:r w:rsidRPr="00F306F7">
        <w:rPr>
          <w:rStyle w:val="StyleUnderline"/>
          <w:highlight w:val="yellow"/>
        </w:rPr>
        <w:t>NEO</w:t>
      </w:r>
      <w:r w:rsidRPr="00F306F7">
        <w:rPr>
          <w:rStyle w:val="StyleUnderline"/>
        </w:rPr>
        <w:t>).</w:t>
      </w:r>
      <w:r w:rsidRPr="00F306F7">
        <w:rPr>
          <w:sz w:val="16"/>
        </w:rPr>
        <w:t xml:space="preserve"> An unavoidable factor in all of this is money.</w:t>
      </w:r>
      <w:r w:rsidRPr="00F306F7">
        <w:rPr>
          <w:u w:val="single"/>
        </w:rPr>
        <w:t xml:space="preserve"> </w:t>
      </w:r>
      <w:r w:rsidRPr="00F306F7">
        <w:rPr>
          <w:rStyle w:val="StyleUnderline"/>
        </w:rPr>
        <w:t xml:space="preserve">It </w:t>
      </w:r>
      <w:r w:rsidRPr="00F306F7">
        <w:rPr>
          <w:rStyle w:val="StyleUnderline"/>
          <w:highlight w:val="yellow"/>
        </w:rPr>
        <w:t>takes</w:t>
      </w:r>
      <w:r w:rsidRPr="00F306F7">
        <w:rPr>
          <w:rStyle w:val="StyleUnderline"/>
        </w:rPr>
        <w:t xml:space="preserve"> a considerable </w:t>
      </w:r>
      <w:r w:rsidRPr="00F306F7">
        <w:rPr>
          <w:rStyle w:val="StyleUnderline"/>
          <w:highlight w:val="yellow"/>
        </w:rPr>
        <w:t>budget to create and maintain an asteroid defense</w:t>
      </w:r>
      <w:r w:rsidRPr="00F306F7">
        <w:rPr>
          <w:rStyle w:val="StyleUnderline"/>
        </w:rPr>
        <w:t xml:space="preserve"> and our political </w:t>
      </w:r>
      <w:r w:rsidRPr="00F306F7">
        <w:rPr>
          <w:rStyle w:val="StyleUnderline"/>
          <w:highlight w:val="yellow"/>
        </w:rPr>
        <w:t>leaders would hard pressed to sell this to a populace in need of jobs and healthcare</w:t>
      </w:r>
      <w:r w:rsidRPr="00F306F7">
        <w:rPr>
          <w:rStyle w:val="StyleUnderline"/>
        </w:rPr>
        <w:t>.</w:t>
      </w:r>
      <w:r w:rsidRPr="00F306F7">
        <w:rPr>
          <w:sz w:val="16"/>
        </w:rPr>
        <w:t xml:space="preserve"> Sure, the big picture is one that threatens the entire human race, but </w:t>
      </w:r>
      <w:r w:rsidRPr="00F306F7">
        <w:rPr>
          <w:rStyle w:val="StyleUnderline"/>
          <w:highlight w:val="yellow"/>
        </w:rPr>
        <w:t>most</w:t>
      </w:r>
      <w:r w:rsidRPr="00F306F7">
        <w:rPr>
          <w:sz w:val="16"/>
          <w:highlight w:val="yellow"/>
        </w:rPr>
        <w:t xml:space="preserve"> </w:t>
      </w:r>
      <w:r w:rsidRPr="00F306F7">
        <w:rPr>
          <w:rStyle w:val="StyleUnderline"/>
          <w:highlight w:val="yellow"/>
        </w:rPr>
        <w:t>people are concerned only with their tunnel vision versions of reality</w:t>
      </w:r>
      <w:r w:rsidRPr="00F306F7">
        <w:rPr>
          <w:sz w:val="16"/>
        </w:rPr>
        <w:t>…as I have lamented many a time.</w:t>
      </w:r>
    </w:p>
    <w:p w:rsidR="004C41A8" w:rsidRPr="00F306F7" w:rsidRDefault="004C41A8" w:rsidP="004C41A8">
      <w:pPr>
        <w:rPr>
          <w:rFonts w:asciiTheme="minorHAnsi" w:hAnsiTheme="minorHAnsi"/>
        </w:rPr>
      </w:pPr>
    </w:p>
    <w:p w:rsidR="004C41A8" w:rsidRPr="00F306F7" w:rsidRDefault="004C41A8" w:rsidP="004C41A8">
      <w:pPr>
        <w:rPr>
          <w:rFonts w:asciiTheme="minorHAnsi" w:hAnsiTheme="minorHAnsi"/>
        </w:rPr>
      </w:pPr>
    </w:p>
    <w:p w:rsidR="00354EC3" w:rsidRPr="00F306F7" w:rsidRDefault="00B37905" w:rsidP="00B37905">
      <w:pPr>
        <w:pStyle w:val="Heading3"/>
        <w:rPr>
          <w:rFonts w:asciiTheme="minorHAnsi" w:hAnsiTheme="minorHAnsi"/>
        </w:rPr>
      </w:pPr>
      <w:r w:rsidRPr="00F306F7">
        <w:rPr>
          <w:rFonts w:asciiTheme="minorHAnsi" w:hAnsiTheme="minorHAnsi"/>
        </w:rPr>
        <w:t>--Space Debris Link</w:t>
      </w:r>
    </w:p>
    <w:p w:rsidR="00D01E48" w:rsidRPr="00F306F7" w:rsidRDefault="00D01E48" w:rsidP="00D01E48">
      <w:pPr>
        <w:pStyle w:val="Heading4"/>
        <w:rPr>
          <w:rFonts w:asciiTheme="minorHAnsi" w:hAnsiTheme="minorHAnsi"/>
        </w:rPr>
      </w:pPr>
      <w:r w:rsidRPr="00F306F7">
        <w:rPr>
          <w:rFonts w:asciiTheme="minorHAnsi" w:hAnsiTheme="minorHAnsi"/>
        </w:rPr>
        <w:t>Space debris removal is expensive</w:t>
      </w:r>
    </w:p>
    <w:p w:rsidR="00D01E48" w:rsidRPr="00F306F7" w:rsidRDefault="00B37905" w:rsidP="00FD69E9">
      <w:pPr>
        <w:rPr>
          <w:rFonts w:asciiTheme="minorHAnsi" w:hAnsiTheme="minorHAnsi"/>
        </w:rPr>
      </w:pPr>
      <w:r w:rsidRPr="00F306F7">
        <w:rPr>
          <w:rStyle w:val="Style13ptBold"/>
          <w:rFonts w:asciiTheme="minorHAnsi" w:hAnsiTheme="minorHAnsi"/>
        </w:rPr>
        <w:t>Johnson-Freese 14</w:t>
      </w:r>
      <w:r w:rsidRPr="00F306F7">
        <w:rPr>
          <w:rFonts w:asciiTheme="minorHAnsi" w:hAnsiTheme="minorHAnsi"/>
        </w:rPr>
        <w:t xml:space="preserve"> (</w:t>
      </w:r>
      <w:r w:rsidR="00D01E48" w:rsidRPr="00F306F7">
        <w:rPr>
          <w:rFonts w:asciiTheme="minorHAnsi" w:hAnsiTheme="minorHAnsi"/>
        </w:rPr>
        <w:t xml:space="preserve">Joan Johnson-Freese, a professor of national security at the Naval War College and </w:t>
      </w:r>
      <w:hyperlink r:id="rId66" w:history="1">
        <w:r w:rsidR="00D01E48" w:rsidRPr="00F306F7">
          <w:rPr>
            <w:rStyle w:val="Hyperlink"/>
            <w:rFonts w:asciiTheme="minorHAnsi" w:hAnsiTheme="minorHAnsi"/>
          </w:rPr>
          <w:t>a member of our Board of Contributors</w:t>
        </w:r>
      </w:hyperlink>
      <w:r w:rsidR="00D01E48" w:rsidRPr="00F306F7">
        <w:rPr>
          <w:rFonts w:asciiTheme="minorHAnsi" w:hAnsiTheme="minorHAnsi"/>
        </w:rPr>
        <w:t xml:space="preserve">, is one of the world’s experts on international space cooperation,  May 2, 2014, Taking out the Space Trash; A Model for Space Cooperation, Breaking Defense, </w:t>
      </w:r>
      <w:hyperlink r:id="rId67" w:history="1">
        <w:r w:rsidR="00D01E48" w:rsidRPr="00F306F7">
          <w:rPr>
            <w:rStyle w:val="Hyperlink"/>
            <w:rFonts w:asciiTheme="minorHAnsi" w:hAnsiTheme="minorHAnsi"/>
          </w:rPr>
          <w:t>http://breakingdefense.com/2014/05/taking-out-the-space-trash-a-model-for-space-cooperation/</w:t>
        </w:r>
      </w:hyperlink>
      <w:r w:rsidR="00D01E48" w:rsidRPr="00F306F7">
        <w:rPr>
          <w:rFonts w:asciiTheme="minorHAnsi" w:hAnsiTheme="minorHAnsi"/>
        </w:rPr>
        <w:t xml:space="preserve"> DOA: 5-11-16</w:t>
      </w:r>
      <w:r w:rsidRPr="00F306F7">
        <w:rPr>
          <w:rFonts w:asciiTheme="minorHAnsi" w:hAnsiTheme="minorHAnsi"/>
        </w:rPr>
        <w:t xml:space="preserve"> )</w:t>
      </w:r>
    </w:p>
    <w:p w:rsidR="00D01E48" w:rsidRPr="00F306F7" w:rsidRDefault="00D01E48" w:rsidP="00D01E48">
      <w:pPr>
        <w:rPr>
          <w:rStyle w:val="Emphasis"/>
          <w:rFonts w:asciiTheme="minorHAnsi" w:hAnsiTheme="minorHAnsi"/>
        </w:rPr>
      </w:pPr>
      <w:r w:rsidRPr="00F306F7">
        <w:rPr>
          <w:rFonts w:asciiTheme="minorHAnsi" w:eastAsia="Times New Roman" w:hAnsiTheme="minorHAnsi"/>
          <w:sz w:val="16"/>
        </w:rPr>
        <w:t xml:space="preserve">Actually </w:t>
      </w:r>
      <w:r w:rsidRPr="00F306F7">
        <w:rPr>
          <w:rStyle w:val="StyleUnderline"/>
          <w:rFonts w:asciiTheme="minorHAnsi" w:hAnsiTheme="minorHAnsi"/>
        </w:rPr>
        <w:t>getting debris out of orbit</w:t>
      </w:r>
      <w:r w:rsidRPr="00F306F7">
        <w:rPr>
          <w:rFonts w:asciiTheme="minorHAnsi" w:eastAsia="Times New Roman" w:hAnsiTheme="minorHAnsi"/>
          <w:sz w:val="16"/>
        </w:rPr>
        <w:t xml:space="preserve"> — active debris removal — </w:t>
      </w:r>
      <w:r w:rsidRPr="00F306F7">
        <w:rPr>
          <w:rStyle w:val="StyleUnderline"/>
          <w:rFonts w:asciiTheme="minorHAnsi" w:hAnsiTheme="minorHAnsi"/>
        </w:rPr>
        <w:t xml:space="preserve">involves </w:t>
      </w:r>
      <w:r w:rsidRPr="00F306F7">
        <w:rPr>
          <w:rStyle w:val="Emphasis"/>
          <w:rFonts w:asciiTheme="minorHAnsi" w:hAnsiTheme="minorHAnsi"/>
        </w:rPr>
        <w:t>significant technical, financial, legal and security issues</w:t>
      </w:r>
      <w:r w:rsidRPr="00F306F7">
        <w:rPr>
          <w:rStyle w:val="StyleUnderline"/>
          <w:rFonts w:asciiTheme="minorHAnsi" w:hAnsiTheme="minorHAnsi"/>
        </w:rPr>
        <w:t>.</w:t>
      </w:r>
      <w:r w:rsidRPr="00F306F7">
        <w:rPr>
          <w:rFonts w:asciiTheme="minorHAnsi" w:eastAsia="Times New Roman" w:hAnsiTheme="minorHAnsi"/>
          <w:sz w:val="16"/>
        </w:rPr>
        <w:t xml:space="preserve"> Feasible debris removal techniques exist. Germany, Switzerland, the United States and several other countries have approved programs for the development and testing of capabilities that could be used for debris removal. </w:t>
      </w:r>
      <w:r w:rsidRPr="00F306F7">
        <w:rPr>
          <w:rStyle w:val="StyleUnderline"/>
          <w:rFonts w:asciiTheme="minorHAnsi" w:hAnsiTheme="minorHAnsi"/>
        </w:rPr>
        <w:t xml:space="preserve">To develop them to the point where they would be operationally useful to change the course of future space sustainability would be </w:t>
      </w:r>
      <w:r w:rsidRPr="00F306F7">
        <w:rPr>
          <w:rStyle w:val="Emphasis"/>
          <w:rFonts w:asciiTheme="minorHAnsi" w:hAnsiTheme="minorHAnsi"/>
        </w:rPr>
        <w:t>expensive, incurring costs that no one country currently seems willing or able to bear.</w:t>
      </w:r>
    </w:p>
    <w:p w:rsidR="004D2F1C" w:rsidRPr="00F306F7" w:rsidRDefault="004D2F1C" w:rsidP="008831BD">
      <w:pPr>
        <w:pStyle w:val="Heading3"/>
        <w:rPr>
          <w:rFonts w:asciiTheme="minorHAnsi" w:hAnsiTheme="minorHAnsi"/>
        </w:rPr>
      </w:pPr>
      <w:r w:rsidRPr="00F306F7">
        <w:rPr>
          <w:rFonts w:asciiTheme="minorHAnsi" w:hAnsiTheme="minorHAnsi"/>
        </w:rPr>
        <w:t>--Mars Links</w:t>
      </w:r>
    </w:p>
    <w:p w:rsidR="00E92A73" w:rsidRPr="00F306F7" w:rsidRDefault="00E92A73" w:rsidP="00E92A73">
      <w:pPr>
        <w:pStyle w:val="Heading3"/>
        <w:rPr>
          <w:rFonts w:asciiTheme="minorHAnsi" w:hAnsiTheme="minorHAnsi"/>
        </w:rPr>
      </w:pPr>
      <w:bookmarkStart w:id="1" w:name="_Toc296499946"/>
      <w:r w:rsidRPr="00F306F7">
        <w:rPr>
          <w:rFonts w:asciiTheme="minorHAnsi" w:hAnsiTheme="minorHAnsi"/>
        </w:rPr>
        <w:t xml:space="preserve">--Generic Mars </w:t>
      </w:r>
    </w:p>
    <w:p w:rsidR="00E92A73" w:rsidRPr="00F306F7" w:rsidRDefault="00E92A73" w:rsidP="00E92A73">
      <w:pPr>
        <w:pStyle w:val="Heading4"/>
      </w:pPr>
      <w:r w:rsidRPr="00F306F7">
        <w:t>Public opposition to Mars col</w:t>
      </w:r>
    </w:p>
    <w:p w:rsidR="00E92A73" w:rsidRPr="00F306F7" w:rsidRDefault="00E92A73" w:rsidP="00E92A73">
      <w:pPr>
        <w:rPr>
          <w:rFonts w:asciiTheme="minorHAnsi" w:hAnsiTheme="minorHAnsi"/>
        </w:rPr>
      </w:pPr>
      <w:r w:rsidRPr="00F306F7">
        <w:rPr>
          <w:rStyle w:val="Heading4Char"/>
          <w:rFonts w:asciiTheme="minorHAnsi" w:hAnsiTheme="minorHAnsi"/>
        </w:rPr>
        <w:t>Lott 11</w:t>
      </w:r>
      <w:r w:rsidRPr="00F306F7">
        <w:rPr>
          <w:rFonts w:asciiTheme="minorHAnsi" w:hAnsiTheme="minorHAnsi"/>
        </w:rPr>
        <w:t xml:space="preserve"> (Maxim, January 10, FoxNews.com, “To Boldy Go: What Made 400 People Volunteer for a One-Way Mission to Mars?,” http://www.foxnews.com/scitech/2011/01/10/space-volunteer-way-mission-mars/) KA</w:t>
      </w:r>
    </w:p>
    <w:p w:rsidR="00E92A73" w:rsidRPr="00F306F7" w:rsidRDefault="00E92A73" w:rsidP="00E92A73">
      <w:pPr>
        <w:pStyle w:val="card"/>
        <w:ind w:left="0"/>
        <w:rPr>
          <w:rFonts w:asciiTheme="minorHAnsi" w:hAnsiTheme="minorHAnsi"/>
        </w:rPr>
      </w:pPr>
      <w:r w:rsidRPr="00F306F7">
        <w:rPr>
          <w:rFonts w:asciiTheme="minorHAnsi" w:hAnsiTheme="minorHAnsi"/>
        </w:rPr>
        <w:t>"</w:t>
      </w:r>
      <w:r w:rsidRPr="00F306F7">
        <w:rPr>
          <w:rStyle w:val="underline"/>
          <w:rFonts w:asciiTheme="minorHAnsi" w:hAnsiTheme="minorHAnsi"/>
        </w:rPr>
        <w:t xml:space="preserve">There will be tremendous </w:t>
      </w:r>
      <w:r w:rsidRPr="00F306F7">
        <w:rPr>
          <w:rStyle w:val="Emphasis"/>
        </w:rPr>
        <w:t>public and political opposition</w:t>
      </w:r>
      <w:r w:rsidRPr="00F306F7">
        <w:rPr>
          <w:rStyle w:val="underline"/>
          <w:rFonts w:asciiTheme="minorHAnsi" w:hAnsiTheme="minorHAnsi"/>
        </w:rPr>
        <w:t xml:space="preserve"> from many members of the public to a mission which can only end in death ... There are people who can do the job</w:t>
      </w:r>
      <w:r w:rsidRPr="00F306F7">
        <w:rPr>
          <w:rFonts w:asciiTheme="minorHAnsi" w:hAnsiTheme="minorHAnsi"/>
        </w:rPr>
        <w:t xml:space="preserve">, but the question is, </w:t>
      </w:r>
      <w:r w:rsidRPr="00F306F7">
        <w:rPr>
          <w:rStyle w:val="underline"/>
          <w:rFonts w:asciiTheme="minorHAnsi" w:hAnsiTheme="minorHAnsi"/>
        </w:rPr>
        <w:t>will the public let them do it</w:t>
      </w:r>
      <w:r w:rsidRPr="00F306F7">
        <w:rPr>
          <w:rFonts w:asciiTheme="minorHAnsi" w:hAnsiTheme="minorHAnsi"/>
        </w:rPr>
        <w:t xml:space="preserve">? I think </w:t>
      </w:r>
      <w:r w:rsidRPr="00F306F7">
        <w:rPr>
          <w:rStyle w:val="underline"/>
          <w:rFonts w:asciiTheme="minorHAnsi" w:hAnsiTheme="minorHAnsi"/>
        </w:rPr>
        <w:t>to sell the missions, there has to be at least some chance of the astronauts returning."</w:t>
      </w:r>
      <w:r w:rsidRPr="00F306F7">
        <w:rPr>
          <w:rFonts w:asciiTheme="minorHAnsi" w:hAnsiTheme="minorHAnsi"/>
        </w:rPr>
        <w:t xml:space="preserve"> The journey home Harrison's comments raise an important issue: Why must this be a one-way mission? Why couldn't the brave few come back home? “We prefer the one-way mission as it would drastically reduce costs,” said Dirk Schulze-Makuch, a professor at Washington State University who contributed to the Journal. His plan involves sending supplies to Mars as necessary, but not a return vehicle. "The astronauts would be re-supplied on a periodic basis from Earth with basic necessities, but otherwise would be expected to become increasingly proficient at harvesting and utilizing resources available on Mars. Eventually the outpost would reach self-sufficiency, and then it could serve as a hub for a greatly expanded colonization program."</w:t>
      </w:r>
    </w:p>
    <w:p w:rsidR="00E92A73" w:rsidRPr="00F306F7" w:rsidRDefault="00E92A73" w:rsidP="00E92A73">
      <w:pPr>
        <w:rPr>
          <w:rFonts w:asciiTheme="minorHAnsi" w:hAnsiTheme="minorHAnsi"/>
          <w:sz w:val="16"/>
        </w:rPr>
      </w:pPr>
    </w:p>
    <w:p w:rsidR="00E92A73" w:rsidRPr="00F306F7" w:rsidRDefault="00E92A73" w:rsidP="00E92A73">
      <w:pPr>
        <w:rPr>
          <w:rFonts w:asciiTheme="minorHAnsi" w:hAnsiTheme="minorHAnsi"/>
          <w:sz w:val="16"/>
        </w:rPr>
      </w:pPr>
    </w:p>
    <w:p w:rsidR="004D2F1C" w:rsidRPr="00F306F7" w:rsidRDefault="00E92A73" w:rsidP="00E92A73">
      <w:pPr>
        <w:pStyle w:val="Heading3"/>
        <w:rPr>
          <w:rFonts w:asciiTheme="minorHAnsi" w:hAnsiTheme="minorHAnsi"/>
        </w:rPr>
      </w:pPr>
      <w:r w:rsidRPr="00F306F7">
        <w:rPr>
          <w:rFonts w:asciiTheme="minorHAnsi" w:hAnsiTheme="minorHAnsi"/>
          <w:sz w:val="16"/>
        </w:rPr>
        <w:br w:type="page"/>
      </w:r>
      <w:r w:rsidR="004D2F1C" w:rsidRPr="00F306F7">
        <w:rPr>
          <w:rFonts w:asciiTheme="minorHAnsi" w:hAnsiTheme="minorHAnsi"/>
        </w:rPr>
        <w:t>--</w:t>
      </w:r>
      <w:r w:rsidRPr="00F306F7">
        <w:rPr>
          <w:rFonts w:asciiTheme="minorHAnsi" w:hAnsiTheme="minorHAnsi"/>
        </w:rPr>
        <w:t xml:space="preserve">Mars </w:t>
      </w:r>
      <w:r w:rsidR="004D2F1C" w:rsidRPr="00F306F7">
        <w:rPr>
          <w:rFonts w:asciiTheme="minorHAnsi" w:hAnsiTheme="minorHAnsi"/>
        </w:rPr>
        <w:t>Spending Link</w:t>
      </w:r>
      <w:bookmarkEnd w:id="1"/>
    </w:p>
    <w:p w:rsidR="004D2F1C" w:rsidRPr="00F306F7" w:rsidRDefault="004D2F1C" w:rsidP="007C318F">
      <w:pPr>
        <w:pStyle w:val="Heading4"/>
      </w:pPr>
      <w:r w:rsidRPr="00F306F7">
        <w:t xml:space="preserve">Colonization would cost 145 billion </w:t>
      </w:r>
    </w:p>
    <w:p w:rsidR="004D2F1C" w:rsidRPr="00F306F7" w:rsidRDefault="004D2F1C" w:rsidP="007C318F">
      <w:pPr>
        <w:rPr>
          <w:rStyle w:val="Style13ptBold"/>
        </w:rPr>
      </w:pPr>
      <w:r w:rsidRPr="00F306F7">
        <w:rPr>
          <w:rStyle w:val="Style13ptBold"/>
        </w:rPr>
        <w:t xml:space="preserve">Journal of Cosmology, Editorial, 10 </w:t>
      </w:r>
    </w:p>
    <w:p w:rsidR="004D2F1C" w:rsidRPr="00F306F7" w:rsidRDefault="004D2F1C" w:rsidP="004D2F1C">
      <w:pPr>
        <w:rPr>
          <w:rFonts w:asciiTheme="minorHAnsi" w:hAnsiTheme="minorHAnsi"/>
        </w:rPr>
      </w:pPr>
      <w:r w:rsidRPr="00F306F7">
        <w:rPr>
          <w:rFonts w:asciiTheme="minorHAnsi" w:hAnsiTheme="minorHAnsi"/>
        </w:rPr>
        <w:t>(“</w:t>
      </w:r>
      <w:r w:rsidRPr="00F306F7">
        <w:rPr>
          <w:rFonts w:asciiTheme="minorHAnsi" w:hAnsiTheme="minorHAnsi"/>
          <w:bCs/>
        </w:rPr>
        <w:t xml:space="preserve">Marketing Mars: Financing the Human Mission to Mars </w:t>
      </w:r>
      <w:r w:rsidRPr="00F306F7">
        <w:rPr>
          <w:rFonts w:asciiTheme="minorHAnsi" w:hAnsiTheme="minorHAnsi"/>
          <w:bCs/>
        </w:rPr>
        <w:br/>
        <w:t xml:space="preserve">and the Colonization of the Red Planet.” August 2010, Volume 12: </w:t>
      </w:r>
      <w:r w:rsidRPr="00F306F7">
        <w:rPr>
          <w:rFonts w:asciiTheme="minorHAnsi" w:hAnsiTheme="minorHAnsi"/>
        </w:rPr>
        <w:t xml:space="preserve">4068-4080, AH) </w:t>
      </w:r>
    </w:p>
    <w:p w:rsidR="004D2F1C" w:rsidRPr="00F306F7" w:rsidRDefault="004D2F1C" w:rsidP="007C318F">
      <w:pPr>
        <w:pStyle w:val="card"/>
        <w:ind w:left="0"/>
        <w:rPr>
          <w:rStyle w:val="underline"/>
          <w:rFonts w:asciiTheme="minorHAnsi" w:hAnsiTheme="minorHAnsi"/>
        </w:rPr>
      </w:pPr>
      <w:r w:rsidRPr="00F306F7">
        <w:rPr>
          <w:rFonts w:asciiTheme="minorHAnsi" w:hAnsiTheme="minorHAnsi"/>
          <w:color w:val="000000"/>
        </w:rPr>
        <w:t xml:space="preserve">In 2007, NASA chief administrator, </w:t>
      </w:r>
      <w:r w:rsidRPr="00F306F7">
        <w:rPr>
          <w:rStyle w:val="underline"/>
          <w:rFonts w:asciiTheme="minorHAnsi" w:hAnsiTheme="minorHAnsi"/>
        </w:rPr>
        <w:t xml:space="preserve">Michael Griffin suggested a human mission to Mars could cost as little as $11 billion. However, NASA's vague goal would be to put humans on Mars after the year 2035 </w:t>
      </w:r>
      <w:r w:rsidRPr="00F306F7">
        <w:rPr>
          <w:rFonts w:asciiTheme="minorHAnsi" w:hAnsiTheme="minorHAnsi"/>
          <w:color w:val="000000"/>
        </w:rPr>
        <w:t xml:space="preserve">(AFP Sep 24, 2007). NASA's current five-year budget is around $86 billion and </w:t>
      </w:r>
      <w:r w:rsidRPr="00F306F7">
        <w:rPr>
          <w:rStyle w:val="underline"/>
          <w:rFonts w:asciiTheme="minorHAnsi" w:hAnsiTheme="minorHAnsi"/>
        </w:rPr>
        <w:t>the $11 billion estimate for a Human Mission to the Red Planet may be unrealistic.</w:t>
      </w:r>
      <w:r w:rsidRPr="00F306F7">
        <w:rPr>
          <w:rFonts w:asciiTheme="minorHAnsi" w:hAnsiTheme="minorHAnsi"/>
          <w:color w:val="000000"/>
        </w:rPr>
        <w:t xml:space="preserve"> Thus, it is possible </w:t>
      </w:r>
      <w:r w:rsidRPr="00F306F7">
        <w:rPr>
          <w:rStyle w:val="underline"/>
          <w:rFonts w:asciiTheme="minorHAnsi" w:hAnsiTheme="minorHAnsi"/>
        </w:rPr>
        <w:t xml:space="preserve">that a two year round trip journey to Mars could be accomplished with expenditures of around $20 billion whereas a more ambitious mission involving the establishment of a permanent Mars' base would cost considerably more. </w:t>
      </w:r>
      <w:r w:rsidRPr="00F306F7">
        <w:rPr>
          <w:rFonts w:asciiTheme="minorHAnsi" w:hAnsiTheme="minorHAnsi"/>
          <w:color w:val="000000"/>
        </w:rPr>
        <w:t xml:space="preserve">According to NASA, a </w:t>
      </w:r>
      <w:r w:rsidRPr="00F306F7">
        <w:rPr>
          <w:rStyle w:val="underline"/>
          <w:rFonts w:asciiTheme="minorHAnsi" w:hAnsiTheme="minorHAnsi"/>
        </w:rPr>
        <w:t>single space shuttle cost around 1.6 billion dollars.</w:t>
      </w:r>
      <w:r w:rsidRPr="00F306F7">
        <w:rPr>
          <w:rFonts w:asciiTheme="minorHAnsi" w:hAnsiTheme="minorHAnsi"/>
          <w:color w:val="000000"/>
        </w:rPr>
        <w:t xml:space="preserve"> Estimates are that </w:t>
      </w:r>
      <w:r w:rsidRPr="00F306F7">
        <w:rPr>
          <w:rStyle w:val="underline"/>
          <w:rFonts w:asciiTheme="minorHAnsi" w:hAnsiTheme="minorHAnsi"/>
        </w:rPr>
        <w:t>the entire space shuttle program, since the program became operational in 1981, has cost $145 billion,</w:t>
      </w:r>
      <w:r w:rsidRPr="00F306F7">
        <w:rPr>
          <w:rFonts w:asciiTheme="minorHAnsi" w:hAnsiTheme="minorHAnsi"/>
          <w:color w:val="000000"/>
        </w:rPr>
        <w:t xml:space="preserve"> with much of those costs having accrued in the first 10 years. Therefore, it could be estimated that </w:t>
      </w:r>
      <w:r w:rsidRPr="00F306F7">
        <w:rPr>
          <w:rStyle w:val="underline"/>
          <w:rFonts w:asciiTheme="minorHAnsi" w:hAnsiTheme="minorHAnsi"/>
        </w:rPr>
        <w:t xml:space="preserve">a Mission to Mars and the establishment and maintenance of a permanent colony, with space craft journeying to and from the Red Planet, could cost around $145 billion over a 10 year period. </w:t>
      </w:r>
    </w:p>
    <w:p w:rsidR="00E92A73" w:rsidRPr="00F306F7" w:rsidRDefault="004D2F1C" w:rsidP="00E92A73">
      <w:pPr>
        <w:pStyle w:val="Heading3"/>
        <w:rPr>
          <w:rFonts w:asciiTheme="minorHAnsi" w:hAnsiTheme="minorHAnsi"/>
        </w:rPr>
      </w:pPr>
      <w:r w:rsidRPr="00F306F7">
        <w:rPr>
          <w:rFonts w:asciiTheme="minorHAnsi" w:hAnsiTheme="minorHAnsi"/>
        </w:rPr>
        <w:br w:type="page"/>
      </w:r>
      <w:bookmarkStart w:id="2" w:name="_Toc296499949"/>
    </w:p>
    <w:p w:rsidR="00E92A73" w:rsidRPr="00F306F7" w:rsidRDefault="00E92A73" w:rsidP="00E92A73">
      <w:pPr>
        <w:pStyle w:val="Heading3"/>
        <w:rPr>
          <w:rFonts w:asciiTheme="minorHAnsi" w:hAnsiTheme="minorHAnsi"/>
        </w:rPr>
      </w:pPr>
      <w:r w:rsidRPr="00F306F7">
        <w:rPr>
          <w:rFonts w:asciiTheme="minorHAnsi" w:hAnsiTheme="minorHAnsi"/>
        </w:rPr>
        <w:t>—Mars F-22s link</w:t>
      </w:r>
    </w:p>
    <w:p w:rsidR="00E92A73" w:rsidRPr="00F306F7" w:rsidRDefault="00E92A73" w:rsidP="00E92A73">
      <w:pPr>
        <w:pStyle w:val="Heading4"/>
        <w:rPr>
          <w:rFonts w:asciiTheme="minorHAnsi" w:hAnsiTheme="minorHAnsi"/>
        </w:rPr>
      </w:pPr>
      <w:r w:rsidRPr="00F306F7">
        <w:rPr>
          <w:rFonts w:asciiTheme="minorHAnsi" w:hAnsiTheme="minorHAnsi"/>
        </w:rPr>
        <w:t>Mars funding trades off with F-22s</w:t>
      </w:r>
    </w:p>
    <w:p w:rsidR="00E92A73" w:rsidRPr="00F306F7" w:rsidRDefault="00E92A73" w:rsidP="00E92A73">
      <w:r w:rsidRPr="00F306F7">
        <w:rPr>
          <w:rStyle w:val="Style13ptBold"/>
        </w:rPr>
        <w:t>The Gazette 9</w:t>
      </w:r>
      <w:r w:rsidRPr="00F306F7">
        <w:t xml:space="preserve"> (July 20, “1969 Moon Landing Inspired the World”, http://www2.canada.com/montrealgazette/features/viewpoints/story.html?id=35634321-d468-4a2a-8e26-4712fb5eeab3)CH</w:t>
      </w:r>
    </w:p>
    <w:p w:rsidR="00E92A73" w:rsidRPr="00F306F7" w:rsidRDefault="00E92A73" w:rsidP="00E92A73">
      <w:pPr>
        <w:pStyle w:val="card"/>
        <w:ind w:left="0"/>
        <w:rPr>
          <w:rFonts w:asciiTheme="minorHAnsi" w:hAnsiTheme="minorHAnsi"/>
        </w:rPr>
      </w:pPr>
      <w:r w:rsidRPr="00F306F7">
        <w:rPr>
          <w:rFonts w:asciiTheme="minorHAnsi" w:hAnsiTheme="minorHAnsi"/>
        </w:rPr>
        <w:t xml:space="preserve">But today </w:t>
      </w:r>
      <w:r w:rsidRPr="00F306F7">
        <w:rPr>
          <w:rStyle w:val="underline"/>
          <w:rFonts w:asciiTheme="minorHAnsi" w:hAnsiTheme="minorHAnsi"/>
        </w:rPr>
        <w:t>a new frontier tempts us back to space</w:t>
      </w:r>
      <w:r w:rsidRPr="00F306F7">
        <w:rPr>
          <w:rFonts w:asciiTheme="minorHAnsi" w:hAnsiTheme="minorHAnsi"/>
        </w:rPr>
        <w:t xml:space="preserve">. This one was proposed by George W. Bush, who is not to be compared with JFK. But the goal Bush </w:t>
      </w:r>
      <w:r w:rsidRPr="00F306F7">
        <w:rPr>
          <w:rStyle w:val="underline"/>
          <w:rFonts w:asciiTheme="minorHAnsi" w:hAnsiTheme="minorHAnsi"/>
        </w:rPr>
        <w:t>proposed - human colonization of Mars - has a certain bold beauty. Many voices are already raised against the idea. "What will we find there?" "We need the money for social programs! For bailouts! For medicare! For tax cuts! For foreign aid! For Homeland Security!</w:t>
      </w:r>
      <w:r w:rsidRPr="00F306F7">
        <w:rPr>
          <w:rFonts w:asciiTheme="minorHAnsi" w:hAnsiTheme="minorHAnsi"/>
        </w:rPr>
        <w:t xml:space="preserve"> ..." "It's just a boondoggle!" And </w:t>
      </w:r>
      <w:r w:rsidRPr="00F306F7">
        <w:rPr>
          <w:rStyle w:val="underline"/>
          <w:rFonts w:asciiTheme="minorHAnsi" w:hAnsiTheme="minorHAnsi"/>
        </w:rPr>
        <w:t>considering the state of the U.S. budget, it's hard to imagine the Mars project getting right now the new funding its advocates want</w:t>
      </w:r>
      <w:r w:rsidRPr="00F306F7">
        <w:rPr>
          <w:rFonts w:asciiTheme="minorHAnsi" w:hAnsiTheme="minorHAnsi"/>
        </w:rPr>
        <w:t xml:space="preserve">. But there is a way. the U.S. </w:t>
      </w:r>
      <w:r w:rsidRPr="00F306F7">
        <w:rPr>
          <w:rStyle w:val="underline"/>
          <w:rFonts w:asciiTheme="minorHAnsi" w:hAnsiTheme="minorHAnsi"/>
        </w:rPr>
        <w:t>Congress is</w:t>
      </w:r>
      <w:r w:rsidRPr="00F306F7">
        <w:rPr>
          <w:rFonts w:asciiTheme="minorHAnsi" w:hAnsiTheme="minorHAnsi"/>
        </w:rPr>
        <w:t xml:space="preserve"> now </w:t>
      </w:r>
      <w:r w:rsidRPr="00F306F7">
        <w:rPr>
          <w:rStyle w:val="underline"/>
          <w:rFonts w:asciiTheme="minorHAnsi" w:hAnsiTheme="minorHAnsi"/>
        </w:rPr>
        <w:t>squabbling over spending $1.75 billion U.S. to build just seven more F-22 long-range stealth fighter</w:t>
      </w:r>
      <w:r w:rsidRPr="00F306F7">
        <w:rPr>
          <w:rFonts w:asciiTheme="minorHAnsi" w:hAnsiTheme="minorHAnsi"/>
        </w:rPr>
        <w:t xml:space="preserve">s. The Pentagon already has 187 of these high-tech marvels, and even the generals say they need no more. But the contractor, Lockheed-Martin Aeronautics, has artfully arranged to have factories or suppliers in almost every state; </w:t>
      </w:r>
      <w:r w:rsidRPr="00F306F7">
        <w:rPr>
          <w:rStyle w:val="underline"/>
          <w:rFonts w:asciiTheme="minorHAnsi" w:hAnsiTheme="minorHAnsi"/>
        </w:rPr>
        <w:t>congressmen are lining up to protect well-paid aerospace jobs</w:t>
      </w:r>
      <w:r w:rsidRPr="00F306F7">
        <w:rPr>
          <w:rFonts w:asciiTheme="minorHAnsi" w:hAnsiTheme="minorHAnsi"/>
        </w:rPr>
        <w:t xml:space="preserve">. But </w:t>
      </w:r>
      <w:r w:rsidRPr="00F306F7">
        <w:rPr>
          <w:rStyle w:val="Emphasis"/>
        </w:rPr>
        <w:t>what if the Pentagon cut back on various high-tech weapon systems, starting with the F-22, and devoted the money to Mars engineering?</w:t>
      </w:r>
      <w:r w:rsidRPr="00F306F7">
        <w:rPr>
          <w:rFonts w:asciiTheme="minorHAnsi" w:hAnsiTheme="minorHAnsi"/>
        </w:rPr>
        <w:t xml:space="preserve">  Some of the same defence contractors might well be involved. There might be few losers in the substitution.</w:t>
      </w:r>
    </w:p>
    <w:p w:rsidR="00E92A73" w:rsidRPr="00F306F7" w:rsidRDefault="00E92A73" w:rsidP="00E92A73">
      <w:pPr>
        <w:pStyle w:val="Heading3"/>
        <w:rPr>
          <w:rFonts w:asciiTheme="minorHAnsi" w:hAnsiTheme="minorHAnsi"/>
        </w:rPr>
      </w:pPr>
      <w:r w:rsidRPr="00F306F7">
        <w:rPr>
          <w:rFonts w:asciiTheme="minorHAnsi" w:hAnsiTheme="minorHAnsi"/>
        </w:rPr>
        <w:br w:type="page"/>
      </w:r>
      <w:bookmarkStart w:id="3" w:name="_Toc296499947"/>
      <w:r w:rsidRPr="00F306F7">
        <w:rPr>
          <w:rFonts w:asciiTheme="minorHAnsi" w:hAnsiTheme="minorHAnsi"/>
        </w:rPr>
        <w:t>--Mars Politics</w:t>
      </w:r>
      <w:bookmarkEnd w:id="3"/>
      <w:r w:rsidRPr="00F306F7">
        <w:rPr>
          <w:rFonts w:asciiTheme="minorHAnsi" w:hAnsiTheme="minorHAnsi"/>
        </w:rPr>
        <w:t xml:space="preserve"> </w:t>
      </w:r>
    </w:p>
    <w:p w:rsidR="00E92A73" w:rsidRPr="00F306F7" w:rsidRDefault="00E92A73" w:rsidP="00E92A73">
      <w:pPr>
        <w:pStyle w:val="Heading4"/>
        <w:rPr>
          <w:rFonts w:asciiTheme="minorHAnsi" w:hAnsiTheme="minorHAnsi"/>
        </w:rPr>
      </w:pPr>
      <w:r w:rsidRPr="00F306F7">
        <w:rPr>
          <w:rFonts w:asciiTheme="minorHAnsi" w:hAnsiTheme="minorHAnsi"/>
        </w:rPr>
        <w:t xml:space="preserve">Obama and NASA both oppose a one-way mission to Mars. </w:t>
      </w:r>
    </w:p>
    <w:p w:rsidR="00E92A73" w:rsidRPr="00F306F7" w:rsidRDefault="00E92A73" w:rsidP="00E92A73">
      <w:pPr>
        <w:pStyle w:val="Heading4"/>
        <w:rPr>
          <w:rFonts w:asciiTheme="minorHAnsi" w:hAnsiTheme="minorHAnsi"/>
          <w:sz w:val="20"/>
        </w:rPr>
      </w:pPr>
      <w:r w:rsidRPr="00F306F7">
        <w:rPr>
          <w:rFonts w:asciiTheme="minorHAnsi" w:hAnsiTheme="minorHAnsi"/>
        </w:rPr>
        <w:t>Geranios 10</w:t>
      </w:r>
      <w:r w:rsidRPr="00F306F7">
        <w:rPr>
          <w:rFonts w:asciiTheme="minorHAnsi" w:hAnsiTheme="minorHAnsi"/>
          <w:sz w:val="20"/>
        </w:rPr>
        <w:t xml:space="preserve"> (Nicholas, MSNBC, 11/15/2010, “Scientists propose one-way trips to Mars”) SW</w:t>
      </w:r>
    </w:p>
    <w:p w:rsidR="00E92A73" w:rsidRPr="00F306F7" w:rsidRDefault="00E92A73" w:rsidP="00E92A73">
      <w:pPr>
        <w:rPr>
          <w:rFonts w:asciiTheme="minorHAnsi" w:hAnsiTheme="minorHAnsi"/>
        </w:rPr>
      </w:pPr>
    </w:p>
    <w:p w:rsidR="00E92A73" w:rsidRPr="00F306F7" w:rsidRDefault="00E92A73" w:rsidP="00E92A73">
      <w:pPr>
        <w:pStyle w:val="card"/>
        <w:ind w:left="0"/>
        <w:rPr>
          <w:rFonts w:asciiTheme="minorHAnsi" w:hAnsiTheme="minorHAnsi"/>
          <w:sz w:val="16"/>
        </w:rPr>
      </w:pPr>
      <w:r w:rsidRPr="00F306F7">
        <w:rPr>
          <w:rFonts w:asciiTheme="minorHAnsi" w:hAnsiTheme="minorHAnsi"/>
          <w:u w:val="single"/>
        </w:rPr>
        <w:t>An official for NASA said the space agency envisions manned missions to Mars in the next few decades, but that the planning decidedly involves round trips.</w:t>
      </w:r>
      <w:r w:rsidRPr="00F306F7">
        <w:rPr>
          <w:rFonts w:asciiTheme="minorHAnsi" w:hAnsiTheme="minorHAnsi"/>
          <w:sz w:val="16"/>
        </w:rPr>
        <w:t xml:space="preserve">  President Obama informed NASA last April that he "`believed by the mid-2030s that we could send humans to orbit Mars and safely return them to Earth. And that a landing would soon follow,'" said agency spokesman Michael Braukus.   </w:t>
      </w:r>
      <w:r w:rsidRPr="00F306F7">
        <w:rPr>
          <w:rFonts w:asciiTheme="minorHAnsi" w:hAnsiTheme="minorHAnsi"/>
          <w:u w:val="single"/>
        </w:rPr>
        <w:t xml:space="preserve">No where did Obama suggest the astronauts be left behind. </w:t>
      </w:r>
      <w:r w:rsidRPr="00F306F7">
        <w:rPr>
          <w:rFonts w:asciiTheme="minorHAnsi" w:hAnsiTheme="minorHAnsi"/>
          <w:sz w:val="16"/>
        </w:rPr>
        <w:t xml:space="preserve"> "We want our people back," Braukus said.  Retired Apollo 14 astronaut Ed Mitchell, who walked on the Moon, was also critical of the one-way idea.  "This is premature," Mitchell wrote in an e-mail. "We aren't ready for this yet."  Davies and Schulze-Makuch say it's important to realize they're not proposing a "suicide mission."  "The astronauts would go to Mars with the intention of staying for the rest of their lives, as trailblazers of a permanent human Mars colony," they wrote, while acknowledging </w:t>
      </w:r>
      <w:r w:rsidRPr="00F306F7">
        <w:rPr>
          <w:rStyle w:val="Emphasis"/>
        </w:rPr>
        <w:t>the proposal is a tough sell</w:t>
      </w:r>
      <w:r w:rsidRPr="00F306F7">
        <w:rPr>
          <w:rFonts w:asciiTheme="minorHAnsi" w:hAnsiTheme="minorHAnsi"/>
          <w:u w:val="single"/>
        </w:rPr>
        <w:t xml:space="preserve"> for NASA, with its intense focus on safety.  </w:t>
      </w:r>
      <w:r w:rsidRPr="00F306F7">
        <w:rPr>
          <w:rFonts w:asciiTheme="minorHAnsi" w:hAnsiTheme="minorHAnsi"/>
          <w:sz w:val="16"/>
        </w:rPr>
        <w:t xml:space="preserve">They think the private sector might be a better place to try their plan.  "What we would need is an eccentric billionaire," Schulze-Makuch said. "There are people who have the money to put this into reality."  Indeed, British tycoon Richard Branson, PayPal founder Elon Musk and Amazon.com Inc. CEO Jeff Bezos are among the rich who are involved in private space ventures.  </w:t>
      </w:r>
    </w:p>
    <w:p w:rsidR="00E92A73" w:rsidRPr="00F306F7" w:rsidRDefault="00E92A73" w:rsidP="00E92A73">
      <w:pPr>
        <w:rPr>
          <w:rFonts w:asciiTheme="minorHAnsi" w:hAnsiTheme="minorHAnsi"/>
        </w:rPr>
      </w:pPr>
    </w:p>
    <w:p w:rsidR="00E92A73" w:rsidRPr="00F306F7" w:rsidRDefault="00E92A73" w:rsidP="00E92A73">
      <w:pPr>
        <w:pStyle w:val="Heading3"/>
        <w:rPr>
          <w:rFonts w:asciiTheme="minorHAnsi" w:hAnsiTheme="minorHAnsi"/>
        </w:rPr>
      </w:pPr>
      <w:r w:rsidRPr="00F306F7">
        <w:rPr>
          <w:rFonts w:asciiTheme="minorHAnsi" w:hAnsiTheme="minorHAnsi"/>
        </w:rPr>
        <w:br w:type="page"/>
      </w:r>
      <w:bookmarkStart w:id="4" w:name="_Toc296499950"/>
      <w:r w:rsidRPr="00F306F7">
        <w:rPr>
          <w:rFonts w:asciiTheme="minorHAnsi" w:hAnsiTheme="minorHAnsi"/>
        </w:rPr>
        <w:t>--Mars Mission Tradeoff</w:t>
      </w:r>
      <w:bookmarkEnd w:id="4"/>
    </w:p>
    <w:p w:rsidR="00E92A73" w:rsidRPr="00F306F7" w:rsidRDefault="00E92A73" w:rsidP="00E92A73">
      <w:pPr>
        <w:pStyle w:val="Heading4"/>
        <w:rPr>
          <w:rFonts w:asciiTheme="minorHAnsi" w:hAnsiTheme="minorHAnsi"/>
        </w:rPr>
      </w:pPr>
      <w:r w:rsidRPr="00F306F7">
        <w:rPr>
          <w:rFonts w:asciiTheme="minorHAnsi" w:hAnsiTheme="minorHAnsi"/>
        </w:rPr>
        <w:t>Mars mission trades off resources and priorities for other space programs</w:t>
      </w:r>
    </w:p>
    <w:p w:rsidR="00E92A73" w:rsidRPr="00F306F7" w:rsidRDefault="00E92A73" w:rsidP="00E92A73">
      <w:pPr>
        <w:rPr>
          <w:rFonts w:asciiTheme="minorHAnsi" w:hAnsiTheme="minorHAnsi"/>
        </w:rPr>
      </w:pPr>
      <w:r w:rsidRPr="00F306F7">
        <w:rPr>
          <w:rStyle w:val="Style13ptBold"/>
        </w:rPr>
        <w:t>Lubell and Heil 10</w:t>
      </w:r>
      <w:r w:rsidRPr="00F306F7">
        <w:rPr>
          <w:rStyle w:val="Heading3Char"/>
          <w:rFonts w:asciiTheme="minorHAnsi" w:hAnsiTheme="minorHAnsi"/>
        </w:rPr>
        <w:t xml:space="preserve"> </w:t>
      </w:r>
      <w:r w:rsidRPr="00F306F7">
        <w:rPr>
          <w:rFonts w:asciiTheme="minorHAnsi" w:hAnsiTheme="minorHAnsi"/>
        </w:rPr>
        <w:t xml:space="preserve">(November 2, Michael and Martha, Director of Public Affairs American Physical Society Chairman, Dept. of Physics, Media and Government Relations American Institute of Physics, American Physical Society Report “NASA's Moon-Mars Initiative Jeopardizes Important Science Opportunities” </w:t>
      </w:r>
      <w:hyperlink r:id="rId68" w:history="1">
        <w:r w:rsidRPr="00F306F7">
          <w:rPr>
            <w:rStyle w:val="Hyperlink"/>
            <w:rFonts w:asciiTheme="minorHAnsi" w:hAnsiTheme="minorHAnsi"/>
          </w:rPr>
          <w:t>http://www.aps.org/about/pressreleases/moonmars.cfm</w:t>
        </w:r>
      </w:hyperlink>
      <w:r w:rsidRPr="00F306F7">
        <w:rPr>
          <w:rFonts w:asciiTheme="minorHAnsi" w:hAnsiTheme="minorHAnsi"/>
        </w:rPr>
        <w:t>) NS 5/26/11</w:t>
      </w:r>
    </w:p>
    <w:p w:rsidR="00E92A73" w:rsidRPr="00F306F7" w:rsidRDefault="00E92A73" w:rsidP="00E92A73">
      <w:pPr>
        <w:pStyle w:val="card"/>
        <w:ind w:left="0"/>
        <w:rPr>
          <w:rFonts w:asciiTheme="minorHAnsi" w:hAnsiTheme="minorHAnsi"/>
        </w:rPr>
      </w:pPr>
      <w:r w:rsidRPr="00F306F7">
        <w:rPr>
          <w:rFonts w:asciiTheme="minorHAnsi" w:hAnsiTheme="minorHAnsi"/>
        </w:rPr>
        <w:t xml:space="preserve">We believe </w:t>
      </w:r>
      <w:r w:rsidRPr="00F306F7">
        <w:rPr>
          <w:rStyle w:val="underline"/>
          <w:rFonts w:asciiTheme="minorHAnsi" w:hAnsiTheme="minorHAnsi"/>
        </w:rPr>
        <w:t xml:space="preserve">that human exploration also has a role to play in NASA, but it must be within a balanced program in which allocated resources span the full spectrum of space science </w:t>
      </w:r>
      <w:r w:rsidRPr="00F306F7">
        <w:rPr>
          <w:rFonts w:asciiTheme="minorHAnsi" w:hAnsiTheme="minorHAnsi"/>
        </w:rPr>
        <w:t xml:space="preserve">and take advantage of emerging scientific opportunities and synergies. We further believe that our understanding of the moons and planets of </w:t>
      </w:r>
      <w:r w:rsidRPr="00F306F7">
        <w:rPr>
          <w:rStyle w:val="underline"/>
          <w:rFonts w:asciiTheme="minorHAnsi" w:hAnsiTheme="minorHAnsi"/>
        </w:rPr>
        <w:t>our solar system takes its full significance only within the more global context of a systematic study of nature</w:t>
      </w:r>
      <w:r w:rsidRPr="00F306F7">
        <w:rPr>
          <w:rFonts w:asciiTheme="minorHAnsi" w:hAnsiTheme="minorHAnsi"/>
        </w:rPr>
        <w:t xml:space="preserve">: from the early universe to the formation of planets around other stars; from the fundamental laws of physics to the emergence of life; from the relations between the sun and the planets to the complex interactions in ecological systems and the impact of humanity on its environment. </w:t>
      </w:r>
      <w:r w:rsidRPr="00F306F7">
        <w:rPr>
          <w:rStyle w:val="underline"/>
          <w:rFonts w:asciiTheme="minorHAnsi" w:hAnsiTheme="minorHAnsi"/>
        </w:rPr>
        <w:t>Returning Americans to the Moon and landing on Mars would have a powerful symbolic significance, but it would constitute only a small step in the advancement of knowledge, since much will already be known from exploration with the robotic precursor probes that are necessary to guarantee the safety of any human mission</w:t>
      </w:r>
      <w:r w:rsidRPr="00F306F7">
        <w:rPr>
          <w:rFonts w:asciiTheme="minorHAnsi" w:hAnsiTheme="minorHAnsi"/>
        </w:rPr>
        <w:t>. 3 The Moon-Mars initiative presents policy makers with a major challenge: how best to implement the vision of the Administration and modify the NASA priorities without destroying the agency’s balanced scientific program that was carefully crafted with strong scientific community involvement. When external factors impose a significant reorientation, it is imperative that NASA not make decisions with undue haste, without serious evaluation of their impacts, and without broad consultation. A number of mechanisms exist to engage the research community in the process, such as NASA advisory committees and the National Academy of Sciences Committee on Astronomy and Astrophysics, but thus far they have received insufficient attention. Although the Moon-Mars initiative began the needed process of addressing the goals and access vehicles for human spaceflight and the future of the International Space Station, we are concerned that</w:t>
      </w:r>
      <w:r w:rsidRPr="00F306F7">
        <w:rPr>
          <w:rStyle w:val="underline"/>
          <w:rFonts w:asciiTheme="minorHAnsi" w:hAnsiTheme="minorHAnsi"/>
        </w:rPr>
        <w:t xml:space="preserve"> the scope of the proposed initiative has not been sufficiently welldefined, that its long-term cost has not been adequately addressed, and that no budgetary mechanisms have been established to limit the potential deleterious impact of the program on other aspects of NASA’s missions.</w:t>
      </w:r>
      <w:r w:rsidRPr="00F306F7">
        <w:rPr>
          <w:rFonts w:asciiTheme="minorHAnsi" w:hAnsiTheme="minorHAnsi"/>
        </w:rPr>
        <w:t xml:space="preserve"> The recent </w:t>
      </w:r>
      <w:r w:rsidRPr="00F306F7">
        <w:rPr>
          <w:rStyle w:val="underline"/>
          <w:rFonts w:asciiTheme="minorHAnsi" w:hAnsiTheme="minorHAnsi"/>
        </w:rPr>
        <w:t>analysis by the Congressional Budget Office suggests that the new initiative may only be possible at the expense of canceling proposed robotic exploration that has a much better scientific justification. We are also concerned that the impact of an ill-defined Moon-Mars program, whose longterm cost is known only to be very large, could affect programs in other science agencies</w:t>
      </w:r>
      <w:r w:rsidRPr="00F306F7">
        <w:rPr>
          <w:rFonts w:asciiTheme="minorHAnsi" w:hAnsiTheme="minorHAnsi"/>
        </w:rPr>
        <w:t xml:space="preserve"> (such as the National Science Foundation and the Department of Energy) through the pressure of the overall budget allocation process or by putting in question inter-agency collaborative projects.</w:t>
      </w:r>
    </w:p>
    <w:p w:rsidR="00E92A73" w:rsidRPr="00F306F7" w:rsidRDefault="00E92A73" w:rsidP="00E92A73">
      <w:pPr>
        <w:pStyle w:val="Heading3"/>
        <w:rPr>
          <w:rFonts w:asciiTheme="minorHAnsi" w:hAnsiTheme="minorHAnsi"/>
        </w:rPr>
      </w:pPr>
      <w:r w:rsidRPr="00F306F7">
        <w:rPr>
          <w:rFonts w:asciiTheme="minorHAnsi" w:hAnsiTheme="minorHAnsi"/>
        </w:rPr>
        <w:br w:type="page"/>
      </w:r>
      <w:bookmarkStart w:id="5" w:name="_Toc296499951"/>
      <w:r w:rsidRPr="00F306F7">
        <w:rPr>
          <w:rFonts w:asciiTheme="minorHAnsi" w:hAnsiTheme="minorHAnsi"/>
        </w:rPr>
        <w:t>--Mars AT: Economic Spin-Offs</w:t>
      </w:r>
      <w:bookmarkEnd w:id="5"/>
    </w:p>
    <w:p w:rsidR="00E92A73" w:rsidRPr="00F306F7" w:rsidRDefault="00E92A73" w:rsidP="00E92A73">
      <w:pPr>
        <w:pStyle w:val="Heading4"/>
      </w:pPr>
      <w:r w:rsidRPr="00F306F7">
        <w:t>Spin-offs are a lie</w:t>
      </w:r>
    </w:p>
    <w:p w:rsidR="00E92A73" w:rsidRPr="00F306F7" w:rsidRDefault="00E92A73" w:rsidP="00E92A73">
      <w:pPr>
        <w:rPr>
          <w:rFonts w:asciiTheme="minorHAnsi" w:hAnsiTheme="minorHAnsi"/>
        </w:rPr>
      </w:pPr>
      <w:r w:rsidRPr="00F306F7">
        <w:rPr>
          <w:rStyle w:val="Style13ptBold"/>
        </w:rPr>
        <w:t>Rahls 5</w:t>
      </w:r>
      <w:r w:rsidRPr="00F306F7">
        <w:rPr>
          <w:rFonts w:asciiTheme="minorHAnsi" w:hAnsiTheme="minorHAnsi"/>
        </w:rPr>
        <w:t xml:space="preserve"> (Chuck, science writer @ Physorg.com, “Manned vs. Unmanned Space Exploration (Part 1)”, 11/23/5, http://www.physorg.com/news8442.html) JPG</w:t>
      </w:r>
    </w:p>
    <w:p w:rsidR="00E92A73" w:rsidRPr="00F306F7" w:rsidRDefault="00E92A73" w:rsidP="00E92A73">
      <w:pPr>
        <w:pStyle w:val="card"/>
        <w:ind w:left="0"/>
        <w:rPr>
          <w:rFonts w:asciiTheme="minorHAnsi" w:hAnsiTheme="minorHAnsi"/>
        </w:rPr>
      </w:pPr>
      <w:r w:rsidRPr="00F306F7">
        <w:rPr>
          <w:rStyle w:val="underline"/>
          <w:rFonts w:asciiTheme="minorHAnsi" w:hAnsiTheme="minorHAnsi"/>
        </w:rPr>
        <w:t xml:space="preserve">NASA has gone so far as to create myths about economic spin-offs from manned spaceflight </w:t>
      </w:r>
      <w:r w:rsidRPr="00F306F7">
        <w:rPr>
          <w:rFonts w:asciiTheme="minorHAnsi" w:hAnsiTheme="minorHAnsi"/>
        </w:rPr>
        <w:t xml:space="preserve">- the general idea being the enormous expense later results in useful technology that improves our lives. </w:t>
      </w:r>
      <w:r w:rsidRPr="00F306F7">
        <w:rPr>
          <w:rStyle w:val="underline"/>
          <w:rFonts w:asciiTheme="minorHAnsi" w:hAnsiTheme="minorHAnsi"/>
        </w:rPr>
        <w:t>Items like Velcro</w:t>
      </w:r>
      <w:r w:rsidRPr="00F306F7">
        <w:rPr>
          <w:rFonts w:asciiTheme="minorHAnsi" w:hAnsiTheme="minorHAnsi"/>
        </w:rPr>
        <w:t xml:space="preserve">, Tang and Teflon – popularly </w:t>
      </w:r>
      <w:r w:rsidRPr="00F306F7">
        <w:rPr>
          <w:rStyle w:val="underline"/>
          <w:rFonts w:asciiTheme="minorHAnsi" w:hAnsiTheme="minorHAnsi"/>
        </w:rPr>
        <w:t xml:space="preserve">believed to have come from </w:t>
      </w:r>
      <w:r w:rsidRPr="00F306F7">
        <w:rPr>
          <w:rFonts w:asciiTheme="minorHAnsi" w:hAnsiTheme="minorHAnsi"/>
        </w:rPr>
        <w:t xml:space="preserve">the space program or invented by </w:t>
      </w:r>
      <w:r w:rsidRPr="00F306F7">
        <w:rPr>
          <w:rStyle w:val="underline"/>
          <w:rFonts w:asciiTheme="minorHAnsi" w:hAnsiTheme="minorHAnsi"/>
        </w:rPr>
        <w:t>NASA</w:t>
      </w:r>
      <w:r w:rsidRPr="00F306F7">
        <w:rPr>
          <w:rFonts w:asciiTheme="minorHAnsi" w:hAnsiTheme="minorHAnsi"/>
        </w:rPr>
        <w:t xml:space="preserve">. </w:t>
      </w:r>
      <w:r w:rsidRPr="00F306F7">
        <w:rPr>
          <w:rStyle w:val="underline"/>
          <w:rFonts w:asciiTheme="minorHAnsi" w:hAnsiTheme="minorHAnsi"/>
        </w:rPr>
        <w:t>There is only one problem: they did not.</w:t>
      </w:r>
      <w:r w:rsidRPr="00F306F7">
        <w:rPr>
          <w:rFonts w:asciiTheme="minorHAnsi" w:hAnsiTheme="minorHAnsi"/>
        </w:rPr>
        <w:t xml:space="preserve"> Shuttle launches are expensive: very expensive. Francis Slakey, a PhD physicist who writes for Scientific American about space said, “The shuttle’s cargo bay can carry 23,000 kilos (51,000 lbs) of payload and can return 14,500 kilos back to earth. Suppose that NASA loaded the Shuttle’s cargo bay with confetti to be launched into space. If every kilo of confetti miraculously turned into gold during the return trip, the mission would still lose $270 million.” This was written in 1999 when a shuttle flight cost $420 million. Currently, it’s estimated that just the shuttle program average cost per flight has been about $1.3 billion over lifetime and about $750 million per launch over its most recent five years of operations. This total includes development costs and numerous safety modifications. That means each shuttle launch could pay for 2 to 3 unmanned missions.</w:t>
      </w:r>
    </w:p>
    <w:p w:rsidR="00E92A73" w:rsidRPr="00F306F7" w:rsidRDefault="00E92A73" w:rsidP="007929F5"/>
    <w:bookmarkEnd w:id="2"/>
    <w:p w:rsidR="004D2F1C" w:rsidRPr="00F306F7" w:rsidRDefault="004D2F1C" w:rsidP="007929F5"/>
    <w:p w:rsidR="004D2F1C" w:rsidRPr="00F306F7" w:rsidRDefault="004D2F1C" w:rsidP="004D2F1C">
      <w:pPr>
        <w:rPr>
          <w:rFonts w:asciiTheme="minorHAnsi" w:hAnsiTheme="minorHAnsi"/>
        </w:rPr>
      </w:pPr>
    </w:p>
    <w:p w:rsidR="009A2C69" w:rsidRPr="00F306F7" w:rsidRDefault="009A2C69" w:rsidP="00C64BC9"/>
    <w:p w:rsidR="00C9440A" w:rsidRPr="00F306F7" w:rsidRDefault="000D2808" w:rsidP="00C64BC9">
      <w:pPr>
        <w:pStyle w:val="Heading2"/>
      </w:pPr>
      <w:r w:rsidRPr="00F306F7">
        <w:t>***Energy Coop***</w:t>
      </w:r>
    </w:p>
    <w:p w:rsidR="00C9440A" w:rsidRPr="00F306F7" w:rsidRDefault="003B131D" w:rsidP="00C9440A">
      <w:pPr>
        <w:pStyle w:val="Heading3"/>
        <w:rPr>
          <w:rFonts w:asciiTheme="minorHAnsi" w:hAnsiTheme="minorHAnsi"/>
        </w:rPr>
      </w:pPr>
      <w:bookmarkStart w:id="6" w:name="_Toc314987126"/>
      <w:r w:rsidRPr="00F306F7">
        <w:rPr>
          <w:rFonts w:asciiTheme="minorHAnsi" w:hAnsiTheme="minorHAnsi"/>
        </w:rPr>
        <w:t>--</w:t>
      </w:r>
      <w:r w:rsidR="00C9440A" w:rsidRPr="00F306F7">
        <w:rPr>
          <w:rFonts w:asciiTheme="minorHAnsi" w:hAnsiTheme="minorHAnsi"/>
        </w:rPr>
        <w:t>Link</w:t>
      </w:r>
      <w:bookmarkEnd w:id="6"/>
    </w:p>
    <w:p w:rsidR="00C9440A" w:rsidRPr="00F306F7" w:rsidRDefault="00C9440A" w:rsidP="00C9440A">
      <w:pPr>
        <w:pStyle w:val="Heading4"/>
        <w:rPr>
          <w:rFonts w:asciiTheme="minorHAnsi" w:hAnsiTheme="minorHAnsi"/>
        </w:rPr>
      </w:pPr>
      <w:r w:rsidRPr="00F306F7">
        <w:rPr>
          <w:rFonts w:asciiTheme="minorHAnsi" w:hAnsiTheme="minorHAnsi"/>
        </w:rPr>
        <w:t>Congressional opposition to engaging China on energy</w:t>
      </w:r>
    </w:p>
    <w:p w:rsidR="00C9440A" w:rsidRPr="00F306F7" w:rsidRDefault="00C9440A" w:rsidP="00C9440A">
      <w:pPr>
        <w:rPr>
          <w:rFonts w:asciiTheme="minorHAnsi" w:hAnsiTheme="minorHAnsi"/>
        </w:rPr>
      </w:pPr>
    </w:p>
    <w:p w:rsidR="00C9440A" w:rsidRPr="00F306F7" w:rsidRDefault="00C9440A" w:rsidP="00C9440A">
      <w:pPr>
        <w:rPr>
          <w:rFonts w:asciiTheme="minorHAnsi" w:hAnsiTheme="minorHAnsi"/>
        </w:rPr>
      </w:pPr>
      <w:r w:rsidRPr="00F306F7">
        <w:rPr>
          <w:rFonts w:asciiTheme="minorHAnsi" w:hAnsiTheme="minorHAnsi"/>
        </w:rPr>
        <w:t xml:space="preserve">Merritt </w:t>
      </w:r>
      <w:r w:rsidRPr="00F306F7">
        <w:rPr>
          <w:rFonts w:asciiTheme="minorHAnsi" w:hAnsiTheme="minorHAnsi"/>
          <w:b/>
        </w:rPr>
        <w:t>Cooke, 13,</w:t>
      </w:r>
      <w:r w:rsidRPr="00F306F7">
        <w:rPr>
          <w:rFonts w:asciiTheme="minorHAnsi" w:hAnsiTheme="minorHAnsi"/>
        </w:rPr>
        <w:t xml:space="preserve"> Woodrow Wilson Institute Sustaining US-China Cooperation in Clean Energy, September 2013, </w:t>
      </w:r>
      <w:hyperlink r:id="rId69" w:history="1">
        <w:r w:rsidRPr="00F306F7">
          <w:rPr>
            <w:rStyle w:val="Hyperlink"/>
            <w:rFonts w:asciiTheme="minorHAnsi" w:hAnsiTheme="minorHAnsi"/>
          </w:rPr>
          <w:t>https://www.wilsoncenter.org/sites/default/files/US_China%20Cooperatin%20in%20Clean%20Energy_1.pdf</w:t>
        </w:r>
      </w:hyperlink>
      <w:r w:rsidRPr="00F306F7">
        <w:rPr>
          <w:rFonts w:asciiTheme="minorHAnsi" w:hAnsiTheme="minorHAnsi"/>
        </w:rPr>
        <w:t xml:space="preserve"> DOA: 1-20-16</w:t>
      </w:r>
    </w:p>
    <w:p w:rsidR="00C9440A" w:rsidRPr="00F306F7" w:rsidRDefault="00C9440A" w:rsidP="00417720">
      <w:pPr>
        <w:rPr>
          <w:rFonts w:asciiTheme="minorHAnsi" w:hAnsiTheme="minorHAnsi"/>
          <w:sz w:val="16"/>
        </w:rPr>
      </w:pPr>
      <w:r w:rsidRPr="00F306F7">
        <w:rPr>
          <w:rStyle w:val="StyleUnderline"/>
          <w:rFonts w:asciiTheme="minorHAnsi" w:hAnsiTheme="minorHAnsi"/>
        </w:rPr>
        <w:t>The administration now faced serious headwinds in its effort to engage China cooperatively in the global climate change challenge.</w:t>
      </w:r>
      <w:r w:rsidRPr="00F306F7">
        <w:rPr>
          <w:rFonts w:asciiTheme="minorHAnsi" w:hAnsiTheme="minorHAnsi"/>
          <w:sz w:val="16"/>
        </w:rPr>
        <w:t xml:space="preserve"> Just nine months into its “Roadmap,” th</w:t>
      </w:r>
      <w:r w:rsidRPr="00F306F7">
        <w:rPr>
          <w:rStyle w:val="StyleUnderline"/>
          <w:rFonts w:asciiTheme="minorHAnsi" w:hAnsiTheme="minorHAnsi"/>
        </w:rPr>
        <w:t>e administration peered out at a collapsed global framework for addressing the climate change challenge, a strained partnership with China following their squabble on the world stage, and restive constituencies on Capitol Hill and throughout the nation questioning the stewardship of presidential authority.</w:t>
      </w:r>
      <w:r w:rsidRPr="00F306F7">
        <w:rPr>
          <w:rFonts w:asciiTheme="minorHAnsi" w:hAnsiTheme="minorHAnsi"/>
          <w:sz w:val="16"/>
        </w:rPr>
        <w:t xml:space="preserve"> The “Roadmap’s” reset of U.S.-China relations was now itself in need of a reset.</w:t>
      </w:r>
    </w:p>
    <w:p w:rsidR="00C9440A" w:rsidRPr="00F306F7" w:rsidRDefault="00C9440A" w:rsidP="00C9440A">
      <w:pPr>
        <w:rPr>
          <w:rFonts w:asciiTheme="minorHAnsi" w:hAnsiTheme="minorHAnsi"/>
        </w:rPr>
      </w:pPr>
    </w:p>
    <w:p w:rsidR="00C9440A" w:rsidRPr="00F306F7" w:rsidRDefault="00C9440A" w:rsidP="00C64BC9"/>
    <w:p w:rsidR="00751004" w:rsidRPr="00F306F7" w:rsidRDefault="00C64BC9" w:rsidP="00C64BC9">
      <w:pPr>
        <w:pStyle w:val="Heading2"/>
      </w:pPr>
      <w:r w:rsidRPr="00F306F7">
        <w:t xml:space="preserve"> </w:t>
      </w:r>
      <w:r w:rsidR="00751004" w:rsidRPr="00F306F7">
        <w:t>Military Presence</w:t>
      </w:r>
    </w:p>
    <w:p w:rsidR="00ED758D" w:rsidRPr="00F306F7" w:rsidRDefault="00ED758D" w:rsidP="00751004">
      <w:pPr>
        <w:pStyle w:val="Heading3"/>
        <w:rPr>
          <w:rFonts w:asciiTheme="minorHAnsi" w:hAnsiTheme="minorHAnsi"/>
        </w:rPr>
      </w:pPr>
      <w:r w:rsidRPr="00F306F7">
        <w:rPr>
          <w:rFonts w:asciiTheme="minorHAnsi" w:hAnsiTheme="minorHAnsi"/>
        </w:rPr>
        <w:t>***Generic Presence Links***</w:t>
      </w:r>
    </w:p>
    <w:p w:rsidR="00ED758D" w:rsidRPr="00F306F7" w:rsidRDefault="00ED758D" w:rsidP="00ED758D">
      <w:pPr>
        <w:rPr>
          <w:rFonts w:asciiTheme="minorHAnsi" w:hAnsiTheme="minorHAnsi"/>
        </w:rPr>
      </w:pPr>
    </w:p>
    <w:p w:rsidR="00751004" w:rsidRPr="00F306F7" w:rsidRDefault="00ED758D" w:rsidP="00751004">
      <w:pPr>
        <w:pStyle w:val="Heading3"/>
        <w:rPr>
          <w:rFonts w:asciiTheme="minorHAnsi" w:hAnsiTheme="minorHAnsi"/>
        </w:rPr>
      </w:pPr>
      <w:r w:rsidRPr="00F306F7">
        <w:rPr>
          <w:rFonts w:asciiTheme="minorHAnsi" w:hAnsiTheme="minorHAnsi"/>
        </w:rPr>
        <w:t xml:space="preserve">--Public Opinion </w:t>
      </w:r>
    </w:p>
    <w:p w:rsidR="00751004" w:rsidRPr="00F306F7" w:rsidRDefault="00751004" w:rsidP="00751004">
      <w:pPr>
        <w:pStyle w:val="Heading4"/>
        <w:rPr>
          <w:rFonts w:asciiTheme="minorHAnsi" w:hAnsiTheme="minorHAnsi"/>
        </w:rPr>
      </w:pPr>
      <w:r w:rsidRPr="00F306F7">
        <w:rPr>
          <w:rFonts w:asciiTheme="minorHAnsi" w:hAnsiTheme="minorHAnsi"/>
        </w:rPr>
        <w:t>Public massively opposes plan – cares about military force superiority abroad as key national security litmus test</w:t>
      </w:r>
    </w:p>
    <w:p w:rsidR="00751004" w:rsidRPr="00F306F7" w:rsidRDefault="00751004" w:rsidP="00751004">
      <w:pPr>
        <w:rPr>
          <w:rFonts w:asciiTheme="minorHAnsi" w:hAnsiTheme="minorHAnsi"/>
        </w:rPr>
      </w:pPr>
      <w:r w:rsidRPr="00F306F7">
        <w:rPr>
          <w:rStyle w:val="Style13ptBold"/>
          <w:rFonts w:asciiTheme="minorHAnsi" w:hAnsiTheme="minorHAnsi"/>
        </w:rPr>
        <w:t>Chicago Council 14</w:t>
      </w:r>
      <w:r w:rsidRPr="00F306F7">
        <w:rPr>
          <w:rFonts w:asciiTheme="minorHAnsi" w:hAnsiTheme="minorHAnsi"/>
        </w:rPr>
        <w:t xml:space="preserve"> (</w:t>
      </w:r>
      <w:hyperlink r:id="rId70" w:history="1">
        <w:r w:rsidRPr="00F306F7">
          <w:rPr>
            <w:rStyle w:val="Hyperlink"/>
            <w:rFonts w:asciiTheme="minorHAnsi" w:hAnsiTheme="minorHAnsi"/>
          </w:rPr>
          <w:t>http://www.thechicagocouncil.org/survey/2014/chapter3.html</w:t>
        </w:r>
      </w:hyperlink>
      <w:r w:rsidRPr="00F306F7">
        <w:rPr>
          <w:rFonts w:asciiTheme="minorHAnsi" w:hAnsiTheme="minorHAnsi"/>
        </w:rPr>
        <w:t>, 014 CHICAGO COUNCIL SURVEY:  FOREIGN POLICY IN THE AGE OF RETRENCHMENT, accessed 8/30/14, see METHODOLOGY OF CHICAGO STUDY IN FILE FOR VALIDITY TESTS, note there appears to be a formatting error on the website which is why the bottom of the card repeats itself)</w:t>
      </w:r>
    </w:p>
    <w:p w:rsidR="00751004" w:rsidRPr="00F306F7" w:rsidRDefault="00751004" w:rsidP="00751004">
      <w:pPr>
        <w:rPr>
          <w:rFonts w:asciiTheme="minorHAnsi" w:hAnsiTheme="minorHAnsi"/>
          <w:sz w:val="16"/>
        </w:rPr>
      </w:pPr>
      <w:r w:rsidRPr="00F306F7">
        <w:rPr>
          <w:rFonts w:asciiTheme="minorHAnsi" w:hAnsiTheme="minorHAnsi"/>
          <w:sz w:val="16"/>
        </w:rPr>
        <w:t xml:space="preserve">As they have for decades, </w:t>
      </w:r>
      <w:r w:rsidRPr="00F306F7">
        <w:rPr>
          <w:rStyle w:val="StyleUnderline"/>
          <w:rFonts w:asciiTheme="minorHAnsi" w:hAnsiTheme="minorHAnsi"/>
          <w:highlight w:val="yellow"/>
        </w:rPr>
        <w:t>Americans</w:t>
      </w:r>
      <w:r w:rsidRPr="00F306F7">
        <w:rPr>
          <w:rFonts w:asciiTheme="minorHAnsi" w:hAnsiTheme="minorHAnsi"/>
          <w:sz w:val="16"/>
        </w:rPr>
        <w:t xml:space="preserve"> today </w:t>
      </w:r>
      <w:r w:rsidRPr="00F306F7">
        <w:rPr>
          <w:rStyle w:val="StyleUnderline"/>
          <w:rFonts w:asciiTheme="minorHAnsi" w:hAnsiTheme="minorHAnsi"/>
          <w:highlight w:val="yellow"/>
        </w:rPr>
        <w:t>broadly support</w:t>
      </w:r>
      <w:r w:rsidRPr="00F306F7">
        <w:rPr>
          <w:rFonts w:asciiTheme="minorHAnsi" w:hAnsiTheme="minorHAnsi"/>
          <w:sz w:val="16"/>
        </w:rPr>
        <w:t xml:space="preserve"> multiple forms of engagement. These forms of engagement include alliances, trade agreements, economic and </w:t>
      </w:r>
      <w:r w:rsidRPr="00F306F7">
        <w:rPr>
          <w:rStyle w:val="StyleUnderline"/>
          <w:rFonts w:asciiTheme="minorHAnsi" w:hAnsiTheme="minorHAnsi"/>
          <w:highlight w:val="yellow"/>
        </w:rPr>
        <w:t>military aid</w:t>
      </w:r>
      <w:r w:rsidRPr="00F306F7">
        <w:rPr>
          <w:rFonts w:asciiTheme="minorHAnsi" w:hAnsiTheme="minorHAnsi"/>
          <w:sz w:val="16"/>
        </w:rPr>
        <w:t xml:space="preserve">, international treaties, strategic uses of sanctions, and diplomacy. </w:t>
      </w:r>
      <w:r w:rsidRPr="00F306F7">
        <w:rPr>
          <w:rStyle w:val="StyleUnderline"/>
          <w:rFonts w:asciiTheme="minorHAnsi" w:hAnsiTheme="minorHAnsi"/>
          <w:highlight w:val="yellow"/>
        </w:rPr>
        <w:t>Even those who say</w:t>
      </w:r>
      <w:r w:rsidRPr="00F306F7">
        <w:rPr>
          <w:rFonts w:asciiTheme="minorHAnsi" w:hAnsiTheme="minorHAnsi"/>
          <w:sz w:val="16"/>
        </w:rPr>
        <w:t xml:space="preserve"> they would like the </w:t>
      </w:r>
      <w:r w:rsidRPr="00F306F7">
        <w:rPr>
          <w:rStyle w:val="StyleUnderline"/>
          <w:rFonts w:asciiTheme="minorHAnsi" w:hAnsiTheme="minorHAnsi"/>
          <w:highlight w:val="yellow"/>
        </w:rPr>
        <w:t>U</w:t>
      </w:r>
      <w:r w:rsidRPr="00F306F7">
        <w:rPr>
          <w:rFonts w:asciiTheme="minorHAnsi" w:hAnsiTheme="minorHAnsi"/>
          <w:sz w:val="16"/>
        </w:rPr>
        <w:t xml:space="preserve">nited </w:t>
      </w:r>
      <w:r w:rsidRPr="00F306F7">
        <w:rPr>
          <w:rStyle w:val="StyleUnderline"/>
          <w:rFonts w:asciiTheme="minorHAnsi" w:hAnsiTheme="minorHAnsi"/>
          <w:highlight w:val="yellow"/>
        </w:rPr>
        <w:t>S</w:t>
      </w:r>
      <w:r w:rsidRPr="00F306F7">
        <w:rPr>
          <w:rFonts w:asciiTheme="minorHAnsi" w:hAnsiTheme="minorHAnsi"/>
          <w:sz w:val="16"/>
        </w:rPr>
        <w:t xml:space="preserve">tates to </w:t>
      </w:r>
      <w:r w:rsidRPr="00F306F7">
        <w:rPr>
          <w:rStyle w:val="StyleUnderline"/>
          <w:rFonts w:asciiTheme="minorHAnsi" w:hAnsiTheme="minorHAnsi"/>
          <w:highlight w:val="yellow"/>
        </w:rPr>
        <w:t>“stay out” of world affairs</w:t>
      </w:r>
      <w:r w:rsidRPr="00F306F7">
        <w:rPr>
          <w:rFonts w:asciiTheme="minorHAnsi" w:hAnsiTheme="minorHAnsi"/>
          <w:sz w:val="16"/>
        </w:rPr>
        <w:t xml:space="preserve"> </w:t>
      </w:r>
      <w:r w:rsidRPr="00F306F7">
        <w:rPr>
          <w:rStyle w:val="StyleUnderline"/>
          <w:rFonts w:asciiTheme="minorHAnsi" w:hAnsiTheme="minorHAnsi"/>
          <w:highlight w:val="yellow"/>
        </w:rPr>
        <w:t>support these forms</w:t>
      </w:r>
      <w:r w:rsidRPr="00F306F7">
        <w:rPr>
          <w:rFonts w:asciiTheme="minorHAnsi" w:hAnsiTheme="minorHAnsi"/>
          <w:sz w:val="16"/>
        </w:rPr>
        <w:t xml:space="preserve"> of global engagement, with solid majorities considering alliances, diplomacy, trade agreements, sanctions, and treaties effective ways to realize US foreign policy goals (figure 3.1). The 2014 Chicago Council Survey demonstrates that while </w:t>
      </w:r>
      <w:r w:rsidRPr="00F306F7">
        <w:rPr>
          <w:rStyle w:val="StyleUnderline"/>
          <w:rFonts w:asciiTheme="minorHAnsi" w:hAnsiTheme="minorHAnsi"/>
          <w:highlight w:val="yellow"/>
        </w:rPr>
        <w:t>Americans</w:t>
      </w:r>
      <w:r w:rsidRPr="00F306F7">
        <w:rPr>
          <w:rFonts w:asciiTheme="minorHAnsi" w:hAnsiTheme="minorHAnsi"/>
          <w:sz w:val="16"/>
        </w:rPr>
        <w:t xml:space="preserve"> are generally reluctant to use US military forces for overseas intervention, they nevertheless consider US military superiority one of the most effective ways to achieve US foreign policy goals. They also </w:t>
      </w:r>
      <w:r w:rsidRPr="00F306F7">
        <w:rPr>
          <w:rStyle w:val="StyleUnderline"/>
          <w:rFonts w:asciiTheme="minorHAnsi" w:hAnsiTheme="minorHAnsi"/>
          <w:highlight w:val="yellow"/>
        </w:rPr>
        <w:t>continue to support maintaining</w:t>
      </w:r>
      <w:r w:rsidRPr="00F306F7">
        <w:rPr>
          <w:rFonts w:asciiTheme="minorHAnsi" w:hAnsiTheme="minorHAnsi"/>
          <w:sz w:val="16"/>
        </w:rPr>
        <w:t xml:space="preserve"> a long-term US military </w:t>
      </w:r>
      <w:r w:rsidRPr="00F306F7">
        <w:rPr>
          <w:rStyle w:val="StyleUnderline"/>
          <w:rFonts w:asciiTheme="minorHAnsi" w:hAnsiTheme="minorHAnsi"/>
          <w:highlight w:val="yellow"/>
        </w:rPr>
        <w:t>presence overseas</w:t>
      </w:r>
      <w:r w:rsidRPr="00F306F7">
        <w:rPr>
          <w:rFonts w:asciiTheme="minorHAnsi" w:hAnsiTheme="minorHAnsi"/>
          <w:sz w:val="16"/>
        </w:rPr>
        <w:t xml:space="preserve">, presumably for its effect </w:t>
      </w:r>
      <w:r w:rsidRPr="00F306F7">
        <w:rPr>
          <w:rStyle w:val="StyleUnderline"/>
          <w:rFonts w:asciiTheme="minorHAnsi" w:hAnsiTheme="minorHAnsi"/>
          <w:highlight w:val="yellow"/>
        </w:rPr>
        <w:t>as</w:t>
      </w:r>
      <w:r w:rsidRPr="00F306F7">
        <w:rPr>
          <w:rStyle w:val="StyleUnderline"/>
          <w:rFonts w:asciiTheme="minorHAnsi" w:hAnsiTheme="minorHAnsi"/>
        </w:rPr>
        <w:t xml:space="preserve"> </w:t>
      </w:r>
      <w:r w:rsidRPr="00F306F7">
        <w:rPr>
          <w:rStyle w:val="StyleUnderline"/>
          <w:rFonts w:asciiTheme="minorHAnsi" w:hAnsiTheme="minorHAnsi"/>
          <w:highlight w:val="yellow"/>
        </w:rPr>
        <w:t>a deterrent</w:t>
      </w:r>
      <w:r w:rsidRPr="00F306F7">
        <w:rPr>
          <w:rStyle w:val="StyleUnderline"/>
          <w:rFonts w:asciiTheme="minorHAnsi" w:hAnsiTheme="minorHAnsi"/>
        </w:rPr>
        <w:t xml:space="preserve"> </w:t>
      </w:r>
      <w:r w:rsidRPr="00F306F7">
        <w:rPr>
          <w:rFonts w:asciiTheme="minorHAnsi" w:hAnsiTheme="minorHAnsi"/>
          <w:sz w:val="16"/>
        </w:rPr>
        <w:t>against potential aggression or as a muscular tool to back diplomatic efforts. In addition, for the past 40 years, majorities have backed the US commitment to NATO.</w:t>
      </w:r>
      <w:bookmarkStart w:id="7" w:name="americans_support"/>
      <w:bookmarkEnd w:id="7"/>
      <w:r w:rsidRPr="00F306F7">
        <w:rPr>
          <w:rFonts w:asciiTheme="minorHAnsi" w:hAnsiTheme="minorHAnsi"/>
          <w:sz w:val="16"/>
        </w:rPr>
        <w:t xml:space="preserve">Americans support maintaining US military superiority. Even though Americans consider economic strength more important than military might to a nation’s power and influence, a </w:t>
      </w:r>
      <w:r w:rsidRPr="00F306F7">
        <w:rPr>
          <w:rStyle w:val="StyleUnderline"/>
          <w:rFonts w:asciiTheme="minorHAnsi" w:hAnsiTheme="minorHAnsi"/>
          <w:highlight w:val="yellow"/>
        </w:rPr>
        <w:t>majority</w:t>
      </w:r>
      <w:r w:rsidRPr="00F306F7">
        <w:rPr>
          <w:rFonts w:asciiTheme="minorHAnsi" w:hAnsiTheme="minorHAnsi"/>
          <w:sz w:val="16"/>
        </w:rPr>
        <w:t xml:space="preserve"> of Americans </w:t>
      </w:r>
      <w:r w:rsidRPr="00F306F7">
        <w:rPr>
          <w:rStyle w:val="StyleUnderline"/>
          <w:rFonts w:asciiTheme="minorHAnsi" w:hAnsiTheme="minorHAnsi"/>
          <w:highlight w:val="yellow"/>
        </w:rPr>
        <w:t>consider maintaining US superior military power a “very important” foreign policy goal</w:t>
      </w:r>
      <w:r w:rsidRPr="00F306F7">
        <w:rPr>
          <w:rFonts w:asciiTheme="minorHAnsi" w:hAnsiTheme="minorHAnsi"/>
          <w:sz w:val="16"/>
        </w:rPr>
        <w:t xml:space="preserve"> (52%). Maintaining US military superiority reached a high point as a “very important” goal in 2002 (68%), but the current level is on par with 2004 and 1994 (50%). In addition, nine in ten Americans view military superiority as an effective way to achieve US foreign policy goals (47% “very” effective, 37% “somewhat” effective) (figure 3.1). </w:t>
      </w:r>
      <w:r w:rsidRPr="00F306F7">
        <w:rPr>
          <w:rStyle w:val="StyleUnderline"/>
          <w:rFonts w:asciiTheme="minorHAnsi" w:hAnsiTheme="minorHAnsi"/>
          <w:highlight w:val="yellow"/>
        </w:rPr>
        <w:t>Seven in ten</w:t>
      </w:r>
      <w:r w:rsidRPr="00F306F7">
        <w:rPr>
          <w:rFonts w:asciiTheme="minorHAnsi" w:hAnsiTheme="minorHAnsi"/>
          <w:sz w:val="16"/>
        </w:rPr>
        <w:t xml:space="preserve"> also </w:t>
      </w:r>
      <w:r w:rsidRPr="00F306F7">
        <w:rPr>
          <w:rStyle w:val="StyleUnderline"/>
          <w:rFonts w:asciiTheme="minorHAnsi" w:hAnsiTheme="minorHAnsi"/>
          <w:highlight w:val="yellow"/>
        </w:rPr>
        <w:t>support</w:t>
      </w:r>
      <w:r w:rsidRPr="00F306F7">
        <w:rPr>
          <w:rFonts w:asciiTheme="minorHAnsi" w:hAnsiTheme="minorHAnsi"/>
          <w:sz w:val="16"/>
        </w:rPr>
        <w:t xml:space="preserve"> a US </w:t>
      </w:r>
      <w:r w:rsidRPr="00F306F7">
        <w:rPr>
          <w:rStyle w:val="StyleUnderline"/>
          <w:rFonts w:asciiTheme="minorHAnsi" w:hAnsiTheme="minorHAnsi"/>
          <w:highlight w:val="yellow"/>
        </w:rPr>
        <w:t>military</w:t>
      </w:r>
      <w:r w:rsidRPr="00F306F7">
        <w:rPr>
          <w:rFonts w:asciiTheme="minorHAnsi" w:hAnsiTheme="minorHAnsi"/>
          <w:sz w:val="16"/>
        </w:rPr>
        <w:t xml:space="preserve"> </w:t>
      </w:r>
      <w:r w:rsidRPr="00F306F7">
        <w:rPr>
          <w:rStyle w:val="StyleUnderline"/>
          <w:rFonts w:asciiTheme="minorHAnsi" w:hAnsiTheme="minorHAnsi"/>
          <w:highlight w:val="yellow"/>
        </w:rPr>
        <w:t>presence overseas</w:t>
      </w:r>
      <w:r w:rsidRPr="00F306F7">
        <w:rPr>
          <w:rFonts w:asciiTheme="minorHAnsi" w:hAnsiTheme="minorHAnsi"/>
          <w:sz w:val="16"/>
        </w:rPr>
        <w:t xml:space="preserve">, with 71 percent </w:t>
      </w:r>
      <w:r w:rsidRPr="00F306F7">
        <w:rPr>
          <w:rStyle w:val="StyleUnderline"/>
          <w:rFonts w:asciiTheme="minorHAnsi" w:hAnsiTheme="minorHAnsi"/>
          <w:highlight w:val="yellow"/>
        </w:rPr>
        <w:t>in favor of maintaining</w:t>
      </w:r>
      <w:r w:rsidRPr="00F306F7">
        <w:rPr>
          <w:rFonts w:asciiTheme="minorHAnsi" w:hAnsiTheme="minorHAnsi"/>
          <w:sz w:val="16"/>
        </w:rPr>
        <w:t xml:space="preserve"> (59%) </w:t>
      </w:r>
      <w:r w:rsidRPr="00F306F7">
        <w:rPr>
          <w:rStyle w:val="StyleUnderline"/>
          <w:rFonts w:asciiTheme="minorHAnsi" w:hAnsiTheme="minorHAnsi"/>
          <w:highlight w:val="yellow"/>
        </w:rPr>
        <w:t>or increasing</w:t>
      </w:r>
      <w:r w:rsidRPr="00F306F7">
        <w:rPr>
          <w:rFonts w:asciiTheme="minorHAnsi" w:hAnsiTheme="minorHAnsi"/>
          <w:sz w:val="16"/>
        </w:rPr>
        <w:t xml:space="preserve"> (12%) the number of long-term </w:t>
      </w:r>
      <w:r w:rsidRPr="00F306F7">
        <w:rPr>
          <w:rStyle w:val="StyleUnderline"/>
          <w:rFonts w:asciiTheme="minorHAnsi" w:hAnsiTheme="minorHAnsi"/>
          <w:highlight w:val="yellow"/>
        </w:rPr>
        <w:t>US bases abroad</w:t>
      </w:r>
      <w:r w:rsidRPr="00F306F7">
        <w:rPr>
          <w:rFonts w:asciiTheme="minorHAnsi" w:hAnsiTheme="minorHAnsi"/>
          <w:sz w:val="16"/>
        </w:rPr>
        <w:t xml:space="preserve">. But more often than not, as demonstrated in chapter 2, Americans are reluctant to deploy these forces in specific scenarios. Despite disillusionment with recent wars in Iraq and Afghanistan, Americans are not calling for drastic cuts in defense spending as they did in the aftermath of the Vietnam War and after the fall of the Berlin Wall. In fact, more Americans continue to favor either maintaining (39%) or increasing (25%) defense spending than cutting it back (28%) (figure 3.2). Continued support for maintaining military presence overseas A majority of Americans have consistently supported a military posture overseas. Today, six in ten (59%) want to maintain as many long-term overseas bases as there are now, up from 52% in 2012 and the highest level ever recorded. Of the rest, 12 percent would increase long-term overseas bases (up from 9% in 2012) and 29 percent would like to decrease the number (down from 38% in 2012). </w:t>
      </w:r>
      <w:r w:rsidRPr="00F306F7">
        <w:rPr>
          <w:rStyle w:val="StyleUnderline"/>
          <w:rFonts w:asciiTheme="minorHAnsi" w:hAnsiTheme="minorHAnsi"/>
          <w:highlight w:val="yellow"/>
        </w:rPr>
        <w:t>Americans believe</w:t>
      </w:r>
      <w:r w:rsidRPr="00F306F7">
        <w:rPr>
          <w:rFonts w:asciiTheme="minorHAnsi" w:hAnsiTheme="minorHAnsi"/>
          <w:sz w:val="16"/>
        </w:rPr>
        <w:t xml:space="preserve"> that the US </w:t>
      </w:r>
      <w:r w:rsidRPr="00F306F7">
        <w:rPr>
          <w:rStyle w:val="StyleUnderline"/>
          <w:rFonts w:asciiTheme="minorHAnsi" w:hAnsiTheme="minorHAnsi"/>
          <w:highlight w:val="yellow"/>
        </w:rPr>
        <w:t>military presence abroad</w:t>
      </w:r>
      <w:r w:rsidRPr="00F306F7">
        <w:rPr>
          <w:rFonts w:asciiTheme="minorHAnsi" w:hAnsiTheme="minorHAnsi"/>
          <w:sz w:val="16"/>
        </w:rPr>
        <w:t xml:space="preserve"> </w:t>
      </w:r>
      <w:r w:rsidRPr="00F306F7">
        <w:rPr>
          <w:rStyle w:val="StyleUnderline"/>
          <w:rFonts w:asciiTheme="minorHAnsi" w:hAnsiTheme="minorHAnsi"/>
          <w:highlight w:val="yellow"/>
        </w:rPr>
        <w:t xml:space="preserve">helps increase regional stability in </w:t>
      </w:r>
      <w:r w:rsidRPr="00F306F7">
        <w:rPr>
          <w:rStyle w:val="StyleUnderline"/>
          <w:rFonts w:asciiTheme="minorHAnsi" w:hAnsiTheme="minorHAnsi"/>
        </w:rPr>
        <w:t>the Middle East</w:t>
      </w:r>
      <w:r w:rsidRPr="00F306F7">
        <w:rPr>
          <w:rFonts w:asciiTheme="minorHAnsi" w:hAnsiTheme="minorHAnsi"/>
          <w:sz w:val="16"/>
        </w:rPr>
        <w:t xml:space="preserve"> (56%) </w:t>
      </w:r>
      <w:r w:rsidRPr="00F306F7">
        <w:rPr>
          <w:rStyle w:val="StyleUnderline"/>
          <w:rFonts w:asciiTheme="minorHAnsi" w:hAnsiTheme="minorHAnsi"/>
        </w:rPr>
        <w:t xml:space="preserve">and </w:t>
      </w:r>
      <w:r w:rsidRPr="00F306F7">
        <w:rPr>
          <w:rStyle w:val="StyleUnderline"/>
          <w:rFonts w:asciiTheme="minorHAnsi" w:hAnsiTheme="minorHAnsi"/>
          <w:highlight w:val="yellow"/>
        </w:rPr>
        <w:t>East Asia</w:t>
      </w:r>
      <w:r w:rsidRPr="00F306F7">
        <w:rPr>
          <w:rStyle w:val="StyleUnderline"/>
          <w:rFonts w:asciiTheme="minorHAnsi" w:hAnsiTheme="minorHAnsi"/>
        </w:rPr>
        <w:t xml:space="preserve"> </w:t>
      </w:r>
      <w:r w:rsidRPr="00F306F7">
        <w:rPr>
          <w:rFonts w:asciiTheme="minorHAnsi" w:hAnsiTheme="minorHAnsi"/>
          <w:sz w:val="16"/>
        </w:rPr>
        <w:t xml:space="preserve">(63%). Yet, they are less supportive of maintaining military bases in specific countries in the Middle East and South Asia. The public is divided over US military basing in Kuwait (47% support, 49% oppose), and majorities oppose bases in Turkey (54%, down from 57% in 2012), Iraq (56%, up from 53% in 2012), and Pakistan (59%, similar to 58% in 2012). A majority also opposes bases in Afghanistan (54% oppose, same as in 2012). In a separate question, only 33 percent say that the United States should leave some US troops in Afghanistan beyond 2014 for training, anti-insurgency and counter-terrorism activities. </w:t>
      </w:r>
      <w:r w:rsidRPr="00F306F7">
        <w:rPr>
          <w:rStyle w:val="StyleUnderline"/>
          <w:rFonts w:asciiTheme="minorHAnsi" w:hAnsiTheme="minorHAnsi"/>
          <w:highlight w:val="yellow"/>
        </w:rPr>
        <w:t>Americans continue to be committed to</w:t>
      </w:r>
      <w:r w:rsidRPr="00F306F7">
        <w:rPr>
          <w:rFonts w:asciiTheme="minorHAnsi" w:hAnsiTheme="minorHAnsi"/>
          <w:sz w:val="16"/>
        </w:rPr>
        <w:t xml:space="preserve"> alliances, including the NATO alliance and relationships with </w:t>
      </w:r>
      <w:r w:rsidRPr="00F306F7">
        <w:rPr>
          <w:rStyle w:val="StyleUnderline"/>
          <w:rFonts w:asciiTheme="minorHAnsi" w:hAnsiTheme="minorHAnsi"/>
          <w:highlight w:val="yellow"/>
        </w:rPr>
        <w:t>Pacific allies</w:t>
      </w:r>
      <w:r w:rsidRPr="00F306F7">
        <w:rPr>
          <w:rFonts w:asciiTheme="minorHAnsi" w:hAnsiTheme="minorHAnsi"/>
          <w:sz w:val="16"/>
        </w:rPr>
        <w:t xml:space="preserve">. Besides superior military power, large majorities also see maintaining existing alliances (87%) and building alliances with new countries (80%) as effective ways to achieve US foreign policy goals, though they are more likely to consider them “somewhat” rather than “very” effective, up 4 points from 2012 (figure 3.1). In line with this assessment, majorities since 1974 have consistently said that our commitment to NATO should remain the same as it is now or should be increased. The current results show that 66 percent think the commitment to NATO should remain as it as it is now, with 12 percent desiring an increase. Only 7 percent want to withdraw entirely from NATO. This reading is on the high end of endorsement for NATO, perhaps in reaction to recent events in Ukraine (figure 3.3). Reversing a previous trend, a majority of Americans now say that Europe is more important to the United States than Asia (55% Europe, 44% Asia). But Americans do not discount their allies in the Pacific. In fact, a larger majority now than two years ago sup- ports US government’s plans “to pivot our diplomatic and military resources away from the Middle East and Europe and more towards Asia” (60%, an increase of 6 percentage points since 2012). In addition to their European alliances, </w:t>
      </w:r>
      <w:r w:rsidRPr="00F306F7">
        <w:rPr>
          <w:rStyle w:val="StyleUnderline"/>
          <w:rFonts w:asciiTheme="minorHAnsi" w:hAnsiTheme="minorHAnsi"/>
          <w:highlight w:val="yellow"/>
        </w:rPr>
        <w:t>Americans feel very favorable towards</w:t>
      </w:r>
      <w:r w:rsidRPr="00F306F7">
        <w:rPr>
          <w:rFonts w:asciiTheme="minorHAnsi" w:hAnsiTheme="minorHAnsi"/>
          <w:sz w:val="16"/>
        </w:rPr>
        <w:t xml:space="preserve"> their key allies in Asia, especially </w:t>
      </w:r>
      <w:r w:rsidRPr="00F306F7">
        <w:rPr>
          <w:rStyle w:val="StyleUnderline"/>
          <w:rFonts w:asciiTheme="minorHAnsi" w:hAnsiTheme="minorHAnsi"/>
          <w:highlight w:val="yellow"/>
        </w:rPr>
        <w:t>South Korea and Japan</w:t>
      </w:r>
      <w:r w:rsidRPr="00F306F7">
        <w:rPr>
          <w:rFonts w:asciiTheme="minorHAnsi" w:hAnsiTheme="minorHAnsi"/>
          <w:sz w:val="16"/>
        </w:rPr>
        <w:t xml:space="preserve">. Large majorities of Americans view Japan as a partner rather than a rival to the United States (80% partner to 16% mostly rivals). The same is true for US-Korea relations (70% partner to 27% mostly rivals). And </w:t>
      </w:r>
      <w:r w:rsidRPr="00F306F7">
        <w:rPr>
          <w:rStyle w:val="StyleUnderline"/>
          <w:rFonts w:asciiTheme="minorHAnsi" w:hAnsiTheme="minorHAnsi"/>
          <w:highlight w:val="yellow"/>
        </w:rPr>
        <w:t>a solid majority</w:t>
      </w:r>
      <w:r w:rsidRPr="00F306F7">
        <w:rPr>
          <w:rFonts w:asciiTheme="minorHAnsi" w:hAnsiTheme="minorHAnsi"/>
          <w:sz w:val="16"/>
        </w:rPr>
        <w:t xml:space="preserve"> (59%, up 6 points from 2012) continues to </w:t>
      </w:r>
      <w:r w:rsidRPr="00F306F7">
        <w:rPr>
          <w:rStyle w:val="StyleUnderline"/>
          <w:rFonts w:asciiTheme="minorHAnsi" w:hAnsiTheme="minorHAnsi"/>
          <w:highlight w:val="yellow"/>
        </w:rPr>
        <w:t>think the U</w:t>
      </w:r>
      <w:r w:rsidRPr="00F306F7">
        <w:rPr>
          <w:rFonts w:asciiTheme="minorHAnsi" w:hAnsiTheme="minorHAnsi"/>
          <w:sz w:val="16"/>
        </w:rPr>
        <w:t xml:space="preserve">nited </w:t>
      </w:r>
      <w:r w:rsidRPr="00F306F7">
        <w:rPr>
          <w:rStyle w:val="StyleUnderline"/>
          <w:rFonts w:asciiTheme="minorHAnsi" w:hAnsiTheme="minorHAnsi"/>
          <w:highlight w:val="yellow"/>
        </w:rPr>
        <w:t>S</w:t>
      </w:r>
      <w:r w:rsidRPr="00F306F7">
        <w:rPr>
          <w:rFonts w:asciiTheme="minorHAnsi" w:hAnsiTheme="minorHAnsi"/>
          <w:sz w:val="16"/>
        </w:rPr>
        <w:t xml:space="preserve">tates </w:t>
      </w:r>
      <w:r w:rsidRPr="00F306F7">
        <w:rPr>
          <w:rStyle w:val="StyleUnderline"/>
          <w:rFonts w:asciiTheme="minorHAnsi" w:hAnsiTheme="minorHAnsi"/>
          <w:highlight w:val="yellow"/>
        </w:rPr>
        <w:t>should put a higher priority on its partnership with</w:t>
      </w:r>
      <w:r w:rsidRPr="00F306F7">
        <w:rPr>
          <w:rFonts w:asciiTheme="minorHAnsi" w:hAnsiTheme="minorHAnsi"/>
          <w:sz w:val="16"/>
        </w:rPr>
        <w:t xml:space="preserve"> traditional allies like </w:t>
      </w:r>
      <w:r w:rsidRPr="00F306F7">
        <w:rPr>
          <w:rStyle w:val="StyleUnderline"/>
          <w:rFonts w:asciiTheme="minorHAnsi" w:hAnsiTheme="minorHAnsi"/>
          <w:highlight w:val="yellow"/>
        </w:rPr>
        <w:t>South Korea and Japan</w:t>
      </w:r>
      <w:r w:rsidRPr="00F306F7">
        <w:rPr>
          <w:rFonts w:asciiTheme="minorHAnsi" w:hAnsiTheme="minorHAnsi"/>
          <w:sz w:val="16"/>
        </w:rPr>
        <w:t xml:space="preserve">, “even if this might diminish our relations with China.” </w:t>
      </w:r>
      <w:r w:rsidRPr="00F306F7">
        <w:rPr>
          <w:rStyle w:val="StyleUnderline"/>
          <w:rFonts w:asciiTheme="minorHAnsi" w:hAnsiTheme="minorHAnsi"/>
          <w:highlight w:val="yellow"/>
        </w:rPr>
        <w:t>Only one in three</w:t>
      </w:r>
      <w:r w:rsidRPr="00F306F7">
        <w:rPr>
          <w:rFonts w:asciiTheme="minorHAnsi" w:hAnsiTheme="minorHAnsi"/>
          <w:sz w:val="16"/>
        </w:rPr>
        <w:t xml:space="preserve"> (33%, down from 40% in 2012) </w:t>
      </w:r>
      <w:r w:rsidRPr="00F306F7">
        <w:rPr>
          <w:rStyle w:val="StyleUnderline"/>
          <w:rFonts w:asciiTheme="minorHAnsi" w:hAnsiTheme="minorHAnsi"/>
          <w:highlight w:val="yellow"/>
        </w:rPr>
        <w:t>holds the opposing view</w:t>
      </w:r>
      <w:r w:rsidRPr="00F306F7">
        <w:rPr>
          <w:rFonts w:asciiTheme="minorHAnsi" w:hAnsiTheme="minorHAnsi"/>
          <w:sz w:val="16"/>
        </w:rPr>
        <w:t>, saying that the United States should place a higher priority on building a new partnership with China “even if this might diminish US relations with our traditional allies” (figure 3.4). Support for alliances is reflected in the “feelings” that Americans have toward many countries. Asked their general views about friends and allies, Americans feel more positive now than they have in Chicago Council Surveys going back to 1990. For example, Americans give ratings of at least 55 on a scale from 0 to 100 (with 100 being the most favorable feelings) to Canada (79), Great Britain (74), Germany (65), Japan (62), France (61), Israel (59), Brazil (58), and South Korea (55). In many cases these are the highest rat- ings that have ever been recorded in Chicago Council Surveys (figure 3.5). While Americans support alliances in general, chapter 2 shows that narrow majorities do not support using US forces to protect particular allies asked about, including Israel, South Korea, Taiwan, Latvia, Lithuania, and Estonia, if they come under hypothetical attack. n line with the desire to maintain superior military power worldwide, a majority of Americans have con- sistently supported a military posture overseas. Today, six in ten (59%) want to maintain as many long-term overseas bases as there are now, up from 52 percent in 2012 and the highest level ever recorded (figure 3.6). Of the rest, 12 percent would increase long-term overseas bases (up from 9% in 2012), and 29 percent would like to decrease the number (down from 38% in 2012). Americans believe that the US military presence abroad helps increase regional stability in the Middle East (56%) and East Asia (62%). Yet, they are less sup- portive of maintaining military bases in specific coun- tries in the Middle East and South Asia. The public is divided over having US military bases in Kuwait (47% support, 49% oppose), while majorities oppose bases in Turkey (54%, down from 57% in 2012), Iraq (56%, up from 53% in 2012), and Pakistan (59%, similar to 58% in 2012). A majority also opposes bases in Afghanistan (54% oppose, same as in 2012). In a separate ques- tion, only 33 percent say that the United States should leave some US troops in Afghanistan beyond 2014 for training, anti-insurgency, and counterterrorism activi- ties. The rest say that either the United States should bring all combat troops home as scheduled by the end of 2014 (41%) or withdraw them before the end of 2014 (26%).</w:t>
      </w:r>
      <w:hyperlink r:id="rId71" w:anchor="note14" w:history="1">
        <w:r w:rsidRPr="00F306F7">
          <w:rPr>
            <w:rStyle w:val="Hyperlink"/>
            <w:rFonts w:asciiTheme="minorHAnsi" w:hAnsiTheme="minorHAnsi"/>
            <w:sz w:val="16"/>
          </w:rPr>
          <w:t>14</w:t>
        </w:r>
      </w:hyperlink>
      <w:r w:rsidRPr="00F306F7">
        <w:rPr>
          <w:rFonts w:asciiTheme="minorHAnsi" w:hAnsiTheme="minorHAnsi"/>
          <w:sz w:val="16"/>
        </w:rPr>
        <w:t xml:space="preserve"> The lack of support for bases in the Middle East and South Asia may be linked to dissatisfaction with the wars of the past decade. For example, those who say the Iraq war was not worth the costs are, on average, 22 percentage points less likely to support bases in the Middle East and South Asia. Nevertheless, majorities of Americans also oppose having US bases in Poland (60%) and Australia (55%, down from 58% in 2012). On the other hand, majorities of Americans support long-term US military bases in areas where they already have—or have had—them, including South Korea (64%, up from 60% in 2012), Germany (57%, up from 51% in 2012), Japan (55%, up from 51% in 2012), the Philippines (51%, down from 66% in 2002), and Guantanamo Bay (51%, down from 60% in 2008). Since 2002, when Chicago Council Surveys began asking the question, majorities of Americans have consistently supported bases in Germany, South Korea, Japan, and Guantanamo Bay. In fact, the percentage supporting bases in South Korea is at its highest point yet.</w:t>
      </w:r>
    </w:p>
    <w:p w:rsidR="00751004" w:rsidRPr="00F306F7" w:rsidRDefault="00ED758D" w:rsidP="00ED758D">
      <w:pPr>
        <w:pStyle w:val="Heading3"/>
        <w:rPr>
          <w:rFonts w:asciiTheme="minorHAnsi" w:hAnsiTheme="minorHAnsi"/>
        </w:rPr>
      </w:pPr>
      <w:r w:rsidRPr="00F306F7">
        <w:rPr>
          <w:rFonts w:asciiTheme="minorHAnsi" w:hAnsiTheme="minorHAnsi"/>
        </w:rPr>
        <w:t>--Pres</w:t>
      </w:r>
      <w:r w:rsidR="009242C5" w:rsidRPr="00F306F7">
        <w:rPr>
          <w:rFonts w:asciiTheme="minorHAnsi" w:hAnsiTheme="minorHAnsi"/>
        </w:rPr>
        <w:t>ence</w:t>
      </w:r>
      <w:r w:rsidRPr="00F306F7">
        <w:rPr>
          <w:rFonts w:asciiTheme="minorHAnsi" w:hAnsiTheme="minorHAnsi"/>
        </w:rPr>
        <w:t xml:space="preserve"> popular</w:t>
      </w:r>
    </w:p>
    <w:p w:rsidR="00751004" w:rsidRPr="00F306F7" w:rsidRDefault="00751004" w:rsidP="00ED758D">
      <w:pPr>
        <w:pStyle w:val="Heading4"/>
        <w:rPr>
          <w:rFonts w:asciiTheme="minorHAnsi" w:hAnsiTheme="minorHAnsi"/>
        </w:rPr>
      </w:pPr>
      <w:r w:rsidRPr="00F306F7">
        <w:rPr>
          <w:rFonts w:asciiTheme="minorHAnsi" w:hAnsiTheme="minorHAnsi"/>
        </w:rPr>
        <w:t>Military presence in Asia broadly popular</w:t>
      </w:r>
    </w:p>
    <w:p w:rsidR="00751004" w:rsidRPr="00F306F7" w:rsidRDefault="00751004" w:rsidP="00751004">
      <w:pPr>
        <w:rPr>
          <w:rStyle w:val="Style13ptBold"/>
          <w:rFonts w:asciiTheme="minorHAnsi" w:hAnsiTheme="minorHAnsi"/>
        </w:rPr>
      </w:pPr>
      <w:r w:rsidRPr="00F306F7">
        <w:rPr>
          <w:rStyle w:val="Style13ptBold"/>
          <w:rFonts w:asciiTheme="minorHAnsi" w:hAnsiTheme="minorHAnsi"/>
        </w:rPr>
        <w:t>Campbell, 13</w:t>
      </w:r>
    </w:p>
    <w:p w:rsidR="00751004" w:rsidRPr="00F306F7" w:rsidRDefault="00751004" w:rsidP="00751004">
      <w:pPr>
        <w:rPr>
          <w:rFonts w:asciiTheme="minorHAnsi" w:hAnsiTheme="minorHAnsi"/>
        </w:rPr>
      </w:pPr>
      <w:r w:rsidRPr="00F306F7">
        <w:rPr>
          <w:rFonts w:asciiTheme="minorHAnsi" w:hAnsiTheme="minorHAnsi"/>
        </w:rPr>
        <w:t>(CEO-The Asia Group, Explaining the US ‘Pivot’ to Asia, https://www.chathamhouse.org/sites/files/chathamhouse/public/Research/Americas/0813pp_pivottoasia.pdf)</w:t>
      </w:r>
    </w:p>
    <w:p w:rsidR="00751004" w:rsidRPr="00F306F7" w:rsidRDefault="00751004" w:rsidP="00751004">
      <w:pPr>
        <w:rPr>
          <w:rFonts w:asciiTheme="minorHAnsi" w:hAnsiTheme="minorHAnsi"/>
          <w:u w:val="single"/>
        </w:rPr>
      </w:pPr>
    </w:p>
    <w:p w:rsidR="00751004" w:rsidRPr="00F306F7" w:rsidRDefault="00751004" w:rsidP="00751004">
      <w:pPr>
        <w:rPr>
          <w:rFonts w:asciiTheme="minorHAnsi" w:hAnsiTheme="minorHAnsi"/>
          <w:sz w:val="16"/>
        </w:rPr>
      </w:pPr>
      <w:r w:rsidRPr="00F306F7">
        <w:rPr>
          <w:rFonts w:asciiTheme="minorHAnsi" w:hAnsiTheme="minorHAnsi"/>
          <w:u w:val="single"/>
        </w:rPr>
        <w:t>The United States government is in the early stages of a substantial national project: reorienting significant elements of its foreign policy towards the AsiaPacific region</w:t>
      </w:r>
      <w:r w:rsidRPr="00F306F7">
        <w:rPr>
          <w:rFonts w:asciiTheme="minorHAnsi" w:hAnsiTheme="minorHAnsi"/>
          <w:sz w:val="16"/>
        </w:rPr>
        <w:t xml:space="preserve"> and encouraging many of its partners outside the region to do the same. The “strategic pivot” or rebalancing, launched four years ago, is premised on the recognition that the lion’s share of the political and economic history of the 21st century will be written in the Asia-Pacific region. To benefit from this shift in global geopolitical dynamism and sustainably grow its economy, the United States is building extensive diplomatic, economic, development, people-to-people and security ties with the region. Despite considerable efforts to detail and implement the policy transparently, there remain misunderstandings abroad – real or feigned – about the key tenets of the pivot, as well as questions about US commitment to the policy given potentially destabilizing developments in other regions of the world. To the doubters of its fortitude, </w:t>
      </w:r>
      <w:r w:rsidRPr="00F306F7">
        <w:rPr>
          <w:rFonts w:asciiTheme="minorHAnsi" w:hAnsiTheme="minorHAnsi"/>
          <w:b/>
          <w:u w:val="single"/>
        </w:rPr>
        <w:t>it is worth remembering that the United States has long had a bipartisan consensus on the importance of the Asia-Pacific region to its foreign policy and national interests</w:t>
      </w:r>
      <w:r w:rsidRPr="00F306F7">
        <w:rPr>
          <w:rFonts w:asciiTheme="minorHAnsi" w:hAnsiTheme="minorHAnsi"/>
          <w:sz w:val="16"/>
        </w:rPr>
        <w:t xml:space="preserve">. Dating back to early in the last century, </w:t>
      </w:r>
      <w:r w:rsidRPr="00F306F7">
        <w:rPr>
          <w:rFonts w:asciiTheme="minorHAnsi" w:hAnsiTheme="minorHAnsi"/>
          <w:u w:val="single"/>
        </w:rPr>
        <w:t>Democratic and Republican administrations alike, with congressional support, have built and maintained strong ties that bind the United States with countries across the Pacific</w:t>
      </w:r>
      <w:r w:rsidRPr="00F306F7">
        <w:rPr>
          <w:rFonts w:asciiTheme="minorHAnsi" w:hAnsiTheme="minorHAnsi"/>
          <w:sz w:val="16"/>
        </w:rPr>
        <w:t xml:space="preserve"> by dint of alliances, trade, values, immigration and family links. Some have mistakenly described the rebalance as a ‘return’ to Asia – nothing could be further from the truth because, in reality, the United States had never left. It is, however, a vast and dynamic increase in US focus and depth of engagement in the region.</w:t>
      </w:r>
    </w:p>
    <w:p w:rsidR="00ED758D" w:rsidRPr="00F306F7" w:rsidRDefault="00ED758D" w:rsidP="00751004">
      <w:pPr>
        <w:pStyle w:val="Tag2"/>
        <w:rPr>
          <w:rFonts w:asciiTheme="minorHAnsi" w:hAnsiTheme="minorHAnsi"/>
        </w:rPr>
      </w:pPr>
    </w:p>
    <w:p w:rsidR="00ED758D" w:rsidRPr="00F306F7" w:rsidRDefault="00ED758D" w:rsidP="00751004">
      <w:pPr>
        <w:pStyle w:val="Tag2"/>
        <w:rPr>
          <w:rFonts w:asciiTheme="minorHAnsi" w:hAnsiTheme="minorHAnsi"/>
        </w:rPr>
      </w:pPr>
    </w:p>
    <w:p w:rsidR="00ED758D" w:rsidRPr="00F306F7" w:rsidRDefault="00ED758D" w:rsidP="00751004">
      <w:pPr>
        <w:pStyle w:val="Tag2"/>
        <w:rPr>
          <w:rFonts w:asciiTheme="minorHAnsi" w:hAnsiTheme="minorHAnsi"/>
        </w:rPr>
      </w:pPr>
    </w:p>
    <w:p w:rsidR="00751004" w:rsidRPr="00F306F7" w:rsidRDefault="00751004" w:rsidP="00ED758D">
      <w:pPr>
        <w:pStyle w:val="Heading4"/>
        <w:rPr>
          <w:rFonts w:asciiTheme="minorHAnsi" w:hAnsiTheme="minorHAnsi"/>
        </w:rPr>
      </w:pPr>
      <w:r w:rsidRPr="00F306F7">
        <w:rPr>
          <w:rFonts w:asciiTheme="minorHAnsi" w:hAnsiTheme="minorHAnsi"/>
        </w:rPr>
        <w:t>Longstanding bipartisan support for military alliances with Japan and ROK</w:t>
      </w:r>
    </w:p>
    <w:p w:rsidR="00751004" w:rsidRPr="00F306F7" w:rsidRDefault="00751004" w:rsidP="00751004">
      <w:pPr>
        <w:rPr>
          <w:rStyle w:val="Style13ptBold"/>
          <w:rFonts w:asciiTheme="minorHAnsi" w:hAnsiTheme="minorHAnsi"/>
        </w:rPr>
      </w:pPr>
      <w:r w:rsidRPr="00F306F7">
        <w:rPr>
          <w:rStyle w:val="Style13ptBold"/>
          <w:rFonts w:asciiTheme="minorHAnsi" w:hAnsiTheme="minorHAnsi"/>
        </w:rPr>
        <w:t>Schoff, 15</w:t>
      </w:r>
    </w:p>
    <w:p w:rsidR="00751004" w:rsidRPr="00F306F7" w:rsidRDefault="00751004" w:rsidP="00751004">
      <w:pPr>
        <w:rPr>
          <w:rFonts w:asciiTheme="minorHAnsi" w:hAnsiTheme="minorHAnsi"/>
        </w:rPr>
      </w:pPr>
      <w:r w:rsidRPr="00F306F7">
        <w:rPr>
          <w:rFonts w:asciiTheme="minorHAnsi" w:hAnsiTheme="minorHAnsi"/>
        </w:rPr>
        <w:t>(7/16, Fellow-Carnegie, Strengthening U.S. Alliances in Northeast Asia, http://carnegieendowment.org/2015/07/16/strengthening-u.s.-alliances-in-northeast-asia/idhr)</w:t>
      </w:r>
    </w:p>
    <w:p w:rsidR="00751004" w:rsidRPr="00F306F7" w:rsidRDefault="00751004" w:rsidP="00751004">
      <w:pPr>
        <w:rPr>
          <w:rFonts w:asciiTheme="minorHAnsi" w:hAnsiTheme="minorHAnsi"/>
        </w:rPr>
      </w:pPr>
    </w:p>
    <w:p w:rsidR="00751004" w:rsidRPr="00F306F7" w:rsidRDefault="00751004" w:rsidP="00751004">
      <w:pPr>
        <w:rPr>
          <w:rFonts w:asciiTheme="minorHAnsi" w:hAnsiTheme="minorHAnsi"/>
          <w:sz w:val="16"/>
        </w:rPr>
      </w:pPr>
      <w:r w:rsidRPr="00F306F7">
        <w:rPr>
          <w:rFonts w:asciiTheme="minorHAnsi" w:hAnsiTheme="minorHAnsi"/>
          <w:sz w:val="16"/>
        </w:rPr>
        <w:t>The United States cannot forget that its future prosperity is inextricably linked to Asia's peaceful adjustment to its growing wealth and power. Chairman Salmon, Ranking Member Sherman, Members of the Subcommittee, thank you for this opportunity to offer my views about how to strengthen U.S. alliance relationships with Japan and the Republic of Korea (ROK). U.S. government officials refer frequently to these alliances as “cornerstones” or “lynchpins” for America’s foreign and security policies in the Asia-Pacific, and these metaphors would become tiresome if they were not so apt for describing the value the alliances deliver to U.S. national interests. Indeed, as this Subcommittee well understands, th</w:t>
      </w:r>
      <w:r w:rsidRPr="00F306F7">
        <w:rPr>
          <w:rFonts w:asciiTheme="minorHAnsi" w:hAnsiTheme="minorHAnsi"/>
          <w:u w:val="single"/>
        </w:rPr>
        <w:t>ese two countries are among our most important partners</w:t>
      </w:r>
      <w:r w:rsidRPr="00F306F7">
        <w:rPr>
          <w:rFonts w:asciiTheme="minorHAnsi" w:hAnsiTheme="minorHAnsi"/>
          <w:sz w:val="16"/>
        </w:rPr>
        <w:t xml:space="preserve"> in trade and rule making, collaborate closely with us within leading multilateral institutions, </w:t>
      </w:r>
      <w:r w:rsidRPr="00F306F7">
        <w:rPr>
          <w:rFonts w:asciiTheme="minorHAnsi" w:hAnsiTheme="minorHAnsi"/>
          <w:u w:val="single"/>
        </w:rPr>
        <w:t>host significant forward deployed U.S. forces and train with us at an elite level, and are frequently the first to support U.S.-led efforts to ameliorate international crises</w:t>
      </w:r>
      <w:r w:rsidRPr="00F306F7">
        <w:rPr>
          <w:rFonts w:asciiTheme="minorHAnsi" w:hAnsiTheme="minorHAnsi"/>
          <w:sz w:val="16"/>
        </w:rPr>
        <w:t xml:space="preserve"> (to which they bring valuable technology, finance, and human capital assets). As often as we tend to talk about these bilateral relationships in the same breath, however, it is important to recognize the differences between them (in terms of their structure, their historical and political background, and the trend lines for how they are evolving). In some ways, the two alliances are developing in converging directions and might come to resemble one another more closely, for example in terms of how we seek to govern international trade relations, coordinate development aid in the region, or contribute to regional stability and security. The depth of our shared interests and values helps drive this trend and creates opportunities for more productive trilateral cooperation in the future. But in other ways— in part due to cultural differences, the scars of history, and the competitive nature of free market capitalism— the United States should expect divergent policy approaches by its allies toward such issues as the North Korean nuclear and missile challenge or China’s economic and military rise. In these cases, Washington can strive to bridge policy gaps where possible, but it should also respect the limits of trilateral cooperation and prioritize long-term harmony over short term gains. Most importantly, the United States should never forget that its future prosperity is inextricably linked to Asia’s peaceful adjustment to its growing wealth and power, and America has the means to positively affect this outcome, if utilized wisely. Close collaboration with key U.S. allies in the region is a critical enabler for whatever strategy Washington adopts, particularly if stronger links between our allies can be encouraged. Current Status of Bilateral Alliances and Recent Progress </w:t>
      </w:r>
      <w:r w:rsidRPr="00F306F7">
        <w:rPr>
          <w:rFonts w:asciiTheme="minorHAnsi" w:hAnsiTheme="minorHAnsi"/>
          <w:u w:val="single"/>
        </w:rPr>
        <w:t>Overall, the U.S.-Japan and U.S.-ROK alliances are in good shape today, thanks in part to consistent bipartisan support from the U.S. government over the years and careful attention paid most recently by both the Bush and Obama administrations. Polls show broad support on each side of these two alliances, and political change</w:t>
      </w:r>
      <w:r w:rsidRPr="00F306F7">
        <w:rPr>
          <w:rFonts w:asciiTheme="minorHAnsi" w:hAnsiTheme="minorHAnsi"/>
          <w:sz w:val="16"/>
        </w:rPr>
        <w:t xml:space="preserve"> (back and forth) </w:t>
      </w:r>
      <w:r w:rsidRPr="00F306F7">
        <w:rPr>
          <w:rFonts w:asciiTheme="minorHAnsi" w:hAnsiTheme="minorHAnsi"/>
          <w:u w:val="single"/>
        </w:rPr>
        <w:t>in all three countries over the last two decades has not disrupted their relationships.</w:t>
      </w:r>
      <w:r w:rsidRPr="00F306F7">
        <w:rPr>
          <w:rFonts w:asciiTheme="minorHAnsi" w:hAnsiTheme="minorHAnsi"/>
          <w:sz w:val="16"/>
        </w:rPr>
        <w:t>1 In fact, the alliances are arguably as strong as they have ever been. Quick and robust U.S. support for Japan in the aftermath of its 2011 tsunami and nuclear crisis was the right thing to do not only from a humanitarian perspective, but also from a U.S. strategic standpoint and as a close friend. Although current Japanese Prime Minister Shinzo Abe often remarks that his party’s return to power in late 2012 helped “repair” U.S.-Japan relations, the fact is that alliance cooperation was solid during the last two years the Democratic Party of Japan was in power, and this emerging “bipartisan” support for the relationship in Japan should be celebrated. It is a long-term asset for the alliance.</w:t>
      </w:r>
    </w:p>
    <w:p w:rsidR="00751004" w:rsidRPr="00F306F7" w:rsidRDefault="00ED758D" w:rsidP="00751004">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w:t>
      </w:r>
      <w:r w:rsidR="00751004" w:rsidRPr="00F306F7">
        <w:rPr>
          <w:rFonts w:asciiTheme="minorHAnsi" w:eastAsiaTheme="majorEastAsia" w:hAnsiTheme="minorHAnsi" w:cstheme="majorBidi"/>
          <w:b/>
          <w:sz w:val="32"/>
          <w:szCs w:val="24"/>
          <w:u w:val="single"/>
        </w:rPr>
        <w:t xml:space="preserve">Generals Oppose </w:t>
      </w:r>
    </w:p>
    <w:p w:rsidR="00751004" w:rsidRPr="00F306F7" w:rsidRDefault="00751004" w:rsidP="00751004">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Adversarial opinions from high ranking military officials will sway public opinion and erode public trust in the military</w:t>
      </w:r>
    </w:p>
    <w:p w:rsidR="00751004" w:rsidRPr="00F306F7" w:rsidRDefault="00751004" w:rsidP="00751004">
      <w:pPr>
        <w:rPr>
          <w:rFonts w:asciiTheme="minorHAnsi" w:hAnsiTheme="minorHAnsi"/>
        </w:rPr>
      </w:pPr>
      <w:r w:rsidRPr="00F306F7">
        <w:rPr>
          <w:rFonts w:asciiTheme="minorHAnsi" w:hAnsiTheme="minorHAnsi"/>
          <w:b/>
          <w:bCs/>
          <w:sz w:val="26"/>
        </w:rPr>
        <w:t>Golby et al 14</w:t>
      </w:r>
      <w:r w:rsidRPr="00F306F7">
        <w:rPr>
          <w:rFonts w:asciiTheme="minorHAnsi" w:hAnsiTheme="minorHAnsi"/>
        </w:rPr>
        <w:t xml:space="preserve"> (“how the military can influence american public opinion”, Jim Golby (USMA), Kyle Dropp (Dartmouth), and Peter Feaver (Duke) February 2014, accessed 8/29/15)</w:t>
      </w:r>
    </w:p>
    <w:p w:rsidR="00751004" w:rsidRPr="00F306F7" w:rsidRDefault="00751004" w:rsidP="00751004">
      <w:pPr>
        <w:rPr>
          <w:rFonts w:asciiTheme="minorHAnsi" w:hAnsiTheme="minorHAnsi"/>
          <w:sz w:val="16"/>
        </w:rPr>
      </w:pPr>
      <w:r w:rsidRPr="00F306F7">
        <w:rPr>
          <w:rFonts w:asciiTheme="minorHAnsi" w:hAnsiTheme="minorHAnsi"/>
          <w:sz w:val="16"/>
        </w:rPr>
        <w:t xml:space="preserve">Americans' relative lack of interest in politics and foreign affairs, the information asymmetries between citizens and experts, and the complex nature of foreign policy subjects suggest that </w:t>
      </w:r>
      <w:r w:rsidRPr="00F306F7">
        <w:rPr>
          <w:rFonts w:asciiTheme="minorHAnsi" w:hAnsiTheme="minorHAnsi"/>
          <w:highlight w:val="yellow"/>
          <w:u w:val="single"/>
        </w:rPr>
        <w:t>Americans' views on</w:t>
      </w:r>
      <w:r w:rsidRPr="00F306F7">
        <w:rPr>
          <w:rFonts w:asciiTheme="minorHAnsi" w:hAnsiTheme="minorHAnsi"/>
          <w:sz w:val="16"/>
        </w:rPr>
        <w:t xml:space="preserve"> politics and the </w:t>
      </w:r>
      <w:r w:rsidRPr="00F306F7">
        <w:rPr>
          <w:rFonts w:asciiTheme="minorHAnsi" w:hAnsiTheme="minorHAnsi"/>
          <w:highlight w:val="yellow"/>
          <w:u w:val="single"/>
        </w:rPr>
        <w:t>use of force abroad</w:t>
      </w:r>
      <w:r w:rsidRPr="00F306F7">
        <w:rPr>
          <w:rFonts w:asciiTheme="minorHAnsi" w:hAnsiTheme="minorHAnsi"/>
          <w:sz w:val="16"/>
        </w:rPr>
        <w:t xml:space="preserve"> </w:t>
      </w:r>
      <w:r w:rsidRPr="00F306F7">
        <w:rPr>
          <w:rFonts w:asciiTheme="minorHAnsi" w:hAnsiTheme="minorHAnsi"/>
          <w:highlight w:val="yellow"/>
          <w:u w:val="single"/>
        </w:rPr>
        <w:t>are susceptible to influence from</w:t>
      </w:r>
      <w:r w:rsidRPr="00F306F7">
        <w:rPr>
          <w:rFonts w:asciiTheme="minorHAnsi" w:hAnsiTheme="minorHAnsi"/>
          <w:sz w:val="16"/>
        </w:rPr>
        <w:t xml:space="preserve"> particular cue-givers. We conduct a series of largescale survey experiments and find that one particular type of cue-giver, </w:t>
      </w:r>
      <w:r w:rsidRPr="00F306F7">
        <w:rPr>
          <w:rFonts w:asciiTheme="minorHAnsi" w:hAnsiTheme="minorHAnsi"/>
          <w:highlight w:val="yellow"/>
          <w:u w:val="single"/>
        </w:rPr>
        <w:t>military leaders</w:t>
      </w:r>
      <w:r w:rsidRPr="00F306F7">
        <w:rPr>
          <w:rFonts w:asciiTheme="minorHAnsi" w:hAnsiTheme="minorHAnsi"/>
          <w:sz w:val="16"/>
        </w:rPr>
        <w:t xml:space="preserve">, </w:t>
      </w:r>
      <w:r w:rsidRPr="00F306F7">
        <w:rPr>
          <w:rFonts w:asciiTheme="minorHAnsi" w:hAnsiTheme="minorHAnsi"/>
          <w:highlight w:val="yellow"/>
          <w:u w:val="single"/>
        </w:rPr>
        <w:t>can influence public opinion</w:t>
      </w:r>
      <w:r w:rsidRPr="00F306F7">
        <w:rPr>
          <w:rFonts w:asciiTheme="minorHAnsi" w:hAnsiTheme="minorHAnsi"/>
          <w:sz w:val="16"/>
        </w:rPr>
        <w:t xml:space="preserve">. We show that </w:t>
      </w:r>
      <w:r w:rsidRPr="00F306F7">
        <w:rPr>
          <w:rFonts w:asciiTheme="minorHAnsi" w:hAnsiTheme="minorHAnsi"/>
          <w:highlight w:val="yellow"/>
          <w:u w:val="single"/>
        </w:rPr>
        <w:t>endorsements from senior retired military can nudge vote choice at the margins</w:t>
      </w:r>
      <w:r w:rsidRPr="00F306F7">
        <w:rPr>
          <w:rFonts w:asciiTheme="minorHAnsi" w:hAnsiTheme="minorHAnsi"/>
          <w:sz w:val="16"/>
        </w:rPr>
        <w:t xml:space="preserve"> for those who are independent or who do not follow the news closely. We also show that </w:t>
      </w:r>
      <w:r w:rsidRPr="00F306F7">
        <w:rPr>
          <w:rFonts w:asciiTheme="minorHAnsi" w:hAnsiTheme="minorHAnsi"/>
          <w:highlight w:val="yellow"/>
          <w:u w:val="single"/>
        </w:rPr>
        <w:t>cues from active duty</w:t>
      </w:r>
      <w:r w:rsidRPr="00F306F7">
        <w:rPr>
          <w:rFonts w:asciiTheme="minorHAnsi" w:hAnsiTheme="minorHAnsi"/>
          <w:sz w:val="16"/>
        </w:rPr>
        <w:t xml:space="preserve"> military </w:t>
      </w:r>
      <w:r w:rsidRPr="00F306F7">
        <w:rPr>
          <w:rFonts w:asciiTheme="minorHAnsi" w:hAnsiTheme="minorHAnsi"/>
          <w:sz w:val="16"/>
          <w:highlight w:val="yellow"/>
        </w:rPr>
        <w:t>leaders can move attitudes</w:t>
      </w:r>
      <w:r w:rsidRPr="00F306F7">
        <w:rPr>
          <w:rFonts w:asciiTheme="minorHAnsi" w:hAnsiTheme="minorHAnsi"/>
          <w:sz w:val="16"/>
        </w:rPr>
        <w:t xml:space="preserve"> </w:t>
      </w:r>
      <w:r w:rsidRPr="00F306F7">
        <w:rPr>
          <w:rFonts w:asciiTheme="minorHAnsi" w:hAnsiTheme="minorHAnsi"/>
          <w:highlight w:val="yellow"/>
          <w:u w:val="single"/>
        </w:rPr>
        <w:t>on proposed uses of force</w:t>
      </w:r>
      <w:r w:rsidRPr="00F306F7">
        <w:rPr>
          <w:rFonts w:asciiTheme="minorHAnsi" w:hAnsiTheme="minorHAnsi"/>
          <w:sz w:val="16"/>
        </w:rPr>
        <w:t xml:space="preserve">. The effect is strongest on those whose beliefs are ideologically congruent with the military endorser. Furthermore, we find that the military's influence on public opinion is greatest when it opposes (rather than supports) interventions abroad. In other words, </w:t>
      </w:r>
      <w:r w:rsidRPr="00F306F7">
        <w:rPr>
          <w:rFonts w:asciiTheme="minorHAnsi" w:hAnsiTheme="minorHAnsi"/>
          <w:highlight w:val="yellow"/>
          <w:u w:val="single"/>
        </w:rPr>
        <w:t>military leaders can function like other elite cue-givers</w:t>
      </w:r>
      <w:r w:rsidRPr="00F306F7">
        <w:rPr>
          <w:rFonts w:asciiTheme="minorHAnsi" w:hAnsiTheme="minorHAnsi"/>
          <w:sz w:val="16"/>
        </w:rPr>
        <w:t xml:space="preserve"> such as the President, members of Congress, and prominent media figures. Yet the military is not like most other cue-givers operating in the political space. The military operates within a normative framework of civilian control, which specifies that the military should stay out of partisan politics (Kohn 2000). Likewise, the military is supposed to advise policymakers on decisions regarding the use of force, but they are not supposed to advocate for those positions in the broader political arena (Kohn 1994, Cohen 2002, Feaver and Gelpi 2004). In fact, </w:t>
      </w:r>
      <w:r w:rsidRPr="00F306F7">
        <w:rPr>
          <w:rFonts w:asciiTheme="minorHAnsi" w:hAnsiTheme="minorHAnsi"/>
          <w:highlight w:val="yellow"/>
          <w:u w:val="single"/>
        </w:rPr>
        <w:t>public confidence in the military is partly a function of public perceptions of the military as apolitical</w:t>
      </w:r>
      <w:r w:rsidRPr="00F306F7">
        <w:rPr>
          <w:rFonts w:asciiTheme="minorHAnsi" w:hAnsiTheme="minorHAnsi"/>
          <w:sz w:val="16"/>
        </w:rPr>
        <w:t xml:space="preserve"> – above the partisan fray (Feaver and Kohn 2001). Accordingly, while the public might respond to military cue-giving, </w:t>
      </w:r>
      <w:r w:rsidRPr="00F306F7">
        <w:rPr>
          <w:rFonts w:asciiTheme="minorHAnsi" w:hAnsiTheme="minorHAnsi"/>
          <w:highlight w:val="yellow"/>
          <w:u w:val="single"/>
        </w:rPr>
        <w:t>the public might also deem the cue-giving to be a corrupting</w:t>
      </w:r>
      <w:r w:rsidRPr="00F306F7">
        <w:rPr>
          <w:rFonts w:asciiTheme="minorHAnsi" w:hAnsiTheme="minorHAnsi"/>
          <w:sz w:val="16"/>
        </w:rPr>
        <w:t xml:space="preserve"> role that redounds </w:t>
      </w:r>
      <w:r w:rsidRPr="00F306F7">
        <w:rPr>
          <w:rFonts w:asciiTheme="minorHAnsi" w:hAnsiTheme="minorHAnsi"/>
          <w:highlight w:val="yellow"/>
          <w:u w:val="single"/>
        </w:rPr>
        <w:t>in a negative way</w:t>
      </w:r>
      <w:r w:rsidRPr="00F306F7">
        <w:rPr>
          <w:rFonts w:asciiTheme="minorHAnsi" w:hAnsiTheme="minorHAnsi"/>
          <w:sz w:val="16"/>
        </w:rPr>
        <w:t xml:space="preserve"> to public views of the military. Our results thus have implications for the policy debate. Candidates have incentives to reach out to senior military leaders to secure campaign endorsements. But those endorsements may damage the military institution. The argument against military endorsements goes like this: While retired members of the military have the right to free speech and therefore can endorse candidates, when high-ranking veterans attach their names so prominently to campaigns they contribute to an impression that the military as an institution endorses one candidate over another. The military, however, is officially non- partisan, and numerous legal restrictions prevent activeduty members from speaking or acting out in public on partisan issues. Indeed, the military is obliged to serve wholeheartedly whichever candidate wins, and public participation in the campaign process undermines the perception that it can or will do so if the vote goes against members’ preferences. Retired senior officers may think they are drawing fine distinctions between the formal institution of active-duty military and their own views as retired citizens. But the truth is that no one, especially not the campaign team, is very interested in their views as private citizens. Rather, it is their symbolic role – their role as spokespeople for the military – that gives their endorsements significance. Endorsements by retired military officers can diminish the perception of the military as a nonpartisan institution serving the nation and increase the perception of the military as just another interest group serving its own bureaucratic and political interests. The argument applies generally to all veterans, but applies with greater force the more senior the rank of the veteran involved because of the way the public likely perceives higher ranks. It is unlikely the public would see a retired private as speaking authoritatively on behalf of the military, whereas the public may well perceive someone with the rank and stature of a General Powell, particularly in the years right after his retirement, as doing just that. Of course, there are always exceptional cases of midlevel veterans whose prominence may eclipse more senior veterans, so the norm is best stated in general terms: The more a veteran can be perceived (rightly or wrongly) as speaking on behalf of the institution, the more problematic that veteran’s political endorsements would be. A different but related dynamic is at work regarding the effect of the military on public opinion about the use of force. Here, too, policymakers have good political reasons to be concerned about military endorsements. Policymakers must work </w:t>
      </w:r>
      <w:r w:rsidRPr="00F306F7">
        <w:rPr>
          <w:rFonts w:asciiTheme="minorHAnsi" w:hAnsiTheme="minorHAnsi"/>
          <w:highlight w:val="yellow"/>
          <w:u w:val="single"/>
        </w:rPr>
        <w:t>to build public support</w:t>
      </w:r>
      <w:r w:rsidRPr="00F306F7">
        <w:rPr>
          <w:rFonts w:asciiTheme="minorHAnsi" w:hAnsiTheme="minorHAnsi"/>
          <w:sz w:val="16"/>
        </w:rPr>
        <w:t xml:space="preserve"> for any such use, and </w:t>
      </w:r>
      <w:r w:rsidRPr="00F306F7">
        <w:rPr>
          <w:rFonts w:asciiTheme="minorHAnsi" w:hAnsiTheme="minorHAnsi"/>
          <w:highlight w:val="yellow"/>
          <w:u w:val="single"/>
        </w:rPr>
        <w:t>positive military endorsements can be a powerful</w:t>
      </w:r>
      <w:r w:rsidRPr="00F306F7">
        <w:rPr>
          <w:rFonts w:asciiTheme="minorHAnsi" w:hAnsiTheme="minorHAnsi"/>
          <w:sz w:val="16"/>
        </w:rPr>
        <w:t xml:space="preserve"> aid – and, as our research survey shows, </w:t>
      </w:r>
      <w:r w:rsidRPr="00F306F7">
        <w:rPr>
          <w:rFonts w:asciiTheme="minorHAnsi" w:hAnsiTheme="minorHAnsi"/>
          <w:highlight w:val="yellow"/>
          <w:u w:val="single"/>
        </w:rPr>
        <w:t>military opposition can be an even more powerful</w:t>
      </w:r>
      <w:r w:rsidRPr="00F306F7">
        <w:rPr>
          <w:rFonts w:asciiTheme="minorHAnsi" w:hAnsiTheme="minorHAnsi"/>
          <w:sz w:val="16"/>
        </w:rPr>
        <w:t xml:space="preserve"> </w:t>
      </w:r>
      <w:r w:rsidRPr="00F306F7">
        <w:rPr>
          <w:rFonts w:asciiTheme="minorHAnsi" w:hAnsiTheme="minorHAnsi"/>
          <w:highlight w:val="yellow"/>
          <w:u w:val="single"/>
        </w:rPr>
        <w:t>hindrance – to forging public support</w:t>
      </w:r>
      <w:r w:rsidRPr="00F306F7">
        <w:rPr>
          <w:rFonts w:asciiTheme="minorHAnsi" w:hAnsiTheme="minorHAnsi"/>
          <w:sz w:val="16"/>
        </w:rPr>
        <w:t>. Our results suggest that there is a significant incentive for political leaders to get public endorsements from senior military leaders, which necessarily increases the bargaining power of senior military leaders vis-à-vis their elected civilian leaders. Military commanders might be able to threaten– or even simply insinuate – that they would withhold their support for, or voice skepticism about, a particular military mission unless civilian leaders promised to give in on demands related to troop levels, scope or duration of the mission, restrictions on the rules of engagement or autonomy in carrying out the task. If senior officers were to engage in this type of behavior, they could exert significant policy influence that would undermine the legitimate ability of elected political leaders to make policy decisions. Our analysis also suggests that there is an even larger incentive for opponents of a particular military scenario to court generals and admirals to speak out against an administration’s proposed policy, particularly through Congressional testimony. This might serve to enhance military influence on policy matters and is particularly likely to provide individual military officers with the opportunity to use their positions for personal or institutional gain. In this case, senior officers opposing a potential use of force would not be able to negotiate over demands directly related to the potential mission. Instead, they would have leverage to link their public dissent to support from political leaders for other defense budget or policy priorities, or to implicit promises of assistance for their own careers, either on active duty or after they retire. Even if this worst-case scenario is not happening (and we are doubtful that it is), the more that military officers insert themselves publicly into these kinds of discussions, the more that people – especially those who disagree with the positions they take – will suspect ulterior motives. Such behavior, real or perceived, by political leaders and senior military officers could, over time, severely undermine the nonpartisan tradition of the military and damage public trust in the military as an institution.13</w:t>
      </w:r>
    </w:p>
    <w:p w:rsidR="00751004" w:rsidRPr="00F306F7" w:rsidRDefault="00751004" w:rsidP="00751004">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Public trust key to military effectiveness – the link turns your heg advantage</w:t>
      </w:r>
    </w:p>
    <w:p w:rsidR="00751004" w:rsidRPr="00F306F7" w:rsidRDefault="00751004" w:rsidP="00751004">
      <w:pPr>
        <w:rPr>
          <w:rFonts w:asciiTheme="minorHAnsi" w:hAnsiTheme="minorHAnsi"/>
        </w:rPr>
      </w:pPr>
      <w:r w:rsidRPr="00F306F7">
        <w:rPr>
          <w:rFonts w:asciiTheme="minorHAnsi" w:hAnsiTheme="minorHAnsi"/>
          <w:b/>
          <w:bCs/>
          <w:sz w:val="26"/>
        </w:rPr>
        <w:t xml:space="preserve">Allen and Braun 13 </w:t>
      </w:r>
      <w:r w:rsidRPr="00F306F7">
        <w:rPr>
          <w:rFonts w:asciiTheme="minorHAnsi" w:hAnsiTheme="minorHAnsi"/>
        </w:rPr>
        <w:t xml:space="preserve">(Col. Charles D. Allen, U.S. Army, Retired, and Col. William G. “Trey” Braun, III, U.S. Army, Retired, </w:t>
      </w:r>
      <w:hyperlink r:id="rId72" w:history="1">
        <w:r w:rsidRPr="00F306F7">
          <w:rPr>
            <w:rFonts w:asciiTheme="minorHAnsi" w:hAnsiTheme="minorHAnsi"/>
          </w:rPr>
          <w:t>http://usacac.army.mil/CAC2/MilitaryReview/Archives/English/MilitaryReview_20131031_art012.pdf</w:t>
        </w:r>
      </w:hyperlink>
      <w:r w:rsidRPr="00F306F7">
        <w:rPr>
          <w:rFonts w:asciiTheme="minorHAnsi" w:hAnsiTheme="minorHAnsi"/>
        </w:rPr>
        <w:t>, “Trust implications for the Army Profession”, accessed 8/29/15)</w:t>
      </w:r>
    </w:p>
    <w:p w:rsidR="00751004" w:rsidRPr="00F306F7" w:rsidRDefault="00751004" w:rsidP="00751004">
      <w:pPr>
        <w:rPr>
          <w:rFonts w:asciiTheme="minorHAnsi" w:hAnsiTheme="minorHAnsi"/>
          <w:sz w:val="16"/>
        </w:rPr>
      </w:pPr>
      <w:r w:rsidRPr="00F306F7">
        <w:rPr>
          <w:rFonts w:asciiTheme="minorHAnsi" w:hAnsiTheme="minorHAnsi"/>
          <w:highlight w:val="yellow"/>
          <w:u w:val="single"/>
        </w:rPr>
        <w:t>Public trust is required for the Army to retain the flexibility</w:t>
      </w:r>
      <w:r w:rsidRPr="00F306F7">
        <w:rPr>
          <w:rFonts w:asciiTheme="minorHAnsi" w:hAnsiTheme="minorHAnsi"/>
          <w:sz w:val="16"/>
        </w:rPr>
        <w:t xml:space="preserve"> inherent in using professional discretion</w:t>
      </w:r>
      <w:r w:rsidRPr="00F306F7">
        <w:rPr>
          <w:rFonts w:asciiTheme="minorHAnsi" w:hAnsiTheme="minorHAnsi"/>
          <w:highlight w:val="yellow"/>
          <w:u w:val="single"/>
        </w:rPr>
        <w:t>,</w:t>
      </w:r>
      <w:r w:rsidRPr="00F306F7">
        <w:rPr>
          <w:rFonts w:asciiTheme="minorHAnsi" w:hAnsiTheme="minorHAnsi"/>
          <w:u w:val="single"/>
        </w:rPr>
        <w:t xml:space="preserve"> </w:t>
      </w:r>
      <w:r w:rsidRPr="00F306F7">
        <w:rPr>
          <w:rFonts w:asciiTheme="minorHAnsi" w:hAnsiTheme="minorHAnsi"/>
          <w:sz w:val="16"/>
        </w:rPr>
        <w:t xml:space="preserve">and to </w:t>
      </w:r>
      <w:r w:rsidRPr="00F306F7">
        <w:rPr>
          <w:rFonts w:asciiTheme="minorHAnsi" w:hAnsiTheme="minorHAnsi"/>
          <w:highlight w:val="yellow"/>
          <w:u w:val="single"/>
        </w:rPr>
        <w:t>avoid costly and</w:t>
      </w:r>
      <w:r w:rsidRPr="00F306F7">
        <w:rPr>
          <w:rFonts w:asciiTheme="minorHAnsi" w:hAnsiTheme="minorHAnsi"/>
          <w:u w:val="single"/>
        </w:rPr>
        <w:t xml:space="preserve"> </w:t>
      </w:r>
      <w:r w:rsidRPr="00F306F7">
        <w:rPr>
          <w:rFonts w:asciiTheme="minorHAnsi" w:hAnsiTheme="minorHAnsi"/>
          <w:sz w:val="16"/>
        </w:rPr>
        <w:t xml:space="preserve">often </w:t>
      </w:r>
      <w:r w:rsidRPr="00F306F7">
        <w:rPr>
          <w:rFonts w:asciiTheme="minorHAnsi" w:hAnsiTheme="minorHAnsi"/>
          <w:highlight w:val="yellow"/>
          <w:u w:val="single"/>
        </w:rPr>
        <w:t>rigid</w:t>
      </w:r>
      <w:r w:rsidRPr="00F306F7">
        <w:rPr>
          <w:rFonts w:asciiTheme="minorHAnsi" w:hAnsiTheme="minorHAnsi"/>
          <w:u w:val="single"/>
        </w:rPr>
        <w:t xml:space="preserve"> </w:t>
      </w:r>
      <w:r w:rsidRPr="00F306F7">
        <w:rPr>
          <w:rFonts w:asciiTheme="minorHAnsi" w:hAnsiTheme="minorHAnsi"/>
          <w:sz w:val="16"/>
        </w:rPr>
        <w:t xml:space="preserve">bureaucratic </w:t>
      </w:r>
      <w:r w:rsidRPr="00F306F7">
        <w:rPr>
          <w:rFonts w:asciiTheme="minorHAnsi" w:hAnsiTheme="minorHAnsi"/>
          <w:highlight w:val="yellow"/>
          <w:u w:val="single"/>
        </w:rPr>
        <w:t>controls</w:t>
      </w:r>
      <w:r w:rsidRPr="00F306F7">
        <w:rPr>
          <w:rFonts w:asciiTheme="minorHAnsi" w:hAnsiTheme="minorHAnsi"/>
          <w:u w:val="single"/>
        </w:rPr>
        <w:t xml:space="preserve"> </w:t>
      </w:r>
      <w:r w:rsidRPr="00F306F7">
        <w:rPr>
          <w:rFonts w:asciiTheme="minorHAnsi" w:hAnsiTheme="minorHAnsi"/>
          <w:sz w:val="16"/>
        </w:rPr>
        <w:t xml:space="preserve">and excessive external monitor- ing.26 </w:t>
      </w:r>
      <w:r w:rsidRPr="00F306F7">
        <w:rPr>
          <w:rFonts w:asciiTheme="minorHAnsi" w:hAnsiTheme="minorHAnsi"/>
          <w:highlight w:val="yellow"/>
          <w:u w:val="single"/>
        </w:rPr>
        <w:t>Retaining</w:t>
      </w:r>
      <w:r w:rsidRPr="00F306F7">
        <w:rPr>
          <w:rFonts w:asciiTheme="minorHAnsi" w:hAnsiTheme="minorHAnsi"/>
          <w:u w:val="single"/>
        </w:rPr>
        <w:t xml:space="preserve"> </w:t>
      </w:r>
      <w:r w:rsidRPr="00F306F7">
        <w:rPr>
          <w:rFonts w:asciiTheme="minorHAnsi" w:hAnsiTheme="minorHAnsi"/>
          <w:sz w:val="16"/>
        </w:rPr>
        <w:t xml:space="preserve">public </w:t>
      </w:r>
      <w:r w:rsidRPr="00F306F7">
        <w:rPr>
          <w:rFonts w:asciiTheme="minorHAnsi" w:hAnsiTheme="minorHAnsi"/>
          <w:highlight w:val="yellow"/>
          <w:u w:val="single"/>
        </w:rPr>
        <w:t>trust is especially important</w:t>
      </w:r>
      <w:r w:rsidRPr="00F306F7">
        <w:rPr>
          <w:rFonts w:asciiTheme="minorHAnsi" w:hAnsiTheme="minorHAnsi"/>
          <w:sz w:val="16"/>
        </w:rPr>
        <w:t xml:space="preserve"> as the United States finds itself </w:t>
      </w:r>
      <w:r w:rsidRPr="00F306F7">
        <w:rPr>
          <w:rFonts w:asciiTheme="minorHAnsi" w:hAnsiTheme="minorHAnsi"/>
          <w:highlight w:val="yellow"/>
          <w:u w:val="single"/>
        </w:rPr>
        <w:t>in an austere fiscal environment</w:t>
      </w:r>
      <w:r w:rsidRPr="00F306F7">
        <w:rPr>
          <w:rFonts w:asciiTheme="minorHAnsi" w:hAnsiTheme="minorHAnsi"/>
          <w:sz w:val="16"/>
        </w:rPr>
        <w:t xml:space="preserve">. Previously, such post-conflict periods have been accompanied by a heightened public distrust and fear of (1) maintaining a fiscally burdensome large standing army, and (2) a wasteful and opportunistic “military-industrial complex” (a phrase coined by President Eisenhower in 1961). This </w:t>
      </w:r>
      <w:r w:rsidRPr="00F306F7">
        <w:rPr>
          <w:rFonts w:asciiTheme="minorHAnsi" w:hAnsiTheme="minorHAnsi"/>
          <w:highlight w:val="yellow"/>
          <w:u w:val="single"/>
        </w:rPr>
        <w:t>distrust generates resistance to</w:t>
      </w:r>
      <w:r w:rsidRPr="00F306F7">
        <w:rPr>
          <w:rFonts w:asciiTheme="minorHAnsi" w:hAnsiTheme="minorHAnsi"/>
          <w:sz w:val="16"/>
        </w:rPr>
        <w:t xml:space="preserve"> Army professional </w:t>
      </w:r>
      <w:r w:rsidRPr="00F306F7">
        <w:rPr>
          <w:rFonts w:asciiTheme="minorHAnsi" w:hAnsiTheme="minorHAnsi"/>
          <w:highlight w:val="yellow"/>
          <w:u w:val="single"/>
        </w:rPr>
        <w:t>judgment and increased demands for higher accountability</w:t>
      </w:r>
      <w:r w:rsidRPr="00F306F7">
        <w:rPr>
          <w:rFonts w:asciiTheme="minorHAnsi" w:hAnsiTheme="minorHAnsi"/>
          <w:sz w:val="16"/>
        </w:rPr>
        <w:t xml:space="preserve"> through surveillance and monitoring </w:t>
      </w:r>
      <w:r w:rsidRPr="00F306F7">
        <w:rPr>
          <w:rFonts w:asciiTheme="minorHAnsi" w:hAnsiTheme="minorHAnsi"/>
          <w:highlight w:val="yellow"/>
          <w:u w:val="single"/>
        </w:rPr>
        <w:t>by those outside</w:t>
      </w:r>
      <w:r w:rsidRPr="00F306F7">
        <w:rPr>
          <w:rFonts w:asciiTheme="minorHAnsi" w:hAnsiTheme="minorHAnsi"/>
          <w:sz w:val="16"/>
        </w:rPr>
        <w:t xml:space="preserve"> of </w:t>
      </w:r>
      <w:r w:rsidRPr="00F306F7">
        <w:rPr>
          <w:rFonts w:asciiTheme="minorHAnsi" w:hAnsiTheme="minorHAnsi"/>
          <w:highlight w:val="yellow"/>
          <w:u w:val="single"/>
        </w:rPr>
        <w:t>the profession</w:t>
      </w:r>
      <w:r w:rsidRPr="00F306F7">
        <w:rPr>
          <w:rFonts w:asciiTheme="minorHAnsi" w:hAnsiTheme="minorHAnsi"/>
          <w:sz w:val="16"/>
        </w:rPr>
        <w:t>, among them are Congress, the media, and the American public.</w:t>
      </w:r>
    </w:p>
    <w:p w:rsidR="00751004" w:rsidRPr="00F306F7" w:rsidRDefault="00751004" w:rsidP="00751004">
      <w:pPr>
        <w:rPr>
          <w:rFonts w:asciiTheme="minorHAnsi" w:hAnsiTheme="minorHAnsi"/>
        </w:rPr>
      </w:pPr>
    </w:p>
    <w:p w:rsidR="00CD1F59" w:rsidRPr="00F306F7" w:rsidRDefault="00266DCB" w:rsidP="00CD1F59">
      <w:pPr>
        <w:pStyle w:val="Heading3"/>
        <w:rPr>
          <w:rFonts w:asciiTheme="minorHAnsi" w:hAnsiTheme="minorHAnsi"/>
        </w:rPr>
      </w:pPr>
      <w:r w:rsidRPr="00F306F7">
        <w:rPr>
          <w:rFonts w:asciiTheme="minorHAnsi" w:hAnsiTheme="minorHAnsi"/>
        </w:rPr>
        <w:t>—</w:t>
      </w:r>
      <w:r w:rsidR="00CD1F59" w:rsidRPr="00F306F7">
        <w:rPr>
          <w:rFonts w:asciiTheme="minorHAnsi" w:hAnsiTheme="minorHAnsi"/>
        </w:rPr>
        <w:t xml:space="preserve">Bipart </w:t>
      </w:r>
    </w:p>
    <w:p w:rsidR="00CD1F59" w:rsidRPr="00F306F7" w:rsidRDefault="00CD1F59" w:rsidP="00CD1F59">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 xml:space="preserve">Overwhelming bipartisan consensus supports making the U.S. posture in Asia as robust as possible </w:t>
      </w:r>
    </w:p>
    <w:p w:rsidR="00CD1F59" w:rsidRPr="00F306F7" w:rsidRDefault="00CD1F59" w:rsidP="00CD1F59">
      <w:pPr>
        <w:rPr>
          <w:rFonts w:asciiTheme="minorHAnsi" w:hAnsiTheme="minorHAnsi"/>
        </w:rPr>
      </w:pPr>
      <w:r w:rsidRPr="00F306F7">
        <w:rPr>
          <w:rFonts w:asciiTheme="minorHAnsi" w:hAnsiTheme="minorHAnsi"/>
        </w:rPr>
        <w:t xml:space="preserve">Phillip C. </w:t>
      </w:r>
      <w:r w:rsidRPr="00F306F7">
        <w:rPr>
          <w:rFonts w:asciiTheme="minorHAnsi" w:hAnsiTheme="minorHAnsi"/>
          <w:b/>
          <w:bCs/>
          <w:sz w:val="26"/>
        </w:rPr>
        <w:t>Saunders 14</w:t>
      </w:r>
      <w:r w:rsidRPr="00F306F7">
        <w:rPr>
          <w:rFonts w:asciiTheme="minorHAnsi" w:hAnsiTheme="minorHAnsi"/>
        </w:rPr>
        <w:t xml:space="preserve">, director of the Center for the Study of Chinese Military Affairs and a Distinguished Research Fellow at the U.S. National Defense University’s Institute for National Strategic Studies, September 2014, “China’s Rising Power, the U.S. Rebalance to Asia, and Implications for U.S.-China Relations,” Issues &amp; Studies, Vol. 50, No. 3, p. 19-55 </w:t>
      </w:r>
    </w:p>
    <w:p w:rsidR="00CD1F59" w:rsidRPr="00F306F7" w:rsidRDefault="00CD1F59" w:rsidP="00CD1F59">
      <w:pPr>
        <w:rPr>
          <w:rFonts w:asciiTheme="minorHAnsi" w:hAnsiTheme="minorHAnsi"/>
          <w:sz w:val="16"/>
        </w:rPr>
      </w:pPr>
      <w:r w:rsidRPr="00F306F7">
        <w:rPr>
          <w:rFonts w:asciiTheme="minorHAnsi" w:hAnsiTheme="minorHAnsi"/>
          <w:sz w:val="16"/>
        </w:rPr>
        <w:t xml:space="preserve">Upon taking office in January 2009, </w:t>
      </w:r>
      <w:r w:rsidRPr="00F306F7">
        <w:rPr>
          <w:rFonts w:asciiTheme="minorHAnsi" w:hAnsiTheme="minorHAnsi"/>
          <w:highlight w:val="yellow"/>
          <w:u w:val="single"/>
        </w:rPr>
        <w:t>Obama</w:t>
      </w:r>
      <w:r w:rsidRPr="00F306F7">
        <w:rPr>
          <w:rFonts w:asciiTheme="minorHAnsi" w:hAnsiTheme="minorHAnsi"/>
          <w:sz w:val="16"/>
        </w:rPr>
        <w:t xml:space="preserve"> administration </w:t>
      </w:r>
      <w:r w:rsidRPr="00F306F7">
        <w:rPr>
          <w:rFonts w:asciiTheme="minorHAnsi" w:hAnsiTheme="minorHAnsi"/>
          <w:u w:val="single"/>
        </w:rPr>
        <w:t xml:space="preserve">officials </w:t>
      </w:r>
      <w:r w:rsidRPr="00F306F7">
        <w:rPr>
          <w:rFonts w:asciiTheme="minorHAnsi" w:hAnsiTheme="minorHAnsi"/>
          <w:highlight w:val="yellow"/>
          <w:u w:val="single"/>
        </w:rPr>
        <w:t>proclaimed a U.S. “return to Asia</w:t>
      </w:r>
      <w:r w:rsidRPr="00F306F7">
        <w:rPr>
          <w:rFonts w:asciiTheme="minorHAnsi" w:hAnsiTheme="minorHAnsi"/>
          <w:sz w:val="16"/>
        </w:rPr>
        <w:t>.” This pronouncement was backed with more frequent travel to the region by senior officials (Secretary of State Hillary Clinton’s first trip was to Asia) and increased U.S. participation in regional multilateral meetings, culminating in the decision to sign the Association of Southeast Asian Nations (ASEAN) Treaty of Amity and Cooperation and to participate in the East Asian Summit at the head of state level. The strategic “rebalance to Asia” announced in November 2011 builds on these earlier actions to deepen and institutionalize U.S. commitment to the Asia-Pacific region.</w:t>
      </w:r>
    </w:p>
    <w:p w:rsidR="00CD1F59" w:rsidRPr="00F306F7" w:rsidRDefault="00CD1F59" w:rsidP="00CD1F59">
      <w:pPr>
        <w:rPr>
          <w:rFonts w:asciiTheme="minorHAnsi" w:hAnsiTheme="minorHAnsi"/>
          <w:sz w:val="16"/>
        </w:rPr>
      </w:pPr>
      <w:r w:rsidRPr="00F306F7">
        <w:rPr>
          <w:rFonts w:asciiTheme="minorHAnsi" w:hAnsiTheme="minorHAnsi"/>
          <w:sz w:val="16"/>
        </w:rPr>
        <w:t xml:space="preserve">Asia’s rapid growth and economic dynamism have greatly expanded the region’s economic and strategic weight, elevating its importance for U.S. interests and demanding an increased U.S. focus. </w:t>
      </w:r>
      <w:r w:rsidRPr="00F306F7">
        <w:rPr>
          <w:rFonts w:asciiTheme="minorHAnsi" w:hAnsiTheme="minorHAnsi"/>
          <w:u w:val="single"/>
        </w:rPr>
        <w:t>This</w:t>
      </w:r>
      <w:r w:rsidRPr="00F306F7">
        <w:rPr>
          <w:rFonts w:asciiTheme="minorHAnsi" w:hAnsiTheme="minorHAnsi"/>
          <w:sz w:val="16"/>
        </w:rPr>
        <w:t xml:space="preserve"> evolution </w:t>
      </w:r>
      <w:r w:rsidRPr="00F306F7">
        <w:rPr>
          <w:rFonts w:asciiTheme="minorHAnsi" w:hAnsiTheme="minorHAnsi"/>
          <w:u w:val="single"/>
        </w:rPr>
        <w:t xml:space="preserve">has been </w:t>
      </w:r>
      <w:r w:rsidRPr="00F306F7">
        <w:rPr>
          <w:rFonts w:asciiTheme="minorHAnsi" w:hAnsiTheme="minorHAnsi"/>
          <w:highlight w:val="yellow"/>
          <w:u w:val="single"/>
        </w:rPr>
        <w:t>welcomed by America’s</w:t>
      </w:r>
      <w:r w:rsidRPr="00F306F7">
        <w:rPr>
          <w:rFonts w:asciiTheme="minorHAnsi" w:hAnsiTheme="minorHAnsi"/>
          <w:u w:val="single"/>
        </w:rPr>
        <w:t xml:space="preserve"> Asia </w:t>
      </w:r>
      <w:r w:rsidRPr="00F306F7">
        <w:rPr>
          <w:rFonts w:asciiTheme="minorHAnsi" w:hAnsiTheme="minorHAnsi"/>
          <w:highlight w:val="yellow"/>
          <w:u w:val="single"/>
        </w:rPr>
        <w:t xml:space="preserve">specialists, who have </w:t>
      </w:r>
      <w:r w:rsidRPr="00F306F7">
        <w:rPr>
          <w:rFonts w:asciiTheme="minorHAnsi" w:hAnsiTheme="minorHAnsi"/>
          <w:b/>
          <w:iCs/>
          <w:highlight w:val="yellow"/>
          <w:u w:val="single"/>
          <w:bdr w:val="single" w:sz="24" w:space="0" w:color="auto"/>
        </w:rPr>
        <w:t>long advocated greater</w:t>
      </w:r>
      <w:r w:rsidRPr="00F306F7">
        <w:rPr>
          <w:rFonts w:asciiTheme="minorHAnsi" w:hAnsiTheme="minorHAnsi"/>
          <w:b/>
          <w:iCs/>
          <w:u w:val="single"/>
          <w:bdr w:val="single" w:sz="24" w:space="0" w:color="auto"/>
        </w:rPr>
        <w:t xml:space="preserve"> investment of </w:t>
      </w:r>
      <w:r w:rsidRPr="00F306F7">
        <w:rPr>
          <w:rFonts w:asciiTheme="minorHAnsi" w:hAnsiTheme="minorHAnsi"/>
          <w:b/>
          <w:iCs/>
          <w:highlight w:val="yellow"/>
          <w:u w:val="single"/>
          <w:bdr w:val="single" w:sz="24" w:space="0" w:color="auto"/>
        </w:rPr>
        <w:t>resources</w:t>
      </w:r>
      <w:r w:rsidRPr="00F306F7">
        <w:rPr>
          <w:rFonts w:asciiTheme="minorHAnsi" w:hAnsiTheme="minorHAnsi"/>
          <w:b/>
          <w:iCs/>
          <w:u w:val="single"/>
          <w:bdr w:val="single" w:sz="24" w:space="0" w:color="auto"/>
        </w:rPr>
        <w:t xml:space="preserve"> and attention</w:t>
      </w:r>
      <w:r w:rsidRPr="00F306F7">
        <w:rPr>
          <w:rFonts w:asciiTheme="minorHAnsi" w:hAnsiTheme="minorHAnsi"/>
          <w:u w:val="single"/>
        </w:rPr>
        <w:t xml:space="preserve"> from high-level U.S. policymakers</w:t>
      </w:r>
      <w:r w:rsidRPr="00F306F7">
        <w:rPr>
          <w:rFonts w:asciiTheme="minorHAnsi" w:hAnsiTheme="minorHAnsi"/>
          <w:sz w:val="16"/>
        </w:rPr>
        <w:t xml:space="preserve">.1 </w:t>
      </w:r>
      <w:r w:rsidRPr="00F306F7">
        <w:rPr>
          <w:rFonts w:asciiTheme="minorHAnsi" w:hAnsiTheme="minorHAnsi"/>
          <w:highlight w:val="yellow"/>
          <w:u w:val="single"/>
        </w:rPr>
        <w:t xml:space="preserve">At a time of </w:t>
      </w:r>
      <w:r w:rsidRPr="00F306F7">
        <w:rPr>
          <w:rFonts w:asciiTheme="minorHAnsi" w:hAnsiTheme="minorHAnsi"/>
          <w:b/>
          <w:iCs/>
          <w:highlight w:val="yellow"/>
          <w:u w:val="single"/>
          <w:bdr w:val="single" w:sz="24" w:space="0" w:color="auto"/>
        </w:rPr>
        <w:t>often bitter partisanship</w:t>
      </w:r>
      <w:r w:rsidRPr="00F306F7">
        <w:rPr>
          <w:rFonts w:asciiTheme="minorHAnsi" w:hAnsiTheme="minorHAnsi"/>
          <w:u w:val="single"/>
        </w:rPr>
        <w:t xml:space="preserve"> in the </w:t>
      </w:r>
      <w:r w:rsidRPr="00F306F7">
        <w:rPr>
          <w:rFonts w:asciiTheme="minorHAnsi" w:hAnsiTheme="minorHAnsi"/>
          <w:b/>
          <w:iCs/>
          <w:u w:val="single"/>
          <w:bdr w:val="single" w:sz="24" w:space="0" w:color="auto"/>
        </w:rPr>
        <w:t>U</w:t>
      </w:r>
      <w:r w:rsidRPr="00F306F7">
        <w:rPr>
          <w:rFonts w:asciiTheme="minorHAnsi" w:hAnsiTheme="minorHAnsi"/>
          <w:sz w:val="16"/>
        </w:rPr>
        <w:t xml:space="preserve">nited </w:t>
      </w:r>
      <w:r w:rsidRPr="00F306F7">
        <w:rPr>
          <w:rFonts w:asciiTheme="minorHAnsi" w:hAnsiTheme="minorHAnsi"/>
          <w:b/>
          <w:iCs/>
          <w:u w:val="single"/>
          <w:bdr w:val="single" w:sz="24" w:space="0" w:color="auto"/>
        </w:rPr>
        <w:t>S</w:t>
      </w:r>
      <w:r w:rsidRPr="00F306F7">
        <w:rPr>
          <w:rFonts w:asciiTheme="minorHAnsi" w:hAnsiTheme="minorHAnsi"/>
          <w:sz w:val="16"/>
        </w:rPr>
        <w:t xml:space="preserve">tates, </w:t>
      </w:r>
      <w:r w:rsidRPr="00F306F7">
        <w:rPr>
          <w:rFonts w:asciiTheme="minorHAnsi" w:hAnsiTheme="minorHAnsi"/>
          <w:highlight w:val="yellow"/>
          <w:u w:val="single"/>
        </w:rPr>
        <w:t xml:space="preserve">there is a </w:t>
      </w:r>
      <w:r w:rsidRPr="00F306F7">
        <w:rPr>
          <w:rFonts w:asciiTheme="minorHAnsi" w:hAnsiTheme="minorHAnsi"/>
          <w:b/>
          <w:iCs/>
          <w:highlight w:val="yellow"/>
          <w:u w:val="single"/>
          <w:bdr w:val="single" w:sz="24" w:space="0" w:color="auto"/>
        </w:rPr>
        <w:t>broad, bipartisan consensus</w:t>
      </w:r>
      <w:r w:rsidRPr="00F306F7">
        <w:rPr>
          <w:rFonts w:asciiTheme="minorHAnsi" w:hAnsiTheme="minorHAnsi"/>
          <w:highlight w:val="yellow"/>
          <w:u w:val="single"/>
        </w:rPr>
        <w:t xml:space="preserve"> on Asia’s importance</w:t>
      </w:r>
      <w:r w:rsidRPr="00F306F7">
        <w:rPr>
          <w:rFonts w:asciiTheme="minorHAnsi" w:hAnsiTheme="minorHAnsi"/>
          <w:u w:val="single"/>
        </w:rPr>
        <w:t>.</w:t>
      </w:r>
      <w:r w:rsidRPr="00F306F7">
        <w:rPr>
          <w:rFonts w:asciiTheme="minorHAnsi" w:hAnsiTheme="minorHAnsi"/>
          <w:sz w:val="16"/>
        </w:rPr>
        <w:t xml:space="preserve"> Indeed, </w:t>
      </w:r>
      <w:r w:rsidRPr="00F306F7">
        <w:rPr>
          <w:rFonts w:asciiTheme="minorHAnsi" w:hAnsiTheme="minorHAnsi"/>
          <w:u w:val="single"/>
        </w:rPr>
        <w:t xml:space="preserve">partisan </w:t>
      </w:r>
      <w:r w:rsidRPr="00F306F7">
        <w:rPr>
          <w:rFonts w:asciiTheme="minorHAnsi" w:hAnsiTheme="minorHAnsi"/>
          <w:highlight w:val="yellow"/>
          <w:u w:val="single"/>
        </w:rPr>
        <w:t xml:space="preserve">criticism </w:t>
      </w:r>
      <w:r w:rsidRPr="00F306F7">
        <w:rPr>
          <w:rFonts w:asciiTheme="minorHAnsi" w:hAnsiTheme="minorHAnsi"/>
          <w:u w:val="single"/>
        </w:rPr>
        <w:t xml:space="preserve">has </w:t>
      </w:r>
      <w:r w:rsidRPr="00F306F7">
        <w:rPr>
          <w:rFonts w:asciiTheme="minorHAnsi" w:hAnsiTheme="minorHAnsi"/>
          <w:highlight w:val="yellow"/>
          <w:u w:val="single"/>
        </w:rPr>
        <w:t>focused</w:t>
      </w:r>
      <w:r w:rsidRPr="00F306F7">
        <w:rPr>
          <w:rFonts w:asciiTheme="minorHAnsi" w:hAnsiTheme="minorHAnsi"/>
          <w:u w:val="single"/>
        </w:rPr>
        <w:t xml:space="preserve"> primarily </w:t>
      </w:r>
      <w:r w:rsidRPr="00F306F7">
        <w:rPr>
          <w:rFonts w:asciiTheme="minorHAnsi" w:hAnsiTheme="minorHAnsi"/>
          <w:highlight w:val="yellow"/>
          <w:u w:val="single"/>
        </w:rPr>
        <w:t xml:space="preserve">on </w:t>
      </w:r>
      <w:r w:rsidRPr="00F306F7">
        <w:rPr>
          <w:rFonts w:asciiTheme="minorHAnsi" w:hAnsiTheme="minorHAnsi"/>
          <w:b/>
          <w:iCs/>
          <w:highlight w:val="yellow"/>
          <w:u w:val="single"/>
          <w:bdr w:val="single" w:sz="24" w:space="0" w:color="auto"/>
        </w:rPr>
        <w:t>whether the administration in power is doing enough</w:t>
      </w:r>
      <w:r w:rsidRPr="00F306F7">
        <w:rPr>
          <w:rFonts w:asciiTheme="minorHAnsi" w:hAnsiTheme="minorHAnsi"/>
          <w:b/>
          <w:iCs/>
          <w:u w:val="single"/>
          <w:bdr w:val="single" w:sz="24" w:space="0" w:color="auto"/>
        </w:rPr>
        <w:t xml:space="preserve"> to increase</w:t>
      </w:r>
      <w:r w:rsidRPr="00F306F7">
        <w:rPr>
          <w:rFonts w:asciiTheme="minorHAnsi" w:hAnsiTheme="minorHAnsi"/>
          <w:u w:val="single"/>
        </w:rPr>
        <w:t xml:space="preserve"> U.S. engagement </w:t>
      </w:r>
      <w:r w:rsidRPr="00F306F7">
        <w:rPr>
          <w:rFonts w:asciiTheme="minorHAnsi" w:hAnsiTheme="minorHAnsi"/>
          <w:highlight w:val="yellow"/>
          <w:u w:val="single"/>
        </w:rPr>
        <w:t>in Asia</w:t>
      </w:r>
      <w:r w:rsidRPr="00F306F7">
        <w:rPr>
          <w:rFonts w:asciiTheme="minorHAnsi" w:hAnsiTheme="minorHAnsi"/>
          <w:u w:val="single"/>
        </w:rPr>
        <w:t xml:space="preserve"> and whether rhetorical commitment is </w:t>
      </w:r>
      <w:r w:rsidRPr="00F306F7">
        <w:rPr>
          <w:rFonts w:asciiTheme="minorHAnsi" w:hAnsiTheme="minorHAnsi"/>
          <w:b/>
          <w:iCs/>
          <w:u w:val="single"/>
          <w:bdr w:val="single" w:sz="24" w:space="0" w:color="auto"/>
        </w:rPr>
        <w:t>backed by sufficient resources</w:t>
      </w:r>
      <w:r w:rsidRPr="00F306F7">
        <w:rPr>
          <w:rFonts w:asciiTheme="minorHAnsi" w:hAnsiTheme="minorHAnsi"/>
          <w:sz w:val="16"/>
        </w:rPr>
        <w:t>.2</w:t>
      </w:r>
    </w:p>
    <w:p w:rsidR="00CD1F59" w:rsidRPr="00F306F7" w:rsidRDefault="00CD1F59" w:rsidP="00CD1F59">
      <w:pPr>
        <w:rPr>
          <w:rFonts w:asciiTheme="minorHAnsi" w:hAnsiTheme="minorHAnsi"/>
          <w:sz w:val="16"/>
        </w:rPr>
      </w:pPr>
      <w:r w:rsidRPr="00F306F7">
        <w:rPr>
          <w:rFonts w:asciiTheme="minorHAnsi" w:hAnsiTheme="minorHAnsi"/>
          <w:sz w:val="16"/>
        </w:rPr>
        <w:t xml:space="preserve">While some initial comments about the U.S. “return to Asia” were cast in terms of correcting alleged neglect of the region by the administration of George W. Bush, senior </w:t>
      </w:r>
      <w:r w:rsidRPr="00F306F7">
        <w:rPr>
          <w:rFonts w:asciiTheme="minorHAnsi" w:hAnsiTheme="minorHAnsi"/>
          <w:u w:val="single"/>
        </w:rPr>
        <w:t>Obama administration officials believed</w:t>
      </w:r>
      <w:r w:rsidRPr="00F306F7">
        <w:rPr>
          <w:rFonts w:asciiTheme="minorHAnsi" w:hAnsiTheme="minorHAnsi"/>
          <w:sz w:val="16"/>
        </w:rPr>
        <w:t xml:space="preserve"> that the war on terror and </w:t>
      </w:r>
      <w:r w:rsidRPr="00F306F7">
        <w:rPr>
          <w:rFonts w:asciiTheme="minorHAnsi" w:hAnsiTheme="minorHAnsi"/>
          <w:u w:val="single"/>
        </w:rPr>
        <w:t>U.S. military commitments in Iraq and Afghanistan had produced an imbalanced global footprint.</w:t>
      </w:r>
      <w:r w:rsidRPr="00F306F7">
        <w:rPr>
          <w:rFonts w:asciiTheme="minorHAnsi" w:hAnsiTheme="minorHAnsi"/>
          <w:sz w:val="16"/>
        </w:rPr>
        <w:t xml:space="preserve"> The United States was overweighted in the Middle East and underweighted in the Asia-Pacific.3 The phrase rebalance to Asia was intended to highlight the region’s heightened priority within U.S. global policy. (The term pivot to Asia initially used by some officials also suggested the transfer of resources and strategic attention from the Middle East and Europe to Asia.)</w:t>
      </w:r>
    </w:p>
    <w:p w:rsidR="00CD1F59" w:rsidRPr="00F306F7" w:rsidRDefault="00CD1F59" w:rsidP="00CD1F59">
      <w:pPr>
        <w:rPr>
          <w:rFonts w:asciiTheme="minorHAnsi" w:hAnsiTheme="minorHAnsi"/>
          <w:sz w:val="16"/>
        </w:rPr>
      </w:pPr>
      <w:r w:rsidRPr="00F306F7">
        <w:rPr>
          <w:rFonts w:asciiTheme="minorHAnsi" w:hAnsiTheme="minorHAnsi"/>
          <w:sz w:val="16"/>
        </w:rPr>
        <w:t xml:space="preserve">The rebalance to Asia also reflected the need to articulate U.S. global priorities in the wake of the withdrawal of American troops from Iraq and the drawdown in Afghanistan, freeing diplomatic and military resources that had been committed to the Middle East for the last decade. Anticipated </w:t>
      </w:r>
      <w:r w:rsidRPr="00F306F7">
        <w:rPr>
          <w:rFonts w:asciiTheme="minorHAnsi" w:hAnsiTheme="minorHAnsi"/>
          <w:u w:val="single"/>
        </w:rPr>
        <w:t>reductions in</w:t>
      </w:r>
      <w:r w:rsidRPr="00F306F7">
        <w:rPr>
          <w:rFonts w:asciiTheme="minorHAnsi" w:hAnsiTheme="minorHAnsi"/>
          <w:sz w:val="16"/>
        </w:rPr>
        <w:t xml:space="preserve"> U.S. </w:t>
      </w:r>
      <w:r w:rsidRPr="00F306F7">
        <w:rPr>
          <w:rFonts w:asciiTheme="minorHAnsi" w:hAnsiTheme="minorHAnsi"/>
          <w:u w:val="single"/>
        </w:rPr>
        <w:t>Federal spending and military budgets</w:t>
      </w:r>
      <w:r w:rsidRPr="00F306F7">
        <w:rPr>
          <w:rFonts w:asciiTheme="minorHAnsi" w:hAnsiTheme="minorHAnsi"/>
          <w:sz w:val="16"/>
        </w:rPr>
        <w:t xml:space="preserve"> also </w:t>
      </w:r>
      <w:r w:rsidRPr="00F306F7">
        <w:rPr>
          <w:rFonts w:asciiTheme="minorHAnsi" w:hAnsiTheme="minorHAnsi"/>
          <w:u w:val="single"/>
        </w:rPr>
        <w:t xml:space="preserve">called for a </w:t>
      </w:r>
      <w:r w:rsidRPr="00F306F7">
        <w:rPr>
          <w:rFonts w:asciiTheme="minorHAnsi" w:hAnsiTheme="minorHAnsi"/>
          <w:b/>
          <w:iCs/>
          <w:u w:val="single"/>
          <w:bdr w:val="single" w:sz="24" w:space="0" w:color="auto"/>
        </w:rPr>
        <w:t>clear statement of strategic priorities</w:t>
      </w:r>
      <w:r w:rsidRPr="00F306F7">
        <w:rPr>
          <w:rFonts w:asciiTheme="minorHAnsi" w:hAnsiTheme="minorHAnsi"/>
          <w:sz w:val="16"/>
        </w:rPr>
        <w:t xml:space="preserve"> to guide cuts and reallocate limited resources. For the U.S. military, this came in the form of the January 2012 defense strategic guidance signed by President Barack </w:t>
      </w:r>
      <w:r w:rsidRPr="00F306F7">
        <w:rPr>
          <w:rFonts w:asciiTheme="minorHAnsi" w:hAnsiTheme="minorHAnsi"/>
          <w:highlight w:val="yellow"/>
          <w:u w:val="single"/>
        </w:rPr>
        <w:t>Obama</w:t>
      </w:r>
      <w:r w:rsidRPr="00F306F7">
        <w:rPr>
          <w:rFonts w:asciiTheme="minorHAnsi" w:hAnsiTheme="minorHAnsi"/>
          <w:sz w:val="16"/>
        </w:rPr>
        <w:t xml:space="preserve">, which </w:t>
      </w:r>
      <w:r w:rsidRPr="00F306F7">
        <w:rPr>
          <w:rFonts w:asciiTheme="minorHAnsi" w:hAnsiTheme="minorHAnsi"/>
          <w:highlight w:val="yellow"/>
          <w:u w:val="single"/>
        </w:rPr>
        <w:t xml:space="preserve">declared “we will of necessity rebalance toward the </w:t>
      </w:r>
      <w:r w:rsidRPr="00F306F7">
        <w:rPr>
          <w:rFonts w:asciiTheme="minorHAnsi" w:hAnsiTheme="minorHAnsi"/>
          <w:u w:val="single"/>
        </w:rPr>
        <w:t>Asia-Pacific</w:t>
      </w:r>
      <w:r w:rsidRPr="00F306F7">
        <w:rPr>
          <w:rFonts w:asciiTheme="minorHAnsi" w:hAnsiTheme="minorHAnsi"/>
          <w:sz w:val="16"/>
        </w:rPr>
        <w:t xml:space="preserve"> region.”4 </w:t>
      </w:r>
    </w:p>
    <w:p w:rsidR="00CD1F59" w:rsidRPr="00F306F7" w:rsidRDefault="00CD1F59" w:rsidP="00CD1F59">
      <w:pPr>
        <w:rPr>
          <w:rFonts w:asciiTheme="minorHAnsi" w:hAnsiTheme="minorHAnsi"/>
        </w:rPr>
      </w:pPr>
    </w:p>
    <w:p w:rsidR="00ED758D" w:rsidRPr="00F306F7" w:rsidRDefault="00ED758D" w:rsidP="00ED758D">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--Link Booster—Defense Cuts</w:t>
      </w:r>
    </w:p>
    <w:p w:rsidR="00ED758D" w:rsidRPr="00F306F7" w:rsidRDefault="00ED758D" w:rsidP="00ED758D">
      <w:pPr>
        <w:keepNext/>
        <w:keepLines/>
        <w:spacing w:before="40" w:after="0"/>
        <w:outlineLvl w:val="3"/>
        <w:rPr>
          <w:rFonts w:asciiTheme="minorHAnsi" w:eastAsiaTheme="majorEastAsia" w:hAnsiTheme="minorHAnsi" w:cstheme="majorBidi"/>
          <w:b/>
          <w:iCs/>
          <w:sz w:val="24"/>
        </w:rPr>
      </w:pPr>
      <w:r w:rsidRPr="00F306F7">
        <w:rPr>
          <w:rFonts w:asciiTheme="minorHAnsi" w:eastAsiaTheme="majorEastAsia" w:hAnsiTheme="minorHAnsi" w:cstheme="majorBidi"/>
          <w:b/>
          <w:iCs/>
          <w:sz w:val="24"/>
        </w:rPr>
        <w:t xml:space="preserve">Strong public opposition to cutting defense spending—GOP spins the plan </w:t>
      </w:r>
    </w:p>
    <w:p w:rsidR="00ED758D" w:rsidRPr="00F306F7" w:rsidRDefault="00ED758D" w:rsidP="00ED758D">
      <w:pPr>
        <w:rPr>
          <w:rFonts w:asciiTheme="minorHAnsi" w:hAnsiTheme="minorHAnsi"/>
          <w:b/>
        </w:rPr>
      </w:pPr>
      <w:r w:rsidRPr="00F306F7">
        <w:rPr>
          <w:rFonts w:asciiTheme="minorHAnsi" w:hAnsiTheme="minorHAnsi"/>
          <w:b/>
        </w:rPr>
        <w:t>Cunningham 15</w:t>
      </w:r>
    </w:p>
    <w:p w:rsidR="00ED758D" w:rsidRPr="00F306F7" w:rsidRDefault="00ED758D" w:rsidP="00ED758D">
      <w:pPr>
        <w:rPr>
          <w:rFonts w:asciiTheme="minorHAnsi" w:hAnsiTheme="minorHAnsi"/>
          <w:sz w:val="16"/>
          <w:szCs w:val="16"/>
        </w:rPr>
      </w:pPr>
      <w:r w:rsidRPr="00F306F7">
        <w:rPr>
          <w:rFonts w:asciiTheme="minorHAnsi" w:hAnsiTheme="minorHAnsi"/>
          <w:sz w:val="16"/>
          <w:szCs w:val="16"/>
        </w:rPr>
        <w:t>James Cunningham (</w:t>
      </w:r>
      <w:r w:rsidRPr="00F306F7">
        <w:rPr>
          <w:rFonts w:asciiTheme="minorHAnsi" w:hAnsiTheme="minorHAnsi" w:cs="Times New Roman"/>
          <w:sz w:val="16"/>
          <w:szCs w:val="16"/>
        </w:rPr>
        <w:t>‎</w:t>
      </w:r>
      <w:r w:rsidRPr="00F306F7">
        <w:rPr>
          <w:rFonts w:asciiTheme="minorHAnsi" w:hAnsiTheme="minorHAnsi"/>
          <w:sz w:val="16"/>
          <w:szCs w:val="16"/>
        </w:rPr>
        <w:t>Research Associate, Marilyn Ware Center for Security Studies at American Enterprise Institute). “Republicans want more defense spending, will Congress listen?” American Enterprise Institute. February 23</w:t>
      </w:r>
      <w:r w:rsidRPr="00F306F7">
        <w:rPr>
          <w:rFonts w:asciiTheme="minorHAnsi" w:hAnsiTheme="minorHAnsi"/>
          <w:sz w:val="16"/>
          <w:szCs w:val="16"/>
          <w:vertAlign w:val="superscript"/>
        </w:rPr>
        <w:t>rd</w:t>
      </w:r>
      <w:r w:rsidRPr="00F306F7">
        <w:rPr>
          <w:rFonts w:asciiTheme="minorHAnsi" w:hAnsiTheme="minorHAnsi"/>
          <w:sz w:val="16"/>
          <w:szCs w:val="16"/>
        </w:rPr>
        <w:t>, 2015. https://www.aei.org/publication/republicans-want-defense-spending-will-congress-listen/</w:t>
      </w:r>
    </w:p>
    <w:p w:rsidR="00ED758D" w:rsidRPr="00F306F7" w:rsidRDefault="00ED758D" w:rsidP="00ED758D">
      <w:pPr>
        <w:rPr>
          <w:rFonts w:asciiTheme="minorHAnsi" w:hAnsiTheme="minorHAnsi"/>
        </w:rPr>
      </w:pPr>
    </w:p>
    <w:p w:rsidR="00ED758D" w:rsidRPr="00F306F7" w:rsidRDefault="00ED758D" w:rsidP="00ED758D">
      <w:pPr>
        <w:rPr>
          <w:rFonts w:asciiTheme="minorHAnsi" w:hAnsiTheme="minorHAnsi"/>
          <w:b/>
          <w:iCs/>
          <w:u w:val="single"/>
          <w:bdr w:val="single" w:sz="24" w:space="0" w:color="auto"/>
        </w:rPr>
      </w:pPr>
      <w:r w:rsidRPr="00F306F7">
        <w:rPr>
          <w:rFonts w:asciiTheme="minorHAnsi" w:hAnsiTheme="minorHAnsi"/>
          <w:highlight w:val="cyan"/>
          <w:u w:val="single"/>
        </w:rPr>
        <w:t>The results of an annual Gallup survey</w:t>
      </w:r>
      <w:r w:rsidRPr="00F306F7">
        <w:rPr>
          <w:rFonts w:asciiTheme="minorHAnsi" w:hAnsiTheme="minorHAnsi"/>
          <w:u w:val="single"/>
        </w:rPr>
        <w:t xml:space="preserve"> released on Friday </w:t>
      </w:r>
      <w:r w:rsidRPr="00F306F7">
        <w:rPr>
          <w:rFonts w:asciiTheme="minorHAnsi" w:hAnsiTheme="minorHAnsi"/>
          <w:highlight w:val="cyan"/>
          <w:u w:val="single"/>
        </w:rPr>
        <w:t>show that</w:t>
      </w:r>
      <w:r w:rsidRPr="00F306F7">
        <w:rPr>
          <w:rFonts w:asciiTheme="minorHAnsi" w:hAnsiTheme="minorHAnsi"/>
          <w:u w:val="single"/>
        </w:rPr>
        <w:t xml:space="preserve">, for the first time in over a decade, </w:t>
      </w:r>
      <w:r w:rsidRPr="00F306F7">
        <w:rPr>
          <w:rFonts w:asciiTheme="minorHAnsi" w:hAnsiTheme="minorHAnsi"/>
          <w:highlight w:val="cyan"/>
          <w:u w:val="single"/>
        </w:rPr>
        <w:t>more Americans believe the U</w:t>
      </w:r>
      <w:r w:rsidRPr="00F306F7">
        <w:rPr>
          <w:rFonts w:asciiTheme="minorHAnsi" w:hAnsiTheme="minorHAnsi"/>
          <w:u w:val="single"/>
        </w:rPr>
        <w:t xml:space="preserve">nited </w:t>
      </w:r>
      <w:r w:rsidRPr="00F306F7">
        <w:rPr>
          <w:rFonts w:asciiTheme="minorHAnsi" w:hAnsiTheme="minorHAnsi"/>
          <w:highlight w:val="cyan"/>
          <w:u w:val="single"/>
        </w:rPr>
        <w:t>S</w:t>
      </w:r>
      <w:r w:rsidRPr="00F306F7">
        <w:rPr>
          <w:rFonts w:asciiTheme="minorHAnsi" w:hAnsiTheme="minorHAnsi"/>
          <w:u w:val="single"/>
        </w:rPr>
        <w:t xml:space="preserve">tates </w:t>
      </w:r>
      <w:r w:rsidRPr="00F306F7">
        <w:rPr>
          <w:rFonts w:asciiTheme="minorHAnsi" w:hAnsiTheme="minorHAnsi"/>
          <w:highlight w:val="cyan"/>
          <w:u w:val="single"/>
        </w:rPr>
        <w:t>is spending “too little” on</w:t>
      </w:r>
      <w:r w:rsidRPr="00F306F7">
        <w:rPr>
          <w:rFonts w:asciiTheme="minorHAnsi" w:hAnsiTheme="minorHAnsi"/>
          <w:u w:val="single"/>
        </w:rPr>
        <w:t xml:space="preserve"> national </w:t>
      </w:r>
      <w:r w:rsidRPr="00F306F7">
        <w:rPr>
          <w:rFonts w:asciiTheme="minorHAnsi" w:hAnsiTheme="minorHAnsi"/>
          <w:highlight w:val="cyan"/>
          <w:u w:val="single"/>
        </w:rPr>
        <w:t>defense</w:t>
      </w:r>
      <w:r w:rsidRPr="00F306F7">
        <w:rPr>
          <w:rFonts w:asciiTheme="minorHAnsi" w:hAnsiTheme="minorHAnsi"/>
          <w:u w:val="single"/>
        </w:rPr>
        <w:t xml:space="preserve"> than believe Washington is spending “too much” by a margin of 34% to 32%. It may not be a resounding victory for advocates of a robust defense budget, but, taken in context, </w:t>
      </w:r>
      <w:r w:rsidRPr="00F306F7">
        <w:rPr>
          <w:rFonts w:asciiTheme="minorHAnsi" w:hAnsiTheme="minorHAnsi"/>
          <w:b/>
          <w:iCs/>
          <w:highlight w:val="cyan"/>
          <w:u w:val="single"/>
          <w:bdr w:val="single" w:sz="24" w:space="0" w:color="auto"/>
        </w:rPr>
        <w:t>it’s a sign of a national trend</w:t>
      </w:r>
      <w:r w:rsidRPr="00F306F7">
        <w:rPr>
          <w:rFonts w:asciiTheme="minorHAnsi" w:hAnsiTheme="minorHAnsi"/>
          <w:u w:val="single"/>
        </w:rPr>
        <w:t>.</w:t>
      </w:r>
      <w:r w:rsidRPr="00F306F7">
        <w:rPr>
          <w:rFonts w:asciiTheme="minorHAnsi" w:hAnsiTheme="minorHAnsi"/>
        </w:rPr>
        <w:t xml:space="preserve"> </w:t>
      </w:r>
      <w:r w:rsidRPr="00F306F7">
        <w:rPr>
          <w:rFonts w:asciiTheme="minorHAnsi" w:hAnsiTheme="minorHAnsi"/>
          <w:sz w:val="16"/>
          <w:szCs w:val="16"/>
        </w:rPr>
        <w:t>According to the Gallup poll, support for greater military spending reached a nadir in 2011 when only 22% of respondents said the US was spending too little on defense. In the ensuing years, that number continually ticked upwards, little by little, before leaping from 28% in 2014 to 34% this year.</w:t>
      </w:r>
      <w:r w:rsidRPr="00F306F7">
        <w:rPr>
          <w:rFonts w:asciiTheme="minorHAnsi" w:hAnsiTheme="minorHAnsi"/>
        </w:rPr>
        <w:t xml:space="preserve"> </w:t>
      </w:r>
      <w:r w:rsidRPr="00F306F7">
        <w:rPr>
          <w:rFonts w:asciiTheme="minorHAnsi" w:hAnsiTheme="minorHAnsi"/>
          <w:u w:val="single"/>
        </w:rPr>
        <w:t xml:space="preserve">Notably, this national concern for defense spending is </w:t>
      </w:r>
      <w:r w:rsidRPr="00F306F7">
        <w:rPr>
          <w:rFonts w:asciiTheme="minorHAnsi" w:hAnsiTheme="minorHAnsi"/>
          <w:b/>
          <w:iCs/>
          <w:highlight w:val="cyan"/>
          <w:u w:val="single"/>
          <w:bdr w:val="single" w:sz="24" w:space="0" w:color="auto"/>
        </w:rPr>
        <w:t>driven largely by Republicans</w:t>
      </w:r>
      <w:r w:rsidRPr="00F306F7">
        <w:rPr>
          <w:rFonts w:asciiTheme="minorHAnsi" w:hAnsiTheme="minorHAnsi"/>
          <w:u w:val="single"/>
        </w:rPr>
        <w:t>.</w:t>
      </w:r>
      <w:r w:rsidRPr="00F306F7">
        <w:rPr>
          <w:rFonts w:asciiTheme="minorHAnsi" w:hAnsiTheme="minorHAnsi"/>
        </w:rPr>
        <w:t xml:space="preserve"> </w:t>
      </w:r>
      <w:r w:rsidRPr="00F306F7">
        <w:rPr>
          <w:rFonts w:asciiTheme="minorHAnsi" w:hAnsiTheme="minorHAnsi"/>
          <w:sz w:val="16"/>
          <w:szCs w:val="16"/>
        </w:rPr>
        <w:t xml:space="preserve">Caught in the heat of its budget-cutting fervor in 2011, the GOP reported only 40% of Republicans saying the US spends too little on defense, but that number grew to 49% in 2014 and again to 56% in 2015. Meanwhile, Democrats tally in at a meager 17%. This survey’s results do not stand alone. </w:t>
      </w:r>
      <w:r w:rsidRPr="00F306F7">
        <w:rPr>
          <w:rFonts w:asciiTheme="minorHAnsi" w:hAnsiTheme="minorHAnsi"/>
          <w:u w:val="single"/>
        </w:rPr>
        <w:t xml:space="preserve">They represent yet another example of the </w:t>
      </w:r>
      <w:r w:rsidRPr="00F306F7">
        <w:rPr>
          <w:rFonts w:asciiTheme="minorHAnsi" w:hAnsiTheme="minorHAnsi"/>
          <w:highlight w:val="cyan"/>
          <w:u w:val="single"/>
        </w:rPr>
        <w:t>growing dissatisfaction with the state of America’s security</w:t>
      </w:r>
      <w:r w:rsidRPr="00F306F7">
        <w:rPr>
          <w:rFonts w:asciiTheme="minorHAnsi" w:hAnsiTheme="minorHAnsi"/>
          <w:u w:val="single"/>
        </w:rPr>
        <w:t xml:space="preserve">, which </w:t>
      </w:r>
      <w:r w:rsidRPr="00F306F7">
        <w:rPr>
          <w:rFonts w:asciiTheme="minorHAnsi" w:hAnsiTheme="minorHAnsi"/>
          <w:highlight w:val="cyan"/>
          <w:u w:val="single"/>
        </w:rPr>
        <w:t>fueled, in part</w:t>
      </w:r>
      <w:r w:rsidRPr="00F306F7">
        <w:rPr>
          <w:rFonts w:asciiTheme="minorHAnsi" w:hAnsiTheme="minorHAnsi"/>
          <w:u w:val="single"/>
        </w:rPr>
        <w:t xml:space="preserve">, the </w:t>
      </w:r>
      <w:r w:rsidRPr="00F306F7">
        <w:rPr>
          <w:rFonts w:asciiTheme="minorHAnsi" w:hAnsiTheme="minorHAnsi"/>
          <w:highlight w:val="cyan"/>
          <w:u w:val="single"/>
        </w:rPr>
        <w:t>Republican victory in November’s midterm elections.</w:t>
      </w:r>
      <w:r w:rsidRPr="00F306F7">
        <w:rPr>
          <w:rFonts w:asciiTheme="minorHAnsi" w:hAnsiTheme="minorHAnsi"/>
          <w:u w:val="single"/>
        </w:rPr>
        <w:t xml:space="preserve"> In short, </w:t>
      </w:r>
      <w:r w:rsidRPr="00F306F7">
        <w:rPr>
          <w:rFonts w:asciiTheme="minorHAnsi" w:hAnsiTheme="minorHAnsi"/>
          <w:highlight w:val="cyan"/>
          <w:u w:val="single"/>
        </w:rPr>
        <w:t>concerns about</w:t>
      </w:r>
      <w:r w:rsidRPr="00F306F7">
        <w:rPr>
          <w:rFonts w:asciiTheme="minorHAnsi" w:hAnsiTheme="minorHAnsi"/>
          <w:u w:val="single"/>
        </w:rPr>
        <w:t xml:space="preserve"> national security and </w:t>
      </w:r>
      <w:r w:rsidRPr="00F306F7">
        <w:rPr>
          <w:rFonts w:asciiTheme="minorHAnsi" w:hAnsiTheme="minorHAnsi"/>
          <w:highlight w:val="cyan"/>
          <w:u w:val="single"/>
        </w:rPr>
        <w:t>defense</w:t>
      </w:r>
      <w:r w:rsidRPr="00F306F7">
        <w:rPr>
          <w:rFonts w:asciiTheme="minorHAnsi" w:hAnsiTheme="minorHAnsi"/>
          <w:u w:val="single"/>
        </w:rPr>
        <w:t xml:space="preserve"> continue to </w:t>
      </w:r>
      <w:r w:rsidRPr="00F306F7">
        <w:rPr>
          <w:rFonts w:asciiTheme="minorHAnsi" w:hAnsiTheme="minorHAnsi"/>
          <w:b/>
          <w:iCs/>
          <w:highlight w:val="cyan"/>
          <w:u w:val="single"/>
          <w:bdr w:val="single" w:sz="24" w:space="0" w:color="auto"/>
        </w:rPr>
        <w:t>push themselves to the forefront of the American mind, particularly the Republican mind.</w:t>
      </w:r>
    </w:p>
    <w:p w:rsidR="00ED758D" w:rsidRPr="00F306F7" w:rsidRDefault="00ED758D" w:rsidP="00ED758D">
      <w:pPr>
        <w:rPr>
          <w:rFonts w:asciiTheme="minorHAnsi" w:hAnsiTheme="minorHAnsi"/>
        </w:rPr>
      </w:pPr>
    </w:p>
    <w:p w:rsidR="00ED758D" w:rsidRPr="00F306F7" w:rsidRDefault="00ED758D" w:rsidP="00ED758D">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--Link Booster—Media</w:t>
      </w:r>
    </w:p>
    <w:p w:rsidR="00ED758D" w:rsidRPr="00F306F7" w:rsidRDefault="00ED758D" w:rsidP="00ED758D">
      <w:pPr>
        <w:rPr>
          <w:rFonts w:asciiTheme="minorHAnsi" w:hAnsiTheme="minorHAnsi"/>
        </w:rPr>
      </w:pPr>
    </w:p>
    <w:p w:rsidR="00ED758D" w:rsidRPr="00F306F7" w:rsidRDefault="00ED758D" w:rsidP="00ED758D">
      <w:pPr>
        <w:keepNext/>
        <w:keepLines/>
        <w:spacing w:before="40" w:after="0"/>
        <w:outlineLvl w:val="3"/>
        <w:rPr>
          <w:rFonts w:asciiTheme="minorHAnsi" w:eastAsiaTheme="majorEastAsia" w:hAnsiTheme="minorHAnsi" w:cstheme="majorBidi"/>
          <w:b/>
          <w:iCs/>
        </w:rPr>
      </w:pPr>
      <w:r w:rsidRPr="00F306F7">
        <w:rPr>
          <w:rFonts w:asciiTheme="minorHAnsi" w:eastAsiaTheme="majorEastAsia" w:hAnsiTheme="minorHAnsi" w:cstheme="majorBidi"/>
          <w:b/>
          <w:iCs/>
        </w:rPr>
        <w:t>The sequester proves—Congress and the media will overstate the size of defense cuts</w:t>
      </w:r>
    </w:p>
    <w:p w:rsidR="00ED758D" w:rsidRPr="00F306F7" w:rsidRDefault="00ED758D" w:rsidP="00ED758D">
      <w:pPr>
        <w:rPr>
          <w:rFonts w:asciiTheme="minorHAnsi" w:hAnsiTheme="minorHAnsi"/>
        </w:rPr>
      </w:pPr>
      <w:r w:rsidRPr="00F306F7">
        <w:rPr>
          <w:rFonts w:asciiTheme="minorHAnsi" w:hAnsiTheme="minorHAnsi"/>
          <w:b/>
        </w:rPr>
        <w:t>Elliott 12</w:t>
      </w:r>
    </w:p>
    <w:p w:rsidR="00ED758D" w:rsidRPr="00F306F7" w:rsidRDefault="00ED758D" w:rsidP="00ED758D">
      <w:pPr>
        <w:rPr>
          <w:rFonts w:asciiTheme="minorHAnsi" w:hAnsiTheme="minorHAnsi"/>
          <w:sz w:val="16"/>
          <w:szCs w:val="16"/>
        </w:rPr>
      </w:pPr>
      <w:r w:rsidRPr="00F306F7">
        <w:rPr>
          <w:rFonts w:asciiTheme="minorHAnsi" w:hAnsiTheme="minorHAnsi"/>
          <w:sz w:val="16"/>
          <w:szCs w:val="16"/>
        </w:rPr>
        <w:t>Justin Elliott (has been a reporter with ProPublica since 2012, covering politics with a focus on money and influence. He was previously a reporter at Salon.com and TPMmuckraker and news editor at Talking Points Memo. He was also a fact-checker at Mother Jones). “How Politicians and the Press Overstated Military Budget Cuts by $100 Billion.” ProPublica. August 15</w:t>
      </w:r>
      <w:r w:rsidRPr="00F306F7">
        <w:rPr>
          <w:rFonts w:asciiTheme="minorHAnsi" w:hAnsiTheme="minorHAnsi"/>
          <w:sz w:val="16"/>
          <w:szCs w:val="16"/>
          <w:vertAlign w:val="superscript"/>
        </w:rPr>
        <w:t>th</w:t>
      </w:r>
      <w:r w:rsidRPr="00F306F7">
        <w:rPr>
          <w:rFonts w:asciiTheme="minorHAnsi" w:hAnsiTheme="minorHAnsi"/>
          <w:sz w:val="16"/>
          <w:szCs w:val="16"/>
        </w:rPr>
        <w:t>, 2012. http://www.propublica.org/article/how-politicians-and-the-press-overstated-military-budget-cuts-by-100-billio</w:t>
      </w:r>
    </w:p>
    <w:p w:rsidR="00ED758D" w:rsidRPr="00F306F7" w:rsidRDefault="00ED758D" w:rsidP="00ED758D">
      <w:pPr>
        <w:rPr>
          <w:rFonts w:asciiTheme="minorHAnsi" w:hAnsiTheme="minorHAnsi"/>
          <w:sz w:val="16"/>
          <w:szCs w:val="16"/>
          <w:highlight w:val="cyan"/>
          <w:u w:val="single"/>
        </w:rPr>
      </w:pPr>
    </w:p>
    <w:p w:rsidR="00ED758D" w:rsidRPr="00F306F7" w:rsidRDefault="00ED758D" w:rsidP="00ED758D">
      <w:pPr>
        <w:rPr>
          <w:rFonts w:asciiTheme="minorHAnsi" w:hAnsiTheme="minorHAnsi"/>
        </w:rPr>
      </w:pPr>
      <w:r w:rsidRPr="00F306F7">
        <w:rPr>
          <w:rFonts w:asciiTheme="minorHAnsi" w:hAnsiTheme="minorHAnsi"/>
          <w:highlight w:val="cyan"/>
          <w:u w:val="single"/>
        </w:rPr>
        <w:t>Anxiety is rising in Washington about</w:t>
      </w:r>
      <w:r w:rsidRPr="00F306F7">
        <w:rPr>
          <w:rFonts w:asciiTheme="minorHAnsi" w:hAnsiTheme="minorHAnsi"/>
          <w:u w:val="single"/>
        </w:rPr>
        <w:t xml:space="preserve"> the </w:t>
      </w:r>
      <w:r w:rsidRPr="00F306F7">
        <w:rPr>
          <w:rFonts w:asciiTheme="minorHAnsi" w:hAnsiTheme="minorHAnsi"/>
          <w:highlight w:val="cyan"/>
          <w:u w:val="single"/>
        </w:rPr>
        <w:t>big cuts to military spending</w:t>
      </w:r>
      <w:r w:rsidRPr="00F306F7">
        <w:rPr>
          <w:rFonts w:asciiTheme="minorHAnsi" w:hAnsiTheme="minorHAnsi"/>
          <w:u w:val="single"/>
        </w:rPr>
        <w:t xml:space="preserve"> slated to go into effect in January unless Congress takes action</w:t>
      </w:r>
      <w:r w:rsidRPr="00F306F7">
        <w:rPr>
          <w:rFonts w:asciiTheme="minorHAnsi" w:hAnsiTheme="minorHAnsi"/>
          <w:sz w:val="16"/>
          <w:szCs w:val="16"/>
        </w:rPr>
        <w:t>. Republicans, defense industry executives, and some Democrats are arguing hard against the automatic cuts, which were the result of last summer’s </w:t>
      </w:r>
      <w:hyperlink r:id="rId73" w:history="1">
        <w:r w:rsidRPr="00F306F7">
          <w:rPr>
            <w:rFonts w:asciiTheme="minorHAnsi" w:hAnsiTheme="minorHAnsi"/>
            <w:sz w:val="16"/>
            <w:szCs w:val="16"/>
          </w:rPr>
          <w:t>deal</w:t>
        </w:r>
      </w:hyperlink>
      <w:r w:rsidRPr="00F306F7">
        <w:rPr>
          <w:rFonts w:asciiTheme="minorHAnsi" w:hAnsiTheme="minorHAnsi"/>
          <w:sz w:val="16"/>
          <w:szCs w:val="16"/>
        </w:rPr>
        <w:t> to raise the debt ceiling and would also cut nondefense spending equally. </w:t>
      </w:r>
      <w:r w:rsidRPr="00F306F7">
        <w:rPr>
          <w:rFonts w:asciiTheme="minorHAnsi" w:hAnsiTheme="minorHAnsi"/>
          <w:highlight w:val="cyan"/>
          <w:u w:val="single"/>
        </w:rPr>
        <w:t>Multiple members of Congress have warned that slashing defense spending by $600 billion would devastate the military</w:t>
      </w:r>
      <w:r w:rsidRPr="00F306F7">
        <w:rPr>
          <w:rFonts w:asciiTheme="minorHAnsi" w:hAnsiTheme="minorHAnsi"/>
          <w:u w:val="single"/>
        </w:rPr>
        <w:t xml:space="preserve">, with Sen. Lindsey Graham this month </w:t>
      </w:r>
      <w:hyperlink r:id="rId74" w:history="1">
        <w:r w:rsidRPr="00F306F7">
          <w:rPr>
            <w:rFonts w:asciiTheme="minorHAnsi" w:hAnsiTheme="minorHAnsi"/>
            <w:u w:val="single"/>
          </w:rPr>
          <w:t>predicting the cuts</w:t>
        </w:r>
      </w:hyperlink>
      <w:r w:rsidRPr="00F306F7">
        <w:rPr>
          <w:rFonts w:asciiTheme="minorHAnsi" w:hAnsiTheme="minorHAnsi"/>
          <w:u w:val="single"/>
        </w:rPr>
        <w:t xml:space="preserve"> would deal “a death blow to our ability to defend ourselves. </w:t>
      </w:r>
      <w:r w:rsidRPr="00F306F7">
        <w:rPr>
          <w:rFonts w:asciiTheme="minorHAnsi" w:hAnsiTheme="minorHAnsi"/>
          <w:highlight w:val="cyan"/>
          <w:u w:val="single"/>
        </w:rPr>
        <w:t>There’s just one problem: The number they cite</w:t>
      </w:r>
      <w:r w:rsidRPr="00F306F7">
        <w:rPr>
          <w:rFonts w:asciiTheme="minorHAnsi" w:hAnsiTheme="minorHAnsi"/>
          <w:u w:val="single"/>
        </w:rPr>
        <w:t xml:space="preserve"> is wrong. The law triggering the cuts does not slash the military budget by $600 billion. That figure — which has also been widely cited in the </w:t>
      </w:r>
      <w:hyperlink r:id="rId75" w:history="1">
        <w:r w:rsidRPr="00F306F7">
          <w:rPr>
            <w:rFonts w:asciiTheme="minorHAnsi" w:hAnsiTheme="minorHAnsi"/>
            <w:u w:val="single"/>
          </w:rPr>
          <w:t>media</w:t>
        </w:r>
      </w:hyperlink>
      <w:r w:rsidRPr="00F306F7">
        <w:rPr>
          <w:rFonts w:asciiTheme="minorHAnsi" w:hAnsiTheme="minorHAnsi"/>
          <w:u w:val="single"/>
        </w:rPr>
        <w:t xml:space="preserve"> — </w:t>
      </w:r>
      <w:r w:rsidRPr="00F306F7">
        <w:rPr>
          <w:rFonts w:asciiTheme="minorHAnsi" w:hAnsiTheme="minorHAnsi"/>
          <w:b/>
          <w:iCs/>
          <w:highlight w:val="cyan"/>
          <w:u w:val="single"/>
          <w:bdr w:val="single" w:sz="24" w:space="0" w:color="auto"/>
        </w:rPr>
        <w:t>overstates the amount</w:t>
      </w:r>
      <w:r w:rsidRPr="00F306F7">
        <w:rPr>
          <w:rFonts w:asciiTheme="minorHAnsi" w:hAnsiTheme="minorHAnsi"/>
          <w:u w:val="single"/>
        </w:rPr>
        <w:t xml:space="preserve"> of military cuts </w:t>
      </w:r>
      <w:r w:rsidRPr="00F306F7">
        <w:rPr>
          <w:rFonts w:asciiTheme="minorHAnsi" w:hAnsiTheme="minorHAnsi"/>
          <w:highlight w:val="cyan"/>
          <w:u w:val="single"/>
        </w:rPr>
        <w:t>by more than $100 billion</w:t>
      </w:r>
      <w:r w:rsidRPr="00F306F7">
        <w:rPr>
          <w:rFonts w:asciiTheme="minorHAnsi" w:hAnsiTheme="minorHAnsi"/>
          <w:sz w:val="16"/>
          <w:szCs w:val="16"/>
          <w:u w:val="single"/>
        </w:rPr>
        <w:t xml:space="preserve">. </w:t>
      </w:r>
      <w:r w:rsidRPr="00F306F7">
        <w:rPr>
          <w:rFonts w:asciiTheme="minorHAnsi" w:hAnsiTheme="minorHAnsi"/>
          <w:sz w:val="16"/>
          <w:szCs w:val="16"/>
        </w:rPr>
        <w:t> Signed by President Obama last August after the debt ceiling drama, the law actually requires $492 billion in military budget cuts. (The cuts are slated to take place over nine years.) The oft-repeated higher figure of $600 billion is actually the total in projected deficit reduction that the government would get by cutting $492 billion from the military. The extra $108 billion in projected savings would come via interest payments the government wouldn't have to make. Since the government would be spending less, it could borrow less and thus save on interest. “It is downright misleading to say that sequestration will cut defense by $600 billion,” said </w:t>
      </w:r>
      <w:hyperlink r:id="rId76" w:history="1">
        <w:r w:rsidRPr="00F306F7">
          <w:rPr>
            <w:rFonts w:asciiTheme="minorHAnsi" w:hAnsiTheme="minorHAnsi"/>
            <w:sz w:val="16"/>
            <w:szCs w:val="16"/>
          </w:rPr>
          <w:t>David Berteau</w:t>
        </w:r>
      </w:hyperlink>
      <w:r w:rsidRPr="00F306F7">
        <w:rPr>
          <w:rFonts w:asciiTheme="minorHAnsi" w:hAnsiTheme="minorHAnsi"/>
          <w:sz w:val="16"/>
          <w:szCs w:val="16"/>
        </w:rPr>
        <w:t>, senior vice president at the Center for Strategic and International Studies and a former Defense Department official. (</w:t>
      </w:r>
      <w:hyperlink r:id="rId77" w:history="1">
        <w:r w:rsidRPr="00F306F7">
          <w:rPr>
            <w:rFonts w:asciiTheme="minorHAnsi" w:hAnsiTheme="minorHAnsi"/>
            <w:sz w:val="16"/>
            <w:szCs w:val="16"/>
          </w:rPr>
          <w:t>Sequestration</w:t>
        </w:r>
      </w:hyperlink>
      <w:r w:rsidRPr="00F306F7">
        <w:rPr>
          <w:rFonts w:asciiTheme="minorHAnsi" w:hAnsiTheme="minorHAnsi"/>
          <w:sz w:val="16"/>
          <w:szCs w:val="16"/>
        </w:rPr>
        <w:t> is the term often used in Washington to refer to the cuts.)</w:t>
      </w:r>
      <w:r w:rsidRPr="00F306F7">
        <w:rPr>
          <w:rFonts w:asciiTheme="minorHAnsi" w:hAnsiTheme="minorHAnsi"/>
        </w:rPr>
        <w:t xml:space="preserve"> </w:t>
      </w:r>
      <w:r w:rsidRPr="00F306F7">
        <w:rPr>
          <w:rFonts w:asciiTheme="minorHAnsi" w:hAnsiTheme="minorHAnsi"/>
          <w:u w:val="single"/>
        </w:rPr>
        <w:t>“</w:t>
      </w:r>
      <w:r w:rsidRPr="00F306F7">
        <w:rPr>
          <w:rFonts w:asciiTheme="minorHAnsi" w:hAnsiTheme="minorHAnsi"/>
          <w:highlight w:val="cyan"/>
          <w:u w:val="single"/>
        </w:rPr>
        <w:t>This entire exercise</w:t>
      </w:r>
      <w:r w:rsidRPr="00F306F7">
        <w:rPr>
          <w:rFonts w:asciiTheme="minorHAnsi" w:hAnsiTheme="minorHAnsi"/>
          <w:u w:val="single"/>
        </w:rPr>
        <w:t xml:space="preserve"> against sequestration </w:t>
      </w:r>
      <w:r w:rsidRPr="00F306F7">
        <w:rPr>
          <w:rFonts w:asciiTheme="minorHAnsi" w:hAnsiTheme="minorHAnsi"/>
          <w:highlight w:val="cyan"/>
          <w:u w:val="single"/>
        </w:rPr>
        <w:t>is tainted by the intense desire of</w:t>
      </w:r>
      <w:r w:rsidRPr="00F306F7">
        <w:rPr>
          <w:rFonts w:asciiTheme="minorHAnsi" w:hAnsiTheme="minorHAnsi"/>
          <w:u w:val="single"/>
        </w:rPr>
        <w:t xml:space="preserve"> several parties — from the </w:t>
      </w:r>
      <w:r w:rsidRPr="00F306F7">
        <w:rPr>
          <w:rFonts w:asciiTheme="minorHAnsi" w:hAnsiTheme="minorHAnsi"/>
          <w:highlight w:val="cyan"/>
          <w:u w:val="single"/>
        </w:rPr>
        <w:t>members of Congress</w:t>
      </w:r>
      <w:r w:rsidRPr="00F306F7">
        <w:rPr>
          <w:rFonts w:asciiTheme="minorHAnsi" w:hAnsiTheme="minorHAnsi"/>
          <w:u w:val="single"/>
        </w:rPr>
        <w:t xml:space="preserve"> who voted for the bill to the Pentagon that wants to avoid the cuts — </w:t>
      </w:r>
      <w:r w:rsidRPr="00F306F7">
        <w:rPr>
          <w:rFonts w:asciiTheme="minorHAnsi" w:hAnsiTheme="minorHAnsi"/>
          <w:b/>
          <w:iCs/>
          <w:highlight w:val="cyan"/>
          <w:u w:val="single"/>
          <w:bdr w:val="single" w:sz="24" w:space="0" w:color="auto"/>
        </w:rPr>
        <w:t>to make sequestration seem untenable</w:t>
      </w:r>
      <w:r w:rsidRPr="00F306F7">
        <w:rPr>
          <w:rFonts w:asciiTheme="minorHAnsi" w:hAnsiTheme="minorHAnsi"/>
          <w:u w:val="single"/>
        </w:rPr>
        <w:t xml:space="preserve">,” Berteau added. </w:t>
      </w:r>
      <w:r w:rsidRPr="00F306F7">
        <w:rPr>
          <w:rFonts w:asciiTheme="minorHAnsi" w:hAnsiTheme="minorHAnsi"/>
          <w:sz w:val="16"/>
          <w:szCs w:val="16"/>
        </w:rPr>
        <w:t>Both a Congressional Budget Office </w:t>
      </w:r>
      <w:hyperlink r:id="rId78" w:anchor="document/p30" w:history="1">
        <w:r w:rsidRPr="00F306F7">
          <w:rPr>
            <w:rFonts w:asciiTheme="minorHAnsi" w:hAnsiTheme="minorHAnsi"/>
            <w:sz w:val="16"/>
            <w:szCs w:val="16"/>
          </w:rPr>
          <w:t>report</w:t>
        </w:r>
      </w:hyperlink>
      <w:r w:rsidRPr="00F306F7">
        <w:rPr>
          <w:rFonts w:asciiTheme="minorHAnsi" w:hAnsiTheme="minorHAnsi"/>
          <w:sz w:val="16"/>
          <w:szCs w:val="16"/>
        </w:rPr>
        <w:t> and </w:t>
      </w:r>
      <w:hyperlink r:id="rId79" w:anchor="document/p2" w:history="1">
        <w:r w:rsidRPr="00F306F7">
          <w:rPr>
            <w:rFonts w:asciiTheme="minorHAnsi" w:hAnsiTheme="minorHAnsi"/>
            <w:sz w:val="16"/>
            <w:szCs w:val="16"/>
          </w:rPr>
          <w:t>the head</w:t>
        </w:r>
      </w:hyperlink>
      <w:r w:rsidRPr="00F306F7">
        <w:rPr>
          <w:rFonts w:asciiTheme="minorHAnsi" w:hAnsiTheme="minorHAnsi"/>
          <w:sz w:val="16"/>
          <w:szCs w:val="16"/>
        </w:rPr>
        <w:t xml:space="preserve"> of the Office of Management and Budget concur that the proper figure for the cuts is $492 billion, or about $55 billion annually over nine years. </w:t>
      </w:r>
      <w:r w:rsidRPr="00F306F7">
        <w:rPr>
          <w:rFonts w:asciiTheme="minorHAnsi" w:hAnsiTheme="minorHAnsi"/>
          <w:u w:val="single"/>
        </w:rPr>
        <w:t xml:space="preserve">In arguing against the cuts, </w:t>
      </w:r>
      <w:r w:rsidRPr="00F306F7">
        <w:rPr>
          <w:rFonts w:asciiTheme="minorHAnsi" w:hAnsiTheme="minorHAnsi"/>
          <w:highlight w:val="cyan"/>
          <w:u w:val="single"/>
        </w:rPr>
        <w:t>the $600 billion figure has been cited</w:t>
      </w:r>
      <w:r w:rsidRPr="00F306F7">
        <w:rPr>
          <w:rFonts w:asciiTheme="minorHAnsi" w:hAnsiTheme="minorHAnsi"/>
          <w:u w:val="single"/>
        </w:rPr>
        <w:t xml:space="preserve"> recently </w:t>
      </w:r>
      <w:r w:rsidRPr="00F306F7">
        <w:rPr>
          <w:rFonts w:asciiTheme="minorHAnsi" w:hAnsiTheme="minorHAnsi"/>
          <w:highlight w:val="cyan"/>
          <w:u w:val="single"/>
        </w:rPr>
        <w:t>by </w:t>
      </w:r>
      <w:hyperlink r:id="rId80" w:history="1">
        <w:r w:rsidRPr="00F306F7">
          <w:rPr>
            <w:rFonts w:asciiTheme="minorHAnsi" w:hAnsiTheme="minorHAnsi"/>
            <w:highlight w:val="cyan"/>
            <w:u w:val="single"/>
          </w:rPr>
          <w:t>Sen. Lindsey Graham</w:t>
        </w:r>
      </w:hyperlink>
      <w:r w:rsidRPr="00F306F7">
        <w:rPr>
          <w:rFonts w:asciiTheme="minorHAnsi" w:hAnsiTheme="minorHAnsi"/>
          <w:u w:val="single"/>
        </w:rPr>
        <w:t>, R-S.C., </w:t>
      </w:r>
      <w:hyperlink r:id="rId81" w:history="1">
        <w:r w:rsidRPr="00F306F7">
          <w:rPr>
            <w:rFonts w:asciiTheme="minorHAnsi" w:hAnsiTheme="minorHAnsi"/>
            <w:highlight w:val="cyan"/>
            <w:u w:val="single"/>
          </w:rPr>
          <w:t>Rep.</w:t>
        </w:r>
        <w:r w:rsidRPr="00F306F7">
          <w:rPr>
            <w:rFonts w:asciiTheme="minorHAnsi" w:hAnsiTheme="minorHAnsi"/>
            <w:u w:val="single"/>
          </w:rPr>
          <w:t xml:space="preserve"> Phil </w:t>
        </w:r>
        <w:r w:rsidRPr="00F306F7">
          <w:rPr>
            <w:rFonts w:asciiTheme="minorHAnsi" w:hAnsiTheme="minorHAnsi"/>
            <w:highlight w:val="cyan"/>
            <w:u w:val="single"/>
          </w:rPr>
          <w:t>Gingrey</w:t>
        </w:r>
      </w:hyperlink>
      <w:r w:rsidRPr="00F306F7">
        <w:rPr>
          <w:rFonts w:asciiTheme="minorHAnsi" w:hAnsiTheme="minorHAnsi"/>
          <w:u w:val="single"/>
        </w:rPr>
        <w:t xml:space="preserve">, R-Ga., House Aerospace Caucus Co-Chair, </w:t>
      </w:r>
      <w:hyperlink r:id="rId82" w:history="1">
        <w:r w:rsidRPr="00F306F7">
          <w:rPr>
            <w:rFonts w:asciiTheme="minorHAnsi" w:hAnsiTheme="minorHAnsi"/>
            <w:u w:val="single"/>
          </w:rPr>
          <w:t>Rep. Pete Olson</w:t>
        </w:r>
      </w:hyperlink>
      <w:r w:rsidRPr="00F306F7">
        <w:rPr>
          <w:rFonts w:asciiTheme="minorHAnsi" w:hAnsiTheme="minorHAnsi"/>
          <w:u w:val="single"/>
        </w:rPr>
        <w:t xml:space="preserve">, R-Texas, </w:t>
      </w:r>
      <w:r w:rsidRPr="00F306F7">
        <w:rPr>
          <w:rFonts w:asciiTheme="minorHAnsi" w:hAnsiTheme="minorHAnsi"/>
          <w:highlight w:val="cyan"/>
          <w:u w:val="single"/>
        </w:rPr>
        <w:t>and Virginia Gov.</w:t>
      </w:r>
      <w:r w:rsidRPr="00F306F7">
        <w:rPr>
          <w:rFonts w:asciiTheme="minorHAnsi" w:hAnsiTheme="minorHAnsi"/>
          <w:u w:val="single"/>
        </w:rPr>
        <w:t> </w:t>
      </w:r>
      <w:hyperlink r:id="rId83" w:history="1">
        <w:r w:rsidRPr="00F306F7">
          <w:rPr>
            <w:rFonts w:asciiTheme="minorHAnsi" w:hAnsiTheme="minorHAnsi"/>
            <w:u w:val="single"/>
          </w:rPr>
          <w:t xml:space="preserve">Bob </w:t>
        </w:r>
        <w:r w:rsidRPr="00F306F7">
          <w:rPr>
            <w:rFonts w:asciiTheme="minorHAnsi" w:hAnsiTheme="minorHAnsi"/>
            <w:highlight w:val="cyan"/>
            <w:u w:val="single"/>
          </w:rPr>
          <w:t>McDonnell</w:t>
        </w:r>
      </w:hyperlink>
      <w:r w:rsidRPr="00F306F7">
        <w:rPr>
          <w:rFonts w:asciiTheme="minorHAnsi" w:hAnsiTheme="minorHAnsi"/>
          <w:sz w:val="16"/>
          <w:szCs w:val="16"/>
          <w:u w:val="single"/>
        </w:rPr>
        <w:t>.</w:t>
      </w:r>
      <w:r w:rsidRPr="00F306F7">
        <w:rPr>
          <w:rFonts w:asciiTheme="minorHAnsi" w:hAnsiTheme="minorHAnsi"/>
          <w:sz w:val="16"/>
          <w:szCs w:val="16"/>
        </w:rPr>
        <w:t xml:space="preserve"> Republican presidential candidate Mitt Romney </w:t>
      </w:r>
      <w:hyperlink r:id="rId84" w:history="1">
        <w:r w:rsidRPr="00F306F7">
          <w:rPr>
            <w:rFonts w:asciiTheme="minorHAnsi" w:hAnsiTheme="minorHAnsi"/>
            <w:sz w:val="16"/>
            <w:szCs w:val="16"/>
          </w:rPr>
          <w:t>cited</w:t>
        </w:r>
      </w:hyperlink>
      <w:r w:rsidRPr="00F306F7">
        <w:rPr>
          <w:rFonts w:asciiTheme="minorHAnsi" w:hAnsiTheme="minorHAnsi"/>
          <w:sz w:val="16"/>
          <w:szCs w:val="16"/>
        </w:rPr>
        <w:t> the figure last year, and it is also included in a July press release on his </w:t>
      </w:r>
      <w:hyperlink r:id="rId85" w:history="1">
        <w:r w:rsidRPr="00F306F7">
          <w:rPr>
            <w:rFonts w:asciiTheme="minorHAnsi" w:hAnsiTheme="minorHAnsi"/>
            <w:sz w:val="16"/>
            <w:szCs w:val="16"/>
          </w:rPr>
          <w:t>website</w:t>
        </w:r>
      </w:hyperlink>
      <w:r w:rsidRPr="00F306F7">
        <w:rPr>
          <w:rFonts w:asciiTheme="minorHAnsi" w:hAnsiTheme="minorHAnsi"/>
          <w:sz w:val="16"/>
          <w:szCs w:val="16"/>
        </w:rPr>
        <w:t>. Asked about the figure, spokespeople for the politicians offered a range of responses, none offering backing for the higher number. A spokesperson for Rep. Olson, Melissa Kelly, said that the congressman “just misspoke” and that he was not trying to inflate the figure. “It was an honest mistake,” she said. The Romney campaign declined to comment. Sen. Graham didn't respond. A spokesperson for Rep. Gingrey said the figure includes other cuts but declined to offer details. As for Gov. McDonnell, a close ally of Romney, a spokesperson said “the governor is using widely quoted numbers” from the media and legislators.</w:t>
      </w:r>
      <w:r w:rsidRPr="00F306F7">
        <w:rPr>
          <w:rFonts w:asciiTheme="minorHAnsi" w:hAnsiTheme="minorHAnsi"/>
        </w:rPr>
        <w:t xml:space="preserve"> </w:t>
      </w:r>
      <w:r w:rsidRPr="00F306F7">
        <w:rPr>
          <w:rFonts w:asciiTheme="minorHAnsi" w:hAnsiTheme="minorHAnsi"/>
          <w:u w:val="single"/>
        </w:rPr>
        <w:t xml:space="preserve">Indeed, </w:t>
      </w:r>
      <w:r w:rsidRPr="00F306F7">
        <w:rPr>
          <w:rFonts w:asciiTheme="minorHAnsi" w:hAnsiTheme="minorHAnsi"/>
          <w:highlight w:val="cyan"/>
          <w:u w:val="single"/>
        </w:rPr>
        <w:t>the inflated figure has been cited as fact in the</w:t>
      </w:r>
      <w:r w:rsidRPr="00F306F7">
        <w:rPr>
          <w:rFonts w:asciiTheme="minorHAnsi" w:hAnsiTheme="minorHAnsi"/>
          <w:u w:val="single"/>
        </w:rPr>
        <w:t> </w:t>
      </w:r>
      <w:hyperlink r:id="rId86" w:history="1">
        <w:r w:rsidRPr="00F306F7">
          <w:rPr>
            <w:rFonts w:asciiTheme="minorHAnsi" w:hAnsiTheme="minorHAnsi"/>
            <w:highlight w:val="cyan"/>
            <w:u w:val="single"/>
          </w:rPr>
          <w:t>New York Times</w:t>
        </w:r>
      </w:hyperlink>
      <w:r w:rsidRPr="00F306F7">
        <w:rPr>
          <w:rFonts w:asciiTheme="minorHAnsi" w:hAnsiTheme="minorHAnsi"/>
          <w:highlight w:val="cyan"/>
          <w:u w:val="single"/>
        </w:rPr>
        <w:t>, </w:t>
      </w:r>
      <w:hyperlink r:id="rId87" w:history="1">
        <w:r w:rsidRPr="00F306F7">
          <w:rPr>
            <w:rFonts w:asciiTheme="minorHAnsi" w:hAnsiTheme="minorHAnsi"/>
            <w:highlight w:val="cyan"/>
            <w:u w:val="single"/>
          </w:rPr>
          <w:t>Washington Post</w:t>
        </w:r>
      </w:hyperlink>
      <w:r w:rsidRPr="00F306F7">
        <w:rPr>
          <w:rFonts w:asciiTheme="minorHAnsi" w:hAnsiTheme="minorHAnsi"/>
          <w:highlight w:val="cyan"/>
          <w:u w:val="single"/>
        </w:rPr>
        <w:t>,</w:t>
      </w:r>
      <w:r w:rsidRPr="00F306F7">
        <w:rPr>
          <w:rFonts w:asciiTheme="minorHAnsi" w:hAnsiTheme="minorHAnsi"/>
          <w:u w:val="single"/>
        </w:rPr>
        <w:t> </w:t>
      </w:r>
      <w:hyperlink r:id="rId88" w:history="1">
        <w:r w:rsidRPr="00F306F7">
          <w:rPr>
            <w:rFonts w:asciiTheme="minorHAnsi" w:hAnsiTheme="minorHAnsi"/>
            <w:u w:val="single"/>
          </w:rPr>
          <w:t>National Journal</w:t>
        </w:r>
      </w:hyperlink>
      <w:r w:rsidRPr="00F306F7">
        <w:rPr>
          <w:rFonts w:asciiTheme="minorHAnsi" w:hAnsiTheme="minorHAnsi"/>
          <w:u w:val="single"/>
        </w:rPr>
        <w:t>, </w:t>
      </w:r>
      <w:hyperlink r:id="rId89" w:history="1">
        <w:r w:rsidRPr="00F306F7">
          <w:rPr>
            <w:rFonts w:asciiTheme="minorHAnsi" w:hAnsiTheme="minorHAnsi"/>
            <w:highlight w:val="cyan"/>
            <w:u w:val="single"/>
          </w:rPr>
          <w:t>Politico</w:t>
        </w:r>
      </w:hyperlink>
      <w:r w:rsidRPr="00F306F7">
        <w:rPr>
          <w:rFonts w:asciiTheme="minorHAnsi" w:hAnsiTheme="minorHAnsi"/>
          <w:highlight w:val="cyan"/>
          <w:u w:val="single"/>
        </w:rPr>
        <w:t>, </w:t>
      </w:r>
      <w:hyperlink r:id="rId90" w:history="1">
        <w:r w:rsidRPr="00F306F7">
          <w:rPr>
            <w:rFonts w:asciiTheme="minorHAnsi" w:hAnsiTheme="minorHAnsi"/>
            <w:highlight w:val="cyan"/>
            <w:u w:val="single"/>
          </w:rPr>
          <w:t>Roll Call</w:t>
        </w:r>
      </w:hyperlink>
      <w:r w:rsidRPr="00F306F7">
        <w:rPr>
          <w:rFonts w:asciiTheme="minorHAnsi" w:hAnsiTheme="minorHAnsi"/>
          <w:highlight w:val="cyan"/>
          <w:u w:val="single"/>
        </w:rPr>
        <w:t>,</w:t>
      </w:r>
      <w:r w:rsidRPr="00F306F7">
        <w:rPr>
          <w:rFonts w:asciiTheme="minorHAnsi" w:hAnsiTheme="minorHAnsi"/>
          <w:u w:val="single"/>
        </w:rPr>
        <w:t xml:space="preserve"> and on </w:t>
      </w:r>
      <w:hyperlink r:id="rId91" w:history="1">
        <w:r w:rsidRPr="00F306F7">
          <w:rPr>
            <w:rFonts w:asciiTheme="minorHAnsi" w:hAnsiTheme="minorHAnsi"/>
            <w:highlight w:val="cyan"/>
            <w:u w:val="single"/>
          </w:rPr>
          <w:t>MSNBC</w:t>
        </w:r>
      </w:hyperlink>
      <w:r w:rsidRPr="00F306F7">
        <w:rPr>
          <w:rFonts w:asciiTheme="minorHAnsi" w:hAnsiTheme="minorHAnsi"/>
          <w:highlight w:val="cyan"/>
          <w:u w:val="single"/>
        </w:rPr>
        <w:t>, </w:t>
      </w:r>
      <w:hyperlink r:id="rId92" w:history="1">
        <w:r w:rsidRPr="00F306F7">
          <w:rPr>
            <w:rFonts w:asciiTheme="minorHAnsi" w:hAnsiTheme="minorHAnsi"/>
            <w:highlight w:val="cyan"/>
            <w:u w:val="single"/>
          </w:rPr>
          <w:t>CNN</w:t>
        </w:r>
      </w:hyperlink>
      <w:r w:rsidRPr="00F306F7">
        <w:rPr>
          <w:rFonts w:asciiTheme="minorHAnsi" w:hAnsiTheme="minorHAnsi"/>
          <w:highlight w:val="cyan"/>
          <w:u w:val="single"/>
        </w:rPr>
        <w:t> and </w:t>
      </w:r>
      <w:hyperlink r:id="rId93" w:history="1">
        <w:r w:rsidRPr="00F306F7">
          <w:rPr>
            <w:rFonts w:asciiTheme="minorHAnsi" w:hAnsiTheme="minorHAnsi"/>
            <w:highlight w:val="cyan"/>
            <w:u w:val="single"/>
          </w:rPr>
          <w:t xml:space="preserve">Fox </w:t>
        </w:r>
        <w:r w:rsidRPr="00F306F7">
          <w:rPr>
            <w:rFonts w:asciiTheme="minorHAnsi" w:hAnsiTheme="minorHAnsi"/>
            <w:u w:val="single"/>
          </w:rPr>
          <w:t>News</w:t>
        </w:r>
      </w:hyperlink>
      <w:r w:rsidRPr="00F306F7">
        <w:rPr>
          <w:rFonts w:asciiTheme="minorHAnsi" w:hAnsiTheme="minorHAnsi"/>
          <w:u w:val="single"/>
        </w:rPr>
        <w:t>, among others. Sometimes outlets have also offered conflicting numbers.</w:t>
      </w:r>
      <w:r w:rsidRPr="00F306F7">
        <w:rPr>
          <w:rFonts w:asciiTheme="minorHAnsi" w:hAnsiTheme="minorHAnsi"/>
          <w:sz w:val="16"/>
          <w:szCs w:val="16"/>
        </w:rPr>
        <w:t xml:space="preserve"> For example, a June 3 </w:t>
      </w:r>
      <w:hyperlink r:id="rId94" w:history="1">
        <w:r w:rsidRPr="00F306F7">
          <w:rPr>
            <w:rFonts w:asciiTheme="minorHAnsi" w:hAnsiTheme="minorHAnsi"/>
            <w:sz w:val="16"/>
            <w:szCs w:val="16"/>
          </w:rPr>
          <w:t>article</w:t>
        </w:r>
      </w:hyperlink>
      <w:r w:rsidRPr="00F306F7">
        <w:rPr>
          <w:rFonts w:asciiTheme="minorHAnsi" w:hAnsiTheme="minorHAnsi"/>
          <w:sz w:val="16"/>
          <w:szCs w:val="16"/>
        </w:rPr>
        <w:t> in the Times reported that if Congress fails to act to prevent the triggered cuts, a “$600 billion, across-the-board spending cut is to hit the Pentagon.” On June 22, </w:t>
      </w:r>
      <w:hyperlink r:id="rId95" w:history="1">
        <w:r w:rsidRPr="00F306F7">
          <w:rPr>
            <w:rFonts w:asciiTheme="minorHAnsi" w:hAnsiTheme="minorHAnsi"/>
            <w:sz w:val="16"/>
            <w:szCs w:val="16"/>
          </w:rPr>
          <w:t>another Times article</w:t>
        </w:r>
      </w:hyperlink>
      <w:r w:rsidRPr="00F306F7">
        <w:rPr>
          <w:rFonts w:asciiTheme="minorHAnsi" w:hAnsiTheme="minorHAnsi"/>
          <w:sz w:val="16"/>
          <w:szCs w:val="16"/>
        </w:rPr>
        <w:t> got it right, referring to “the roughly $492 billion in planned Pentagon cuts” that will start next year, barring congressional action.</w:t>
      </w:r>
    </w:p>
    <w:p w:rsidR="00ED758D" w:rsidRPr="00F306F7" w:rsidRDefault="00ED758D" w:rsidP="00ED758D">
      <w:pPr>
        <w:rPr>
          <w:rFonts w:asciiTheme="minorHAnsi" w:hAnsiTheme="minorHAnsi"/>
          <w:u w:val="single"/>
        </w:rPr>
      </w:pPr>
    </w:p>
    <w:p w:rsidR="00ED758D" w:rsidRPr="00F306F7" w:rsidRDefault="00ED758D" w:rsidP="00ED758D">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--Link Booster—Lobbyists</w:t>
      </w:r>
    </w:p>
    <w:p w:rsidR="00ED758D" w:rsidRPr="00F306F7" w:rsidRDefault="00ED758D" w:rsidP="00ED758D">
      <w:pPr>
        <w:rPr>
          <w:rFonts w:asciiTheme="minorHAnsi" w:hAnsiTheme="minorHAnsi"/>
        </w:rPr>
      </w:pPr>
    </w:p>
    <w:p w:rsidR="00ED758D" w:rsidRPr="00F306F7" w:rsidRDefault="00ED758D" w:rsidP="00ED758D">
      <w:pPr>
        <w:keepNext/>
        <w:keepLines/>
        <w:spacing w:before="40" w:after="0"/>
        <w:outlineLvl w:val="3"/>
        <w:rPr>
          <w:rFonts w:asciiTheme="minorHAnsi" w:eastAsiaTheme="majorEastAsia" w:hAnsiTheme="minorHAnsi" w:cstheme="majorBidi"/>
          <w:b/>
          <w:iCs/>
        </w:rPr>
      </w:pPr>
      <w:r w:rsidRPr="00F306F7">
        <w:rPr>
          <w:rFonts w:asciiTheme="minorHAnsi" w:eastAsiaTheme="majorEastAsia" w:hAnsiTheme="minorHAnsi" w:cstheme="majorBidi"/>
          <w:b/>
          <w:iCs/>
        </w:rPr>
        <w:t>Lobbyists frame the budget debate against defense cuts</w:t>
      </w:r>
    </w:p>
    <w:p w:rsidR="00ED758D" w:rsidRPr="00F306F7" w:rsidRDefault="00ED758D" w:rsidP="00ED758D">
      <w:pPr>
        <w:rPr>
          <w:rFonts w:asciiTheme="minorHAnsi" w:hAnsiTheme="minorHAnsi"/>
        </w:rPr>
      </w:pPr>
      <w:r w:rsidRPr="00F306F7">
        <w:rPr>
          <w:rFonts w:asciiTheme="minorHAnsi" w:hAnsiTheme="minorHAnsi"/>
          <w:b/>
          <w:bCs/>
        </w:rPr>
        <w:t>Turley 14</w:t>
      </w:r>
      <w:r w:rsidRPr="00F306F7">
        <w:rPr>
          <w:rFonts w:asciiTheme="minorHAnsi" w:hAnsiTheme="minorHAnsi"/>
        </w:rPr>
        <w:t xml:space="preserve"> (Jonathan Turley-Shapiro Professor of Public Interest Law at George Washington University and has testified before Congress on the dangerous expansion of presidential powers.“Big money behind war: the military-industrial complex”, </w:t>
      </w:r>
      <w:hyperlink r:id="rId96" w:history="1">
        <w:r w:rsidRPr="00F306F7">
          <w:rPr>
            <w:rFonts w:asciiTheme="minorHAnsi" w:hAnsiTheme="minorHAnsi"/>
          </w:rPr>
          <w:t>http://www.aljazeera.com/indepth/opinion/2014/01/big-money-behind-war-military-industrial-complex-20141473026736533.html</w:t>
        </w:r>
      </w:hyperlink>
      <w:r w:rsidRPr="00F306F7">
        <w:rPr>
          <w:rFonts w:asciiTheme="minorHAnsi" w:hAnsiTheme="minorHAnsi"/>
        </w:rPr>
        <w:t xml:space="preserve"> ,11 Jan 2014, N.G.)</w:t>
      </w:r>
    </w:p>
    <w:p w:rsidR="00ED758D" w:rsidRPr="00F306F7" w:rsidRDefault="00ED758D" w:rsidP="00ED758D">
      <w:pPr>
        <w:rPr>
          <w:rFonts w:asciiTheme="minorHAnsi" w:hAnsiTheme="minorHAnsi"/>
          <w:u w:val="single"/>
        </w:rPr>
      </w:pPr>
      <w:r w:rsidRPr="00F306F7">
        <w:rPr>
          <w:rFonts w:asciiTheme="minorHAnsi" w:hAnsiTheme="minorHAnsi"/>
          <w:b/>
          <w:iCs/>
          <w:highlight w:val="cyan"/>
          <w:u w:val="single"/>
          <w:bdr w:val="single" w:sz="24" w:space="0" w:color="auto"/>
        </w:rPr>
        <w:t>There are thousands of lobbyists in Washington to guarantee the ever-expanding budgets for war and homeland security</w:t>
      </w:r>
      <w:r w:rsidRPr="00F306F7">
        <w:rPr>
          <w:rFonts w:asciiTheme="minorHAnsi" w:hAnsiTheme="minorHAnsi"/>
          <w:b/>
          <w:iCs/>
          <w:u w:val="single"/>
          <w:bdr w:val="single" w:sz="24" w:space="0" w:color="auto"/>
        </w:rPr>
        <w:t>.</w:t>
      </w:r>
      <w:r w:rsidRPr="00F306F7">
        <w:rPr>
          <w:rFonts w:asciiTheme="minorHAnsi" w:hAnsiTheme="minorHAnsi"/>
          <w:sz w:val="16"/>
        </w:rPr>
        <w:t xml:space="preserve"> One such example is former DHS Secretary Michael Chertoff who pushed the purchase of the heavily criticised (and little tested) full-body scanners used in airports. When Chertoff was giving dozens of interviews to convince the public that the machines were needed to hold back the terror threat, many people were unaware that the manufacturer of the machine is a client of the Chertoff Group, his highly profitable security consulting agency. (Those hugely expensive machines were later scrapped after Rapiscan, the manufacturer, received the windfall.) </w:t>
      </w:r>
      <w:r w:rsidRPr="00F306F7">
        <w:rPr>
          <w:rFonts w:asciiTheme="minorHAnsi" w:hAnsiTheme="minorHAnsi"/>
          <w:highlight w:val="cyan"/>
          <w:u w:val="single"/>
        </w:rPr>
        <w:t xml:space="preserve">Lobbyists maintain </w:t>
      </w:r>
      <w:r w:rsidRPr="00F306F7">
        <w:rPr>
          <w:rFonts w:asciiTheme="minorHAnsi" w:hAnsiTheme="minorHAnsi"/>
          <w:b/>
          <w:iCs/>
          <w:highlight w:val="cyan"/>
          <w:u w:val="single"/>
          <w:bdr w:val="single" w:sz="24" w:space="0" w:color="auto"/>
        </w:rPr>
        <w:t xml:space="preserve">pressure on politicians by framing every budget in "tough on terror" versus "soft on terror" terms. </w:t>
      </w:r>
      <w:r w:rsidRPr="00F306F7">
        <w:rPr>
          <w:rFonts w:asciiTheme="minorHAnsi" w:hAnsiTheme="minorHAnsi"/>
          <w:highlight w:val="cyan"/>
          <w:u w:val="single"/>
        </w:rPr>
        <w:t>They have the perfect products to pitch - products that are designed to destroy themselves and be replaced in an ever-lasting war on terror.</w:t>
      </w:r>
      <w:r w:rsidRPr="00F306F7">
        <w:rPr>
          <w:rFonts w:asciiTheme="minorHAnsi" w:hAnsiTheme="minorHAnsi"/>
          <w:u w:val="single"/>
        </w:rPr>
        <w:t xml:space="preserve"> </w:t>
      </w:r>
    </w:p>
    <w:p w:rsidR="00751004" w:rsidRPr="00F306F7" w:rsidRDefault="00751004" w:rsidP="00751004">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 xml:space="preserve">Chicago Council </w:t>
      </w:r>
      <w:r w:rsidR="00A11430" w:rsidRPr="00F306F7">
        <w:rPr>
          <w:rFonts w:asciiTheme="minorHAnsi" w:eastAsiaTheme="majorEastAsia" w:hAnsiTheme="minorHAnsi" w:cstheme="majorBidi"/>
          <w:b/>
          <w:sz w:val="32"/>
          <w:szCs w:val="24"/>
          <w:u w:val="single"/>
        </w:rPr>
        <w:t xml:space="preserve">Prodict </w:t>
      </w:r>
    </w:p>
    <w:p w:rsidR="00751004" w:rsidRPr="00F306F7" w:rsidRDefault="00751004" w:rsidP="00751004">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Methodology of Chicago council – it’s good</w:t>
      </w:r>
    </w:p>
    <w:p w:rsidR="00751004" w:rsidRPr="00F306F7" w:rsidRDefault="00751004" w:rsidP="00751004">
      <w:pPr>
        <w:rPr>
          <w:rFonts w:asciiTheme="minorHAnsi" w:hAnsiTheme="minorHAnsi"/>
        </w:rPr>
      </w:pPr>
      <w:r w:rsidRPr="00F306F7">
        <w:rPr>
          <w:rFonts w:asciiTheme="minorHAnsi" w:hAnsiTheme="minorHAnsi"/>
          <w:b/>
          <w:bCs/>
          <w:sz w:val="26"/>
        </w:rPr>
        <w:t>Chicago Council 14</w:t>
      </w:r>
      <w:r w:rsidRPr="00F306F7">
        <w:rPr>
          <w:rFonts w:asciiTheme="minorHAnsi" w:hAnsiTheme="minorHAnsi"/>
        </w:rPr>
        <w:t xml:space="preserve"> (</w:t>
      </w:r>
      <w:hyperlink r:id="rId97" w:history="1">
        <w:r w:rsidRPr="00F306F7">
          <w:rPr>
            <w:rFonts w:asciiTheme="minorHAnsi" w:hAnsiTheme="minorHAnsi"/>
          </w:rPr>
          <w:t>http://www.thechicagocouncil.org/survey/2014/chapter3.html</w:t>
        </w:r>
      </w:hyperlink>
      <w:r w:rsidRPr="00F306F7">
        <w:rPr>
          <w:rFonts w:asciiTheme="minorHAnsi" w:hAnsiTheme="minorHAnsi"/>
        </w:rPr>
        <w:t>, 014 CHICAGO COUNCIL SURVEY:  FOREIGN POLICY IN THE AGE OF RETRENCHMENT, accessed 8/30/14, see METHODOLOGY OF CHICAGO STUDY IN FILE FOR VALIDITY TESTS, note there appears to be a formatting error on the website which is why the bottom of the card repeats itself)</w:t>
      </w:r>
    </w:p>
    <w:p w:rsidR="00751004" w:rsidRPr="00F306F7" w:rsidRDefault="00751004" w:rsidP="00751004">
      <w:pPr>
        <w:rPr>
          <w:rFonts w:asciiTheme="minorHAnsi" w:hAnsiTheme="minorHAnsi"/>
          <w:sz w:val="16"/>
        </w:rPr>
      </w:pPr>
      <w:r w:rsidRPr="00F306F7">
        <w:rPr>
          <w:rFonts w:asciiTheme="minorHAnsi" w:hAnsiTheme="minorHAnsi"/>
          <w:sz w:val="16"/>
        </w:rPr>
        <w:t xml:space="preserve">Methodology This report is based on the results of a survey commissioned by The Chicago Council on Global Affairs. The 2014 edition of the survey is the latest effort in a series of wide-ranging biennial surveys on American attitudes towards US foreign policy. </w:t>
      </w:r>
      <w:r w:rsidRPr="00F306F7">
        <w:rPr>
          <w:rFonts w:asciiTheme="minorHAnsi" w:hAnsiTheme="minorHAnsi"/>
          <w:highlight w:val="yellow"/>
          <w:u w:val="single"/>
        </w:rPr>
        <w:t>The survey was conducted</w:t>
      </w:r>
      <w:r w:rsidRPr="00F306F7">
        <w:rPr>
          <w:rFonts w:asciiTheme="minorHAnsi" w:hAnsiTheme="minorHAnsi"/>
          <w:sz w:val="16"/>
        </w:rPr>
        <w:t xml:space="preserve"> from May 6 to 29, 2014, </w:t>
      </w:r>
      <w:r w:rsidRPr="00F306F7">
        <w:rPr>
          <w:rFonts w:asciiTheme="minorHAnsi" w:hAnsiTheme="minorHAnsi"/>
          <w:highlight w:val="yellow"/>
          <w:u w:val="single"/>
        </w:rPr>
        <w:t>among a representative national sample of 2,108 adults</w:t>
      </w:r>
      <w:r w:rsidRPr="00F306F7">
        <w:rPr>
          <w:rFonts w:asciiTheme="minorHAnsi" w:hAnsiTheme="minorHAnsi"/>
          <w:sz w:val="16"/>
        </w:rPr>
        <w:t xml:space="preserve">, including an oversample of 311 Hispanic respondents. The </w:t>
      </w:r>
      <w:r w:rsidRPr="00F306F7">
        <w:rPr>
          <w:rFonts w:asciiTheme="minorHAnsi" w:hAnsiTheme="minorHAnsi"/>
          <w:highlight w:val="yellow"/>
          <w:u w:val="single"/>
        </w:rPr>
        <w:t>margin of sampling error</w:t>
      </w:r>
      <w:r w:rsidRPr="00F306F7">
        <w:rPr>
          <w:rFonts w:asciiTheme="minorHAnsi" w:hAnsiTheme="minorHAnsi"/>
          <w:sz w:val="16"/>
        </w:rPr>
        <w:t xml:space="preserve"> for the full sample </w:t>
      </w:r>
      <w:r w:rsidRPr="00F306F7">
        <w:rPr>
          <w:rFonts w:asciiTheme="minorHAnsi" w:hAnsiTheme="minorHAnsi"/>
          <w:highlight w:val="yellow"/>
          <w:u w:val="single"/>
        </w:rPr>
        <w:t>is +/- 2.5</w:t>
      </w:r>
      <w:r w:rsidRPr="00F306F7">
        <w:rPr>
          <w:rFonts w:asciiTheme="minorHAnsi" w:hAnsiTheme="minorHAnsi"/>
          <w:sz w:val="16"/>
        </w:rPr>
        <w:t xml:space="preserve">, including a design effect of 1.46. The survey was conducted by GfK Custom Research, a polling, social science, and market research firm in Palo Alto, California. </w:t>
      </w:r>
      <w:r w:rsidRPr="00F306F7">
        <w:rPr>
          <w:rFonts w:asciiTheme="minorHAnsi" w:hAnsiTheme="minorHAnsi"/>
          <w:highlight w:val="yellow"/>
          <w:u w:val="single"/>
        </w:rPr>
        <w:t>The survey was fielded to a total of 3,905 panel members</w:t>
      </w:r>
      <w:r w:rsidRPr="00F306F7">
        <w:rPr>
          <w:rFonts w:asciiTheme="minorHAnsi" w:hAnsiTheme="minorHAnsi"/>
          <w:sz w:val="16"/>
        </w:rPr>
        <w:t xml:space="preserve">, including 759 in the Hispanic oversample, yielding a total of 2,243 completed surveys. Of the total completes, 1,914 were from the main sample (a completion rate of 61%) and 339 were from the Hispanic oversample (a completion rate of 45%). The median survey length was 37 minutes. Of the 2,243 total completed surveys, 142 cases were excluded for quality control reasons, leaving a final sample size of 2,108 respondents: </w:t>
      </w:r>
      <w:r w:rsidRPr="00F306F7">
        <w:rPr>
          <w:rFonts w:asciiTheme="minorHAnsi" w:hAnsiTheme="minorHAnsi"/>
          <w:highlight w:val="yellow"/>
          <w:u w:val="single"/>
        </w:rPr>
        <w:t>Respondents were excluded if they failed at least one of three key checks</w:t>
      </w:r>
      <w:r w:rsidRPr="00F306F7">
        <w:rPr>
          <w:rFonts w:asciiTheme="minorHAnsi" w:hAnsiTheme="minorHAnsi"/>
          <w:sz w:val="16"/>
        </w:rPr>
        <w:t xml:space="preserve">: Respondents who completed the survey in 10 minutes or less. Respondents who refused to answer half of the items in the survey or more. Respondents who failed three or four of the following: Completed the survey in 10 minutes or less. Did not accurately input “4,” refused or skipped the question that was specifically designed to make sure respondents were paying attention. (“In order to make sure that your browser is working correctly, please select number 4 from the list below.”) Refused one or more full lists that included five items or more (of which there were 22 such lists). Respondents who gave exactly the same answer (“straight-lined”) to every item on one of the four longest lists in the survey (Q5, Q7, Q50 or Q55). The survey was fielded using a randomly selected sample of GfK’s large-scale nationwide research panel, KnowledgePanel®. Prior to April 2009, the panel was recruited using stratified random digit dialing (RDD) telephone sampling, and now uses addressbased sampling (ABS) to cover the growing number of cellphone-only households (approximately 97% of households are covered this way). Currently, 40 percent of panel members were recruited through RDD, 60 percent with ABS. For both RDD and ABS recruitment, households that agree to participate in the panel are provided with free Internet hardware and access (if necessary), which uses a telephone line to connect to the Internet and the television as a monitor. Thus, </w:t>
      </w:r>
      <w:r w:rsidRPr="00F306F7">
        <w:rPr>
          <w:rFonts w:asciiTheme="minorHAnsi" w:hAnsiTheme="minorHAnsi"/>
          <w:highlight w:val="yellow"/>
          <w:u w:val="single"/>
        </w:rPr>
        <w:t>the sample is not limited to those in the population who already have Internet access</w:t>
      </w:r>
      <w:r w:rsidRPr="00F306F7">
        <w:rPr>
          <w:rFonts w:asciiTheme="minorHAnsi" w:hAnsiTheme="minorHAnsi"/>
          <w:sz w:val="16"/>
        </w:rPr>
        <w:t xml:space="preserve">. The distribution of the sample in the Web-enabled panel closely tracks the distribution of United States Census counts for the US population 18 years of age or older on age, race, Hispanic ethnicity, geographical region, employment status, income, and education. </w:t>
      </w:r>
      <w:r w:rsidRPr="00F306F7">
        <w:rPr>
          <w:rFonts w:asciiTheme="minorHAnsi" w:hAnsiTheme="minorHAnsi"/>
          <w:highlight w:val="yellow"/>
          <w:u w:val="single"/>
        </w:rPr>
        <w:t>To reduce</w:t>
      </w:r>
      <w:r w:rsidRPr="00F306F7">
        <w:rPr>
          <w:rFonts w:asciiTheme="minorHAnsi" w:hAnsiTheme="minorHAnsi"/>
          <w:sz w:val="16"/>
        </w:rPr>
        <w:t xml:space="preserve"> the effects of any nonresponse and noncoverage </w:t>
      </w:r>
      <w:r w:rsidRPr="00F306F7">
        <w:rPr>
          <w:rFonts w:asciiTheme="minorHAnsi" w:hAnsiTheme="minorHAnsi"/>
          <w:highlight w:val="yellow"/>
          <w:u w:val="single"/>
        </w:rPr>
        <w:t>bias</w:t>
      </w:r>
      <w:r w:rsidRPr="00F306F7">
        <w:rPr>
          <w:rFonts w:asciiTheme="minorHAnsi" w:hAnsiTheme="minorHAnsi"/>
          <w:sz w:val="16"/>
        </w:rPr>
        <w:t xml:space="preserve"> in panel estimates, </w:t>
      </w:r>
      <w:r w:rsidRPr="00F306F7">
        <w:rPr>
          <w:rFonts w:asciiTheme="minorHAnsi" w:hAnsiTheme="minorHAnsi"/>
          <w:highlight w:val="yellow"/>
          <w:u w:val="single"/>
        </w:rPr>
        <w:t>a poststratification raking adjustment is applied using demographic distributions</w:t>
      </w:r>
      <w:r w:rsidRPr="00F306F7">
        <w:rPr>
          <w:rFonts w:asciiTheme="minorHAnsi" w:hAnsiTheme="minorHAnsi"/>
          <w:sz w:val="16"/>
        </w:rPr>
        <w:t xml:space="preserve"> from the most recent data from the Current Population Survey (CPS). The poststratification weighting variables include age, gender, race, Hispanic ethnicity, and education. This weighting adjustment is applied prior to the selection of any sample from the KnowledgePanel and represents the starting weights for any sample. The following benchmark distributions were utilized for the poststratification weighting adjustment: Gender (male, female) Age (18-29, 30-44, 45-59 and 60-plus) Race (white non-Hispanic, black non-Hispanic, other non-Hispanic, 2+ races non- Hispanic, Hispanic) Education (less than high school, high school, some college, college degree or more) Household income (less than $10K, $10-25K, $25-50K, $50-75K, $75-100K, $100K-plus) Home ownership status (own, rent/other) Census region (Northeast, Midwest, South, West) Metropolitan area (yes, no) Internet access (yes, no) Primary language by Census region (non-Hispanic, Hispanic English proficient, Hispanic bilingual, Hispanic Spanish proficient) Comparable distributions are calculated using all valid completed cases from the field data. Since study sample sizes are typically too small to accommodate a complete cross-tabulation of all the survey variables with the benchmark variables, an iterative proportional fitting is used for the poststratification weighting adjustment. This procedure adjusts the sample back to the selected benchmark proportions. Through an iterative convergence process, the weighted sample data are optimally fitted to the marginal distributions. After this final poststratification adjustment, the distribution of calculated weights is examined to identify and, if necessary, trim outliers at the extreme upper and lower tails of the weight distribution. The poststratified trimmed weights are then scaled to the sum of the total sample size of all eligible respondents. In 2004 the Chicago Council Survey shifted from a mix of Internet and telephone polling to fully online polling, a shift that produces some mode differences. One difference appears to be that telephone respondents, who are talking to an interviewer, tend to give more “socially desirable” responses; they may be less likely, for example, to express approval of assassinations or torture. Another difference is that, for some questions with multiple alternatives, telephone respondents may tend to give more quick, “first choice” responses. Again, many or most Chicago Council Survey questions are unaffected by these tendencies. Still, inferences about opinion change in surveys from 2002 and prior require some caution.</w:t>
      </w:r>
    </w:p>
    <w:p w:rsidR="00751004" w:rsidRPr="00F306F7" w:rsidRDefault="00751004" w:rsidP="00751004">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Obama Controversy = Dem Loss</w:t>
      </w:r>
    </w:p>
    <w:p w:rsidR="00751004" w:rsidRPr="00F306F7" w:rsidRDefault="00751004" w:rsidP="00751004">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 xml:space="preserve">Obama looms even larger over the election </w:t>
      </w:r>
      <w:r w:rsidRPr="00F306F7">
        <w:rPr>
          <w:rFonts w:asciiTheme="minorHAnsi" w:eastAsiaTheme="majorEastAsia" w:hAnsiTheme="minorHAnsi" w:cstheme="majorBidi"/>
          <w:b/>
          <w:i/>
          <w:iCs/>
          <w:sz w:val="26"/>
          <w:u w:val="single"/>
        </w:rPr>
        <w:t>now</w:t>
      </w:r>
    </w:p>
    <w:p w:rsidR="00751004" w:rsidRPr="00F306F7" w:rsidRDefault="00751004" w:rsidP="00751004">
      <w:pPr>
        <w:rPr>
          <w:rFonts w:asciiTheme="minorHAnsi" w:hAnsiTheme="minorHAnsi"/>
        </w:rPr>
      </w:pPr>
      <w:r w:rsidRPr="00F306F7">
        <w:rPr>
          <w:rFonts w:asciiTheme="minorHAnsi" w:hAnsiTheme="minorHAnsi"/>
          <w:b/>
          <w:bCs/>
          <w:sz w:val="26"/>
        </w:rPr>
        <w:t>Liasson 2/16</w:t>
      </w:r>
      <w:r w:rsidRPr="00F306F7">
        <w:rPr>
          <w:rFonts w:asciiTheme="minorHAnsi" w:hAnsiTheme="minorHAnsi"/>
        </w:rPr>
        <w:t xml:space="preserve"> (Mara Liasson-national political correspondent for NPR, “5 Ways Scalia's Death Complicates The 2016 Election”, </w:t>
      </w:r>
      <w:hyperlink r:id="rId98" w:anchor="stream/0" w:history="1">
        <w:r w:rsidRPr="00F306F7">
          <w:rPr>
            <w:rFonts w:asciiTheme="minorHAnsi" w:hAnsiTheme="minorHAnsi"/>
          </w:rPr>
          <w:t>http://wunc.org/post/5-ways-scalias-death-complicating-2016-election#stream/0</w:t>
        </w:r>
      </w:hyperlink>
      <w:r w:rsidRPr="00F306F7">
        <w:rPr>
          <w:rFonts w:asciiTheme="minorHAnsi" w:hAnsiTheme="minorHAnsi"/>
        </w:rPr>
        <w:t xml:space="preserve"> ,FEB 16, 2016, N.G.)</w:t>
      </w:r>
    </w:p>
    <w:p w:rsidR="00751004" w:rsidRPr="00F306F7" w:rsidRDefault="00751004" w:rsidP="00751004">
      <w:pPr>
        <w:rPr>
          <w:rFonts w:asciiTheme="minorHAnsi" w:hAnsiTheme="minorHAnsi"/>
          <w:b/>
          <w:iCs/>
          <w:u w:val="single"/>
          <w:bdr w:val="single" w:sz="24" w:space="0" w:color="auto"/>
        </w:rPr>
      </w:pPr>
      <w:r w:rsidRPr="00F306F7">
        <w:rPr>
          <w:rFonts w:asciiTheme="minorHAnsi" w:hAnsiTheme="minorHAnsi"/>
          <w:sz w:val="16"/>
        </w:rPr>
        <w:t xml:space="preserve">1. </w:t>
      </w:r>
      <w:r w:rsidRPr="00F306F7">
        <w:rPr>
          <w:rFonts w:asciiTheme="minorHAnsi" w:hAnsiTheme="minorHAnsi"/>
          <w:b/>
          <w:iCs/>
          <w:highlight w:val="cyan"/>
          <w:u w:val="single"/>
          <w:bdr w:val="single" w:sz="24" w:space="0" w:color="auto"/>
        </w:rPr>
        <w:t>Obama looms even larger</w:t>
      </w:r>
      <w:r w:rsidRPr="00F306F7">
        <w:rPr>
          <w:rFonts w:asciiTheme="minorHAnsi" w:hAnsiTheme="minorHAnsi"/>
          <w:sz w:val="16"/>
        </w:rPr>
        <w:t>: After two terms,</w:t>
      </w:r>
      <w:r w:rsidRPr="00F306F7">
        <w:rPr>
          <w:rFonts w:asciiTheme="minorHAnsi" w:hAnsiTheme="minorHAnsi"/>
          <w:u w:val="single"/>
        </w:rPr>
        <w:t xml:space="preserve"> </w:t>
      </w:r>
      <w:r w:rsidRPr="00F306F7">
        <w:rPr>
          <w:rFonts w:asciiTheme="minorHAnsi" w:hAnsiTheme="minorHAnsi"/>
          <w:b/>
          <w:iCs/>
          <w:highlight w:val="cyan"/>
          <w:u w:val="single"/>
          <w:bdr w:val="single" w:sz="24" w:space="0" w:color="auto"/>
        </w:rPr>
        <w:t>this election was always going to be a referendum on</w:t>
      </w:r>
      <w:r w:rsidRPr="00F306F7">
        <w:rPr>
          <w:rFonts w:asciiTheme="minorHAnsi" w:hAnsiTheme="minorHAnsi"/>
          <w:b/>
          <w:iCs/>
          <w:u w:val="single"/>
          <w:bdr w:val="single" w:sz="24" w:space="0" w:color="auto"/>
        </w:rPr>
        <w:t xml:space="preserve"> the </w:t>
      </w:r>
      <w:r w:rsidRPr="00F306F7">
        <w:rPr>
          <w:rFonts w:asciiTheme="minorHAnsi" w:hAnsiTheme="minorHAnsi"/>
          <w:b/>
          <w:iCs/>
          <w:highlight w:val="cyan"/>
          <w:u w:val="single"/>
          <w:bdr w:val="single" w:sz="24" w:space="0" w:color="auto"/>
        </w:rPr>
        <w:t>Obama</w:t>
      </w:r>
      <w:r w:rsidRPr="00F306F7">
        <w:rPr>
          <w:rFonts w:asciiTheme="minorHAnsi" w:hAnsiTheme="minorHAnsi"/>
          <w:b/>
          <w:iCs/>
          <w:u w:val="single"/>
          <w:bdr w:val="single" w:sz="24" w:space="0" w:color="auto"/>
        </w:rPr>
        <w:t xml:space="preserve"> presidency</w:t>
      </w:r>
      <w:r w:rsidRPr="00F306F7">
        <w:rPr>
          <w:rFonts w:asciiTheme="minorHAnsi" w:hAnsiTheme="minorHAnsi"/>
          <w:sz w:val="16"/>
        </w:rPr>
        <w:t xml:space="preserve">. The upcoming nomination battle (even if the Republicans refuse to hold hearings or votes on the nominee, there will still be a battle) will make that even more obvious. </w:t>
      </w:r>
      <w:r w:rsidRPr="00F306F7">
        <w:rPr>
          <w:rFonts w:asciiTheme="minorHAnsi" w:hAnsiTheme="minorHAnsi"/>
          <w:b/>
          <w:iCs/>
          <w:highlight w:val="cyan"/>
          <w:u w:val="single"/>
          <w:bdr w:val="single" w:sz="24" w:space="0" w:color="auto"/>
        </w:rPr>
        <w:t>Hillary</w:t>
      </w:r>
      <w:r w:rsidRPr="00F306F7">
        <w:rPr>
          <w:rFonts w:asciiTheme="minorHAnsi" w:hAnsiTheme="minorHAnsi"/>
          <w:b/>
          <w:iCs/>
          <w:u w:val="single"/>
          <w:bdr w:val="single" w:sz="24" w:space="0" w:color="auto"/>
        </w:rPr>
        <w:t xml:space="preserve"> Clinton </w:t>
      </w:r>
      <w:r w:rsidRPr="00F306F7">
        <w:rPr>
          <w:rFonts w:asciiTheme="minorHAnsi" w:hAnsiTheme="minorHAnsi"/>
          <w:b/>
          <w:iCs/>
          <w:highlight w:val="cyan"/>
          <w:u w:val="single"/>
          <w:bdr w:val="single" w:sz="24" w:space="0" w:color="auto"/>
        </w:rPr>
        <w:t>is a quasi-incumbent.</w:t>
      </w:r>
      <w:r w:rsidRPr="00F306F7">
        <w:rPr>
          <w:rFonts w:asciiTheme="minorHAnsi" w:hAnsiTheme="minorHAnsi"/>
          <w:u w:val="single"/>
        </w:rPr>
        <w:t xml:space="preserve"> For all intents and purposes, </w:t>
      </w:r>
      <w:r w:rsidRPr="00F306F7">
        <w:rPr>
          <w:rFonts w:asciiTheme="minorHAnsi" w:hAnsiTheme="minorHAnsi"/>
          <w:highlight w:val="cyan"/>
          <w:u w:val="single"/>
        </w:rPr>
        <w:t>she's running for Obama's third term. The Republican candidates are arguing</w:t>
      </w:r>
      <w:r w:rsidRPr="00F306F7">
        <w:rPr>
          <w:rFonts w:asciiTheme="minorHAnsi" w:hAnsiTheme="minorHAnsi"/>
          <w:u w:val="single"/>
        </w:rPr>
        <w:t xml:space="preserve"> that </w:t>
      </w:r>
      <w:r w:rsidRPr="00F306F7">
        <w:rPr>
          <w:rFonts w:asciiTheme="minorHAnsi" w:hAnsiTheme="minorHAnsi"/>
          <w:highlight w:val="cyan"/>
          <w:u w:val="single"/>
        </w:rPr>
        <w:t>they</w:t>
      </w:r>
      <w:r w:rsidRPr="00F306F7">
        <w:rPr>
          <w:rFonts w:asciiTheme="minorHAnsi" w:hAnsiTheme="minorHAnsi"/>
          <w:u w:val="single"/>
        </w:rPr>
        <w:t xml:space="preserve"> have to </w:t>
      </w:r>
      <w:r w:rsidRPr="00F306F7">
        <w:rPr>
          <w:rFonts w:asciiTheme="minorHAnsi" w:hAnsiTheme="minorHAnsi"/>
          <w:highlight w:val="cyan"/>
          <w:u w:val="single"/>
        </w:rPr>
        <w:t>rescue the country from</w:t>
      </w:r>
      <w:r w:rsidRPr="00F306F7">
        <w:rPr>
          <w:rFonts w:asciiTheme="minorHAnsi" w:hAnsiTheme="minorHAnsi"/>
          <w:u w:val="single"/>
        </w:rPr>
        <w:t xml:space="preserve"> all the damage they believe </w:t>
      </w:r>
      <w:r w:rsidRPr="00F306F7">
        <w:rPr>
          <w:rFonts w:asciiTheme="minorHAnsi" w:hAnsiTheme="minorHAnsi"/>
          <w:highlight w:val="cyan"/>
          <w:u w:val="single"/>
        </w:rPr>
        <w:t>Obama</w:t>
      </w:r>
      <w:r w:rsidRPr="00F306F7">
        <w:rPr>
          <w:rFonts w:asciiTheme="minorHAnsi" w:hAnsiTheme="minorHAnsi"/>
          <w:u w:val="single"/>
        </w:rPr>
        <w:t xml:space="preserve"> has done. </w:t>
      </w:r>
      <w:r w:rsidRPr="00F306F7">
        <w:rPr>
          <w:rFonts w:asciiTheme="minorHAnsi" w:hAnsiTheme="minorHAnsi"/>
          <w:b/>
          <w:iCs/>
          <w:highlight w:val="cyan"/>
          <w:u w:val="single"/>
          <w:bdr w:val="single" w:sz="24" w:space="0" w:color="auto"/>
        </w:rPr>
        <w:t>This makes that fight exponentially more intense.</w:t>
      </w:r>
    </w:p>
    <w:p w:rsidR="00751004" w:rsidRPr="00F306F7" w:rsidRDefault="00751004" w:rsidP="00751004">
      <w:pPr>
        <w:rPr>
          <w:rFonts w:asciiTheme="minorHAnsi" w:hAnsiTheme="minorHAnsi"/>
        </w:rPr>
      </w:pPr>
    </w:p>
    <w:p w:rsidR="00751004" w:rsidRPr="00F306F7" w:rsidRDefault="00751004" w:rsidP="00751004">
      <w:pPr>
        <w:keepNext/>
        <w:keepLines/>
        <w:spacing w:before="40" w:after="0"/>
        <w:outlineLvl w:val="3"/>
        <w:rPr>
          <w:rFonts w:asciiTheme="minorHAnsi" w:eastAsiaTheme="majorEastAsia" w:hAnsiTheme="minorHAnsi" w:cstheme="majorBidi"/>
          <w:b/>
          <w:iCs/>
          <w:sz w:val="24"/>
        </w:rPr>
      </w:pPr>
      <w:r w:rsidRPr="00F306F7">
        <w:rPr>
          <w:rFonts w:asciiTheme="minorHAnsi" w:eastAsiaTheme="majorEastAsia" w:hAnsiTheme="minorHAnsi" w:cstheme="majorBidi"/>
          <w:b/>
          <w:iCs/>
          <w:sz w:val="24"/>
        </w:rPr>
        <w:t xml:space="preserve">Clinton’s tied to Obama—if Obama’s approval ratings decline, Dems lose </w:t>
      </w:r>
    </w:p>
    <w:p w:rsidR="00751004" w:rsidRPr="00F306F7" w:rsidRDefault="00751004" w:rsidP="00751004">
      <w:pPr>
        <w:rPr>
          <w:rFonts w:asciiTheme="minorHAnsi" w:hAnsiTheme="minorHAnsi"/>
        </w:rPr>
      </w:pPr>
      <w:r w:rsidRPr="00F306F7">
        <w:rPr>
          <w:rFonts w:asciiTheme="minorHAnsi" w:hAnsiTheme="minorHAnsi"/>
          <w:b/>
        </w:rPr>
        <w:t>Sabato et al 12-17</w:t>
      </w:r>
    </w:p>
    <w:p w:rsidR="00751004" w:rsidRPr="00F306F7" w:rsidRDefault="00751004" w:rsidP="00751004">
      <w:pPr>
        <w:rPr>
          <w:rFonts w:asciiTheme="minorHAnsi" w:hAnsiTheme="minorHAnsi"/>
          <w:sz w:val="16"/>
          <w:szCs w:val="16"/>
        </w:rPr>
      </w:pPr>
      <w:r w:rsidRPr="00F306F7">
        <w:rPr>
          <w:rFonts w:asciiTheme="minorHAnsi" w:hAnsiTheme="minorHAnsi"/>
          <w:sz w:val="16"/>
          <w:szCs w:val="16"/>
        </w:rPr>
        <w:t>Larry Sabato (founder and director of the University of Virginia Center for Politics. He is also the University Professor of Politics at the University of Virginia, and has had visiting appointments at Oxford University and Cambridge University in Great Britain. A Rhodes Scholar, he received his doctorate from Oxford, and he is the author or editor of two dozen books on American politics), Kyle Kondik (Before joining the Center for Politics in 2011, Kyle served as director of policy and research for former Ohio Attorney General Richard Cordray and as a reporter, editorial page editor, and political columnist at newspapers in Northeast Ohio. He is a 2006 graduate of the E.W. Scripps School of Journalism at Ohio University), and Geoffrey Skelley (Geoffrey received an M.A. in Political Science (with a focus on the European Union) from James Madison University in 2011, and is a graduate of the University of Virginia, receiving a B.A. in History in 2009). “10 Factors That Will Determine The Next President.” Sabato’s Crystal Ball, University of Virginia Center for Politics. December 17</w:t>
      </w:r>
      <w:r w:rsidRPr="00F306F7">
        <w:rPr>
          <w:rFonts w:asciiTheme="minorHAnsi" w:hAnsiTheme="minorHAnsi"/>
          <w:sz w:val="16"/>
          <w:szCs w:val="16"/>
          <w:vertAlign w:val="superscript"/>
        </w:rPr>
        <w:t>th</w:t>
      </w:r>
      <w:r w:rsidRPr="00F306F7">
        <w:rPr>
          <w:rFonts w:asciiTheme="minorHAnsi" w:hAnsiTheme="minorHAnsi"/>
          <w:sz w:val="16"/>
          <w:szCs w:val="16"/>
        </w:rPr>
        <w:t>, 2015. http://www.centerforpolitics.org/crystalball/articles/ten-factors-that-will-determine-the-next-president/</w:t>
      </w:r>
    </w:p>
    <w:p w:rsidR="00751004" w:rsidRPr="00F306F7" w:rsidRDefault="00751004" w:rsidP="00751004">
      <w:pPr>
        <w:rPr>
          <w:rFonts w:asciiTheme="minorHAnsi" w:hAnsiTheme="minorHAnsi"/>
        </w:rPr>
      </w:pPr>
    </w:p>
    <w:p w:rsidR="00751004" w:rsidRPr="00F306F7" w:rsidRDefault="00751004" w:rsidP="00751004">
      <w:pPr>
        <w:rPr>
          <w:rFonts w:asciiTheme="minorHAnsi" w:hAnsiTheme="minorHAnsi"/>
          <w:b/>
          <w:iCs/>
          <w:u w:val="single"/>
          <w:bdr w:val="single" w:sz="24" w:space="0" w:color="auto"/>
        </w:rPr>
      </w:pPr>
      <w:r w:rsidRPr="00F306F7">
        <w:rPr>
          <w:rFonts w:asciiTheme="minorHAnsi" w:hAnsiTheme="minorHAnsi"/>
          <w:u w:val="single"/>
        </w:rPr>
        <w:t xml:space="preserve">President </w:t>
      </w:r>
      <w:r w:rsidRPr="00F306F7">
        <w:rPr>
          <w:rFonts w:asciiTheme="minorHAnsi" w:hAnsiTheme="minorHAnsi"/>
          <w:b/>
          <w:iCs/>
          <w:highlight w:val="cyan"/>
          <w:u w:val="single"/>
          <w:bdr w:val="single" w:sz="24" w:space="0" w:color="auto"/>
        </w:rPr>
        <w:t>Obama is not on the ballot, but he looms over the race</w:t>
      </w:r>
      <w:r w:rsidRPr="00F306F7">
        <w:rPr>
          <w:rFonts w:asciiTheme="minorHAnsi" w:hAnsiTheme="minorHAnsi"/>
          <w:u w:val="single"/>
        </w:rPr>
        <w:t xml:space="preserve">. His national standing has remained very consistent — some would say stagnant — throughout much of his presidency. Throughout 2015, </w:t>
      </w:r>
      <w:r w:rsidRPr="00F306F7">
        <w:rPr>
          <w:rFonts w:asciiTheme="minorHAnsi" w:hAnsiTheme="minorHAnsi"/>
          <w:highlight w:val="cyan"/>
          <w:u w:val="single"/>
        </w:rPr>
        <w:t>Obama’s approval has generally been around 45%</w:t>
      </w:r>
      <w:r w:rsidRPr="00F306F7">
        <w:rPr>
          <w:rFonts w:asciiTheme="minorHAnsi" w:hAnsiTheme="minorHAnsi"/>
          <w:u w:val="single"/>
        </w:rPr>
        <w:t xml:space="preserve">, with a little bit of variation. It seems reasonable to expect that </w:t>
      </w:r>
      <w:r w:rsidRPr="00F306F7">
        <w:rPr>
          <w:rFonts w:asciiTheme="minorHAnsi" w:hAnsiTheme="minorHAnsi"/>
          <w:b/>
          <w:iCs/>
          <w:highlight w:val="cyan"/>
          <w:u w:val="single"/>
          <w:bdr w:val="single" w:sz="24" w:space="0" w:color="auto"/>
        </w:rPr>
        <w:t>he will be around the same point</w:t>
      </w:r>
      <w:r w:rsidRPr="00F306F7">
        <w:rPr>
          <w:rFonts w:asciiTheme="minorHAnsi" w:hAnsiTheme="minorHAnsi"/>
          <w:b/>
          <w:iCs/>
          <w:u w:val="single"/>
          <w:bdr w:val="single" w:sz="24" w:space="0" w:color="auto"/>
        </w:rPr>
        <w:t xml:space="preserve"> next year, </w:t>
      </w:r>
      <w:r w:rsidRPr="00F306F7">
        <w:rPr>
          <w:rFonts w:asciiTheme="minorHAnsi" w:hAnsiTheme="minorHAnsi"/>
          <w:b/>
          <w:iCs/>
          <w:highlight w:val="cyan"/>
          <w:u w:val="single"/>
          <w:bdr w:val="single" w:sz="24" w:space="0" w:color="auto"/>
        </w:rPr>
        <w:t>unless further</w:t>
      </w:r>
      <w:r w:rsidRPr="00F306F7">
        <w:rPr>
          <w:rFonts w:asciiTheme="minorHAnsi" w:hAnsiTheme="minorHAnsi"/>
          <w:b/>
          <w:iCs/>
          <w:u w:val="single"/>
          <w:bdr w:val="single" w:sz="24" w:space="0" w:color="auto"/>
        </w:rPr>
        <w:t xml:space="preserve"> domestic terrorism or other </w:t>
      </w:r>
      <w:r w:rsidRPr="00F306F7">
        <w:rPr>
          <w:rFonts w:asciiTheme="minorHAnsi" w:hAnsiTheme="minorHAnsi"/>
          <w:b/>
          <w:iCs/>
          <w:highlight w:val="cyan"/>
          <w:u w:val="single"/>
          <w:bdr w:val="single" w:sz="24" w:space="0" w:color="auto"/>
        </w:rPr>
        <w:t>developments send his ratings tumbling</w:t>
      </w:r>
      <w:r w:rsidRPr="00F306F7">
        <w:rPr>
          <w:rFonts w:asciiTheme="minorHAnsi" w:hAnsiTheme="minorHAnsi"/>
          <w:u w:val="single"/>
        </w:rPr>
        <w:t xml:space="preserve">. According to Gallup, Obama has averaged a middling 47% approval throughout his presidency, and as we found earlier this year, his approval has been the steadiest in modern history. Postwar </w:t>
      </w:r>
      <w:r w:rsidRPr="00F306F7">
        <w:rPr>
          <w:rFonts w:asciiTheme="minorHAnsi" w:hAnsiTheme="minorHAnsi"/>
          <w:b/>
          <w:iCs/>
          <w:highlight w:val="cyan"/>
          <w:u w:val="single"/>
          <w:bdr w:val="single" w:sz="24" w:space="0" w:color="auto"/>
        </w:rPr>
        <w:t>history suggests that when a president has weak approval, his party pays a price in the next election.</w:t>
      </w:r>
      <w:r w:rsidRPr="00F306F7">
        <w:rPr>
          <w:rFonts w:asciiTheme="minorHAnsi" w:hAnsiTheme="minorHAnsi"/>
          <w:u w:val="single"/>
        </w:rPr>
        <w:t xml:space="preserve"> Harry </w:t>
      </w:r>
      <w:r w:rsidRPr="00F306F7">
        <w:rPr>
          <w:rFonts w:asciiTheme="minorHAnsi" w:hAnsiTheme="minorHAnsi"/>
          <w:highlight w:val="cyan"/>
          <w:u w:val="single"/>
        </w:rPr>
        <w:t>Truman</w:t>
      </w:r>
      <w:r w:rsidRPr="00F306F7">
        <w:rPr>
          <w:rFonts w:asciiTheme="minorHAnsi" w:hAnsiTheme="minorHAnsi"/>
          <w:u w:val="single"/>
        </w:rPr>
        <w:t xml:space="preserve"> (1952), Lyndon </w:t>
      </w:r>
      <w:r w:rsidRPr="00F306F7">
        <w:rPr>
          <w:rFonts w:asciiTheme="minorHAnsi" w:hAnsiTheme="minorHAnsi"/>
          <w:highlight w:val="cyan"/>
          <w:u w:val="single"/>
        </w:rPr>
        <w:t>Johnson</w:t>
      </w:r>
      <w:r w:rsidRPr="00F306F7">
        <w:rPr>
          <w:rFonts w:asciiTheme="minorHAnsi" w:hAnsiTheme="minorHAnsi"/>
          <w:u w:val="single"/>
        </w:rPr>
        <w:t xml:space="preserve"> (1968), Gerald </w:t>
      </w:r>
      <w:r w:rsidRPr="00F306F7">
        <w:rPr>
          <w:rFonts w:asciiTheme="minorHAnsi" w:hAnsiTheme="minorHAnsi"/>
          <w:highlight w:val="cyan"/>
          <w:u w:val="single"/>
        </w:rPr>
        <w:t>Ford</w:t>
      </w:r>
      <w:r w:rsidRPr="00F306F7">
        <w:rPr>
          <w:rFonts w:asciiTheme="minorHAnsi" w:hAnsiTheme="minorHAnsi"/>
          <w:u w:val="single"/>
        </w:rPr>
        <w:t xml:space="preserve"> (1976), Jimmy </w:t>
      </w:r>
      <w:r w:rsidRPr="00F306F7">
        <w:rPr>
          <w:rFonts w:asciiTheme="minorHAnsi" w:hAnsiTheme="minorHAnsi"/>
          <w:highlight w:val="cyan"/>
          <w:u w:val="single"/>
        </w:rPr>
        <w:t>Carter</w:t>
      </w:r>
      <w:r w:rsidRPr="00F306F7">
        <w:rPr>
          <w:rFonts w:asciiTheme="minorHAnsi" w:hAnsiTheme="minorHAnsi"/>
          <w:u w:val="single"/>
        </w:rPr>
        <w:t xml:space="preserve"> (1980), George </w:t>
      </w:r>
      <w:r w:rsidRPr="00F306F7">
        <w:rPr>
          <w:rFonts w:asciiTheme="minorHAnsi" w:hAnsiTheme="minorHAnsi"/>
          <w:highlight w:val="cyan"/>
          <w:u w:val="single"/>
        </w:rPr>
        <w:t>H.W. Bush</w:t>
      </w:r>
      <w:r w:rsidRPr="00F306F7">
        <w:rPr>
          <w:rFonts w:asciiTheme="minorHAnsi" w:hAnsiTheme="minorHAnsi"/>
          <w:u w:val="single"/>
        </w:rPr>
        <w:t xml:space="preserve"> (1992), </w:t>
      </w:r>
      <w:r w:rsidRPr="00F306F7">
        <w:rPr>
          <w:rFonts w:asciiTheme="minorHAnsi" w:hAnsiTheme="minorHAnsi"/>
          <w:highlight w:val="cyan"/>
          <w:u w:val="single"/>
        </w:rPr>
        <w:t>and</w:t>
      </w:r>
      <w:r w:rsidRPr="00F306F7">
        <w:rPr>
          <w:rFonts w:asciiTheme="minorHAnsi" w:hAnsiTheme="minorHAnsi"/>
          <w:u w:val="single"/>
        </w:rPr>
        <w:t xml:space="preserve"> George </w:t>
      </w:r>
      <w:r w:rsidRPr="00F306F7">
        <w:rPr>
          <w:rFonts w:asciiTheme="minorHAnsi" w:hAnsiTheme="minorHAnsi"/>
          <w:highlight w:val="cyan"/>
          <w:u w:val="single"/>
        </w:rPr>
        <w:t>W. Bush</w:t>
      </w:r>
      <w:r w:rsidRPr="00F306F7">
        <w:rPr>
          <w:rFonts w:asciiTheme="minorHAnsi" w:hAnsiTheme="minorHAnsi"/>
          <w:u w:val="single"/>
        </w:rPr>
        <w:t xml:space="preserve"> (2008) </w:t>
      </w:r>
      <w:r w:rsidRPr="00F306F7">
        <w:rPr>
          <w:rFonts w:asciiTheme="minorHAnsi" w:hAnsiTheme="minorHAnsi"/>
          <w:highlight w:val="cyan"/>
          <w:u w:val="single"/>
        </w:rPr>
        <w:t>all had mediocre</w:t>
      </w:r>
      <w:r w:rsidRPr="00F306F7">
        <w:rPr>
          <w:rFonts w:asciiTheme="minorHAnsi" w:hAnsiTheme="minorHAnsi"/>
          <w:u w:val="single"/>
        </w:rPr>
        <w:t xml:space="preserve">-to-poor </w:t>
      </w:r>
      <w:r w:rsidRPr="00F306F7">
        <w:rPr>
          <w:rFonts w:asciiTheme="minorHAnsi" w:hAnsiTheme="minorHAnsi"/>
          <w:highlight w:val="cyan"/>
          <w:u w:val="single"/>
        </w:rPr>
        <w:t>approval ratings, and the opposing party won all of those elections</w:t>
      </w:r>
      <w:r w:rsidRPr="00F306F7">
        <w:rPr>
          <w:rFonts w:asciiTheme="minorHAnsi" w:hAnsiTheme="minorHAnsi"/>
          <w:u w:val="single"/>
        </w:rPr>
        <w:t xml:space="preserve"> (defeating incumbents Ford, Carter, and H.W. Bush, and winning open-seat races in the others). </w:t>
      </w:r>
      <w:r w:rsidRPr="00F306F7">
        <w:rPr>
          <w:rFonts w:asciiTheme="minorHAnsi" w:hAnsiTheme="minorHAnsi"/>
          <w:sz w:val="16"/>
          <w:szCs w:val="16"/>
        </w:rPr>
        <w:t>Meanwhile, the strong approval ratings of Dwight Eisenhower (1960) and Bill Clinton (2000) couldn’t save their would-be successors, Vice Presidents Richard Nixon and Al Gore. Both lost excruciatingly close elections. Some of these approval ratings are from months before the election and don’t necessarily reflect where the incumbent’s approval was on Election Day — Truman, for example, was at 40% in late June 1948, but his approval was likely higher by November, when he won an upset victory. There’s one other factor to consider, though. It’s possible that in a partisan age, job approval doesn’t mean what it once did. Just think back to the 2014 midterm. Then-Gov. Pat Quinn (D-IL) was at about 30% approval, but he only lost by four percentage points. Gov. Sam Brownback (R) and Sen. Pat Roberts (R) of Kansas had approval ratings in the mid-30s, but both won reelection. Granted, both of those states have strong partisan tilts (Illinois is Democratic, Kansas is Republican), and these were state-level races in a midterm year, but it’s possible that low approvals aren’t as much of a drag as they might once have been. Perhaps Obama’s approval will drop below the mid-40s, but Clinton could win if the Republicans produce a poor nominee. The other thing is that, with the history of presidential approval ratings cited above, we do not have a huge sample size.</w:t>
      </w:r>
      <w:r w:rsidRPr="00F306F7">
        <w:rPr>
          <w:rFonts w:asciiTheme="minorHAnsi" w:hAnsiTheme="minorHAnsi"/>
          <w:u w:val="single"/>
        </w:rPr>
        <w:t xml:space="preserve"> There isn’t a hard-and-fast rule here, but there is a reason that </w:t>
      </w:r>
      <w:r w:rsidRPr="00F306F7">
        <w:rPr>
          <w:rFonts w:asciiTheme="minorHAnsi" w:hAnsiTheme="minorHAnsi"/>
          <w:highlight w:val="cyan"/>
          <w:u w:val="single"/>
        </w:rPr>
        <w:t>Clinton</w:t>
      </w:r>
      <w:r w:rsidRPr="00F306F7">
        <w:rPr>
          <w:rFonts w:asciiTheme="minorHAnsi" w:hAnsiTheme="minorHAnsi"/>
          <w:u w:val="single"/>
        </w:rPr>
        <w:t xml:space="preserve">, so far, </w:t>
      </w:r>
      <w:r w:rsidRPr="00F306F7">
        <w:rPr>
          <w:rFonts w:asciiTheme="minorHAnsi" w:hAnsiTheme="minorHAnsi"/>
          <w:highlight w:val="cyan"/>
          <w:u w:val="single"/>
        </w:rPr>
        <w:t>is generally staying close to the president.</w:t>
      </w:r>
      <w:r w:rsidRPr="00F306F7">
        <w:rPr>
          <w:rFonts w:asciiTheme="minorHAnsi" w:hAnsiTheme="minorHAnsi"/>
          <w:u w:val="single"/>
        </w:rPr>
        <w:t xml:space="preserve"> Presenting a united Democratic front, and seeing Obama have a successful final year in office, can only be good for her chances. Plus, </w:t>
      </w:r>
      <w:r w:rsidRPr="00F306F7">
        <w:rPr>
          <w:rFonts w:asciiTheme="minorHAnsi" w:hAnsiTheme="minorHAnsi"/>
          <w:b/>
          <w:iCs/>
          <w:highlight w:val="cyan"/>
          <w:u w:val="single"/>
          <w:bdr w:val="single" w:sz="24" w:space="0" w:color="auto"/>
        </w:rPr>
        <w:t>if Obama tanks, so probably do Clinton’s chances.</w:t>
      </w:r>
    </w:p>
    <w:p w:rsidR="00751004" w:rsidRPr="00F306F7" w:rsidRDefault="00751004" w:rsidP="00751004">
      <w:pPr>
        <w:rPr>
          <w:rFonts w:asciiTheme="minorHAnsi" w:hAnsiTheme="minorHAnsi"/>
        </w:rPr>
      </w:pPr>
    </w:p>
    <w:p w:rsidR="00751004" w:rsidRPr="00F306F7" w:rsidRDefault="00751004" w:rsidP="00751004">
      <w:pPr>
        <w:keepNext/>
        <w:keepLines/>
        <w:spacing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 xml:space="preserve">The plan kills the Dems chances in 2016 </w:t>
      </w:r>
    </w:p>
    <w:p w:rsidR="00751004" w:rsidRPr="00F306F7" w:rsidRDefault="00751004" w:rsidP="00751004">
      <w:pPr>
        <w:rPr>
          <w:rFonts w:asciiTheme="minorHAnsi" w:hAnsiTheme="minorHAnsi"/>
        </w:rPr>
      </w:pPr>
      <w:r w:rsidRPr="00F306F7">
        <w:rPr>
          <w:rFonts w:asciiTheme="minorHAnsi" w:hAnsiTheme="minorHAnsi"/>
          <w:b/>
          <w:bCs/>
          <w:sz w:val="26"/>
        </w:rPr>
        <w:t>Dueck 15</w:t>
      </w:r>
      <w:r w:rsidRPr="00F306F7">
        <w:rPr>
          <w:rFonts w:asciiTheme="minorHAnsi" w:hAnsiTheme="minorHAnsi"/>
        </w:rPr>
        <w:t xml:space="preserve"> (Colin Dueck– PhD, Professor of Policy, Government and International Affairs at George Mason University  “The Obama Doctrine,” p. 193-194)</w:t>
      </w:r>
    </w:p>
    <w:p w:rsidR="00751004" w:rsidRPr="00F306F7" w:rsidRDefault="00751004" w:rsidP="00751004">
      <w:pPr>
        <w:rPr>
          <w:rFonts w:asciiTheme="minorHAnsi" w:hAnsiTheme="minorHAnsi"/>
          <w:sz w:val="16"/>
        </w:rPr>
      </w:pPr>
      <w:r w:rsidRPr="00F306F7">
        <w:rPr>
          <w:rFonts w:asciiTheme="minorHAnsi" w:hAnsiTheme="minorHAnsi"/>
          <w:u w:val="single"/>
        </w:rPr>
        <w:t xml:space="preserve">Presidential </w:t>
      </w:r>
      <w:r w:rsidRPr="00F306F7">
        <w:rPr>
          <w:rFonts w:asciiTheme="minorHAnsi" w:hAnsiTheme="minorHAnsi"/>
          <w:highlight w:val="yellow"/>
          <w:u w:val="single"/>
        </w:rPr>
        <w:t>elections are</w:t>
      </w:r>
      <w:r w:rsidRPr="00F306F7">
        <w:rPr>
          <w:rFonts w:asciiTheme="minorHAnsi" w:hAnsiTheme="minorHAnsi"/>
          <w:sz w:val="16"/>
        </w:rPr>
        <w:t xml:space="preserve"> among other things </w:t>
      </w:r>
      <w:r w:rsidRPr="00F306F7">
        <w:rPr>
          <w:rFonts w:asciiTheme="minorHAnsi" w:hAnsiTheme="minorHAnsi"/>
          <w:highlight w:val="yellow"/>
          <w:u w:val="single"/>
        </w:rPr>
        <w:t>a referendum on the previous</w:t>
      </w:r>
      <w:r w:rsidRPr="00F306F7">
        <w:rPr>
          <w:rFonts w:asciiTheme="minorHAnsi" w:hAnsiTheme="minorHAnsi"/>
          <w:u w:val="single"/>
        </w:rPr>
        <w:t xml:space="preserve"> four </w:t>
      </w:r>
      <w:r w:rsidRPr="00F306F7">
        <w:rPr>
          <w:rFonts w:asciiTheme="minorHAnsi" w:hAnsiTheme="minorHAnsi"/>
          <w:highlight w:val="yellow"/>
          <w:u w:val="single"/>
        </w:rPr>
        <w:t>years</w:t>
      </w:r>
      <w:r w:rsidRPr="00F306F7">
        <w:rPr>
          <w:rFonts w:asciiTheme="minorHAnsi" w:hAnsiTheme="minorHAnsi"/>
          <w:sz w:val="16"/>
        </w:rPr>
        <w:t xml:space="preserve">.58 </w:t>
      </w:r>
      <w:r w:rsidRPr="00F306F7">
        <w:rPr>
          <w:rFonts w:asciiTheme="minorHAnsi" w:hAnsiTheme="minorHAnsi"/>
          <w:u w:val="single"/>
        </w:rPr>
        <w:t xml:space="preserve">If the existing president is unpopular, then a </w:t>
      </w:r>
      <w:r w:rsidRPr="00F306F7">
        <w:rPr>
          <w:rFonts w:asciiTheme="minorHAnsi" w:hAnsiTheme="minorHAnsi"/>
          <w:highlight w:val="yellow"/>
          <w:u w:val="single"/>
        </w:rPr>
        <w:t>nominee from the same party cannot</w:t>
      </w:r>
      <w:r w:rsidRPr="00F306F7">
        <w:rPr>
          <w:rFonts w:asciiTheme="minorHAnsi" w:hAnsiTheme="minorHAnsi"/>
          <w:sz w:val="16"/>
        </w:rPr>
        <w:t xml:space="preserve"> altogether </w:t>
      </w:r>
      <w:r w:rsidRPr="00F306F7">
        <w:rPr>
          <w:rFonts w:asciiTheme="minorHAnsi" w:hAnsiTheme="minorHAnsi"/>
          <w:highlight w:val="yellow"/>
          <w:u w:val="single"/>
        </w:rPr>
        <w:t>escape</w:t>
      </w:r>
      <w:r w:rsidRPr="00F306F7">
        <w:rPr>
          <w:rFonts w:asciiTheme="minorHAnsi" w:hAnsiTheme="minorHAnsi"/>
          <w:u w:val="single"/>
        </w:rPr>
        <w:t xml:space="preserve"> the </w:t>
      </w:r>
      <w:r w:rsidRPr="00F306F7">
        <w:rPr>
          <w:rFonts w:asciiTheme="minorHAnsi" w:hAnsiTheme="minorHAnsi"/>
          <w:b/>
          <w:iCs/>
          <w:highlight w:val="yellow"/>
          <w:u w:val="single"/>
          <w:bdr w:val="single" w:sz="24" w:space="0" w:color="auto"/>
        </w:rPr>
        <w:t>association</w:t>
      </w:r>
      <w:r w:rsidRPr="00F306F7">
        <w:rPr>
          <w:rFonts w:asciiTheme="minorHAnsi" w:hAnsiTheme="minorHAnsi"/>
          <w:u w:val="single"/>
        </w:rPr>
        <w:t xml:space="preserve"> with an unpopular incumbent, John McCain was a very different person from</w:t>
      </w:r>
      <w:r w:rsidRPr="00F306F7">
        <w:rPr>
          <w:rFonts w:asciiTheme="minorHAnsi" w:hAnsiTheme="minorHAnsi"/>
          <w:sz w:val="16"/>
        </w:rPr>
        <w:t xml:space="preserve"> George W, </w:t>
      </w:r>
      <w:r w:rsidRPr="00F306F7">
        <w:rPr>
          <w:rFonts w:asciiTheme="minorHAnsi" w:hAnsiTheme="minorHAnsi"/>
          <w:u w:val="single"/>
        </w:rPr>
        <w:t>Bush</w:t>
      </w:r>
      <w:r w:rsidRPr="00F306F7">
        <w:rPr>
          <w:rFonts w:asciiTheme="minorHAnsi" w:hAnsiTheme="minorHAnsi"/>
          <w:sz w:val="16"/>
        </w:rPr>
        <w:t xml:space="preserve"> in 2008, </w:t>
      </w:r>
      <w:r w:rsidRPr="00F306F7">
        <w:rPr>
          <w:rFonts w:asciiTheme="minorHAnsi" w:hAnsiTheme="minorHAnsi"/>
          <w:u w:val="single"/>
        </w:rPr>
        <w:t>just as Hubert Humphrey was a very different person from</w:t>
      </w:r>
      <w:r w:rsidRPr="00F306F7">
        <w:rPr>
          <w:rFonts w:asciiTheme="minorHAnsi" w:hAnsiTheme="minorHAnsi"/>
          <w:sz w:val="16"/>
        </w:rPr>
        <w:t xml:space="preserve"> Lyndon </w:t>
      </w:r>
      <w:r w:rsidRPr="00F306F7">
        <w:rPr>
          <w:rFonts w:asciiTheme="minorHAnsi" w:hAnsiTheme="minorHAnsi"/>
          <w:u w:val="single"/>
        </w:rPr>
        <w:t>Johnson</w:t>
      </w:r>
      <w:r w:rsidRPr="00F306F7">
        <w:rPr>
          <w:rFonts w:asciiTheme="minorHAnsi" w:hAnsiTheme="minorHAnsi"/>
          <w:sz w:val="16"/>
        </w:rPr>
        <w:t xml:space="preserve"> in 1968, </w:t>
      </w:r>
      <w:r w:rsidRPr="00F306F7">
        <w:rPr>
          <w:rFonts w:asciiTheme="minorHAnsi" w:hAnsiTheme="minorHAnsi"/>
          <w:u w:val="single"/>
        </w:rPr>
        <w:t>but when an incumbent is unpopular it envelops and drags down his would be successor</w:t>
      </w:r>
      <w:r w:rsidRPr="00F306F7">
        <w:rPr>
          <w:rFonts w:asciiTheme="minorHAnsi" w:hAnsiTheme="minorHAnsi"/>
          <w:sz w:val="16"/>
        </w:rPr>
        <w:t xml:space="preserve">. President Obama's overall approval ratings have hovered around since the summer of 2013—not as low as Bush's by the end of his second term, but still not at all good. </w:t>
      </w:r>
      <w:r w:rsidRPr="00F306F7">
        <w:rPr>
          <w:rFonts w:asciiTheme="minorHAnsi" w:hAnsiTheme="minorHAnsi"/>
          <w:highlight w:val="yellow"/>
          <w:u w:val="single"/>
        </w:rPr>
        <w:t>If</w:t>
      </w:r>
      <w:r w:rsidRPr="00F306F7">
        <w:rPr>
          <w:rFonts w:asciiTheme="minorHAnsi" w:hAnsiTheme="minorHAnsi"/>
          <w:u w:val="single"/>
        </w:rPr>
        <w:t xml:space="preserve"> a majority of </w:t>
      </w:r>
      <w:r w:rsidRPr="00F306F7">
        <w:rPr>
          <w:rFonts w:asciiTheme="minorHAnsi" w:hAnsiTheme="minorHAnsi"/>
          <w:highlight w:val="yellow"/>
          <w:u w:val="single"/>
        </w:rPr>
        <w:t>Americans</w:t>
      </w:r>
      <w:r w:rsidRPr="00F306F7">
        <w:rPr>
          <w:rFonts w:asciiTheme="minorHAnsi" w:hAnsiTheme="minorHAnsi"/>
          <w:u w:val="single"/>
        </w:rPr>
        <w:t xml:space="preserve"> continue to </w:t>
      </w:r>
      <w:r w:rsidRPr="00F306F7">
        <w:rPr>
          <w:rFonts w:asciiTheme="minorHAnsi" w:hAnsiTheme="minorHAnsi"/>
          <w:highlight w:val="yellow"/>
          <w:u w:val="single"/>
        </w:rPr>
        <w:t xml:space="preserve">disapprove of Obama </w:t>
      </w:r>
      <w:r w:rsidRPr="00F306F7">
        <w:rPr>
          <w:rFonts w:asciiTheme="minorHAnsi" w:hAnsiTheme="minorHAnsi"/>
          <w:u w:val="single"/>
        </w:rPr>
        <w:t xml:space="preserve">by 2016, and to feel the country is on the wrong track, then </w:t>
      </w:r>
      <w:r w:rsidRPr="00F306F7">
        <w:rPr>
          <w:rFonts w:asciiTheme="minorHAnsi" w:hAnsiTheme="minorHAnsi"/>
          <w:highlight w:val="yellow"/>
          <w:u w:val="single"/>
        </w:rPr>
        <w:t>voters will hold the</w:t>
      </w:r>
      <w:r w:rsidRPr="00F306F7">
        <w:rPr>
          <w:rFonts w:asciiTheme="minorHAnsi" w:hAnsiTheme="minorHAnsi"/>
          <w:u w:val="single"/>
        </w:rPr>
        <w:t xml:space="preserve"> Democratic </w:t>
      </w:r>
      <w:r w:rsidRPr="00F306F7">
        <w:rPr>
          <w:rFonts w:asciiTheme="minorHAnsi" w:hAnsiTheme="minorHAnsi"/>
          <w:highlight w:val="yellow"/>
          <w:u w:val="single"/>
        </w:rPr>
        <w:t>Party's</w:t>
      </w:r>
      <w:r w:rsidRPr="00F306F7">
        <w:rPr>
          <w:rFonts w:asciiTheme="minorHAnsi" w:hAnsiTheme="minorHAnsi"/>
          <w:u w:val="single"/>
        </w:rPr>
        <w:t xml:space="preserve"> 2016 presidential </w:t>
      </w:r>
      <w:r w:rsidRPr="00F306F7">
        <w:rPr>
          <w:rFonts w:asciiTheme="minorHAnsi" w:hAnsiTheme="minorHAnsi"/>
          <w:highlight w:val="yellow"/>
          <w:u w:val="single"/>
        </w:rPr>
        <w:t>nominee responsible</w:t>
      </w:r>
      <w:r w:rsidRPr="00F306F7">
        <w:rPr>
          <w:rFonts w:asciiTheme="minorHAnsi" w:hAnsiTheme="minorHAnsi"/>
          <w:u w:val="single"/>
        </w:rPr>
        <w:t xml:space="preserve"> for Obama's performance, </w:t>
      </w:r>
      <w:r w:rsidRPr="00F306F7">
        <w:rPr>
          <w:rFonts w:asciiTheme="minorHAnsi" w:hAnsiTheme="minorHAnsi"/>
          <w:b/>
          <w:iCs/>
          <w:highlight w:val="yellow"/>
          <w:u w:val="single"/>
          <w:bdr w:val="single" w:sz="24" w:space="0" w:color="auto"/>
        </w:rPr>
        <w:t>regardless of</w:t>
      </w:r>
      <w:r w:rsidRPr="00F306F7">
        <w:rPr>
          <w:rFonts w:asciiTheme="minorHAnsi" w:hAnsiTheme="minorHAnsi"/>
          <w:b/>
          <w:iCs/>
          <w:u w:val="single"/>
          <w:bdr w:val="single" w:sz="24" w:space="0" w:color="auto"/>
        </w:rPr>
        <w:t xml:space="preserve"> candidate </w:t>
      </w:r>
      <w:r w:rsidRPr="00F306F7">
        <w:rPr>
          <w:rFonts w:asciiTheme="minorHAnsi" w:hAnsiTheme="minorHAnsi"/>
          <w:b/>
          <w:iCs/>
          <w:highlight w:val="yellow"/>
          <w:u w:val="single"/>
          <w:bdr w:val="single" w:sz="24" w:space="0" w:color="auto"/>
        </w:rPr>
        <w:t>messaging</w:t>
      </w:r>
      <w:r w:rsidRPr="00F306F7">
        <w:rPr>
          <w:rFonts w:asciiTheme="minorHAnsi" w:hAnsiTheme="minorHAnsi"/>
          <w:highlight w:val="yellow"/>
          <w:u w:val="single"/>
        </w:rPr>
        <w:t>. This includes</w:t>
      </w:r>
      <w:r w:rsidRPr="00F306F7">
        <w:rPr>
          <w:rFonts w:asciiTheme="minorHAnsi" w:hAnsiTheme="minorHAnsi"/>
          <w:u w:val="single"/>
        </w:rPr>
        <w:t xml:space="preserve"> voter </w:t>
      </w:r>
      <w:r w:rsidRPr="00F306F7">
        <w:rPr>
          <w:rFonts w:asciiTheme="minorHAnsi" w:hAnsiTheme="minorHAnsi"/>
          <w:highlight w:val="yellow"/>
          <w:u w:val="single"/>
        </w:rPr>
        <w:t>evaluation of</w:t>
      </w:r>
      <w:r w:rsidRPr="00F306F7">
        <w:rPr>
          <w:rFonts w:asciiTheme="minorHAnsi" w:hAnsiTheme="minorHAnsi"/>
          <w:u w:val="single"/>
        </w:rPr>
        <w:t xml:space="preserve"> </w:t>
      </w:r>
      <w:r w:rsidRPr="00F306F7">
        <w:rPr>
          <w:rFonts w:asciiTheme="minorHAnsi" w:hAnsiTheme="minorHAnsi"/>
          <w:b/>
          <w:iCs/>
          <w:highlight w:val="yellow"/>
          <w:u w:val="single"/>
          <w:bdr w:val="single" w:sz="24" w:space="0" w:color="auto"/>
        </w:rPr>
        <w:t>incumbent</w:t>
      </w:r>
      <w:r w:rsidRPr="00F306F7">
        <w:rPr>
          <w:rFonts w:asciiTheme="minorHAnsi" w:hAnsiTheme="minorHAnsi"/>
          <w:b/>
          <w:iCs/>
          <w:u w:val="single"/>
          <w:bdr w:val="single" w:sz="24" w:space="0" w:color="auto"/>
        </w:rPr>
        <w:t xml:space="preserve"> performance on </w:t>
      </w:r>
      <w:r w:rsidRPr="00F306F7">
        <w:rPr>
          <w:rFonts w:asciiTheme="minorHAnsi" w:hAnsiTheme="minorHAnsi"/>
          <w:b/>
          <w:iCs/>
          <w:highlight w:val="yellow"/>
          <w:u w:val="single"/>
          <w:bdr w:val="single" w:sz="24" w:space="0" w:color="auto"/>
        </w:rPr>
        <w:t>foreign policy</w:t>
      </w:r>
      <w:r w:rsidRPr="00F306F7">
        <w:rPr>
          <w:rFonts w:asciiTheme="minorHAnsi" w:hAnsiTheme="minorHAnsi"/>
          <w:sz w:val="16"/>
        </w:rPr>
        <w:t xml:space="preserve"> issues. </w:t>
      </w:r>
      <w:r w:rsidRPr="00F306F7">
        <w:rPr>
          <w:rFonts w:asciiTheme="minorHAnsi" w:hAnsiTheme="minorHAnsi"/>
          <w:u w:val="single"/>
        </w:rPr>
        <w:t xml:space="preserve">A party's presidential nominee can try to distance him or herself from a weak incumbent, but </w:t>
      </w:r>
      <w:r w:rsidRPr="00F306F7">
        <w:rPr>
          <w:rFonts w:asciiTheme="minorHAnsi" w:hAnsiTheme="minorHAnsi"/>
          <w:b/>
          <w:iCs/>
          <w:highlight w:val="yellow"/>
          <w:u w:val="single"/>
          <w:bdr w:val="single" w:sz="24" w:space="0" w:color="auto"/>
        </w:rPr>
        <w:t>if voters disapprove of a president's foreign policy</w:t>
      </w:r>
      <w:r w:rsidRPr="00F306F7">
        <w:rPr>
          <w:rFonts w:asciiTheme="minorHAnsi" w:hAnsiTheme="minorHAnsi"/>
          <w:u w:val="single"/>
        </w:rPr>
        <w:t xml:space="preserve">, inevitably </w:t>
      </w:r>
      <w:r w:rsidRPr="00F306F7">
        <w:rPr>
          <w:rFonts w:asciiTheme="minorHAnsi" w:hAnsiTheme="minorHAnsi"/>
          <w:highlight w:val="yellow"/>
          <w:u w:val="single"/>
        </w:rPr>
        <w:t>this</w:t>
      </w:r>
      <w:r w:rsidRPr="00F306F7">
        <w:rPr>
          <w:rFonts w:asciiTheme="minorHAnsi" w:hAnsiTheme="minorHAnsi"/>
          <w:u w:val="single"/>
        </w:rPr>
        <w:t xml:space="preserve"> </w:t>
      </w:r>
      <w:r w:rsidRPr="00F306F7">
        <w:rPr>
          <w:rFonts w:asciiTheme="minorHAnsi" w:hAnsiTheme="minorHAnsi"/>
          <w:b/>
          <w:iCs/>
          <w:highlight w:val="yellow"/>
          <w:u w:val="single"/>
          <w:bdr w:val="single" w:sz="24" w:space="0" w:color="auto"/>
        </w:rPr>
        <w:t>hurts any</w:t>
      </w:r>
      <w:r w:rsidRPr="00F306F7">
        <w:rPr>
          <w:rFonts w:asciiTheme="minorHAnsi" w:hAnsiTheme="minorHAnsi"/>
          <w:b/>
          <w:iCs/>
          <w:u w:val="single"/>
          <w:bdr w:val="single" w:sz="24" w:space="0" w:color="auto"/>
        </w:rPr>
        <w:t xml:space="preserve"> would-be </w:t>
      </w:r>
      <w:r w:rsidRPr="00F306F7">
        <w:rPr>
          <w:rFonts w:asciiTheme="minorHAnsi" w:hAnsiTheme="minorHAnsi"/>
          <w:b/>
          <w:iCs/>
          <w:highlight w:val="yellow"/>
          <w:u w:val="single"/>
          <w:bdr w:val="single" w:sz="24" w:space="0" w:color="auto"/>
        </w:rPr>
        <w:t>successor</w:t>
      </w:r>
      <w:r w:rsidRPr="00F306F7">
        <w:rPr>
          <w:rFonts w:asciiTheme="minorHAnsi" w:hAnsiTheme="minorHAnsi"/>
          <w:u w:val="single"/>
        </w:rPr>
        <w:t xml:space="preserve"> from the very same party</w:t>
      </w:r>
      <w:r w:rsidRPr="00F306F7">
        <w:rPr>
          <w:rFonts w:asciiTheme="minorHAnsi" w:hAnsiTheme="minorHAnsi"/>
          <w:sz w:val="16"/>
        </w:rPr>
        <w:t xml:space="preserve">. To be sure, presidential nominees from the party out of power must develop credible and constructive policy alternatives. But </w:t>
      </w:r>
      <w:r w:rsidRPr="00F306F7">
        <w:rPr>
          <w:rFonts w:asciiTheme="minorHAnsi" w:hAnsiTheme="minorHAnsi"/>
          <w:u w:val="single"/>
        </w:rPr>
        <w:t>asking voters to reflect on the failure or success of an existing president’s foreign policy record is quite rightly a major part of what opposing nominees</w:t>
      </w:r>
      <w:r w:rsidRPr="00F306F7">
        <w:rPr>
          <w:rFonts w:asciiTheme="minorHAnsi" w:hAnsiTheme="minorHAnsi"/>
          <w:sz w:val="16"/>
        </w:rPr>
        <w:t xml:space="preserve"> can and should </w:t>
      </w:r>
      <w:r w:rsidRPr="00F306F7">
        <w:rPr>
          <w:rFonts w:asciiTheme="minorHAnsi" w:hAnsiTheme="minorHAnsi"/>
          <w:u w:val="single"/>
        </w:rPr>
        <w:t>do</w:t>
      </w:r>
      <w:r w:rsidRPr="00F306F7">
        <w:rPr>
          <w:rFonts w:asciiTheme="minorHAnsi" w:hAnsiTheme="minorHAnsi"/>
          <w:sz w:val="16"/>
        </w:rPr>
        <w:t>.</w:t>
      </w:r>
    </w:p>
    <w:p w:rsidR="00751004" w:rsidRPr="00F306F7" w:rsidRDefault="00916DAD" w:rsidP="00916DAD">
      <w:pPr>
        <w:pStyle w:val="Heading3"/>
        <w:rPr>
          <w:rFonts w:asciiTheme="minorHAnsi" w:hAnsiTheme="minorHAnsi"/>
        </w:rPr>
      </w:pPr>
      <w:r w:rsidRPr="00F306F7">
        <w:rPr>
          <w:rFonts w:asciiTheme="minorHAnsi" w:hAnsiTheme="minorHAnsi"/>
        </w:rPr>
        <w:t>***Specific Links***</w:t>
      </w:r>
    </w:p>
    <w:p w:rsidR="00751004" w:rsidRPr="00F306F7" w:rsidRDefault="00751004" w:rsidP="00751004">
      <w:pPr>
        <w:rPr>
          <w:rFonts w:asciiTheme="minorHAnsi" w:hAnsiTheme="minorHAnsi"/>
        </w:rPr>
      </w:pPr>
    </w:p>
    <w:p w:rsidR="00916DAD" w:rsidRPr="00F306F7" w:rsidRDefault="00916DAD" w:rsidP="00916DAD">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Bases Link</w:t>
      </w:r>
    </w:p>
    <w:p w:rsidR="00916DAD" w:rsidRPr="00F306F7" w:rsidRDefault="00916DAD" w:rsidP="00916DAD">
      <w:pPr>
        <w:rPr>
          <w:rFonts w:asciiTheme="minorHAnsi" w:hAnsiTheme="minorHAnsi"/>
        </w:rPr>
      </w:pPr>
    </w:p>
    <w:p w:rsidR="00916DAD" w:rsidRPr="00F306F7" w:rsidRDefault="00916DAD" w:rsidP="00916DAD">
      <w:pPr>
        <w:keepNext/>
        <w:keepLines/>
        <w:spacing w:before="40" w:after="0"/>
        <w:outlineLvl w:val="3"/>
        <w:rPr>
          <w:rFonts w:asciiTheme="minorHAnsi" w:eastAsiaTheme="majorEastAsia" w:hAnsiTheme="minorHAnsi" w:cstheme="majorBidi"/>
          <w:b/>
          <w:iCs/>
          <w:sz w:val="24"/>
        </w:rPr>
      </w:pPr>
      <w:r w:rsidRPr="00F306F7">
        <w:rPr>
          <w:rFonts w:asciiTheme="minorHAnsi" w:eastAsiaTheme="majorEastAsia" w:hAnsiTheme="minorHAnsi" w:cstheme="majorBidi"/>
          <w:b/>
          <w:iCs/>
          <w:sz w:val="24"/>
        </w:rPr>
        <w:t>Base closure is politically toxic</w:t>
      </w:r>
    </w:p>
    <w:p w:rsidR="00916DAD" w:rsidRPr="00F306F7" w:rsidRDefault="00916DAD" w:rsidP="00916DAD">
      <w:pPr>
        <w:rPr>
          <w:rFonts w:asciiTheme="minorHAnsi" w:hAnsiTheme="minorHAnsi"/>
        </w:rPr>
      </w:pPr>
      <w:r w:rsidRPr="00F306F7">
        <w:rPr>
          <w:rFonts w:asciiTheme="minorHAnsi" w:hAnsiTheme="minorHAnsi"/>
          <w:b/>
          <w:bCs/>
        </w:rPr>
        <w:t>NY Times 15</w:t>
      </w:r>
      <w:r w:rsidRPr="00F306F7">
        <w:rPr>
          <w:rFonts w:asciiTheme="minorHAnsi" w:hAnsiTheme="minorHAnsi"/>
        </w:rPr>
        <w:t xml:space="preserve"> (The Editorial Board, “The Pentagon’s Excess Space”, </w:t>
      </w:r>
      <w:hyperlink r:id="rId99" w:history="1">
        <w:r w:rsidRPr="00F306F7">
          <w:rPr>
            <w:rFonts w:asciiTheme="minorHAnsi" w:hAnsiTheme="minorHAnsi"/>
          </w:rPr>
          <w:t>http://www.nytimes.com/2015/02/08/opinion/sunday/the-pentagons-excess-space.html</w:t>
        </w:r>
      </w:hyperlink>
      <w:r w:rsidRPr="00F306F7">
        <w:rPr>
          <w:rFonts w:asciiTheme="minorHAnsi" w:hAnsiTheme="minorHAnsi"/>
        </w:rPr>
        <w:t xml:space="preserve"> , FEB. 7, 2015, N.G.)</w:t>
      </w:r>
    </w:p>
    <w:p w:rsidR="00916DAD" w:rsidRPr="00F306F7" w:rsidRDefault="00916DAD" w:rsidP="00916DAD">
      <w:pPr>
        <w:rPr>
          <w:rFonts w:asciiTheme="minorHAnsi" w:hAnsiTheme="minorHAnsi"/>
          <w:sz w:val="16"/>
        </w:rPr>
      </w:pPr>
      <w:r w:rsidRPr="00F306F7">
        <w:rPr>
          <w:rFonts w:asciiTheme="minorHAnsi" w:hAnsiTheme="minorHAnsi"/>
          <w:sz w:val="16"/>
        </w:rPr>
        <w:t xml:space="preserve">For the past three years, officials at the Pentagon have asked Congress for permission to take stock of how many of the military’s vast network of installations across the country have become obsolete and ought to be shrunk or shuttered. </w:t>
      </w:r>
      <w:r w:rsidRPr="00F306F7">
        <w:rPr>
          <w:rFonts w:asciiTheme="minorHAnsi" w:hAnsiTheme="minorHAnsi"/>
          <w:highlight w:val="cyan"/>
          <w:u w:val="single"/>
        </w:rPr>
        <w:t>The Defense Department</w:t>
      </w:r>
      <w:r w:rsidRPr="00F306F7">
        <w:rPr>
          <w:rFonts w:asciiTheme="minorHAnsi" w:hAnsiTheme="minorHAnsi"/>
          <w:u w:val="single"/>
        </w:rPr>
        <w:t xml:space="preserve">, by far the nation’s largest and costliest bureaucracy, </w:t>
      </w:r>
      <w:r w:rsidRPr="00F306F7">
        <w:rPr>
          <w:rFonts w:asciiTheme="minorHAnsi" w:hAnsiTheme="minorHAnsi"/>
          <w:highlight w:val="cyan"/>
          <w:u w:val="single"/>
        </w:rPr>
        <w:t>estimates</w:t>
      </w:r>
      <w:r w:rsidRPr="00F306F7">
        <w:rPr>
          <w:rFonts w:asciiTheme="minorHAnsi" w:hAnsiTheme="minorHAnsi"/>
          <w:u w:val="single"/>
        </w:rPr>
        <w:t xml:space="preserve"> that </w:t>
      </w:r>
      <w:r w:rsidRPr="00F306F7">
        <w:rPr>
          <w:rFonts w:asciiTheme="minorHAnsi" w:hAnsiTheme="minorHAnsi"/>
          <w:highlight w:val="cyan"/>
          <w:u w:val="single"/>
        </w:rPr>
        <w:t>it could</w:t>
      </w:r>
      <w:r w:rsidRPr="00F306F7">
        <w:rPr>
          <w:rFonts w:asciiTheme="minorHAnsi" w:hAnsiTheme="minorHAnsi"/>
          <w:u w:val="single"/>
        </w:rPr>
        <w:t xml:space="preserve"> operate far more efficiently and </w:t>
      </w:r>
      <w:r w:rsidRPr="00F306F7">
        <w:rPr>
          <w:rFonts w:asciiTheme="minorHAnsi" w:hAnsiTheme="minorHAnsi"/>
          <w:highlight w:val="cyan"/>
          <w:u w:val="single"/>
        </w:rPr>
        <w:t>save billions</w:t>
      </w:r>
      <w:r w:rsidRPr="00F306F7">
        <w:rPr>
          <w:rFonts w:asciiTheme="minorHAnsi" w:hAnsiTheme="minorHAnsi"/>
          <w:u w:val="single"/>
        </w:rPr>
        <w:t xml:space="preserve"> of dollars each year by shedding at least 20 percent of its real estate. Yet, </w:t>
      </w:r>
      <w:r w:rsidRPr="00F306F7">
        <w:rPr>
          <w:rFonts w:asciiTheme="minorHAnsi" w:hAnsiTheme="minorHAnsi"/>
          <w:highlight w:val="cyan"/>
          <w:u w:val="single"/>
        </w:rPr>
        <w:t xml:space="preserve">year after year, the nearly unanimous response from lawmakers has been: </w:t>
      </w:r>
      <w:r w:rsidRPr="00F306F7">
        <w:rPr>
          <w:rFonts w:asciiTheme="minorHAnsi" w:hAnsiTheme="minorHAnsi"/>
          <w:b/>
          <w:iCs/>
          <w:highlight w:val="cyan"/>
          <w:u w:val="single"/>
          <w:bdr w:val="single" w:sz="24" w:space="0" w:color="auto"/>
        </w:rPr>
        <w:t>Don’t even think about it.</w:t>
      </w:r>
      <w:r w:rsidRPr="00F306F7">
        <w:rPr>
          <w:rFonts w:asciiTheme="minorHAnsi" w:hAnsiTheme="minorHAnsi"/>
          <w:u w:val="single"/>
        </w:rPr>
        <w:t xml:space="preserve"> </w:t>
      </w:r>
      <w:r w:rsidRPr="00F306F7">
        <w:rPr>
          <w:rFonts w:asciiTheme="minorHAnsi" w:hAnsiTheme="minorHAnsi"/>
          <w:highlight w:val="cyan"/>
          <w:u w:val="single"/>
        </w:rPr>
        <w:t xml:space="preserve">They have barred the Pentagon from carrying out a detailed assessment of its properties, because closing </w:t>
      </w:r>
      <w:r w:rsidRPr="00F306F7">
        <w:rPr>
          <w:rFonts w:asciiTheme="minorHAnsi" w:hAnsiTheme="minorHAnsi"/>
          <w:b/>
          <w:iCs/>
          <w:highlight w:val="cyan"/>
          <w:u w:val="single"/>
          <w:bdr w:val="single" w:sz="24" w:space="0" w:color="auto"/>
        </w:rPr>
        <w:t>useless bases</w:t>
      </w:r>
      <w:r w:rsidRPr="00F306F7">
        <w:rPr>
          <w:rFonts w:asciiTheme="minorHAnsi" w:hAnsiTheme="minorHAnsi"/>
          <w:highlight w:val="cyan"/>
          <w:u w:val="single"/>
        </w:rPr>
        <w:t xml:space="preserve"> would mean lost jobs and revenue</w:t>
      </w:r>
      <w:r w:rsidRPr="00F306F7">
        <w:rPr>
          <w:rFonts w:asciiTheme="minorHAnsi" w:hAnsiTheme="minorHAnsi"/>
          <w:sz w:val="16"/>
        </w:rPr>
        <w:t xml:space="preserve"> in home districts.</w:t>
      </w:r>
    </w:p>
    <w:p w:rsidR="00916DAD" w:rsidRPr="00F306F7" w:rsidRDefault="00916DAD" w:rsidP="00916DAD">
      <w:pPr>
        <w:pStyle w:val="Heading3"/>
        <w:rPr>
          <w:rFonts w:asciiTheme="minorHAnsi" w:hAnsiTheme="minorHAnsi"/>
        </w:rPr>
      </w:pPr>
      <w:r w:rsidRPr="00F306F7">
        <w:rPr>
          <w:rFonts w:asciiTheme="minorHAnsi" w:hAnsiTheme="minorHAnsi"/>
        </w:rPr>
        <w:t>BMD</w:t>
      </w:r>
      <w:r w:rsidR="002D161E" w:rsidRPr="00F306F7">
        <w:rPr>
          <w:rFonts w:asciiTheme="minorHAnsi" w:hAnsiTheme="minorHAnsi"/>
        </w:rPr>
        <w:t xml:space="preserve"> Link</w:t>
      </w:r>
    </w:p>
    <w:p w:rsidR="00916DAD" w:rsidRPr="00F306F7" w:rsidRDefault="00916DAD" w:rsidP="00916DAD">
      <w:pPr>
        <w:pStyle w:val="Heading4"/>
        <w:rPr>
          <w:rFonts w:asciiTheme="minorHAnsi" w:hAnsiTheme="minorHAnsi"/>
        </w:rPr>
      </w:pPr>
      <w:r w:rsidRPr="00F306F7">
        <w:rPr>
          <w:rFonts w:asciiTheme="minorHAnsi" w:hAnsiTheme="minorHAnsi"/>
        </w:rPr>
        <w:t>2016 is a referendum on Obama’s foreign policy – BMD assets in the Pacific are key to Clinton’s chances</w:t>
      </w:r>
    </w:p>
    <w:p w:rsidR="00916DAD" w:rsidRPr="00F306F7" w:rsidRDefault="00916DAD" w:rsidP="00916DAD">
      <w:pPr>
        <w:rPr>
          <w:rFonts w:asciiTheme="minorHAnsi" w:hAnsiTheme="minorHAnsi"/>
        </w:rPr>
      </w:pPr>
      <w:r w:rsidRPr="00F306F7">
        <w:rPr>
          <w:rStyle w:val="Style13ptBold"/>
          <w:rFonts w:asciiTheme="minorHAnsi" w:hAnsiTheme="minorHAnsi"/>
        </w:rPr>
        <w:t>Oliphant</w:t>
      </w:r>
      <w:r w:rsidRPr="00F306F7">
        <w:rPr>
          <w:rFonts w:asciiTheme="minorHAnsi" w:hAnsiTheme="minorHAnsi"/>
        </w:rPr>
        <w:t xml:space="preserve"> </w:t>
      </w:r>
      <w:r w:rsidRPr="00F306F7">
        <w:rPr>
          <w:rStyle w:val="Style13ptBold"/>
        </w:rPr>
        <w:t>and Chiacu</w:t>
      </w:r>
      <w:r w:rsidRPr="00F306F7">
        <w:rPr>
          <w:rFonts w:asciiTheme="minorHAnsi" w:hAnsiTheme="minorHAnsi"/>
        </w:rPr>
        <w:t xml:space="preserve">, writers for Reuters, </w:t>
      </w:r>
      <w:r w:rsidRPr="00F306F7">
        <w:t>1/6/</w:t>
      </w:r>
      <w:r w:rsidRPr="00F306F7">
        <w:rPr>
          <w:rFonts w:asciiTheme="minorHAnsi" w:hAnsiTheme="minorHAnsi"/>
        </w:rPr>
        <w:t>20</w:t>
      </w:r>
      <w:r w:rsidRPr="00F306F7">
        <w:rPr>
          <w:rStyle w:val="Style13ptBold"/>
        </w:rPr>
        <w:t>16</w:t>
      </w:r>
    </w:p>
    <w:p w:rsidR="00916DAD" w:rsidRPr="00F306F7" w:rsidRDefault="00916DAD" w:rsidP="00916DAD">
      <w:pPr>
        <w:rPr>
          <w:rFonts w:asciiTheme="minorHAnsi" w:hAnsiTheme="minorHAnsi"/>
        </w:rPr>
      </w:pPr>
      <w:r w:rsidRPr="00F306F7">
        <w:rPr>
          <w:rFonts w:asciiTheme="minorHAnsi" w:hAnsiTheme="minorHAnsi"/>
        </w:rPr>
        <w:t>(James and Doina, “North Korea bomb claim a new challenge for Clinton campaign,” http://news.yahoo.com/republicans-blame-obama-urge-china-curb-north-korea-145314298.html)</w:t>
      </w:r>
    </w:p>
    <w:p w:rsidR="00916DAD" w:rsidRPr="00F306F7" w:rsidRDefault="00916DAD" w:rsidP="00916DAD">
      <w:pPr>
        <w:rPr>
          <w:rFonts w:asciiTheme="minorHAnsi" w:hAnsiTheme="minorHAnsi"/>
          <w:sz w:val="16"/>
        </w:rPr>
      </w:pPr>
      <w:r w:rsidRPr="00F306F7">
        <w:rPr>
          <w:rStyle w:val="StyleUnderline"/>
          <w:rFonts w:asciiTheme="minorHAnsi" w:hAnsiTheme="minorHAnsi"/>
        </w:rPr>
        <w:t>To Republican U.S. presidential contenders</w:t>
      </w:r>
      <w:r w:rsidRPr="00F306F7">
        <w:rPr>
          <w:rFonts w:asciiTheme="minorHAnsi" w:hAnsiTheme="minorHAnsi"/>
          <w:sz w:val="16"/>
        </w:rPr>
        <w:t xml:space="preserve">, </w:t>
      </w:r>
      <w:r w:rsidRPr="00F306F7">
        <w:rPr>
          <w:rStyle w:val="StyleUnderline"/>
          <w:rFonts w:asciiTheme="minorHAnsi" w:hAnsiTheme="minorHAnsi"/>
        </w:rPr>
        <w:t>North Korea’s claim that it tested a hydrogen bomb may</w:t>
      </w:r>
      <w:r w:rsidRPr="00F306F7">
        <w:rPr>
          <w:rFonts w:asciiTheme="minorHAnsi" w:hAnsiTheme="minorHAnsi"/>
          <w:sz w:val="16"/>
        </w:rPr>
        <w:t xml:space="preserve"> further </w:t>
      </w:r>
      <w:r w:rsidRPr="00F306F7">
        <w:rPr>
          <w:rStyle w:val="StyleUnderline"/>
          <w:rFonts w:asciiTheme="minorHAnsi" w:hAnsiTheme="minorHAnsi"/>
        </w:rPr>
        <w:t>make</w:t>
      </w:r>
      <w:r w:rsidRPr="00F306F7">
        <w:rPr>
          <w:rFonts w:asciiTheme="minorHAnsi" w:hAnsiTheme="minorHAnsi"/>
          <w:sz w:val="16"/>
        </w:rPr>
        <w:t xml:space="preserve"> the </w:t>
      </w:r>
      <w:r w:rsidRPr="00F306F7">
        <w:rPr>
          <w:rStyle w:val="StyleUnderline"/>
          <w:rFonts w:asciiTheme="minorHAnsi" w:hAnsiTheme="minorHAnsi"/>
        </w:rPr>
        <w:t>2016</w:t>
      </w:r>
      <w:r w:rsidRPr="00F306F7">
        <w:rPr>
          <w:rFonts w:asciiTheme="minorHAnsi" w:hAnsiTheme="minorHAnsi"/>
          <w:sz w:val="16"/>
        </w:rPr>
        <w:t xml:space="preserve"> race </w:t>
      </w:r>
      <w:r w:rsidRPr="00F306F7">
        <w:rPr>
          <w:rStyle w:val="StyleUnderline"/>
          <w:rFonts w:asciiTheme="minorHAnsi" w:hAnsiTheme="minorHAnsi"/>
        </w:rPr>
        <w:t>what they dearly want it to be</w:t>
      </w:r>
      <w:r w:rsidRPr="00F306F7">
        <w:rPr>
          <w:rFonts w:asciiTheme="minorHAnsi" w:hAnsiTheme="minorHAnsi"/>
          <w:sz w:val="16"/>
        </w:rPr>
        <w:t xml:space="preserve">: </w:t>
      </w:r>
      <w:r w:rsidRPr="00F306F7">
        <w:rPr>
          <w:rStyle w:val="Emphasis"/>
          <w:rFonts w:asciiTheme="minorHAnsi" w:hAnsiTheme="minorHAnsi"/>
        </w:rPr>
        <w:t>a referendum on</w:t>
      </w:r>
      <w:r w:rsidRPr="00F306F7">
        <w:rPr>
          <w:rFonts w:asciiTheme="minorHAnsi" w:hAnsiTheme="minorHAnsi"/>
          <w:sz w:val="16"/>
        </w:rPr>
        <w:t xml:space="preserve"> President Barack </w:t>
      </w:r>
      <w:r w:rsidRPr="00F306F7">
        <w:rPr>
          <w:rStyle w:val="Emphasis"/>
          <w:rFonts w:asciiTheme="minorHAnsi" w:hAnsiTheme="minorHAnsi"/>
        </w:rPr>
        <w:t>Obama's foreign policy and</w:t>
      </w:r>
      <w:r w:rsidRPr="00F306F7">
        <w:rPr>
          <w:rFonts w:asciiTheme="minorHAnsi" w:hAnsiTheme="minorHAnsi"/>
          <w:sz w:val="16"/>
        </w:rPr>
        <w:t xml:space="preserve">, </w:t>
      </w:r>
      <w:r w:rsidRPr="00F306F7">
        <w:rPr>
          <w:rStyle w:val="Emphasis"/>
          <w:rFonts w:asciiTheme="minorHAnsi" w:hAnsiTheme="minorHAnsi"/>
        </w:rPr>
        <w:t>by extension</w:t>
      </w:r>
      <w:r w:rsidRPr="00F306F7">
        <w:rPr>
          <w:rFonts w:asciiTheme="minorHAnsi" w:hAnsiTheme="minorHAnsi"/>
          <w:sz w:val="16"/>
        </w:rPr>
        <w:t xml:space="preserve">, Hillary </w:t>
      </w:r>
      <w:r w:rsidRPr="00F306F7">
        <w:rPr>
          <w:rStyle w:val="Emphasis"/>
          <w:rFonts w:asciiTheme="minorHAnsi" w:hAnsiTheme="minorHAnsi"/>
        </w:rPr>
        <w:t>Clinton’s</w:t>
      </w:r>
      <w:r w:rsidRPr="00F306F7">
        <w:rPr>
          <w:rFonts w:asciiTheme="minorHAnsi" w:hAnsiTheme="minorHAnsi"/>
          <w:sz w:val="16"/>
        </w:rPr>
        <w:t xml:space="preserve">. For months, these </w:t>
      </w:r>
      <w:r w:rsidRPr="00F306F7">
        <w:rPr>
          <w:rStyle w:val="StyleUnderline"/>
          <w:rFonts w:asciiTheme="minorHAnsi" w:hAnsiTheme="minorHAnsi"/>
        </w:rPr>
        <w:t>Republicans</w:t>
      </w:r>
      <w:r w:rsidRPr="00F306F7">
        <w:rPr>
          <w:rFonts w:asciiTheme="minorHAnsi" w:hAnsiTheme="minorHAnsi"/>
          <w:sz w:val="16"/>
        </w:rPr>
        <w:t xml:space="preserve"> have liked to say the world is "on fire," pinning the conflicts in Iraq and Syria, the attacks in Paris and San Bernardino, California, and the recent tensions between Iran and Saudi Arabia on Obama’s administration and Clinton’s stint as his secretary of state from 2009 to 2013. </w:t>
      </w:r>
      <w:r w:rsidRPr="00F306F7">
        <w:rPr>
          <w:rStyle w:val="StyleUnderline"/>
          <w:rFonts w:asciiTheme="minorHAnsi" w:hAnsiTheme="minorHAnsi"/>
        </w:rPr>
        <w:t>Now</w:t>
      </w:r>
      <w:r w:rsidRPr="00F306F7">
        <w:rPr>
          <w:rFonts w:asciiTheme="minorHAnsi" w:hAnsiTheme="minorHAnsi"/>
          <w:sz w:val="16"/>
        </w:rPr>
        <w:t xml:space="preserve">, they </w:t>
      </w:r>
      <w:r w:rsidRPr="00F306F7">
        <w:rPr>
          <w:rStyle w:val="StyleUnderline"/>
          <w:rFonts w:asciiTheme="minorHAnsi" w:hAnsiTheme="minorHAnsi"/>
        </w:rPr>
        <w:t>can add North Korea to the threats they say face American voters</w:t>
      </w:r>
      <w:r w:rsidRPr="00F306F7">
        <w:rPr>
          <w:rFonts w:asciiTheme="minorHAnsi" w:hAnsiTheme="minorHAnsi"/>
          <w:sz w:val="16"/>
        </w:rPr>
        <w:t>. "When China fell to the communists (in 1949), the question that dogged the Truman administration was: 'Who lost China?'" said John Feehery, a Republican strategist. "The question that will dog the Democrats is: Who lost North Korea?" "They’ve been a headache for every Democrat. They’ve been a headache for every Republican," Michael Rubin, a scholar at the conservative American Enterprise Institute, said of the North Koreans. "</w:t>
      </w:r>
      <w:r w:rsidRPr="00F306F7">
        <w:rPr>
          <w:rStyle w:val="StyleUnderline"/>
          <w:rFonts w:asciiTheme="minorHAnsi" w:hAnsiTheme="minorHAnsi"/>
        </w:rPr>
        <w:t>North Korea may be the last remaining foreign policy quagmire that hasn't been politicized in a partisan fashion</w:t>
      </w:r>
      <w:r w:rsidRPr="00F306F7">
        <w:rPr>
          <w:rFonts w:asciiTheme="minorHAnsi" w:hAnsiTheme="minorHAnsi"/>
          <w:sz w:val="16"/>
        </w:rPr>
        <w:t xml:space="preserve">." That does not mean Republican candidates did not try on Wednesday after North Korea's announcement. They said Obama's foreign policy let North Korea bolster its nuclear arms capabilities, and also assigned blame to Clinton. "Three out of the four nuclear detonations that the North Koreans have done have happened on Barack Obama and Hillary Clinton's watch," New Jersey Governor Chris Christie told Fox News, "and they have just not acted strongly at all around the world." </w:t>
      </w:r>
      <w:r w:rsidRPr="00F306F7">
        <w:rPr>
          <w:rStyle w:val="StyleUnderline"/>
          <w:rFonts w:asciiTheme="minorHAnsi" w:hAnsiTheme="minorHAnsi"/>
        </w:rPr>
        <w:t>Clinton condemned North Korea's move</w:t>
      </w:r>
      <w:r w:rsidRPr="00F306F7">
        <w:rPr>
          <w:rFonts w:asciiTheme="minorHAnsi" w:hAnsiTheme="minorHAnsi"/>
          <w:sz w:val="16"/>
        </w:rPr>
        <w:t xml:space="preserve"> as "dangerous and provocative," </w:t>
      </w:r>
      <w:r w:rsidRPr="00F306F7">
        <w:rPr>
          <w:rStyle w:val="StyleUnderline"/>
          <w:rFonts w:asciiTheme="minorHAnsi" w:hAnsiTheme="minorHAnsi"/>
        </w:rPr>
        <w:t xml:space="preserve">and said the </w:t>
      </w:r>
      <w:r w:rsidRPr="00F306F7">
        <w:rPr>
          <w:rStyle w:val="Emphasis"/>
          <w:rFonts w:asciiTheme="minorHAnsi" w:hAnsiTheme="minorHAnsi"/>
        </w:rPr>
        <w:t>U</w:t>
      </w:r>
      <w:r w:rsidRPr="00F306F7">
        <w:rPr>
          <w:rFonts w:asciiTheme="minorHAnsi" w:hAnsiTheme="minorHAnsi"/>
          <w:sz w:val="16"/>
        </w:rPr>
        <w:t xml:space="preserve">nited </w:t>
      </w:r>
      <w:r w:rsidRPr="00F306F7">
        <w:rPr>
          <w:rStyle w:val="Emphasis"/>
          <w:rFonts w:asciiTheme="minorHAnsi" w:hAnsiTheme="minorHAnsi"/>
        </w:rPr>
        <w:t>S</w:t>
      </w:r>
      <w:r w:rsidRPr="00F306F7">
        <w:rPr>
          <w:rFonts w:asciiTheme="minorHAnsi" w:hAnsiTheme="minorHAnsi"/>
          <w:sz w:val="16"/>
        </w:rPr>
        <w:t xml:space="preserve">tates </w:t>
      </w:r>
      <w:r w:rsidRPr="00F306F7">
        <w:rPr>
          <w:rStyle w:val="Emphasis"/>
          <w:rFonts w:asciiTheme="minorHAnsi" w:hAnsiTheme="minorHAnsi"/>
        </w:rPr>
        <w:t>should respond with</w:t>
      </w:r>
      <w:r w:rsidRPr="00F306F7">
        <w:rPr>
          <w:rFonts w:asciiTheme="minorHAnsi" w:hAnsiTheme="minorHAnsi"/>
          <w:sz w:val="16"/>
        </w:rPr>
        <w:t xml:space="preserve"> more sanctions and </w:t>
      </w:r>
      <w:r w:rsidRPr="00F306F7">
        <w:rPr>
          <w:rStyle w:val="Emphasis"/>
          <w:rFonts w:asciiTheme="minorHAnsi" w:hAnsiTheme="minorHAnsi"/>
        </w:rPr>
        <w:t>stronger missile defenses</w:t>
      </w:r>
      <w:r w:rsidRPr="00F306F7">
        <w:rPr>
          <w:rFonts w:asciiTheme="minorHAnsi" w:hAnsiTheme="minorHAnsi"/>
          <w:sz w:val="16"/>
        </w:rPr>
        <w:t>. She also defended her performance as Obama's top diplomat. "</w:t>
      </w:r>
      <w:r w:rsidRPr="00F306F7">
        <w:rPr>
          <w:rStyle w:val="StyleUnderline"/>
          <w:rFonts w:asciiTheme="minorHAnsi" w:hAnsiTheme="minorHAnsi"/>
        </w:rPr>
        <w:t>As secretary</w:t>
      </w:r>
      <w:r w:rsidRPr="00F306F7">
        <w:rPr>
          <w:rFonts w:asciiTheme="minorHAnsi" w:hAnsiTheme="minorHAnsi"/>
          <w:sz w:val="16"/>
        </w:rPr>
        <w:t xml:space="preserve">, </w:t>
      </w:r>
      <w:r w:rsidRPr="00F306F7">
        <w:rPr>
          <w:rStyle w:val="StyleUnderline"/>
          <w:rFonts w:asciiTheme="minorHAnsi" w:hAnsiTheme="minorHAnsi"/>
        </w:rPr>
        <w:t>I championed the</w:t>
      </w:r>
      <w:r w:rsidRPr="00F306F7">
        <w:rPr>
          <w:rFonts w:asciiTheme="minorHAnsi" w:hAnsiTheme="minorHAnsi"/>
          <w:sz w:val="16"/>
        </w:rPr>
        <w:t xml:space="preserve"> United States' </w:t>
      </w:r>
      <w:r w:rsidRPr="00F306F7">
        <w:rPr>
          <w:rStyle w:val="StyleUnderline"/>
          <w:rFonts w:asciiTheme="minorHAnsi" w:hAnsiTheme="minorHAnsi"/>
        </w:rPr>
        <w:t>pivot to the Asia Pacific</w:t>
      </w:r>
      <w:r w:rsidRPr="00F306F7">
        <w:rPr>
          <w:rFonts w:asciiTheme="minorHAnsi" w:hAnsiTheme="minorHAnsi"/>
          <w:sz w:val="16"/>
        </w:rPr>
        <w:t xml:space="preserve"> - </w:t>
      </w:r>
      <w:r w:rsidRPr="00F306F7">
        <w:rPr>
          <w:rStyle w:val="StyleUnderline"/>
          <w:rFonts w:asciiTheme="minorHAnsi" w:hAnsiTheme="minorHAnsi"/>
        </w:rPr>
        <w:t xml:space="preserve">including </w:t>
      </w:r>
      <w:r w:rsidRPr="00F306F7">
        <w:rPr>
          <w:rStyle w:val="Emphasis"/>
          <w:rFonts w:asciiTheme="minorHAnsi" w:hAnsiTheme="minorHAnsi"/>
        </w:rPr>
        <w:t>shifting additional military assets to the theater</w:t>
      </w:r>
      <w:r w:rsidRPr="00F306F7">
        <w:rPr>
          <w:rFonts w:asciiTheme="minorHAnsi" w:hAnsiTheme="minorHAnsi"/>
          <w:sz w:val="16"/>
        </w:rPr>
        <w:t xml:space="preserve"> - in part to confront threats like North Korea and to support our allies," Clinton said in a statement. "I worked to get not just our allies but also Russia and China on board for the strongest sanctions yet."</w:t>
      </w:r>
    </w:p>
    <w:p w:rsidR="009850A6" w:rsidRPr="00F306F7" w:rsidRDefault="009850A6" w:rsidP="009850A6"/>
    <w:p w:rsidR="009850A6" w:rsidRPr="00F306F7" w:rsidRDefault="009850A6" w:rsidP="009850A6">
      <w:pPr>
        <w:pStyle w:val="Heading4"/>
        <w:rPr>
          <w:rFonts w:asciiTheme="minorHAnsi" w:hAnsiTheme="minorHAnsi"/>
          <w:sz w:val="22"/>
        </w:rPr>
      </w:pPr>
      <w:r w:rsidRPr="00F306F7">
        <w:rPr>
          <w:rFonts w:asciiTheme="minorHAnsi" w:hAnsiTheme="minorHAnsi"/>
          <w:sz w:val="22"/>
        </w:rPr>
        <w:t>BMD helps rally supporters to GOP—plan massively unpopular</w:t>
      </w:r>
    </w:p>
    <w:p w:rsidR="009850A6" w:rsidRPr="00F306F7" w:rsidRDefault="009850A6" w:rsidP="009850A6">
      <w:pPr>
        <w:pStyle w:val="Heading4"/>
        <w:rPr>
          <w:rFonts w:asciiTheme="minorHAnsi" w:hAnsiTheme="minorHAnsi"/>
          <w:b w:val="0"/>
          <w:sz w:val="16"/>
          <w:szCs w:val="16"/>
        </w:rPr>
      </w:pPr>
      <w:r w:rsidRPr="00F306F7">
        <w:rPr>
          <w:rFonts w:asciiTheme="minorHAnsi" w:eastAsia="Calibri" w:hAnsiTheme="minorHAnsi" w:cs="Arial"/>
          <w:sz w:val="22"/>
          <w:u w:val="single"/>
        </w:rPr>
        <w:t>Korb, ’08</w:t>
      </w:r>
      <w:r w:rsidRPr="00F306F7">
        <w:rPr>
          <w:rFonts w:asciiTheme="minorHAnsi" w:hAnsiTheme="minorHAnsi"/>
          <w:sz w:val="22"/>
        </w:rPr>
        <w:t xml:space="preserve"> </w:t>
      </w:r>
      <w:r w:rsidRPr="00F306F7">
        <w:rPr>
          <w:rFonts w:asciiTheme="minorHAnsi" w:hAnsiTheme="minorHAnsi"/>
          <w:b w:val="0"/>
          <w:sz w:val="16"/>
          <w:szCs w:val="16"/>
        </w:rPr>
        <w:t xml:space="preserve">(Lawrence, A senior fellow at the Center for American Progress, Korb served as assistant secretary of defense during the Reagan administration, Bulletin Atomic Scientists, 4/25, </w:t>
      </w:r>
      <w:hyperlink r:id="rId100" w:history="1">
        <w:r w:rsidRPr="00F306F7">
          <w:rPr>
            <w:rStyle w:val="Hyperlink"/>
            <w:rFonts w:asciiTheme="minorHAnsi" w:hAnsiTheme="minorHAnsi"/>
            <w:sz w:val="16"/>
            <w:szCs w:val="16"/>
          </w:rPr>
          <w:t>http://www.thebulletin.org/web-edition/op-eds/republicans-missile-defense-and-the-reagan-legacy</w:t>
        </w:r>
      </w:hyperlink>
      <w:r w:rsidRPr="00F306F7">
        <w:rPr>
          <w:rFonts w:asciiTheme="minorHAnsi" w:hAnsiTheme="minorHAnsi"/>
          <w:b w:val="0"/>
          <w:sz w:val="16"/>
          <w:szCs w:val="16"/>
        </w:rPr>
        <w:t>)</w:t>
      </w:r>
    </w:p>
    <w:p w:rsidR="009850A6" w:rsidRPr="00F306F7" w:rsidRDefault="009850A6" w:rsidP="009850A6">
      <w:pPr>
        <w:pStyle w:val="Heading4"/>
        <w:rPr>
          <w:rFonts w:asciiTheme="minorHAnsi" w:hAnsiTheme="minorHAnsi"/>
          <w:b w:val="0"/>
          <w:sz w:val="16"/>
        </w:rPr>
      </w:pPr>
    </w:p>
    <w:p w:rsidR="009850A6" w:rsidRPr="00F306F7" w:rsidRDefault="009850A6" w:rsidP="009850A6">
      <w:pPr>
        <w:rPr>
          <w:rFonts w:asciiTheme="minorHAnsi" w:hAnsiTheme="minorHAnsi"/>
          <w:sz w:val="16"/>
        </w:rPr>
      </w:pPr>
      <w:r w:rsidRPr="00F306F7">
        <w:rPr>
          <w:rFonts w:asciiTheme="minorHAnsi" w:hAnsiTheme="minorHAnsi"/>
          <w:sz w:val="16"/>
        </w:rPr>
        <w:t xml:space="preserve">In the 25 years since Reagan's speech, the </w:t>
      </w:r>
      <w:smartTag w:uri="urn:schemas-microsoft-com:office:smarttags" w:element="country-region">
        <w:r w:rsidRPr="00F306F7">
          <w:rPr>
            <w:rFonts w:asciiTheme="minorHAnsi" w:hAnsiTheme="minorHAnsi"/>
            <w:sz w:val="16"/>
          </w:rPr>
          <w:t>United States</w:t>
        </w:r>
      </w:smartTag>
      <w:r w:rsidRPr="00F306F7">
        <w:rPr>
          <w:rFonts w:asciiTheme="minorHAnsi" w:hAnsiTheme="minorHAnsi"/>
          <w:sz w:val="16"/>
        </w:rPr>
        <w:t xml:space="preserve"> has spent hundreds of billions of dollars on missile defense, the </w:t>
      </w:r>
      <w:smartTag w:uri="urn:schemas-microsoft-com:office:smarttags" w:element="place">
        <w:r w:rsidRPr="00F306F7">
          <w:rPr>
            <w:rFonts w:asciiTheme="minorHAnsi" w:hAnsiTheme="minorHAnsi"/>
            <w:sz w:val="16"/>
          </w:rPr>
          <w:t>Soviet Union</w:t>
        </w:r>
      </w:smartTag>
      <w:r w:rsidRPr="00F306F7">
        <w:rPr>
          <w:rFonts w:asciiTheme="minorHAnsi" w:hAnsiTheme="minorHAnsi"/>
          <w:sz w:val="16"/>
        </w:rPr>
        <w:t xml:space="preserve"> has collapsed, and the national missile defense system has not undergone a realistic test. Yet, ground-based national missile defense systems have been deployed, </w:t>
      </w:r>
      <w:r w:rsidRPr="00F306F7">
        <w:rPr>
          <w:rStyle w:val="underline"/>
          <w:rFonts w:asciiTheme="minorHAnsi" w:hAnsiTheme="minorHAnsi"/>
        </w:rPr>
        <w:t xml:space="preserve">most Republicans argue that it should be the Pentagon's </w:t>
      </w:r>
      <w:r w:rsidRPr="00F306F7">
        <w:rPr>
          <w:rStyle w:val="underline"/>
          <w:rFonts w:asciiTheme="minorHAnsi" w:hAnsiTheme="minorHAnsi"/>
          <w:b w:val="0"/>
        </w:rPr>
        <w:t>top priority,</w:t>
      </w:r>
      <w:r w:rsidRPr="00F306F7">
        <w:rPr>
          <w:rFonts w:asciiTheme="minorHAnsi" w:hAnsiTheme="minorHAnsi"/>
          <w:sz w:val="16"/>
        </w:rPr>
        <w:t xml:space="preserve"> and the Bush administration continues to pour tens of billions of dollars into missile defense each year. National </w:t>
      </w:r>
      <w:r w:rsidRPr="00F306F7">
        <w:rPr>
          <w:rStyle w:val="underline"/>
          <w:rFonts w:asciiTheme="minorHAnsi" w:hAnsiTheme="minorHAnsi"/>
        </w:rPr>
        <w:t xml:space="preserve">missile defense is the only weapons system mentioned in the last three Republican presidential platforms and the Contract with </w:t>
      </w:r>
      <w:smartTag w:uri="urn:schemas-microsoft-com:office:smarttags" w:element="country-region">
        <w:smartTag w:uri="urn:schemas-microsoft-com:office:smarttags" w:element="place">
          <w:r w:rsidRPr="00F306F7">
            <w:rPr>
              <w:rStyle w:val="underline"/>
              <w:rFonts w:asciiTheme="minorHAnsi" w:hAnsiTheme="minorHAnsi"/>
            </w:rPr>
            <w:t>America</w:t>
          </w:r>
        </w:smartTag>
      </w:smartTag>
      <w:r w:rsidRPr="00F306F7">
        <w:rPr>
          <w:rFonts w:asciiTheme="minorHAnsi" w:hAnsiTheme="minorHAnsi"/>
          <w:sz w:val="16"/>
        </w:rPr>
        <w:t xml:space="preserve">, the Republican manifesto that led to the party assuming control of Congress in 1994. Why?  For starters, </w:t>
      </w:r>
      <w:r w:rsidRPr="00F306F7">
        <w:rPr>
          <w:rStyle w:val="underline"/>
          <w:rFonts w:asciiTheme="minorHAnsi" w:hAnsiTheme="minorHAnsi"/>
        </w:rPr>
        <w:t xml:space="preserve">it has become a </w:t>
      </w:r>
      <w:r w:rsidRPr="00F306F7">
        <w:rPr>
          <w:rStyle w:val="underline"/>
          <w:rFonts w:asciiTheme="minorHAnsi" w:hAnsiTheme="minorHAnsi"/>
          <w:b w:val="0"/>
        </w:rPr>
        <w:t>litmus test</w:t>
      </w:r>
      <w:r w:rsidRPr="00F306F7">
        <w:rPr>
          <w:rStyle w:val="underline"/>
          <w:rFonts w:asciiTheme="minorHAnsi" w:hAnsiTheme="minorHAnsi"/>
        </w:rPr>
        <w:t xml:space="preserve"> of loyalty to the Reagan legacy.</w:t>
      </w:r>
      <w:r w:rsidRPr="00F306F7">
        <w:rPr>
          <w:rFonts w:asciiTheme="minorHAnsi" w:hAnsiTheme="minorHAnsi"/>
          <w:sz w:val="16"/>
        </w:rPr>
        <w:t xml:space="preserve"> President </w:t>
      </w:r>
      <w:r w:rsidRPr="00F306F7">
        <w:rPr>
          <w:rStyle w:val="underline"/>
          <w:rFonts w:asciiTheme="minorHAnsi" w:hAnsiTheme="minorHAnsi"/>
        </w:rPr>
        <w:t>Reagan has assumed</w:t>
      </w:r>
      <w:r w:rsidRPr="00F306F7">
        <w:rPr>
          <w:rFonts w:asciiTheme="minorHAnsi" w:hAnsiTheme="minorHAnsi"/>
          <w:sz w:val="16"/>
        </w:rPr>
        <w:t xml:space="preserve"> the same </w:t>
      </w:r>
      <w:r w:rsidRPr="00F306F7">
        <w:rPr>
          <w:rStyle w:val="underline"/>
          <w:rFonts w:asciiTheme="minorHAnsi" w:hAnsiTheme="minorHAnsi"/>
        </w:rPr>
        <w:t>iconic place for Republicans</w:t>
      </w:r>
      <w:r w:rsidRPr="00F306F7">
        <w:rPr>
          <w:rFonts w:asciiTheme="minorHAnsi" w:hAnsiTheme="minorHAnsi"/>
          <w:sz w:val="16"/>
        </w:rPr>
        <w:t xml:space="preserve"> that Franklin Delano Roosevelt had for so many years for Democrats. For example, John </w:t>
      </w:r>
      <w:r w:rsidRPr="00F306F7">
        <w:rPr>
          <w:rStyle w:val="underline"/>
          <w:rFonts w:asciiTheme="minorHAnsi" w:hAnsiTheme="minorHAnsi"/>
        </w:rPr>
        <w:t>McCain</w:t>
      </w:r>
      <w:r w:rsidRPr="00F306F7">
        <w:rPr>
          <w:rFonts w:asciiTheme="minorHAnsi" w:hAnsiTheme="minorHAnsi"/>
          <w:sz w:val="16"/>
        </w:rPr>
        <w:t xml:space="preserve">, the presumptive Republican presidential nominee, </w:t>
      </w:r>
      <w:r w:rsidRPr="00F306F7">
        <w:rPr>
          <w:rStyle w:val="underline"/>
          <w:rFonts w:asciiTheme="minorHAnsi" w:hAnsiTheme="minorHAnsi"/>
        </w:rPr>
        <w:t>often refers to himself as a foot soldier in the Reagan Revolution</w:t>
      </w:r>
      <w:r w:rsidRPr="00F306F7">
        <w:rPr>
          <w:rFonts w:asciiTheme="minorHAnsi" w:hAnsiTheme="minorHAnsi"/>
          <w:sz w:val="16"/>
        </w:rPr>
        <w:t xml:space="preserve">, as did his former opponents Mitt Romney and Rudolph Giuliani. This revolution was based on three pillars--pro-life as opposed to pro-choice; government as the cause of society's problems as opposed to the solution; and a robust national missile defense as opposed to arms control negotiations or disarmament.  Some Republicans have difficulty completely supporting the first two pillars: The majority of Americans want to place only a few restrictions on a woman's right to choose and view government as a solution to many of our economic and social problems. But </w:t>
      </w:r>
      <w:r w:rsidRPr="00F306F7">
        <w:rPr>
          <w:rStyle w:val="underline"/>
          <w:rFonts w:asciiTheme="minorHAnsi" w:hAnsiTheme="minorHAnsi"/>
        </w:rPr>
        <w:t>there is no political downside for a Republican to embrace missile defense</w:t>
      </w:r>
      <w:r w:rsidRPr="00F306F7">
        <w:rPr>
          <w:rFonts w:asciiTheme="minorHAnsi" w:hAnsiTheme="minorHAnsi"/>
          <w:sz w:val="16"/>
        </w:rPr>
        <w:t xml:space="preserve">. Most Americans either believe we already have a missile defense capability or really do not care much about it now that the Cold War has ended. National missile defense may be mentioned in the Contract with </w:t>
      </w:r>
      <w:smartTag w:uri="urn:schemas-microsoft-com:office:smarttags" w:element="country-region">
        <w:smartTag w:uri="urn:schemas-microsoft-com:office:smarttags" w:element="place">
          <w:r w:rsidRPr="00F306F7">
            <w:rPr>
              <w:rFonts w:asciiTheme="minorHAnsi" w:hAnsiTheme="minorHAnsi"/>
              <w:sz w:val="16"/>
            </w:rPr>
            <w:t>America</w:t>
          </w:r>
        </w:smartTag>
      </w:smartTag>
      <w:r w:rsidRPr="00F306F7">
        <w:rPr>
          <w:rFonts w:asciiTheme="minorHAnsi" w:hAnsiTheme="minorHAnsi"/>
          <w:sz w:val="16"/>
        </w:rPr>
        <w:t xml:space="preserve"> or the Republican platform, but nobody reads these documents, let alone votes based on their contents.  In addition, a foolproof national missile defense would enable Republicans to go it alone in the world and not have to rely on other nations or international treaties to provide security. This philosophy can be summed up as "unilateral if we can, multilateral if we must." Thus, if national missile defense can protect the </w:t>
      </w:r>
      <w:smartTag w:uri="urn:schemas-microsoft-com:office:smarttags" w:element="country-region">
        <w:smartTag w:uri="urn:schemas-microsoft-com:office:smarttags" w:element="place">
          <w:r w:rsidRPr="00F306F7">
            <w:rPr>
              <w:rFonts w:asciiTheme="minorHAnsi" w:hAnsiTheme="minorHAnsi"/>
              <w:sz w:val="16"/>
            </w:rPr>
            <w:t>United States</w:t>
          </w:r>
        </w:smartTag>
      </w:smartTag>
      <w:r w:rsidRPr="00F306F7">
        <w:rPr>
          <w:rFonts w:asciiTheme="minorHAnsi" w:hAnsiTheme="minorHAnsi"/>
          <w:sz w:val="16"/>
        </w:rPr>
        <w:t xml:space="preserve"> against North Korean, Iranian, or Chinese missiles, why negotiate or make concessions? Or if the Anti-Ballistic Missile (ABM) Treaty with </w:t>
      </w:r>
      <w:smartTag w:uri="urn:schemas-microsoft-com:office:smarttags" w:element="country-region">
        <w:r w:rsidRPr="00F306F7">
          <w:rPr>
            <w:rFonts w:asciiTheme="minorHAnsi" w:hAnsiTheme="minorHAnsi"/>
            <w:sz w:val="16"/>
          </w:rPr>
          <w:t>Russia</w:t>
        </w:r>
      </w:smartTag>
      <w:r w:rsidRPr="00F306F7">
        <w:rPr>
          <w:rFonts w:asciiTheme="minorHAnsi" w:hAnsiTheme="minorHAnsi"/>
          <w:sz w:val="16"/>
        </w:rPr>
        <w:t xml:space="preserve"> prevents </w:t>
      </w:r>
      <w:smartTag w:uri="urn:schemas-microsoft-com:office:smarttags" w:element="State">
        <w:smartTag w:uri="urn:schemas-microsoft-com:office:smarttags" w:element="place">
          <w:r w:rsidRPr="00F306F7">
            <w:rPr>
              <w:rFonts w:asciiTheme="minorHAnsi" w:hAnsiTheme="minorHAnsi"/>
              <w:sz w:val="16"/>
            </w:rPr>
            <w:t>Washington</w:t>
          </w:r>
        </w:smartTag>
      </w:smartTag>
      <w:r w:rsidRPr="00F306F7">
        <w:rPr>
          <w:rFonts w:asciiTheme="minorHAnsi" w:hAnsiTheme="minorHAnsi"/>
          <w:sz w:val="16"/>
        </w:rPr>
        <w:t xml:space="preserve"> from forging ahead with national missile defense, why not just scrap the treaty regardless of how it affects U.S.-Russian relations? Or why ratify the Comprehensive Test Ban Treaty or the Fissile Material Cutoff Treaty? Instead, move ahead with the development of the bunker-buster or the reliable replacement warhead.  </w:t>
      </w:r>
      <w:r w:rsidRPr="00F306F7">
        <w:rPr>
          <w:rStyle w:val="underline"/>
          <w:rFonts w:asciiTheme="minorHAnsi" w:hAnsiTheme="minorHAnsi"/>
        </w:rPr>
        <w:t xml:space="preserve">Consequently, when the Republicans are in power, they push missile defense </w:t>
      </w:r>
      <w:r w:rsidRPr="00F306F7">
        <w:rPr>
          <w:rStyle w:val="underline"/>
          <w:rFonts w:asciiTheme="minorHAnsi" w:hAnsiTheme="minorHAnsi"/>
          <w:b w:val="0"/>
        </w:rPr>
        <w:t>relentlessly</w:t>
      </w:r>
      <w:r w:rsidRPr="00F306F7">
        <w:rPr>
          <w:rFonts w:asciiTheme="minorHAnsi" w:hAnsiTheme="minorHAnsi"/>
          <w:b/>
        </w:rPr>
        <w:t>.</w:t>
      </w:r>
      <w:r w:rsidRPr="00F306F7">
        <w:rPr>
          <w:rFonts w:asciiTheme="minorHAnsi" w:hAnsiTheme="minorHAnsi"/>
          <w:sz w:val="16"/>
        </w:rPr>
        <w:t xml:space="preserve"> After the Republicans won both the Senate and House of Representatives in 1995, they passed a law, the National Missile Defense Act, which said that it was </w:t>
      </w:r>
      <w:smartTag w:uri="urn:schemas-microsoft-com:office:smarttags" w:element="country-region">
        <w:smartTag w:uri="urn:schemas-microsoft-com:office:smarttags" w:element="place">
          <w:r w:rsidRPr="00F306F7">
            <w:rPr>
              <w:rFonts w:asciiTheme="minorHAnsi" w:hAnsiTheme="minorHAnsi"/>
              <w:sz w:val="16"/>
            </w:rPr>
            <w:t>U.S.</w:t>
          </w:r>
        </w:smartTag>
      </w:smartTag>
      <w:r w:rsidRPr="00F306F7">
        <w:rPr>
          <w:rFonts w:asciiTheme="minorHAnsi" w:hAnsiTheme="minorHAnsi"/>
          <w:sz w:val="16"/>
        </w:rPr>
        <w:t xml:space="preserve"> policy to deploy national missile defense as soon as possible. Never mind that the Soviet Union had collapsed, that the Clinton administration had just concluded an agreement with North Korea to freeze its development of plutonium at Yongbyon, or that there was no evidence then that Iran was violating the Nuclear Non-Proliferation Treaty.  Similarly, when President George W. Bush took office, he immediately doubled missile defense spending, gave notice that </w:t>
      </w:r>
      <w:smartTag w:uri="urn:schemas-microsoft-com:office:smarttags" w:element="State">
        <w:r w:rsidRPr="00F306F7">
          <w:rPr>
            <w:rFonts w:asciiTheme="minorHAnsi" w:hAnsiTheme="minorHAnsi"/>
            <w:sz w:val="16"/>
          </w:rPr>
          <w:t>Washington</w:t>
        </w:r>
      </w:smartTag>
      <w:r w:rsidRPr="00F306F7">
        <w:rPr>
          <w:rFonts w:asciiTheme="minorHAnsi" w:hAnsiTheme="minorHAnsi"/>
          <w:sz w:val="16"/>
        </w:rPr>
        <w:t xml:space="preserve"> would withdraw from the ABM Treaty, and cut off negotiations with </w:t>
      </w:r>
      <w:smartTag w:uri="urn:schemas-microsoft-com:office:smarttags" w:element="country-region">
        <w:smartTag w:uri="urn:schemas-microsoft-com:office:smarttags" w:element="place">
          <w:r w:rsidRPr="00F306F7">
            <w:rPr>
              <w:rFonts w:asciiTheme="minorHAnsi" w:hAnsiTheme="minorHAnsi"/>
              <w:sz w:val="16"/>
            </w:rPr>
            <w:t>North Korea</w:t>
          </w:r>
        </w:smartTag>
      </w:smartTag>
      <w:r w:rsidRPr="00F306F7">
        <w:rPr>
          <w:rFonts w:asciiTheme="minorHAnsi" w:hAnsiTheme="minorHAnsi"/>
          <w:sz w:val="16"/>
        </w:rPr>
        <w:t xml:space="preserve">. Moreover, since he was not sure he would be reelected in 2004, he accelerated the deployment of ground-based missiles in </w:t>
      </w:r>
      <w:smartTag w:uri="urn:schemas-microsoft-com:office:smarttags" w:element="State">
        <w:r w:rsidRPr="00F306F7">
          <w:rPr>
            <w:rFonts w:asciiTheme="minorHAnsi" w:hAnsiTheme="minorHAnsi"/>
            <w:sz w:val="16"/>
          </w:rPr>
          <w:t>California</w:t>
        </w:r>
      </w:smartTag>
      <w:r w:rsidRPr="00F306F7">
        <w:rPr>
          <w:rFonts w:asciiTheme="minorHAnsi" w:hAnsiTheme="minorHAnsi"/>
          <w:sz w:val="16"/>
        </w:rPr>
        <w:t xml:space="preserve"> and </w:t>
      </w:r>
      <w:smartTag w:uri="urn:schemas-microsoft-com:office:smarttags" w:element="State">
        <w:smartTag w:uri="urn:schemas-microsoft-com:office:smarttags" w:element="place">
          <w:r w:rsidRPr="00F306F7">
            <w:rPr>
              <w:rFonts w:asciiTheme="minorHAnsi" w:hAnsiTheme="minorHAnsi"/>
              <w:sz w:val="16"/>
            </w:rPr>
            <w:t>Alaska</w:t>
          </w:r>
        </w:smartTag>
      </w:smartTag>
      <w:r w:rsidRPr="00F306F7">
        <w:rPr>
          <w:rFonts w:asciiTheme="minorHAnsi" w:hAnsiTheme="minorHAnsi"/>
          <w:sz w:val="16"/>
        </w:rPr>
        <w:t xml:space="preserve"> even though the system had failed virtually all of its tests up to then.  Bush's obsession with missile defense continues today. At the recent NATO summit, the president made deployment of radars and ground-based missiles in </w:t>
      </w:r>
      <w:smartTag w:uri="urn:schemas-microsoft-com:office:smarttags" w:element="country-region">
        <w:r w:rsidRPr="00F306F7">
          <w:rPr>
            <w:rFonts w:asciiTheme="minorHAnsi" w:hAnsiTheme="minorHAnsi"/>
            <w:sz w:val="16"/>
          </w:rPr>
          <w:t>Poland</w:t>
        </w:r>
      </w:smartTag>
      <w:r w:rsidRPr="00F306F7">
        <w:rPr>
          <w:rFonts w:asciiTheme="minorHAnsi" w:hAnsiTheme="minorHAnsi"/>
          <w:sz w:val="16"/>
        </w:rPr>
        <w:t xml:space="preserve"> and the </w:t>
      </w:r>
      <w:smartTag w:uri="urn:schemas-microsoft-com:office:smarttags" w:element="place">
        <w:smartTag w:uri="urn:schemas-microsoft-com:office:smarttags" w:element="PlaceName">
          <w:r w:rsidRPr="00F306F7">
            <w:rPr>
              <w:rFonts w:asciiTheme="minorHAnsi" w:hAnsiTheme="minorHAnsi"/>
              <w:sz w:val="16"/>
            </w:rPr>
            <w:t>Czech</w:t>
          </w:r>
        </w:smartTag>
        <w:r w:rsidRPr="00F306F7">
          <w:rPr>
            <w:rFonts w:asciiTheme="minorHAnsi" w:hAnsiTheme="minorHAnsi"/>
            <w:sz w:val="16"/>
          </w:rPr>
          <w:t xml:space="preserve"> </w:t>
        </w:r>
        <w:smartTag w:uri="urn:schemas-microsoft-com:office:smarttags" w:element="PlaceType">
          <w:r w:rsidRPr="00F306F7">
            <w:rPr>
              <w:rFonts w:asciiTheme="minorHAnsi" w:hAnsiTheme="minorHAnsi"/>
              <w:sz w:val="16"/>
            </w:rPr>
            <w:t>Republic</w:t>
          </w:r>
        </w:smartTag>
      </w:smartTag>
      <w:r w:rsidRPr="00F306F7">
        <w:rPr>
          <w:rFonts w:asciiTheme="minorHAnsi" w:hAnsiTheme="minorHAnsi"/>
          <w:sz w:val="16"/>
        </w:rPr>
        <w:t xml:space="preserve"> his first priority. For him, it was more important than getting NATO to provide more troops to the deteriorating situation in </w:t>
      </w:r>
      <w:smartTag w:uri="urn:schemas-microsoft-com:office:smarttags" w:element="country-region">
        <w:r w:rsidRPr="00F306F7">
          <w:rPr>
            <w:rFonts w:asciiTheme="minorHAnsi" w:hAnsiTheme="minorHAnsi"/>
            <w:sz w:val="16"/>
          </w:rPr>
          <w:t>Afghanistan</w:t>
        </w:r>
      </w:smartTag>
      <w:r w:rsidRPr="00F306F7">
        <w:rPr>
          <w:rFonts w:asciiTheme="minorHAnsi" w:hAnsiTheme="minorHAnsi"/>
          <w:sz w:val="16"/>
        </w:rPr>
        <w:t xml:space="preserve"> or improving relations with </w:t>
      </w:r>
      <w:smartTag w:uri="urn:schemas-microsoft-com:office:smarttags" w:element="country-region">
        <w:smartTag w:uri="urn:schemas-microsoft-com:office:smarttags" w:element="place">
          <w:r w:rsidRPr="00F306F7">
            <w:rPr>
              <w:rFonts w:asciiTheme="minorHAnsi" w:hAnsiTheme="minorHAnsi"/>
              <w:sz w:val="16"/>
            </w:rPr>
            <w:t>Russia</w:t>
          </w:r>
        </w:smartTag>
      </w:smartTag>
      <w:r w:rsidRPr="00F306F7">
        <w:rPr>
          <w:rFonts w:asciiTheme="minorHAnsi" w:hAnsiTheme="minorHAnsi"/>
          <w:sz w:val="16"/>
        </w:rPr>
        <w:t xml:space="preserve">.  Richard Garwin, a distinguished physicist who helped develop the hydrogen bomb and served on the Rumsfeld Commission that Congress established in 1996 to analyze the ICBM threat, put it well when he said, "The strongest proponents of national missile defense have no technical understanding at all." Another scientist, Philip Coyle, the Pentagon's director of operational test and evaluation from 1994 to 2001, noted that it is not in the cards to ever have a Plexiglas dome over the </w:t>
      </w:r>
      <w:smartTag w:uri="urn:schemas-microsoft-com:office:smarttags" w:element="country-region">
        <w:smartTag w:uri="urn:schemas-microsoft-com:office:smarttags" w:element="place">
          <w:r w:rsidRPr="00F306F7">
            <w:rPr>
              <w:rFonts w:asciiTheme="minorHAnsi" w:hAnsiTheme="minorHAnsi"/>
              <w:sz w:val="16"/>
            </w:rPr>
            <w:t>United States</w:t>
          </w:r>
        </w:smartTag>
      </w:smartTag>
      <w:r w:rsidRPr="00F306F7">
        <w:rPr>
          <w:rFonts w:asciiTheme="minorHAnsi" w:hAnsiTheme="minorHAnsi"/>
          <w:sz w:val="16"/>
        </w:rPr>
        <w:t xml:space="preserve"> in which enemy missiles will be like hail bouncing off of a windshield. Yet, </w:t>
      </w:r>
      <w:r w:rsidRPr="00F306F7">
        <w:rPr>
          <w:rStyle w:val="underline"/>
          <w:rFonts w:asciiTheme="minorHAnsi" w:hAnsiTheme="minorHAnsi"/>
        </w:rPr>
        <w:t>many Republicans</w:t>
      </w:r>
      <w:r w:rsidRPr="00F306F7">
        <w:rPr>
          <w:rFonts w:asciiTheme="minorHAnsi" w:hAnsiTheme="minorHAnsi"/>
          <w:sz w:val="16"/>
        </w:rPr>
        <w:t xml:space="preserve"> believe that this can and will be done and </w:t>
      </w:r>
      <w:r w:rsidRPr="00F306F7">
        <w:rPr>
          <w:rStyle w:val="underline"/>
          <w:rFonts w:asciiTheme="minorHAnsi" w:hAnsiTheme="minorHAnsi"/>
        </w:rPr>
        <w:t>continue to make</w:t>
      </w:r>
      <w:r w:rsidRPr="00F306F7">
        <w:rPr>
          <w:rFonts w:asciiTheme="minorHAnsi" w:hAnsiTheme="minorHAnsi"/>
          <w:sz w:val="16"/>
        </w:rPr>
        <w:t xml:space="preserve"> national </w:t>
      </w:r>
      <w:r w:rsidRPr="00F306F7">
        <w:rPr>
          <w:rStyle w:val="underline"/>
          <w:rFonts w:asciiTheme="minorHAnsi" w:hAnsiTheme="minorHAnsi"/>
        </w:rPr>
        <w:t xml:space="preserve">missile defense the </w:t>
      </w:r>
      <w:r w:rsidRPr="00F306F7">
        <w:rPr>
          <w:rStyle w:val="underline"/>
          <w:rFonts w:asciiTheme="minorHAnsi" w:hAnsiTheme="minorHAnsi"/>
          <w:b w:val="0"/>
        </w:rPr>
        <w:t>largest single investment program</w:t>
      </w:r>
      <w:r w:rsidRPr="00F306F7">
        <w:rPr>
          <w:rStyle w:val="underline"/>
          <w:rFonts w:asciiTheme="minorHAnsi" w:hAnsiTheme="minorHAnsi"/>
        </w:rPr>
        <w:t xml:space="preserve"> in the Defense Department</w:t>
      </w:r>
      <w:r w:rsidRPr="00F306F7">
        <w:rPr>
          <w:rFonts w:asciiTheme="minorHAnsi" w:hAnsiTheme="minorHAnsi"/>
          <w:sz w:val="16"/>
        </w:rPr>
        <w:t xml:space="preserve">--i.e., $13.2 billion for missile defense in 2009. Sen. Joseph Biden, a Democrat from </w:t>
      </w:r>
      <w:smartTag w:uri="urn:schemas-microsoft-com:office:smarttags" w:element="State">
        <w:smartTag w:uri="urn:schemas-microsoft-com:office:smarttags" w:element="place">
          <w:r w:rsidRPr="00F306F7">
            <w:rPr>
              <w:rFonts w:asciiTheme="minorHAnsi" w:hAnsiTheme="minorHAnsi"/>
              <w:sz w:val="16"/>
            </w:rPr>
            <w:t>Delaware</w:t>
          </w:r>
        </w:smartTag>
      </w:smartTag>
      <w:r w:rsidRPr="00F306F7">
        <w:rPr>
          <w:rFonts w:asciiTheme="minorHAnsi" w:hAnsiTheme="minorHAnsi"/>
          <w:sz w:val="16"/>
        </w:rPr>
        <w:t xml:space="preserve">, summed it up best when he commented on the National Missile Defense Act in 1999: "Perhaps the real clash here is between ideology and reality." </w:t>
      </w:r>
    </w:p>
    <w:p w:rsidR="009850A6" w:rsidRPr="00F306F7" w:rsidRDefault="009850A6" w:rsidP="00916DAD">
      <w:pPr>
        <w:rPr>
          <w:rFonts w:asciiTheme="minorHAnsi" w:hAnsiTheme="minorHAnsi"/>
          <w:sz w:val="16"/>
        </w:rPr>
      </w:pPr>
    </w:p>
    <w:p w:rsidR="009850A6" w:rsidRPr="00F306F7" w:rsidRDefault="009850A6" w:rsidP="00916DAD">
      <w:pPr>
        <w:rPr>
          <w:rFonts w:asciiTheme="minorHAnsi" w:hAnsiTheme="minorHAnsi"/>
          <w:sz w:val="16"/>
        </w:rPr>
      </w:pPr>
    </w:p>
    <w:p w:rsidR="002C5AEB" w:rsidRPr="00F306F7" w:rsidRDefault="002C5AEB" w:rsidP="00941414"/>
    <w:p w:rsidR="00690C8B" w:rsidRPr="00F306F7" w:rsidRDefault="00690C8B" w:rsidP="00690C8B">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Carriers/ASB Links</w:t>
      </w:r>
    </w:p>
    <w:p w:rsidR="00690C8B" w:rsidRPr="00F306F7" w:rsidRDefault="00690C8B" w:rsidP="00690C8B">
      <w:pPr>
        <w:keepNext/>
        <w:keepLines/>
        <w:spacing w:before="40" w:after="0"/>
        <w:outlineLvl w:val="3"/>
        <w:rPr>
          <w:rFonts w:asciiTheme="minorHAnsi" w:eastAsiaTheme="majorEastAsia" w:hAnsiTheme="minorHAnsi" w:cstheme="majorBidi"/>
          <w:b/>
          <w:iCs/>
          <w:sz w:val="24"/>
        </w:rPr>
      </w:pPr>
      <w:r w:rsidRPr="00F306F7">
        <w:rPr>
          <w:rFonts w:asciiTheme="minorHAnsi" w:eastAsiaTheme="majorEastAsia" w:hAnsiTheme="minorHAnsi" w:cstheme="majorBidi"/>
          <w:b/>
          <w:iCs/>
          <w:sz w:val="24"/>
        </w:rPr>
        <w:t>The GOP supports carriers in Northeast Asia</w:t>
      </w:r>
    </w:p>
    <w:p w:rsidR="00690C8B" w:rsidRPr="00F306F7" w:rsidRDefault="00690C8B" w:rsidP="00690C8B">
      <w:pPr>
        <w:rPr>
          <w:rFonts w:asciiTheme="minorHAnsi" w:hAnsiTheme="minorHAnsi"/>
        </w:rPr>
      </w:pPr>
      <w:r w:rsidRPr="00F306F7">
        <w:rPr>
          <w:rFonts w:asciiTheme="minorHAnsi" w:hAnsiTheme="minorHAnsi"/>
          <w:b/>
        </w:rPr>
        <w:t>Clark 14</w:t>
      </w:r>
    </w:p>
    <w:p w:rsidR="00690C8B" w:rsidRPr="00F306F7" w:rsidRDefault="00690C8B" w:rsidP="00690C8B">
      <w:pPr>
        <w:rPr>
          <w:rFonts w:asciiTheme="minorHAnsi" w:hAnsiTheme="minorHAnsi"/>
          <w:sz w:val="16"/>
          <w:szCs w:val="16"/>
        </w:rPr>
      </w:pPr>
      <w:r w:rsidRPr="00F306F7">
        <w:rPr>
          <w:rFonts w:asciiTheme="minorHAnsi" w:hAnsiTheme="minorHAnsi"/>
          <w:sz w:val="16"/>
          <w:szCs w:val="16"/>
        </w:rPr>
        <w:t>Colin Clark (founding editor of DoDBuzz.com. Previously, he covered Congress, intelligence and regulatory affairs for Space News; founded and edited the Washington Aerospace Briefing, a newsletter for space industry professionals; covered national security issues for Congressional Quarterly; and was editor of Defense News). “House GOP Defense Heavies Slam China After Hypersonic Missile Test.” Breaking Defense. January 14</w:t>
      </w:r>
      <w:r w:rsidRPr="00F306F7">
        <w:rPr>
          <w:rFonts w:asciiTheme="minorHAnsi" w:hAnsiTheme="minorHAnsi"/>
          <w:sz w:val="16"/>
          <w:szCs w:val="16"/>
          <w:vertAlign w:val="superscript"/>
        </w:rPr>
        <w:t>th</w:t>
      </w:r>
      <w:r w:rsidRPr="00F306F7">
        <w:rPr>
          <w:rFonts w:asciiTheme="minorHAnsi" w:hAnsiTheme="minorHAnsi"/>
          <w:sz w:val="16"/>
          <w:szCs w:val="16"/>
        </w:rPr>
        <w:t>, 2014. http://breakingdefense.com/2014/01/house-gop-defense-heavies-slam-china-after-hypersonic-missile-test/</w:t>
      </w:r>
    </w:p>
    <w:p w:rsidR="00690C8B" w:rsidRPr="00F306F7" w:rsidRDefault="00690C8B" w:rsidP="00690C8B">
      <w:pPr>
        <w:rPr>
          <w:rFonts w:asciiTheme="minorHAnsi" w:hAnsiTheme="minorHAnsi"/>
        </w:rPr>
      </w:pPr>
    </w:p>
    <w:p w:rsidR="00690C8B" w:rsidRPr="00F306F7" w:rsidRDefault="00690C8B" w:rsidP="00690C8B">
      <w:pPr>
        <w:rPr>
          <w:rFonts w:asciiTheme="minorHAnsi" w:hAnsiTheme="minorHAnsi"/>
          <w:u w:val="single"/>
        </w:rPr>
      </w:pPr>
      <w:r w:rsidRPr="00F306F7">
        <w:rPr>
          <w:rFonts w:asciiTheme="minorHAnsi" w:hAnsiTheme="minorHAnsi"/>
          <w:sz w:val="16"/>
          <w:szCs w:val="16"/>
        </w:rPr>
        <w:t xml:space="preserve">CAPITOL HILL: Sometimes it can seem as if one lives on several different planets at the same time while living here in Washington. </w:t>
      </w:r>
      <w:r w:rsidRPr="00F306F7">
        <w:rPr>
          <w:rFonts w:asciiTheme="minorHAnsi" w:hAnsiTheme="minorHAnsi"/>
          <w:u w:val="single"/>
        </w:rPr>
        <w:t xml:space="preserve">This afternoon saw </w:t>
      </w:r>
      <w:r w:rsidRPr="00F306F7">
        <w:rPr>
          <w:rFonts w:asciiTheme="minorHAnsi" w:hAnsiTheme="minorHAnsi"/>
          <w:b/>
          <w:iCs/>
          <w:highlight w:val="cyan"/>
          <w:u w:val="single"/>
          <w:bdr w:val="single" w:sz="24" w:space="0" w:color="auto"/>
        </w:rPr>
        <w:t>three top GOP lawmakers</w:t>
      </w:r>
      <w:r w:rsidRPr="00F306F7">
        <w:rPr>
          <w:rFonts w:asciiTheme="minorHAnsi" w:hAnsiTheme="minorHAnsi"/>
          <w:highlight w:val="cyan"/>
          <w:u w:val="single"/>
        </w:rPr>
        <w:t xml:space="preserve"> decrying China after it apparently tested</w:t>
      </w:r>
      <w:r w:rsidRPr="00F306F7">
        <w:rPr>
          <w:rFonts w:asciiTheme="minorHAnsi" w:hAnsiTheme="minorHAnsi"/>
          <w:u w:val="single"/>
        </w:rPr>
        <w:t xml:space="preserve"> (we don’t know if the test was successful) </w:t>
      </w:r>
      <w:r w:rsidRPr="00F306F7">
        <w:rPr>
          <w:rFonts w:asciiTheme="minorHAnsi" w:hAnsiTheme="minorHAnsi"/>
          <w:highlight w:val="cyan"/>
          <w:u w:val="single"/>
        </w:rPr>
        <w:t>a hypersonic vehicle</w:t>
      </w:r>
      <w:r w:rsidRPr="00F306F7">
        <w:rPr>
          <w:rFonts w:asciiTheme="minorHAnsi" w:hAnsiTheme="minorHAnsi"/>
          <w:u w:val="single"/>
        </w:rPr>
        <w:t xml:space="preserve">. This evening, </w:t>
      </w:r>
      <w:r w:rsidRPr="00F306F7">
        <w:rPr>
          <w:rFonts w:asciiTheme="minorHAnsi" w:hAnsiTheme="minorHAnsi"/>
          <w:highlight w:val="cyan"/>
          <w:u w:val="single"/>
        </w:rPr>
        <w:t xml:space="preserve">the Navy announced it is </w:t>
      </w:r>
      <w:r w:rsidRPr="00F306F7">
        <w:rPr>
          <w:rFonts w:asciiTheme="minorHAnsi" w:hAnsiTheme="minorHAnsi"/>
          <w:b/>
          <w:iCs/>
          <w:highlight w:val="cyan"/>
          <w:u w:val="single"/>
          <w:bdr w:val="single" w:sz="24" w:space="0" w:color="auto"/>
        </w:rPr>
        <w:t>beefing up the number of carriers</w:t>
      </w:r>
      <w:r w:rsidRPr="00F306F7">
        <w:rPr>
          <w:rFonts w:asciiTheme="minorHAnsi" w:hAnsiTheme="minorHAnsi"/>
          <w:u w:val="single"/>
        </w:rPr>
        <w:t xml:space="preserve"> stationed </w:t>
      </w:r>
      <w:r w:rsidRPr="00F306F7">
        <w:rPr>
          <w:rFonts w:asciiTheme="minorHAnsi" w:hAnsiTheme="minorHAnsi"/>
          <w:highlight w:val="cyan"/>
          <w:u w:val="single"/>
        </w:rPr>
        <w:t>in the Pacific</w:t>
      </w:r>
      <w:r w:rsidRPr="00F306F7">
        <w:rPr>
          <w:rFonts w:asciiTheme="minorHAnsi" w:hAnsiTheme="minorHAnsi"/>
          <w:u w:val="single"/>
        </w:rPr>
        <w:t>, moving the USS Theodore Roosevelt from its current berth at Norfolk to San Diego</w:t>
      </w:r>
      <w:r w:rsidRPr="00F306F7">
        <w:rPr>
          <w:rFonts w:asciiTheme="minorHAnsi" w:hAnsiTheme="minorHAnsi"/>
          <w:sz w:val="16"/>
          <w:szCs w:val="16"/>
        </w:rPr>
        <w:t>. And the Chief of Naval Operations told the Surface Navy Association’s annual conference late this afternoon that the kerfuffle between the Chinese aircraft carrier’s escorts and the USS Cowpens “quieted down very quickly” once the carrier’s senior captain communicated directly with his colleague on the Cowpens.</w:t>
      </w:r>
      <w:r w:rsidRPr="00F306F7">
        <w:rPr>
          <w:rFonts w:asciiTheme="minorHAnsi" w:hAnsiTheme="minorHAnsi"/>
          <w:u w:val="single"/>
        </w:rPr>
        <w:t xml:space="preserve"> </w:t>
      </w:r>
      <w:r w:rsidRPr="00F306F7">
        <w:rPr>
          <w:rFonts w:asciiTheme="minorHAnsi" w:hAnsiTheme="minorHAnsi"/>
          <w:sz w:val="16"/>
          <w:szCs w:val="16"/>
        </w:rPr>
        <w:t xml:space="preserve">The CNO cast this as an excellent example of how well-understood protocols could help both sides avoid crises. </w:t>
      </w:r>
      <w:r w:rsidRPr="00F306F7">
        <w:rPr>
          <w:rFonts w:asciiTheme="minorHAnsi" w:hAnsiTheme="minorHAnsi"/>
          <w:highlight w:val="cyan"/>
          <w:u w:val="single"/>
        </w:rPr>
        <w:t>It’s been</w:t>
      </w:r>
      <w:r w:rsidRPr="00F306F7">
        <w:rPr>
          <w:rFonts w:asciiTheme="minorHAnsi" w:hAnsiTheme="minorHAnsi"/>
          <w:u w:val="single"/>
        </w:rPr>
        <w:t xml:space="preserve"> previously </w:t>
      </w:r>
      <w:r w:rsidRPr="00F306F7">
        <w:rPr>
          <w:rFonts w:asciiTheme="minorHAnsi" w:hAnsiTheme="minorHAnsi"/>
          <w:highlight w:val="cyan"/>
          <w:u w:val="single"/>
        </w:rPr>
        <w:t>noted that the captain of the Liaoning visited the Pentagon</w:t>
      </w:r>
      <w:r w:rsidRPr="00F306F7">
        <w:rPr>
          <w:rFonts w:asciiTheme="minorHAnsi" w:hAnsiTheme="minorHAnsi"/>
          <w:u w:val="single"/>
        </w:rPr>
        <w:t xml:space="preserve"> last September. </w:t>
      </w:r>
      <w:r w:rsidRPr="00F306F7">
        <w:rPr>
          <w:rFonts w:asciiTheme="minorHAnsi" w:hAnsiTheme="minorHAnsi"/>
          <w:highlight w:val="cyan"/>
          <w:u w:val="single"/>
        </w:rPr>
        <w:t>But on Capitol Hill,</w:t>
      </w:r>
      <w:r w:rsidRPr="00F306F7">
        <w:rPr>
          <w:rFonts w:asciiTheme="minorHAnsi" w:hAnsiTheme="minorHAnsi"/>
          <w:u w:val="single"/>
        </w:rPr>
        <w:t xml:space="preserve"> the </w:t>
      </w:r>
      <w:r w:rsidRPr="00F306F7">
        <w:rPr>
          <w:rFonts w:asciiTheme="minorHAnsi" w:hAnsiTheme="minorHAnsi"/>
          <w:highlight w:val="cyan"/>
          <w:u w:val="single"/>
        </w:rPr>
        <w:t>portrayal of China was not nearly as positive.</w:t>
      </w:r>
      <w:r w:rsidRPr="00F306F7">
        <w:rPr>
          <w:rFonts w:asciiTheme="minorHAnsi" w:hAnsiTheme="minorHAnsi"/>
          <w:highlight w:val="cyan"/>
        </w:rPr>
        <w:t xml:space="preserve"> </w:t>
      </w:r>
      <w:r w:rsidRPr="00F306F7">
        <w:rPr>
          <w:rFonts w:asciiTheme="minorHAnsi" w:hAnsiTheme="minorHAnsi"/>
          <w:highlight w:val="cyan"/>
          <w:u w:val="single"/>
        </w:rPr>
        <w:t>Three GOP members of the House Armed Services Committee</w:t>
      </w:r>
      <w:r w:rsidRPr="00F306F7">
        <w:rPr>
          <w:rFonts w:asciiTheme="minorHAnsi" w:hAnsiTheme="minorHAnsi"/>
          <w:u w:val="single"/>
        </w:rPr>
        <w:t xml:space="preserve">, including chairman Buck McKeon, </w:t>
      </w:r>
      <w:r w:rsidRPr="00F306F7">
        <w:rPr>
          <w:rFonts w:asciiTheme="minorHAnsi" w:hAnsiTheme="minorHAnsi"/>
          <w:highlight w:val="cyan"/>
          <w:u w:val="single"/>
        </w:rPr>
        <w:t>sounded the alarm.</w:t>
      </w:r>
      <w:r w:rsidRPr="00F306F7">
        <w:rPr>
          <w:rFonts w:asciiTheme="minorHAnsi" w:hAnsiTheme="minorHAnsi"/>
          <w:u w:val="single"/>
        </w:rPr>
        <w:t xml:space="preserve"> The Chinese “appear to be leaping ahead of us” with the test of a hypersonic missile, said Reps. McKeon, Randy Forbes and Mike Rogers. </w:t>
      </w:r>
      <w:r w:rsidRPr="00F306F7">
        <w:rPr>
          <w:rFonts w:asciiTheme="minorHAnsi" w:hAnsiTheme="minorHAnsi"/>
          <w:highlight w:val="cyan"/>
          <w:u w:val="single"/>
        </w:rPr>
        <w:t>“The Asia Pacific is fast becoming a powder keg. Allowing nations that do not share</w:t>
      </w:r>
      <w:r w:rsidRPr="00F306F7">
        <w:rPr>
          <w:rFonts w:asciiTheme="minorHAnsi" w:hAnsiTheme="minorHAnsi"/>
          <w:u w:val="single"/>
        </w:rPr>
        <w:t xml:space="preserve"> our </w:t>
      </w:r>
      <w:r w:rsidRPr="00F306F7">
        <w:rPr>
          <w:rFonts w:asciiTheme="minorHAnsi" w:hAnsiTheme="minorHAnsi"/>
          <w:highlight w:val="cyan"/>
          <w:u w:val="single"/>
        </w:rPr>
        <w:t>respect for free and open avenues of commerce to gain a strategic advantage over the U</w:t>
      </w:r>
      <w:r w:rsidRPr="00F306F7">
        <w:rPr>
          <w:rFonts w:asciiTheme="minorHAnsi" w:hAnsiTheme="minorHAnsi"/>
          <w:u w:val="single"/>
        </w:rPr>
        <w:t xml:space="preserve">nited </w:t>
      </w:r>
      <w:r w:rsidRPr="00F306F7">
        <w:rPr>
          <w:rFonts w:asciiTheme="minorHAnsi" w:hAnsiTheme="minorHAnsi"/>
          <w:highlight w:val="cyan"/>
          <w:u w:val="single"/>
        </w:rPr>
        <w:t>S</w:t>
      </w:r>
      <w:r w:rsidRPr="00F306F7">
        <w:rPr>
          <w:rFonts w:asciiTheme="minorHAnsi" w:hAnsiTheme="minorHAnsi"/>
          <w:u w:val="single"/>
        </w:rPr>
        <w:t xml:space="preserve">tates and her allies only </w:t>
      </w:r>
      <w:r w:rsidRPr="00F306F7">
        <w:rPr>
          <w:rFonts w:asciiTheme="minorHAnsi" w:hAnsiTheme="minorHAnsi"/>
          <w:highlight w:val="cyan"/>
          <w:u w:val="single"/>
        </w:rPr>
        <w:t>brings us closer to lighting the fuse.”</w:t>
      </w:r>
    </w:p>
    <w:p w:rsidR="00690C8B" w:rsidRPr="00F306F7" w:rsidRDefault="00690C8B" w:rsidP="00690C8B">
      <w:pPr>
        <w:rPr>
          <w:rFonts w:asciiTheme="minorHAnsi" w:hAnsiTheme="minorHAnsi"/>
          <w:u w:val="single"/>
        </w:rPr>
      </w:pPr>
    </w:p>
    <w:p w:rsidR="00690C8B" w:rsidRPr="00F306F7" w:rsidRDefault="00690C8B" w:rsidP="00690C8B">
      <w:pPr>
        <w:keepNext/>
        <w:keepLines/>
        <w:spacing w:before="40" w:after="0"/>
        <w:outlineLvl w:val="3"/>
        <w:rPr>
          <w:rFonts w:asciiTheme="minorHAnsi" w:eastAsiaTheme="majorEastAsia" w:hAnsiTheme="minorHAnsi" w:cstheme="majorBidi"/>
          <w:b/>
          <w:iCs/>
        </w:rPr>
      </w:pPr>
      <w:r w:rsidRPr="00F306F7">
        <w:rPr>
          <w:rFonts w:asciiTheme="minorHAnsi" w:eastAsiaTheme="majorEastAsia" w:hAnsiTheme="minorHAnsi" w:cstheme="majorBidi"/>
          <w:b/>
          <w:iCs/>
        </w:rPr>
        <w:t>Republicans would be alarmed by the absence of carriers in Northeast Asia</w:t>
      </w:r>
    </w:p>
    <w:p w:rsidR="00690C8B" w:rsidRPr="00F306F7" w:rsidRDefault="00A136DC" w:rsidP="00690C8B">
      <w:pPr>
        <w:rPr>
          <w:rFonts w:asciiTheme="minorHAnsi" w:hAnsiTheme="minorHAnsi"/>
        </w:rPr>
      </w:pPr>
      <w:r w:rsidRPr="00F306F7">
        <w:rPr>
          <w:rFonts w:asciiTheme="minorHAnsi" w:hAnsiTheme="minorHAnsi"/>
          <w:b/>
        </w:rPr>
        <w:t>Wong 15</w:t>
      </w:r>
    </w:p>
    <w:p w:rsidR="00690C8B" w:rsidRPr="00F306F7" w:rsidRDefault="00690C8B" w:rsidP="00690C8B">
      <w:pPr>
        <w:rPr>
          <w:rFonts w:asciiTheme="minorHAnsi" w:hAnsiTheme="minorHAnsi"/>
          <w:sz w:val="16"/>
          <w:szCs w:val="16"/>
        </w:rPr>
      </w:pPr>
      <w:r w:rsidRPr="00F306F7">
        <w:rPr>
          <w:rFonts w:asciiTheme="minorHAnsi" w:hAnsiTheme="minorHAnsi"/>
          <w:sz w:val="16"/>
          <w:szCs w:val="16"/>
        </w:rPr>
        <w:t>Kristina Wong (defense reporter). “Navy shuffles up aircraft carrier fleet.” The Hill. August 12</w:t>
      </w:r>
      <w:r w:rsidRPr="00F306F7">
        <w:rPr>
          <w:rFonts w:asciiTheme="minorHAnsi" w:hAnsiTheme="minorHAnsi"/>
          <w:sz w:val="16"/>
          <w:szCs w:val="16"/>
          <w:vertAlign w:val="superscript"/>
        </w:rPr>
        <w:t>th</w:t>
      </w:r>
      <w:r w:rsidRPr="00F306F7">
        <w:rPr>
          <w:rFonts w:asciiTheme="minorHAnsi" w:hAnsiTheme="minorHAnsi"/>
          <w:sz w:val="16"/>
          <w:szCs w:val="16"/>
        </w:rPr>
        <w:t>, 2015. http://thehill.com/policy/defense/250938-navy-begins-swap-of-three-aircraft-carriers</w:t>
      </w:r>
    </w:p>
    <w:p w:rsidR="00690C8B" w:rsidRPr="00F306F7" w:rsidRDefault="00690C8B" w:rsidP="00690C8B">
      <w:pPr>
        <w:rPr>
          <w:rFonts w:asciiTheme="minorHAnsi" w:hAnsiTheme="minorHAnsi"/>
        </w:rPr>
      </w:pPr>
    </w:p>
    <w:p w:rsidR="00690C8B" w:rsidRPr="00F306F7" w:rsidRDefault="00690C8B" w:rsidP="00690C8B">
      <w:pPr>
        <w:rPr>
          <w:rFonts w:asciiTheme="minorHAnsi" w:hAnsiTheme="minorHAnsi"/>
          <w:u w:val="single"/>
        </w:rPr>
      </w:pPr>
      <w:r w:rsidRPr="00F306F7">
        <w:rPr>
          <w:rFonts w:asciiTheme="minorHAnsi" w:hAnsiTheme="minorHAnsi"/>
          <w:highlight w:val="cyan"/>
          <w:u w:val="single"/>
        </w:rPr>
        <w:t>The Navy is</w:t>
      </w:r>
      <w:r w:rsidRPr="00F306F7">
        <w:rPr>
          <w:rFonts w:asciiTheme="minorHAnsi" w:hAnsiTheme="minorHAnsi"/>
          <w:u w:val="single"/>
        </w:rPr>
        <w:t xml:space="preserve"> playing musical chairs and </w:t>
      </w:r>
      <w:r w:rsidRPr="00F306F7">
        <w:rPr>
          <w:rFonts w:asciiTheme="minorHAnsi" w:hAnsiTheme="minorHAnsi"/>
          <w:highlight w:val="cyan"/>
          <w:u w:val="single"/>
        </w:rPr>
        <w:t>moving</w:t>
      </w:r>
      <w:r w:rsidRPr="00F306F7">
        <w:rPr>
          <w:rFonts w:asciiTheme="minorHAnsi" w:hAnsiTheme="minorHAnsi"/>
          <w:u w:val="single"/>
        </w:rPr>
        <w:t xml:space="preserve"> around </w:t>
      </w:r>
      <w:r w:rsidRPr="00F306F7">
        <w:rPr>
          <w:rFonts w:asciiTheme="minorHAnsi" w:hAnsiTheme="minorHAnsi"/>
          <w:highlight w:val="cyan"/>
          <w:u w:val="single"/>
        </w:rPr>
        <w:t>three aircraft carriers in a</w:t>
      </w:r>
      <w:r w:rsidRPr="00F306F7">
        <w:rPr>
          <w:rFonts w:asciiTheme="minorHAnsi" w:hAnsiTheme="minorHAnsi"/>
          <w:u w:val="single"/>
        </w:rPr>
        <w:t xml:space="preserve"> complicated </w:t>
      </w:r>
      <w:r w:rsidRPr="00F306F7">
        <w:rPr>
          <w:rFonts w:asciiTheme="minorHAnsi" w:hAnsiTheme="minorHAnsi"/>
          <w:highlight w:val="cyan"/>
          <w:u w:val="single"/>
        </w:rPr>
        <w:t>maneuver that will leave the Asia-Pacific</w:t>
      </w:r>
      <w:r w:rsidRPr="00F306F7">
        <w:rPr>
          <w:rFonts w:asciiTheme="minorHAnsi" w:hAnsiTheme="minorHAnsi"/>
          <w:u w:val="single"/>
        </w:rPr>
        <w:t xml:space="preserve"> region </w:t>
      </w:r>
      <w:r w:rsidRPr="00F306F7">
        <w:rPr>
          <w:rFonts w:asciiTheme="minorHAnsi" w:hAnsiTheme="minorHAnsi"/>
          <w:highlight w:val="cyan"/>
          <w:u w:val="single"/>
        </w:rPr>
        <w:t>without a forward-deployed carrier for</w:t>
      </w:r>
      <w:r w:rsidRPr="00F306F7">
        <w:rPr>
          <w:rFonts w:asciiTheme="minorHAnsi" w:hAnsiTheme="minorHAnsi"/>
          <w:u w:val="single"/>
        </w:rPr>
        <w:t xml:space="preserve"> several </w:t>
      </w:r>
      <w:r w:rsidRPr="00F306F7">
        <w:rPr>
          <w:rFonts w:asciiTheme="minorHAnsi" w:hAnsiTheme="minorHAnsi"/>
          <w:highlight w:val="cyan"/>
          <w:u w:val="single"/>
        </w:rPr>
        <w:t>months</w:t>
      </w:r>
      <w:r w:rsidRPr="00F306F7">
        <w:rPr>
          <w:rFonts w:asciiTheme="minorHAnsi" w:hAnsiTheme="minorHAnsi"/>
          <w:u w:val="single"/>
        </w:rPr>
        <w:t>.</w:t>
      </w:r>
      <w:r w:rsidRPr="00F306F7">
        <w:rPr>
          <w:rFonts w:asciiTheme="minorHAnsi" w:hAnsiTheme="minorHAnsi"/>
        </w:rPr>
        <w:t xml:space="preserve"> </w:t>
      </w:r>
      <w:r w:rsidRPr="00F306F7">
        <w:rPr>
          <w:rFonts w:asciiTheme="minorHAnsi" w:hAnsiTheme="minorHAnsi"/>
          <w:sz w:val="16"/>
          <w:szCs w:val="16"/>
        </w:rPr>
        <w:t>The Navy announced Tuesday that the USS George Washington arrived in San Diego from Japan, which it left in mid-May. The carrier is heading to Newport News, Va., to begin years of maintenance. To take the Washington's place as the Navy's only forward-deployed carrier overseas, the USS Ronald Reagan will soon head out to Yokosuka, Japan, and arrive sometime in the fall. Swapping the carriers has also necessitated a complex shuffling of crews. Over the next 10 or so days, the crews on both ships are shifting in a "10-day hull swap," so that those who just arrived in San Diego on the Washington will return to Japan on the Reagan. Those destined for the Washington will take the carrier to Newport News and then eventually fly back to San Diego. To take the Reagan's place in San Diego, the USS Theodore Roosevelt will arrive there from the Persian Gulf later this year instead of heading to its home port in Virginia, but its crew will eventually fly back to Virginia. The "three-carrier swap" is being done to accommodate the George Washington's midlife maintenance, which will put the carrier out of commission for several years. "The key reason [for the swap] is that the George Washington needs a refueling and complex overhaul. It's at that time in its service life where it needs to be done," said Navy spokesman Lt. Tim Hawkins.</w:t>
      </w:r>
      <w:r w:rsidRPr="00F306F7">
        <w:rPr>
          <w:rFonts w:asciiTheme="minorHAnsi" w:hAnsiTheme="minorHAnsi"/>
        </w:rPr>
        <w:t xml:space="preserve"> </w:t>
      </w:r>
      <w:r w:rsidRPr="00F306F7">
        <w:rPr>
          <w:rFonts w:asciiTheme="minorHAnsi" w:hAnsiTheme="minorHAnsi"/>
          <w:highlight w:val="cyan"/>
          <w:u w:val="single"/>
        </w:rPr>
        <w:t>The four-month carrier gap</w:t>
      </w:r>
      <w:r w:rsidRPr="00F306F7">
        <w:rPr>
          <w:rFonts w:asciiTheme="minorHAnsi" w:hAnsiTheme="minorHAnsi"/>
          <w:u w:val="single"/>
        </w:rPr>
        <w:t xml:space="preserve"> in the Asia Pacific </w:t>
      </w:r>
      <w:r w:rsidRPr="00F306F7">
        <w:rPr>
          <w:rFonts w:asciiTheme="minorHAnsi" w:hAnsiTheme="minorHAnsi"/>
          <w:b/>
          <w:iCs/>
          <w:highlight w:val="cyan"/>
          <w:u w:val="single"/>
          <w:bdr w:val="single" w:sz="24" w:space="0" w:color="auto"/>
        </w:rPr>
        <w:t>alarmed Republican lawmakers</w:t>
      </w:r>
      <w:r w:rsidRPr="00F306F7">
        <w:rPr>
          <w:rFonts w:asciiTheme="minorHAnsi" w:hAnsiTheme="minorHAnsi"/>
          <w:u w:val="single"/>
        </w:rPr>
        <w:t xml:space="preserve"> when the plan was announced last year.</w:t>
      </w:r>
    </w:p>
    <w:p w:rsidR="00690C8B" w:rsidRPr="00F306F7" w:rsidRDefault="00690C8B" w:rsidP="00690C8B">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Korea – Public Supports</w:t>
      </w:r>
    </w:p>
    <w:p w:rsidR="00690C8B" w:rsidRPr="00F306F7" w:rsidRDefault="00690C8B" w:rsidP="00690C8B">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Support for military presence in Korea is high—Americans think it’s key to stability</w:t>
      </w:r>
    </w:p>
    <w:p w:rsidR="00690C8B" w:rsidRPr="00F306F7" w:rsidRDefault="00690C8B" w:rsidP="00690C8B">
      <w:pPr>
        <w:rPr>
          <w:rFonts w:asciiTheme="minorHAnsi" w:hAnsiTheme="minorHAnsi"/>
        </w:rPr>
      </w:pPr>
      <w:r w:rsidRPr="00F306F7">
        <w:rPr>
          <w:rFonts w:asciiTheme="minorHAnsi" w:hAnsiTheme="minorHAnsi"/>
          <w:b/>
        </w:rPr>
        <w:t>Snyder 14</w:t>
      </w:r>
    </w:p>
    <w:p w:rsidR="00690C8B" w:rsidRPr="00F306F7" w:rsidRDefault="00690C8B" w:rsidP="00690C8B">
      <w:pPr>
        <w:rPr>
          <w:rFonts w:asciiTheme="minorHAnsi" w:hAnsiTheme="minorHAnsi"/>
          <w:sz w:val="16"/>
          <w:szCs w:val="16"/>
        </w:rPr>
      </w:pPr>
      <w:r w:rsidRPr="00F306F7">
        <w:rPr>
          <w:rFonts w:asciiTheme="minorHAnsi" w:hAnsiTheme="minorHAnsi"/>
          <w:sz w:val="16"/>
          <w:szCs w:val="16"/>
        </w:rPr>
        <w:t>Scott Snyder (senior fellow for Korea studies and director of the program on U.S.-Korea policy at the Council on Foreign Relations. Snyder has authored numerous book chapters on aspects of Korean politics and foreign policy and Asian regionalism and is the author of China’s Rise and the Two Koreas: Politics, Economics, Security (2009), Paved With Good Intentions: The NGO Experience in North Korea (co-editor, 2003), and Negotiating on the Edge: North Korean Negotiating Behavior (1999)). “American Attitudes toward Korea: Growing Support for a Solid Relationship.” The Chicago Council on Global Affairs. October 2014. http://www.thechicagocouncil.org/sites/default/files/USSouthKorea_Snyder.pdf</w:t>
      </w:r>
    </w:p>
    <w:p w:rsidR="00690C8B" w:rsidRPr="00F306F7" w:rsidRDefault="00690C8B" w:rsidP="00690C8B">
      <w:pPr>
        <w:rPr>
          <w:rFonts w:asciiTheme="minorHAnsi" w:hAnsiTheme="minorHAnsi"/>
          <w:sz w:val="16"/>
          <w:szCs w:val="16"/>
        </w:rPr>
      </w:pPr>
    </w:p>
    <w:p w:rsidR="00690C8B" w:rsidRPr="00F306F7" w:rsidRDefault="00690C8B" w:rsidP="00690C8B">
      <w:pPr>
        <w:rPr>
          <w:rFonts w:asciiTheme="minorHAnsi" w:hAnsiTheme="minorHAnsi"/>
          <w:sz w:val="16"/>
          <w:szCs w:val="16"/>
        </w:rPr>
      </w:pPr>
      <w:r w:rsidRPr="00F306F7">
        <w:rPr>
          <w:rFonts w:asciiTheme="minorHAnsi" w:hAnsiTheme="minorHAnsi"/>
          <w:sz w:val="16"/>
          <w:szCs w:val="16"/>
        </w:rPr>
        <w:t xml:space="preserve">At the same time, American attitudes toward North Korea remain cool, with Americans rating the country only 23 out of 100 in favorability—the lowest of any nation in the Chicago Council’s poll. </w:t>
      </w:r>
      <w:r w:rsidRPr="00F306F7">
        <w:rPr>
          <w:rFonts w:asciiTheme="minorHAnsi" w:hAnsiTheme="minorHAnsi"/>
          <w:highlight w:val="cyan"/>
          <w:u w:val="single"/>
        </w:rPr>
        <w:t>American skepticism toward North Korea is</w:t>
      </w:r>
      <w:r w:rsidRPr="00F306F7">
        <w:rPr>
          <w:rFonts w:asciiTheme="minorHAnsi" w:hAnsiTheme="minorHAnsi"/>
          <w:u w:val="single"/>
        </w:rPr>
        <w:t xml:space="preserve"> further </w:t>
      </w:r>
      <w:r w:rsidRPr="00F306F7">
        <w:rPr>
          <w:rFonts w:asciiTheme="minorHAnsi" w:hAnsiTheme="minorHAnsi"/>
          <w:highlight w:val="cyan"/>
          <w:u w:val="single"/>
        </w:rPr>
        <w:t>reflected in ongoing</w:t>
      </w:r>
      <w:r w:rsidRPr="00F306F7">
        <w:rPr>
          <w:rFonts w:asciiTheme="minorHAnsi" w:hAnsiTheme="minorHAnsi"/>
          <w:u w:val="single"/>
        </w:rPr>
        <w:t xml:space="preserve"> American </w:t>
      </w:r>
      <w:r w:rsidRPr="00F306F7">
        <w:rPr>
          <w:rFonts w:asciiTheme="minorHAnsi" w:hAnsiTheme="minorHAnsi"/>
          <w:highlight w:val="cyan"/>
          <w:u w:val="single"/>
        </w:rPr>
        <w:t>support for the continuation of</w:t>
      </w:r>
      <w:r w:rsidRPr="00F306F7">
        <w:rPr>
          <w:rFonts w:asciiTheme="minorHAnsi" w:hAnsiTheme="minorHAnsi"/>
          <w:u w:val="single"/>
        </w:rPr>
        <w:t xml:space="preserve"> the </w:t>
      </w:r>
      <w:r w:rsidRPr="00F306F7">
        <w:rPr>
          <w:rFonts w:asciiTheme="minorHAnsi" w:hAnsiTheme="minorHAnsi"/>
          <w:highlight w:val="cyan"/>
          <w:u w:val="single"/>
        </w:rPr>
        <w:t>US troop presence in South Korea</w:t>
      </w:r>
      <w:r w:rsidRPr="00F306F7">
        <w:rPr>
          <w:rFonts w:asciiTheme="minorHAnsi" w:hAnsiTheme="minorHAnsi"/>
          <w:u w:val="single"/>
        </w:rPr>
        <w:t xml:space="preserve">, which </w:t>
      </w:r>
      <w:r w:rsidRPr="00F306F7">
        <w:rPr>
          <w:rFonts w:asciiTheme="minorHAnsi" w:hAnsiTheme="minorHAnsi"/>
          <w:b/>
          <w:iCs/>
          <w:highlight w:val="cyan"/>
          <w:u w:val="single"/>
          <w:bdr w:val="single" w:sz="24" w:space="0" w:color="auto"/>
        </w:rPr>
        <w:t>at 64 percent</w:t>
      </w:r>
      <w:r w:rsidRPr="00F306F7">
        <w:rPr>
          <w:rFonts w:asciiTheme="minorHAnsi" w:hAnsiTheme="minorHAnsi"/>
          <w:u w:val="single"/>
        </w:rPr>
        <w:t xml:space="preserve"> is its highest level since 2002. Presumably because of American concerns about the magnitude of the North Korean threat, American support for a continued US troop presence in South Korea (64%) is higher than for the US presence in both Japan (55%) and the Philippines (51%). </w:t>
      </w:r>
      <w:r w:rsidRPr="00F306F7">
        <w:rPr>
          <w:rFonts w:asciiTheme="minorHAnsi" w:hAnsiTheme="minorHAnsi"/>
          <w:highlight w:val="cyan"/>
          <w:u w:val="single"/>
        </w:rPr>
        <w:t>This result</w:t>
      </w:r>
      <w:r w:rsidRPr="00F306F7">
        <w:rPr>
          <w:rFonts w:asciiTheme="minorHAnsi" w:hAnsiTheme="minorHAnsi"/>
          <w:u w:val="single"/>
        </w:rPr>
        <w:t xml:space="preserve"> also </w:t>
      </w:r>
      <w:r w:rsidRPr="00F306F7">
        <w:rPr>
          <w:rFonts w:asciiTheme="minorHAnsi" w:hAnsiTheme="minorHAnsi"/>
          <w:highlight w:val="cyan"/>
          <w:u w:val="single"/>
        </w:rPr>
        <w:t>tracks with a rising level of appreciation among Americans</w:t>
      </w:r>
      <w:r w:rsidRPr="00F306F7">
        <w:rPr>
          <w:rFonts w:asciiTheme="minorHAnsi" w:hAnsiTheme="minorHAnsi"/>
          <w:u w:val="single"/>
        </w:rPr>
        <w:t xml:space="preserve"> (62% in 2014 compared to 59% in 2012) </w:t>
      </w:r>
      <w:r w:rsidRPr="00F306F7">
        <w:rPr>
          <w:rFonts w:asciiTheme="minorHAnsi" w:hAnsiTheme="minorHAnsi"/>
          <w:highlight w:val="cyan"/>
          <w:u w:val="single"/>
        </w:rPr>
        <w:t>for</w:t>
      </w:r>
      <w:r w:rsidRPr="00F306F7">
        <w:rPr>
          <w:rFonts w:asciiTheme="minorHAnsi" w:hAnsiTheme="minorHAnsi"/>
          <w:u w:val="single"/>
        </w:rPr>
        <w:t xml:space="preserve"> the US military </w:t>
      </w:r>
      <w:r w:rsidRPr="00F306F7">
        <w:rPr>
          <w:rFonts w:asciiTheme="minorHAnsi" w:hAnsiTheme="minorHAnsi"/>
          <w:highlight w:val="cyan"/>
          <w:u w:val="single"/>
        </w:rPr>
        <w:t xml:space="preserve">presence in Asia as a </w:t>
      </w:r>
      <w:r w:rsidRPr="00F306F7">
        <w:rPr>
          <w:rFonts w:asciiTheme="minorHAnsi" w:hAnsiTheme="minorHAnsi"/>
          <w:b/>
          <w:iCs/>
          <w:highlight w:val="cyan"/>
          <w:u w:val="single"/>
          <w:bdr w:val="single" w:sz="24" w:space="0" w:color="auto"/>
        </w:rPr>
        <w:t>contributor to regional stability</w:t>
      </w:r>
      <w:r w:rsidRPr="00F306F7">
        <w:rPr>
          <w:rFonts w:asciiTheme="minorHAnsi" w:hAnsiTheme="minorHAnsi"/>
          <w:u w:val="single"/>
        </w:rPr>
        <w:t>.</w:t>
      </w:r>
      <w:r w:rsidRPr="00F306F7">
        <w:rPr>
          <w:rFonts w:asciiTheme="minorHAnsi" w:hAnsiTheme="minorHAnsi"/>
        </w:rPr>
        <w:t xml:space="preserve"> </w:t>
      </w:r>
      <w:r w:rsidRPr="00F306F7">
        <w:rPr>
          <w:rFonts w:asciiTheme="minorHAnsi" w:hAnsiTheme="minorHAnsi"/>
          <w:sz w:val="16"/>
          <w:szCs w:val="16"/>
        </w:rPr>
        <w:t>A 2013 Asan Institute for Policy Studies poll revealed that over 67 percent of South Koreans support the long-term stationing of US military forces in South Korea, virtually mirroring the strong rate of American support for a continued military presence in South Korea.2 In line with the increase in support for US troops stationed in Asia, American support for the US rebalancing policy toward Asia has grown to 60 percent in 2014 from 54 percent in 2012.</w:t>
      </w:r>
    </w:p>
    <w:p w:rsidR="00690C8B" w:rsidRPr="00F306F7" w:rsidRDefault="00690C8B" w:rsidP="00690C8B">
      <w:pPr>
        <w:rPr>
          <w:rFonts w:asciiTheme="minorHAnsi" w:hAnsiTheme="minorHAnsi"/>
        </w:rPr>
      </w:pPr>
    </w:p>
    <w:p w:rsidR="00690C8B" w:rsidRPr="00F306F7" w:rsidRDefault="00690C8B" w:rsidP="00690C8B">
      <w:pPr>
        <w:keepNext/>
        <w:keepLines/>
        <w:spacing w:before="40"/>
        <w:outlineLvl w:val="3"/>
        <w:rPr>
          <w:rFonts w:asciiTheme="minorHAnsi" w:eastAsiaTheme="majorEastAsia" w:hAnsiTheme="minorHAnsi" w:cstheme="majorBidi"/>
          <w:b/>
          <w:iCs/>
        </w:rPr>
      </w:pPr>
      <w:r w:rsidRPr="00F306F7">
        <w:rPr>
          <w:rFonts w:asciiTheme="minorHAnsi" w:eastAsiaTheme="majorEastAsia" w:hAnsiTheme="minorHAnsi" w:cstheme="majorBidi"/>
          <w:b/>
          <w:iCs/>
        </w:rPr>
        <w:t xml:space="preserve">Public support for troops in South Korea is at its </w:t>
      </w:r>
      <w:r w:rsidRPr="00F306F7">
        <w:rPr>
          <w:rFonts w:asciiTheme="minorHAnsi" w:eastAsiaTheme="majorEastAsia" w:hAnsiTheme="minorHAnsi" w:cstheme="majorBidi"/>
          <w:b/>
          <w:iCs/>
          <w:u w:val="single"/>
        </w:rPr>
        <w:t>highest ever</w:t>
      </w:r>
      <w:r w:rsidRPr="00F306F7">
        <w:rPr>
          <w:rFonts w:asciiTheme="minorHAnsi" w:eastAsiaTheme="majorEastAsia" w:hAnsiTheme="minorHAnsi" w:cstheme="majorBidi"/>
          <w:b/>
          <w:iCs/>
        </w:rPr>
        <w:t xml:space="preserve">—that’s true </w:t>
      </w:r>
      <w:r w:rsidRPr="00F306F7">
        <w:rPr>
          <w:rFonts w:asciiTheme="minorHAnsi" w:eastAsiaTheme="majorEastAsia" w:hAnsiTheme="minorHAnsi" w:cstheme="majorBidi"/>
          <w:b/>
          <w:iCs/>
          <w:u w:val="single"/>
        </w:rPr>
        <w:t>despite</w:t>
      </w:r>
      <w:r w:rsidRPr="00F306F7">
        <w:rPr>
          <w:rFonts w:asciiTheme="minorHAnsi" w:eastAsiaTheme="majorEastAsia" w:hAnsiTheme="minorHAnsi" w:cstheme="majorBidi"/>
          <w:b/>
          <w:iCs/>
        </w:rPr>
        <w:t xml:space="preserve"> the public wanting a smaller US role in world affairs</w:t>
      </w:r>
    </w:p>
    <w:p w:rsidR="00690C8B" w:rsidRPr="00F306F7" w:rsidRDefault="00690C8B" w:rsidP="00690C8B">
      <w:pPr>
        <w:rPr>
          <w:rFonts w:asciiTheme="minorHAnsi" w:hAnsiTheme="minorHAnsi"/>
          <w:b/>
        </w:rPr>
      </w:pPr>
      <w:r w:rsidRPr="00F306F7">
        <w:rPr>
          <w:rFonts w:asciiTheme="minorHAnsi" w:hAnsiTheme="minorHAnsi"/>
          <w:b/>
        </w:rPr>
        <w:t xml:space="preserve">Snyder 14 </w:t>
      </w:r>
    </w:p>
    <w:p w:rsidR="00690C8B" w:rsidRPr="00F306F7" w:rsidRDefault="00690C8B" w:rsidP="00690C8B">
      <w:pPr>
        <w:rPr>
          <w:rFonts w:asciiTheme="minorHAnsi" w:hAnsiTheme="minorHAnsi"/>
          <w:sz w:val="16"/>
          <w:szCs w:val="16"/>
        </w:rPr>
      </w:pPr>
      <w:r w:rsidRPr="00F306F7">
        <w:rPr>
          <w:rFonts w:asciiTheme="minorHAnsi" w:hAnsiTheme="minorHAnsi"/>
          <w:sz w:val="16"/>
          <w:szCs w:val="16"/>
        </w:rPr>
        <w:t>Scott Snyder (senior fellow for Korea studies and director of the program on U.S.-Korea policy at the Council on Foreign Relations. Snyder has authored numerous book chapters on aspects of Korean politics and foreign policy and Asian regionalism). “American Attitudes toward Korea: Growing Support for a Solid Relationship.” The Chicago Council on Global Affairs. October 2014. http://www.thechicagocouncil.org/sites/default/files/USSouthKorea_Snyder.pdf</w:t>
      </w:r>
    </w:p>
    <w:p w:rsidR="00690C8B" w:rsidRPr="00F306F7" w:rsidRDefault="00690C8B" w:rsidP="00690C8B">
      <w:pPr>
        <w:rPr>
          <w:rFonts w:asciiTheme="minorHAnsi" w:hAnsiTheme="minorHAnsi"/>
        </w:rPr>
      </w:pPr>
    </w:p>
    <w:p w:rsidR="00690C8B" w:rsidRPr="00F306F7" w:rsidRDefault="00690C8B" w:rsidP="00690C8B">
      <w:pPr>
        <w:rPr>
          <w:rFonts w:asciiTheme="minorHAnsi" w:hAnsiTheme="minorHAnsi"/>
        </w:rPr>
      </w:pPr>
      <w:r w:rsidRPr="00F306F7">
        <w:rPr>
          <w:rFonts w:asciiTheme="minorHAnsi" w:hAnsiTheme="minorHAnsi"/>
          <w:u w:val="single"/>
        </w:rPr>
        <w:t xml:space="preserve">The Chicago Council on Global Affairs 2014 survey of American public opinion on foreign policy shows steadily growing </w:t>
      </w:r>
      <w:r w:rsidRPr="00F306F7">
        <w:rPr>
          <w:rFonts w:asciiTheme="minorHAnsi" w:hAnsiTheme="minorHAnsi"/>
          <w:highlight w:val="cyan"/>
          <w:u w:val="single"/>
        </w:rPr>
        <w:t>American support for the US-Korea</w:t>
      </w:r>
      <w:r w:rsidRPr="00F306F7">
        <w:rPr>
          <w:rFonts w:asciiTheme="minorHAnsi" w:hAnsiTheme="minorHAnsi"/>
          <w:u w:val="single"/>
        </w:rPr>
        <w:t xml:space="preserve"> (ROK) </w:t>
      </w:r>
      <w:r w:rsidRPr="00F306F7">
        <w:rPr>
          <w:rFonts w:asciiTheme="minorHAnsi" w:hAnsiTheme="minorHAnsi"/>
          <w:highlight w:val="cyan"/>
          <w:u w:val="single"/>
        </w:rPr>
        <w:t>alliance</w:t>
      </w:r>
      <w:r w:rsidRPr="00F306F7">
        <w:rPr>
          <w:rFonts w:asciiTheme="minorHAnsi" w:hAnsiTheme="minorHAnsi"/>
          <w:u w:val="single"/>
        </w:rPr>
        <w:t xml:space="preserve">. This support </w:t>
      </w:r>
      <w:r w:rsidRPr="00F306F7">
        <w:rPr>
          <w:rFonts w:asciiTheme="minorHAnsi" w:hAnsiTheme="minorHAnsi"/>
          <w:highlight w:val="cyan"/>
          <w:u w:val="single"/>
        </w:rPr>
        <w:t xml:space="preserve">is growing </w:t>
      </w:r>
      <w:r w:rsidRPr="00F306F7">
        <w:rPr>
          <w:rFonts w:asciiTheme="minorHAnsi" w:hAnsiTheme="minorHAnsi"/>
          <w:b/>
          <w:iCs/>
          <w:highlight w:val="cyan"/>
          <w:u w:val="single"/>
          <w:bdr w:val="single" w:sz="24" w:space="0" w:color="auto"/>
        </w:rPr>
        <w:t>despite a tendency toward greater selectivity among Americans regarding</w:t>
      </w:r>
      <w:r w:rsidRPr="00F306F7">
        <w:rPr>
          <w:rFonts w:asciiTheme="minorHAnsi" w:hAnsiTheme="minorHAnsi"/>
          <w:b/>
          <w:iCs/>
          <w:u w:val="single"/>
          <w:bdr w:val="single" w:sz="24" w:space="0" w:color="auto"/>
        </w:rPr>
        <w:t xml:space="preserve"> how, when, and </w:t>
      </w:r>
      <w:r w:rsidRPr="00F306F7">
        <w:rPr>
          <w:rFonts w:asciiTheme="minorHAnsi" w:hAnsiTheme="minorHAnsi"/>
          <w:b/>
          <w:iCs/>
          <w:highlight w:val="cyan"/>
          <w:u w:val="single"/>
          <w:bdr w:val="single" w:sz="24" w:space="0" w:color="auto"/>
        </w:rPr>
        <w:t>where the U</w:t>
      </w:r>
      <w:r w:rsidRPr="00F306F7">
        <w:rPr>
          <w:rFonts w:asciiTheme="minorHAnsi" w:hAnsiTheme="minorHAnsi"/>
          <w:b/>
          <w:iCs/>
          <w:u w:val="single"/>
          <w:bdr w:val="single" w:sz="24" w:space="0" w:color="auto"/>
        </w:rPr>
        <w:t xml:space="preserve">nited </w:t>
      </w:r>
      <w:r w:rsidRPr="00F306F7">
        <w:rPr>
          <w:rFonts w:asciiTheme="minorHAnsi" w:hAnsiTheme="minorHAnsi"/>
          <w:b/>
          <w:iCs/>
          <w:highlight w:val="cyan"/>
          <w:u w:val="single"/>
          <w:bdr w:val="single" w:sz="24" w:space="0" w:color="auto"/>
        </w:rPr>
        <w:t>S</w:t>
      </w:r>
      <w:r w:rsidRPr="00F306F7">
        <w:rPr>
          <w:rFonts w:asciiTheme="minorHAnsi" w:hAnsiTheme="minorHAnsi"/>
          <w:b/>
          <w:iCs/>
          <w:u w:val="single"/>
          <w:bdr w:val="single" w:sz="24" w:space="0" w:color="auto"/>
        </w:rPr>
        <w:t xml:space="preserve">tates </w:t>
      </w:r>
      <w:r w:rsidRPr="00F306F7">
        <w:rPr>
          <w:rFonts w:asciiTheme="minorHAnsi" w:hAnsiTheme="minorHAnsi"/>
          <w:b/>
          <w:iCs/>
          <w:highlight w:val="cyan"/>
          <w:u w:val="single"/>
          <w:bdr w:val="single" w:sz="24" w:space="0" w:color="auto"/>
        </w:rPr>
        <w:t>should actively assert itself in world affairs</w:t>
      </w:r>
      <w:r w:rsidRPr="00F306F7">
        <w:rPr>
          <w:rFonts w:asciiTheme="minorHAnsi" w:hAnsiTheme="minorHAnsi"/>
          <w:u w:val="single"/>
        </w:rPr>
        <w:t xml:space="preserve">, especially through use of military force. </w:t>
      </w:r>
      <w:r w:rsidRPr="00F306F7">
        <w:rPr>
          <w:rFonts w:asciiTheme="minorHAnsi" w:hAnsiTheme="minorHAnsi"/>
          <w:highlight w:val="cyan"/>
          <w:u w:val="single"/>
        </w:rPr>
        <w:t>Consistent with the public’s cool feelings toward North Korea</w:t>
      </w:r>
      <w:r w:rsidRPr="00F306F7">
        <w:rPr>
          <w:rFonts w:asciiTheme="minorHAnsi" w:hAnsiTheme="minorHAnsi"/>
          <w:u w:val="single"/>
        </w:rPr>
        <w:t xml:space="preserve"> and a continued US-North Korean stalemate over its nuclear program, </w:t>
      </w:r>
      <w:r w:rsidRPr="00F306F7">
        <w:rPr>
          <w:rFonts w:asciiTheme="minorHAnsi" w:hAnsiTheme="minorHAnsi"/>
          <w:highlight w:val="cyan"/>
          <w:u w:val="single"/>
        </w:rPr>
        <w:t>American willingness to support</w:t>
      </w:r>
      <w:r w:rsidRPr="00F306F7">
        <w:rPr>
          <w:rFonts w:asciiTheme="minorHAnsi" w:hAnsiTheme="minorHAnsi"/>
          <w:u w:val="single"/>
        </w:rPr>
        <w:t xml:space="preserve"> the US </w:t>
      </w:r>
      <w:r w:rsidRPr="00F306F7">
        <w:rPr>
          <w:rFonts w:asciiTheme="minorHAnsi" w:hAnsiTheme="minorHAnsi"/>
          <w:highlight w:val="cyan"/>
          <w:u w:val="single"/>
        </w:rPr>
        <w:t>troop presence in Seoul</w:t>
      </w:r>
      <w:r w:rsidRPr="00F306F7">
        <w:rPr>
          <w:rFonts w:asciiTheme="minorHAnsi" w:hAnsiTheme="minorHAnsi"/>
          <w:u w:val="single"/>
        </w:rPr>
        <w:t xml:space="preserve"> to defend against North Korean aggression </w:t>
      </w:r>
      <w:r w:rsidRPr="00F306F7">
        <w:rPr>
          <w:rFonts w:asciiTheme="minorHAnsi" w:hAnsiTheme="minorHAnsi"/>
          <w:highlight w:val="cyan"/>
          <w:u w:val="single"/>
        </w:rPr>
        <w:t xml:space="preserve">has </w:t>
      </w:r>
      <w:r w:rsidRPr="00F306F7">
        <w:rPr>
          <w:rFonts w:asciiTheme="minorHAnsi" w:hAnsiTheme="minorHAnsi"/>
          <w:b/>
          <w:iCs/>
          <w:highlight w:val="cyan"/>
          <w:u w:val="single"/>
          <w:bdr w:val="single" w:sz="24" w:space="0" w:color="auto"/>
        </w:rPr>
        <w:t>steadily grown to its highest point yet recorded</w:t>
      </w:r>
      <w:r w:rsidRPr="00F306F7">
        <w:rPr>
          <w:rFonts w:asciiTheme="minorHAnsi" w:hAnsiTheme="minorHAnsi"/>
          <w:highlight w:val="cyan"/>
          <w:u w:val="single"/>
        </w:rPr>
        <w:t xml:space="preserve"> in Chicago Council Surveys</w:t>
      </w:r>
      <w:r w:rsidRPr="00F306F7">
        <w:rPr>
          <w:rFonts w:asciiTheme="minorHAnsi" w:hAnsiTheme="minorHAnsi"/>
          <w:u w:val="single"/>
        </w:rPr>
        <w:t>.</w:t>
      </w:r>
      <w:r w:rsidRPr="00F306F7">
        <w:rPr>
          <w:rFonts w:asciiTheme="minorHAnsi" w:hAnsiTheme="minorHAnsi"/>
        </w:rPr>
        <w:t xml:space="preserve"> </w:t>
      </w:r>
      <w:r w:rsidRPr="00F306F7">
        <w:rPr>
          <w:rFonts w:asciiTheme="minorHAnsi" w:hAnsiTheme="minorHAnsi"/>
          <w:sz w:val="16"/>
          <w:szCs w:val="16"/>
        </w:rPr>
        <w:t>However, some notable gaps between American and South Korean perceptions of neighboring countries remain, which may shed light on the future limits of US-ROK alliance cooperation beyond deterrence against North Korea. American favorability toward South Korea has shifted dramatically since 2006, improving by over 11 points on a scale of “feelings” toward other countries, from 44 out of 100 in 2006 to 56 out of 100 in 2014. This improvement in attitudes toward South Korea tracks with steady gains in South Korean attitudes toward the United States during the same time period. Pew Research Center polling of Korean public attitudes toward the United States during roughly the same time frame shows an increase in favorability toward the United States from 58 in 2007 to 82 out of 100 in 2014.1</w:t>
      </w:r>
      <w:r w:rsidRPr="00F306F7">
        <w:rPr>
          <w:rFonts w:asciiTheme="minorHAnsi" w:hAnsiTheme="minorHAnsi"/>
        </w:rPr>
        <w:t xml:space="preserve"> </w:t>
      </w:r>
      <w:r w:rsidRPr="00F306F7">
        <w:rPr>
          <w:rFonts w:asciiTheme="minorHAnsi" w:hAnsiTheme="minorHAnsi"/>
          <w:u w:val="single"/>
        </w:rPr>
        <w:t>The mutual improvement in American and South Korean perceptions of each other has allowed both sides to embrace a joint vision for US-ROK relations that extends beyond the peninsula to include regional and global objectives.</w:t>
      </w:r>
    </w:p>
    <w:p w:rsidR="00690C8B" w:rsidRPr="00F306F7" w:rsidRDefault="00690C8B" w:rsidP="00690C8B">
      <w:pPr>
        <w:rPr>
          <w:rFonts w:asciiTheme="minorHAnsi" w:hAnsiTheme="minorHAnsi"/>
        </w:rPr>
      </w:pPr>
    </w:p>
    <w:p w:rsidR="00690C8B" w:rsidRPr="00F306F7" w:rsidRDefault="00690C8B" w:rsidP="00690C8B">
      <w:pPr>
        <w:keepNext/>
        <w:keepLines/>
        <w:pageBreakBefore/>
        <w:spacing w:before="40"/>
        <w:jc w:val="center"/>
        <w:outlineLvl w:val="2"/>
        <w:rPr>
          <w:rFonts w:asciiTheme="minorHAnsi" w:eastAsiaTheme="majorEastAsia" w:hAnsiTheme="minorHAnsi" w:cstheme="majorBidi"/>
          <w:b/>
          <w:sz w:val="32"/>
          <w:u w:val="single"/>
        </w:rPr>
      </w:pPr>
      <w:r w:rsidRPr="00F306F7">
        <w:rPr>
          <w:rFonts w:asciiTheme="minorHAnsi" w:eastAsiaTheme="majorEastAsia" w:hAnsiTheme="minorHAnsi" w:cstheme="majorBidi"/>
          <w:b/>
          <w:sz w:val="32"/>
          <w:u w:val="single"/>
        </w:rPr>
        <w:t>Korea – Veterans Booster</w:t>
      </w:r>
    </w:p>
    <w:p w:rsidR="00690C8B" w:rsidRPr="00F306F7" w:rsidRDefault="00690C8B" w:rsidP="00690C8B">
      <w:pPr>
        <w:keepNext/>
        <w:keepLines/>
        <w:spacing w:before="40"/>
        <w:outlineLvl w:val="3"/>
        <w:rPr>
          <w:rFonts w:asciiTheme="minorHAnsi" w:eastAsiaTheme="majorEastAsia" w:hAnsiTheme="minorHAnsi" w:cstheme="majorBidi"/>
          <w:iCs/>
        </w:rPr>
      </w:pPr>
      <w:r w:rsidRPr="00F306F7">
        <w:rPr>
          <w:rFonts w:asciiTheme="minorHAnsi" w:eastAsiaTheme="majorEastAsia" w:hAnsiTheme="minorHAnsi" w:cstheme="majorBidi"/>
          <w:b/>
          <w:iCs/>
        </w:rPr>
        <w:t>Veterans oppose Korea drawdown</w:t>
      </w:r>
    </w:p>
    <w:p w:rsidR="00690C8B" w:rsidRPr="00F306F7" w:rsidRDefault="00690C8B" w:rsidP="00690C8B">
      <w:pPr>
        <w:rPr>
          <w:rFonts w:asciiTheme="minorHAnsi" w:hAnsiTheme="minorHAnsi"/>
        </w:rPr>
      </w:pPr>
      <w:r w:rsidRPr="00F306F7">
        <w:rPr>
          <w:rFonts w:asciiTheme="minorHAnsi" w:hAnsiTheme="minorHAnsi"/>
          <w:b/>
        </w:rPr>
        <w:t>Harrison 2</w:t>
      </w:r>
    </w:p>
    <w:p w:rsidR="00690C8B" w:rsidRPr="00F306F7" w:rsidRDefault="00690C8B" w:rsidP="00690C8B">
      <w:pPr>
        <w:rPr>
          <w:rFonts w:asciiTheme="minorHAnsi" w:hAnsiTheme="minorHAnsi"/>
          <w:sz w:val="16"/>
          <w:szCs w:val="16"/>
        </w:rPr>
      </w:pPr>
      <w:r w:rsidRPr="00F306F7">
        <w:rPr>
          <w:rFonts w:asciiTheme="minorHAnsi" w:hAnsiTheme="minorHAnsi"/>
          <w:sz w:val="16"/>
          <w:szCs w:val="16"/>
        </w:rPr>
        <w:t xml:space="preserve">Selig Harrison (Senior Scholar, Woodrow Wilson International Center for Scholars and Director of the Asia Program) </w:t>
      </w:r>
      <w:r w:rsidRPr="00F306F7">
        <w:rPr>
          <w:rFonts w:asciiTheme="minorHAnsi" w:hAnsiTheme="minorHAnsi"/>
          <w:sz w:val="16"/>
          <w:szCs w:val="16"/>
          <w:u w:val="single"/>
        </w:rPr>
        <w:t>Korean Endgame: A Strategy for Reunification and U.S. Disengagement</w:t>
      </w:r>
      <w:r w:rsidRPr="00F306F7">
        <w:rPr>
          <w:rFonts w:asciiTheme="minorHAnsi" w:hAnsiTheme="minorHAnsi"/>
          <w:sz w:val="16"/>
          <w:szCs w:val="16"/>
        </w:rPr>
        <w:t>. 2002, p. 180-182.</w:t>
      </w:r>
    </w:p>
    <w:p w:rsidR="00690C8B" w:rsidRPr="00F306F7" w:rsidRDefault="00690C8B" w:rsidP="00690C8B">
      <w:pPr>
        <w:rPr>
          <w:rFonts w:asciiTheme="minorHAnsi" w:hAnsiTheme="minorHAnsi"/>
          <w:sz w:val="14"/>
          <w:szCs w:val="14"/>
        </w:rPr>
      </w:pPr>
      <w:r w:rsidRPr="00F306F7">
        <w:rPr>
          <w:rFonts w:asciiTheme="minorHAnsi" w:hAnsiTheme="minorHAnsi"/>
          <w:highlight w:val="cyan"/>
          <w:u w:val="single"/>
        </w:rPr>
        <w:t>Why has</w:t>
      </w:r>
      <w:r w:rsidRPr="00F306F7">
        <w:rPr>
          <w:rFonts w:asciiTheme="minorHAnsi" w:hAnsiTheme="minorHAnsi"/>
          <w:u w:val="single"/>
        </w:rPr>
        <w:t xml:space="preserve"> the </w:t>
      </w:r>
      <w:r w:rsidRPr="00F306F7">
        <w:rPr>
          <w:rFonts w:asciiTheme="minorHAnsi" w:hAnsiTheme="minorHAnsi"/>
          <w:highlight w:val="cyan"/>
          <w:u w:val="single"/>
        </w:rPr>
        <w:t xml:space="preserve">presence of U.S. ground forces in South Korea remained </w:t>
      </w:r>
      <w:r w:rsidRPr="00F306F7">
        <w:rPr>
          <w:rFonts w:asciiTheme="minorHAnsi" w:hAnsiTheme="minorHAnsi"/>
          <w:b/>
          <w:iCs/>
          <w:highlight w:val="cyan"/>
          <w:u w:val="single"/>
          <w:bdr w:val="single" w:sz="24" w:space="0" w:color="auto"/>
        </w:rPr>
        <w:t>politically inviolate</w:t>
      </w:r>
      <w:r w:rsidRPr="00F306F7">
        <w:rPr>
          <w:rFonts w:asciiTheme="minorHAnsi" w:hAnsiTheme="minorHAnsi"/>
          <w:u w:val="single"/>
        </w:rPr>
        <w:t xml:space="preserve"> in Washington </w:t>
      </w:r>
      <w:r w:rsidRPr="00F306F7">
        <w:rPr>
          <w:rFonts w:asciiTheme="minorHAnsi" w:hAnsiTheme="minorHAnsi"/>
          <w:highlight w:val="cyan"/>
          <w:u w:val="single"/>
        </w:rPr>
        <w:t>for nearly five decades? Part of the answer lies in</w:t>
      </w:r>
      <w:r w:rsidRPr="00F306F7">
        <w:rPr>
          <w:rFonts w:asciiTheme="minorHAnsi" w:hAnsiTheme="minorHAnsi"/>
          <w:u w:val="single"/>
        </w:rPr>
        <w:t xml:space="preserve"> the searing psychological legacy of the Korean War and the resulting </w:t>
      </w:r>
      <w:r w:rsidRPr="00F306F7">
        <w:rPr>
          <w:rFonts w:asciiTheme="minorHAnsi" w:hAnsiTheme="minorHAnsi"/>
          <w:highlight w:val="cyan"/>
          <w:u w:val="single"/>
        </w:rPr>
        <w:t>imagery of North Korea</w:t>
      </w:r>
      <w:r w:rsidRPr="00F306F7">
        <w:rPr>
          <w:rFonts w:asciiTheme="minorHAnsi" w:hAnsiTheme="minorHAnsi"/>
          <w:u w:val="single"/>
        </w:rPr>
        <w:t xml:space="preserve"> as irrational and threatening, a new "Yellow Peril," an imagery inflated by fears that it will develop long-range missiles.</w:t>
      </w:r>
      <w:r w:rsidRPr="00F306F7">
        <w:rPr>
          <w:rFonts w:asciiTheme="minorHAnsi" w:hAnsiTheme="minorHAnsi"/>
        </w:rPr>
        <w:t xml:space="preserve"> </w:t>
      </w:r>
      <w:r w:rsidRPr="00F306F7">
        <w:rPr>
          <w:rFonts w:asciiTheme="minorHAnsi" w:hAnsiTheme="minorHAnsi"/>
          <w:sz w:val="14"/>
          <w:szCs w:val="14"/>
        </w:rPr>
        <w:t>This imagery has persisted despite the North-South summit meeting of June 2000 and the subsequent visits of North Korea's second-ranking leader, Vice-Marshal Jo Myong Rok, to Washington, and of Secretary of State Madeleine Albright to Pyongyang. Indeed, Albright was widely criticized for legitimizing a brutal dictatorship. Some of the answer lies in the superficial appeal of the strategic arguments examined in part 5: that the U.S. presence helps stabilize a volatile part of the world and that any change in the U.S. posture would be seen as a "retreat" from Asia. But the key reason why the United States is stuck to South Korea "like Brer Rabbit was to the Tar Baby" is that Seoul has shown remarkable skill and determination in resisting any change. The impact of the negative images and the positive strategic arguments has been maximized over the years by sustained and effective South Korean lobbying efforts, aided by sympathizers in the Pentagon and in defense industries with a stake in Korea. The payoffs to members of Congress exposed in the 1976 "Koreagate" scandal were not isolated cases. A former Washington station chief of the South Korean CIA, Gen. Kim Yoon Ho, has told of how he arranged support for legislation relating to U.S. military aid and the U.S. force presence by channeling big export contracts to states with cooperative representatives in Congress, especially exports subsidized under a variety of U.S. economic and military aid programs. The manipulation of pricing in such contracts offered easy opportunities for rake-offs to middlemen. In South Korean eyes, anything that will keep the United States in South Korea is morally justified because Washington was largely to blame for the division of the peninsula and remains obligated to stay until reunification is achieved.</w:t>
      </w:r>
      <w:r w:rsidRPr="00F306F7">
        <w:rPr>
          <w:rFonts w:asciiTheme="minorHAnsi" w:hAnsiTheme="minorHAnsi"/>
        </w:rPr>
        <w:t xml:space="preserve"> </w:t>
      </w:r>
      <w:r w:rsidRPr="00F306F7">
        <w:rPr>
          <w:rFonts w:asciiTheme="minorHAnsi" w:hAnsiTheme="minorHAnsi"/>
          <w:u w:val="single"/>
        </w:rPr>
        <w:t>"</w:t>
      </w:r>
      <w:r w:rsidRPr="00F306F7">
        <w:rPr>
          <w:rFonts w:asciiTheme="minorHAnsi" w:hAnsiTheme="minorHAnsi"/>
          <w:highlight w:val="cyan"/>
          <w:u w:val="single"/>
        </w:rPr>
        <w:t xml:space="preserve">The South Korean Embassy </w:t>
      </w:r>
      <w:r w:rsidRPr="00F306F7">
        <w:rPr>
          <w:rFonts w:asciiTheme="minorHAnsi" w:hAnsiTheme="minorHAnsi"/>
          <w:b/>
          <w:iCs/>
          <w:highlight w:val="cyan"/>
          <w:u w:val="single"/>
          <w:bdr w:val="single" w:sz="24" w:space="0" w:color="auto"/>
        </w:rPr>
        <w:t>swings a lot of weight</w:t>
      </w:r>
      <w:r w:rsidRPr="00F306F7">
        <w:rPr>
          <w:rFonts w:asciiTheme="minorHAnsi" w:hAnsiTheme="minorHAnsi"/>
          <w:highlight w:val="cyan"/>
          <w:u w:val="single"/>
        </w:rPr>
        <w:t xml:space="preserve"> in Washington</w:t>
      </w:r>
      <w:r w:rsidRPr="00F306F7">
        <w:rPr>
          <w:rFonts w:asciiTheme="minorHAnsi" w:hAnsiTheme="minorHAnsi"/>
          <w:u w:val="single"/>
        </w:rPr>
        <w:t xml:space="preserve">," </w:t>
      </w:r>
      <w:r w:rsidRPr="00F306F7">
        <w:rPr>
          <w:rFonts w:asciiTheme="minorHAnsi" w:hAnsiTheme="minorHAnsi"/>
          <w:highlight w:val="cyan"/>
          <w:u w:val="single"/>
        </w:rPr>
        <w:t>observed</w:t>
      </w:r>
      <w:r w:rsidRPr="00F306F7">
        <w:rPr>
          <w:rFonts w:asciiTheme="minorHAnsi" w:hAnsiTheme="minorHAnsi"/>
          <w:u w:val="single"/>
        </w:rPr>
        <w:t xml:space="preserve"> David E. </w:t>
      </w:r>
      <w:r w:rsidRPr="00F306F7">
        <w:rPr>
          <w:rFonts w:asciiTheme="minorHAnsi" w:hAnsiTheme="minorHAnsi"/>
          <w:highlight w:val="cyan"/>
          <w:u w:val="single"/>
        </w:rPr>
        <w:t>Brown, former director of Korean affairs in the State Department</w:t>
      </w:r>
      <w:r w:rsidRPr="00F306F7">
        <w:rPr>
          <w:rFonts w:asciiTheme="minorHAnsi" w:hAnsiTheme="minorHAnsi"/>
          <w:u w:val="single"/>
        </w:rPr>
        <w:t xml:space="preserve">, in 1997. "Long-tended friendships </w:t>
      </w:r>
      <w:r w:rsidRPr="00F306F7">
        <w:rPr>
          <w:rFonts w:asciiTheme="minorHAnsi" w:hAnsiTheme="minorHAnsi"/>
          <w:highlight w:val="cyan"/>
          <w:u w:val="single"/>
        </w:rPr>
        <w:t>between conservatives in both capitals give extra potency to</w:t>
      </w:r>
      <w:r w:rsidRPr="00F306F7">
        <w:rPr>
          <w:rFonts w:asciiTheme="minorHAnsi" w:hAnsiTheme="minorHAnsi"/>
          <w:u w:val="single"/>
        </w:rPr>
        <w:t xml:space="preserve"> the </w:t>
      </w:r>
      <w:r w:rsidRPr="00F306F7">
        <w:rPr>
          <w:rFonts w:asciiTheme="minorHAnsi" w:hAnsiTheme="minorHAnsi"/>
          <w:b/>
          <w:iCs/>
          <w:highlight w:val="cyan"/>
          <w:u w:val="single"/>
          <w:bdr w:val="single" w:sz="24" w:space="0" w:color="auto"/>
        </w:rPr>
        <w:t>political clout</w:t>
      </w:r>
      <w:r w:rsidRPr="00F306F7">
        <w:rPr>
          <w:rFonts w:asciiTheme="minorHAnsi" w:hAnsiTheme="minorHAnsi"/>
          <w:highlight w:val="cyan"/>
          <w:u w:val="single"/>
        </w:rPr>
        <w:t xml:space="preserve"> they wield</w:t>
      </w:r>
      <w:r w:rsidRPr="00F306F7">
        <w:rPr>
          <w:rFonts w:asciiTheme="minorHAnsi" w:hAnsiTheme="minorHAnsi"/>
          <w:u w:val="single"/>
        </w:rPr>
        <w:t xml:space="preserve">."' </w:t>
      </w:r>
      <w:r w:rsidRPr="00F306F7">
        <w:rPr>
          <w:rFonts w:asciiTheme="minorHAnsi" w:hAnsiTheme="minorHAnsi"/>
          <w:highlight w:val="cyan"/>
          <w:u w:val="single"/>
        </w:rPr>
        <w:t>South Korean influence in Washington has been reinforced by</w:t>
      </w:r>
      <w:r w:rsidRPr="00F306F7">
        <w:rPr>
          <w:rFonts w:asciiTheme="minorHAnsi" w:hAnsiTheme="minorHAnsi"/>
          <w:u w:val="single"/>
        </w:rPr>
        <w:t xml:space="preserve"> the </w:t>
      </w:r>
      <w:r w:rsidRPr="00F306F7">
        <w:rPr>
          <w:rFonts w:asciiTheme="minorHAnsi" w:hAnsiTheme="minorHAnsi"/>
          <w:b/>
          <w:iCs/>
          <w:highlight w:val="cyan"/>
          <w:u w:val="single"/>
          <w:bdr w:val="single" w:sz="24" w:space="0" w:color="auto"/>
        </w:rPr>
        <w:t>support of</w:t>
      </w:r>
      <w:r w:rsidRPr="00F306F7">
        <w:rPr>
          <w:rFonts w:asciiTheme="minorHAnsi" w:hAnsiTheme="minorHAnsi"/>
          <w:b/>
          <w:iCs/>
          <w:u w:val="single"/>
          <w:bdr w:val="single" w:sz="24" w:space="0" w:color="auto"/>
        </w:rPr>
        <w:t xml:space="preserve"> legions of </w:t>
      </w:r>
      <w:r w:rsidRPr="00F306F7">
        <w:rPr>
          <w:rFonts w:asciiTheme="minorHAnsi" w:hAnsiTheme="minorHAnsi"/>
          <w:b/>
          <w:iCs/>
          <w:highlight w:val="cyan"/>
          <w:u w:val="single"/>
          <w:bdr w:val="single" w:sz="24" w:space="0" w:color="auto"/>
        </w:rPr>
        <w:t xml:space="preserve">U.S. military officers </w:t>
      </w:r>
      <w:r w:rsidRPr="00F306F7">
        <w:rPr>
          <w:rFonts w:asciiTheme="minorHAnsi" w:hAnsiTheme="minorHAnsi"/>
          <w:highlight w:val="cyan"/>
          <w:u w:val="single"/>
        </w:rPr>
        <w:t>with fond memories of their years in Korea</w:t>
      </w:r>
      <w:r w:rsidRPr="00F306F7">
        <w:rPr>
          <w:rFonts w:asciiTheme="minorHAnsi" w:hAnsiTheme="minorHAnsi"/>
          <w:u w:val="single"/>
        </w:rPr>
        <w:t xml:space="preserve">. </w:t>
      </w:r>
      <w:r w:rsidRPr="00F306F7">
        <w:rPr>
          <w:rFonts w:asciiTheme="minorHAnsi" w:hAnsiTheme="minorHAnsi"/>
          <w:sz w:val="14"/>
          <w:szCs w:val="14"/>
        </w:rPr>
        <w:t>The semi-imperial trappings of U.S. military life there are epitomized by three eighteen-hole golf courses, one of which occupied some of the most valuable real estate in Seoul until former Ambassador James Lilley persuaded the U.S. Army to relocate it. "The pain it took to do this," Lilley recalled, "is symptomatic of the military's resistance to giving up its perks. They told me about how they have to keep up morale to retain personnel, but you can't do this at the expense of your relations with the host country."" For officers with their families, the nine U.S. military installations in the South are self-sufficient enclaves equipped with most of the comforts of home and largely insulated from the local society. For the footloose, there are kiesang hostesses, the Korean equivalent of Japanese geisha. Most important, for the top brass of the U.S. Army, Korea is the last and only place left in the world where a four-star general can be a "commander in chief" presiding over an operational command in a foreign country. All of the nine other "CinCs" with regional and functional commands have their headquarters in the United States.</w:t>
      </w:r>
    </w:p>
    <w:p w:rsidR="00690C8B" w:rsidRPr="00F306F7" w:rsidRDefault="00690C8B" w:rsidP="00690C8B">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 xml:space="preserve">Veteran voices will get amplified with big donors </w:t>
      </w:r>
    </w:p>
    <w:p w:rsidR="00690C8B" w:rsidRPr="00F306F7" w:rsidRDefault="00690C8B" w:rsidP="00690C8B">
      <w:pPr>
        <w:rPr>
          <w:rFonts w:asciiTheme="minorHAnsi" w:hAnsiTheme="minorHAnsi"/>
        </w:rPr>
      </w:pPr>
      <w:r w:rsidRPr="00F306F7">
        <w:rPr>
          <w:rFonts w:asciiTheme="minorHAnsi" w:hAnsiTheme="minorHAnsi"/>
          <w:b/>
          <w:bCs/>
          <w:sz w:val="26"/>
        </w:rPr>
        <w:t xml:space="preserve">Wrght 15 </w:t>
      </w:r>
      <w:r w:rsidRPr="00F306F7">
        <w:rPr>
          <w:rFonts w:asciiTheme="minorHAnsi" w:hAnsiTheme="minorHAnsi"/>
        </w:rPr>
        <w:t xml:space="preserve">( </w:t>
      </w:r>
      <w:hyperlink r:id="rId101" w:history="1">
        <w:r w:rsidRPr="00F306F7">
          <w:rPr>
            <w:rFonts w:asciiTheme="minorHAnsi" w:hAnsiTheme="minorHAnsi"/>
          </w:rPr>
          <w:t>http://www.politico.com/story/2015/06/partisan-veterans-koch-steyer-2016-elections-119396</w:t>
        </w:r>
      </w:hyperlink>
      <w:r w:rsidRPr="00F306F7">
        <w:rPr>
          <w:rFonts w:asciiTheme="minorHAnsi" w:hAnsiTheme="minorHAnsi"/>
        </w:rPr>
        <w:t xml:space="preserve"> Austin Wright is a defense reporter for Politico. Austin, Well-funded vets groups prepare for 2016 battle The Kochs are on one side, Tom Steyer on the other. Some veterans are not happy., POLITICO)</w:t>
      </w:r>
    </w:p>
    <w:p w:rsidR="00690C8B" w:rsidRPr="00F306F7" w:rsidRDefault="00690C8B" w:rsidP="00690C8B">
      <w:pPr>
        <w:rPr>
          <w:rFonts w:asciiTheme="minorHAnsi" w:hAnsiTheme="minorHAnsi"/>
          <w:sz w:val="16"/>
        </w:rPr>
      </w:pPr>
      <w:r w:rsidRPr="00F306F7">
        <w:rPr>
          <w:rFonts w:asciiTheme="minorHAnsi" w:hAnsiTheme="minorHAnsi"/>
          <w:highlight w:val="yellow"/>
          <w:u w:val="single"/>
        </w:rPr>
        <w:t>When VoteVets,</w:t>
      </w:r>
      <w:r w:rsidRPr="00F306F7">
        <w:rPr>
          <w:rFonts w:asciiTheme="minorHAnsi" w:hAnsiTheme="minorHAnsi"/>
          <w:sz w:val="16"/>
        </w:rPr>
        <w:t xml:space="preserve"> </w:t>
      </w:r>
      <w:r w:rsidRPr="00F306F7">
        <w:rPr>
          <w:rFonts w:asciiTheme="minorHAnsi" w:hAnsiTheme="minorHAnsi"/>
          <w:highlight w:val="yellow"/>
          <w:u w:val="single"/>
        </w:rPr>
        <w:t>the group that helps elect Dem</w:t>
      </w:r>
      <w:r w:rsidRPr="00F306F7">
        <w:rPr>
          <w:rFonts w:asciiTheme="minorHAnsi" w:hAnsiTheme="minorHAnsi"/>
          <w:sz w:val="16"/>
        </w:rPr>
        <w:t>ocratic veteran</w:t>
      </w:r>
      <w:r w:rsidRPr="00F306F7">
        <w:rPr>
          <w:rFonts w:asciiTheme="minorHAnsi" w:hAnsiTheme="minorHAnsi"/>
          <w:highlight w:val="yellow"/>
          <w:u w:val="single"/>
        </w:rPr>
        <w:t>s</w:t>
      </w:r>
      <w:r w:rsidRPr="00F306F7">
        <w:rPr>
          <w:rFonts w:asciiTheme="minorHAnsi" w:hAnsiTheme="minorHAnsi"/>
          <w:sz w:val="16"/>
        </w:rPr>
        <w:t xml:space="preserve"> to Congress, </w:t>
      </w:r>
      <w:r w:rsidRPr="00F306F7">
        <w:rPr>
          <w:rFonts w:asciiTheme="minorHAnsi" w:hAnsiTheme="minorHAnsi"/>
          <w:highlight w:val="yellow"/>
          <w:u w:val="single"/>
        </w:rPr>
        <w:t>squares off against C</w:t>
      </w:r>
      <w:r w:rsidRPr="00F306F7">
        <w:rPr>
          <w:rFonts w:asciiTheme="minorHAnsi" w:hAnsiTheme="minorHAnsi"/>
          <w:sz w:val="16"/>
        </w:rPr>
        <w:t xml:space="preserve">oncerned </w:t>
      </w:r>
      <w:r w:rsidRPr="00F306F7">
        <w:rPr>
          <w:rFonts w:asciiTheme="minorHAnsi" w:hAnsiTheme="minorHAnsi"/>
          <w:highlight w:val="yellow"/>
          <w:u w:val="single"/>
        </w:rPr>
        <w:t>V</w:t>
      </w:r>
      <w:r w:rsidRPr="00F306F7">
        <w:rPr>
          <w:rFonts w:asciiTheme="minorHAnsi" w:hAnsiTheme="minorHAnsi"/>
          <w:sz w:val="16"/>
        </w:rPr>
        <w:t xml:space="preserve">eterans for </w:t>
      </w:r>
      <w:r w:rsidRPr="00F306F7">
        <w:rPr>
          <w:rFonts w:asciiTheme="minorHAnsi" w:hAnsiTheme="minorHAnsi"/>
          <w:highlight w:val="yellow"/>
          <w:u w:val="single"/>
        </w:rPr>
        <w:t>A</w:t>
      </w:r>
      <w:r w:rsidRPr="00F306F7">
        <w:rPr>
          <w:rFonts w:asciiTheme="minorHAnsi" w:hAnsiTheme="minorHAnsi"/>
          <w:sz w:val="16"/>
        </w:rPr>
        <w:t xml:space="preserve">merica, </w:t>
      </w:r>
      <w:r w:rsidRPr="00F306F7">
        <w:rPr>
          <w:rFonts w:asciiTheme="minorHAnsi" w:hAnsiTheme="minorHAnsi"/>
          <w:highlight w:val="yellow"/>
          <w:u w:val="single"/>
        </w:rPr>
        <w:t>which runs attack ads against</w:t>
      </w:r>
      <w:r w:rsidRPr="00F306F7">
        <w:rPr>
          <w:rFonts w:asciiTheme="minorHAnsi" w:hAnsiTheme="minorHAnsi"/>
          <w:sz w:val="16"/>
        </w:rPr>
        <w:t xml:space="preserve"> vulnerable Democrat</w:t>
      </w:r>
      <w:r w:rsidRPr="00F306F7">
        <w:rPr>
          <w:rFonts w:asciiTheme="minorHAnsi" w:hAnsiTheme="minorHAnsi"/>
          <w:highlight w:val="yellow"/>
          <w:u w:val="single"/>
        </w:rPr>
        <w:t>s</w:t>
      </w:r>
      <w:r w:rsidRPr="00F306F7">
        <w:rPr>
          <w:rFonts w:asciiTheme="minorHAnsi" w:hAnsiTheme="minorHAnsi"/>
          <w:sz w:val="16"/>
        </w:rPr>
        <w:t xml:space="preserve">, </w:t>
      </w:r>
      <w:r w:rsidRPr="00F306F7">
        <w:rPr>
          <w:rFonts w:asciiTheme="minorHAnsi" w:hAnsiTheme="minorHAnsi"/>
          <w:highlight w:val="yellow"/>
          <w:u w:val="single"/>
        </w:rPr>
        <w:t>it will be a contest between two of the nation’s brand names</w:t>
      </w:r>
      <w:r w:rsidRPr="00F306F7">
        <w:rPr>
          <w:rFonts w:asciiTheme="minorHAnsi" w:hAnsiTheme="minorHAnsi"/>
          <w:sz w:val="16"/>
        </w:rPr>
        <w:t xml:space="preserve"> among billionaire political activists: Tom </w:t>
      </w:r>
      <w:r w:rsidRPr="00F306F7">
        <w:rPr>
          <w:rFonts w:asciiTheme="minorHAnsi" w:hAnsiTheme="minorHAnsi"/>
          <w:highlight w:val="yellow"/>
          <w:u w:val="single"/>
        </w:rPr>
        <w:t>Steyer and</w:t>
      </w:r>
      <w:r w:rsidRPr="00F306F7">
        <w:rPr>
          <w:rFonts w:asciiTheme="minorHAnsi" w:hAnsiTheme="minorHAnsi"/>
          <w:sz w:val="16"/>
        </w:rPr>
        <w:t xml:space="preserve"> the </w:t>
      </w:r>
      <w:r w:rsidRPr="00F306F7">
        <w:rPr>
          <w:rFonts w:asciiTheme="minorHAnsi" w:hAnsiTheme="minorHAnsi"/>
          <w:highlight w:val="yellow"/>
          <w:u w:val="single"/>
        </w:rPr>
        <w:t>Koch brothers</w:t>
      </w:r>
      <w:r w:rsidRPr="00F306F7">
        <w:rPr>
          <w:rFonts w:asciiTheme="minorHAnsi" w:hAnsiTheme="minorHAnsi"/>
          <w:sz w:val="16"/>
        </w:rPr>
        <w:t xml:space="preserve">. VoteVets doesn’t disclose its donors, but Federal Election Commission records reviewed by POLITICO show it’s received as much as $890,000 from the NextGen Climate Action Committee backed by Steyer, the left-wing environmentalist mega-donor. </w:t>
      </w:r>
      <w:r w:rsidRPr="00F306F7">
        <w:rPr>
          <w:rFonts w:asciiTheme="minorHAnsi" w:hAnsiTheme="minorHAnsi"/>
          <w:highlight w:val="yellow"/>
          <w:u w:val="single"/>
        </w:rPr>
        <w:t>VoteVets</w:t>
      </w:r>
      <w:r w:rsidRPr="00F306F7">
        <w:rPr>
          <w:rFonts w:asciiTheme="minorHAnsi" w:hAnsiTheme="minorHAnsi"/>
          <w:sz w:val="16"/>
        </w:rPr>
        <w:t xml:space="preserve"> has </w:t>
      </w:r>
      <w:r w:rsidRPr="00F306F7">
        <w:rPr>
          <w:rFonts w:asciiTheme="minorHAnsi" w:hAnsiTheme="minorHAnsi"/>
          <w:highlight w:val="yellow"/>
          <w:u w:val="single"/>
        </w:rPr>
        <w:t>also received contributions from</w:t>
      </w:r>
      <w:r w:rsidRPr="00F306F7">
        <w:rPr>
          <w:rFonts w:asciiTheme="minorHAnsi" w:hAnsiTheme="minorHAnsi"/>
          <w:sz w:val="16"/>
        </w:rPr>
        <w:t xml:space="preserve"> other environmental groups, including </w:t>
      </w:r>
      <w:r w:rsidRPr="00F306F7">
        <w:rPr>
          <w:rFonts w:asciiTheme="minorHAnsi" w:hAnsiTheme="minorHAnsi"/>
          <w:highlight w:val="yellow"/>
          <w:u w:val="single"/>
        </w:rPr>
        <w:t>Al Gore’s Alliance</w:t>
      </w:r>
      <w:r w:rsidRPr="00F306F7">
        <w:rPr>
          <w:rFonts w:asciiTheme="minorHAnsi" w:hAnsiTheme="minorHAnsi"/>
          <w:sz w:val="16"/>
        </w:rPr>
        <w:t xml:space="preserve"> for Climate Protection, </w:t>
      </w:r>
      <w:r w:rsidRPr="00F306F7">
        <w:rPr>
          <w:rFonts w:asciiTheme="minorHAnsi" w:hAnsiTheme="minorHAnsi"/>
          <w:highlight w:val="yellow"/>
          <w:u w:val="single"/>
        </w:rPr>
        <w:t>along with</w:t>
      </w:r>
      <w:r w:rsidRPr="00F306F7">
        <w:rPr>
          <w:rFonts w:asciiTheme="minorHAnsi" w:hAnsiTheme="minorHAnsi"/>
          <w:sz w:val="16"/>
        </w:rPr>
        <w:t xml:space="preserve"> the United </w:t>
      </w:r>
      <w:r w:rsidRPr="00F306F7">
        <w:rPr>
          <w:rFonts w:asciiTheme="minorHAnsi" w:hAnsiTheme="minorHAnsi"/>
          <w:highlight w:val="yellow"/>
          <w:u w:val="single"/>
        </w:rPr>
        <w:t>Steelworkers labor union and other big-money outfits</w:t>
      </w:r>
      <w:r w:rsidRPr="00F306F7">
        <w:rPr>
          <w:rFonts w:asciiTheme="minorHAnsi" w:hAnsiTheme="minorHAnsi"/>
          <w:sz w:val="16"/>
        </w:rPr>
        <w:t xml:space="preserve"> that largely support Democrats, according to the Center for Responsive Politics. Concerned Veterans is bankrolled by the political network run by right-wing billionaire activists Charles and David Koch, according to an investigation by The Washington Post. The </w:t>
      </w:r>
      <w:r w:rsidRPr="00F306F7">
        <w:rPr>
          <w:rFonts w:asciiTheme="minorHAnsi" w:hAnsiTheme="minorHAnsi"/>
          <w:highlight w:val="yellow"/>
          <w:u w:val="single"/>
        </w:rPr>
        <w:t>effectiveness of the two groups</w:t>
      </w:r>
      <w:r w:rsidRPr="00F306F7">
        <w:rPr>
          <w:rFonts w:asciiTheme="minorHAnsi" w:hAnsiTheme="minorHAnsi"/>
          <w:sz w:val="16"/>
        </w:rPr>
        <w:t xml:space="preserve">, which are increasingly important to their respective parties in promoting national-security strategy, </w:t>
      </w:r>
      <w:r w:rsidRPr="00F306F7">
        <w:rPr>
          <w:rFonts w:asciiTheme="minorHAnsi" w:hAnsiTheme="minorHAnsi"/>
          <w:highlight w:val="yellow"/>
          <w:u w:val="single"/>
        </w:rPr>
        <w:t xml:space="preserve">is a testament to </w:t>
      </w:r>
      <w:r w:rsidRPr="00F306F7">
        <w:rPr>
          <w:rFonts w:asciiTheme="minorHAnsi" w:hAnsiTheme="minorHAnsi"/>
          <w:b/>
          <w:highlight w:val="yellow"/>
          <w:u w:val="single"/>
        </w:rPr>
        <w:t>the ability of military issues to sway public opinion</w:t>
      </w:r>
      <w:r w:rsidRPr="00F306F7">
        <w:rPr>
          <w:rFonts w:asciiTheme="minorHAnsi" w:hAnsiTheme="minorHAnsi"/>
          <w:highlight w:val="yellow"/>
          <w:u w:val="single"/>
        </w:rPr>
        <w:t xml:space="preserve"> — and the willingness of mega-donors on both sides to pour money into causes that tap into that power</w:t>
      </w:r>
      <w:r w:rsidRPr="00F306F7">
        <w:rPr>
          <w:rFonts w:asciiTheme="minorHAnsi" w:hAnsiTheme="minorHAnsi"/>
          <w:sz w:val="16"/>
        </w:rPr>
        <w:t>. UNITED STATES - FEBRUARY 9: Gov. Bobby Jindal, R-La., speaks during Sen. Tim Scott's National School Choice Forum on 'Choosing Excellence: A Forum on the Freedom to Choose Academic Excellence for Every Child' in the Hart Senate Office BUilding on Monday, Feb. 9, 2015 (Photo By Bill Clark/CQ Roll Call) (CQ Roll Call via AP Images) ALSO ON POLITICO The power players behind Bobby Jindal's campaign KATIE GLUECK But the fact that billionaires can so successfully harness the credibility of those who’ve fought in wars doesn’t sit well with some veterans advocates. Paul Rieckhoff, founder and CEO of Iraq and Afghanistan Veterans of America, expressed deep misgivings about the veteran label being used to advance partisan agendas. “Unfortunately, now, almost everything in our space is politicized,” said Rieckhoff, whose group is pushing to improve veteran access to health care, end the backlog of VA disability claims and reduce veteran unemployment. Rieckhoff said he was concerned that political veterans groups were being confused, especially in the news media, with nonpartisan veteran service organizations that put their advocacy for veterans above any political agenda. Last year, Stars and Stripes columnist Tom Philpott said in an article about Concerned Veterans for America, “In my 37 years covering veterans’ issues, I have never seen veteran issues used more cynically or politicized more thoroughly than during the past several years.” A recent meeting between VoteVets Chairman Jon Soltz and four House members he helped get elected offered a window into the largely hidden proxy war between the mega-donors on both sides of the aisle seeking to use the veteran credential to win seats in Congress. The meeting took place on a recent evening at the Capitol Hill restaurant Bullfeathers, where Soltz and the lawmakers, all veterans, plotted how to elect more Democratic military veterans to Congress — with Soltz’s group expected to put millions into the effort. Soltz is an Iraq War veteran who now argues — through op-eds and cable news appearances — that the United States, with few exceptions, should stop getting entangled in foreign wars. He’s motivated in part by the scars of 2004, when he got his start in politics doing damage control for then-Democratic presidential candidate John Kerry when Kerry’s military record was being attacked by the Swift Boat Veterans for Truth. He now fights fire with fire, using similarly ruthless tactics against anyone who stands in the way of the Democratic veterans he’s trying to get elected to Congress — even spending hundreds of thousands of dollars in primary battles against fellow Democrats. “We study races very closely, and we know when there’s a path to victory,” Soltz said. “We tend when we go in with independent expenditures to go in with a tested message that works — that hurts the person we’re trying to hurt.” Full coverage of defense policy POLITICO PRO Full coverage of defense policy VoteVets, for instance, spent $600,000 last year to run an ad in Massachusetts touting Rep. Seth Moulton for his military service — and blasting Moulton’s Republican opponent, Richard Tisei, for voting against a state budget proposal that sought to boost funding for veteran programs. Moulton, who was at the table at Bullfeathers drinking a glass of water as his fellow lawmakers sipped beer and wine, said Soltz was a major reason for his victory — especially during the Democratic primary, when he came from behind to oust incumbent John Tierney. “My pollster told me we couldn’t win,” Moulton said. Moulton defended Soltz’s methods, saying he was “doing important work to bring veterans into Congress.” “We live in a time when there’s never been fewer veterans in Congress in our nation’s history,” he said. “We need more people in Washington who understand the consequences of war.” Rep. Ruben Gallego of Arizona credits VoteVets with providing him the training and resources he needed to mount a successful bid for a seat in Congress. The other two lawmakers at the Bullfeathers meeting — Reps. Mark Takai of Hawaii and Ted Lieu of California — also say VoteVets played a major role in their victories. “Having a national organization like VoteVets support us was a huge deal,” Takai said. The group spent $7 million to $8 million in each of the last three election cycles, Soltz explained, and is gearing up for another big cycle. At his meeting with the four House members, he listed the House candidates he plans to support in 2016: former Marine Salud Carbajal in California, Army veteran Tom Cullerton in Illinois and former Maryland Lt. Gov. Anthony Brown, an Army veteran who served in Iraq. The big test for VoteVets, though, could be on the Senate side. Soltz said Rep. Tammy Duckworth’s bid to take down Republican Sen. Mark Kirk in Illinois was “the No. 1 race in our history.” The group is also backing Missouri Secretary of State Jason Kander in his bid to challenge Republican Sen. Roy Blunt and is backing former Rep. Joe Sestak of Pennsylvania in his rematch against Republican Sen. Pat Toomey. Soltz’s efforts are about more than winning elections, though. He has advocated for liberal priorities such as renewable energy — which is also a major priority for Steyer’s fund and other environmental groups that back VoteVets. The veterans group has spent hundreds of thousands of dollars on ads touting biofuels and other alternative energy sources as a way to break “our addiction to oil,” which, the group says, benefits oil-producing countries like Iran. “All too often,” Soltz wrote last year, “the terrorist organizations targeting our troops overseas and our citizens at home are funded by the oil profits of our enemies.” He noted that his group has supported one Republican congressional candidate, Rep. Walter Jones of North Carolina, a leading critic of U.S. wars who faced a GOP primary challenge last year. Retired Gen. Wesley Clark, left, stands with Veteran activist Jon Soltz, before speaking against President Bush's Iraq policy during a news conference. | AP Photo On the other side, Concerned Veterans for America, run by Fox News contributor Pete Hegseth, is pushing for a more muscular U.S. foreign policy and is seeking to give veterans the option of government-subsidized private health care — a priority that aligns with the Koch agenda. The legislative and political director for Concerned Veterans, Dan Caldwell, pushed back on the comparison between his group and VoteVets, saying his group doesn’t endorse candidates for office, has praised Democrats in ads and puts forward detailed policy papers on issues like improving the VA. Concerned Veterans, though, ran ads in the run-up to last year’s midterm elections attacking vulnerable Democrats like Sen. Jeanne Shaheen of New Hampshire and then-Sen. Kay Hagan of North Carolina. The group also put up ads in support of then-Rep. Tom Cotton, the Republican Iraq war veteran who ousted Democratic Sen. Mark Pryor in Arkansas. And the mega-donors who support the dueling missions of Concerned Veterans and VoteVets are likely to continue sending them checks to capitalize on the influence that veterans groups could have in next year’s elections. In 2016, Soltz said, “</w:t>
      </w:r>
      <w:r w:rsidRPr="00F306F7">
        <w:rPr>
          <w:rFonts w:asciiTheme="minorHAnsi" w:hAnsiTheme="minorHAnsi"/>
          <w:highlight w:val="yellow"/>
          <w:u w:val="single"/>
        </w:rPr>
        <w:t>I would expect us to spend more than we’ve ever spent before.”</w:t>
      </w:r>
      <w:r w:rsidRPr="00F306F7">
        <w:rPr>
          <w:rFonts w:asciiTheme="minorHAnsi" w:hAnsiTheme="minorHAnsi"/>
          <w:sz w:val="16"/>
        </w:rPr>
        <w:t xml:space="preserve"> </w:t>
      </w:r>
    </w:p>
    <w:p w:rsidR="00690C8B" w:rsidRPr="00F306F7" w:rsidRDefault="00690C8B" w:rsidP="00690C8B">
      <w:pPr>
        <w:keepNext/>
        <w:keepLines/>
        <w:pageBreakBefore/>
        <w:spacing w:before="40"/>
        <w:jc w:val="center"/>
        <w:outlineLvl w:val="2"/>
        <w:rPr>
          <w:rFonts w:asciiTheme="minorHAnsi" w:eastAsiaTheme="majorEastAsia" w:hAnsiTheme="minorHAnsi" w:cstheme="majorBidi"/>
          <w:b/>
          <w:sz w:val="32"/>
          <w:u w:val="single"/>
        </w:rPr>
      </w:pPr>
      <w:r w:rsidRPr="00F306F7">
        <w:rPr>
          <w:rFonts w:asciiTheme="minorHAnsi" w:eastAsiaTheme="majorEastAsia" w:hAnsiTheme="minorHAnsi" w:cstheme="majorBidi"/>
          <w:b/>
          <w:sz w:val="32"/>
          <w:u w:val="single"/>
        </w:rPr>
        <w:t>Korea—AT Base Incidents</w:t>
      </w:r>
    </w:p>
    <w:p w:rsidR="00690C8B" w:rsidRPr="00F306F7" w:rsidRDefault="00690C8B" w:rsidP="00690C8B">
      <w:pPr>
        <w:rPr>
          <w:rFonts w:asciiTheme="minorHAnsi" w:hAnsiTheme="minorHAnsi"/>
        </w:rPr>
      </w:pPr>
    </w:p>
    <w:p w:rsidR="00690C8B" w:rsidRPr="00F306F7" w:rsidRDefault="00690C8B" w:rsidP="00690C8B">
      <w:pPr>
        <w:keepNext/>
        <w:keepLines/>
        <w:spacing w:before="40"/>
        <w:outlineLvl w:val="3"/>
        <w:rPr>
          <w:rFonts w:asciiTheme="minorHAnsi" w:eastAsiaTheme="majorEastAsia" w:hAnsiTheme="minorHAnsi" w:cstheme="majorBidi"/>
          <w:b/>
          <w:iCs/>
        </w:rPr>
      </w:pPr>
      <w:r w:rsidRPr="00F306F7">
        <w:rPr>
          <w:rFonts w:asciiTheme="minorHAnsi" w:eastAsiaTheme="majorEastAsia" w:hAnsiTheme="minorHAnsi" w:cstheme="majorBidi"/>
          <w:b/>
          <w:iCs/>
        </w:rPr>
        <w:t>Recent trends prove—support has become more resilient despite controversial base/soldier incidents</w:t>
      </w:r>
    </w:p>
    <w:p w:rsidR="00690C8B" w:rsidRPr="00F306F7" w:rsidRDefault="00690C8B" w:rsidP="00690C8B">
      <w:pPr>
        <w:rPr>
          <w:rFonts w:asciiTheme="minorHAnsi" w:hAnsiTheme="minorHAnsi"/>
        </w:rPr>
      </w:pPr>
      <w:r w:rsidRPr="00F306F7">
        <w:rPr>
          <w:rFonts w:asciiTheme="minorHAnsi" w:hAnsiTheme="minorHAnsi"/>
          <w:b/>
        </w:rPr>
        <w:t>Manyin et al 14</w:t>
      </w:r>
    </w:p>
    <w:p w:rsidR="00690C8B" w:rsidRPr="00F306F7" w:rsidRDefault="00690C8B" w:rsidP="00690C8B">
      <w:pPr>
        <w:rPr>
          <w:rFonts w:asciiTheme="minorHAnsi" w:hAnsiTheme="minorHAnsi"/>
          <w:sz w:val="16"/>
          <w:szCs w:val="16"/>
        </w:rPr>
      </w:pPr>
      <w:r w:rsidRPr="00F306F7">
        <w:rPr>
          <w:rFonts w:asciiTheme="minorHAnsi" w:hAnsiTheme="minorHAnsi"/>
          <w:sz w:val="16"/>
          <w:szCs w:val="16"/>
        </w:rPr>
        <w:t>Mark E. Manyin (Specialist in Asian Affairs), Mary Beth D. Nikitin (Specialist in Nonproliferation), Emma Chanlett-Avery (Specialist in Asian Affairs), William H. Cooper (Specialist in International Trade and Finance), and Ian E. Rinehart (Analyst in Asian Affairs). “U.S.-South Korea Relations.” Congressional Research Service. June 24</w:t>
      </w:r>
      <w:r w:rsidRPr="00F306F7">
        <w:rPr>
          <w:rFonts w:asciiTheme="minorHAnsi" w:hAnsiTheme="minorHAnsi"/>
          <w:sz w:val="16"/>
          <w:szCs w:val="16"/>
          <w:vertAlign w:val="superscript"/>
        </w:rPr>
        <w:t>th</w:t>
      </w:r>
      <w:r w:rsidRPr="00F306F7">
        <w:rPr>
          <w:rFonts w:asciiTheme="minorHAnsi" w:hAnsiTheme="minorHAnsi"/>
          <w:sz w:val="16"/>
          <w:szCs w:val="16"/>
        </w:rPr>
        <w:t>, 2014. https://www.fas.org/sgp/crs/row/R41481.pdf</w:t>
      </w:r>
    </w:p>
    <w:p w:rsidR="00690C8B" w:rsidRPr="00F306F7" w:rsidRDefault="00690C8B" w:rsidP="00690C8B">
      <w:pPr>
        <w:rPr>
          <w:rFonts w:asciiTheme="minorHAnsi" w:hAnsiTheme="minorHAnsi"/>
        </w:rPr>
      </w:pPr>
    </w:p>
    <w:p w:rsidR="00690C8B" w:rsidRPr="00F306F7" w:rsidRDefault="00690C8B" w:rsidP="00690C8B">
      <w:pPr>
        <w:rPr>
          <w:rFonts w:asciiTheme="minorHAnsi" w:hAnsiTheme="minorHAnsi"/>
          <w:u w:val="single"/>
        </w:rPr>
      </w:pPr>
      <w:r w:rsidRPr="00F306F7">
        <w:rPr>
          <w:rFonts w:asciiTheme="minorHAnsi" w:hAnsiTheme="minorHAnsi"/>
          <w:sz w:val="16"/>
          <w:szCs w:val="16"/>
        </w:rPr>
        <w:t xml:space="preserve">Security Relations and the U.S.-ROK Alliance The United States and South Korea are allies under the 1953 Mutual Defense Treaty. Under the agreement, U.S. military personnel have maintained a continuous presence on the Korean Peninsula and are committed to help South Korea defend itself, particularly against any aggression from the North. The United States maintains about 28,500 troops in the ROK. South Korea is included under the U.S. “nuclear umbrella,” also known as “extended deterrence,” which applies to other non-nuclear U.S. allies as well. </w:t>
      </w:r>
      <w:r w:rsidRPr="00F306F7">
        <w:rPr>
          <w:rFonts w:asciiTheme="minorHAnsi" w:hAnsiTheme="minorHAnsi"/>
          <w:u w:val="single"/>
        </w:rPr>
        <w:t xml:space="preserve">A bilateral understanding between Washington and Seoul gives U.S. forces the “strategic flexibility” to respond to contingencies outside the peninsula, but under the condition that South Korea would have to consent to their deployment in an East Asian conflict. In the past, </w:t>
      </w:r>
      <w:r w:rsidRPr="00F306F7">
        <w:rPr>
          <w:rFonts w:asciiTheme="minorHAnsi" w:hAnsiTheme="minorHAnsi"/>
          <w:highlight w:val="cyan"/>
          <w:u w:val="single"/>
        </w:rPr>
        <w:t>issues surrounding</w:t>
      </w:r>
      <w:r w:rsidRPr="00F306F7">
        <w:rPr>
          <w:rFonts w:asciiTheme="minorHAnsi" w:hAnsiTheme="minorHAnsi"/>
          <w:u w:val="single"/>
        </w:rPr>
        <w:t xml:space="preserve"> </w:t>
      </w:r>
      <w:r w:rsidRPr="00F306F7">
        <w:rPr>
          <w:rFonts w:asciiTheme="minorHAnsi" w:hAnsiTheme="minorHAnsi"/>
          <w:highlight w:val="cyan"/>
          <w:u w:val="single"/>
        </w:rPr>
        <w:t>U.S. troop deployments have been a flashpoint for public disapproval</w:t>
      </w:r>
      <w:r w:rsidRPr="00F306F7">
        <w:rPr>
          <w:rFonts w:asciiTheme="minorHAnsi" w:hAnsiTheme="minorHAnsi"/>
          <w:u w:val="single"/>
        </w:rPr>
        <w:t xml:space="preserve"> of the military alliance, led by progressive political groups, </w:t>
      </w:r>
      <w:r w:rsidRPr="00F306F7">
        <w:rPr>
          <w:rFonts w:asciiTheme="minorHAnsi" w:hAnsiTheme="minorHAnsi"/>
          <w:highlight w:val="cyan"/>
          <w:u w:val="single"/>
        </w:rPr>
        <w:t xml:space="preserve">but in recent years public support for the alliance has become </w:t>
      </w:r>
      <w:r w:rsidRPr="00F306F7">
        <w:rPr>
          <w:rFonts w:asciiTheme="minorHAnsi" w:hAnsiTheme="minorHAnsi"/>
          <w:b/>
          <w:iCs/>
          <w:highlight w:val="cyan"/>
          <w:u w:val="single"/>
          <w:bdr w:val="single" w:sz="24" w:space="0" w:color="auto"/>
        </w:rPr>
        <w:t>broader and more resilient to incidents involving U.S. bases and soldiers in South Korea</w:t>
      </w:r>
      <w:r w:rsidRPr="00F306F7">
        <w:rPr>
          <w:rFonts w:asciiTheme="minorHAnsi" w:hAnsiTheme="minorHAnsi"/>
          <w:u w:val="single"/>
        </w:rPr>
        <w:t>.</w:t>
      </w:r>
    </w:p>
    <w:p w:rsidR="00690C8B" w:rsidRPr="00F306F7" w:rsidRDefault="00690C8B" w:rsidP="00690C8B">
      <w:pPr>
        <w:rPr>
          <w:rFonts w:asciiTheme="minorHAnsi" w:hAnsiTheme="minorHAnsi"/>
          <w:u w:val="single"/>
        </w:rPr>
      </w:pPr>
    </w:p>
    <w:p w:rsidR="00690C8B" w:rsidRPr="00F306F7" w:rsidRDefault="00690C8B" w:rsidP="00690C8B">
      <w:pPr>
        <w:keepNext/>
        <w:keepLines/>
        <w:pageBreakBefore/>
        <w:spacing w:before="40"/>
        <w:jc w:val="center"/>
        <w:outlineLvl w:val="2"/>
        <w:rPr>
          <w:rFonts w:asciiTheme="minorHAnsi" w:eastAsiaTheme="majorEastAsia" w:hAnsiTheme="minorHAnsi" w:cstheme="majorBidi"/>
          <w:b/>
          <w:sz w:val="32"/>
          <w:u w:val="single"/>
        </w:rPr>
      </w:pPr>
      <w:r w:rsidRPr="00F306F7">
        <w:rPr>
          <w:rFonts w:asciiTheme="minorHAnsi" w:eastAsiaTheme="majorEastAsia" w:hAnsiTheme="minorHAnsi" w:cstheme="majorBidi"/>
          <w:b/>
          <w:sz w:val="32"/>
          <w:u w:val="single"/>
        </w:rPr>
        <w:t>Korea—AT Public= NK Diplomacy</w:t>
      </w:r>
    </w:p>
    <w:p w:rsidR="00690C8B" w:rsidRPr="00F306F7" w:rsidRDefault="00690C8B" w:rsidP="00690C8B">
      <w:pPr>
        <w:rPr>
          <w:rFonts w:asciiTheme="minorHAnsi" w:hAnsiTheme="minorHAnsi"/>
          <w:u w:val="single"/>
        </w:rPr>
      </w:pPr>
    </w:p>
    <w:p w:rsidR="00690C8B" w:rsidRPr="00F306F7" w:rsidRDefault="00690C8B" w:rsidP="00690C8B">
      <w:pPr>
        <w:keepNext/>
        <w:keepLines/>
        <w:spacing w:before="40"/>
        <w:outlineLvl w:val="3"/>
        <w:rPr>
          <w:rFonts w:asciiTheme="minorHAnsi" w:eastAsiaTheme="majorEastAsia" w:hAnsiTheme="minorHAnsi" w:cstheme="majorBidi"/>
          <w:b/>
          <w:iCs/>
        </w:rPr>
      </w:pPr>
      <w:r w:rsidRPr="00F306F7">
        <w:rPr>
          <w:rFonts w:asciiTheme="minorHAnsi" w:eastAsiaTheme="majorEastAsia" w:hAnsiTheme="minorHAnsi" w:cstheme="majorBidi"/>
          <w:b/>
          <w:iCs/>
        </w:rPr>
        <w:t xml:space="preserve">The public strongly supports US troop presence in South Korea </w:t>
      </w:r>
      <w:r w:rsidRPr="00F306F7">
        <w:rPr>
          <w:rFonts w:asciiTheme="minorHAnsi" w:eastAsiaTheme="majorEastAsia" w:hAnsiTheme="minorHAnsi" w:cstheme="majorBidi"/>
          <w:b/>
          <w:iCs/>
          <w:u w:val="single"/>
        </w:rPr>
        <w:t>at the same time</w:t>
      </w:r>
      <w:r w:rsidRPr="00F306F7">
        <w:rPr>
          <w:rFonts w:asciiTheme="minorHAnsi" w:eastAsiaTheme="majorEastAsia" w:hAnsiTheme="minorHAnsi" w:cstheme="majorBidi"/>
          <w:b/>
          <w:iCs/>
        </w:rPr>
        <w:t xml:space="preserve"> that they support diplomacy with North Korea</w:t>
      </w:r>
    </w:p>
    <w:p w:rsidR="00690C8B" w:rsidRPr="00F306F7" w:rsidRDefault="00690C8B" w:rsidP="00690C8B">
      <w:pPr>
        <w:rPr>
          <w:rFonts w:asciiTheme="minorHAnsi" w:hAnsiTheme="minorHAnsi"/>
        </w:rPr>
      </w:pPr>
      <w:r w:rsidRPr="00F306F7">
        <w:rPr>
          <w:rFonts w:asciiTheme="minorHAnsi" w:hAnsiTheme="minorHAnsi"/>
          <w:b/>
        </w:rPr>
        <w:t>Snyder 12</w:t>
      </w:r>
    </w:p>
    <w:p w:rsidR="00690C8B" w:rsidRPr="00F306F7" w:rsidRDefault="00690C8B" w:rsidP="00690C8B">
      <w:pPr>
        <w:rPr>
          <w:rFonts w:asciiTheme="minorHAnsi" w:hAnsiTheme="minorHAnsi"/>
          <w:sz w:val="16"/>
          <w:szCs w:val="16"/>
        </w:rPr>
      </w:pPr>
      <w:r w:rsidRPr="00F306F7">
        <w:rPr>
          <w:rFonts w:asciiTheme="minorHAnsi" w:hAnsiTheme="minorHAnsi"/>
          <w:sz w:val="16"/>
          <w:szCs w:val="16"/>
        </w:rPr>
        <w:t>Scott Snyder (senior fellow for Korea studies and director of the program on U.S.-Korea policy at the Council on Foreign Relations). “American Public Opinion Is Remarkably Coolheaded on North Korea.” The Atlantic. September 13</w:t>
      </w:r>
      <w:r w:rsidRPr="00F306F7">
        <w:rPr>
          <w:rFonts w:asciiTheme="minorHAnsi" w:hAnsiTheme="minorHAnsi"/>
          <w:sz w:val="16"/>
          <w:szCs w:val="16"/>
          <w:vertAlign w:val="superscript"/>
        </w:rPr>
        <w:t>th</w:t>
      </w:r>
      <w:r w:rsidRPr="00F306F7">
        <w:rPr>
          <w:rFonts w:asciiTheme="minorHAnsi" w:hAnsiTheme="minorHAnsi"/>
          <w:sz w:val="16"/>
          <w:szCs w:val="16"/>
        </w:rPr>
        <w:t>, 2012. http://www.theatlantic.com/international/archive/2012/09/american-public-opinion-is-remarkably-coolheaded-on-north-korea/262328/</w:t>
      </w:r>
    </w:p>
    <w:p w:rsidR="00690C8B" w:rsidRPr="00F306F7" w:rsidRDefault="00690C8B" w:rsidP="00690C8B">
      <w:pPr>
        <w:rPr>
          <w:rFonts w:asciiTheme="minorHAnsi" w:hAnsiTheme="minorHAnsi"/>
        </w:rPr>
      </w:pPr>
    </w:p>
    <w:p w:rsidR="00690C8B" w:rsidRPr="00F306F7" w:rsidRDefault="00690C8B" w:rsidP="00690C8B">
      <w:pPr>
        <w:rPr>
          <w:rFonts w:asciiTheme="minorHAnsi" w:hAnsiTheme="minorHAnsi"/>
          <w:sz w:val="16"/>
          <w:szCs w:val="16"/>
        </w:rPr>
      </w:pPr>
      <w:r w:rsidRPr="00F306F7">
        <w:rPr>
          <w:rFonts w:asciiTheme="minorHAnsi" w:hAnsiTheme="minorHAnsi"/>
          <w:highlight w:val="cyan"/>
          <w:u w:val="single"/>
        </w:rPr>
        <w:t>The Chicago Council</w:t>
      </w:r>
      <w:r w:rsidRPr="00F306F7">
        <w:rPr>
          <w:rFonts w:asciiTheme="minorHAnsi" w:hAnsiTheme="minorHAnsi"/>
          <w:u w:val="single"/>
        </w:rPr>
        <w:t xml:space="preserve"> on Global Affairs this week released the 2012 results of their biannual </w:t>
      </w:r>
      <w:r w:rsidRPr="00F306F7">
        <w:rPr>
          <w:rFonts w:asciiTheme="minorHAnsi" w:hAnsiTheme="minorHAnsi"/>
          <w:highlight w:val="cyan"/>
          <w:u w:val="single"/>
        </w:rPr>
        <w:t>poll</w:t>
      </w:r>
      <w:r w:rsidRPr="00F306F7">
        <w:rPr>
          <w:rFonts w:asciiTheme="minorHAnsi" w:hAnsiTheme="minorHAnsi"/>
          <w:u w:val="single"/>
        </w:rPr>
        <w:t xml:space="preserve"> on American attitudes toward foreign policy. The report </w:t>
      </w:r>
      <w:r w:rsidRPr="00F306F7">
        <w:rPr>
          <w:rFonts w:asciiTheme="minorHAnsi" w:hAnsiTheme="minorHAnsi"/>
          <w:highlight w:val="cyan"/>
          <w:u w:val="single"/>
        </w:rPr>
        <w:t>shows</w:t>
      </w:r>
      <w:r w:rsidRPr="00F306F7">
        <w:rPr>
          <w:rFonts w:asciiTheme="minorHAnsi" w:hAnsiTheme="minorHAnsi"/>
          <w:u w:val="single"/>
        </w:rPr>
        <w:t xml:space="preserve"> a </w:t>
      </w:r>
      <w:r w:rsidRPr="00F306F7">
        <w:rPr>
          <w:rFonts w:asciiTheme="minorHAnsi" w:hAnsiTheme="minorHAnsi"/>
          <w:highlight w:val="cyan"/>
          <w:u w:val="single"/>
        </w:rPr>
        <w:t>rising American appreciation of the importance of Asia</w:t>
      </w:r>
      <w:r w:rsidRPr="00F306F7">
        <w:rPr>
          <w:rFonts w:asciiTheme="minorHAnsi" w:hAnsiTheme="minorHAnsi"/>
          <w:u w:val="single"/>
        </w:rPr>
        <w:t xml:space="preserve"> and a desire for a greater emphasis on nonmilitary forms of international engagement, including through diplomacy, alliances, and multilateral coalitions working together to solve international problems. Within Asia, </w:t>
      </w:r>
      <w:r w:rsidRPr="00F306F7">
        <w:rPr>
          <w:rFonts w:asciiTheme="minorHAnsi" w:hAnsiTheme="minorHAnsi"/>
          <w:highlight w:val="cyan"/>
          <w:u w:val="single"/>
        </w:rPr>
        <w:t>the greatest level of American support for</w:t>
      </w:r>
      <w:r w:rsidRPr="00F306F7">
        <w:rPr>
          <w:rFonts w:asciiTheme="minorHAnsi" w:hAnsiTheme="minorHAnsi"/>
          <w:u w:val="single"/>
        </w:rPr>
        <w:t xml:space="preserve"> a forward </w:t>
      </w:r>
      <w:r w:rsidRPr="00F306F7">
        <w:rPr>
          <w:rFonts w:asciiTheme="minorHAnsi" w:hAnsiTheme="minorHAnsi"/>
          <w:highlight w:val="cyan"/>
          <w:u w:val="single"/>
        </w:rPr>
        <w:t>U.S. military presence is</w:t>
      </w:r>
      <w:r w:rsidRPr="00F306F7">
        <w:rPr>
          <w:rFonts w:asciiTheme="minorHAnsi" w:hAnsiTheme="minorHAnsi"/>
          <w:u w:val="single"/>
        </w:rPr>
        <w:t xml:space="preserve"> for the </w:t>
      </w:r>
      <w:r w:rsidRPr="00F306F7">
        <w:rPr>
          <w:rFonts w:asciiTheme="minorHAnsi" w:hAnsiTheme="minorHAnsi"/>
          <w:highlight w:val="cyan"/>
          <w:u w:val="single"/>
        </w:rPr>
        <w:t>U.S. troop presence in South Korea</w:t>
      </w:r>
      <w:r w:rsidRPr="00F306F7">
        <w:rPr>
          <w:rFonts w:asciiTheme="minorHAnsi" w:hAnsiTheme="minorHAnsi"/>
          <w:u w:val="single"/>
        </w:rPr>
        <w:t xml:space="preserve"> perceived by two-thirds of Americans as a strong partner of the United States, </w:t>
      </w:r>
      <w:r w:rsidRPr="00F306F7">
        <w:rPr>
          <w:rFonts w:asciiTheme="minorHAnsi" w:hAnsiTheme="minorHAnsi"/>
          <w:highlight w:val="cyan"/>
          <w:u w:val="single"/>
        </w:rPr>
        <w:t>with 60 percent of respondents favoring a continued</w:t>
      </w:r>
      <w:r w:rsidRPr="00F306F7">
        <w:rPr>
          <w:rFonts w:asciiTheme="minorHAnsi" w:hAnsiTheme="minorHAnsi"/>
          <w:u w:val="single"/>
        </w:rPr>
        <w:t xml:space="preserve"> U.S. </w:t>
      </w:r>
      <w:r w:rsidRPr="00F306F7">
        <w:rPr>
          <w:rFonts w:asciiTheme="minorHAnsi" w:hAnsiTheme="minorHAnsi"/>
          <w:highlight w:val="cyan"/>
          <w:u w:val="single"/>
        </w:rPr>
        <w:t>presence</w:t>
      </w:r>
      <w:r w:rsidRPr="00F306F7">
        <w:rPr>
          <w:rFonts w:asciiTheme="minorHAnsi" w:hAnsiTheme="minorHAnsi"/>
          <w:u w:val="single"/>
        </w:rPr>
        <w:t xml:space="preserve"> there. </w:t>
      </w:r>
      <w:r w:rsidRPr="00F306F7">
        <w:rPr>
          <w:rFonts w:asciiTheme="minorHAnsi" w:hAnsiTheme="minorHAnsi"/>
          <w:b/>
          <w:iCs/>
          <w:highlight w:val="cyan"/>
          <w:u w:val="single"/>
          <w:bdr w:val="single" w:sz="24" w:space="0" w:color="auto"/>
        </w:rPr>
        <w:t>Americans support the U.S. stabilizing role</w:t>
      </w:r>
      <w:r w:rsidRPr="00F306F7">
        <w:rPr>
          <w:rFonts w:asciiTheme="minorHAnsi" w:hAnsiTheme="minorHAnsi"/>
          <w:b/>
          <w:iCs/>
          <w:u w:val="single"/>
          <w:bdr w:val="single" w:sz="24" w:space="0" w:color="auto"/>
        </w:rPr>
        <w:t xml:space="preserve"> on the peninsula </w:t>
      </w:r>
      <w:r w:rsidRPr="00F306F7">
        <w:rPr>
          <w:rFonts w:asciiTheme="minorHAnsi" w:hAnsiTheme="minorHAnsi"/>
          <w:b/>
          <w:iCs/>
          <w:highlight w:val="cyan"/>
          <w:u w:val="single"/>
          <w:bdr w:val="single" w:sz="24" w:space="0" w:color="auto"/>
        </w:rPr>
        <w:t>as a deterrent against North Korean aggression, but they also support continued diplomacy</w:t>
      </w:r>
      <w:r w:rsidRPr="00F306F7">
        <w:rPr>
          <w:rFonts w:asciiTheme="minorHAnsi" w:hAnsiTheme="minorHAnsi"/>
          <w:b/>
          <w:iCs/>
          <w:u w:val="single"/>
          <w:bdr w:val="single" w:sz="24" w:space="0" w:color="auto"/>
        </w:rPr>
        <w:t xml:space="preserve"> as the preferred option </w:t>
      </w:r>
      <w:r w:rsidRPr="00F306F7">
        <w:rPr>
          <w:rFonts w:asciiTheme="minorHAnsi" w:hAnsiTheme="minorHAnsi"/>
          <w:b/>
          <w:iCs/>
          <w:highlight w:val="cyan"/>
          <w:u w:val="single"/>
          <w:bdr w:val="single" w:sz="24" w:space="0" w:color="auto"/>
        </w:rPr>
        <w:t>for dealing with North Korea's nuclear development</w:t>
      </w:r>
      <w:r w:rsidRPr="00F306F7">
        <w:rPr>
          <w:rFonts w:asciiTheme="minorHAnsi" w:hAnsiTheme="minorHAnsi"/>
          <w:u w:val="single"/>
        </w:rPr>
        <w:t xml:space="preserve"> efforts, and disfavored military-led efforts to pursue regime change in North Korea.</w:t>
      </w:r>
      <w:r w:rsidRPr="00F306F7">
        <w:rPr>
          <w:rFonts w:asciiTheme="minorHAnsi" w:hAnsiTheme="minorHAnsi"/>
        </w:rPr>
        <w:t xml:space="preserve"> </w:t>
      </w:r>
      <w:r w:rsidRPr="00F306F7">
        <w:rPr>
          <w:rFonts w:asciiTheme="minorHAnsi" w:hAnsiTheme="minorHAnsi"/>
          <w:sz w:val="16"/>
          <w:szCs w:val="16"/>
        </w:rPr>
        <w:t xml:space="preserve">While a majority of Americans supported interdiction of North Korean vessels that might be carrying North Korean cargo, most Americana opposed air strikes against North Korean suspected nuclear sites and 80 percent opposed use of U.S. ground troops in North Korea. Americans also strongly supported joining a UN action over unilateral efforts to defend South Korea against North Korean aggression. Americans perceive North Korea as the main security threat in Asia, while the U.S. pivot toward Asia receives modest support. My detailed analysis prepared for the Chicago Council on Global Affairs can be found here. </w:t>
      </w:r>
    </w:p>
    <w:p w:rsidR="00690C8B" w:rsidRPr="00F306F7" w:rsidRDefault="00690C8B" w:rsidP="00690C8B">
      <w:pPr>
        <w:rPr>
          <w:rFonts w:asciiTheme="minorHAnsi" w:hAnsiTheme="minorHAnsi"/>
          <w:sz w:val="16"/>
          <w:szCs w:val="16"/>
        </w:rPr>
      </w:pPr>
    </w:p>
    <w:p w:rsidR="00751004" w:rsidRPr="00F306F7" w:rsidRDefault="00751004" w:rsidP="00751004">
      <w:pPr>
        <w:pStyle w:val="Heading2"/>
        <w:rPr>
          <w:rFonts w:asciiTheme="minorHAnsi" w:hAnsiTheme="minorHAnsi"/>
        </w:rPr>
      </w:pPr>
      <w:r w:rsidRPr="00F306F7">
        <w:rPr>
          <w:rFonts w:asciiTheme="minorHAnsi" w:hAnsiTheme="minorHAnsi"/>
        </w:rPr>
        <w:t>Link UQ—Military presence</w:t>
      </w:r>
    </w:p>
    <w:p w:rsidR="00751004" w:rsidRPr="00F306F7" w:rsidRDefault="00751004" w:rsidP="00751004">
      <w:pPr>
        <w:pStyle w:val="Heading3"/>
        <w:rPr>
          <w:rFonts w:asciiTheme="minorHAnsi" w:hAnsiTheme="minorHAnsi"/>
        </w:rPr>
      </w:pPr>
      <w:r w:rsidRPr="00F306F7">
        <w:rPr>
          <w:rFonts w:asciiTheme="minorHAnsi" w:hAnsiTheme="minorHAnsi"/>
        </w:rPr>
        <w:t>Current cuts not cause backlash</w:t>
      </w:r>
    </w:p>
    <w:p w:rsidR="00751004" w:rsidRPr="00F306F7" w:rsidRDefault="00751004" w:rsidP="00751004">
      <w:pPr>
        <w:pStyle w:val="Heading4"/>
        <w:rPr>
          <w:rFonts w:asciiTheme="minorHAnsi" w:hAnsiTheme="minorHAnsi"/>
        </w:rPr>
      </w:pPr>
      <w:r w:rsidRPr="00F306F7">
        <w:rPr>
          <w:rFonts w:asciiTheme="minorHAnsi" w:hAnsiTheme="minorHAnsi"/>
        </w:rPr>
        <w:t>Current cuts will hit Alaska and Georgia domestically – no fall-out</w:t>
      </w:r>
    </w:p>
    <w:p w:rsidR="00751004" w:rsidRPr="00F306F7" w:rsidRDefault="00A73202" w:rsidP="00751004">
      <w:pPr>
        <w:rPr>
          <w:rFonts w:asciiTheme="minorHAnsi" w:hAnsiTheme="minorHAnsi"/>
        </w:rPr>
      </w:pPr>
      <w:r w:rsidRPr="00F306F7">
        <w:rPr>
          <w:rStyle w:val="Style13ptBold"/>
          <w:rFonts w:asciiTheme="minorHAnsi" w:hAnsiTheme="minorHAnsi"/>
        </w:rPr>
        <w:t>Freedberg 15</w:t>
      </w:r>
      <w:r w:rsidR="00751004" w:rsidRPr="00F306F7">
        <w:rPr>
          <w:rFonts w:asciiTheme="minorHAnsi" w:hAnsiTheme="minorHAnsi"/>
        </w:rPr>
        <w:t xml:space="preserve"> (</w:t>
      </w:r>
      <w:hyperlink r:id="rId102" w:tooltip="Permanent link to Will Army Troop Cuts Be Congress’s Wake-Up Call On Sequestration?" w:history="1">
        <w:r w:rsidR="00751004" w:rsidRPr="00F306F7">
          <w:rPr>
            <w:rStyle w:val="Hyperlink"/>
            <w:rFonts w:asciiTheme="minorHAnsi" w:hAnsiTheme="minorHAnsi"/>
          </w:rPr>
          <w:t>Will Army Troop Cuts Be Congress’s Wake-Up Call On Sequestration?</w:t>
        </w:r>
      </w:hyperlink>
      <w:r w:rsidR="00751004" w:rsidRPr="00F306F7">
        <w:rPr>
          <w:rFonts w:asciiTheme="minorHAnsi" w:hAnsiTheme="minorHAnsi"/>
        </w:rPr>
        <w:t xml:space="preserve"> By </w:t>
      </w:r>
      <w:hyperlink r:id="rId103" w:tooltip="Posts by Sydney J. Freedberg Jr." w:history="1">
        <w:r w:rsidR="00751004" w:rsidRPr="00F306F7">
          <w:rPr>
            <w:rStyle w:val="Hyperlink"/>
            <w:rFonts w:asciiTheme="minorHAnsi" w:hAnsiTheme="minorHAnsi"/>
          </w:rPr>
          <w:t>SYDNEY J. FREEDBERG JR.</w:t>
        </w:r>
      </w:hyperlink>
      <w:r w:rsidR="00751004" w:rsidRPr="00F306F7">
        <w:rPr>
          <w:rFonts w:asciiTheme="minorHAnsi" w:hAnsiTheme="minorHAnsi"/>
        </w:rPr>
        <w:t>on July 08, 2015 at 6:51 PM)</w:t>
      </w:r>
    </w:p>
    <w:p w:rsidR="00751004" w:rsidRPr="00F306F7" w:rsidRDefault="00751004" w:rsidP="00751004">
      <w:pPr>
        <w:rPr>
          <w:rFonts w:asciiTheme="minorHAnsi" w:hAnsiTheme="minorHAnsi"/>
          <w:sz w:val="16"/>
        </w:rPr>
      </w:pPr>
      <w:r w:rsidRPr="00F306F7">
        <w:rPr>
          <w:rFonts w:asciiTheme="minorHAnsi" w:hAnsiTheme="minorHAnsi"/>
          <w:sz w:val="16"/>
        </w:rPr>
        <w:t xml:space="preserve">WASHINGTON: Army officers and officials hit Capitol Hill this afternoon to brief congressional staff on the coming round of personnel cuts. </w:t>
      </w:r>
      <w:r w:rsidRPr="00F306F7">
        <w:rPr>
          <w:rStyle w:val="StyleUnderline"/>
          <w:rFonts w:asciiTheme="minorHAnsi" w:hAnsiTheme="minorHAnsi"/>
          <w:highlight w:val="yellow"/>
        </w:rPr>
        <w:t>We’ve known for over a year</w:t>
      </w:r>
      <w:r w:rsidRPr="00F306F7">
        <w:rPr>
          <w:rFonts w:asciiTheme="minorHAnsi" w:hAnsiTheme="minorHAnsi"/>
          <w:sz w:val="16"/>
        </w:rPr>
        <w:t xml:space="preserve"> that </w:t>
      </w:r>
      <w:hyperlink r:id="rId104" w:tgtFrame="_blank" w:history="1">
        <w:r w:rsidRPr="00F306F7">
          <w:rPr>
            <w:rStyle w:val="Hyperlink"/>
            <w:rFonts w:asciiTheme="minorHAnsi" w:hAnsiTheme="minorHAnsi"/>
            <w:sz w:val="16"/>
          </w:rPr>
          <w:t>t</w:t>
        </w:r>
        <w:r w:rsidRPr="00F306F7">
          <w:rPr>
            <w:rStyle w:val="StyleUnderline"/>
            <w:rFonts w:asciiTheme="minorHAnsi" w:hAnsiTheme="minorHAnsi"/>
            <w:sz w:val="16"/>
            <w:highlight w:val="yellow"/>
          </w:rPr>
          <w:t>he Army would cut 40,000</w:t>
        </w:r>
        <w:r w:rsidRPr="00F306F7">
          <w:rPr>
            <w:rStyle w:val="Hyperlink"/>
            <w:rFonts w:asciiTheme="minorHAnsi" w:hAnsiTheme="minorHAnsi"/>
            <w:sz w:val="16"/>
          </w:rPr>
          <w:t xml:space="preserve"> active-duty soldiers</w:t>
        </w:r>
      </w:hyperlink>
      <w:r w:rsidRPr="00F306F7">
        <w:rPr>
          <w:rFonts w:asciiTheme="minorHAnsi" w:hAnsiTheme="minorHAnsi"/>
          <w:sz w:val="16"/>
        </w:rPr>
        <w:t xml:space="preserve"> — going down from 490,000 troops to 450,000 — but now the service is finally saying which units get cut. Further, unlike </w:t>
      </w:r>
      <w:hyperlink r:id="rId105" w:history="1">
        <w:r w:rsidRPr="00F306F7">
          <w:rPr>
            <w:rStyle w:val="Hyperlink"/>
            <w:rFonts w:asciiTheme="minorHAnsi" w:hAnsiTheme="minorHAnsi"/>
            <w:sz w:val="16"/>
          </w:rPr>
          <w:t>previous reductions that focused on Europe</w:t>
        </w:r>
      </w:hyperlink>
      <w:r w:rsidRPr="00F306F7">
        <w:rPr>
          <w:rFonts w:asciiTheme="minorHAnsi" w:hAnsiTheme="minorHAnsi"/>
          <w:sz w:val="16"/>
        </w:rPr>
        <w:t xml:space="preserve">, these 40,000 solders will come out of bases in the United States. So, for many members of Congress and the public alike, what’s been an abstract debate is about to get painfully real. </w:t>
      </w:r>
      <w:r w:rsidRPr="00F306F7">
        <w:rPr>
          <w:rStyle w:val="StyleUnderline"/>
          <w:rFonts w:asciiTheme="minorHAnsi" w:hAnsiTheme="minorHAnsi"/>
          <w:highlight w:val="yellow"/>
        </w:rPr>
        <w:t xml:space="preserve">Will news of </w:t>
      </w:r>
      <w:hyperlink r:id="rId106" w:history="1">
        <w:r w:rsidRPr="00F306F7">
          <w:rPr>
            <w:rStyle w:val="StyleUnderline"/>
            <w:rFonts w:asciiTheme="minorHAnsi" w:hAnsiTheme="minorHAnsi"/>
            <w:highlight w:val="yellow"/>
          </w:rPr>
          <w:t>specific cuts to local bases</w:t>
        </w:r>
      </w:hyperlink>
      <w:r w:rsidRPr="00F306F7">
        <w:rPr>
          <w:rStyle w:val="StyleUnderline"/>
          <w:rFonts w:asciiTheme="minorHAnsi" w:hAnsiTheme="minorHAnsi"/>
          <w:highlight w:val="yellow"/>
        </w:rPr>
        <w:t xml:space="preserve"> change the politics?</w:t>
      </w:r>
      <w:r w:rsidRPr="00F306F7">
        <w:rPr>
          <w:rFonts w:asciiTheme="minorHAnsi" w:hAnsiTheme="minorHAnsi"/>
          <w:sz w:val="16"/>
        </w:rPr>
        <w:t xml:space="preserve"> At stake isn’t this current round of cuts, which it’s almost certainly too late to stop. The bigger issue is whether there’ll bemore cutbacks when and if the </w:t>
      </w:r>
      <w:hyperlink r:id="rId107" w:history="1">
        <w:r w:rsidRPr="00F306F7">
          <w:rPr>
            <w:rStyle w:val="Hyperlink"/>
            <w:rFonts w:asciiTheme="minorHAnsi" w:hAnsiTheme="minorHAnsi"/>
            <w:sz w:val="16"/>
          </w:rPr>
          <w:t>Budget Control Act</w:t>
        </w:r>
      </w:hyperlink>
      <w:r w:rsidRPr="00F306F7">
        <w:rPr>
          <w:rFonts w:asciiTheme="minorHAnsi" w:hAnsiTheme="minorHAnsi"/>
          <w:sz w:val="16"/>
        </w:rPr>
        <w:t xml:space="preserve"> goes into full force next year. Sequestration — shorthand for the BCA– would drive the Army down by another 30,000 active-duty troops, to 420,000 soldiers. Sequester would probably force politically explosive cuts to the </w:t>
      </w:r>
      <w:hyperlink r:id="rId108" w:history="1">
        <w:r w:rsidRPr="00F306F7">
          <w:rPr>
            <w:rStyle w:val="Hyperlink"/>
            <w:rFonts w:asciiTheme="minorHAnsi" w:hAnsiTheme="minorHAnsi"/>
            <w:sz w:val="16"/>
          </w:rPr>
          <w:t>National Guard</w:t>
        </w:r>
      </w:hyperlink>
      <w:r w:rsidRPr="00F306F7">
        <w:rPr>
          <w:rFonts w:asciiTheme="minorHAnsi" w:hAnsiTheme="minorHAnsi"/>
          <w:sz w:val="16"/>
        </w:rPr>
        <w:t xml:space="preserve"> and Army Reserve as well, which have so far been largely (not entirely) spared. “Numbers like 450,000 or 420,000 have no real meaning to the public,” said retired Lt. Gen.</w:t>
      </w:r>
      <w:hyperlink r:id="rId109" w:tgtFrame="_blank" w:history="1">
        <w:r w:rsidRPr="00F306F7">
          <w:rPr>
            <w:rStyle w:val="Hyperlink"/>
            <w:rFonts w:asciiTheme="minorHAnsi" w:hAnsiTheme="minorHAnsi"/>
            <w:sz w:val="16"/>
          </w:rPr>
          <w:t>Guy Swan</w:t>
        </w:r>
      </w:hyperlink>
      <w:r w:rsidRPr="00F306F7">
        <w:rPr>
          <w:rFonts w:asciiTheme="minorHAnsi" w:hAnsiTheme="minorHAnsi"/>
          <w:sz w:val="16"/>
        </w:rPr>
        <w:t xml:space="preserve">, vice-president for education at the influential </w:t>
      </w:r>
      <w:hyperlink r:id="rId110" w:history="1">
        <w:r w:rsidRPr="00F306F7">
          <w:rPr>
            <w:rStyle w:val="Hyperlink"/>
            <w:rFonts w:asciiTheme="minorHAnsi" w:hAnsiTheme="minorHAnsi"/>
            <w:sz w:val="16"/>
          </w:rPr>
          <w:t>Association of the US Army</w:t>
        </w:r>
      </w:hyperlink>
      <w:r w:rsidRPr="00F306F7">
        <w:rPr>
          <w:rFonts w:asciiTheme="minorHAnsi" w:hAnsiTheme="minorHAnsi"/>
          <w:sz w:val="16"/>
        </w:rPr>
        <w:t xml:space="preserve">. “But </w:t>
      </w:r>
      <w:hyperlink r:id="rId111" w:history="1">
        <w:r w:rsidRPr="00F306F7">
          <w:rPr>
            <w:rStyle w:val="Hyperlink"/>
            <w:rFonts w:asciiTheme="minorHAnsi" w:hAnsiTheme="minorHAnsi"/>
            <w:sz w:val="16"/>
          </w:rPr>
          <w:t>significant reductions</w:t>
        </w:r>
      </w:hyperlink>
      <w:r w:rsidRPr="00F306F7">
        <w:rPr>
          <w:rFonts w:asciiTheme="minorHAnsi" w:hAnsiTheme="minorHAnsi"/>
          <w:sz w:val="16"/>
        </w:rPr>
        <w:t xml:space="preserve"> at local bases will get some attention, certainly by the members of Congress who have constituencies there.”  Lt. Gen. (retired) Guy Swan, AUSA “I suspect it will be ugly,” one Army source told us. “In some communities, it will seriously degrade tender economies still trying to recover from the Great Recession.” </w:t>
      </w:r>
      <w:r w:rsidRPr="00F306F7">
        <w:rPr>
          <w:rStyle w:val="StyleUnderline"/>
          <w:rFonts w:asciiTheme="minorHAnsi" w:hAnsiTheme="minorHAnsi"/>
          <w:highlight w:val="yellow"/>
        </w:rPr>
        <w:t>A</w:t>
      </w:r>
      <w:r w:rsidRPr="00F306F7">
        <w:rPr>
          <w:rStyle w:val="StyleUnderline"/>
          <w:rFonts w:asciiTheme="minorHAnsi" w:hAnsiTheme="minorHAnsi"/>
        </w:rPr>
        <w:t xml:space="preserve"> </w:t>
      </w:r>
      <w:r w:rsidRPr="00F306F7">
        <w:rPr>
          <w:rFonts w:asciiTheme="minorHAnsi" w:hAnsiTheme="minorHAnsi"/>
          <w:sz w:val="16"/>
        </w:rPr>
        <w:t xml:space="preserve">Hill </w:t>
      </w:r>
      <w:r w:rsidRPr="00F306F7">
        <w:rPr>
          <w:rStyle w:val="StyleUnderline"/>
          <w:rFonts w:asciiTheme="minorHAnsi" w:hAnsiTheme="minorHAnsi"/>
          <w:highlight w:val="yellow"/>
        </w:rPr>
        <w:t>staffer</w:t>
      </w:r>
      <w:r w:rsidRPr="00F306F7">
        <w:rPr>
          <w:rFonts w:asciiTheme="minorHAnsi" w:hAnsiTheme="minorHAnsi"/>
          <w:sz w:val="16"/>
        </w:rPr>
        <w:t xml:space="preserve"> who’d seen the Army brief, however, </w:t>
      </w:r>
      <w:r w:rsidRPr="00F306F7">
        <w:rPr>
          <w:rStyle w:val="StyleUnderline"/>
          <w:rFonts w:asciiTheme="minorHAnsi" w:hAnsiTheme="minorHAnsi"/>
          <w:highlight w:val="yellow"/>
        </w:rPr>
        <w:t>was skeptical the cuts would be much of a wake-up call</w:t>
      </w:r>
      <w:r w:rsidRPr="00F306F7">
        <w:rPr>
          <w:rFonts w:asciiTheme="minorHAnsi" w:hAnsiTheme="minorHAnsi"/>
          <w:sz w:val="16"/>
        </w:rPr>
        <w:t>. “T</w:t>
      </w:r>
      <w:r w:rsidRPr="00F306F7">
        <w:rPr>
          <w:rStyle w:val="StyleUnderline"/>
          <w:rFonts w:asciiTheme="minorHAnsi" w:hAnsiTheme="minorHAnsi"/>
          <w:highlight w:val="yellow"/>
        </w:rPr>
        <w:t>hey spread the cuts as much as possible, so the reaction may be limited</w:t>
      </w:r>
      <w:r w:rsidRPr="00F306F7">
        <w:rPr>
          <w:rFonts w:asciiTheme="minorHAnsi" w:hAnsiTheme="minorHAnsi"/>
          <w:sz w:val="16"/>
        </w:rPr>
        <w:t xml:space="preserve">,” the staffer told me. “Some bases were barely touched at all.” So </w:t>
      </w:r>
      <w:r w:rsidRPr="00F306F7">
        <w:rPr>
          <w:rStyle w:val="StyleUnderline"/>
          <w:rFonts w:asciiTheme="minorHAnsi" w:hAnsiTheme="minorHAnsi"/>
          <w:highlight w:val="yellow"/>
        </w:rPr>
        <w:t>who’s been hit?</w:t>
      </w:r>
      <w:r w:rsidRPr="00F306F7">
        <w:rPr>
          <w:rFonts w:asciiTheme="minorHAnsi" w:hAnsiTheme="minorHAnsi"/>
          <w:sz w:val="16"/>
        </w:rPr>
        <w:t xml:space="preserve"> USA Today </w:t>
      </w:r>
      <w:hyperlink r:id="rId112" w:tgtFrame="_blank" w:history="1">
        <w:r w:rsidRPr="00F306F7">
          <w:rPr>
            <w:rStyle w:val="Hyperlink"/>
            <w:rFonts w:asciiTheme="minorHAnsi" w:hAnsiTheme="minorHAnsi"/>
            <w:sz w:val="16"/>
          </w:rPr>
          <w:t>reported</w:t>
        </w:r>
      </w:hyperlink>
      <w:r w:rsidRPr="00F306F7">
        <w:rPr>
          <w:rFonts w:asciiTheme="minorHAnsi" w:hAnsiTheme="minorHAnsi"/>
          <w:sz w:val="16"/>
        </w:rPr>
        <w:t xml:space="preserve"> cuts to what sound like </w:t>
      </w:r>
      <w:r w:rsidRPr="00F306F7">
        <w:rPr>
          <w:rStyle w:val="StyleUnderline"/>
          <w:rFonts w:asciiTheme="minorHAnsi" w:hAnsiTheme="minorHAnsi"/>
          <w:highlight w:val="yellow"/>
        </w:rPr>
        <w:t>combat brigades</w:t>
      </w:r>
      <w:r w:rsidRPr="00F306F7">
        <w:rPr>
          <w:rFonts w:asciiTheme="minorHAnsi" w:hAnsiTheme="minorHAnsi"/>
          <w:sz w:val="16"/>
        </w:rPr>
        <w:t xml:space="preserve"> at two locations, Fort Benning </w:t>
      </w:r>
      <w:r w:rsidRPr="00F306F7">
        <w:rPr>
          <w:rStyle w:val="StyleUnderline"/>
          <w:rFonts w:asciiTheme="minorHAnsi" w:hAnsiTheme="minorHAnsi"/>
          <w:highlight w:val="yellow"/>
        </w:rPr>
        <w:t>in Georgia and</w:t>
      </w:r>
      <w:r w:rsidRPr="00F306F7">
        <w:rPr>
          <w:rFonts w:asciiTheme="minorHAnsi" w:hAnsiTheme="minorHAnsi"/>
          <w:sz w:val="16"/>
        </w:rPr>
        <w:t xml:space="preserve"> Joint Base Elmendorf-Richardson in </w:t>
      </w:r>
      <w:r w:rsidRPr="00F306F7">
        <w:rPr>
          <w:rStyle w:val="StyleUnderline"/>
          <w:rFonts w:asciiTheme="minorHAnsi" w:hAnsiTheme="minorHAnsi"/>
          <w:highlight w:val="yellow"/>
        </w:rPr>
        <w:t>Alaska</w:t>
      </w:r>
      <w:r w:rsidRPr="00F306F7">
        <w:rPr>
          <w:rFonts w:asciiTheme="minorHAnsi" w:hAnsiTheme="minorHAnsi"/>
          <w:sz w:val="16"/>
        </w:rPr>
        <w:t xml:space="preserve">. But legislators who have such big bases back home tend to already be aware of the Army’s budget plight and are opposed to sequestration. Their minds don’t need changing. Conversely, </w:t>
      </w:r>
      <w:r w:rsidRPr="00F306F7">
        <w:rPr>
          <w:rStyle w:val="StyleUnderline"/>
          <w:rFonts w:asciiTheme="minorHAnsi" w:hAnsiTheme="minorHAnsi"/>
          <w:highlight w:val="yellow"/>
        </w:rPr>
        <w:t>legislators whose minds the Army might need to change will probably be among those whose bases</w:t>
      </w:r>
      <w:r w:rsidRPr="00F306F7">
        <w:rPr>
          <w:rFonts w:asciiTheme="minorHAnsi" w:hAnsiTheme="minorHAnsi"/>
          <w:sz w:val="16"/>
        </w:rPr>
        <w:t xml:space="preserve"> — if any — </w:t>
      </w:r>
      <w:r w:rsidRPr="00F306F7">
        <w:rPr>
          <w:rStyle w:val="StyleUnderline"/>
          <w:rFonts w:asciiTheme="minorHAnsi" w:hAnsiTheme="minorHAnsi"/>
          <w:highlight w:val="yellow"/>
        </w:rPr>
        <w:t>are “barely touched at all</w:t>
      </w:r>
      <w:r w:rsidRPr="00F306F7">
        <w:rPr>
          <w:rFonts w:asciiTheme="minorHAnsi" w:hAnsiTheme="minorHAnsi"/>
          <w:sz w:val="16"/>
        </w:rPr>
        <w:t xml:space="preserve">.” Unsurprisingly, the chairmen of the two armed services committees were quick to denounce the cuts. “People who believe the world is safer, that we can do with less defense spending and 40,000 fewer soldiers, will take this as good news,” said </w:t>
      </w:r>
      <w:hyperlink r:id="rId113" w:tgtFrame="_blank" w:history="1">
        <w:r w:rsidRPr="00F306F7">
          <w:rPr>
            <w:rStyle w:val="Hyperlink"/>
            <w:rFonts w:asciiTheme="minorHAnsi" w:hAnsiTheme="minorHAnsi"/>
            <w:sz w:val="16"/>
          </w:rPr>
          <w:t>Rep. Mac Thornberry</w:t>
        </w:r>
      </w:hyperlink>
      <w:r w:rsidRPr="00F306F7">
        <w:rPr>
          <w:rFonts w:asciiTheme="minorHAnsi" w:hAnsiTheme="minorHAnsi"/>
          <w:sz w:val="16"/>
        </w:rPr>
        <w:t xml:space="preserve"> in an unusually acid statement. “I am not one of those people.” “Any conceivable strategic rationale for this cut to Army end-strength has been overturned by the events of the last few years from the rise of ISIL, Russia’s invasion of Ukraine, </w:t>
      </w:r>
      <w:hyperlink r:id="rId114" w:tgtFrame="_blank" w:history="1">
        <w:r w:rsidRPr="00F306F7">
          <w:rPr>
            <w:rStyle w:val="Hyperlink"/>
            <w:rFonts w:asciiTheme="minorHAnsi" w:hAnsiTheme="minorHAnsi"/>
            <w:sz w:val="16"/>
          </w:rPr>
          <w:t>the Ebola crisis</w:t>
        </w:r>
      </w:hyperlink>
      <w:r w:rsidRPr="00F306F7">
        <w:rPr>
          <w:rFonts w:asciiTheme="minorHAnsi" w:hAnsiTheme="minorHAnsi"/>
          <w:sz w:val="16"/>
        </w:rPr>
        <w:t xml:space="preserve">, and more,” declared </w:t>
      </w:r>
      <w:hyperlink r:id="rId115" w:tgtFrame="_blank" w:history="1">
        <w:r w:rsidRPr="00F306F7">
          <w:rPr>
            <w:rStyle w:val="Hyperlink"/>
            <w:rFonts w:asciiTheme="minorHAnsi" w:hAnsiTheme="minorHAnsi"/>
            <w:sz w:val="16"/>
          </w:rPr>
          <w:t>Sen. John McCain</w:t>
        </w:r>
      </w:hyperlink>
      <w:r w:rsidRPr="00F306F7">
        <w:rPr>
          <w:rFonts w:asciiTheme="minorHAnsi" w:hAnsiTheme="minorHAnsi"/>
          <w:sz w:val="16"/>
        </w:rPr>
        <w:t xml:space="preserve">. “Stopping this decline will require the Congress to find a bipartisan solution that ends sequestration once and for all.” But how? The House and Senate Armed Services Committees have proposed </w:t>
      </w:r>
      <w:hyperlink r:id="rId116" w:history="1">
        <w:r w:rsidRPr="00F306F7">
          <w:rPr>
            <w:rStyle w:val="Hyperlink"/>
            <w:rFonts w:asciiTheme="minorHAnsi" w:hAnsiTheme="minorHAnsi"/>
            <w:sz w:val="16"/>
          </w:rPr>
          <w:t>bypassing the Budget Control Act</w:t>
        </w:r>
      </w:hyperlink>
      <w:r w:rsidRPr="00F306F7">
        <w:rPr>
          <w:rFonts w:asciiTheme="minorHAnsi" w:hAnsiTheme="minorHAnsi"/>
          <w:sz w:val="16"/>
        </w:rPr>
        <w:t xml:space="preserve"> by designating much of the defense budget as exempted emergency spending (Overseas Contingency Operations funds, or OCO). The Administration sees this as an irresponsible fiscal gimmick and has threatened a veto. What’s more, even if the White House and Capitol Hill can come to terms, they’ll only be preventing a fall below 450,000. The current cut to 450,000 is going to happen. A presidential veto or a sequester would simply mean the Army gets cut more. “Congress and the administration want a smaller Army, with reduced capacity to respond to contingencies overseas and at home,” the Army source said grimly. “This is great news for</w:t>
      </w:r>
      <w:hyperlink r:id="rId117" w:history="1">
        <w:r w:rsidRPr="00F306F7">
          <w:rPr>
            <w:rStyle w:val="Hyperlink"/>
            <w:rFonts w:asciiTheme="minorHAnsi" w:hAnsiTheme="minorHAnsi"/>
            <w:sz w:val="16"/>
          </w:rPr>
          <w:t>Russia</w:t>
        </w:r>
      </w:hyperlink>
      <w:r w:rsidRPr="00F306F7">
        <w:rPr>
          <w:rFonts w:asciiTheme="minorHAnsi" w:hAnsiTheme="minorHAnsi"/>
          <w:sz w:val="16"/>
        </w:rPr>
        <w:t xml:space="preserve">, </w:t>
      </w:r>
      <w:hyperlink r:id="rId118" w:history="1">
        <w:r w:rsidRPr="00F306F7">
          <w:rPr>
            <w:rStyle w:val="Hyperlink"/>
            <w:rFonts w:asciiTheme="minorHAnsi" w:hAnsiTheme="minorHAnsi"/>
            <w:sz w:val="16"/>
          </w:rPr>
          <w:t>North Korea</w:t>
        </w:r>
      </w:hyperlink>
      <w:r w:rsidRPr="00F306F7">
        <w:rPr>
          <w:rFonts w:asciiTheme="minorHAnsi" w:hAnsiTheme="minorHAnsi"/>
          <w:sz w:val="16"/>
        </w:rPr>
        <w:t xml:space="preserve">, </w:t>
      </w:r>
      <w:hyperlink r:id="rId119" w:history="1">
        <w:r w:rsidRPr="00F306F7">
          <w:rPr>
            <w:rStyle w:val="Hyperlink"/>
            <w:rFonts w:asciiTheme="minorHAnsi" w:hAnsiTheme="minorHAnsi"/>
            <w:sz w:val="16"/>
          </w:rPr>
          <w:t>China</w:t>
        </w:r>
      </w:hyperlink>
      <w:r w:rsidRPr="00F306F7">
        <w:rPr>
          <w:rFonts w:asciiTheme="minorHAnsi" w:hAnsiTheme="minorHAnsi"/>
          <w:sz w:val="16"/>
        </w:rPr>
        <w:t xml:space="preserve">, and </w:t>
      </w:r>
      <w:hyperlink r:id="rId120" w:history="1">
        <w:r w:rsidRPr="00F306F7">
          <w:rPr>
            <w:rStyle w:val="Hyperlink"/>
            <w:rFonts w:asciiTheme="minorHAnsi" w:hAnsiTheme="minorHAnsi"/>
            <w:sz w:val="16"/>
          </w:rPr>
          <w:t>ISIS</w:t>
        </w:r>
      </w:hyperlink>
      <w:r w:rsidRPr="00F306F7">
        <w:rPr>
          <w:rFonts w:asciiTheme="minorHAnsi" w:hAnsiTheme="minorHAnsi"/>
          <w:sz w:val="16"/>
        </w:rPr>
        <w:t xml:space="preserve">, but concerning for our allies and friends in NATO, the Middle East, and the Pacific. History tells us that ‘chickens come home to roost.’ We should prepare for a lot of disruptive, painful roosting in our future.” </w:t>
      </w:r>
    </w:p>
    <w:p w:rsidR="00751004" w:rsidRPr="00F306F7" w:rsidRDefault="00751004" w:rsidP="00751004">
      <w:pPr>
        <w:rPr>
          <w:rFonts w:asciiTheme="minorHAnsi" w:hAnsiTheme="minorHAnsi"/>
        </w:rPr>
      </w:pPr>
    </w:p>
    <w:p w:rsidR="00FF1039" w:rsidRPr="00F306F7" w:rsidRDefault="00FF1039" w:rsidP="00FF1039">
      <w:pPr>
        <w:pStyle w:val="Heading3"/>
        <w:rPr>
          <w:rFonts w:asciiTheme="minorHAnsi" w:hAnsiTheme="minorHAnsi"/>
        </w:rPr>
      </w:pPr>
      <w:r w:rsidRPr="00F306F7">
        <w:rPr>
          <w:rFonts w:asciiTheme="minorHAnsi" w:hAnsiTheme="minorHAnsi"/>
        </w:rPr>
        <w:t>Foreign Policy Issue Now</w:t>
      </w:r>
    </w:p>
    <w:p w:rsidR="00FF1039" w:rsidRPr="00F306F7" w:rsidRDefault="00FF1039" w:rsidP="00FF1039">
      <w:pPr>
        <w:pStyle w:val="Heading4"/>
        <w:rPr>
          <w:rFonts w:asciiTheme="minorHAnsi" w:hAnsiTheme="minorHAnsi"/>
        </w:rPr>
      </w:pPr>
      <w:r w:rsidRPr="00F306F7">
        <w:rPr>
          <w:rFonts w:asciiTheme="minorHAnsi" w:hAnsiTheme="minorHAnsi"/>
        </w:rPr>
        <w:t>2016 will be about foreign policy—laundry list of threats</w:t>
      </w:r>
    </w:p>
    <w:p w:rsidR="00FF1039" w:rsidRPr="00F306F7" w:rsidRDefault="009B0A62" w:rsidP="00FF1039">
      <w:pPr>
        <w:rPr>
          <w:rFonts w:asciiTheme="minorHAnsi" w:hAnsiTheme="minorHAnsi"/>
        </w:rPr>
      </w:pPr>
      <w:r w:rsidRPr="00F306F7">
        <w:rPr>
          <w:rStyle w:val="Style13ptBold"/>
          <w:rFonts w:asciiTheme="minorHAnsi" w:hAnsiTheme="minorHAnsi"/>
        </w:rPr>
        <w:t>McPike 15</w:t>
      </w:r>
      <w:r w:rsidR="00FF1039" w:rsidRPr="00F306F7">
        <w:rPr>
          <w:rFonts w:asciiTheme="minorHAnsi" w:hAnsiTheme="minorHAnsi"/>
        </w:rPr>
        <w:t xml:space="preserve"> (Erin McPike-Political reporter Huffington Post, “Democrats Are Ceding Foreign Policy Too Early in the 2016 Election”, </w:t>
      </w:r>
      <w:hyperlink r:id="rId121" w:history="1">
        <w:r w:rsidR="00FF1039" w:rsidRPr="00F306F7">
          <w:rPr>
            <w:rStyle w:val="Hyperlink"/>
            <w:rFonts w:asciiTheme="minorHAnsi" w:hAnsiTheme="minorHAnsi"/>
          </w:rPr>
          <w:t>http://www.huffingtonpost.com/erin-mcpike/democrats-are-ceding-fore_b_7632524.html</w:t>
        </w:r>
      </w:hyperlink>
      <w:r w:rsidR="00FF1039" w:rsidRPr="00F306F7">
        <w:rPr>
          <w:rFonts w:asciiTheme="minorHAnsi" w:hAnsiTheme="minorHAnsi"/>
        </w:rPr>
        <w:t xml:space="preserve"> ,06/21/2015 4:53 pm EDT, N.G.)</w:t>
      </w:r>
    </w:p>
    <w:p w:rsidR="00FF1039" w:rsidRPr="00F306F7" w:rsidRDefault="00FF1039" w:rsidP="00FF1039">
      <w:pPr>
        <w:rPr>
          <w:rStyle w:val="StyleUnderline"/>
          <w:rFonts w:asciiTheme="minorHAnsi" w:hAnsiTheme="minorHAnsi"/>
        </w:rPr>
      </w:pPr>
      <w:r w:rsidRPr="00F306F7">
        <w:rPr>
          <w:rFonts w:asciiTheme="minorHAnsi" w:hAnsiTheme="minorHAnsi"/>
          <w:sz w:val="16"/>
        </w:rPr>
        <w:t xml:space="preserve">There's a decent chance </w:t>
      </w:r>
      <w:r w:rsidRPr="00F306F7">
        <w:rPr>
          <w:rStyle w:val="StyleUnderline"/>
          <w:rFonts w:asciiTheme="minorHAnsi" w:hAnsiTheme="minorHAnsi"/>
        </w:rPr>
        <w:t xml:space="preserve">the </w:t>
      </w:r>
      <w:r w:rsidRPr="00F306F7">
        <w:rPr>
          <w:rStyle w:val="StyleUnderline"/>
          <w:rFonts w:asciiTheme="minorHAnsi" w:hAnsiTheme="minorHAnsi"/>
          <w:highlight w:val="cyan"/>
        </w:rPr>
        <w:t>2016</w:t>
      </w:r>
      <w:r w:rsidRPr="00F306F7">
        <w:rPr>
          <w:rStyle w:val="StyleUnderline"/>
          <w:rFonts w:asciiTheme="minorHAnsi" w:hAnsiTheme="minorHAnsi"/>
        </w:rPr>
        <w:t xml:space="preserve"> presidential election </w:t>
      </w:r>
      <w:r w:rsidRPr="00F306F7">
        <w:rPr>
          <w:rStyle w:val="StyleUnderline"/>
          <w:rFonts w:asciiTheme="minorHAnsi" w:hAnsiTheme="minorHAnsi"/>
          <w:highlight w:val="cyan"/>
        </w:rPr>
        <w:t>will be about national security</w:t>
      </w:r>
      <w:r w:rsidRPr="00F306F7">
        <w:rPr>
          <w:rFonts w:asciiTheme="minorHAnsi" w:hAnsiTheme="minorHAnsi"/>
          <w:sz w:val="16"/>
        </w:rPr>
        <w:t xml:space="preserve">. If that's the case, recent spin by Democratic pundits may undercut former Secretary of State Hillary Clinton's campaign before it has much of a chance to establish itself. "I think foreign policy is a Republican base issue, which is why you see Republicans coming out of the gate talking about it," Democratic strategist Stephanie Cutter said on NBC's Meet the Press on June 14. Challenged on that, she said, "It's a Republican establishment issue, and it always has been." Tell that to President Obama, Vice President Biden, Secretary of State John Kerry, former Maine Democratic Sen. George Mitchell, the Democratic members of the Senate Foreign Relations Committee, all the voters who opposed the Iraq war, all the veterans who support Democrats, the organization known as VoteVets.org, etc. </w:t>
      </w:r>
      <w:r w:rsidRPr="00F306F7">
        <w:rPr>
          <w:rStyle w:val="StyleUnderline"/>
          <w:rFonts w:asciiTheme="minorHAnsi" w:hAnsiTheme="minorHAnsi"/>
          <w:highlight w:val="cyan"/>
        </w:rPr>
        <w:t>From</w:t>
      </w:r>
      <w:r w:rsidRPr="00F306F7">
        <w:rPr>
          <w:rStyle w:val="StyleUnderline"/>
          <w:rFonts w:asciiTheme="minorHAnsi" w:hAnsiTheme="minorHAnsi"/>
        </w:rPr>
        <w:t xml:space="preserve"> the rise of </w:t>
      </w:r>
      <w:r w:rsidRPr="00F306F7">
        <w:rPr>
          <w:rStyle w:val="StyleUnderline"/>
          <w:rFonts w:asciiTheme="minorHAnsi" w:hAnsiTheme="minorHAnsi"/>
          <w:highlight w:val="cyan"/>
        </w:rPr>
        <w:t>ISIS,</w:t>
      </w:r>
      <w:r w:rsidRPr="00F306F7">
        <w:rPr>
          <w:rStyle w:val="StyleUnderline"/>
          <w:rFonts w:asciiTheme="minorHAnsi" w:hAnsiTheme="minorHAnsi"/>
        </w:rPr>
        <w:t xml:space="preserve"> </w:t>
      </w:r>
      <w:r w:rsidRPr="00F306F7">
        <w:rPr>
          <w:rStyle w:val="StyleUnderline"/>
          <w:rFonts w:asciiTheme="minorHAnsi" w:hAnsiTheme="minorHAnsi"/>
          <w:highlight w:val="cyan"/>
        </w:rPr>
        <w:t>to</w:t>
      </w:r>
      <w:r w:rsidRPr="00F306F7">
        <w:rPr>
          <w:rStyle w:val="StyleUnderline"/>
          <w:rFonts w:asciiTheme="minorHAnsi" w:hAnsiTheme="minorHAnsi"/>
        </w:rPr>
        <w:t xml:space="preserve"> Russian President Vladimir </w:t>
      </w:r>
      <w:r w:rsidRPr="00F306F7">
        <w:rPr>
          <w:rStyle w:val="StyleUnderline"/>
          <w:rFonts w:asciiTheme="minorHAnsi" w:hAnsiTheme="minorHAnsi"/>
          <w:highlight w:val="cyan"/>
        </w:rPr>
        <w:t>Putin</w:t>
      </w:r>
      <w:r w:rsidRPr="00F306F7">
        <w:rPr>
          <w:rStyle w:val="StyleUnderline"/>
          <w:rFonts w:asciiTheme="minorHAnsi" w:hAnsiTheme="minorHAnsi"/>
        </w:rPr>
        <w:t xml:space="preserve">'s chest-thumping, </w:t>
      </w:r>
      <w:r w:rsidRPr="00F306F7">
        <w:rPr>
          <w:rStyle w:val="StyleUnderline"/>
          <w:rFonts w:asciiTheme="minorHAnsi" w:hAnsiTheme="minorHAnsi"/>
          <w:highlight w:val="cyan"/>
        </w:rPr>
        <w:t>to Israel's struggles with</w:t>
      </w:r>
      <w:r w:rsidRPr="00F306F7">
        <w:rPr>
          <w:rStyle w:val="StyleUnderline"/>
          <w:rFonts w:asciiTheme="minorHAnsi" w:hAnsiTheme="minorHAnsi"/>
        </w:rPr>
        <w:t xml:space="preserve"> the </w:t>
      </w:r>
      <w:r w:rsidRPr="00F306F7">
        <w:rPr>
          <w:rStyle w:val="StyleUnderline"/>
          <w:rFonts w:asciiTheme="minorHAnsi" w:hAnsiTheme="minorHAnsi"/>
          <w:highlight w:val="cyan"/>
        </w:rPr>
        <w:t>Palestinian</w:t>
      </w:r>
      <w:r w:rsidRPr="00F306F7">
        <w:rPr>
          <w:rStyle w:val="StyleUnderline"/>
          <w:rFonts w:asciiTheme="minorHAnsi" w:hAnsiTheme="minorHAnsi"/>
        </w:rPr>
        <w:t xml:space="preserve">s, </w:t>
      </w:r>
      <w:r w:rsidRPr="00F306F7">
        <w:rPr>
          <w:rStyle w:val="StyleUnderline"/>
          <w:rFonts w:asciiTheme="minorHAnsi" w:hAnsiTheme="minorHAnsi"/>
          <w:highlight w:val="cyan"/>
        </w:rPr>
        <w:t>to</w:t>
      </w:r>
      <w:r w:rsidRPr="00F306F7">
        <w:rPr>
          <w:rStyle w:val="StyleUnderline"/>
          <w:rFonts w:asciiTheme="minorHAnsi" w:hAnsiTheme="minorHAnsi"/>
        </w:rPr>
        <w:t xml:space="preserve"> the nuclear </w:t>
      </w:r>
      <w:r w:rsidRPr="00F306F7">
        <w:rPr>
          <w:rStyle w:val="StyleUnderline"/>
          <w:rFonts w:asciiTheme="minorHAnsi" w:hAnsiTheme="minorHAnsi"/>
          <w:highlight w:val="cyan"/>
        </w:rPr>
        <w:t>negotiations with Iran</w:t>
      </w:r>
      <w:r w:rsidRPr="00F306F7">
        <w:rPr>
          <w:rStyle w:val="StyleUnderline"/>
          <w:rFonts w:asciiTheme="minorHAnsi" w:hAnsiTheme="minorHAnsi"/>
        </w:rPr>
        <w:t xml:space="preserve">, </w:t>
      </w:r>
      <w:r w:rsidRPr="00F306F7">
        <w:rPr>
          <w:rStyle w:val="StyleUnderline"/>
          <w:rFonts w:asciiTheme="minorHAnsi" w:hAnsiTheme="minorHAnsi"/>
          <w:highlight w:val="cyan"/>
        </w:rPr>
        <w:t>to</w:t>
      </w:r>
      <w:r w:rsidRPr="00F306F7">
        <w:rPr>
          <w:rStyle w:val="StyleUnderline"/>
          <w:rFonts w:asciiTheme="minorHAnsi" w:hAnsiTheme="minorHAnsi"/>
        </w:rPr>
        <w:t xml:space="preserve"> </w:t>
      </w:r>
      <w:r w:rsidRPr="00F306F7">
        <w:rPr>
          <w:rStyle w:val="StyleUnderline"/>
          <w:rFonts w:asciiTheme="minorHAnsi" w:hAnsiTheme="minorHAnsi"/>
          <w:highlight w:val="cyan"/>
        </w:rPr>
        <w:t>cybe</w:t>
      </w:r>
      <w:r w:rsidRPr="00F306F7">
        <w:rPr>
          <w:rStyle w:val="StyleUnderline"/>
          <w:rFonts w:asciiTheme="minorHAnsi" w:hAnsiTheme="minorHAnsi"/>
        </w:rPr>
        <w:t xml:space="preserve">rsecurity, </w:t>
      </w:r>
      <w:r w:rsidRPr="00F306F7">
        <w:rPr>
          <w:rStyle w:val="StyleUnderline"/>
          <w:rFonts w:asciiTheme="minorHAnsi" w:hAnsiTheme="minorHAnsi"/>
          <w:highlight w:val="cyan"/>
        </w:rPr>
        <w:t>trade,</w:t>
      </w:r>
      <w:r w:rsidRPr="00F306F7">
        <w:rPr>
          <w:rStyle w:val="StyleUnderline"/>
          <w:rFonts w:asciiTheme="minorHAnsi" w:hAnsiTheme="minorHAnsi"/>
        </w:rPr>
        <w:t xml:space="preserve"> </w:t>
      </w:r>
      <w:r w:rsidRPr="00F306F7">
        <w:rPr>
          <w:rStyle w:val="StyleUnderline"/>
          <w:rFonts w:asciiTheme="minorHAnsi" w:hAnsiTheme="minorHAnsi"/>
          <w:highlight w:val="cyan"/>
        </w:rPr>
        <w:t>China's rise and tensions with North Korea</w:t>
      </w:r>
      <w:r w:rsidRPr="00F306F7">
        <w:rPr>
          <w:rStyle w:val="StyleUnderline"/>
          <w:rFonts w:asciiTheme="minorHAnsi" w:hAnsiTheme="minorHAnsi"/>
        </w:rPr>
        <w:t xml:space="preserve">, </w:t>
      </w:r>
      <w:r w:rsidRPr="00F306F7">
        <w:rPr>
          <w:rStyle w:val="StyleUnderline"/>
          <w:rFonts w:asciiTheme="minorHAnsi" w:hAnsiTheme="minorHAnsi"/>
          <w:highlight w:val="cyan"/>
        </w:rPr>
        <w:t>foreign policy has become all-consuming for the executive</w:t>
      </w:r>
      <w:r w:rsidRPr="00F306F7">
        <w:rPr>
          <w:rStyle w:val="StyleUnderline"/>
          <w:rFonts w:asciiTheme="minorHAnsi" w:hAnsiTheme="minorHAnsi"/>
        </w:rPr>
        <w:t xml:space="preserve"> branch </w:t>
      </w:r>
      <w:r w:rsidRPr="00F306F7">
        <w:rPr>
          <w:rStyle w:val="StyleUnderline"/>
          <w:rFonts w:asciiTheme="minorHAnsi" w:hAnsiTheme="minorHAnsi"/>
          <w:highlight w:val="cyan"/>
        </w:rPr>
        <w:t>and will take up a huge chunk of the 45th president's time</w:t>
      </w:r>
      <w:r w:rsidRPr="00F306F7">
        <w:rPr>
          <w:rStyle w:val="StyleUnderline"/>
          <w:rFonts w:asciiTheme="minorHAnsi" w:hAnsiTheme="minorHAnsi"/>
        </w:rPr>
        <w:t xml:space="preserve"> and energy.</w:t>
      </w:r>
    </w:p>
    <w:p w:rsidR="00FF1039" w:rsidRPr="00F306F7" w:rsidRDefault="00FF1039" w:rsidP="00FF1039">
      <w:pPr>
        <w:keepNext/>
        <w:keepLines/>
        <w:spacing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Foreign policy key to 2016—Obama looking weak kills the Dems chances</w:t>
      </w:r>
    </w:p>
    <w:p w:rsidR="00FF1039" w:rsidRPr="00F306F7" w:rsidRDefault="00FF1039" w:rsidP="00FF1039">
      <w:pPr>
        <w:rPr>
          <w:rFonts w:asciiTheme="minorHAnsi" w:hAnsiTheme="minorHAnsi"/>
        </w:rPr>
      </w:pPr>
      <w:r w:rsidRPr="00F306F7">
        <w:rPr>
          <w:rFonts w:asciiTheme="minorHAnsi" w:hAnsiTheme="minorHAnsi"/>
          <w:b/>
          <w:bCs/>
          <w:sz w:val="26"/>
        </w:rPr>
        <w:t>Drezner 15</w:t>
      </w:r>
      <w:r w:rsidRPr="00F306F7">
        <w:rPr>
          <w:rFonts w:asciiTheme="minorHAnsi" w:hAnsiTheme="minorHAnsi"/>
        </w:rPr>
        <w:t xml:space="preserve"> (Daniel Drezner-professor of international politics at the Fletcher School of Law and Diplomacy at Tufts University “Which party benefits from a foreign policy election in 2016?,” May, https://www.washingtonpost.com/posteverything/wp/2015/05/05/which-party-benefits-from-a-foreign-policy-election-in-2016/)</w:t>
      </w:r>
    </w:p>
    <w:p w:rsidR="00FF1039" w:rsidRPr="00F306F7" w:rsidRDefault="00FF1039" w:rsidP="00FF1039">
      <w:pPr>
        <w:rPr>
          <w:rFonts w:asciiTheme="minorHAnsi" w:hAnsiTheme="minorHAnsi"/>
          <w:u w:val="single"/>
        </w:rPr>
      </w:pPr>
      <w:r w:rsidRPr="00F306F7">
        <w:rPr>
          <w:rFonts w:asciiTheme="minorHAnsi" w:hAnsiTheme="minorHAnsi"/>
          <w:u w:val="single"/>
        </w:rPr>
        <w:t xml:space="preserve">There’s been a lot of recent polling about how </w:t>
      </w:r>
      <w:r w:rsidRPr="00F306F7">
        <w:rPr>
          <w:rFonts w:asciiTheme="minorHAnsi" w:hAnsiTheme="minorHAnsi"/>
          <w:highlight w:val="yellow"/>
          <w:u w:val="single"/>
        </w:rPr>
        <w:t xml:space="preserve">2016 will be a </w:t>
      </w:r>
      <w:r w:rsidRPr="00F306F7">
        <w:rPr>
          <w:rFonts w:asciiTheme="minorHAnsi" w:hAnsiTheme="minorHAnsi"/>
          <w:b/>
          <w:iCs/>
          <w:highlight w:val="yellow"/>
          <w:u w:val="single"/>
          <w:bdr w:val="single" w:sz="24" w:space="0" w:color="auto"/>
        </w:rPr>
        <w:t>foreign policy election</w:t>
      </w:r>
      <w:r w:rsidRPr="00F306F7">
        <w:rPr>
          <w:rFonts w:asciiTheme="minorHAnsi" w:hAnsiTheme="minorHAnsi"/>
          <w:sz w:val="16"/>
        </w:rPr>
        <w:t xml:space="preserve">. While some pundits dissent from this view, </w:t>
      </w:r>
      <w:r w:rsidRPr="00F306F7">
        <w:rPr>
          <w:rFonts w:asciiTheme="minorHAnsi" w:hAnsiTheme="minorHAnsi"/>
          <w:u w:val="single"/>
        </w:rPr>
        <w:t xml:space="preserve">a </w:t>
      </w:r>
      <w:r w:rsidRPr="00F306F7">
        <w:rPr>
          <w:rFonts w:asciiTheme="minorHAnsi" w:hAnsiTheme="minorHAnsi"/>
          <w:highlight w:val="yellow"/>
          <w:u w:val="single"/>
        </w:rPr>
        <w:t>Pew survey</w:t>
      </w:r>
      <w:r w:rsidRPr="00F306F7">
        <w:rPr>
          <w:rFonts w:asciiTheme="minorHAnsi" w:hAnsiTheme="minorHAnsi"/>
          <w:u w:val="single"/>
        </w:rPr>
        <w:t xml:space="preserve"> from January of this year </w:t>
      </w:r>
      <w:r w:rsidRPr="00F306F7">
        <w:rPr>
          <w:rFonts w:asciiTheme="minorHAnsi" w:hAnsiTheme="minorHAnsi"/>
          <w:highlight w:val="yellow"/>
          <w:u w:val="single"/>
        </w:rPr>
        <w:t>suggests that national security issues</w:t>
      </w:r>
      <w:r w:rsidRPr="00F306F7">
        <w:rPr>
          <w:rFonts w:asciiTheme="minorHAnsi" w:hAnsiTheme="minorHAnsi"/>
          <w:sz w:val="16"/>
        </w:rPr>
        <w:t xml:space="preserve"> like terrorism </w:t>
      </w:r>
      <w:r w:rsidRPr="00F306F7">
        <w:rPr>
          <w:rFonts w:asciiTheme="minorHAnsi" w:hAnsiTheme="minorHAnsi"/>
          <w:highlight w:val="yellow"/>
          <w:u w:val="single"/>
        </w:rPr>
        <w:t>are</w:t>
      </w:r>
      <w:r w:rsidRPr="00F306F7">
        <w:rPr>
          <w:rFonts w:asciiTheme="minorHAnsi" w:hAnsiTheme="minorHAnsi"/>
          <w:sz w:val="16"/>
        </w:rPr>
        <w:t xml:space="preserve"> pretty </w:t>
      </w:r>
      <w:r w:rsidRPr="00F306F7">
        <w:rPr>
          <w:rFonts w:asciiTheme="minorHAnsi" w:hAnsiTheme="minorHAnsi"/>
          <w:highlight w:val="yellow"/>
          <w:u w:val="single"/>
        </w:rPr>
        <w:t>important</w:t>
      </w:r>
      <w:r w:rsidRPr="00F306F7">
        <w:rPr>
          <w:rFonts w:asciiTheme="minorHAnsi" w:hAnsiTheme="minorHAnsi"/>
          <w:u w:val="single"/>
        </w:rPr>
        <w:t xml:space="preserve"> to voters</w:t>
      </w:r>
      <w:r w:rsidRPr="00F306F7">
        <w:rPr>
          <w:rFonts w:asciiTheme="minorHAnsi" w:hAnsiTheme="minorHAnsi"/>
          <w:sz w:val="16"/>
        </w:rPr>
        <w:t xml:space="preserve">.  This has been particularly concentrated on the GOP side. OK, but if so, cui bono? </w:t>
      </w:r>
      <w:r w:rsidRPr="00F306F7">
        <w:rPr>
          <w:rFonts w:asciiTheme="minorHAnsi" w:hAnsiTheme="minorHAnsi"/>
          <w:highlight w:val="yellow"/>
          <w:u w:val="single"/>
        </w:rPr>
        <w:t>Which party benefits</w:t>
      </w:r>
      <w:r w:rsidRPr="00F306F7">
        <w:rPr>
          <w:rFonts w:asciiTheme="minorHAnsi" w:hAnsiTheme="minorHAnsi"/>
          <w:sz w:val="16"/>
        </w:rPr>
        <w:t xml:space="preserve"> from a focus on foreign policy? </w:t>
      </w:r>
      <w:r w:rsidRPr="00F306F7">
        <w:rPr>
          <w:rFonts w:asciiTheme="minorHAnsi" w:hAnsiTheme="minorHAnsi"/>
          <w:u w:val="single"/>
        </w:rPr>
        <w:t xml:space="preserve">To </w:t>
      </w:r>
      <w:r w:rsidRPr="00F306F7">
        <w:rPr>
          <w:rFonts w:asciiTheme="minorHAnsi" w:hAnsiTheme="minorHAnsi"/>
          <w:highlight w:val="yellow"/>
          <w:u w:val="single"/>
        </w:rPr>
        <w:t>Republicans</w:t>
      </w:r>
      <w:r w:rsidRPr="00F306F7">
        <w:rPr>
          <w:rFonts w:asciiTheme="minorHAnsi" w:hAnsiTheme="minorHAnsi"/>
          <w:u w:val="single"/>
        </w:rPr>
        <w:t xml:space="preserve">, </w:t>
      </w:r>
      <w:r w:rsidRPr="00F306F7">
        <w:rPr>
          <w:rFonts w:asciiTheme="minorHAnsi" w:hAnsiTheme="minorHAnsi"/>
          <w:highlight w:val="yellow"/>
          <w:u w:val="single"/>
        </w:rPr>
        <w:t>this is an easy question</w:t>
      </w:r>
      <w:r w:rsidRPr="00F306F7">
        <w:rPr>
          <w:rFonts w:asciiTheme="minorHAnsi" w:hAnsiTheme="minorHAnsi"/>
          <w:u w:val="single"/>
        </w:rPr>
        <w:t xml:space="preserve">, </w:t>
      </w:r>
      <w:r w:rsidRPr="00F306F7">
        <w:rPr>
          <w:rFonts w:asciiTheme="minorHAnsi" w:hAnsiTheme="minorHAnsi"/>
          <w:highlight w:val="yellow"/>
          <w:u w:val="single"/>
        </w:rPr>
        <w:t>given that under</w:t>
      </w:r>
      <w:r w:rsidRPr="00F306F7">
        <w:rPr>
          <w:rFonts w:asciiTheme="minorHAnsi" w:hAnsiTheme="minorHAnsi"/>
          <w:sz w:val="16"/>
        </w:rPr>
        <w:t xml:space="preserve"> President </w:t>
      </w:r>
      <w:r w:rsidRPr="00F306F7">
        <w:rPr>
          <w:rFonts w:asciiTheme="minorHAnsi" w:hAnsiTheme="minorHAnsi"/>
          <w:highlight w:val="yellow"/>
          <w:u w:val="single"/>
        </w:rPr>
        <w:t>Obama</w:t>
      </w:r>
      <w:r w:rsidRPr="00F306F7">
        <w:rPr>
          <w:rFonts w:asciiTheme="minorHAnsi" w:hAnsiTheme="minorHAnsi"/>
          <w:u w:val="single"/>
        </w:rPr>
        <w:t xml:space="preserve">, </w:t>
      </w:r>
      <w:r w:rsidRPr="00F306F7">
        <w:rPr>
          <w:rFonts w:asciiTheme="minorHAnsi" w:hAnsiTheme="minorHAnsi"/>
          <w:highlight w:val="yellow"/>
          <w:u w:val="single"/>
        </w:rPr>
        <w:t xml:space="preserve">the </w:t>
      </w:r>
      <w:r w:rsidRPr="00F306F7">
        <w:rPr>
          <w:rFonts w:asciiTheme="minorHAnsi" w:hAnsiTheme="minorHAnsi"/>
          <w:b/>
          <w:iCs/>
          <w:highlight w:val="yellow"/>
          <w:u w:val="single"/>
          <w:bdr w:val="single" w:sz="24" w:space="0" w:color="auto"/>
        </w:rPr>
        <w:t>world is on fire</w:t>
      </w:r>
      <w:r w:rsidRPr="00F306F7">
        <w:rPr>
          <w:rFonts w:asciiTheme="minorHAnsi" w:hAnsiTheme="minorHAnsi"/>
          <w:u w:val="single"/>
        </w:rPr>
        <w:t xml:space="preserve"> and only the GOP’s journey to the hawk side can save the republic. Or at least, that’s what the bumper sticker says</w:t>
      </w:r>
      <w:r w:rsidRPr="00F306F7">
        <w:rPr>
          <w:rFonts w:asciiTheme="minorHAnsi" w:hAnsiTheme="minorHAnsi"/>
          <w:sz w:val="16"/>
        </w:rPr>
        <w:t xml:space="preserve">. </w:t>
      </w:r>
      <w:r w:rsidRPr="00F306F7">
        <w:rPr>
          <w:rFonts w:asciiTheme="minorHAnsi" w:hAnsiTheme="minorHAnsi"/>
          <w:u w:val="single"/>
        </w:rPr>
        <w:t xml:space="preserve">Except that </w:t>
      </w:r>
      <w:r w:rsidRPr="00F306F7">
        <w:rPr>
          <w:rFonts w:asciiTheme="minorHAnsi" w:hAnsiTheme="minorHAnsi"/>
          <w:highlight w:val="yellow"/>
          <w:u w:val="single"/>
        </w:rPr>
        <w:t xml:space="preserve">there’s this under-discussed phenomenon of Obama trending back into </w:t>
      </w:r>
      <w:r w:rsidRPr="00F306F7">
        <w:rPr>
          <w:rFonts w:asciiTheme="minorHAnsi" w:hAnsiTheme="minorHAnsi"/>
          <w:b/>
          <w:iCs/>
          <w:highlight w:val="yellow"/>
          <w:u w:val="single"/>
          <w:bdr w:val="single" w:sz="24" w:space="0" w:color="auto"/>
        </w:rPr>
        <w:t>favorable territory</w:t>
      </w:r>
      <w:r w:rsidRPr="00F306F7">
        <w:rPr>
          <w:rFonts w:asciiTheme="minorHAnsi" w:hAnsiTheme="minorHAnsi"/>
          <w:u w:val="single"/>
        </w:rPr>
        <w:t xml:space="preserve">, </w:t>
      </w:r>
      <w:r w:rsidRPr="00F306F7">
        <w:rPr>
          <w:rFonts w:asciiTheme="minorHAnsi" w:hAnsiTheme="minorHAnsi"/>
          <w:highlight w:val="yellow"/>
          <w:u w:val="single"/>
        </w:rPr>
        <w:t>which suggests</w:t>
      </w:r>
      <w:r w:rsidRPr="00F306F7">
        <w:rPr>
          <w:rFonts w:asciiTheme="minorHAnsi" w:hAnsiTheme="minorHAnsi"/>
          <w:sz w:val="16"/>
        </w:rPr>
        <w:t xml:space="preserve"> maybe </w:t>
      </w:r>
      <w:r w:rsidRPr="00F306F7">
        <w:rPr>
          <w:rFonts w:asciiTheme="minorHAnsi" w:hAnsiTheme="minorHAnsi"/>
          <w:highlight w:val="yellow"/>
          <w:u w:val="single"/>
        </w:rPr>
        <w:t xml:space="preserve">he will </w:t>
      </w:r>
      <w:r w:rsidRPr="00F306F7">
        <w:rPr>
          <w:rFonts w:asciiTheme="minorHAnsi" w:hAnsiTheme="minorHAnsi"/>
          <w:b/>
          <w:iCs/>
          <w:highlight w:val="yellow"/>
          <w:u w:val="single"/>
          <w:bdr w:val="single" w:sz="24" w:space="0" w:color="auto"/>
        </w:rPr>
        <w:t>not be the deadweight anchor</w:t>
      </w:r>
      <w:r w:rsidRPr="00F306F7">
        <w:rPr>
          <w:rFonts w:asciiTheme="minorHAnsi" w:hAnsiTheme="minorHAnsi"/>
          <w:u w:val="single"/>
        </w:rPr>
        <w:t xml:space="preserve"> that the GOP thinks he will be</w:t>
      </w:r>
      <w:r w:rsidRPr="00F306F7">
        <w:rPr>
          <w:rFonts w:asciiTheme="minorHAnsi" w:hAnsiTheme="minorHAnsi"/>
          <w:sz w:val="16"/>
        </w:rPr>
        <w:t>. Furthermore, it’s not like the last GOP standard-bearer for foreign policy has a stellar brand image. When George W. Bush’s attack on Obama’s Middle East policies went public, Bloomberg’s Josh Rogin ended his report by noting: For George W. Bush, the remarks in Vegas showed he has little respect for how the current president is running the world. He also revealed that he takes little responsibility for the policies that he put in place that contributed to the current state of affairs.</w:t>
      </w:r>
    </w:p>
    <w:p w:rsidR="00FF1039" w:rsidRPr="00F306F7" w:rsidRDefault="00FF1039" w:rsidP="00FF1039">
      <w:pPr>
        <w:rPr>
          <w:rFonts w:asciiTheme="minorHAnsi" w:hAnsiTheme="minorHAnsi"/>
        </w:rPr>
      </w:pPr>
    </w:p>
    <w:p w:rsidR="00FF1039" w:rsidRPr="00F306F7" w:rsidRDefault="00FF1039" w:rsidP="00FF1039">
      <w:pPr>
        <w:rPr>
          <w:rFonts w:asciiTheme="minorHAnsi" w:hAnsiTheme="minorHAnsi"/>
        </w:rPr>
      </w:pPr>
    </w:p>
    <w:p w:rsidR="00FF1039" w:rsidRPr="00F306F7" w:rsidRDefault="00FF1039" w:rsidP="00FF1039">
      <w:pPr>
        <w:rPr>
          <w:rFonts w:asciiTheme="minorHAnsi" w:hAnsiTheme="minorHAnsi"/>
        </w:rPr>
      </w:pPr>
    </w:p>
    <w:p w:rsidR="00751004" w:rsidRPr="00F306F7" w:rsidRDefault="00751004" w:rsidP="00751004">
      <w:pPr>
        <w:keepNext/>
        <w:keepLines/>
        <w:pageBreakBefore/>
        <w:spacing w:before="40" w:after="0"/>
        <w:jc w:val="center"/>
        <w:outlineLvl w:val="2"/>
        <w:rPr>
          <w:rFonts w:asciiTheme="minorHAnsi" w:eastAsiaTheme="majorEastAsia" w:hAnsiTheme="minorHAnsi" w:cstheme="majorBidi"/>
          <w:b/>
          <w:sz w:val="32"/>
          <w:szCs w:val="24"/>
          <w:u w:val="single"/>
        </w:rPr>
      </w:pPr>
      <w:r w:rsidRPr="00F306F7">
        <w:rPr>
          <w:rFonts w:asciiTheme="minorHAnsi" w:eastAsiaTheme="majorEastAsia" w:hAnsiTheme="minorHAnsi" w:cstheme="majorBidi"/>
          <w:b/>
          <w:sz w:val="32"/>
          <w:szCs w:val="24"/>
          <w:u w:val="single"/>
        </w:rPr>
        <w:t>AT: Econ Top Issue</w:t>
      </w:r>
    </w:p>
    <w:p w:rsidR="00751004" w:rsidRPr="00F306F7" w:rsidRDefault="00751004" w:rsidP="00751004">
      <w:pPr>
        <w:keepNext/>
        <w:keepLines/>
        <w:spacing w:before="40" w:after="0"/>
        <w:outlineLvl w:val="3"/>
        <w:rPr>
          <w:rFonts w:asciiTheme="minorHAnsi" w:eastAsiaTheme="majorEastAsia" w:hAnsiTheme="minorHAnsi" w:cstheme="majorBidi"/>
          <w:b/>
          <w:iCs/>
          <w:sz w:val="26"/>
        </w:rPr>
      </w:pPr>
      <w:r w:rsidRPr="00F306F7">
        <w:rPr>
          <w:rFonts w:asciiTheme="minorHAnsi" w:eastAsiaTheme="majorEastAsia" w:hAnsiTheme="minorHAnsi" w:cstheme="majorBidi"/>
          <w:b/>
          <w:iCs/>
          <w:sz w:val="26"/>
        </w:rPr>
        <w:t>Worst case this is brink for the DA—plan causes 2016 to be foreign policy</w:t>
      </w:r>
    </w:p>
    <w:p w:rsidR="00751004" w:rsidRPr="00F306F7" w:rsidRDefault="00F3685A" w:rsidP="00751004">
      <w:pPr>
        <w:rPr>
          <w:rFonts w:asciiTheme="minorHAnsi" w:hAnsiTheme="minorHAnsi"/>
        </w:rPr>
      </w:pPr>
      <w:r w:rsidRPr="00F306F7">
        <w:rPr>
          <w:rFonts w:asciiTheme="minorHAnsi" w:hAnsiTheme="minorHAnsi"/>
          <w:b/>
          <w:bCs/>
          <w:sz w:val="26"/>
        </w:rPr>
        <w:t>Caldwell 15</w:t>
      </w:r>
      <w:r w:rsidR="00751004" w:rsidRPr="00F306F7">
        <w:rPr>
          <w:rFonts w:asciiTheme="minorHAnsi" w:hAnsiTheme="minorHAnsi"/>
        </w:rPr>
        <w:t xml:space="preserve"> (Leigh Ann Caldwell-NBC politics reporter, “Eight Issues That Could Shape Politics in 2016”, </w:t>
      </w:r>
      <w:hyperlink r:id="rId122" w:history="1">
        <w:r w:rsidR="00751004" w:rsidRPr="00F306F7">
          <w:rPr>
            <w:rFonts w:asciiTheme="minorHAnsi" w:hAnsiTheme="minorHAnsi"/>
          </w:rPr>
          <w:t>http://www.nbcnews.com/politics/2016-election/eight-issues-could-shape-politics-2016-n456671</w:t>
        </w:r>
      </w:hyperlink>
      <w:r w:rsidR="00751004" w:rsidRPr="00F306F7">
        <w:rPr>
          <w:rFonts w:asciiTheme="minorHAnsi" w:hAnsiTheme="minorHAnsi"/>
        </w:rPr>
        <w:t xml:space="preserve"> , DEC 31 2015, N.G.)</w:t>
      </w:r>
    </w:p>
    <w:p w:rsidR="00751004" w:rsidRPr="00F306F7" w:rsidRDefault="00751004" w:rsidP="00751004">
      <w:pPr>
        <w:rPr>
          <w:rFonts w:asciiTheme="minorHAnsi" w:hAnsiTheme="minorHAnsi"/>
          <w:sz w:val="16"/>
        </w:rPr>
      </w:pPr>
      <w:r w:rsidRPr="00F306F7">
        <w:rPr>
          <w:rFonts w:asciiTheme="minorHAnsi" w:hAnsiTheme="minorHAnsi"/>
          <w:highlight w:val="cyan"/>
          <w:u w:val="single"/>
        </w:rPr>
        <w:t>Elections are</w:t>
      </w:r>
      <w:r w:rsidRPr="00F306F7">
        <w:rPr>
          <w:rFonts w:asciiTheme="minorHAnsi" w:hAnsiTheme="minorHAnsi"/>
          <w:sz w:val="16"/>
        </w:rPr>
        <w:t xml:space="preserve"> usually </w:t>
      </w:r>
      <w:r w:rsidRPr="00F306F7">
        <w:rPr>
          <w:rFonts w:asciiTheme="minorHAnsi" w:hAnsiTheme="minorHAnsi"/>
          <w:highlight w:val="cyan"/>
          <w:u w:val="single"/>
        </w:rPr>
        <w:t>categorized into one of two compartments</w:t>
      </w:r>
      <w:r w:rsidRPr="00F306F7">
        <w:rPr>
          <w:rFonts w:asciiTheme="minorHAnsi" w:hAnsiTheme="minorHAnsi"/>
          <w:sz w:val="16"/>
          <w:highlight w:val="cyan"/>
        </w:rPr>
        <w:t>:</w:t>
      </w:r>
      <w:r w:rsidRPr="00F306F7">
        <w:rPr>
          <w:rFonts w:asciiTheme="minorHAnsi" w:hAnsiTheme="minorHAnsi"/>
          <w:sz w:val="16"/>
        </w:rPr>
        <w:t xml:space="preserve"> the </w:t>
      </w:r>
      <w:r w:rsidRPr="00F306F7">
        <w:rPr>
          <w:rFonts w:asciiTheme="minorHAnsi" w:hAnsiTheme="minorHAnsi"/>
          <w:highlight w:val="cyan"/>
          <w:u w:val="single"/>
        </w:rPr>
        <w:t>economy or foreign policy</w:t>
      </w:r>
      <w:r w:rsidRPr="00F306F7">
        <w:rPr>
          <w:rFonts w:asciiTheme="minorHAnsi" w:hAnsiTheme="minorHAnsi"/>
          <w:sz w:val="16"/>
        </w:rPr>
        <w:t xml:space="preserve">.For instance, </w:t>
      </w:r>
      <w:r w:rsidRPr="00F306F7">
        <w:rPr>
          <w:rFonts w:asciiTheme="minorHAnsi" w:hAnsiTheme="minorHAnsi"/>
          <w:highlight w:val="cyan"/>
          <w:u w:val="single"/>
        </w:rPr>
        <w:t>the</w:t>
      </w:r>
      <w:r w:rsidRPr="00F306F7">
        <w:rPr>
          <w:rFonts w:asciiTheme="minorHAnsi" w:hAnsiTheme="minorHAnsi"/>
          <w:u w:val="single"/>
        </w:rPr>
        <w:t xml:space="preserve"> 20</w:t>
      </w:r>
      <w:r w:rsidRPr="00F306F7">
        <w:rPr>
          <w:rFonts w:asciiTheme="minorHAnsi" w:hAnsiTheme="minorHAnsi"/>
          <w:highlight w:val="cyan"/>
          <w:u w:val="single"/>
        </w:rPr>
        <w:t>04</w:t>
      </w:r>
      <w:r w:rsidRPr="00F306F7">
        <w:rPr>
          <w:rFonts w:asciiTheme="minorHAnsi" w:hAnsiTheme="minorHAnsi"/>
          <w:u w:val="single"/>
        </w:rPr>
        <w:t xml:space="preserve"> </w:t>
      </w:r>
      <w:r w:rsidRPr="00F306F7">
        <w:rPr>
          <w:rFonts w:asciiTheme="minorHAnsi" w:hAnsiTheme="minorHAnsi"/>
          <w:highlight w:val="cyan"/>
          <w:u w:val="single"/>
        </w:rPr>
        <w:t>election, just</w:t>
      </w:r>
      <w:r w:rsidRPr="00F306F7">
        <w:rPr>
          <w:rFonts w:asciiTheme="minorHAnsi" w:hAnsiTheme="minorHAnsi"/>
          <w:u w:val="single"/>
        </w:rPr>
        <w:t xml:space="preserve"> three years </w:t>
      </w:r>
      <w:r w:rsidRPr="00F306F7">
        <w:rPr>
          <w:rFonts w:asciiTheme="minorHAnsi" w:hAnsiTheme="minorHAnsi"/>
          <w:highlight w:val="cyan"/>
          <w:u w:val="single"/>
        </w:rPr>
        <w:t>after 9/11, was</w:t>
      </w:r>
      <w:r w:rsidRPr="00F306F7">
        <w:rPr>
          <w:rFonts w:asciiTheme="minorHAnsi" w:hAnsiTheme="minorHAnsi"/>
          <w:u w:val="single"/>
        </w:rPr>
        <w:t xml:space="preserve"> undoubtedly </w:t>
      </w:r>
      <w:r w:rsidRPr="00F306F7">
        <w:rPr>
          <w:rFonts w:asciiTheme="minorHAnsi" w:hAnsiTheme="minorHAnsi"/>
          <w:highlight w:val="cyan"/>
          <w:u w:val="single"/>
        </w:rPr>
        <w:t>a foreign policy election</w:t>
      </w:r>
      <w:r w:rsidRPr="00F306F7">
        <w:rPr>
          <w:rFonts w:asciiTheme="minorHAnsi" w:hAnsiTheme="minorHAnsi"/>
          <w:u w:val="single"/>
        </w:rPr>
        <w:t>. In 20</w:t>
      </w:r>
      <w:r w:rsidRPr="00F306F7">
        <w:rPr>
          <w:rFonts w:asciiTheme="minorHAnsi" w:hAnsiTheme="minorHAnsi"/>
          <w:highlight w:val="cyan"/>
          <w:u w:val="single"/>
        </w:rPr>
        <w:t>08</w:t>
      </w:r>
      <w:r w:rsidRPr="00F306F7">
        <w:rPr>
          <w:rFonts w:asciiTheme="minorHAnsi" w:hAnsiTheme="minorHAnsi"/>
          <w:u w:val="single"/>
        </w:rPr>
        <w:t xml:space="preserve">, the election </w:t>
      </w:r>
      <w:r w:rsidRPr="00F306F7">
        <w:rPr>
          <w:rFonts w:asciiTheme="minorHAnsi" w:hAnsiTheme="minorHAnsi"/>
          <w:highlight w:val="cyan"/>
          <w:u w:val="single"/>
        </w:rPr>
        <w:t xml:space="preserve">was economic focused as the recession had </w:t>
      </w:r>
      <w:r w:rsidRPr="00F306F7">
        <w:rPr>
          <w:rFonts w:asciiTheme="minorHAnsi" w:hAnsiTheme="minorHAnsi"/>
          <w:u w:val="single"/>
        </w:rPr>
        <w:t>just</w:t>
      </w:r>
      <w:r w:rsidRPr="00F306F7">
        <w:rPr>
          <w:rFonts w:asciiTheme="minorHAnsi" w:hAnsiTheme="minorHAnsi"/>
          <w:highlight w:val="cyan"/>
          <w:u w:val="single"/>
        </w:rPr>
        <w:t xml:space="preserve"> begun</w:t>
      </w:r>
      <w:r w:rsidRPr="00F306F7">
        <w:rPr>
          <w:rFonts w:asciiTheme="minorHAnsi" w:hAnsiTheme="minorHAnsi"/>
          <w:u w:val="single"/>
        </w:rPr>
        <w:t>.</w:t>
      </w:r>
      <w:r w:rsidRPr="00F306F7">
        <w:rPr>
          <w:rFonts w:asciiTheme="minorHAnsi" w:hAnsiTheme="minorHAnsi"/>
          <w:sz w:val="16"/>
        </w:rPr>
        <w:t xml:space="preserve"> </w:t>
      </w:r>
      <w:r w:rsidRPr="00F306F7">
        <w:rPr>
          <w:rFonts w:asciiTheme="minorHAnsi" w:hAnsiTheme="minorHAnsi"/>
          <w:b/>
          <w:iCs/>
          <w:highlight w:val="cyan"/>
          <w:u w:val="single"/>
          <w:bdr w:val="single" w:sz="24" w:space="0" w:color="auto"/>
        </w:rPr>
        <w:t>In 2016, it's still unclear if this will be a foreign policy or economic election</w:t>
      </w:r>
      <w:r w:rsidRPr="00F306F7">
        <w:rPr>
          <w:rFonts w:asciiTheme="minorHAnsi" w:hAnsiTheme="minorHAnsi"/>
          <w:sz w:val="16"/>
        </w:rPr>
        <w:t xml:space="preserve">. </w:t>
      </w:r>
      <w:r w:rsidRPr="00F306F7">
        <w:rPr>
          <w:rFonts w:asciiTheme="minorHAnsi" w:hAnsiTheme="minorHAnsi"/>
          <w:highlight w:val="cyan"/>
          <w:u w:val="single"/>
        </w:rPr>
        <w:t>Millions</w:t>
      </w:r>
      <w:r w:rsidRPr="00F306F7">
        <w:rPr>
          <w:rFonts w:asciiTheme="minorHAnsi" w:hAnsiTheme="minorHAnsi"/>
          <w:u w:val="single"/>
        </w:rPr>
        <w:t xml:space="preserve"> of Americans </w:t>
      </w:r>
      <w:r w:rsidRPr="00F306F7">
        <w:rPr>
          <w:rFonts w:asciiTheme="minorHAnsi" w:hAnsiTheme="minorHAnsi"/>
          <w:highlight w:val="cyan"/>
          <w:u w:val="single"/>
        </w:rPr>
        <w:t xml:space="preserve">feel left behind as wages have stagnated </w:t>
      </w:r>
      <w:r w:rsidRPr="00F306F7">
        <w:rPr>
          <w:rFonts w:asciiTheme="minorHAnsi" w:hAnsiTheme="minorHAnsi"/>
          <w:u w:val="single"/>
        </w:rPr>
        <w:t>and the middle class shrinks</w:t>
      </w:r>
      <w:r w:rsidRPr="00F306F7">
        <w:rPr>
          <w:rFonts w:asciiTheme="minorHAnsi" w:hAnsiTheme="minorHAnsi"/>
          <w:sz w:val="16"/>
        </w:rPr>
        <w:t xml:space="preserve">. But the rise of </w:t>
      </w:r>
      <w:r w:rsidRPr="00F306F7">
        <w:rPr>
          <w:rFonts w:asciiTheme="minorHAnsi" w:hAnsiTheme="minorHAnsi"/>
          <w:highlight w:val="cyan"/>
          <w:u w:val="single"/>
        </w:rPr>
        <w:t>ISIS and</w:t>
      </w:r>
      <w:r w:rsidRPr="00F306F7">
        <w:rPr>
          <w:rFonts w:asciiTheme="minorHAnsi" w:hAnsiTheme="minorHAnsi"/>
          <w:u w:val="single"/>
        </w:rPr>
        <w:t xml:space="preserve"> the </w:t>
      </w:r>
      <w:r w:rsidRPr="00F306F7">
        <w:rPr>
          <w:rFonts w:asciiTheme="minorHAnsi" w:hAnsiTheme="minorHAnsi"/>
          <w:highlight w:val="cyan"/>
          <w:u w:val="single"/>
        </w:rPr>
        <w:t xml:space="preserve">recent terrorist attacks </w:t>
      </w:r>
      <w:r w:rsidRPr="00F306F7">
        <w:rPr>
          <w:rFonts w:asciiTheme="minorHAnsi" w:hAnsiTheme="minorHAnsi"/>
          <w:u w:val="single"/>
        </w:rPr>
        <w:t xml:space="preserve">in the west </w:t>
      </w:r>
      <w:r w:rsidRPr="00F306F7">
        <w:rPr>
          <w:rFonts w:asciiTheme="minorHAnsi" w:hAnsiTheme="minorHAnsi"/>
          <w:highlight w:val="cyan"/>
          <w:u w:val="single"/>
        </w:rPr>
        <w:t>have revived fears about terrorism</w:t>
      </w:r>
      <w:r w:rsidRPr="00F306F7">
        <w:rPr>
          <w:rFonts w:asciiTheme="minorHAnsi" w:hAnsiTheme="minorHAnsi"/>
          <w:u w:val="single"/>
        </w:rPr>
        <w:t>.</w:t>
      </w:r>
      <w:r w:rsidRPr="00F306F7">
        <w:rPr>
          <w:rFonts w:asciiTheme="minorHAnsi" w:hAnsiTheme="minorHAnsi"/>
          <w:sz w:val="16"/>
        </w:rPr>
        <w:t xml:space="preserve"> For the first time since 2007, respondents in the NBC News/WSJ poll say terrorism, not the economy, is the most important issue to voters. Republicans and Democrats can't even agree on the importance. While Republicans say terrorism is the most important issue, Democrats still say it's the economy.</w:t>
      </w:r>
    </w:p>
    <w:p w:rsidR="00751004" w:rsidRPr="00F306F7" w:rsidRDefault="00751004" w:rsidP="00751004">
      <w:pPr>
        <w:rPr>
          <w:rFonts w:asciiTheme="minorHAnsi" w:hAnsiTheme="minorHAnsi"/>
          <w:sz w:val="16"/>
        </w:rPr>
      </w:pPr>
    </w:p>
    <w:p w:rsidR="00C2219A" w:rsidRDefault="00B10643" w:rsidP="00A87D97">
      <w:pPr>
        <w:pStyle w:val="Heading1"/>
      </w:pPr>
      <w:r>
        <w:t>Impacts</w:t>
      </w:r>
    </w:p>
    <w:p w:rsidR="00B10643" w:rsidRDefault="00B10643" w:rsidP="00B10643">
      <w:pPr>
        <w:pStyle w:val="Heading2"/>
      </w:pPr>
      <w:r>
        <w:t>Iran</w:t>
      </w:r>
    </w:p>
    <w:p w:rsidR="00B10643" w:rsidRPr="00FC079E" w:rsidRDefault="00B10643" w:rsidP="00B10643">
      <w:pPr>
        <w:pStyle w:val="Heading3"/>
      </w:pPr>
      <w:r>
        <w:t xml:space="preserve">Rollback </w:t>
      </w:r>
      <w:r w:rsidRPr="00FC079E">
        <w:t>Extension</w:t>
      </w:r>
    </w:p>
    <w:p w:rsidR="00B10643" w:rsidRPr="00FC079E" w:rsidRDefault="00B10643" w:rsidP="00B10643">
      <w:pPr>
        <w:pStyle w:val="Heading4"/>
      </w:pPr>
      <w:r w:rsidRPr="00FC079E">
        <w:t>GOP candidates have all vowed to rollback the deal</w:t>
      </w:r>
    </w:p>
    <w:p w:rsidR="00B10643" w:rsidRPr="00FC079E" w:rsidRDefault="00B10643" w:rsidP="00B10643">
      <w:r w:rsidRPr="00FC079E">
        <w:rPr>
          <w:rStyle w:val="Style13ptBold"/>
        </w:rPr>
        <w:t>Gass and Lerner 15</w:t>
      </w:r>
      <w:r w:rsidRPr="00FC079E">
        <w:t xml:space="preserve"> (Nick Gass is a breaking news reporter for POLITICO. Adam B. Lerner is a reporter for POLITICO. </w:t>
      </w:r>
      <w:r w:rsidRPr="00FC079E">
        <w:rPr>
          <w:rStyle w:val="Emphasis"/>
        </w:rPr>
        <w:t>“GOP candidates vow to roll back Iran deal”</w:t>
      </w:r>
      <w:r w:rsidRPr="00FC079E">
        <w:t xml:space="preserve">, </w:t>
      </w:r>
      <w:hyperlink r:id="rId123" w:history="1">
        <w:r w:rsidRPr="00FC079E">
          <w:rPr>
            <w:rStyle w:val="Hyperlink"/>
          </w:rPr>
          <w:t>http://www.politico.com/story/2015/07/gop-candidates-vow-to-roll-back-iran-deal-120081</w:t>
        </w:r>
      </w:hyperlink>
      <w:r w:rsidRPr="00FC079E">
        <w:t>, 07/14/15, N.G.)</w:t>
      </w:r>
    </w:p>
    <w:p w:rsidR="00B10643" w:rsidRPr="00FC079E" w:rsidRDefault="00B10643" w:rsidP="00B10643">
      <w:pPr>
        <w:rPr>
          <w:sz w:val="16"/>
        </w:rPr>
      </w:pPr>
      <w:r w:rsidRPr="00FF2F1B">
        <w:rPr>
          <w:rStyle w:val="Emphasis"/>
          <w:highlight w:val="cyan"/>
        </w:rPr>
        <w:t>The ink was barely dry on the nuclear agreement with Iran before Republican presidential candidates began attacking it</w:t>
      </w:r>
      <w:r w:rsidRPr="00FC079E">
        <w:rPr>
          <w:rStyle w:val="Emphasis"/>
        </w:rPr>
        <w:t xml:space="preserve"> as a terrible, horrible, no good, very bad deal.</w:t>
      </w:r>
      <w:r>
        <w:rPr>
          <w:rStyle w:val="StyleUnderline"/>
        </w:rPr>
        <w:t xml:space="preserve"> </w:t>
      </w:r>
      <w:r w:rsidRPr="00FC079E">
        <w:rPr>
          <w:sz w:val="16"/>
        </w:rPr>
        <w:t xml:space="preserve">On Tuesday morning, South Carolina Sen. </w:t>
      </w:r>
      <w:r w:rsidRPr="007D2D81">
        <w:rPr>
          <w:rStyle w:val="StyleUnderline"/>
        </w:rPr>
        <w:t xml:space="preserve">Lindsey </w:t>
      </w:r>
      <w:r w:rsidRPr="00FF2F1B">
        <w:rPr>
          <w:rStyle w:val="StyleUnderline"/>
          <w:highlight w:val="cyan"/>
        </w:rPr>
        <w:t>Graham said the</w:t>
      </w:r>
      <w:r w:rsidRPr="007D2D81">
        <w:rPr>
          <w:rStyle w:val="StyleUnderline"/>
        </w:rPr>
        <w:t xml:space="preserve"> </w:t>
      </w:r>
      <w:r w:rsidRPr="00FC079E">
        <w:rPr>
          <w:sz w:val="16"/>
        </w:rPr>
        <w:t xml:space="preserve">historic </w:t>
      </w:r>
      <w:r w:rsidRPr="00FF2F1B">
        <w:rPr>
          <w:rStyle w:val="StyleUnderline"/>
          <w:highlight w:val="cyan"/>
        </w:rPr>
        <w:t>accord</w:t>
      </w:r>
      <w:r w:rsidRPr="00FC079E">
        <w:rPr>
          <w:sz w:val="16"/>
        </w:rPr>
        <w:t xml:space="preserve">, announced early Tuesday in Vienna, </w:t>
      </w:r>
      <w:r w:rsidRPr="00FF2F1B">
        <w:rPr>
          <w:rStyle w:val="StyleUnderline"/>
          <w:highlight w:val="cyan"/>
        </w:rPr>
        <w:t>is “akin to declaring war on Israel</w:t>
      </w:r>
      <w:r w:rsidRPr="007D2D81">
        <w:rPr>
          <w:rStyle w:val="StyleUnderline"/>
        </w:rPr>
        <w:t xml:space="preserve"> and the Sunni Arabs</w:t>
      </w:r>
      <w:r w:rsidRPr="00FC079E">
        <w:rPr>
          <w:sz w:val="16"/>
        </w:rPr>
        <w:t xml:space="preserve">.” Former Secretary of State Hillary Clinton could have done better, he said. “Hillary Clinton, if you think this is a good deal, then you’re dangerously naive. I think she could negotiate a better deal than this. I think everybody on our side could, except Rand Paul,” he said on MSNBC’s “Morning Joe.” “My initial impression is that this deal is far worse than I ever dreamed it could be and will be a nightmare for the region, our national security and eventually the world at large,” Graham said in a separate interview with Bloomberg. </w:t>
      </w:r>
      <w:r w:rsidRPr="007D2D81">
        <w:rPr>
          <w:rStyle w:val="StyleUnderline"/>
        </w:rPr>
        <w:t>Graham said the deal has created “a possible death sentence” for Israel.</w:t>
      </w:r>
      <w:r>
        <w:rPr>
          <w:rStyle w:val="StyleUnderline"/>
        </w:rPr>
        <w:t xml:space="preserve"> </w:t>
      </w:r>
      <w:r w:rsidRPr="00FC079E">
        <w:rPr>
          <w:sz w:val="16"/>
        </w:rPr>
        <w:t xml:space="preserve">“This is the most dangerous, irresponsible step I’ve ever seen in the history of watching the Mideast,” Graham declared. Fromer Pennsylvania Sen. Rick </w:t>
      </w:r>
      <w:r w:rsidRPr="00FF2F1B">
        <w:rPr>
          <w:rStyle w:val="StyleUnderline"/>
          <w:highlight w:val="cyan"/>
        </w:rPr>
        <w:t>Santorum said</w:t>
      </w:r>
      <w:r w:rsidRPr="00FC079E">
        <w:rPr>
          <w:sz w:val="16"/>
        </w:rPr>
        <w:t xml:space="preserve"> early Tuesday that </w:t>
      </w:r>
      <w:r w:rsidRPr="00FF2F1B">
        <w:rPr>
          <w:rStyle w:val="StyleUnderline"/>
          <w:highlight w:val="cyan"/>
        </w:rPr>
        <w:t>the deal empowers the Iranians’</w:t>
      </w:r>
      <w:r w:rsidRPr="00FC079E">
        <w:rPr>
          <w:sz w:val="16"/>
        </w:rPr>
        <w:t xml:space="preserve"> international legitimacy for virtually nothing in return. “</w:t>
      </w:r>
      <w:r w:rsidRPr="007D2D81">
        <w:rPr>
          <w:rStyle w:val="StyleUnderline"/>
        </w:rPr>
        <w:t>We’ve legitimized them</w:t>
      </w:r>
      <w:r w:rsidRPr="00FC079E">
        <w:rPr>
          <w:sz w:val="16"/>
        </w:rPr>
        <w:t xml:space="preserve">. We’ve given them legitimacy in the international community, something that they deeply wanted here,” Santorum said in an interview on CNN. “I would have ratcheted up those sanctions. I would have continued to put pressure on this regime to capitulate. What we have here is not a capitulation.” “The Iranians have never kept a deal. Never,” Santorum added. “There will be plenty of opportunity for the next president of the United States to make the case to the world that this deal … is fraudulent.” Wisconsin Gov. Scott </w:t>
      </w:r>
      <w:r w:rsidRPr="00FF2F1B">
        <w:rPr>
          <w:rStyle w:val="StyleUnderline"/>
          <w:highlight w:val="cyan"/>
        </w:rPr>
        <w:t>Walker panned the forthcoming Iran deal</w:t>
      </w:r>
      <w:r w:rsidRPr="00FC079E">
        <w:rPr>
          <w:sz w:val="16"/>
        </w:rPr>
        <w:t xml:space="preserve"> as he announced his presidential run on Monday evening. </w:t>
      </w:r>
      <w:r w:rsidRPr="00FC079E">
        <w:rPr>
          <w:rStyle w:val="Emphasis"/>
        </w:rPr>
        <w:t>“</w:t>
      </w:r>
      <w:r w:rsidRPr="00FF2F1B">
        <w:rPr>
          <w:rStyle w:val="Emphasis"/>
          <w:highlight w:val="cyan"/>
        </w:rPr>
        <w:t xml:space="preserve">We need to terminate the bad deal with Iran on day one, put in place </w:t>
      </w:r>
      <w:r w:rsidRPr="00FF2F1B">
        <w:rPr>
          <w:rStyle w:val="Emphasis"/>
          <w:strike/>
          <w:highlight w:val="cyan"/>
        </w:rPr>
        <w:t xml:space="preserve">crippling </w:t>
      </w:r>
      <w:r w:rsidRPr="00FF2F1B">
        <w:rPr>
          <w:rStyle w:val="Emphasis"/>
          <w:highlight w:val="cyan"/>
        </w:rPr>
        <w:t>economic sanctions and convince our allies to do the same</w:t>
      </w:r>
      <w:r w:rsidRPr="00FC079E">
        <w:rPr>
          <w:rStyle w:val="Emphasis"/>
        </w:rPr>
        <w:t>,”</w:t>
      </w:r>
      <w:r w:rsidRPr="00FC079E">
        <w:rPr>
          <w:sz w:val="16"/>
        </w:rPr>
        <w:t xml:space="preserve"> he said. During an earlier interview with Fox News in June, Walker had said he’d be willing to negotiate with Iran, but on the U.S.’s terms, not Iran’s. “To me it’s real simple. Our terms would be you need to dismantle your illicit nuclear infrastructure. Secondly, you need to disclose fully and provide full transparency including immediate ability to inspect, particularly at their underground fortified facilities.” Iran would also need to recognize Israel’s right to exist as a Jewish state, Walker added. The Iranians would also cease any “terrorist or terrorist-related activities” in Syria, or with the Houthi rebels in Yemen or anywhere else in the world. “And they need to get rid of the intercontinental ballistic missiles, not only those targeted at Israel, but those potentially targeted at the United States,” Walker said. “Those are the terms of our deal. If they don’t, we need to pull back on that deal, put sanctions back in place from America and encourage our allies around the world to do the same.” Former Florida Gov. Jeb </w:t>
      </w:r>
      <w:r w:rsidRPr="00FF2F1B">
        <w:rPr>
          <w:rStyle w:val="StyleUnderline"/>
          <w:highlight w:val="cyan"/>
        </w:rPr>
        <w:t>Bush</w:t>
      </w:r>
      <w:r w:rsidRPr="007D2D81">
        <w:rPr>
          <w:rStyle w:val="StyleUnderline"/>
        </w:rPr>
        <w:t xml:space="preserve"> </w:t>
      </w:r>
      <w:r w:rsidRPr="00FC079E">
        <w:rPr>
          <w:sz w:val="16"/>
        </w:rPr>
        <w:t xml:space="preserve">on Tuesday </w:t>
      </w:r>
      <w:r w:rsidRPr="00FF2F1B">
        <w:rPr>
          <w:rStyle w:val="StyleUnderline"/>
          <w:highlight w:val="cyan"/>
        </w:rPr>
        <w:t>denounced the agreement as “appeasement,”</w:t>
      </w:r>
      <w:r w:rsidRPr="007D2D81">
        <w:rPr>
          <w:rStyle w:val="StyleUnderline"/>
        </w:rPr>
        <w:t xml:space="preserve"> not diplomacy</w:t>
      </w:r>
      <w:r w:rsidRPr="00FC079E">
        <w:rPr>
          <w:sz w:val="16"/>
        </w:rPr>
        <w:t xml:space="preserve">. “The nuclear agreement announced by the Obama Administration today is a dangerous, deeply flawed, and short sighted deal,” Bush said in a statement. “A comprehensive agreement should require Iran to verifiably abandon – not simply delay – its pursuit of a nuclear weapons capability.” Previously, Bush had called the initial framework agreement a “ horrific deal,” saying that the “net result of this is we’re likely to have proliferation in the region, you’re likely to have an emboldened Iran, not a humble Iran, and you’re likely to have our strongest ally in the region be threatened.” Arkansas Gov. Mike Huckabee’s latest ad warning against the nuclear deal used footage from Lyndon B. Johnson’s 1964 “Daisy” ad. “A threat to Israel is a threat to America. Stand with Israel. Reject a nuclear plan,” text from the ad reads. Defending the spot on Fox News on Monday, Huckabee said that if Iran becomes capable of producing nuclear weapons, “we’re now looking at the apocalypse because these people are crazy enough to use it, first against Israel and eventually against us.” Huckabee on Tuesday morning blasted the deal announcement on Twitter. In March, Louisiana Gov. Bobby </w:t>
      </w:r>
      <w:r w:rsidRPr="00FF2F1B">
        <w:rPr>
          <w:rStyle w:val="StyleUnderline"/>
          <w:highlight w:val="cyan"/>
        </w:rPr>
        <w:t>Jindal signed on to the</w:t>
      </w:r>
      <w:r w:rsidRPr="00FC079E">
        <w:rPr>
          <w:sz w:val="16"/>
        </w:rPr>
        <w:t xml:space="preserve"> open </w:t>
      </w:r>
      <w:r w:rsidRPr="00FF2F1B">
        <w:rPr>
          <w:rStyle w:val="StyleUnderline"/>
          <w:highlight w:val="cyan"/>
        </w:rPr>
        <w:t>letter</w:t>
      </w:r>
      <w:r w:rsidRPr="00FC079E">
        <w:rPr>
          <w:sz w:val="16"/>
        </w:rPr>
        <w:t xml:space="preserve"> from Republican Sen. Tom Cotton of Arkansas </w:t>
      </w:r>
      <w:r w:rsidRPr="00FF2F1B">
        <w:rPr>
          <w:rStyle w:val="StyleUnderline"/>
          <w:highlight w:val="cyan"/>
        </w:rPr>
        <w:t xml:space="preserve">warning that </w:t>
      </w:r>
      <w:r w:rsidRPr="00FF2F1B">
        <w:rPr>
          <w:rStyle w:val="Emphasis"/>
          <w:highlight w:val="cyan"/>
        </w:rPr>
        <w:t>any nuclear deal might not last beyond the Obama administration</w:t>
      </w:r>
      <w:r w:rsidRPr="007D2D81">
        <w:rPr>
          <w:rStyle w:val="StyleUnderline"/>
        </w:rPr>
        <w:t>.</w:t>
      </w:r>
      <w:r>
        <w:rPr>
          <w:rStyle w:val="StyleUnderline"/>
        </w:rPr>
        <w:t xml:space="preserve"> </w:t>
      </w:r>
      <w:r w:rsidRPr="00FC079E">
        <w:rPr>
          <w:sz w:val="16"/>
        </w:rPr>
        <w:t xml:space="preserve">On Tuesday, Cotton blasted the deal, calling it a “terrible, dangerous mistake” that will pave the way for Iran to acquire a nuclear weapon. “But more fundamentally, if they wanted to end their nuclear program and rejoin the civilized world, they could simply grant us access. They don’t. They are an outlaw, terrorist-sponsoring, anti-American regime. They have the blood of hundreds of American soldiers on their hands, who they killed in Iraq and Afghanistan,” he said on MSNBC. After negotiators reached a preliminary agreement in April, Texas Sen. Ted Cruz warned that the framework for the nuclear agreement with Iran was a “bad deal,” saying that it would appear to “dramatically undermine the national security of the United States.” “This administration does not understand the people with whom they are dealing. Iran is run by theocratic zealots who embrace death and suicide,” Cruz told a gathering of Iowa Republicans, according to The Dallas Morning News. Ordinary cost-benefit analysis doesn’t work.” Cruz said he would end the deal on Day One. In a statement released after Obama’s remarks, Cruz blasted Obama for the deal and for failing to mention the American citizens held in Iranian prisons. “We owe it to our fellow Americans to elevate, not ignore, their plight, to demand their swift and unconditional release by the implacably hostile regime that holds them,” Cruz said. </w:t>
      </w:r>
      <w:r w:rsidRPr="00FF2F1B">
        <w:rPr>
          <w:rStyle w:val="StyleUnderline"/>
          <w:highlight w:val="cyan"/>
        </w:rPr>
        <w:t>Donald Trump echoed that sentiment</w:t>
      </w:r>
      <w:r w:rsidRPr="00FC079E">
        <w:rPr>
          <w:sz w:val="16"/>
        </w:rPr>
        <w:t xml:space="preserve"> later in the day, telling MSNBC that the U.S. negotiated from “desperation” and that those imprisoned should have been freed before negotiations even began. “We should have said: ‘Let the prisoners out.’ They shouldn’t be over there,” he said. Cruz isn’t the only Texan who has voiced opposition to a nuclear deal — former Gov. </w:t>
      </w:r>
      <w:r w:rsidRPr="007D2D81">
        <w:rPr>
          <w:rStyle w:val="StyleUnderline"/>
        </w:rPr>
        <w:t xml:space="preserve">Rick </w:t>
      </w:r>
      <w:r w:rsidRPr="00FF2F1B">
        <w:rPr>
          <w:rStyle w:val="StyleUnderline"/>
          <w:highlight w:val="cyan"/>
        </w:rPr>
        <w:t>Perry called the deal “one of the most destructive foreign policy decisions</w:t>
      </w:r>
      <w:r w:rsidRPr="00FC079E">
        <w:rPr>
          <w:sz w:val="16"/>
        </w:rPr>
        <w:t xml:space="preserve"> in my lifetime,” and has said that </w:t>
      </w:r>
      <w:r w:rsidRPr="00FF2F1B">
        <w:rPr>
          <w:rStyle w:val="StyleUnderline"/>
          <w:highlight w:val="cyan"/>
        </w:rPr>
        <w:t>he would rescind any</w:t>
      </w:r>
      <w:r w:rsidRPr="007D2D81">
        <w:rPr>
          <w:rStyle w:val="StyleUnderline"/>
        </w:rPr>
        <w:t xml:space="preserve"> negotiated </w:t>
      </w:r>
      <w:r w:rsidRPr="00FF2F1B">
        <w:rPr>
          <w:rStyle w:val="StyleUnderline"/>
          <w:highlight w:val="cyan"/>
        </w:rPr>
        <w:t>agreement as one of his first acts in the White House</w:t>
      </w:r>
      <w:r w:rsidRPr="007D2D81">
        <w:rPr>
          <w:rStyle w:val="StyleUnderline"/>
        </w:rPr>
        <w:t>.</w:t>
      </w:r>
      <w:r>
        <w:rPr>
          <w:rStyle w:val="StyleUnderline"/>
        </w:rPr>
        <w:t xml:space="preserve"> </w:t>
      </w:r>
      <w:r w:rsidRPr="00FC079E">
        <w:rPr>
          <w:sz w:val="16"/>
        </w:rPr>
        <w:t xml:space="preserve">“I’m going to be a busy guy on Day One. From the time my hand goes off the Bible until you come to the inaugural balls, there’s gonna be a lot of work being done,” Perry said last month, according to The Washington Times. “One of the first things I would do is obviously, I would rescind any agreement that this president will have made with Iran.” Florida Sen. Marco Rubio has said that he would reverse any deal on the first day of his administration in 2017, telling NPR that a Rubio White House “would simply re-impose the sanctions.” On Tuesday, Rubio reiterated his position that a majority of Congress would vote down the agreement. “Failure by the President to obtain congressional support will tell the Iranians and the world that this is Barack Obama’s deal, not an agreement with lasting support from the United States,” the senator said in a statement. “It will then be left to the next President to return us to a position of American strength and re-impose sanctions on this despicable regime until it is truly willing to abandon its nuclear ambitions and is no longer a threat to international security.” </w:t>
      </w:r>
      <w:r w:rsidRPr="00FF2F1B">
        <w:rPr>
          <w:rStyle w:val="StyleUnderline"/>
          <w:highlight w:val="cyan"/>
        </w:rPr>
        <w:t>For</w:t>
      </w:r>
      <w:r w:rsidRPr="00FC079E">
        <w:rPr>
          <w:sz w:val="16"/>
        </w:rPr>
        <w:t xml:space="preserve"> former HP executive </w:t>
      </w:r>
      <w:r w:rsidRPr="007D2D81">
        <w:rPr>
          <w:rStyle w:val="StyleUnderline"/>
        </w:rPr>
        <w:t xml:space="preserve">Carly </w:t>
      </w:r>
      <w:r w:rsidRPr="00FF2F1B">
        <w:rPr>
          <w:rStyle w:val="StyleUnderline"/>
          <w:highlight w:val="cyan"/>
        </w:rPr>
        <w:t>Fiorina, the first day in the Oval Office would consist of two phone calls</w:t>
      </w:r>
      <w:r w:rsidRPr="007D2D81">
        <w:rPr>
          <w:rStyle w:val="StyleUnderline"/>
        </w:rPr>
        <w:t>.</w:t>
      </w:r>
      <w:r>
        <w:rPr>
          <w:rStyle w:val="StyleUnderline"/>
        </w:rPr>
        <w:t xml:space="preserve"> </w:t>
      </w:r>
      <w:r w:rsidRPr="00FC079E">
        <w:rPr>
          <w:sz w:val="16"/>
        </w:rPr>
        <w:t xml:space="preserve">“The </w:t>
      </w:r>
      <w:r w:rsidRPr="00FF2F1B">
        <w:rPr>
          <w:rStyle w:val="StyleUnderline"/>
          <w:highlight w:val="cyan"/>
        </w:rPr>
        <w:t>first</w:t>
      </w:r>
      <w:r w:rsidRPr="00FC079E">
        <w:rPr>
          <w:sz w:val="16"/>
        </w:rPr>
        <w:t xml:space="preserve"> one would be to Bibi </w:t>
      </w:r>
      <w:r w:rsidRPr="00FF2F1B">
        <w:rPr>
          <w:rStyle w:val="StyleUnderline"/>
          <w:highlight w:val="cyan"/>
        </w:rPr>
        <w:t>Netanyahu to reassure him</w:t>
      </w:r>
      <w:r w:rsidRPr="00FC079E">
        <w:rPr>
          <w:sz w:val="16"/>
        </w:rPr>
        <w:t xml:space="preserve"> that we stand with the state of Israel. T</w:t>
      </w:r>
      <w:r w:rsidRPr="007D2D81">
        <w:rPr>
          <w:rStyle w:val="StyleUnderline"/>
        </w:rPr>
        <w:t>he s</w:t>
      </w:r>
      <w:r w:rsidRPr="00FF2F1B">
        <w:rPr>
          <w:rStyle w:val="StyleUnderline"/>
          <w:highlight w:val="cyan"/>
        </w:rPr>
        <w:t>econd</w:t>
      </w:r>
      <w:r w:rsidRPr="007D2D81">
        <w:rPr>
          <w:rStyle w:val="StyleUnderline"/>
        </w:rPr>
        <w:t xml:space="preserve"> one would be </w:t>
      </w:r>
      <w:r w:rsidRPr="00FF2F1B">
        <w:rPr>
          <w:rStyle w:val="StyleUnderline"/>
          <w:highlight w:val="cyan"/>
        </w:rPr>
        <w:t>to the Supreme Leader of Iran</w:t>
      </w:r>
      <w:r w:rsidRPr="007D2D81">
        <w:rPr>
          <w:rStyle w:val="StyleUnderline"/>
        </w:rPr>
        <w:t xml:space="preserve"> to </w:t>
      </w:r>
      <w:r w:rsidRPr="00FF2F1B">
        <w:rPr>
          <w:rStyle w:val="StyleUnderline"/>
          <w:highlight w:val="cyan"/>
        </w:rPr>
        <w:t>tell him</w:t>
      </w:r>
      <w:r w:rsidRPr="007D2D81">
        <w:rPr>
          <w:rStyle w:val="StyleUnderline"/>
        </w:rPr>
        <w:t xml:space="preserve"> that </w:t>
      </w:r>
      <w:r w:rsidRPr="00FF2F1B">
        <w:rPr>
          <w:rStyle w:val="StyleUnderline"/>
          <w:highlight w:val="cyan"/>
        </w:rPr>
        <w:t>whatever</w:t>
      </w:r>
      <w:r w:rsidRPr="007D2D81">
        <w:rPr>
          <w:rStyle w:val="StyleUnderline"/>
        </w:rPr>
        <w:t xml:space="preserve"> the </w:t>
      </w:r>
      <w:r w:rsidRPr="00FF2F1B">
        <w:rPr>
          <w:rStyle w:val="StyleUnderline"/>
          <w:highlight w:val="cyan"/>
        </w:rPr>
        <w:t>deal</w:t>
      </w:r>
      <w:r w:rsidRPr="007D2D81">
        <w:rPr>
          <w:rStyle w:val="StyleUnderline"/>
        </w:rPr>
        <w:t xml:space="preserve"> is that </w:t>
      </w:r>
      <w:r w:rsidRPr="00FF2F1B">
        <w:rPr>
          <w:rStyle w:val="StyleUnderline"/>
          <w:highlight w:val="cyan"/>
        </w:rPr>
        <w:t>he signed</w:t>
      </w:r>
      <w:r w:rsidRPr="007D2D81">
        <w:rPr>
          <w:rStyle w:val="StyleUnderline"/>
        </w:rPr>
        <w:t xml:space="preserve"> with Obama, </w:t>
      </w:r>
      <w:r w:rsidRPr="00FF2F1B">
        <w:rPr>
          <w:rStyle w:val="StyleUnderline"/>
          <w:highlight w:val="cyan"/>
        </w:rPr>
        <w:t>there’s a new deal</w:t>
      </w:r>
      <w:r w:rsidRPr="00FC079E">
        <w:rPr>
          <w:sz w:val="16"/>
        </w:rPr>
        <w:t xml:space="preserve"> and the new deal is this: Until you submit every facility [where] you have nuclear uranium enrichment to a full set of inspections, </w:t>
      </w:r>
      <w:r w:rsidRPr="00FF2F1B">
        <w:rPr>
          <w:rStyle w:val="StyleUnderline"/>
          <w:highlight w:val="cyan"/>
        </w:rPr>
        <w:t>we’re going to make it as hard as possible for you</w:t>
      </w:r>
      <w:r w:rsidRPr="00FC079E">
        <w:rPr>
          <w:sz w:val="16"/>
        </w:rPr>
        <w:t xml:space="preserve"> to move money around the global financial system,” she said during a roundtable discussion on a New York radio station in June. “We can do that. We don’t need to ask anyone’s permission to do it.” On Tuesday, Fiorina said there is much to be “suspicious” about in the nuclear deal. “If you want a good deal, you’ve got to walk away sometimes,” she said on “CBS This Morning,” claiming that Russia and China have not been negotiating on the U.S.’ side of the table.</w:t>
      </w:r>
    </w:p>
    <w:p w:rsidR="00B10643" w:rsidRDefault="00B10643" w:rsidP="00B10643">
      <w:pPr>
        <w:pStyle w:val="Heading3"/>
      </w:pPr>
      <w:r>
        <w:t>Deal Failure Causes Nuclear War</w:t>
      </w:r>
    </w:p>
    <w:p w:rsidR="00B10643" w:rsidRDefault="00B10643" w:rsidP="00B10643"/>
    <w:p w:rsidR="00B10643" w:rsidRDefault="00B10643" w:rsidP="00B10643">
      <w:pPr>
        <w:pStyle w:val="Heading4"/>
      </w:pPr>
      <w:r>
        <w:t xml:space="preserve">Deal failure </w:t>
      </w:r>
      <w:r>
        <w:rPr>
          <w:u w:val="single"/>
        </w:rPr>
        <w:t>itself</w:t>
      </w:r>
      <w:r>
        <w:t xml:space="preserve"> causes global war</w:t>
      </w:r>
    </w:p>
    <w:p w:rsidR="00B10643" w:rsidRDefault="00B10643" w:rsidP="00B10643">
      <w:r>
        <w:rPr>
          <w:b/>
        </w:rPr>
        <w:t xml:space="preserve">PressTV 13 </w:t>
      </w:r>
      <w:r>
        <w:t xml:space="preserve">(“Global nuclear conflict between US, Russia, China likely if Iran talks fail,” </w:t>
      </w:r>
      <w:hyperlink r:id="rId124">
        <w:r>
          <w:rPr>
            <w:rStyle w:val="Hyperlink"/>
          </w:rPr>
          <w:t>http://www.presstv.ir/detail/2013/11/13/334544/global-nuclear-war-likely-if-iran-talks-fail/</w:t>
        </w:r>
      </w:hyperlink>
      <w:r>
        <w:t>)</w:t>
      </w:r>
    </w:p>
    <w:p w:rsidR="00B10643" w:rsidRDefault="00B10643" w:rsidP="00B10643">
      <w:r>
        <w:rPr>
          <w:rStyle w:val="TitleChar"/>
        </w:rPr>
        <w:t xml:space="preserve">A </w:t>
      </w:r>
      <w:r>
        <w:rPr>
          <w:rStyle w:val="Emphasis"/>
          <w:shd w:val="clear" w:color="auto" w:fill="FFFF00"/>
        </w:rPr>
        <w:t>global conflict</w:t>
      </w:r>
      <w:r>
        <w:rPr>
          <w:rStyle w:val="TitleChar"/>
          <w:shd w:val="clear" w:color="auto" w:fill="FFFF00"/>
        </w:rPr>
        <w:t xml:space="preserve"> between the US, Russia, and China is likely</w:t>
      </w:r>
      <w:r>
        <w:rPr>
          <w:rStyle w:val="TitleChar"/>
        </w:rPr>
        <w:t xml:space="preserve"> </w:t>
      </w:r>
      <w:r>
        <w:rPr>
          <w:sz w:val="16"/>
        </w:rPr>
        <w:t xml:space="preserve">in the coming months </w:t>
      </w:r>
      <w:r>
        <w:rPr>
          <w:rStyle w:val="TitleChar"/>
        </w:rPr>
        <w:t>s</w:t>
      </w:r>
      <w:r>
        <w:rPr>
          <w:rStyle w:val="TitleChar"/>
          <w:shd w:val="clear" w:color="auto" w:fill="FFFF00"/>
        </w:rPr>
        <w:t xml:space="preserve">hould the world powers fail to reach a </w:t>
      </w:r>
      <w:r>
        <w:rPr>
          <w:rStyle w:val="TitleChar"/>
        </w:rPr>
        <w:t xml:space="preserve">nuclear </w:t>
      </w:r>
      <w:r>
        <w:rPr>
          <w:rStyle w:val="TitleChar"/>
          <w:shd w:val="clear" w:color="auto" w:fill="FFFF00"/>
        </w:rPr>
        <w:t>deal with Iran,</w:t>
      </w:r>
      <w:r>
        <w:rPr>
          <w:rStyle w:val="TitleChar"/>
        </w:rPr>
        <w:t xml:space="preserve"> an American analyst says. </w:t>
      </w:r>
      <w:r>
        <w:rPr>
          <w:sz w:val="16"/>
        </w:rPr>
        <w:t xml:space="preserve">“If the talks fail, </w:t>
      </w:r>
      <w:r>
        <w:rPr>
          <w:rStyle w:val="TitleChar"/>
        </w:rPr>
        <w:t>if the agreements</w:t>
      </w:r>
      <w:r>
        <w:rPr>
          <w:sz w:val="16"/>
        </w:rPr>
        <w:t xml:space="preserve"> being pursued </w:t>
      </w:r>
      <w:r>
        <w:rPr>
          <w:rStyle w:val="TitleChar"/>
        </w:rPr>
        <w:t>are not successfully</w:t>
      </w:r>
      <w:r>
        <w:rPr>
          <w:sz w:val="16"/>
        </w:rPr>
        <w:t xml:space="preserve"> carried forward and </w:t>
      </w:r>
      <w:r>
        <w:rPr>
          <w:rStyle w:val="TitleChar"/>
        </w:rPr>
        <w:t xml:space="preserve">implemented, then </w:t>
      </w:r>
      <w:r>
        <w:rPr>
          <w:rStyle w:val="TitleChar"/>
          <w:shd w:val="clear" w:color="auto" w:fill="FFFF00"/>
        </w:rPr>
        <w:t xml:space="preserve">there would be </w:t>
      </w:r>
      <w:r>
        <w:rPr>
          <w:rStyle w:val="Emphasis"/>
          <w:shd w:val="clear" w:color="auto" w:fill="FFFF00"/>
        </w:rPr>
        <w:t>enormous international pressure</w:t>
      </w:r>
      <w:r>
        <w:rPr>
          <w:rStyle w:val="TitleChar"/>
          <w:shd w:val="clear" w:color="auto" w:fill="FFFF00"/>
        </w:rPr>
        <w:t xml:space="preserve"> to drive towards a conflict with Iran</w:t>
      </w:r>
      <w:r>
        <w:rPr>
          <w:rStyle w:val="TitleChar"/>
        </w:rPr>
        <w:t xml:space="preserve"> before</w:t>
      </w:r>
      <w:r>
        <w:rPr>
          <w:sz w:val="16"/>
        </w:rPr>
        <w:t xml:space="preserve"> [US President Barack] </w:t>
      </w:r>
      <w:r>
        <w:rPr>
          <w:rStyle w:val="TitleChar"/>
        </w:rPr>
        <w:t>Obama leaves office</w:t>
      </w:r>
      <w:r>
        <w:rPr>
          <w:sz w:val="16"/>
        </w:rPr>
        <w:t xml:space="preserve"> and that’s a very great danger that no one can underestimate the importance of,” senior editor at the Executive Intelligence Review Jeff Steinberg told Press TV on Wednesday. “</w:t>
      </w:r>
      <w:r>
        <w:rPr>
          <w:rStyle w:val="TitleChar"/>
          <w:shd w:val="clear" w:color="auto" w:fill="FFFF00"/>
        </w:rPr>
        <w:t xml:space="preserve">The </w:t>
      </w:r>
      <w:r>
        <w:rPr>
          <w:rStyle w:val="Emphasis"/>
          <w:shd w:val="clear" w:color="auto" w:fill="FFFF00"/>
        </w:rPr>
        <w:t>U</w:t>
      </w:r>
      <w:r>
        <w:rPr>
          <w:sz w:val="16"/>
        </w:rPr>
        <w:t xml:space="preserve">nited </w:t>
      </w:r>
      <w:r>
        <w:rPr>
          <w:rStyle w:val="Emphasis"/>
          <w:shd w:val="clear" w:color="auto" w:fill="FFFF00"/>
        </w:rPr>
        <w:t>S</w:t>
      </w:r>
      <w:r>
        <w:rPr>
          <w:sz w:val="16"/>
        </w:rPr>
        <w:t xml:space="preserve">tates </w:t>
      </w:r>
      <w:r>
        <w:rPr>
          <w:rStyle w:val="TitleChar"/>
          <w:shd w:val="clear" w:color="auto" w:fill="FFFF00"/>
        </w:rPr>
        <w:t>could find itself on one side and Russia and China on the other and those</w:t>
      </w:r>
      <w:r>
        <w:rPr>
          <w:sz w:val="16"/>
        </w:rPr>
        <w:t xml:space="preserve"> are the kinds of </w:t>
      </w:r>
      <w:r>
        <w:rPr>
          <w:rStyle w:val="TitleChar"/>
          <w:shd w:val="clear" w:color="auto" w:fill="FFFF00"/>
        </w:rPr>
        <w:t>conditions</w:t>
      </w:r>
      <w:r>
        <w:rPr>
          <w:sz w:val="16"/>
        </w:rPr>
        <w:t xml:space="preserve"> that can </w:t>
      </w:r>
      <w:r>
        <w:rPr>
          <w:rStyle w:val="Emphasis"/>
          <w:shd w:val="clear" w:color="auto" w:fill="FFFF00"/>
        </w:rPr>
        <w:t>lead to miscalculation</w:t>
      </w:r>
      <w:r>
        <w:rPr>
          <w:sz w:val="16"/>
        </w:rPr>
        <w:t xml:space="preserve"> and general roar,” Steinberg said. “So the danger in this situation is that if these talks don’t go forward, </w:t>
      </w:r>
      <w:r>
        <w:rPr>
          <w:rStyle w:val="TitleChar"/>
        </w:rPr>
        <w:t>we could be facing a global conflict</w:t>
      </w:r>
      <w:r>
        <w:rPr>
          <w:sz w:val="16"/>
        </w:rPr>
        <w:t xml:space="preserve"> in the coming months and years </w:t>
      </w:r>
      <w:r>
        <w:rPr>
          <w:rStyle w:val="TitleChar"/>
        </w:rPr>
        <w:t>and that’s got to be avoided at all costs when you’ve got countries like the United States, Russia, and China with” their arsenals of “nuclear weapons</w:t>
      </w:r>
      <w:r>
        <w:rPr>
          <w:sz w:val="16"/>
        </w:rPr>
        <w:t xml:space="preserve">,” he warned. The warning came one day after the White House told Congress not to impose new sanctions against Tehran because failure in talks with Iran could lead to war. </w:t>
      </w:r>
    </w:p>
    <w:p w:rsidR="00B10643" w:rsidRDefault="00B10643" w:rsidP="00B10643"/>
    <w:p w:rsidR="00B10643" w:rsidRDefault="00B10643" w:rsidP="00B10643">
      <w:pPr>
        <w:pStyle w:val="Heading3"/>
      </w:pPr>
      <w:r>
        <w:t xml:space="preserve">Iran Prolif—Deal Key </w:t>
      </w:r>
    </w:p>
    <w:p w:rsidR="00B10643" w:rsidRDefault="00B10643" w:rsidP="00B10643"/>
    <w:p w:rsidR="00B10643" w:rsidRDefault="00B10643" w:rsidP="00B10643">
      <w:pPr>
        <w:pStyle w:val="Heading4"/>
      </w:pPr>
      <w:r>
        <w:t>The deal imposes new restrictions and monitoring solve that are key to prevent Iranian Proliferation</w:t>
      </w:r>
    </w:p>
    <w:p w:rsidR="00B10643" w:rsidRDefault="00B10643" w:rsidP="00B10643">
      <w:r>
        <w:rPr>
          <w:rStyle w:val="Style13ptBold"/>
        </w:rPr>
        <w:t>Cirincione 7/14</w:t>
      </w:r>
      <w:r>
        <w:t xml:space="preserve"> (Joe, president of Ploughshares Fund and author of Nuclear Nightmares: Securing the World Before It Is Too Late, former director for non-proliferation at the Carnegie Endowment for International Peace, “A Huge Deal; This agreement will shrink wrap Iran’s nuclear program for a generation,” Slate, 7/14/2015, http://www.slate.com/articles/news_and_politics/foreigners/2015/07/iran_and_united_states_nuclear_deal_why_this_historical_deal_is_what_we.1.html)//duncan</w:t>
      </w:r>
    </w:p>
    <w:p w:rsidR="00B10643" w:rsidRDefault="00B10643" w:rsidP="00B10643"/>
    <w:p w:rsidR="00B10643" w:rsidRDefault="00B10643" w:rsidP="00B10643">
      <w:r>
        <w:rPr>
          <w:rStyle w:val="TitleChar"/>
          <w:shd w:val="clear" w:color="auto" w:fill="FFFF00"/>
        </w:rPr>
        <w:t xml:space="preserve">The deal </w:t>
      </w:r>
      <w:r>
        <w:rPr>
          <w:rStyle w:val="TitleChar"/>
        </w:rPr>
        <w:t>just struck by Iran, the United States, and five other world powers in Vienna is a major victory for U.S. national security.</w:t>
      </w:r>
      <w:r>
        <w:rPr>
          <w:sz w:val="14"/>
        </w:rPr>
        <w:t xml:space="preserve"> </w:t>
      </w:r>
      <w:r>
        <w:rPr>
          <w:rStyle w:val="TitleChar"/>
        </w:rPr>
        <w:t xml:space="preserve">It </w:t>
      </w:r>
      <w:r>
        <w:rPr>
          <w:rStyle w:val="TitleChar"/>
          <w:shd w:val="clear" w:color="auto" w:fill="FFFF00"/>
        </w:rPr>
        <w:t>shrinks Iran’s nuclear complex down to a token capability and wraps it in a permanent inspection and monitoring regime.</w:t>
      </w:r>
      <w:r>
        <w:rPr>
          <w:rStyle w:val="TitleChar"/>
          <w:sz w:val="12"/>
        </w:rPr>
        <w:t>¶</w:t>
      </w:r>
      <w:r>
        <w:rPr>
          <w:sz w:val="14"/>
        </w:rPr>
        <w:t xml:space="preserve"> The new agreement doesn’t overthrow the clerical regime ruling Iran. It doesn’t change Iran’s policies toward Israel or its Arab neighbors. And it doesn’t force Iran to end the repression of its own people.</w:t>
      </w:r>
      <w:r>
        <w:rPr>
          <w:sz w:val="12"/>
        </w:rPr>
        <w:t>¶</w:t>
      </w:r>
      <w:r>
        <w:rPr>
          <w:sz w:val="14"/>
        </w:rPr>
        <w:t xml:space="preserve"> </w:t>
      </w:r>
      <w:r>
        <w:rPr>
          <w:rStyle w:val="Emphasis"/>
          <w:shd w:val="clear" w:color="auto" w:fill="FFFF00"/>
        </w:rPr>
        <w:t>The agreement</w:t>
      </w:r>
      <w:r>
        <w:rPr>
          <w:sz w:val="14"/>
        </w:rPr>
        <w:t xml:space="preserve"> forged between Iran and the world’s powers does only one thing, but it is a big one: </w:t>
      </w:r>
      <w:r>
        <w:rPr>
          <w:rStyle w:val="Emphasis"/>
        </w:rPr>
        <w:t>It r</w:t>
      </w:r>
      <w:r>
        <w:rPr>
          <w:rStyle w:val="Emphasis"/>
          <w:shd w:val="clear" w:color="auto" w:fill="FFFF00"/>
        </w:rPr>
        <w:t>everses and contains what most experts consider the greatest nuclear proliferation challenge in the world.</w:t>
      </w:r>
      <w:r>
        <w:rPr>
          <w:sz w:val="14"/>
          <w:shd w:val="clear" w:color="auto" w:fill="FFFF00"/>
        </w:rPr>
        <w:t xml:space="preserve"> </w:t>
      </w:r>
      <w:r>
        <w:rPr>
          <w:rStyle w:val="TitleChar"/>
        </w:rPr>
        <w:t>Whatever else Iran may do in the world, it will not do it backed with the threat of a nuclear weapon.</w:t>
      </w:r>
      <w:r>
        <w:rPr>
          <w:rStyle w:val="TitleChar"/>
          <w:sz w:val="12"/>
        </w:rPr>
        <w:t>¶</w:t>
      </w:r>
      <w:r>
        <w:rPr>
          <w:sz w:val="14"/>
        </w:rPr>
        <w:t xml:space="preserve"> U.S. negotiators went into the Iran talks with three key objectives: cut off all of Iran’s pathways to a nuclear bomb, put in place a monitoring system to catch any Iranian cheating, and keep together the global coalition that can snap back sanctions if Iran breaks the deal. After 22 months of hard bargaining they have emerged with that and more. </w:t>
      </w:r>
      <w:r>
        <w:rPr>
          <w:rStyle w:val="TitleChar"/>
          <w:shd w:val="clear" w:color="auto" w:fill="FFFF00"/>
        </w:rPr>
        <w:t>This</w:t>
      </w:r>
      <w:r>
        <w:rPr>
          <w:rStyle w:val="TitleChar"/>
        </w:rPr>
        <w:t xml:space="preserve"> detailed 100-plus-page a</w:t>
      </w:r>
      <w:r>
        <w:rPr>
          <w:rStyle w:val="TitleChar"/>
          <w:shd w:val="clear" w:color="auto" w:fill="FFFF00"/>
        </w:rPr>
        <w:t>greement dismantles much of Iran’s nuclear program</w:t>
      </w:r>
      <w:r>
        <w:rPr>
          <w:rStyle w:val="TitleChar"/>
        </w:rPr>
        <w:t xml:space="preserve">, freezes it, </w:t>
      </w:r>
      <w:r>
        <w:rPr>
          <w:rStyle w:val="TitleChar"/>
          <w:shd w:val="clear" w:color="auto" w:fill="FFFF00"/>
        </w:rPr>
        <w:t>and puts a camera on it.</w:t>
      </w:r>
      <w:r>
        <w:rPr>
          <w:rStyle w:val="TitleChar"/>
          <w:sz w:val="12"/>
        </w:rPr>
        <w:t>¶</w:t>
      </w:r>
      <w:r>
        <w:rPr>
          <w:sz w:val="14"/>
        </w:rPr>
        <w:t xml:space="preserve"> </w:t>
      </w:r>
      <w:r>
        <w:rPr>
          <w:rStyle w:val="TitleChar"/>
          <w:shd w:val="clear" w:color="auto" w:fill="FFFF00"/>
        </w:rPr>
        <w:t>The deal eliminates the three ways Iran could build a bomb.</w:t>
      </w:r>
      <w:r>
        <w:rPr>
          <w:rStyle w:val="TitleChar"/>
          <w:sz w:val="12"/>
        </w:rPr>
        <w:t>¶</w:t>
      </w:r>
      <w:r>
        <w:rPr>
          <w:sz w:val="14"/>
        </w:rPr>
        <w:t xml:space="preserve"> </w:t>
      </w:r>
      <w:r>
        <w:rPr>
          <w:rStyle w:val="TitleChar"/>
        </w:rPr>
        <w:t xml:space="preserve">First, </w:t>
      </w:r>
      <w:r>
        <w:rPr>
          <w:rStyle w:val="TitleChar"/>
          <w:shd w:val="clear" w:color="auto" w:fill="FFFF00"/>
        </w:rPr>
        <w:t>without the deal, Iran could use its centrifuges</w:t>
      </w:r>
      <w:r>
        <w:rPr>
          <w:rStyle w:val="TitleChar"/>
        </w:rPr>
        <w:t xml:space="preserve"> to purify enough uranium for one or more bombs within weeks.</w:t>
      </w:r>
      <w:r>
        <w:rPr>
          <w:sz w:val="14"/>
        </w:rPr>
        <w:t xml:space="preserve"> These high-tech machines are the size and shape of water heaters but made of specialized metal alloys. They spin uranium gas at supersonic speeds, cascading the gas through assemblies of thousands of machines. When it reaches a purity level of about 5 percent, the gas can be turned into a powder form used to make fuel rods for nuclear reactors.</w:t>
      </w:r>
      <w:r>
        <w:rPr>
          <w:sz w:val="12"/>
        </w:rPr>
        <w:t>¶</w:t>
      </w:r>
      <w:r>
        <w:rPr>
          <w:sz w:val="14"/>
        </w:rPr>
        <w:t xml:space="preserve"> </w:t>
      </w:r>
      <w:r>
        <w:rPr>
          <w:rStyle w:val="TitleChar"/>
        </w:rPr>
        <w:t>Iran says that is all it wants to do—make fuel. The problem is that the same machines in the same facilities can keep going until the uranium is enriched to 90 percent purity. Then the gas can be turned into the metal core of a weapon.</w:t>
      </w:r>
      <w:r>
        <w:rPr>
          <w:rStyle w:val="TitleChar"/>
          <w:sz w:val="12"/>
        </w:rPr>
        <w:t>¶</w:t>
      </w:r>
      <w:r>
        <w:rPr>
          <w:sz w:val="14"/>
        </w:rPr>
        <w:t xml:space="preserve"> </w:t>
      </w:r>
      <w:r>
        <w:rPr>
          <w:rStyle w:val="TitleChar"/>
        </w:rPr>
        <w:t>This deal blocks that path. Iran has agreed to rip out over two-thirds of the 19,000 centrifuges it has installed. Just over 5,000 centrifuges will be allowed to continue enriching uranium</w:t>
      </w:r>
      <w:r>
        <w:rPr>
          <w:sz w:val="14"/>
        </w:rPr>
        <w:t xml:space="preserve">. </w:t>
      </w:r>
      <w:r>
        <w:rPr>
          <w:rStyle w:val="TitleChar"/>
        </w:rPr>
        <w:t>All will be located at one facility at Natanz.</w:t>
      </w:r>
      <w:r>
        <w:rPr>
          <w:sz w:val="14"/>
        </w:rPr>
        <w:t xml:space="preserve"> </w:t>
      </w:r>
      <w:r>
        <w:rPr>
          <w:rStyle w:val="TitleChar"/>
        </w:rPr>
        <w:t>The</w:t>
      </w:r>
      <w:r>
        <w:rPr>
          <w:sz w:val="14"/>
        </w:rPr>
        <w:t xml:space="preserve"> deep </w:t>
      </w:r>
      <w:r>
        <w:rPr>
          <w:rStyle w:val="TitleChar"/>
        </w:rPr>
        <w:t>underground facility at Fordow</w:t>
      </w:r>
      <w:r>
        <w:rPr>
          <w:sz w:val="14"/>
        </w:rPr>
        <w:t xml:space="preserve"> that so worried Israeli planners (since it could not be destroyed with their weapons) </w:t>
      </w:r>
      <w:r>
        <w:rPr>
          <w:rStyle w:val="TitleChar"/>
        </w:rPr>
        <w:t>will be shrunk to a couple of hundred</w:t>
      </w:r>
      <w:r>
        <w:rPr>
          <w:sz w:val="14"/>
        </w:rPr>
        <w:t xml:space="preserve"> operating centrifuges—and these are prohibited from doing any uranium enrichment. </w:t>
      </w:r>
      <w:r>
        <w:rPr>
          <w:rStyle w:val="TitleChar"/>
        </w:rPr>
        <w:t>They will be used to purify other elements and be closely monitored.</w:t>
      </w:r>
      <w:r>
        <w:rPr>
          <w:rStyle w:val="TitleChar"/>
          <w:sz w:val="12"/>
        </w:rPr>
        <w:t>¶</w:t>
      </w:r>
      <w:r>
        <w:rPr>
          <w:sz w:val="14"/>
        </w:rPr>
        <w:t xml:space="preserve"> Furthermore, </w:t>
      </w:r>
      <w:r>
        <w:rPr>
          <w:rStyle w:val="TitleChar"/>
        </w:rPr>
        <w:t xml:space="preserve">Iran must shrink its stored stockpile of uranium gas from some 10,000 kilograms to just 300 kilograms—and cannot enrich any uranium above 3.67 percent. This limit lasts for 15 years. </w:t>
      </w:r>
      <w:r>
        <w:rPr>
          <w:rStyle w:val="TitleChar"/>
          <w:sz w:val="12"/>
        </w:rPr>
        <w:t>¶</w:t>
      </w:r>
      <w:r>
        <w:rPr>
          <w:sz w:val="14"/>
        </w:rPr>
        <w:t xml:space="preserve"> Together, these cuts mean that </w:t>
      </w:r>
      <w:r>
        <w:rPr>
          <w:rStyle w:val="Emphasis"/>
          <w:shd w:val="clear" w:color="auto" w:fill="FFFF00"/>
        </w:rPr>
        <w:t>even if Iran tried to renege on the agreement, it would take it at least a year to make enough uranium for one bomb</w:t>
      </w:r>
      <w:r>
        <w:rPr>
          <w:sz w:val="14"/>
        </w:rPr>
        <w:t>—</w:t>
      </w:r>
      <w:r>
        <w:rPr>
          <w:rStyle w:val="TitleChar"/>
        </w:rPr>
        <w:t>more than enough time to detect the effort and take economic, diplomatic, or military steps to stop it.</w:t>
      </w:r>
      <w:r>
        <w:rPr>
          <w:rStyle w:val="TitleChar"/>
          <w:sz w:val="12"/>
        </w:rPr>
        <w:t>¶</w:t>
      </w:r>
      <w:r>
        <w:rPr>
          <w:sz w:val="14"/>
        </w:rPr>
        <w:t xml:space="preserve"> Uranium path, blocked.</w:t>
      </w:r>
      <w:r>
        <w:rPr>
          <w:sz w:val="12"/>
        </w:rPr>
        <w:t>¶</w:t>
      </w:r>
      <w:r>
        <w:rPr>
          <w:sz w:val="14"/>
        </w:rPr>
        <w:t xml:space="preserve"> </w:t>
      </w:r>
      <w:r>
        <w:rPr>
          <w:rStyle w:val="TitleChar"/>
        </w:rPr>
        <w:t>Without the deal t</w:t>
      </w:r>
      <w:r>
        <w:rPr>
          <w:rStyle w:val="TitleChar"/>
          <w:shd w:val="clear" w:color="auto" w:fill="FFFF00"/>
        </w:rPr>
        <w:t>here is a second way</w:t>
      </w:r>
      <w:r>
        <w:rPr>
          <w:rStyle w:val="TitleChar"/>
        </w:rPr>
        <w:t xml:space="preserve"> Iran could make a bomb—</w:t>
      </w:r>
      <w:r>
        <w:rPr>
          <w:rStyle w:val="TitleChar"/>
          <w:shd w:val="clear" w:color="auto" w:fill="FFFF00"/>
        </w:rPr>
        <w:t>with plutonium</w:t>
      </w:r>
      <w:r>
        <w:rPr>
          <w:sz w:val="14"/>
          <w:shd w:val="clear" w:color="auto" w:fill="FFFF00"/>
        </w:rPr>
        <w:t>.</w:t>
      </w:r>
      <w:r>
        <w:rPr>
          <w:sz w:val="14"/>
        </w:rPr>
        <w:t xml:space="preserve"> The bomb at Hiroshima was made of uranium; the bomb at Nagasaki was made of plutonium. Unlike uranium, plutonium does not exist in nature. It is made inside nuclear reactors, as part of the fission process, and then extracted from the spent fuel rods. </w:t>
      </w:r>
      <w:r>
        <w:rPr>
          <w:rStyle w:val="TitleChar"/>
        </w:rPr>
        <w:t>Iran is constructing a research reactor at Arak that would have produced about 8 kilograms of plutonium each year, or enough theoretically for about two bombs.</w:t>
      </w:r>
      <w:r>
        <w:rPr>
          <w:rStyle w:val="TitleChar"/>
          <w:sz w:val="12"/>
        </w:rPr>
        <w:t>¶</w:t>
      </w:r>
      <w:r>
        <w:rPr>
          <w:sz w:val="14"/>
        </w:rPr>
        <w:t xml:space="preserve"> Under the new deal, </w:t>
      </w:r>
      <w:r>
        <w:rPr>
          <w:rStyle w:val="TitleChar"/>
        </w:rPr>
        <w:t>Iran has agreed to completely reconfigure the Arak reactor so that it will produce less than 1 kilogram a year. The old core will be shipped out of the country.</w:t>
      </w:r>
      <w:r>
        <w:rPr>
          <w:sz w:val="14"/>
        </w:rPr>
        <w:t xml:space="preserve"> Further, </w:t>
      </w:r>
      <w:r>
        <w:rPr>
          <w:rStyle w:val="TitleChar"/>
        </w:rPr>
        <w:t>Iran has agreed to never build facilities that could reprocess fuel rods and all spent fuel will be shipped out the country.</w:t>
      </w:r>
      <w:r>
        <w:rPr>
          <w:rStyle w:val="TitleChar"/>
          <w:sz w:val="12"/>
        </w:rPr>
        <w:t xml:space="preserve">¶ </w:t>
      </w:r>
      <w:r>
        <w:rPr>
          <w:sz w:val="14"/>
        </w:rPr>
        <w:t>Plutonium path, blocked.</w:t>
      </w:r>
      <w:r>
        <w:rPr>
          <w:sz w:val="12"/>
        </w:rPr>
        <w:t>¶</w:t>
      </w:r>
      <w:r>
        <w:rPr>
          <w:sz w:val="14"/>
        </w:rPr>
        <w:t xml:space="preserve"> Finally, </w:t>
      </w:r>
      <w:r>
        <w:rPr>
          <w:rStyle w:val="TitleChar"/>
          <w:shd w:val="clear" w:color="auto" w:fill="FFFF00"/>
        </w:rPr>
        <w:t>without the deal Iran could try to build a covert facility where it could</w:t>
      </w:r>
      <w:r>
        <w:rPr>
          <w:rStyle w:val="TitleChar"/>
        </w:rPr>
        <w:t xml:space="preserve"> secretly </w:t>
      </w:r>
      <w:r>
        <w:rPr>
          <w:rStyle w:val="TitleChar"/>
          <w:shd w:val="clear" w:color="auto" w:fill="FFFF00"/>
        </w:rPr>
        <w:t xml:space="preserve">enrich uranium. </w:t>
      </w:r>
      <w:r>
        <w:rPr>
          <w:rStyle w:val="Emphasis"/>
          <w:shd w:val="clear" w:color="auto" w:fill="FFFF00"/>
        </w:rPr>
        <w:t>The verification and monitoring system required by this deal makes that all but impossible.</w:t>
      </w:r>
      <w:r>
        <w:rPr>
          <w:rStyle w:val="Emphasis"/>
          <w:sz w:val="12"/>
          <w:shd w:val="clear" w:color="auto" w:fill="FFFF00"/>
        </w:rPr>
        <w:t>¶</w:t>
      </w:r>
      <w:r>
        <w:rPr>
          <w:sz w:val="14"/>
        </w:rPr>
        <w:t xml:space="preserve"> </w:t>
      </w:r>
      <w:r>
        <w:rPr>
          <w:rStyle w:val="TitleChar"/>
        </w:rPr>
        <w:t>Inspectors will now track Iran’s uranium from the time it comes out of the ground to the time it ends up as gas stored in cylinders</w:t>
      </w:r>
      <w:r>
        <w:rPr>
          <w:sz w:val="14"/>
        </w:rPr>
        <w:t xml:space="preserve">. There will be state-of-the-art fiber-optic seals, sensors, and cameras at every facility, inventories of all equipment, tracking of scientists and nuclear workers, and 24/7 inspections. </w:t>
      </w:r>
      <w:r>
        <w:rPr>
          <w:rStyle w:val="TitleChar"/>
        </w:rPr>
        <w:t>I</w:t>
      </w:r>
      <w:r>
        <w:rPr>
          <w:rStyle w:val="TitleChar"/>
          <w:shd w:val="clear" w:color="auto" w:fill="FFFF00"/>
        </w:rPr>
        <w:t>nspectors will also monitor the manufacture of all centrifuges and related machinery.</w:t>
      </w:r>
      <w:r>
        <w:rPr>
          <w:rStyle w:val="TitleChar"/>
        </w:rPr>
        <w:t xml:space="preserve"> A special “procurement channel” will be set up through which all of Iran’s imported nuclear-related equipment must go.</w:t>
      </w:r>
      <w:r>
        <w:rPr>
          <w:rStyle w:val="TitleChar"/>
          <w:sz w:val="12"/>
        </w:rPr>
        <w:t>¶</w:t>
      </w:r>
      <w:r>
        <w:rPr>
          <w:sz w:val="14"/>
        </w:rPr>
        <w:t xml:space="preserve"> </w:t>
      </w:r>
      <w:r>
        <w:rPr>
          <w:rStyle w:val="Emphasis"/>
        </w:rPr>
        <w:t>T</w:t>
      </w:r>
      <w:r>
        <w:rPr>
          <w:rStyle w:val="Emphasis"/>
          <w:shd w:val="clear" w:color="auto" w:fill="FFFF00"/>
        </w:rPr>
        <w:t>his makes it extraordinarily difficult for Iran to cheat.</w:t>
      </w:r>
      <w:r>
        <w:rPr>
          <w:sz w:val="14"/>
        </w:rPr>
        <w:t xml:space="preserve"> </w:t>
      </w:r>
      <w:r>
        <w:rPr>
          <w:rStyle w:val="TitleChar"/>
        </w:rPr>
        <w:t>Iran might want to set up a covert enrichment plant, but where would it get the uranium? Or the centrifuges? Or the scientists? If a 100 scientists suddenly don’t show up for work at Natanz, it will be noticed. If the uranium in the gas doesn’t equal the uranium mined, it will be noticed. If the parts made for centrifuges don’t end up in new centrifuges, it will be noticed.</w:t>
      </w:r>
      <w:r>
        <w:rPr>
          <w:sz w:val="14"/>
        </w:rPr>
        <w:t xml:space="preserve"> </w:t>
      </w:r>
      <w:r>
        <w:rPr>
          <w:rStyle w:val="Emphasis"/>
          <w:shd w:val="clear" w:color="auto" w:fill="FFFF00"/>
        </w:rPr>
        <w:t>Iran might be able to evade one level of monitoring but the chance that it could evade all the overlapping levels will be remote.</w:t>
      </w:r>
      <w:r>
        <w:rPr>
          <w:rStyle w:val="Emphasis"/>
          <w:sz w:val="12"/>
        </w:rPr>
        <w:t>¶</w:t>
      </w:r>
      <w:r>
        <w:rPr>
          <w:sz w:val="14"/>
        </w:rPr>
        <w:t xml:space="preserve"> Covert path, blocked.</w:t>
      </w:r>
      <w:r>
        <w:rPr>
          <w:sz w:val="12"/>
        </w:rPr>
        <w:t>¶</w:t>
      </w:r>
      <w:r>
        <w:rPr>
          <w:sz w:val="14"/>
        </w:rPr>
        <w:t xml:space="preserve"> This agreement, however, does leave Iran with significant capabilities. It would be better if the entire nuclear complex was razed to the ground and the earth salted so it could never be rebuilt.</w:t>
      </w:r>
      <w:r>
        <w:rPr>
          <w:sz w:val="12"/>
        </w:rPr>
        <w:t>¶</w:t>
      </w:r>
      <w:r>
        <w:rPr>
          <w:sz w:val="14"/>
        </w:rPr>
        <w:t xml:space="preserve"> But we are not Rome and Iran is not Carthage. </w:t>
      </w:r>
      <w:r>
        <w:rPr>
          <w:rStyle w:val="TitleChar"/>
        </w:rPr>
        <w:t>Such a deal was the preferred option of most nonproliferation experts</w:t>
      </w:r>
      <w:r>
        <w:rPr>
          <w:sz w:val="14"/>
        </w:rPr>
        <w:t>, including myself, 12 years ago when Iran’s enrichment program was first disclosed. But the Bush administration rejected talks with Iran, when it had only a few dozen centrifuges. “We don’t negotiate with evil,” said Vice President Dick Cheney, “we defeat it.” That strategy failed. Iran’s talks with the European Union collapsed; Iran had 6,000 centrifuges by the end of the Bush administration, and even as sanctions against it increased, Iran built thousands more.</w:t>
      </w:r>
      <w:r>
        <w:rPr>
          <w:sz w:val="12"/>
        </w:rPr>
        <w:t>¶</w:t>
      </w:r>
      <w:r>
        <w:rPr>
          <w:sz w:val="14"/>
        </w:rPr>
        <w:t xml:space="preserve"> The interim agreement reached in November of 2013 froze that progress, and rolled back some of the most dangerous parts, including the stockpile of 20 percent enriched uranium that Israeli Prime Minister Benjamin Netanyahu warned with his cartoon bomb diagram at the U.N. could lead to an Iranian bomb “within weeks.”</w:t>
      </w:r>
      <w:r>
        <w:rPr>
          <w:sz w:val="12"/>
        </w:rPr>
        <w:t>¶</w:t>
      </w:r>
      <w:r>
        <w:rPr>
          <w:sz w:val="14"/>
        </w:rPr>
        <w:t xml:space="preserve"> This final comprehensive agreement goes much further. It is cleverly crafted so that all sides can claim victory. Iran can say with pride that its rights have been recognized, that sanctions will be lifted, and that it will not destroy a single nuclear facility.</w:t>
      </w:r>
      <w:r>
        <w:rPr>
          <w:sz w:val="12"/>
        </w:rPr>
        <w:t>¶</w:t>
      </w:r>
      <w:r>
        <w:rPr>
          <w:sz w:val="14"/>
        </w:rPr>
        <w:t xml:space="preserve"> And they will be correct. </w:t>
      </w:r>
      <w:r>
        <w:rPr>
          <w:rStyle w:val="TitleChar"/>
        </w:rPr>
        <w:t>The beauty of this agreement is that Iran gets to keep its buildings and we get to take out all the furniture.</w:t>
      </w:r>
      <w:r>
        <w:rPr>
          <w:rStyle w:val="TitleChar"/>
          <w:sz w:val="12"/>
        </w:rPr>
        <w:t>¶</w:t>
      </w:r>
      <w:r>
        <w:rPr>
          <w:sz w:val="14"/>
        </w:rPr>
        <w:t xml:space="preserve"> </w:t>
      </w:r>
      <w:r>
        <w:rPr>
          <w:rStyle w:val="TitleChar"/>
        </w:rPr>
        <w:t>Centrifuges cut by two-thirds, research and new facilities limited for 10 years.</w:t>
      </w:r>
      <w:r>
        <w:rPr>
          <w:rStyle w:val="TitleChar"/>
          <w:sz w:val="12"/>
        </w:rPr>
        <w:t xml:space="preserve">¶ </w:t>
      </w:r>
      <w:r>
        <w:rPr>
          <w:rStyle w:val="TitleChar"/>
        </w:rPr>
        <w:t>Uranium gas stockpile cut by 97 percent, no new enrichment above 4 percent and no new facilities for 15 years.</w:t>
      </w:r>
      <w:r>
        <w:rPr>
          <w:rStyle w:val="TitleChar"/>
          <w:sz w:val="12"/>
        </w:rPr>
        <w:t xml:space="preserve">¶ </w:t>
      </w:r>
      <w:r>
        <w:rPr>
          <w:rStyle w:val="TitleChar"/>
        </w:rPr>
        <w:t>Plutonium production in new reactor cut 90 percent, no new reactors for 15 years.</w:t>
      </w:r>
      <w:r>
        <w:rPr>
          <w:rStyle w:val="TitleChar"/>
          <w:sz w:val="12"/>
        </w:rPr>
        <w:t xml:space="preserve">¶ </w:t>
      </w:r>
      <w:r>
        <w:rPr>
          <w:rStyle w:val="TitleChar"/>
        </w:rPr>
        <w:t>Monitoring of all centrifuge manufacturing for 20 years.</w:t>
      </w:r>
      <w:r>
        <w:rPr>
          <w:rStyle w:val="TitleChar"/>
          <w:sz w:val="12"/>
        </w:rPr>
        <w:t xml:space="preserve">¶ </w:t>
      </w:r>
      <w:r>
        <w:rPr>
          <w:rStyle w:val="TitleChar"/>
        </w:rPr>
        <w:t>Confinement of all purchases to monitored procurement channel for 25 years.</w:t>
      </w:r>
      <w:r>
        <w:rPr>
          <w:rStyle w:val="TitleChar"/>
          <w:sz w:val="12"/>
        </w:rPr>
        <w:t xml:space="preserve">¶ </w:t>
      </w:r>
      <w:r>
        <w:rPr>
          <w:rStyle w:val="TitleChar"/>
        </w:rPr>
        <w:t>Monitoring of all uranium mines for 25 years.</w:t>
      </w:r>
      <w:r>
        <w:rPr>
          <w:rStyle w:val="TitleChar"/>
          <w:sz w:val="12"/>
        </w:rPr>
        <w:t xml:space="preserve">¶ </w:t>
      </w:r>
      <w:r>
        <w:rPr>
          <w:rStyle w:val="TitleChar"/>
        </w:rPr>
        <w:t>Permanent ban on any nuclear weapons research or activities.</w:t>
      </w:r>
      <w:r>
        <w:rPr>
          <w:rStyle w:val="TitleChar"/>
          <w:sz w:val="12"/>
        </w:rPr>
        <w:t xml:space="preserve">¶ </w:t>
      </w:r>
      <w:r>
        <w:rPr>
          <w:rStyle w:val="TitleChar"/>
        </w:rPr>
        <w:t>Permanent ban on reprocessing of fuel to extract plutonium.</w:t>
      </w:r>
      <w:r>
        <w:rPr>
          <w:rStyle w:val="TitleChar"/>
          <w:sz w:val="12"/>
        </w:rPr>
        <w:t xml:space="preserve">¶ </w:t>
      </w:r>
      <w:r>
        <w:rPr>
          <w:rStyle w:val="TitleChar"/>
        </w:rPr>
        <w:t>Permanent intrusive inspections.</w:t>
      </w:r>
      <w:r>
        <w:rPr>
          <w:rStyle w:val="TitleChar"/>
          <w:sz w:val="12"/>
        </w:rPr>
        <w:t xml:space="preserve">¶ </w:t>
      </w:r>
      <w:r>
        <w:rPr>
          <w:rStyle w:val="TitleChar"/>
        </w:rPr>
        <w:t>These terms effectively freeze the program for longer than it has been in full operation. It will shrink and confine Iran’s nuclear work for a generation.</w:t>
      </w:r>
    </w:p>
    <w:p w:rsidR="00B10643" w:rsidRDefault="00B10643" w:rsidP="00B10643"/>
    <w:p w:rsidR="00B10643" w:rsidRDefault="00B10643" w:rsidP="00B10643">
      <w:pPr>
        <w:pStyle w:val="Heading3"/>
      </w:pPr>
      <w:r>
        <w:t>Yes Impact</w:t>
      </w:r>
    </w:p>
    <w:p w:rsidR="00B10643" w:rsidRPr="00DF645B" w:rsidRDefault="00B10643" w:rsidP="00B10643">
      <w:pPr>
        <w:pStyle w:val="Heading4"/>
      </w:pPr>
      <w:r w:rsidRPr="00DF645B">
        <w:t xml:space="preserve">Iran prolif causes </w:t>
      </w:r>
      <w:r w:rsidRPr="00FD7C7F">
        <w:rPr>
          <w:u w:val="single"/>
        </w:rPr>
        <w:t>rapid</w:t>
      </w:r>
      <w:r w:rsidRPr="00DF645B">
        <w:t xml:space="preserve"> arms races and nuclear war- deterrence will break down</w:t>
      </w:r>
    </w:p>
    <w:p w:rsidR="00B10643" w:rsidRDefault="00B10643" w:rsidP="00B10643">
      <w:r>
        <w:rPr>
          <w:b/>
        </w:rPr>
        <w:t>Bar ‘11</w:t>
      </w:r>
      <w:r>
        <w:t xml:space="preserve"> [Dr. Shmuel Bar is Director of Studies at the Institute of Policy and Strategy in Herzliya, Israel. He served for thirty years in the Israeli intelligence community, has headed research groups on proliferation and deterrence, “Can Cold War Deterrence Apply to a Nuclear Iran?” Strategic Perspectives, Jerusalem Center for Public Affairs, number 7, 2011, </w:t>
      </w:r>
      <w:hyperlink r:id="rId125" w:history="1">
        <w:r>
          <w:rPr>
            <w:rStyle w:val="Hyperlink"/>
          </w:rPr>
          <w:t>http://www.herzliyaconference.org/eng/_Uploads/dbsAttachedFiles/Bar_canColdWar.pdf</w:t>
        </w:r>
      </w:hyperlink>
      <w:r>
        <w:t xml:space="preserve">] </w:t>
      </w:r>
    </w:p>
    <w:p w:rsidR="00B10643" w:rsidRDefault="00B10643" w:rsidP="00B10643"/>
    <w:p w:rsidR="00B10643" w:rsidRDefault="00B10643" w:rsidP="00B10643">
      <w:pPr>
        <w:rPr>
          <w:sz w:val="16"/>
        </w:rPr>
      </w:pPr>
      <w:r>
        <w:rPr>
          <w:sz w:val="16"/>
        </w:rPr>
        <w:t xml:space="preserve">Along with the question of Iran’s own behavior as a nuclear power, </w:t>
      </w:r>
      <w:r>
        <w:rPr>
          <w:u w:val="single"/>
        </w:rPr>
        <w:t>we should ask whether a polynuclear Middle East could be avoided in the wake of Iran’s acquisition of nuclear weapons. The answer</w:t>
      </w:r>
      <w:r>
        <w:rPr>
          <w:sz w:val="16"/>
        </w:rPr>
        <w:t xml:space="preserve"> to this question </w:t>
      </w:r>
      <w:r>
        <w:rPr>
          <w:u w:val="single"/>
        </w:rPr>
        <w:t xml:space="preserve">seems to be clearly negative. </w:t>
      </w:r>
      <w:r>
        <w:rPr>
          <w:b/>
          <w:highlight w:val="yellow"/>
          <w:u w:val="single"/>
        </w:rPr>
        <w:t xml:space="preserve">Failure to prevent Iran from nearing the nuclear threshold will </w:t>
      </w:r>
      <w:r>
        <w:rPr>
          <w:b/>
          <w:u w:val="single"/>
        </w:rPr>
        <w:t xml:space="preserve">undoubtedly </w:t>
      </w:r>
      <w:r>
        <w:rPr>
          <w:b/>
          <w:highlight w:val="yellow"/>
          <w:u w:val="single"/>
        </w:rPr>
        <w:t>intensify the drive of other states in the region for nuclear weapons</w:t>
      </w:r>
      <w:r>
        <w:rPr>
          <w:u w:val="single"/>
        </w:rPr>
        <w:t>. An Iranian bomb would be perceived</w:t>
      </w:r>
      <w:r>
        <w:rPr>
          <w:sz w:val="16"/>
        </w:rPr>
        <w:t xml:space="preserve"> in the Sunni Arab world </w:t>
      </w:r>
      <w:r>
        <w:rPr>
          <w:u w:val="single"/>
        </w:rPr>
        <w:t>as an Iranian</w:t>
      </w:r>
      <w:r>
        <w:rPr>
          <w:sz w:val="16"/>
        </w:rPr>
        <w:t xml:space="preserve"> (i.e., anti-Arab) </w:t>
      </w:r>
      <w:r>
        <w:rPr>
          <w:u w:val="single"/>
        </w:rPr>
        <w:t>and Shiite</w:t>
      </w:r>
      <w:r>
        <w:rPr>
          <w:sz w:val="16"/>
        </w:rPr>
        <w:t xml:space="preserve"> (i.e., anti-Sunni) </w:t>
      </w:r>
      <w:r>
        <w:rPr>
          <w:u w:val="single"/>
        </w:rPr>
        <w:t>capability</w:t>
      </w:r>
      <w:r>
        <w:rPr>
          <w:sz w:val="16"/>
        </w:rPr>
        <w:t xml:space="preserve">. Furthermore, </w:t>
      </w:r>
      <w:r>
        <w:rPr>
          <w:b/>
          <w:u w:val="single"/>
        </w:rPr>
        <w:t>the increased demand for nuclear materials and know-how in the Middle East will probably encourage potential suppliers</w:t>
      </w:r>
      <w:r>
        <w:rPr>
          <w:u w:val="single"/>
        </w:rPr>
        <w:t xml:space="preserve"> – first and foremost Pakistan and North Korea. The possibility of a “meltdown” in these countries may bring the elements responsible for the nuclear program to enter the market. </w:t>
      </w:r>
      <w:r>
        <w:rPr>
          <w:b/>
          <w:highlight w:val="yellow"/>
          <w:u w:val="single"/>
        </w:rPr>
        <w:t>Increased demand may even bring Chinese and Russian companies back into the market</w:t>
      </w:r>
      <w:r>
        <w:rPr>
          <w:b/>
          <w:u w:val="single"/>
        </w:rPr>
        <w:t xml:space="preserve"> as well. </w:t>
      </w:r>
      <w:r>
        <w:rPr>
          <w:b/>
          <w:highlight w:val="yellow"/>
          <w:u w:val="single"/>
        </w:rPr>
        <w:t xml:space="preserve">Increased supply will </w:t>
      </w:r>
      <w:r>
        <w:rPr>
          <w:b/>
          <w:u w:val="single"/>
        </w:rPr>
        <w:t xml:space="preserve">most likely </w:t>
      </w:r>
      <w:r>
        <w:rPr>
          <w:b/>
          <w:highlight w:val="yellow"/>
          <w:u w:val="single"/>
        </w:rPr>
        <w:t>induce</w:t>
      </w:r>
      <w:r>
        <w:rPr>
          <w:b/>
          <w:u w:val="single"/>
        </w:rPr>
        <w:t xml:space="preserve"> additional </w:t>
      </w:r>
      <w:r>
        <w:rPr>
          <w:b/>
          <w:highlight w:val="yellow"/>
          <w:u w:val="single"/>
        </w:rPr>
        <w:t>demand</w:t>
      </w:r>
      <w:r>
        <w:rPr>
          <w:b/>
          <w:u w:val="single"/>
        </w:rPr>
        <w:t xml:space="preserve">, with countries in the Middle East </w:t>
      </w:r>
      <w:r>
        <w:rPr>
          <w:b/>
          <w:highlight w:val="yellow"/>
          <w:u w:val="single"/>
        </w:rPr>
        <w:t>and other regions speeding up their nuclear programs to take advantage of what this market has to offer</w:t>
      </w:r>
      <w:r>
        <w:rPr>
          <w:sz w:val="16"/>
        </w:rPr>
        <w:t xml:space="preserve">. An argument heard frequently is that the neighbors of Communist China in the 1950s were similarly motivated to acquire a nuclear capability as a counterbalance to that of Beijing, but they were persuaded not to go down that path by American assurances of extended deterrence. This logic leads some to believe that such an offer to the countries of the Middle East may stem the tide of proliferation in that region. Indeed, such a suggestion was even raised openly by Secretary of State Hillary Clinton. This suggestion ignores the damage that the credibility of such guarantees will have sustained after the U.S. has failed to prevent Iran from going nuclear and the decline in American stature in the region after the withdrawal from Iraq. Difficulties will come both from domestic American considerations and from domestic pressures in the region, with America’s allies facing Iranian-led and Islamist opposition to close security relations with the U.S. </w:t>
      </w:r>
      <w:r>
        <w:rPr>
          <w:b/>
          <w:highlight w:val="yellow"/>
          <w:u w:val="single"/>
        </w:rPr>
        <w:t>The initial countries which will attempt to acquire a military nuclear capability would include: Saudi Arabia</w:t>
      </w:r>
      <w:r>
        <w:rPr>
          <w:sz w:val="16"/>
        </w:rPr>
        <w:t xml:space="preserve"> (which will probably exploit its links to Pakistan or attempt to purchase a “turnkey” capability from other sources); </w:t>
      </w:r>
      <w:r>
        <w:rPr>
          <w:b/>
          <w:highlight w:val="yellow"/>
          <w:u w:val="single"/>
        </w:rPr>
        <w:t>Turkey</w:t>
      </w:r>
      <w:r>
        <w:rPr>
          <w:sz w:val="16"/>
        </w:rPr>
        <w:t xml:space="preserve"> (particularly if its relations with the EU and NATO continue to deteriorate); </w:t>
      </w:r>
      <w:r>
        <w:rPr>
          <w:b/>
          <w:highlight w:val="yellow"/>
          <w:u w:val="single"/>
        </w:rPr>
        <w:t>Egypt</w:t>
      </w:r>
      <w:r>
        <w:rPr>
          <w:sz w:val="16"/>
        </w:rPr>
        <w:t xml:space="preserve"> (which would view itself as the champion of the Sunni Arab world against the nuclear threat of Shiite Iran, even under a regime dominated by the Muslim Brotherhood, which would add the need for a counter-balance to Israel to its motivations); </w:t>
      </w:r>
      <w:r>
        <w:rPr>
          <w:b/>
          <w:highlight w:val="yellow"/>
          <w:u w:val="single"/>
        </w:rPr>
        <w:t>Iraq</w:t>
      </w:r>
      <w:r>
        <w:rPr>
          <w:sz w:val="16"/>
        </w:rPr>
        <w:t xml:space="preserve"> (which will have to start from scratch in terms of hardware but has the human capital for a new nuclear program); </w:t>
      </w:r>
      <w:r>
        <w:rPr>
          <w:b/>
          <w:highlight w:val="yellow"/>
          <w:u w:val="single"/>
        </w:rPr>
        <w:t>Syria</w:t>
      </w:r>
      <w:r>
        <w:rPr>
          <w:sz w:val="16"/>
        </w:rPr>
        <w:t xml:space="preserve"> (which almost succeeded in clandestinely constructing a nuclear reactor acquired covertly from North Korea, obviously intended for the production of weaponsgrade plutonium for a nuclear weapons program, and may do so again in the future); </w:t>
      </w:r>
      <w:r>
        <w:rPr>
          <w:b/>
          <w:highlight w:val="yellow"/>
          <w:u w:val="single"/>
        </w:rPr>
        <w:t>Libya</w:t>
      </w:r>
      <w:r>
        <w:rPr>
          <w:sz w:val="16"/>
        </w:rPr>
        <w:t xml:space="preserve"> </w:t>
      </w:r>
      <w:r>
        <w:rPr>
          <w:b/>
          <w:u w:val="single"/>
        </w:rPr>
        <w:t>and</w:t>
      </w:r>
      <w:r>
        <w:rPr>
          <w:sz w:val="16"/>
        </w:rPr>
        <w:t xml:space="preserve">, in its path, </w:t>
      </w:r>
      <w:r>
        <w:rPr>
          <w:b/>
          <w:u w:val="single"/>
        </w:rPr>
        <w:t>other North African countries</w:t>
      </w:r>
      <w:r>
        <w:rPr>
          <w:sz w:val="16"/>
        </w:rPr>
        <w:t xml:space="preserve"> (Algeria, Tunisia, and Morocco). How Will the Nuclear Middle East Function? So how will this “polynuclear” Middle East function? Although the answer is not clear, we may say with a high level of certainty that </w:t>
      </w:r>
      <w:r>
        <w:rPr>
          <w:u w:val="single"/>
        </w:rPr>
        <w:t>it will not look like the latter years of the Cold War. The religious and political drivers that will determine nuclear decision-making in the countries of the region will preclude integration of many of the checks and balances which evolved between the superpowers in the Cold War era</w:t>
      </w:r>
      <w:r>
        <w:rPr>
          <w:sz w:val="16"/>
        </w:rPr>
        <w:t xml:space="preserve">. A principal difference between the two cases derives from the multipolar nature of the region and the size of the nuclear arsenals. Mutual deterrence in the Cold War was facilitated by the fact that each party to the conflict knew that the other party was virtually the sole possible origin of a nuclear attack. However, this will not be the case in the Middle East. </w:t>
      </w:r>
      <w:r>
        <w:rPr>
          <w:b/>
          <w:u w:val="single"/>
        </w:rPr>
        <w:t xml:space="preserve">The existence of a number of mutually hostile nuclear states will create ambiguity regarding the source of any threat, and hence the target for reprisal. </w:t>
      </w:r>
      <w:r>
        <w:rPr>
          <w:b/>
          <w:highlight w:val="yellow"/>
          <w:u w:val="single"/>
        </w:rPr>
        <w:t>Nuclear alerts</w:t>
      </w:r>
      <w:r>
        <w:rPr>
          <w:b/>
          <w:u w:val="single"/>
        </w:rPr>
        <w:t xml:space="preserve"> or actual launching of weapons by one party </w:t>
      </w:r>
      <w:r>
        <w:rPr>
          <w:b/>
          <w:highlight w:val="yellow"/>
          <w:u w:val="single"/>
        </w:rPr>
        <w:t>will</w:t>
      </w:r>
      <w:r>
        <w:rPr>
          <w:b/>
          <w:u w:val="single"/>
        </w:rPr>
        <w:t xml:space="preserve"> not </w:t>
      </w:r>
      <w:r>
        <w:rPr>
          <w:b/>
          <w:highlight w:val="yellow"/>
          <w:u w:val="single"/>
        </w:rPr>
        <w:t>be</w:t>
      </w:r>
      <w:r>
        <w:rPr>
          <w:b/>
          <w:u w:val="single"/>
        </w:rPr>
        <w:t xml:space="preserve"> </w:t>
      </w:r>
      <w:r>
        <w:rPr>
          <w:b/>
          <w:highlight w:val="yellow"/>
          <w:u w:val="single"/>
        </w:rPr>
        <w:t>interpreted</w:t>
      </w:r>
      <w:r>
        <w:rPr>
          <w:b/>
          <w:u w:val="single"/>
        </w:rPr>
        <w:t xml:space="preserve"> only by the party it was intended for but </w:t>
      </w:r>
      <w:r>
        <w:rPr>
          <w:b/>
          <w:highlight w:val="yellow"/>
          <w:u w:val="single"/>
        </w:rPr>
        <w:t>by all other parties</w:t>
      </w:r>
      <w:r>
        <w:rPr>
          <w:sz w:val="16"/>
        </w:rPr>
        <w:t xml:space="preserve">. At the same time, a key ingredient of the Cold War that prevented escalation to nuclear war – </w:t>
      </w:r>
      <w:r>
        <w:rPr>
          <w:b/>
          <w:highlight w:val="yellow"/>
          <w:u w:val="single"/>
        </w:rPr>
        <w:t>MAD</w:t>
      </w:r>
      <w:r>
        <w:rPr>
          <w:b/>
          <w:u w:val="single"/>
        </w:rPr>
        <w:t xml:space="preserve"> </w:t>
      </w:r>
      <w:r>
        <w:rPr>
          <w:sz w:val="16"/>
        </w:rPr>
        <w:t xml:space="preserve">– </w:t>
      </w:r>
      <w:r>
        <w:rPr>
          <w:b/>
          <w:highlight w:val="yellow"/>
          <w:u w:val="single"/>
        </w:rPr>
        <w:t>will be absent</w:t>
      </w:r>
      <w:r>
        <w:rPr>
          <w:b/>
          <w:u w:val="single"/>
        </w:rPr>
        <w:t xml:space="preserve"> from the Middle East for some time to come</w:t>
      </w:r>
      <w:r>
        <w:rPr>
          <w:sz w:val="16"/>
        </w:rPr>
        <w:t xml:space="preserve">. For the foreseeable future, none of the nuclear states in the Middle East will possess a capability for total destruction of any – and certainly not all – its adversaries. Hence </w:t>
      </w:r>
      <w:r>
        <w:rPr>
          <w:b/>
          <w:highlight w:val="yellow"/>
          <w:u w:val="single"/>
        </w:rPr>
        <w:t>the “cost” of nuclear war in the region will be less than was perceived in the Cold War</w:t>
      </w:r>
      <w:r>
        <w:rPr>
          <w:sz w:val="16"/>
        </w:rPr>
        <w:t xml:space="preserve">. For some time to come, </w:t>
      </w:r>
      <w:r>
        <w:rPr>
          <w:b/>
          <w:u w:val="single"/>
        </w:rPr>
        <w:t xml:space="preserve">the </w:t>
      </w:r>
      <w:r>
        <w:rPr>
          <w:b/>
          <w:highlight w:val="yellow"/>
          <w:u w:val="single"/>
        </w:rPr>
        <w:t>new nuclear powers will</w:t>
      </w:r>
      <w:r>
        <w:rPr>
          <w:b/>
          <w:u w:val="single"/>
        </w:rPr>
        <w:t xml:space="preserve"> also </w:t>
      </w:r>
      <w:r>
        <w:rPr>
          <w:b/>
          <w:highlight w:val="yellow"/>
          <w:u w:val="single"/>
        </w:rPr>
        <w:t>lack a credible second-strike capability</w:t>
      </w:r>
      <w:r>
        <w:rPr>
          <w:sz w:val="16"/>
        </w:rPr>
        <w:t xml:space="preserve"> based on a large-enough stockpile of nuclear weapons and the ability </w:t>
      </w:r>
      <w:r>
        <w:rPr>
          <w:b/>
          <w:u w:val="single"/>
        </w:rPr>
        <w:t>to protect them from a first strike</w:t>
      </w:r>
      <w:r>
        <w:rPr>
          <w:sz w:val="16"/>
        </w:rPr>
        <w:t xml:space="preserve">. Therefore, even if a regional nuclear power were able to retaliate effectively against one adversary, there would remain the possibility of retaliation by one of the allies of the attacked country. </w:t>
      </w:r>
      <w:r>
        <w:rPr>
          <w:b/>
          <w:highlight w:val="yellow"/>
          <w:u w:val="single"/>
        </w:rPr>
        <w:t>This will increase the inclination of a country</w:t>
      </w:r>
      <w:r>
        <w:rPr>
          <w:b/>
          <w:u w:val="single"/>
        </w:rPr>
        <w:t xml:space="preserve">, which sees itself threatened, </w:t>
      </w:r>
      <w:r>
        <w:rPr>
          <w:b/>
          <w:highlight w:val="yellow"/>
          <w:u w:val="single"/>
        </w:rPr>
        <w:t>to deliver the first strike</w:t>
      </w:r>
      <w:r>
        <w:rPr>
          <w:sz w:val="16"/>
        </w:rPr>
        <w:t xml:space="preserve">. Another key difference lies in the injection of populist considerations in the deployment and use of nuclear weapons. In all the nuclear states of the Cold War era, there was little or no public involvement in the formulation and implementation of nuclear strategy. To the extent that public input existed (for example, in public fear of nuclear war in the United States or in the campaign of the Church of England against a British policy of nuclear deterrence), 14 it was limited and was always on the side of caution. The ability of the American and Soviet leaderships to make decisions on strategic issues with minimal domestic input was much greater than that of the regimes in the Middle East. The leaders of both countries identified with their constituent populations enough so that they could be deterred by “counterpopulation” and “countervalue” threats. </w:t>
      </w:r>
      <w:r>
        <w:rPr>
          <w:b/>
          <w:u w:val="single"/>
        </w:rPr>
        <w:t>The most powerful driver</w:t>
      </w:r>
      <w:r>
        <w:rPr>
          <w:sz w:val="16"/>
        </w:rPr>
        <w:t xml:space="preserve">, however, </w:t>
      </w:r>
      <w:r>
        <w:rPr>
          <w:b/>
          <w:u w:val="single"/>
        </w:rPr>
        <w:t>which has the potential to impel the region to nuclear war, is religion</w:t>
      </w:r>
      <w:r>
        <w:rPr>
          <w:sz w:val="16"/>
        </w:rPr>
        <w:t xml:space="preserve">. Islam plays a pivotal role in the political culture of the Middle East. Belief in divine intervention may counterbalance the strategic advantage of the enemy, fostering a cost-benefit calculus in which the reward for obedience to divine will and the punishment for disobedience – both in the hereafter – will transcend any earthly punishment that the enemy can inflict. Both Sunni and Shiite traditions of Jihad view the willingness to challenge superior force as an exemplary deed. 15 In Shiite Islam, this is augmented by the idealization of suffering and martyrdom as exemplified in the martyrology of Ali and his sons. Thus, discretion becomes a breach of faith and not “the better part of valor.” </w:t>
      </w:r>
      <w:r>
        <w:rPr>
          <w:b/>
          <w:u w:val="single"/>
        </w:rPr>
        <w:t>In the case that a leader – such as Ahmadinejad – truly believes that he can evoke divine intervention by challenging superior force, he will surely be less susceptible to deterrence</w:t>
      </w:r>
      <w:r>
        <w:rPr>
          <w:sz w:val="16"/>
        </w:rPr>
        <w:t xml:space="preserve">. However, even if he does not personally expect divine intervention, the very </w:t>
      </w:r>
      <w:r>
        <w:rPr>
          <w:b/>
          <w:u w:val="single"/>
        </w:rPr>
        <w:t>indoctrination of the military leaders and the rank and file in this spirit is a potent antideterrent</w:t>
      </w:r>
      <w:r>
        <w:rPr>
          <w:sz w:val="16"/>
        </w:rPr>
        <w:t xml:space="preserve">. Another important aspect is the absence of a religious taboo in Islam on the use of nuclear weapons. While the </w:t>
      </w:r>
      <w:r>
        <w:rPr>
          <w:b/>
          <w:u w:val="single"/>
        </w:rPr>
        <w:t>public discourse in the Middle East</w:t>
      </w:r>
      <w:r>
        <w:rPr>
          <w:sz w:val="16"/>
        </w:rPr>
        <w:t xml:space="preserve"> perceives nuclear weapons as a means that will allow their owner to deter its enemies by threat of total annihilation, it </w:t>
      </w:r>
      <w:r>
        <w:rPr>
          <w:b/>
          <w:u w:val="single"/>
        </w:rPr>
        <w:t>does not reflect the sense of a “taboo” on the actual use of nuclear weapons</w:t>
      </w:r>
      <w:r>
        <w:rPr>
          <w:sz w:val="16"/>
        </w:rPr>
        <w:t xml:space="preserve"> that developed in the international community. This is particularly evident in Islamic writings – both Jihadi-Salafi and mainstream – which tend to analyze nuclear weapons as extrapolations of weapons which existed in the early days of Islam and were permitted by the Prophet, so that their use is permissible. </w:t>
      </w:r>
      <w:r>
        <w:rPr>
          <w:b/>
          <w:u w:val="single"/>
        </w:rPr>
        <w:t xml:space="preserve">Because of the absence of MAD, </w:t>
      </w:r>
      <w:r>
        <w:rPr>
          <w:b/>
          <w:highlight w:val="yellow"/>
          <w:u w:val="single"/>
        </w:rPr>
        <w:t>a nuclear attack may be perceived as survivable</w:t>
      </w:r>
      <w:r>
        <w:rPr>
          <w:sz w:val="16"/>
        </w:rPr>
        <w:t xml:space="preserve">, especially if such a notion were to be legitimized by religious edict. </w:t>
      </w:r>
      <w:r>
        <w:rPr>
          <w:b/>
          <w:u w:val="single"/>
        </w:rPr>
        <w:t xml:space="preserve">Middle Eastern authoritarian </w:t>
      </w:r>
      <w:r>
        <w:rPr>
          <w:b/>
          <w:highlight w:val="yellow"/>
          <w:u w:val="single"/>
        </w:rPr>
        <w:t>regimes</w:t>
      </w:r>
      <w:r>
        <w:rPr>
          <w:sz w:val="16"/>
        </w:rPr>
        <w:t xml:space="preserve"> with an “après moi le déluge” </w:t>
      </w:r>
      <w:r>
        <w:rPr>
          <w:b/>
          <w:u w:val="single"/>
        </w:rPr>
        <w:t xml:space="preserve">mentality </w:t>
      </w:r>
      <w:r>
        <w:rPr>
          <w:b/>
          <w:highlight w:val="yellow"/>
          <w:u w:val="single"/>
        </w:rPr>
        <w:t>may choose to predelegate authority</w:t>
      </w:r>
      <w:r>
        <w:rPr>
          <w:b/>
          <w:u w:val="single"/>
        </w:rPr>
        <w:t xml:space="preserve"> to particularly loyal</w:t>
      </w:r>
      <w:r>
        <w:rPr>
          <w:sz w:val="16"/>
        </w:rPr>
        <w:t xml:space="preserve">, predesignated, trusted field </w:t>
      </w:r>
      <w:r>
        <w:rPr>
          <w:b/>
          <w:u w:val="single"/>
        </w:rPr>
        <w:t>commanders</w:t>
      </w:r>
      <w:r>
        <w:rPr>
          <w:sz w:val="16"/>
        </w:rPr>
        <w:t xml:space="preserve"> in case of decapitation of the leadership. </w:t>
      </w:r>
      <w:r>
        <w:rPr>
          <w:b/>
          <w:highlight w:val="yellow"/>
          <w:u w:val="single"/>
        </w:rPr>
        <w:t>Such behavior may also be compatible with a leader</w:t>
      </w:r>
      <w:r>
        <w:rPr>
          <w:b/>
          <w:u w:val="single"/>
        </w:rPr>
        <w:t xml:space="preserve"> or regime </w:t>
      </w:r>
      <w:r>
        <w:rPr>
          <w:b/>
          <w:highlight w:val="yellow"/>
          <w:u w:val="single"/>
        </w:rPr>
        <w:t>that has a strong apocalyptic</w:t>
      </w:r>
      <w:r>
        <w:rPr>
          <w:sz w:val="16"/>
        </w:rPr>
        <w:t xml:space="preserve">, or messianic, </w:t>
      </w:r>
      <w:r>
        <w:rPr>
          <w:b/>
          <w:highlight w:val="yellow"/>
          <w:u w:val="single"/>
        </w:rPr>
        <w:t>belief</w:t>
      </w:r>
      <w:r>
        <w:rPr>
          <w:sz w:val="16"/>
        </w:rPr>
        <w:t xml:space="preserve">, and views such action not merely as revenge but as possibly hastening the apocalyptic or messianic stage of history, and ultimate victory. </w:t>
      </w:r>
    </w:p>
    <w:p w:rsidR="00B10643" w:rsidRDefault="00B10643" w:rsidP="00B10643"/>
    <w:p w:rsidR="00B10643" w:rsidRDefault="00B10643" w:rsidP="00B10643">
      <w:pPr>
        <w:pStyle w:val="Heading4"/>
      </w:pPr>
      <w:r>
        <w:t>Iran prolif causes nuclear war- causes cascade prolif, terrorism, instability and war with Israel</w:t>
      </w:r>
    </w:p>
    <w:p w:rsidR="00B10643" w:rsidRDefault="00B10643" w:rsidP="00B10643">
      <w:r>
        <w:rPr>
          <w:b/>
        </w:rPr>
        <w:t>Kroenig 2-22</w:t>
      </w:r>
      <w:r>
        <w:t xml:space="preserve">-12 [Matthew Kroenig is Assistant Professor of Government at Georgetown University and a Stanton Nuclear Fellow at the Council on Foreign Relations. He is the author of Exporting the Bomb: Technology Transfer and the Spread of Nuclear Weapons, “What Will Iran Do If It Gets a Nuclear Bomb?” </w:t>
      </w:r>
      <w:hyperlink r:id="rId126" w:history="1">
        <w:r>
          <w:rPr>
            <w:rStyle w:val="Hyperlink"/>
          </w:rPr>
          <w:t>http://www.theatlantic.com/international/archive/2012/02/what-will-iran-do-if-it-gets-a-nuclear-bomb/253430/</w:t>
        </w:r>
      </w:hyperlink>
      <w:r>
        <w:t>]</w:t>
      </w:r>
    </w:p>
    <w:p w:rsidR="00B10643" w:rsidRDefault="00B10643" w:rsidP="00B10643"/>
    <w:p w:rsidR="00B10643" w:rsidRDefault="00B10643" w:rsidP="00B10643">
      <w:pPr>
        <w:rPr>
          <w:sz w:val="16"/>
        </w:rPr>
      </w:pPr>
      <w:r>
        <w:rPr>
          <w:b/>
          <w:highlight w:val="yellow"/>
          <w:u w:val="single"/>
        </w:rPr>
        <w:t>A nuclear-armed Iran would pose a grave threat to international peace</w:t>
      </w:r>
      <w:r>
        <w:rPr>
          <w:b/>
          <w:u w:val="single"/>
        </w:rPr>
        <w:t xml:space="preserve"> and security. </w:t>
      </w:r>
      <w:r>
        <w:rPr>
          <w:b/>
          <w:highlight w:val="yellow"/>
          <w:u w:val="single"/>
        </w:rPr>
        <w:t xml:space="preserve">It would lead to further nuclear proliferation as other countries in the region sought </w:t>
      </w:r>
      <w:r>
        <w:rPr>
          <w:b/>
          <w:u w:val="single"/>
        </w:rPr>
        <w:t xml:space="preserve">nuclear </w:t>
      </w:r>
      <w:r>
        <w:rPr>
          <w:b/>
          <w:highlight w:val="yellow"/>
          <w:u w:val="single"/>
        </w:rPr>
        <w:t>weapons in response</w:t>
      </w:r>
      <w:r>
        <w:rPr>
          <w:sz w:val="16"/>
        </w:rPr>
        <w:t xml:space="preserve">. As I discuss in Exporting the Bomb, </w:t>
      </w:r>
      <w:r>
        <w:rPr>
          <w:b/>
          <w:highlight w:val="yellow"/>
          <w:u w:val="single"/>
        </w:rPr>
        <w:t>a nuclear Iran would likely become a nuclear supplier</w:t>
      </w:r>
      <w:r>
        <w:rPr>
          <w:b/>
          <w:u w:val="single"/>
        </w:rPr>
        <w:t xml:space="preserve"> and transfer uranium enrichment technology</w:t>
      </w:r>
      <w:r>
        <w:rPr>
          <w:sz w:val="16"/>
        </w:rPr>
        <w:t>--the basis for dangerous nuclear programs--</w:t>
      </w:r>
      <w:r>
        <w:rPr>
          <w:b/>
          <w:highlight w:val="yellow"/>
          <w:u w:val="single"/>
        </w:rPr>
        <w:t>to U.S. enemies in regions around the world</w:t>
      </w:r>
      <w:r>
        <w:rPr>
          <w:sz w:val="16"/>
        </w:rPr>
        <w:t xml:space="preserve">. Iran currently restrains its foreign policy for fear of U.S. military retaliation, but </w:t>
      </w:r>
      <w:r>
        <w:rPr>
          <w:b/>
          <w:u w:val="single"/>
        </w:rPr>
        <w:t xml:space="preserve">with a nuclear counter-deterrent </w:t>
      </w:r>
      <w:r>
        <w:rPr>
          <w:b/>
          <w:highlight w:val="yellow"/>
          <w:u w:val="single"/>
        </w:rPr>
        <w:t>it would be emboldened to push harder, stepping up support for terrorist groups</w:t>
      </w:r>
      <w:r>
        <w:rPr>
          <w:b/>
          <w:u w:val="single"/>
        </w:rPr>
        <w:t xml:space="preserve">, brandishing nuclear weapons for coercive purposes, </w:t>
      </w:r>
      <w:r>
        <w:rPr>
          <w:b/>
          <w:highlight w:val="yellow"/>
          <w:u w:val="single"/>
        </w:rPr>
        <w:t>and adopting a more aggressive foreign policy</w:t>
      </w:r>
      <w:r>
        <w:rPr>
          <w:sz w:val="16"/>
        </w:rPr>
        <w:t xml:space="preserve">. A nuclear Iran could constrain U.S. freedom of action in the Middle East by threatening nuclear war in response to major U.S. initiatives in the region. </w:t>
      </w:r>
      <w:r>
        <w:rPr>
          <w:b/>
          <w:highlight w:val="yellow"/>
          <w:u w:val="single"/>
        </w:rPr>
        <w:t>A more aggressive Iran would lead to an even more crisis-prone region, and any crisis involving a nuclear-armed Iran could spiral out of control and result in a nuclear war against Israel or even</w:t>
      </w:r>
      <w:r>
        <w:rPr>
          <w:b/>
          <w:u w:val="single"/>
        </w:rPr>
        <w:t xml:space="preserve">, once Iran has developed the requisite delivery vehicles, </w:t>
      </w:r>
      <w:r>
        <w:rPr>
          <w:b/>
          <w:highlight w:val="yellow"/>
          <w:u w:val="single"/>
        </w:rPr>
        <w:t>the U.S.</w:t>
      </w:r>
      <w:r>
        <w:rPr>
          <w:b/>
          <w:u w:val="single"/>
        </w:rPr>
        <w:t xml:space="preserve"> homeland</w:t>
      </w:r>
      <w:r>
        <w:rPr>
          <w:sz w:val="16"/>
        </w:rPr>
        <w:t>. In sum, a nuclear-armed Iran would pose a severe threat that Washington would have to live with as long as Iran exists as a state and has nuclear weapons, which could be decades or even longer.</w:t>
      </w:r>
    </w:p>
    <w:p w:rsidR="00B10643" w:rsidRDefault="00B10643" w:rsidP="00B10643">
      <w:pPr>
        <w:tabs>
          <w:tab w:val="left" w:pos="3585"/>
        </w:tabs>
      </w:pPr>
      <w:r>
        <w:tab/>
      </w:r>
    </w:p>
    <w:p w:rsidR="00B10643" w:rsidRDefault="00B10643" w:rsidP="00B10643">
      <w:pPr>
        <w:keepNext/>
        <w:keepLines/>
        <w:spacing w:before="200"/>
        <w:outlineLvl w:val="3"/>
        <w:rPr>
          <w:rFonts w:eastAsiaTheme="majorEastAsia" w:cstheme="majorBidi"/>
          <w:b/>
          <w:bCs/>
          <w:iCs/>
          <w:sz w:val="24"/>
        </w:rPr>
      </w:pPr>
      <w:r>
        <w:rPr>
          <w:rFonts w:eastAsiaTheme="majorEastAsia" w:cstheme="majorBidi"/>
          <w:b/>
          <w:bCs/>
          <w:iCs/>
          <w:sz w:val="24"/>
        </w:rPr>
        <w:t xml:space="preserve">Iran prolif </w:t>
      </w:r>
      <w:r>
        <w:rPr>
          <w:rFonts w:eastAsiaTheme="majorEastAsia" w:cstheme="majorBidi"/>
          <w:b/>
          <w:bCs/>
          <w:iCs/>
          <w:sz w:val="24"/>
          <w:u w:val="single"/>
        </w:rPr>
        <w:t>destabilizes</w:t>
      </w:r>
      <w:r>
        <w:rPr>
          <w:rFonts w:eastAsiaTheme="majorEastAsia" w:cstheme="majorBidi"/>
          <w:b/>
          <w:bCs/>
          <w:iCs/>
          <w:sz w:val="24"/>
        </w:rPr>
        <w:t xml:space="preserve"> the entire region and causes </w:t>
      </w:r>
      <w:r>
        <w:rPr>
          <w:rFonts w:eastAsiaTheme="majorEastAsia" w:cstheme="majorBidi"/>
          <w:b/>
          <w:bCs/>
          <w:iCs/>
          <w:sz w:val="24"/>
          <w:u w:val="single"/>
        </w:rPr>
        <w:t>extinction</w:t>
      </w:r>
    </w:p>
    <w:p w:rsidR="00B10643" w:rsidRDefault="00B10643" w:rsidP="00B10643">
      <w:pPr>
        <w:rPr>
          <w:szCs w:val="16"/>
        </w:rPr>
      </w:pPr>
      <w:r>
        <w:rPr>
          <w:rStyle w:val="Style13ptBold"/>
        </w:rPr>
        <w:t>Ward 12</w:t>
      </w:r>
      <w:r>
        <w:rPr>
          <w:szCs w:val="16"/>
        </w:rPr>
        <w:t xml:space="preserve"> – studying for a Masters in International Relations from Durham University, cites Krieger, Tepperman and Waltz (Alex, 03/02, “Iran’s Nuclear Programme and the Stability of the Middle East,” http://www.e-ir.info/2012/03/02/irans-nuclear-programme-and-the-stability-of-the-middle-east/)</w:t>
      </w:r>
    </w:p>
    <w:p w:rsidR="00B10643" w:rsidRDefault="00B10643" w:rsidP="00B10643">
      <w:pPr>
        <w:rPr>
          <w:szCs w:val="16"/>
        </w:rPr>
      </w:pPr>
    </w:p>
    <w:p w:rsidR="00B10643" w:rsidRDefault="00B10643" w:rsidP="00B10643">
      <w:pPr>
        <w:rPr>
          <w:bCs/>
          <w:u w:val="single"/>
        </w:rPr>
      </w:pPr>
      <w:r>
        <w:rPr>
          <w:sz w:val="16"/>
          <w:szCs w:val="16"/>
        </w:rPr>
        <w:t xml:space="preserve">All in all, </w:t>
      </w:r>
      <w:r>
        <w:rPr>
          <w:rStyle w:val="TitleChar"/>
          <w:highlight w:val="yellow"/>
        </w:rPr>
        <w:t xml:space="preserve">Iran’s nuclear programme has already had a </w:t>
      </w:r>
      <w:r>
        <w:rPr>
          <w:b/>
          <w:iCs/>
          <w:sz w:val="24"/>
          <w:highlight w:val="yellow"/>
          <w:u w:val="single"/>
          <w:bdr w:val="single" w:sz="18" w:space="0" w:color="auto" w:frame="1"/>
        </w:rPr>
        <w:t>profoundly destabilizing</w:t>
      </w:r>
      <w:r>
        <w:rPr>
          <w:rStyle w:val="TitleChar"/>
          <w:highlight w:val="yellow"/>
        </w:rPr>
        <w:t xml:space="preserve"> effect upon the region’s security architecture</w:t>
      </w:r>
      <w:r>
        <w:rPr>
          <w:sz w:val="16"/>
          <w:szCs w:val="16"/>
        </w:rPr>
        <w:t xml:space="preserve">, evoking an “intense concern about the restructuring of the region’s power relations” (Kaye &amp; Wehrey, 2007: 112). </w:t>
      </w:r>
      <w:r>
        <w:rPr>
          <w:rStyle w:val="TitleChar"/>
          <w:highlight w:val="yellow"/>
        </w:rPr>
        <w:t>This has led to</w:t>
      </w:r>
      <w:r>
        <w:rPr>
          <w:sz w:val="16"/>
          <w:szCs w:val="16"/>
        </w:rPr>
        <w:t xml:space="preserve"> Western and Israeli concerns of a revisionist state pursuing an increasingly emboldened and subversive foreign policy, propagated further by Ahmadinejad’s demagogic rhetoric. Indeed, </w:t>
      </w:r>
      <w:r>
        <w:rPr>
          <w:rStyle w:val="TitleChar"/>
          <w:highlight w:val="yellow"/>
        </w:rPr>
        <w:t>fears of a revitalized Iranian pursuit of regional hegemony</w:t>
      </w:r>
      <w:r>
        <w:rPr>
          <w:sz w:val="16"/>
          <w:szCs w:val="16"/>
        </w:rPr>
        <w:t xml:space="preserve"> are shared by the GCC states, particularly over the perceived Iranian fostering of a ‘Shia Crescent’ (Gause, 2007). </w:t>
      </w:r>
      <w:r>
        <w:rPr>
          <w:rStyle w:val="TitleChar"/>
          <w:highlight w:val="yellow"/>
        </w:rPr>
        <w:t>Despite Iran’s intentions being</w:t>
      </w:r>
      <w:r>
        <w:rPr>
          <w:sz w:val="16"/>
          <w:szCs w:val="16"/>
        </w:rPr>
        <w:t xml:space="preserve"> most suitably </w:t>
      </w:r>
      <w:r>
        <w:rPr>
          <w:rStyle w:val="TitleChar"/>
          <w:highlight w:val="yellow"/>
        </w:rPr>
        <w:t>framed through the lens of defensive realism</w:t>
      </w:r>
      <w:r>
        <w:rPr>
          <w:sz w:val="16"/>
          <w:szCs w:val="16"/>
        </w:rPr>
        <w:t xml:space="preserve"> (Barzegar, 2005), </w:t>
      </w:r>
      <w:r>
        <w:rPr>
          <w:rStyle w:val="TitleChar"/>
          <w:highlight w:val="yellow"/>
        </w:rPr>
        <w:t>Iran’s nuclear programme</w:t>
      </w:r>
      <w:r>
        <w:rPr>
          <w:sz w:val="16"/>
          <w:szCs w:val="16"/>
        </w:rPr>
        <w:t xml:space="preserve"> nonetheless </w:t>
      </w:r>
      <w:r>
        <w:rPr>
          <w:rStyle w:val="TitleChar"/>
          <w:highlight w:val="yellow"/>
        </w:rPr>
        <w:t>has</w:t>
      </w:r>
      <w:r>
        <w:rPr>
          <w:sz w:val="16"/>
          <w:szCs w:val="16"/>
        </w:rPr>
        <w:t xml:space="preserve"> raised concerns that run </w:t>
      </w:r>
      <w:r>
        <w:rPr>
          <w:rStyle w:val="TitleChar"/>
          <w:highlight w:val="yellow"/>
        </w:rPr>
        <w:t>the danger of spiralling into a nuclear arms race due to the security dilemma</w:t>
      </w:r>
      <w:r>
        <w:rPr>
          <w:sz w:val="16"/>
          <w:szCs w:val="16"/>
        </w:rPr>
        <w:t xml:space="preserve"> (Mattair, 2007). On the contrary, </w:t>
      </w:r>
      <w:r>
        <w:rPr>
          <w:rStyle w:val="TitleChar"/>
          <w:highlight w:val="yellow"/>
        </w:rPr>
        <w:t>Waltz’s nuclear deterrence theory offers a more positive outlook</w:t>
      </w:r>
      <w:r>
        <w:rPr>
          <w:sz w:val="16"/>
          <w:szCs w:val="16"/>
        </w:rPr>
        <w:t xml:space="preserve">, suggesting that, because of the possibility of MAD, a nuclear arms race would inhibit direct military conflict, compelling states to adopt more diplomatic means to solve crises. </w:t>
      </w:r>
      <w:r>
        <w:rPr>
          <w:rStyle w:val="TitleChar"/>
          <w:highlight w:val="yellow"/>
        </w:rPr>
        <w:t>However, the lack of adequate inter-state communication infrastructures, the high possibility of an Israeli pre-emptive strike and the potential</w:t>
      </w:r>
      <w:r>
        <w:rPr>
          <w:sz w:val="16"/>
          <w:szCs w:val="16"/>
        </w:rPr>
        <w:t xml:space="preserve"> crystallisation </w:t>
      </w:r>
      <w:r>
        <w:rPr>
          <w:rStyle w:val="TitleChar"/>
          <w:highlight w:val="yellow"/>
        </w:rPr>
        <w:t>of a proliferation-induced anarchic multipolar system</w:t>
      </w:r>
      <w:r>
        <w:rPr>
          <w:sz w:val="16"/>
          <w:szCs w:val="16"/>
        </w:rPr>
        <w:t xml:space="preserve"> serve only to </w:t>
      </w:r>
      <w:r>
        <w:rPr>
          <w:rStyle w:val="TitleChar"/>
          <w:highlight w:val="yellow"/>
        </w:rPr>
        <w:t>nullify the argument for nuclear deterrence, shaping the</w:t>
      </w:r>
      <w:r>
        <w:rPr>
          <w:sz w:val="16"/>
          <w:szCs w:val="16"/>
        </w:rPr>
        <w:t xml:space="preserve"> post-nuclear </w:t>
      </w:r>
      <w:r>
        <w:rPr>
          <w:rStyle w:val="TitleChar"/>
          <w:highlight w:val="yellow"/>
        </w:rPr>
        <w:t>Middle East into a region</w:t>
      </w:r>
      <w:r>
        <w:rPr>
          <w:sz w:val="16"/>
          <w:szCs w:val="16"/>
        </w:rPr>
        <w:t xml:space="preserve"> characterised by an increasingly unstable multipolar strategic order, </w:t>
      </w:r>
      <w:r>
        <w:rPr>
          <w:rStyle w:val="TitleChar"/>
          <w:highlight w:val="yellow"/>
        </w:rPr>
        <w:t xml:space="preserve">plagued by the spectre of </w:t>
      </w:r>
      <w:r>
        <w:rPr>
          <w:b/>
          <w:iCs/>
          <w:sz w:val="24"/>
          <w:highlight w:val="yellow"/>
          <w:u w:val="single"/>
          <w:bdr w:val="single" w:sz="18" w:space="0" w:color="auto" w:frame="1"/>
        </w:rPr>
        <w:t>all-out nuclear apocalypse</w:t>
      </w:r>
      <w:r>
        <w:rPr>
          <w:bCs/>
          <w:highlight w:val="yellow"/>
          <w:u w:val="single"/>
        </w:rPr>
        <w:t>.</w:t>
      </w:r>
    </w:p>
    <w:p w:rsidR="00B10643" w:rsidRPr="00B10643" w:rsidRDefault="00B10643" w:rsidP="00B10643"/>
    <w:p w:rsidR="00B10643" w:rsidRDefault="00B10643" w:rsidP="00B10643">
      <w:pPr>
        <w:pStyle w:val="Heading2"/>
      </w:pPr>
      <w:r>
        <w:t>Warming</w:t>
      </w:r>
    </w:p>
    <w:p w:rsidR="00B10643" w:rsidRDefault="00B10643" w:rsidP="00B10643">
      <w:pPr>
        <w:pStyle w:val="Heading3"/>
      </w:pPr>
      <w:r>
        <w:t>Yes Impact</w:t>
      </w:r>
    </w:p>
    <w:p w:rsidR="00B10643" w:rsidRDefault="00B10643" w:rsidP="00B10643">
      <w:pPr>
        <w:pStyle w:val="Heading4"/>
      </w:pPr>
      <w:r w:rsidRPr="001C5954">
        <w:t xml:space="preserve">Warming </w:t>
      </w:r>
      <w:r>
        <w:t>is</w:t>
      </w:r>
      <w:r w:rsidRPr="001C5954">
        <w:t xml:space="preserve"> a conflict amplifier </w:t>
      </w:r>
      <w:r>
        <w:t>– laundry list</w:t>
      </w:r>
    </w:p>
    <w:p w:rsidR="00B10643" w:rsidRPr="00AE0E31" w:rsidRDefault="00B10643" w:rsidP="00B10643">
      <w:r w:rsidRPr="00AE0E31">
        <w:rPr>
          <w:rStyle w:val="Style13ptBold"/>
        </w:rPr>
        <w:t>Sharp and Kennedy, 14</w:t>
      </w:r>
      <w:r>
        <w:t xml:space="preserve"> – </w:t>
      </w:r>
      <w:r w:rsidRPr="001C5954">
        <w:rPr>
          <w:sz w:val="14"/>
        </w:rPr>
        <w:t>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http://www.internationalpolicydigest.org/2014/08/22/climate-change-implications-national-security/)djm</w:t>
      </w:r>
    </w:p>
    <w:p w:rsidR="00B10643" w:rsidRDefault="00B10643" w:rsidP="00B10643">
      <w:pPr>
        <w:rPr>
          <w:sz w:val="16"/>
        </w:rPr>
      </w:pPr>
      <w:r w:rsidRPr="000E53A2">
        <w:rPr>
          <w:sz w:val="16"/>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F1126F">
        <w:rPr>
          <w:rStyle w:val="StyleUnderline"/>
        </w:rPr>
        <w:t>The release of</w:t>
      </w:r>
      <w:r w:rsidRPr="000E53A2">
        <w:rPr>
          <w:sz w:val="16"/>
        </w:rPr>
        <w:t xml:space="preserve"> this </w:t>
      </w:r>
      <w:r w:rsidRPr="00F1126F">
        <w:rPr>
          <w:rStyle w:val="StyleUnderline"/>
        </w:rPr>
        <w:t>carbon</w:t>
      </w:r>
      <w:r w:rsidRPr="000E53A2">
        <w:rPr>
          <w:sz w:val="16"/>
        </w:rPr>
        <w:t xml:space="preserve"> – however – </w:t>
      </w:r>
      <w:r w:rsidRPr="00F1126F">
        <w:rPr>
          <w:rStyle w:val="StyleUnderline"/>
        </w:rPr>
        <w:t xml:space="preserve">is </w:t>
      </w:r>
      <w:r w:rsidRPr="00FF2F1B">
        <w:rPr>
          <w:rStyle w:val="StyleUnderline"/>
          <w:highlight w:val="cyan"/>
        </w:rPr>
        <w:t>changing</w:t>
      </w:r>
      <w:r w:rsidRPr="00F1126F">
        <w:rPr>
          <w:rStyle w:val="StyleUnderline"/>
        </w:rPr>
        <w:t xml:space="preserve"> our </w:t>
      </w:r>
      <w:r w:rsidRPr="00FF2F1B">
        <w:rPr>
          <w:rStyle w:val="StyleUnderline"/>
          <w:highlight w:val="cyan"/>
        </w:rPr>
        <w:t>climate</w:t>
      </w:r>
      <w:r w:rsidRPr="00F1126F">
        <w:rPr>
          <w:rStyle w:val="StyleUnderline"/>
        </w:rPr>
        <w:t xml:space="preserve"> </w:t>
      </w:r>
      <w:r w:rsidRPr="00FF2F1B">
        <w:rPr>
          <w:rStyle w:val="StyleUnderline"/>
          <w:highlight w:val="cyan"/>
        </w:rPr>
        <w:t>at</w:t>
      </w:r>
      <w:r w:rsidRPr="000E53A2">
        <w:rPr>
          <w:sz w:val="16"/>
        </w:rPr>
        <w:t xml:space="preserve"> such </w:t>
      </w:r>
      <w:r w:rsidRPr="00FF2F1B">
        <w:rPr>
          <w:rStyle w:val="StyleUnderline"/>
          <w:highlight w:val="cyan"/>
        </w:rPr>
        <w:t>a rapid rate</w:t>
      </w:r>
      <w:r w:rsidRPr="00F1126F">
        <w:rPr>
          <w:rStyle w:val="StyleUnderline"/>
        </w:rPr>
        <w:t xml:space="preserve"> that</w:t>
      </w:r>
      <w:r w:rsidRPr="000E53A2">
        <w:rPr>
          <w:sz w:val="16"/>
        </w:rPr>
        <w:t xml:space="preserve"> </w:t>
      </w:r>
      <w:r w:rsidRPr="00F1126F">
        <w:rPr>
          <w:rStyle w:val="Emphasis"/>
        </w:rPr>
        <w:t xml:space="preserve">it </w:t>
      </w:r>
      <w:r w:rsidRPr="00FF2F1B">
        <w:rPr>
          <w:rStyle w:val="Emphasis"/>
          <w:highlight w:val="cyan"/>
        </w:rPr>
        <w:t>threatens our survival and presence on earth</w:t>
      </w:r>
      <w:r w:rsidRPr="00F1126F">
        <w:rPr>
          <w:rStyle w:val="Emphasis"/>
        </w:rPr>
        <w:t xml:space="preserve">. </w:t>
      </w:r>
      <w:r w:rsidRPr="000E53A2">
        <w:rPr>
          <w:sz w:val="16"/>
        </w:rPr>
        <w:t xml:space="preserve">It defies imagination that so much damage has been done in such a relatively short time. </w:t>
      </w:r>
      <w:r w:rsidRPr="00426D11">
        <w:rPr>
          <w:rStyle w:val="StyleUnderline"/>
        </w:rPr>
        <w:t xml:space="preserve">The implications of </w:t>
      </w:r>
      <w:r w:rsidRPr="00FF2F1B">
        <w:rPr>
          <w:rStyle w:val="StyleUnderline"/>
          <w:highlight w:val="cyan"/>
        </w:rPr>
        <w:t>climate change</w:t>
      </w:r>
      <w:r w:rsidRPr="00426D11">
        <w:rPr>
          <w:rStyle w:val="StyleUnderline"/>
        </w:rPr>
        <w:t xml:space="preserve"> are</w:t>
      </w:r>
      <w:r w:rsidRPr="000E53A2">
        <w:rPr>
          <w:sz w:val="16"/>
        </w:rPr>
        <w:t xml:space="preserve"> </w:t>
      </w:r>
      <w:r w:rsidRPr="00FF2F1B">
        <w:rPr>
          <w:rStyle w:val="Emphasis"/>
          <w:highlight w:val="cyan"/>
        </w:rPr>
        <w:t>the single most significant threat to life on earth</w:t>
      </w:r>
      <w:r w:rsidRPr="000E53A2">
        <w:rPr>
          <w:sz w:val="16"/>
        </w:rPr>
        <w:t xml:space="preserve"> and, put simply, </w:t>
      </w:r>
      <w:r w:rsidRPr="00426D11">
        <w:rPr>
          <w:rStyle w:val="StyleUnderline"/>
        </w:rPr>
        <w:t>we are not doing enough to rectify the damage.</w:t>
      </w:r>
      <w:r>
        <w:rPr>
          <w:rStyle w:val="StyleUnderline"/>
        </w:rPr>
        <w:t xml:space="preserve"> </w:t>
      </w:r>
      <w:r w:rsidRPr="000E53A2">
        <w:rPr>
          <w:sz w:val="16"/>
        </w:rPr>
        <w:t xml:space="preserve">This relatively very recent ability to change our climate is an inconvenient truth; </w:t>
      </w:r>
      <w:r w:rsidRPr="00426D11">
        <w:rPr>
          <w:rStyle w:val="StyleUnderline"/>
        </w:rPr>
        <w:t>the science is sound</w:t>
      </w:r>
      <w:r w:rsidRPr="000E53A2">
        <w:rPr>
          <w:sz w:val="16"/>
        </w:rPr>
        <w:t xml:space="preserve">. </w:t>
      </w:r>
      <w:r w:rsidRPr="00426D11">
        <w:rPr>
          <w:rStyle w:val="StyleUnderline"/>
        </w:rPr>
        <w:t>We know of the</w:t>
      </w:r>
      <w:r w:rsidRPr="000E53A2">
        <w:rPr>
          <w:sz w:val="16"/>
        </w:rPr>
        <w:t xml:space="preserve"> complex set of interrelated </w:t>
      </w:r>
      <w:r w:rsidRPr="00426D11">
        <w:rPr>
          <w:rStyle w:val="StyleUnderline"/>
        </w:rPr>
        <w:t>national and global security risks that are a</w:t>
      </w:r>
      <w:r w:rsidRPr="000E53A2">
        <w:rPr>
          <w:sz w:val="16"/>
        </w:rPr>
        <w:t xml:space="preserve"> </w:t>
      </w:r>
      <w:r w:rsidRPr="00426D11">
        <w:rPr>
          <w:rStyle w:val="Emphasis"/>
        </w:rPr>
        <w:t xml:space="preserve">result of </w:t>
      </w:r>
      <w:r w:rsidRPr="00C11620">
        <w:rPr>
          <w:rStyle w:val="Emphasis"/>
        </w:rPr>
        <w:t>global warming</w:t>
      </w:r>
      <w:r w:rsidRPr="00C11620">
        <w:rPr>
          <w:sz w:val="16"/>
        </w:rPr>
        <w:t xml:space="preserve"> and the velocity at which climate change is occurring. We worry it may already be too late. Climate change writ large has informed few, interested some, confused many, and polarized politics. </w:t>
      </w:r>
      <w:r w:rsidRPr="00C11620">
        <w:rPr>
          <w:rStyle w:val="StyleUnderline"/>
        </w:rPr>
        <w:t>It has</w:t>
      </w:r>
      <w:r w:rsidRPr="00C11620">
        <w:rPr>
          <w:sz w:val="16"/>
        </w:rPr>
        <w:t xml:space="preserve"> already </w:t>
      </w:r>
      <w:r w:rsidRPr="00C11620">
        <w:rPr>
          <w:rStyle w:val="StyleUnderline"/>
        </w:rPr>
        <w:t xml:space="preserve">led to an increase in </w:t>
      </w:r>
      <w:r w:rsidRPr="00C11620">
        <w:rPr>
          <w:rStyle w:val="Emphasis"/>
        </w:rPr>
        <w:t>natural disasters</w:t>
      </w:r>
      <w:r w:rsidRPr="000E53A2">
        <w:rPr>
          <w:sz w:val="16"/>
        </w:rPr>
        <w:t xml:space="preserve"> including but not limited to droughts, storms, floods, fires etc. The year 2012 was among the 10 warmest years on record according to an American Meteorological Society (AMS) report. Research suggests that </w:t>
      </w:r>
      <w:r w:rsidRPr="00426D11">
        <w:rPr>
          <w:rStyle w:val="StyleUnderline"/>
        </w:rPr>
        <w:t>climate change is</w:t>
      </w:r>
      <w:r w:rsidRPr="000E53A2">
        <w:rPr>
          <w:sz w:val="16"/>
        </w:rPr>
        <w:t xml:space="preserve"> already </w:t>
      </w:r>
      <w:r w:rsidRPr="00426D11">
        <w:rPr>
          <w:rStyle w:val="StyleUnderline"/>
        </w:rPr>
        <w:t>affecting human displacement</w:t>
      </w:r>
      <w:r w:rsidRPr="000E53A2">
        <w:rPr>
          <w:sz w:val="16"/>
        </w:rPr>
        <w:t xml:space="preserve">; reportedly 36 million people were displaced in 2008 alone because of sudden natural disasters. Figures for 2010 and 2011 paint a grimmer picture of </w:t>
      </w:r>
      <w:r w:rsidRPr="00426D11">
        <w:rPr>
          <w:rStyle w:val="StyleUnderline"/>
        </w:rPr>
        <w:t>people displaced because of rising sea levels, heat and storms</w:t>
      </w:r>
      <w:r w:rsidRPr="000E53A2">
        <w:rPr>
          <w:sz w:val="16"/>
        </w:rPr>
        <w:t xml:space="preserve">. </w:t>
      </w:r>
      <w:r w:rsidRPr="00FF2F1B">
        <w:rPr>
          <w:rStyle w:val="StyleUnderline"/>
          <w:highlight w:val="cyan"/>
        </w:rPr>
        <w:t>Climate change affects</w:t>
      </w:r>
      <w:r w:rsidRPr="00FF2F1B">
        <w:rPr>
          <w:sz w:val="16"/>
          <w:highlight w:val="cyan"/>
        </w:rPr>
        <w:t xml:space="preserve"> </w:t>
      </w:r>
      <w:r w:rsidRPr="00FF2F1B">
        <w:rPr>
          <w:rStyle w:val="Emphasis"/>
          <w:highlight w:val="cyan"/>
        </w:rPr>
        <w:t>all natural systems</w:t>
      </w:r>
      <w:r w:rsidRPr="00FF2F1B">
        <w:rPr>
          <w:sz w:val="16"/>
          <w:highlight w:val="cyan"/>
        </w:rPr>
        <w:t>.</w:t>
      </w:r>
      <w:r w:rsidRPr="001C5954">
        <w:rPr>
          <w:sz w:val="16"/>
        </w:rPr>
        <w:t xml:space="preserve"> It impacts temperature and consequently </w:t>
      </w:r>
      <w:r w:rsidRPr="001C5954">
        <w:rPr>
          <w:rStyle w:val="StyleUnderline"/>
        </w:rPr>
        <w:t xml:space="preserve">it affects water and </w:t>
      </w:r>
      <w:r w:rsidRPr="00FF2F1B">
        <w:rPr>
          <w:rStyle w:val="Emphasis"/>
          <w:highlight w:val="cyan"/>
        </w:rPr>
        <w:t>weather patterns</w:t>
      </w:r>
      <w:r w:rsidRPr="001C5954">
        <w:rPr>
          <w:sz w:val="16"/>
        </w:rPr>
        <w:t xml:space="preserve">. </w:t>
      </w:r>
      <w:r w:rsidRPr="001C5954">
        <w:rPr>
          <w:rStyle w:val="StyleUnderline"/>
        </w:rPr>
        <w:t xml:space="preserve">It contributes to </w:t>
      </w:r>
      <w:r w:rsidRPr="00FF2F1B">
        <w:rPr>
          <w:rStyle w:val="StyleUnderline"/>
          <w:highlight w:val="cyan"/>
        </w:rPr>
        <w:t xml:space="preserve">desertification, </w:t>
      </w:r>
      <w:r w:rsidRPr="00FF2F1B">
        <w:rPr>
          <w:rStyle w:val="Emphasis"/>
          <w:highlight w:val="cyan"/>
        </w:rPr>
        <w:t>deforestation</w:t>
      </w:r>
      <w:r w:rsidRPr="00FF2F1B">
        <w:rPr>
          <w:rStyle w:val="StyleUnderline"/>
          <w:highlight w:val="cyan"/>
        </w:rPr>
        <w:t xml:space="preserve"> and </w:t>
      </w:r>
      <w:r w:rsidRPr="00FF2F1B">
        <w:rPr>
          <w:rStyle w:val="Emphasis"/>
          <w:highlight w:val="cyan"/>
        </w:rPr>
        <w:t>acidification of</w:t>
      </w:r>
      <w:r w:rsidRPr="00FF2F1B">
        <w:rPr>
          <w:rStyle w:val="StyleUnderline"/>
          <w:highlight w:val="cyan"/>
        </w:rPr>
        <w:t xml:space="preserve"> the </w:t>
      </w:r>
      <w:r w:rsidRPr="00FF2F1B">
        <w:rPr>
          <w:rStyle w:val="Emphasis"/>
          <w:highlight w:val="cyan"/>
        </w:rPr>
        <w:t>oceans</w:t>
      </w:r>
      <w:r w:rsidRPr="001C5954">
        <w:rPr>
          <w:sz w:val="16"/>
        </w:rPr>
        <w:t xml:space="preserve">. Changes in weather patterns may mean droughts in one area and floods in another. Counter-intuitively, perhaps, </w:t>
      </w:r>
      <w:r w:rsidRPr="001C5954">
        <w:rPr>
          <w:rStyle w:val="StyleUnderline"/>
        </w:rPr>
        <w:t>sea levels rise but</w:t>
      </w:r>
      <w:r w:rsidRPr="001C5954">
        <w:rPr>
          <w:sz w:val="16"/>
        </w:rPr>
        <w:t xml:space="preserve"> perennial </w:t>
      </w:r>
      <w:r w:rsidRPr="001C5954">
        <w:rPr>
          <w:rStyle w:val="StyleUnderline"/>
        </w:rPr>
        <w:t>river water supplies are reduced because glaciers are retreating</w:t>
      </w:r>
      <w:r w:rsidRPr="001C5954">
        <w:rPr>
          <w:sz w:val="16"/>
        </w:rPr>
        <w:t xml:space="preserve">. </w:t>
      </w:r>
      <w:r w:rsidRPr="001C5954">
        <w:rPr>
          <w:rStyle w:val="StyleUnderline"/>
        </w:rPr>
        <w:t>As glaciers</w:t>
      </w:r>
      <w:r w:rsidRPr="001C5954">
        <w:rPr>
          <w:sz w:val="16"/>
        </w:rPr>
        <w:t xml:space="preserve"> and polar ice caps </w:t>
      </w:r>
      <w:r w:rsidRPr="001C5954">
        <w:rPr>
          <w:rStyle w:val="StyleUnderline"/>
        </w:rPr>
        <w:t>melt, there is an albedo effect</w:t>
      </w:r>
      <w:r w:rsidRPr="001C5954">
        <w:rPr>
          <w:sz w:val="16"/>
        </w:rPr>
        <w:t xml:space="preserve">, </w:t>
      </w:r>
      <w:r w:rsidRPr="001C5954">
        <w:rPr>
          <w:rStyle w:val="StyleUnderline"/>
        </w:rPr>
        <w:t xml:space="preserve">which is a </w:t>
      </w:r>
      <w:r w:rsidRPr="001C5954">
        <w:rPr>
          <w:rStyle w:val="Emphasis"/>
        </w:rPr>
        <w:t>double whammy of less temperature</w:t>
      </w:r>
      <w:r w:rsidRPr="000E53A2">
        <w:rPr>
          <w:sz w:val="16"/>
        </w:rPr>
        <w:t xml:space="preserve"> regulation </w:t>
      </w:r>
      <w:r w:rsidRPr="008B25AA">
        <w:rPr>
          <w:rStyle w:val="StyleUnderline"/>
        </w:rPr>
        <w:t>because of less</w:t>
      </w:r>
      <w:r w:rsidRPr="000E53A2">
        <w:rPr>
          <w:sz w:val="16"/>
        </w:rPr>
        <w:t xml:space="preserve"> surface area of </w:t>
      </w:r>
      <w:r w:rsidRPr="008B25AA">
        <w:rPr>
          <w:rStyle w:val="StyleUnderline"/>
        </w:rPr>
        <w:t>ice</w:t>
      </w:r>
      <w:r w:rsidRPr="000E53A2">
        <w:rPr>
          <w:sz w:val="16"/>
        </w:rPr>
        <w:t xml:space="preserve"> present. </w:t>
      </w:r>
      <w:r w:rsidRPr="008B25AA">
        <w:rPr>
          <w:rStyle w:val="StyleUnderline"/>
        </w:rPr>
        <w:t>This</w:t>
      </w:r>
      <w:r w:rsidRPr="000E53A2">
        <w:rPr>
          <w:sz w:val="16"/>
        </w:rPr>
        <w:t xml:space="preserve"> </w:t>
      </w:r>
      <w:r w:rsidRPr="008B25AA">
        <w:rPr>
          <w:rStyle w:val="StyleUnderline"/>
        </w:rPr>
        <w:t>means</w:t>
      </w:r>
      <w:r w:rsidRPr="000E53A2">
        <w:rPr>
          <w:sz w:val="16"/>
        </w:rPr>
        <w:t xml:space="preserve"> that less absorption occurs and also </w:t>
      </w:r>
      <w:r w:rsidRPr="008B25AA">
        <w:rPr>
          <w:rStyle w:val="StyleUnderline"/>
        </w:rPr>
        <w:t>there is less reflection of the sun’s light</w:t>
      </w:r>
      <w:r w:rsidRPr="000E53A2">
        <w:rPr>
          <w:sz w:val="16"/>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8B25AA">
        <w:rPr>
          <w:rStyle w:val="StyleUnderline"/>
        </w:rPr>
        <w:t>The planet</w:t>
      </w:r>
      <w:r w:rsidRPr="000E53A2">
        <w:rPr>
          <w:sz w:val="16"/>
        </w:rPr>
        <w:t xml:space="preserve"> has </w:t>
      </w:r>
      <w:r w:rsidRPr="008B25AA">
        <w:rPr>
          <w:rStyle w:val="StyleUnderline"/>
        </w:rPr>
        <w:t>already adapted</w:t>
      </w:r>
      <w:r w:rsidRPr="000E53A2">
        <w:rPr>
          <w:sz w:val="16"/>
        </w:rPr>
        <w:t xml:space="preserve"> itself </w:t>
      </w:r>
      <w:r w:rsidRPr="008B25AA">
        <w:rPr>
          <w:rStyle w:val="StyleUnderline"/>
        </w:rPr>
        <w:t>to</w:t>
      </w:r>
      <w:r w:rsidRPr="000E53A2">
        <w:rPr>
          <w:sz w:val="16"/>
        </w:rPr>
        <w:t xml:space="preserve"> dramatic </w:t>
      </w:r>
      <w:r w:rsidRPr="008B25AA">
        <w:rPr>
          <w:rStyle w:val="StyleUnderline"/>
        </w:rPr>
        <w:t>climate change</w:t>
      </w:r>
      <w:r w:rsidRPr="000E53A2">
        <w:rPr>
          <w:sz w:val="16"/>
        </w:rPr>
        <w:t xml:space="preserve"> including a wide range of distinct geologic periods and multiple extinctions, and </w:t>
      </w:r>
      <w:r w:rsidRPr="008B25AA">
        <w:rPr>
          <w:rStyle w:val="StyleUnderline"/>
        </w:rPr>
        <w:t>at a pace that it can be managed</w:t>
      </w:r>
      <w:r w:rsidRPr="000E53A2">
        <w:rPr>
          <w:sz w:val="16"/>
        </w:rPr>
        <w:t xml:space="preserve">. It is </w:t>
      </w:r>
      <w:r w:rsidRPr="001C5954">
        <w:rPr>
          <w:rStyle w:val="Emphasis"/>
        </w:rPr>
        <w:t>human intervention</w:t>
      </w:r>
      <w:r w:rsidRPr="001C5954">
        <w:rPr>
          <w:sz w:val="16"/>
        </w:rPr>
        <w:t xml:space="preserve"> that </w:t>
      </w:r>
      <w:r w:rsidRPr="001C5954">
        <w:rPr>
          <w:rStyle w:val="Emphasis"/>
        </w:rPr>
        <w:t>has accelerated the pace dramatically</w:t>
      </w:r>
      <w:r w:rsidRPr="001C5954">
        <w:rPr>
          <w:sz w:val="16"/>
        </w:rPr>
        <w:t xml:space="preserve">: An </w:t>
      </w:r>
      <w:r w:rsidRPr="001C5954">
        <w:rPr>
          <w:rStyle w:val="StyleUnderline"/>
        </w:rPr>
        <w:t>increased</w:t>
      </w:r>
      <w:r w:rsidRPr="001C5954">
        <w:rPr>
          <w:sz w:val="16"/>
        </w:rPr>
        <w:t xml:space="preserve"> surface </w:t>
      </w:r>
      <w:r w:rsidRPr="001C5954">
        <w:rPr>
          <w:rStyle w:val="StyleUnderline"/>
        </w:rPr>
        <w:t>temperature</w:t>
      </w:r>
      <w:r w:rsidRPr="001C5954">
        <w:rPr>
          <w:sz w:val="16"/>
        </w:rPr>
        <w:t xml:space="preserve">, </w:t>
      </w:r>
      <w:r w:rsidRPr="001C5954">
        <w:rPr>
          <w:rStyle w:val="StyleUnderline"/>
        </w:rPr>
        <w:t xml:space="preserve">coupled </w:t>
      </w:r>
      <w:r w:rsidRPr="00FF2F1B">
        <w:rPr>
          <w:rStyle w:val="StyleUnderline"/>
          <w:highlight w:val="cyan"/>
        </w:rPr>
        <w:t>with</w:t>
      </w:r>
      <w:r w:rsidRPr="000E53A2">
        <w:rPr>
          <w:sz w:val="16"/>
        </w:rPr>
        <w:t xml:space="preserve"> more </w:t>
      </w:r>
      <w:r w:rsidRPr="008B25AA">
        <w:rPr>
          <w:rStyle w:val="StyleUnderline"/>
        </w:rPr>
        <w:t xml:space="preserve">severe </w:t>
      </w:r>
      <w:r w:rsidRPr="00FF2F1B">
        <w:rPr>
          <w:rStyle w:val="StyleUnderline"/>
          <w:highlight w:val="cyan"/>
        </w:rPr>
        <w:t>weather</w:t>
      </w:r>
      <w:r w:rsidRPr="008B25AA">
        <w:rPr>
          <w:rStyle w:val="StyleUnderline"/>
        </w:rPr>
        <w:t xml:space="preserve"> and </w:t>
      </w:r>
      <w:r w:rsidRPr="00FF2F1B">
        <w:rPr>
          <w:rStyle w:val="StyleUnderline"/>
          <w:highlight w:val="cyan"/>
        </w:rPr>
        <w:t>changes</w:t>
      </w:r>
      <w:r w:rsidRPr="008B25AA">
        <w:rPr>
          <w:rStyle w:val="StyleUnderline"/>
        </w:rPr>
        <w:t xml:space="preserve"> in</w:t>
      </w:r>
      <w:r w:rsidRPr="000E53A2">
        <w:rPr>
          <w:sz w:val="16"/>
        </w:rPr>
        <w:t xml:space="preserve"> </w:t>
      </w:r>
      <w:r w:rsidRPr="008B25AA">
        <w:rPr>
          <w:rStyle w:val="StyleUnderline"/>
        </w:rPr>
        <w:t xml:space="preserve">water distribution </w:t>
      </w:r>
      <w:r w:rsidRPr="00FF2F1B">
        <w:rPr>
          <w:rStyle w:val="StyleUnderline"/>
          <w:highlight w:val="cyan"/>
        </w:rPr>
        <w:t>will create</w:t>
      </w:r>
      <w:r w:rsidRPr="008B25AA">
        <w:rPr>
          <w:rStyle w:val="StyleUnderline"/>
        </w:rPr>
        <w:t xml:space="preserve"> uneven </w:t>
      </w:r>
      <w:r w:rsidRPr="00FF2F1B">
        <w:rPr>
          <w:rStyle w:val="Emphasis"/>
          <w:highlight w:val="cyan"/>
        </w:rPr>
        <w:t>threats</w:t>
      </w:r>
      <w:r w:rsidRPr="00FF2F1B">
        <w:rPr>
          <w:rStyle w:val="StyleUnderline"/>
          <w:highlight w:val="cyan"/>
        </w:rPr>
        <w:t xml:space="preserve"> to our</w:t>
      </w:r>
      <w:r w:rsidRPr="000E53A2">
        <w:rPr>
          <w:sz w:val="16"/>
        </w:rPr>
        <w:t xml:space="preserve"> </w:t>
      </w:r>
      <w:r w:rsidRPr="00FF2F1B">
        <w:rPr>
          <w:rStyle w:val="Emphasis"/>
          <w:highlight w:val="cyan"/>
        </w:rPr>
        <w:t>ag</w:t>
      </w:r>
      <w:r w:rsidRPr="008B25AA">
        <w:rPr>
          <w:rStyle w:val="Emphasis"/>
        </w:rPr>
        <w:t>ricultural systems</w:t>
      </w:r>
      <w:r w:rsidRPr="000E53A2">
        <w:rPr>
          <w:sz w:val="16"/>
        </w:rPr>
        <w:t xml:space="preserve"> and will </w:t>
      </w:r>
      <w:r w:rsidRPr="00C11620">
        <w:rPr>
          <w:rStyle w:val="StyleUnderline"/>
        </w:rPr>
        <w:t xml:space="preserve">foster </w:t>
      </w:r>
      <w:r w:rsidRPr="00FF2F1B">
        <w:rPr>
          <w:rStyle w:val="StyleUnderline"/>
          <w:highlight w:val="cyan"/>
        </w:rPr>
        <w:t>and</w:t>
      </w:r>
      <w:r w:rsidRPr="000E53A2">
        <w:rPr>
          <w:sz w:val="16"/>
        </w:rPr>
        <w:t xml:space="preserve"> support </w:t>
      </w:r>
      <w:r w:rsidRPr="008B25AA">
        <w:rPr>
          <w:rStyle w:val="StyleUnderline"/>
        </w:rPr>
        <w:t xml:space="preserve">the </w:t>
      </w:r>
      <w:r w:rsidRPr="00FF2F1B">
        <w:rPr>
          <w:rStyle w:val="StyleUnderline"/>
          <w:highlight w:val="cyan"/>
        </w:rPr>
        <w:t>spread</w:t>
      </w:r>
      <w:r w:rsidRPr="008B25AA">
        <w:rPr>
          <w:rStyle w:val="StyleUnderline"/>
        </w:rPr>
        <w:t xml:space="preserve"> of</w:t>
      </w:r>
      <w:r w:rsidRPr="000E53A2">
        <w:rPr>
          <w:sz w:val="16"/>
        </w:rPr>
        <w:t xml:space="preserve"> insect borne </w:t>
      </w:r>
      <w:r w:rsidRPr="00FF2F1B">
        <w:rPr>
          <w:rStyle w:val="Emphasis"/>
          <w:highlight w:val="cyan"/>
        </w:rPr>
        <w:t>diseases</w:t>
      </w:r>
      <w:r w:rsidRPr="000E53A2">
        <w:rPr>
          <w:sz w:val="16"/>
        </w:rPr>
        <w:t xml:space="preserve"> like Malaria, Dengue and the West Nile virus. </w:t>
      </w:r>
      <w:r w:rsidRPr="001C5954">
        <w:rPr>
          <w:rStyle w:val="Emphasis"/>
        </w:rPr>
        <w:t>Rising sea levels will</w:t>
      </w:r>
      <w:r w:rsidRPr="001C5954">
        <w:rPr>
          <w:sz w:val="16"/>
        </w:rPr>
        <w:t xml:space="preserve"> increasingly </w:t>
      </w:r>
      <w:r w:rsidRPr="001C5954">
        <w:rPr>
          <w:rStyle w:val="Emphasis"/>
        </w:rPr>
        <w:t>threaten</w:t>
      </w:r>
      <w:r w:rsidRPr="001C5954">
        <w:rPr>
          <w:sz w:val="16"/>
        </w:rPr>
        <w:t xml:space="preserve"> our coastal population and infrastructure centers and with more than 3.5 billion people – </w:t>
      </w:r>
      <w:r w:rsidRPr="001C5954">
        <w:rPr>
          <w:rStyle w:val="Emphasis"/>
        </w:rPr>
        <w:t>half the planet</w:t>
      </w:r>
      <w:r w:rsidRPr="000E53A2">
        <w:rPr>
          <w:sz w:val="16"/>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FF2F1B">
        <w:rPr>
          <w:rStyle w:val="Emphasis"/>
          <w:highlight w:val="cyan"/>
        </w:rPr>
        <w:t>the impact is</w:t>
      </w:r>
      <w:r w:rsidRPr="00FF2F1B">
        <w:rPr>
          <w:rStyle w:val="StyleUnderline"/>
          <w:highlight w:val="cyan"/>
        </w:rPr>
        <w:t xml:space="preserve"> not</w:t>
      </w:r>
      <w:r w:rsidRPr="00FF2F1B">
        <w:rPr>
          <w:sz w:val="16"/>
          <w:highlight w:val="cyan"/>
        </w:rPr>
        <w:t xml:space="preserve"> </w:t>
      </w:r>
      <w:r w:rsidRPr="00FF2F1B">
        <w:rPr>
          <w:rStyle w:val="StyleUnderline"/>
          <w:highlight w:val="cyan"/>
        </w:rPr>
        <w:t>only to the environment</w:t>
      </w:r>
      <w:r w:rsidRPr="008B25AA">
        <w:rPr>
          <w:rStyle w:val="StyleUnderline"/>
        </w:rPr>
        <w:t>, water, coastal homes, agriculture and fisheries</w:t>
      </w:r>
      <w:r w:rsidRPr="000E53A2">
        <w:rPr>
          <w:sz w:val="16"/>
        </w:rPr>
        <w:t xml:space="preserve"> as mentioned, </w:t>
      </w:r>
      <w:r w:rsidRPr="008B25AA">
        <w:rPr>
          <w:rStyle w:val="StyleUnderline"/>
        </w:rPr>
        <w:t xml:space="preserve">but </w:t>
      </w:r>
      <w:r w:rsidRPr="00FF2F1B">
        <w:rPr>
          <w:rStyle w:val="StyleUnderline"/>
          <w:highlight w:val="cyan"/>
        </w:rPr>
        <w:t>also</w:t>
      </w:r>
      <w:r w:rsidRPr="008B25AA">
        <w:rPr>
          <w:rStyle w:val="StyleUnderline"/>
        </w:rPr>
        <w:t xml:space="preserve"> would</w:t>
      </w:r>
      <w:r w:rsidRPr="000E53A2">
        <w:rPr>
          <w:sz w:val="16"/>
        </w:rPr>
        <w:t xml:space="preserve"> </w:t>
      </w:r>
      <w:r w:rsidRPr="00FF2F1B">
        <w:rPr>
          <w:rStyle w:val="Emphasis"/>
          <w:highlight w:val="cyan"/>
        </w:rPr>
        <w:t>lead to conflict</w:t>
      </w:r>
      <w:r w:rsidRPr="008B25AA">
        <w:rPr>
          <w:rStyle w:val="Emphasis"/>
        </w:rPr>
        <w:t xml:space="preserve"> </w:t>
      </w:r>
      <w:r w:rsidRPr="001C5954">
        <w:rPr>
          <w:rStyle w:val="Emphasis"/>
        </w:rPr>
        <w:t>and</w:t>
      </w:r>
      <w:r w:rsidRPr="008B25AA">
        <w:rPr>
          <w:rStyle w:val="Emphasis"/>
        </w:rPr>
        <w:t xml:space="preserve"> thus </w:t>
      </w:r>
      <w:r w:rsidRPr="001C5954">
        <w:rPr>
          <w:rStyle w:val="Emphasis"/>
        </w:rPr>
        <w:t>impact national security</w:t>
      </w:r>
      <w:r w:rsidRPr="000E53A2">
        <w:rPr>
          <w:sz w:val="16"/>
        </w:rPr>
        <w:t xml:space="preserve">. </w:t>
      </w:r>
      <w:r w:rsidRPr="00FF2F1B">
        <w:rPr>
          <w:rStyle w:val="Emphasis"/>
          <w:highlight w:val="cyan"/>
        </w:rPr>
        <w:t>Resource wars</w:t>
      </w:r>
      <w:r w:rsidRPr="008B25AA">
        <w:rPr>
          <w:rStyle w:val="Emphasis"/>
        </w:rPr>
        <w:t xml:space="preserve"> are inevitable </w:t>
      </w:r>
      <w:r w:rsidRPr="00FF2F1B">
        <w:rPr>
          <w:rStyle w:val="Emphasis"/>
          <w:highlight w:val="cyan"/>
        </w:rPr>
        <w:t xml:space="preserve">as countries </w:t>
      </w:r>
      <w:r w:rsidRPr="00C11620">
        <w:rPr>
          <w:rStyle w:val="Emphasis"/>
        </w:rPr>
        <w:t>respond</w:t>
      </w:r>
      <w:r w:rsidRPr="008B25AA">
        <w:rPr>
          <w:rStyle w:val="Emphasis"/>
        </w:rPr>
        <w:t xml:space="preserve">, adapt and </w:t>
      </w:r>
      <w:r w:rsidRPr="00FF2F1B">
        <w:rPr>
          <w:rStyle w:val="Emphasis"/>
          <w:highlight w:val="cyan"/>
        </w:rPr>
        <w:t>compete for</w:t>
      </w:r>
      <w:r w:rsidRPr="008B25AA">
        <w:rPr>
          <w:rStyle w:val="Emphasis"/>
        </w:rPr>
        <w:t xml:space="preserve"> the shrinking set of</w:t>
      </w:r>
      <w:r w:rsidRPr="000E53A2">
        <w:rPr>
          <w:sz w:val="16"/>
        </w:rPr>
        <w:t xml:space="preserve"> those available </w:t>
      </w:r>
      <w:r w:rsidRPr="00FF2F1B">
        <w:rPr>
          <w:rStyle w:val="Emphasis"/>
          <w:highlight w:val="cyan"/>
        </w:rPr>
        <w:t>resources</w:t>
      </w:r>
      <w:r w:rsidRPr="000E53A2">
        <w:rPr>
          <w:sz w:val="16"/>
        </w:rPr>
        <w:t xml:space="preserve">. These wars have arguably already started and will continue in the future because </w:t>
      </w:r>
      <w:r w:rsidRPr="008B25AA">
        <w:rPr>
          <w:rStyle w:val="StyleUnderline"/>
        </w:rPr>
        <w:t>climate change will force countries to act for national survival</w:t>
      </w:r>
      <w:r w:rsidRPr="000E53A2">
        <w:rPr>
          <w:sz w:val="16"/>
        </w:rPr>
        <w:t xml:space="preserve">; the so-called Climate Wars. As early as 2003 Greenpeace alluded to a report which it claimed was commissioned by </w:t>
      </w:r>
      <w:r w:rsidRPr="008B25AA">
        <w:rPr>
          <w:rStyle w:val="StyleUnderline"/>
        </w:rPr>
        <w:t>the Pentagon</w:t>
      </w:r>
      <w:r w:rsidRPr="000E53A2">
        <w:rPr>
          <w:sz w:val="16"/>
        </w:rPr>
        <w:t xml:space="preserve"> titled: </w:t>
      </w:r>
      <w:r w:rsidRPr="008B25AA">
        <w:rPr>
          <w:rStyle w:val="StyleUnderline"/>
        </w:rPr>
        <w:t>An Abrupt Climate Change Scenario</w:t>
      </w:r>
      <w:r w:rsidRPr="000E53A2">
        <w:rPr>
          <w:sz w:val="16"/>
        </w:rPr>
        <w:t xml:space="preserve"> and Its Implications for U.S. National Security. It </w:t>
      </w:r>
      <w:r w:rsidRPr="008B25AA">
        <w:rPr>
          <w:rStyle w:val="StyleUnderline"/>
        </w:rPr>
        <w:t>painted a picture of</w:t>
      </w:r>
      <w:r w:rsidRPr="000E53A2">
        <w:rPr>
          <w:sz w:val="16"/>
        </w:rPr>
        <w:t xml:space="preserve"> a world in </w:t>
      </w:r>
      <w:r w:rsidRPr="008B25AA">
        <w:rPr>
          <w:rStyle w:val="StyleUnderline"/>
        </w:rPr>
        <w:t>turmoil because global warming</w:t>
      </w:r>
      <w:r w:rsidRPr="000E53A2">
        <w:rPr>
          <w:sz w:val="16"/>
        </w:rPr>
        <w:t xml:space="preserve"> had </w:t>
      </w:r>
      <w:r w:rsidRPr="008B25AA">
        <w:rPr>
          <w:rStyle w:val="StyleUnderline"/>
        </w:rPr>
        <w:t>accelerated</w:t>
      </w:r>
      <w:r w:rsidRPr="000E53A2">
        <w:rPr>
          <w:sz w:val="16"/>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FF2F1B">
        <w:rPr>
          <w:rStyle w:val="StyleUnderline"/>
          <w:highlight w:val="cyan"/>
        </w:rPr>
        <w:t>the</w:t>
      </w:r>
      <w:r w:rsidRPr="000E53A2">
        <w:rPr>
          <w:sz w:val="16"/>
        </w:rPr>
        <w:t xml:space="preserve"> Center for Naval Analyses (</w:t>
      </w:r>
      <w:r w:rsidRPr="00FF2F1B">
        <w:rPr>
          <w:rStyle w:val="StyleUnderline"/>
          <w:highlight w:val="cyan"/>
        </w:rPr>
        <w:t>CNA</w:t>
      </w:r>
      <w:r w:rsidRPr="000E53A2">
        <w:rPr>
          <w:sz w:val="16"/>
        </w:rPr>
        <w:t xml:space="preserve">) – Institute of Public Research – </w:t>
      </w:r>
      <w:r w:rsidRPr="008B25AA">
        <w:rPr>
          <w:rStyle w:val="StyleUnderline"/>
        </w:rPr>
        <w:t>convened a board of 11</w:t>
      </w:r>
      <w:r w:rsidRPr="000E53A2">
        <w:rPr>
          <w:sz w:val="16"/>
        </w:rPr>
        <w:t xml:space="preserve"> senior retired </w:t>
      </w:r>
      <w:r w:rsidRPr="008B25AA">
        <w:rPr>
          <w:rStyle w:val="StyleUnderline"/>
        </w:rPr>
        <w:t xml:space="preserve">generals and admirals to </w:t>
      </w:r>
      <w:r w:rsidRPr="00FF2F1B">
        <w:rPr>
          <w:rStyle w:val="StyleUnderline"/>
          <w:highlight w:val="cyan"/>
        </w:rPr>
        <w:t>assess</w:t>
      </w:r>
      <w:r w:rsidRPr="008B25AA">
        <w:rPr>
          <w:rStyle w:val="StyleUnderline"/>
        </w:rPr>
        <w:t xml:space="preserve"> National Security and </w:t>
      </w:r>
      <w:r w:rsidRPr="00FF2F1B">
        <w:rPr>
          <w:rStyle w:val="StyleUnderline"/>
          <w:highlight w:val="cyan"/>
        </w:rPr>
        <w:t>the Threat to Climate Change</w:t>
      </w:r>
      <w:r w:rsidRPr="000E53A2">
        <w:rPr>
          <w:sz w:val="16"/>
        </w:rPr>
        <w:t xml:space="preserve">. Their initial report was published in April 2007 and made no mention of the potential acceleration of climate change. </w:t>
      </w:r>
      <w:r w:rsidRPr="00FF2F1B">
        <w:rPr>
          <w:rStyle w:val="StyleUnderline"/>
          <w:highlight w:val="cyan"/>
        </w:rPr>
        <w:t>The team found</w:t>
      </w:r>
      <w:r w:rsidRPr="000E53A2">
        <w:rPr>
          <w:sz w:val="16"/>
        </w:rPr>
        <w:t xml:space="preserve"> that </w:t>
      </w:r>
      <w:r w:rsidRPr="00FF2F1B">
        <w:rPr>
          <w:rStyle w:val="StyleUnderline"/>
          <w:highlight w:val="cyan"/>
        </w:rPr>
        <w:t>climate change</w:t>
      </w:r>
      <w:r w:rsidRPr="00FF2F1B">
        <w:rPr>
          <w:sz w:val="16"/>
          <w:highlight w:val="cyan"/>
        </w:rPr>
        <w:t xml:space="preserve"> </w:t>
      </w:r>
      <w:r w:rsidRPr="00FF2F1B">
        <w:rPr>
          <w:rStyle w:val="Emphasis"/>
          <w:highlight w:val="cyan"/>
        </w:rPr>
        <w:t>was a serious threat to national security</w:t>
      </w:r>
      <w:r w:rsidRPr="000E53A2">
        <w:rPr>
          <w:sz w:val="16"/>
        </w:rPr>
        <w:t xml:space="preserve"> and that it was: “most likely to happen in regions of the world that are already fertile ground for extremism.” The team made recommendations from their analysis of regional impacts which suggested the following. </w:t>
      </w:r>
      <w:r w:rsidRPr="00FF2F1B">
        <w:rPr>
          <w:rStyle w:val="Emphasis"/>
          <w:highlight w:val="cyan"/>
        </w:rPr>
        <w:t>Europe</w:t>
      </w:r>
      <w:r w:rsidRPr="00FF2F1B">
        <w:rPr>
          <w:rStyle w:val="StyleUnderline"/>
          <w:highlight w:val="cyan"/>
        </w:rPr>
        <w:t xml:space="preserve"> would</w:t>
      </w:r>
      <w:r w:rsidRPr="008B25AA">
        <w:rPr>
          <w:rStyle w:val="StyleUnderline"/>
        </w:rPr>
        <w:t xml:space="preserve"> experience</w:t>
      </w:r>
      <w:r w:rsidRPr="000E53A2">
        <w:rPr>
          <w:sz w:val="16"/>
        </w:rPr>
        <w:t xml:space="preserve"> some </w:t>
      </w:r>
      <w:r w:rsidRPr="00FF2F1B">
        <w:rPr>
          <w:rStyle w:val="StyleUnderline"/>
          <w:highlight w:val="cyan"/>
        </w:rPr>
        <w:t>fractur</w:t>
      </w:r>
      <w:r w:rsidRPr="008B25AA">
        <w:rPr>
          <w:rStyle w:val="StyleUnderline"/>
        </w:rPr>
        <w:t xml:space="preserve">ing </w:t>
      </w:r>
      <w:r w:rsidRPr="00FF2F1B">
        <w:rPr>
          <w:rStyle w:val="StyleUnderline"/>
          <w:highlight w:val="cyan"/>
        </w:rPr>
        <w:t>because of border migration</w:t>
      </w:r>
      <w:r w:rsidRPr="000E53A2">
        <w:rPr>
          <w:sz w:val="16"/>
        </w:rPr>
        <w:t xml:space="preserve">. </w:t>
      </w:r>
      <w:r w:rsidRPr="00FF2F1B">
        <w:rPr>
          <w:rStyle w:val="Emphasis"/>
          <w:highlight w:val="cyan"/>
        </w:rPr>
        <w:t>Africa</w:t>
      </w:r>
      <w:r w:rsidRPr="000E53A2">
        <w:rPr>
          <w:sz w:val="16"/>
        </w:rPr>
        <w:t xml:space="preserve"> </w:t>
      </w:r>
      <w:r w:rsidRPr="00FF2F1B">
        <w:rPr>
          <w:rStyle w:val="StyleUnderline"/>
          <w:highlight w:val="cyan"/>
        </w:rPr>
        <w:t>would need</w:t>
      </w:r>
      <w:r w:rsidRPr="008B25AA">
        <w:rPr>
          <w:rStyle w:val="StyleUnderline"/>
        </w:rPr>
        <w:t xml:space="preserve"> more </w:t>
      </w:r>
      <w:r w:rsidRPr="00FF2F1B">
        <w:rPr>
          <w:rStyle w:val="StyleUnderline"/>
          <w:highlight w:val="cyan"/>
        </w:rPr>
        <w:t>stability</w:t>
      </w:r>
      <w:r w:rsidRPr="008B25AA">
        <w:rPr>
          <w:rStyle w:val="StyleUnderline"/>
        </w:rPr>
        <w:t xml:space="preserve"> and humanitarian operations provided by the U</w:t>
      </w:r>
      <w:r w:rsidRPr="000E53A2">
        <w:rPr>
          <w:sz w:val="16"/>
        </w:rPr>
        <w:t xml:space="preserve">nited </w:t>
      </w:r>
      <w:r w:rsidRPr="008B25AA">
        <w:rPr>
          <w:rStyle w:val="StyleUnderline"/>
        </w:rPr>
        <w:t>S</w:t>
      </w:r>
      <w:r w:rsidRPr="000E53A2">
        <w:rPr>
          <w:sz w:val="16"/>
        </w:rPr>
        <w:t xml:space="preserve">tates. </w:t>
      </w:r>
      <w:r w:rsidRPr="00FF2F1B">
        <w:rPr>
          <w:rStyle w:val="Emphasis"/>
          <w:highlight w:val="cyan"/>
        </w:rPr>
        <w:t>The Middle East</w:t>
      </w:r>
      <w:r w:rsidRPr="00FF2F1B">
        <w:rPr>
          <w:sz w:val="16"/>
          <w:highlight w:val="cyan"/>
        </w:rPr>
        <w:t xml:space="preserve"> </w:t>
      </w:r>
      <w:r w:rsidRPr="00FF2F1B">
        <w:rPr>
          <w:rStyle w:val="StyleUnderline"/>
          <w:highlight w:val="cyan"/>
        </w:rPr>
        <w:t>would</w:t>
      </w:r>
      <w:r w:rsidRPr="008B25AA">
        <w:rPr>
          <w:rStyle w:val="StyleUnderline"/>
        </w:rPr>
        <w:t xml:space="preserve"> </w:t>
      </w:r>
      <w:r w:rsidRPr="00FF2F1B">
        <w:rPr>
          <w:rStyle w:val="StyleUnderline"/>
          <w:highlight w:val="cyan"/>
        </w:rPr>
        <w:t>experience a “loss of food and water security</w:t>
      </w:r>
      <w:r w:rsidRPr="000E53A2">
        <w:rPr>
          <w:sz w:val="16"/>
        </w:rPr>
        <w:t xml:space="preserve"> (which) </w:t>
      </w:r>
      <w:r w:rsidRPr="008B25AA">
        <w:rPr>
          <w:rStyle w:val="StyleUnderline"/>
        </w:rPr>
        <w:t>will increase pressure to emigrate across borders</w:t>
      </w:r>
      <w:r w:rsidRPr="000E53A2">
        <w:rPr>
          <w:sz w:val="16"/>
        </w:rPr>
        <w:t xml:space="preserve">.” </w:t>
      </w:r>
      <w:r w:rsidRPr="00FF2F1B">
        <w:rPr>
          <w:rStyle w:val="Emphasis"/>
          <w:highlight w:val="cyan"/>
        </w:rPr>
        <w:t>Asia</w:t>
      </w:r>
      <w:r w:rsidRPr="00FF2F1B">
        <w:rPr>
          <w:sz w:val="16"/>
          <w:highlight w:val="cyan"/>
        </w:rPr>
        <w:t xml:space="preserve"> </w:t>
      </w:r>
      <w:r w:rsidRPr="00FF2F1B">
        <w:rPr>
          <w:rStyle w:val="StyleUnderline"/>
          <w:highlight w:val="cyan"/>
        </w:rPr>
        <w:t>would suffer from “threats to</w:t>
      </w:r>
      <w:r w:rsidRPr="008B25AA">
        <w:rPr>
          <w:rStyle w:val="StyleUnderline"/>
        </w:rPr>
        <w:t xml:space="preserve"> </w:t>
      </w:r>
      <w:r w:rsidRPr="00FF2F1B">
        <w:rPr>
          <w:rStyle w:val="StyleUnderline"/>
          <w:highlight w:val="cyan"/>
        </w:rPr>
        <w:t>water</w:t>
      </w:r>
      <w:r w:rsidRPr="008B25AA">
        <w:rPr>
          <w:rStyle w:val="StyleUnderline"/>
        </w:rPr>
        <w:t xml:space="preserve"> </w:t>
      </w:r>
      <w:r w:rsidRPr="00FF2F1B">
        <w:rPr>
          <w:rStyle w:val="StyleUnderline"/>
          <w:highlight w:val="cyan"/>
        </w:rPr>
        <w:t>and</w:t>
      </w:r>
      <w:r w:rsidRPr="008B25AA">
        <w:rPr>
          <w:rStyle w:val="StyleUnderline"/>
        </w:rPr>
        <w:t xml:space="preserve"> the </w:t>
      </w:r>
      <w:r w:rsidRPr="00FF2F1B">
        <w:rPr>
          <w:rStyle w:val="StyleUnderline"/>
          <w:highlight w:val="cyan"/>
        </w:rPr>
        <w:t>spread of</w:t>
      </w:r>
      <w:r w:rsidRPr="008B25AA">
        <w:rPr>
          <w:rStyle w:val="StyleUnderline"/>
        </w:rPr>
        <w:t xml:space="preserve"> infectious </w:t>
      </w:r>
      <w:r w:rsidRPr="00FF2F1B">
        <w:rPr>
          <w:rStyle w:val="StyleUnderline"/>
          <w:highlight w:val="cyan"/>
        </w:rPr>
        <w:t>disease</w:t>
      </w:r>
      <w:r w:rsidRPr="008B25AA">
        <w:rPr>
          <w:rStyle w:val="StyleUnderline"/>
        </w:rPr>
        <w:t>.</w:t>
      </w:r>
      <w:r w:rsidRPr="000E53A2">
        <w:rPr>
          <w:sz w:val="16"/>
        </w:rPr>
        <w:t xml:space="preserve">” In 2009 the CIA opened a Center on Climate Change and National Security to coordinate across the intelligence community and to focus policy. </w:t>
      </w:r>
      <w:r w:rsidRPr="00FF2F1B">
        <w:rPr>
          <w:rStyle w:val="StyleUnderline"/>
          <w:highlight w:val="cyan"/>
        </w:rPr>
        <w:t>In</w:t>
      </w:r>
      <w:r w:rsidRPr="000E53A2">
        <w:rPr>
          <w:sz w:val="16"/>
        </w:rPr>
        <w:t xml:space="preserve"> May </w:t>
      </w:r>
      <w:r w:rsidRPr="00FF2F1B">
        <w:rPr>
          <w:rStyle w:val="StyleUnderline"/>
          <w:highlight w:val="cyan"/>
        </w:rPr>
        <w:t>2014</w:t>
      </w:r>
      <w:r w:rsidRPr="000E53A2">
        <w:rPr>
          <w:sz w:val="16"/>
        </w:rPr>
        <w:t xml:space="preserve">, </w:t>
      </w:r>
      <w:r w:rsidRPr="007119E3">
        <w:rPr>
          <w:rStyle w:val="StyleUnderline"/>
        </w:rPr>
        <w:t>CNA</w:t>
      </w:r>
      <w:r w:rsidRPr="000E53A2">
        <w:rPr>
          <w:sz w:val="16"/>
        </w:rPr>
        <w:t xml:space="preserve"> again </w:t>
      </w:r>
      <w:r w:rsidRPr="007119E3">
        <w:rPr>
          <w:rStyle w:val="StyleUnderline"/>
        </w:rPr>
        <w:t>convened a Military Advisory Board</w:t>
      </w:r>
      <w:r w:rsidRPr="000E53A2">
        <w:rPr>
          <w:sz w:val="16"/>
        </w:rPr>
        <w:t xml:space="preserve"> but this time </w:t>
      </w:r>
      <w:r w:rsidRPr="007119E3">
        <w:rPr>
          <w:rStyle w:val="StyleUnderline"/>
        </w:rPr>
        <w:t>to assess National Security and the Accelerating Risk of Climate Change</w:t>
      </w:r>
      <w:r w:rsidRPr="000E53A2">
        <w:rPr>
          <w:sz w:val="16"/>
        </w:rPr>
        <w:t xml:space="preserve">. </w:t>
      </w:r>
      <w:r w:rsidRPr="001C5954">
        <w:rPr>
          <w:rStyle w:val="StyleUnderline"/>
        </w:rPr>
        <w:t>The report</w:t>
      </w:r>
      <w:r w:rsidRPr="001C5954">
        <w:rPr>
          <w:sz w:val="16"/>
        </w:rPr>
        <w:t xml:space="preserve"> </w:t>
      </w:r>
      <w:r w:rsidRPr="001C5954">
        <w:rPr>
          <w:rStyle w:val="Emphasis"/>
        </w:rPr>
        <w:t>concludes</w:t>
      </w:r>
      <w:r w:rsidRPr="001C5954">
        <w:rPr>
          <w:sz w:val="16"/>
        </w:rPr>
        <w:t xml:space="preserve"> that </w:t>
      </w:r>
      <w:r w:rsidRPr="001C5954">
        <w:rPr>
          <w:rStyle w:val="StyleUnderline"/>
        </w:rPr>
        <w:t>climate change is no longer a future threat</w:t>
      </w:r>
      <w:r w:rsidRPr="001C5954">
        <w:rPr>
          <w:sz w:val="16"/>
        </w:rPr>
        <w:t xml:space="preserve"> </w:t>
      </w:r>
      <w:r w:rsidRPr="001C5954">
        <w:rPr>
          <w:rStyle w:val="Emphasis"/>
        </w:rPr>
        <w:t>but occurring right now</w:t>
      </w:r>
      <w:r w:rsidRPr="000E53A2">
        <w:rPr>
          <w:sz w:val="16"/>
        </w:rPr>
        <w:t xml:space="preserve"> and the authors </w:t>
      </w:r>
      <w:r w:rsidRPr="007119E3">
        <w:rPr>
          <w:rStyle w:val="StyleUnderline"/>
        </w:rPr>
        <w:t>appeal to</w:t>
      </w:r>
      <w:r w:rsidRPr="000E53A2">
        <w:rPr>
          <w:sz w:val="16"/>
        </w:rPr>
        <w:t xml:space="preserve"> the security community, </w:t>
      </w:r>
      <w:r w:rsidRPr="007119E3">
        <w:rPr>
          <w:rStyle w:val="StyleUnderline"/>
        </w:rPr>
        <w:t>the entire government</w:t>
      </w:r>
      <w:r w:rsidRPr="000E53A2">
        <w:rPr>
          <w:sz w:val="16"/>
        </w:rPr>
        <w:t xml:space="preserve"> and the American people to not only build resilience against projected climate change impacts but </w:t>
      </w:r>
      <w:r w:rsidRPr="007119E3">
        <w:rPr>
          <w:rStyle w:val="StyleUnderline"/>
        </w:rPr>
        <w:t>to form agreements to stabilize climate change</w:t>
      </w:r>
      <w:r w:rsidRPr="000E53A2">
        <w:rPr>
          <w:sz w:val="16"/>
        </w:rPr>
        <w:t xml:space="preserve"> </w:t>
      </w:r>
      <w:r w:rsidRPr="007119E3">
        <w:rPr>
          <w:rStyle w:val="StyleUnderline"/>
        </w:rPr>
        <w:t>and</w:t>
      </w:r>
      <w:r w:rsidRPr="000E53A2">
        <w:rPr>
          <w:sz w:val="16"/>
        </w:rPr>
        <w:t xml:space="preserve"> also to </w:t>
      </w:r>
      <w:r w:rsidRPr="007119E3">
        <w:rPr>
          <w:rStyle w:val="Emphasis"/>
        </w:rPr>
        <w:t>integrate climate change across</w:t>
      </w:r>
      <w:r w:rsidRPr="000E53A2">
        <w:rPr>
          <w:sz w:val="16"/>
        </w:rPr>
        <w:t xml:space="preserve"> all </w:t>
      </w:r>
      <w:r w:rsidRPr="007119E3">
        <w:rPr>
          <w:rStyle w:val="Emphasis"/>
        </w:rPr>
        <w:t>strategy and planning</w:t>
      </w:r>
      <w:r w:rsidRPr="000E53A2">
        <w:rPr>
          <w:sz w:val="16"/>
        </w:rPr>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7119E3">
        <w:rPr>
          <w:rStyle w:val="StyleUnderline"/>
        </w:rPr>
        <w:t>Actions by the U</w:t>
      </w:r>
      <w:r w:rsidRPr="000E53A2">
        <w:rPr>
          <w:sz w:val="16"/>
        </w:rPr>
        <w:t xml:space="preserve">nited </w:t>
      </w:r>
      <w:r w:rsidRPr="007119E3">
        <w:rPr>
          <w:rStyle w:val="StyleUnderline"/>
        </w:rPr>
        <w:t>S</w:t>
      </w:r>
      <w:r w:rsidRPr="000E53A2">
        <w:rPr>
          <w:sz w:val="16"/>
        </w:rPr>
        <w:t xml:space="preserve">tates and the international community </w:t>
      </w:r>
      <w:r w:rsidRPr="007119E3">
        <w:rPr>
          <w:rStyle w:val="StyleUnderline"/>
        </w:rPr>
        <w:t>have been insufficient</w:t>
      </w:r>
      <w:r w:rsidRPr="000E53A2">
        <w:rPr>
          <w:sz w:val="16"/>
        </w:rPr>
        <w:t xml:space="preserve"> to adapt to the challenges associated with projected climate change. </w:t>
      </w:r>
      <w:r w:rsidRPr="007119E3">
        <w:rPr>
          <w:rStyle w:val="StyleUnderline"/>
        </w:rPr>
        <w:t>Strengthening resilience</w:t>
      </w:r>
      <w:r w:rsidRPr="000E53A2">
        <w:rPr>
          <w:sz w:val="16"/>
        </w:rPr>
        <w:t xml:space="preserve"> to climate impacts already locked into the system </w:t>
      </w:r>
      <w:r w:rsidRPr="007119E3">
        <w:rPr>
          <w:rStyle w:val="StyleUnderline"/>
        </w:rPr>
        <w:t xml:space="preserve">is critical, but this will reduce </w:t>
      </w:r>
      <w:r w:rsidRPr="007119E3">
        <w:rPr>
          <w:rStyle w:val="Emphasis"/>
        </w:rPr>
        <w:t>long-term risk only</w:t>
      </w:r>
      <w:r w:rsidRPr="000E53A2">
        <w:rPr>
          <w:sz w:val="16"/>
        </w:rPr>
        <w:t xml:space="preserve"> if </w:t>
      </w:r>
      <w:r w:rsidRPr="007119E3">
        <w:rPr>
          <w:rStyle w:val="StyleUnderline"/>
        </w:rPr>
        <w:t>improvements in resilience</w:t>
      </w:r>
      <w:r w:rsidRPr="000E53A2">
        <w:rPr>
          <w:sz w:val="16"/>
        </w:rPr>
        <w:t xml:space="preserve"> </w:t>
      </w:r>
      <w:r w:rsidRPr="007119E3">
        <w:rPr>
          <w:rStyle w:val="StyleUnderline"/>
        </w:rPr>
        <w:t>are accompanied by</w:t>
      </w:r>
      <w:r w:rsidRPr="000E53A2">
        <w:rPr>
          <w:sz w:val="16"/>
        </w:rPr>
        <w:t xml:space="preserve"> actionable </w:t>
      </w:r>
      <w:r w:rsidRPr="007119E3">
        <w:rPr>
          <w:rStyle w:val="StyleUnderline"/>
        </w:rPr>
        <w:t>agreements on ways to stabilize climate change</w:t>
      </w:r>
      <w:r w:rsidRPr="000E53A2">
        <w:rPr>
          <w:sz w:val="16"/>
        </w:rPr>
        <w:t xml:space="preserve">. The 9/11 Report framed the terrorist attacks as less of a failure of intelligence than a failure of imagination. Greenpeace’s 2003 account of </w:t>
      </w:r>
      <w:r w:rsidRPr="00FF2F1B">
        <w:rPr>
          <w:rStyle w:val="StyleUnderline"/>
          <w:highlight w:val="cyan"/>
        </w:rPr>
        <w:t>the</w:t>
      </w:r>
      <w:r w:rsidRPr="007119E3">
        <w:rPr>
          <w:rStyle w:val="StyleUnderline"/>
        </w:rPr>
        <w:t xml:space="preserve"> Pentagon’s </w:t>
      </w:r>
      <w:r w:rsidRPr="000E53A2">
        <w:rPr>
          <w:sz w:val="16"/>
        </w:rPr>
        <w:t xml:space="preserve">alleged </w:t>
      </w:r>
      <w:r w:rsidRPr="00FF2F1B">
        <w:rPr>
          <w:rStyle w:val="StyleUnderline"/>
          <w:highlight w:val="cyan"/>
        </w:rPr>
        <w:t>report</w:t>
      </w:r>
      <w:r w:rsidRPr="00FF2F1B">
        <w:rPr>
          <w:sz w:val="16"/>
          <w:highlight w:val="cyan"/>
        </w:rPr>
        <w:t xml:space="preserve"> </w:t>
      </w:r>
      <w:r w:rsidRPr="00FF2F1B">
        <w:rPr>
          <w:rStyle w:val="StyleUnderline"/>
          <w:highlight w:val="cyan"/>
        </w:rPr>
        <w:t>describes a</w:t>
      </w:r>
      <w:r w:rsidRPr="007119E3">
        <w:rPr>
          <w:rStyle w:val="StyleUnderline"/>
        </w:rPr>
        <w:t xml:space="preserve"> coming </w:t>
      </w:r>
      <w:r w:rsidRPr="00FF2F1B">
        <w:rPr>
          <w:rStyle w:val="Emphasis"/>
          <w:highlight w:val="cyan"/>
        </w:rPr>
        <w:t>climate Armageddon</w:t>
      </w:r>
      <w:r w:rsidRPr="000E53A2">
        <w:rPr>
          <w:sz w:val="16"/>
        </w:rPr>
        <w:t xml:space="preserve"> which to readers was unimaginable and hence the report was not really taken seriously. It described: </w:t>
      </w:r>
      <w:r w:rsidRPr="00FF2F1B">
        <w:rPr>
          <w:rStyle w:val="Emphasis"/>
          <w:highlight w:val="cyan"/>
        </w:rPr>
        <w:t>A world thrown into turmoil</w:t>
      </w:r>
      <w:r w:rsidRPr="007119E3">
        <w:rPr>
          <w:rStyle w:val="Emphasis"/>
        </w:rPr>
        <w:t xml:space="preserve"> by drought, floods, typhoons</w:t>
      </w:r>
      <w:r w:rsidRPr="000E53A2">
        <w:rPr>
          <w:sz w:val="16"/>
        </w:rPr>
        <w:t xml:space="preserve">. Whole </w:t>
      </w:r>
      <w:r w:rsidRPr="00FF2F1B">
        <w:rPr>
          <w:rStyle w:val="Emphasis"/>
          <w:highlight w:val="cyan"/>
        </w:rPr>
        <w:t>countries rendered uninhabitable</w:t>
      </w:r>
      <w:r w:rsidRPr="000E53A2">
        <w:rPr>
          <w:sz w:val="16"/>
        </w:rPr>
        <w:t xml:space="preserve">. The capital of the Netherlands submerged. The </w:t>
      </w:r>
      <w:r w:rsidRPr="007119E3">
        <w:rPr>
          <w:rStyle w:val="StyleUnderline"/>
        </w:rPr>
        <w:t>borders</w:t>
      </w:r>
      <w:r w:rsidRPr="000E53A2">
        <w:rPr>
          <w:sz w:val="16"/>
        </w:rPr>
        <w:t xml:space="preserve"> of the U.S. and Australia </w:t>
      </w:r>
      <w:r w:rsidRPr="007119E3">
        <w:rPr>
          <w:rStyle w:val="StyleUnderline"/>
        </w:rPr>
        <w:t>patrolled by armies firing into waves of starving boat people desperate to find a new home</w:t>
      </w:r>
      <w:r w:rsidRPr="000E53A2">
        <w:rPr>
          <w:sz w:val="16"/>
        </w:rPr>
        <w:t xml:space="preserve">. Fishing boats armed with cannon to drive off competitors. </w:t>
      </w:r>
      <w:r w:rsidRPr="007119E3">
        <w:rPr>
          <w:rStyle w:val="StyleUnderline"/>
        </w:rPr>
        <w:t xml:space="preserve">Demands for access to water and farmland backed up with </w:t>
      </w:r>
      <w:r w:rsidRPr="007119E3">
        <w:rPr>
          <w:rStyle w:val="Emphasis"/>
        </w:rPr>
        <w:t>nuclear weapons</w:t>
      </w:r>
      <w:r w:rsidRPr="000E53A2">
        <w:rPr>
          <w:sz w:val="16"/>
        </w:rPr>
        <w:t xml:space="preserve">. </w:t>
      </w:r>
      <w:r w:rsidRPr="007119E3">
        <w:rPr>
          <w:rStyle w:val="StyleUnderline"/>
        </w:rPr>
        <w:t>The</w:t>
      </w:r>
      <w:r w:rsidRPr="000E53A2">
        <w:rPr>
          <w:sz w:val="16"/>
        </w:rPr>
        <w:t xml:space="preserve"> CNA and Greenpeace/Pentagon reports are both mirrored by similar </w:t>
      </w:r>
      <w:r w:rsidRPr="007119E3">
        <w:rPr>
          <w:rStyle w:val="StyleUnderline"/>
        </w:rPr>
        <w:t>analysis</w:t>
      </w:r>
      <w:r w:rsidRPr="000E53A2">
        <w:rPr>
          <w:sz w:val="16"/>
        </w:rPr>
        <w:t xml:space="preserve"> by the World Bank which </w:t>
      </w:r>
      <w:r w:rsidRPr="007119E3">
        <w:rPr>
          <w:rStyle w:val="StyleUnderline"/>
        </w:rPr>
        <w:t>highlighted not only the physical manifestations</w:t>
      </w:r>
      <w:r w:rsidRPr="000E53A2">
        <w:rPr>
          <w:sz w:val="16"/>
        </w:rPr>
        <w:t xml:space="preserve"> of climate change, </w:t>
      </w:r>
      <w:r w:rsidRPr="007119E3">
        <w:rPr>
          <w:rStyle w:val="StyleUnderline"/>
        </w:rPr>
        <w:t>but also the</w:t>
      </w:r>
      <w:r w:rsidRPr="000E53A2">
        <w:rPr>
          <w:sz w:val="16"/>
        </w:rPr>
        <w:t xml:space="preserve"> significant human </w:t>
      </w:r>
      <w:r w:rsidRPr="007119E3">
        <w:rPr>
          <w:rStyle w:val="StyleUnderline"/>
        </w:rPr>
        <w:t>impacts that threaten to unravel</w:t>
      </w:r>
      <w:r w:rsidRPr="000E53A2">
        <w:rPr>
          <w:sz w:val="16"/>
        </w:rPr>
        <w:t xml:space="preserve"> </w:t>
      </w:r>
      <w:r w:rsidRPr="007119E3">
        <w:rPr>
          <w:rStyle w:val="Emphasis"/>
        </w:rPr>
        <w:t>decades of economic development</w:t>
      </w:r>
      <w:r w:rsidRPr="000E53A2">
        <w:rPr>
          <w:sz w:val="16"/>
        </w:rPr>
        <w:t xml:space="preserve">, </w:t>
      </w:r>
      <w:r w:rsidRPr="007119E3">
        <w:rPr>
          <w:rStyle w:val="Emphasis"/>
        </w:rPr>
        <w:t>which will</w:t>
      </w:r>
      <w:r w:rsidRPr="000E53A2">
        <w:rPr>
          <w:sz w:val="16"/>
        </w:rPr>
        <w:t xml:space="preserve"> ultimately </w:t>
      </w:r>
      <w:r w:rsidRPr="007119E3">
        <w:rPr>
          <w:rStyle w:val="Emphasis"/>
        </w:rPr>
        <w:t>foster conflict</w:t>
      </w:r>
      <w:r w:rsidRPr="000E53A2">
        <w:rPr>
          <w:sz w:val="16"/>
        </w:rPr>
        <w:t xml:space="preserve">. </w:t>
      </w:r>
      <w:r w:rsidRPr="007119E3">
        <w:rPr>
          <w:rStyle w:val="StyleUnderline"/>
        </w:rPr>
        <w:t xml:space="preserve">Climate change is </w:t>
      </w:r>
      <w:r w:rsidRPr="000E53A2">
        <w:rPr>
          <w:sz w:val="16"/>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7119E3">
        <w:rPr>
          <w:rStyle w:val="StyleUnderline"/>
        </w:rPr>
        <w:t>global</w:t>
      </w:r>
      <w:r w:rsidRPr="000E53A2">
        <w:rPr>
          <w:sz w:val="16"/>
        </w:rPr>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B10643" w:rsidRDefault="00B10643" w:rsidP="00B10643">
      <w:pPr>
        <w:pStyle w:val="Heading3"/>
      </w:pPr>
      <w:r>
        <w:t xml:space="preserve">Dems will solve warming </w:t>
      </w:r>
    </w:p>
    <w:p w:rsidR="00B10643" w:rsidRDefault="00B10643" w:rsidP="00B10643">
      <w:pPr>
        <w:pStyle w:val="Heading4"/>
      </w:pPr>
      <w:r>
        <w:t>Trump=bad but Clinton=good yay</w:t>
      </w:r>
    </w:p>
    <w:p w:rsidR="00B10643" w:rsidRDefault="00B10643" w:rsidP="00B10643">
      <w:pPr>
        <w:rPr>
          <w:sz w:val="16"/>
        </w:rPr>
      </w:pPr>
      <w:r w:rsidRPr="002F25B3">
        <w:rPr>
          <w:rStyle w:val="Style13ptBold"/>
        </w:rPr>
        <w:t>Cho 5/27</w:t>
      </w:r>
      <w:r>
        <w:rPr>
          <w:sz w:val="16"/>
        </w:rPr>
        <w:t xml:space="preserve"> (Renee Cho is a staff blogger for the Earth Institute and a freelance environmental writer who has written for www.insideclimatenews.com, E Magazine and On Earth, “Trump vs. Clinton: What the Election Could Mean for Climate Policy”, http://blogs.ei.columbia.edu/2016/05/18/trump-vs-clinton-what-their-stances-on-climate-change-could-mean-for-the-paris-accord-and-the-planet/)</w:t>
      </w:r>
    </w:p>
    <w:p w:rsidR="00B10643" w:rsidRPr="004C6983" w:rsidRDefault="00B10643" w:rsidP="00B10643">
      <w:pPr>
        <w:rPr>
          <w:sz w:val="14"/>
        </w:rPr>
      </w:pPr>
      <w:r w:rsidRPr="002F25B3">
        <w:rPr>
          <w:rStyle w:val="StyleUnderline"/>
          <w:highlight w:val="cyan"/>
        </w:rPr>
        <w:t>The outcome of this year’s presidential election could have far-reaching implications for the fate of our planet</w:t>
      </w:r>
      <w:r w:rsidRPr="004C6983">
        <w:rPr>
          <w:sz w:val="14"/>
        </w:rPr>
        <w:t xml:space="preserve"> because the two presumptive candidates, Democrat Hillary Clinton and Republican Donald Trump, have very different ideas about climate change. According to a March Gallup poll, 64 percent of Americans are worried about global warming, up almost 10 percent from last year. A new report from the Yale Program on Climate Change Communication found that 92 percent of Hillary Clinton supporters and 56 percent of Donald Trump supporters believe global warming is occurring; moreover supporters of both candidates are more likely to vote for a candidate who strongly supports taking action on climate change. If elected, what, if anything, would the two candidates be likely to do about the Paris climate accord and climate change? </w:t>
      </w:r>
      <w:r w:rsidRPr="002F25B3">
        <w:rPr>
          <w:rStyle w:val="StyleUnderline"/>
          <w:highlight w:val="cyan"/>
        </w:rPr>
        <w:t>Two experts from the Earth Institute weigh in</w:t>
      </w:r>
      <w:r w:rsidRPr="004C6983">
        <w:rPr>
          <w:sz w:val="14"/>
        </w:rPr>
        <w:t xml:space="preserve"> on the implications of Trump and Clinton’s stances and proposed policies. Donald Trump On May 26, discussing his energy policy, </w:t>
      </w:r>
      <w:r w:rsidRPr="002F25B3">
        <w:rPr>
          <w:rStyle w:val="StyleUnderline"/>
          <w:highlight w:val="cyan"/>
        </w:rPr>
        <w:t>Trump said, “We’re going to cancel the Paris climate agreement</w:t>
      </w:r>
      <w:r w:rsidRPr="004C6983">
        <w:rPr>
          <w:sz w:val="14"/>
        </w:rPr>
        <w:t xml:space="preserve">.” He claims the agreement is one-sided and bad for the U.S. Trump does not believe China, currently the world’s largest emitter of CO2, or other countries will keep their commitments under the Paris agreement. “Not a big fan because other countries don’t adhere to it, and China doesn’t adhere to it, and China’s spewing into the atmosphere,” he said. After President Obama addressed world leaders at the Paris climate conference in December, saying that “for all the challenges we face, the growing threat of climate change could define the contours of this century more dramatically than any other,” Trump said, “I think one of the dumbest statements I’ve ever heard in politics, in the history of politics as I know it, which is pretty good, was Obama’s statement that our number one problem is global warming.” “The only global warming I’m worried about ,” he said, “is nuclear global warming because that’s the single biggest threat.” </w:t>
      </w:r>
      <w:r w:rsidRPr="002F25B3">
        <w:rPr>
          <w:rStyle w:val="StyleUnderline"/>
          <w:highlight w:val="cyan"/>
        </w:rPr>
        <w:t>Trump has called climate change a hoax</w:t>
      </w:r>
      <w:r w:rsidRPr="004C6983">
        <w:rPr>
          <w:sz w:val="14"/>
        </w:rPr>
        <w:t xml:space="preserve">, tweeting in 2012, “The concept of global warming was created by and for the Chinese in order to make U.S. manufacturing non-competitive.” He has since claimed he was being sarcastic, but he has stated, “I am not a great believer in man-made climate change.” “Nobody knows what Trump really believes on anything since his answers seem so off the cuff, dependent entirely on what he thinks the audience wants to hear,” said Michael Gerrard, director of the Sabin Center for Climate Change Law at Columbia University and chair of the faculty of Columbia University’s Earth Institute. “But he has expressed skepticism about climate change and also about international agreements. And also about anything that Obama signed onto. So I think the combination would make me extremely nervous that he would annul the U.S. agreement [the Paris accord] in the same way that George W. Bush, upon taking office, repudiated the Kyoto Protocol.” </w:t>
      </w:r>
      <w:r w:rsidRPr="002F25B3">
        <w:rPr>
          <w:rStyle w:val="StyleUnderline"/>
          <w:highlight w:val="cyan"/>
        </w:rPr>
        <w:t>Scott Barrett</w:t>
      </w:r>
      <w:r w:rsidRPr="004C6983">
        <w:rPr>
          <w:sz w:val="14"/>
        </w:rPr>
        <w:t xml:space="preserve">, the Lenfest-Earth Institute professor of natural resource economics and vice-dean of Columbia University’s School of International and Public Affairs, </w:t>
      </w:r>
      <w:r w:rsidRPr="002F25B3">
        <w:rPr>
          <w:rStyle w:val="StyleUnderline"/>
          <w:highlight w:val="cyan"/>
        </w:rPr>
        <w:t>said, “It is hard to know what Donald Trump would do about the Paris Agreement if he became president, as his views on many issues seem changeable. Based on his previous comments</w:t>
      </w:r>
      <w:r w:rsidRPr="004C6983">
        <w:rPr>
          <w:sz w:val="14"/>
        </w:rPr>
        <w:t xml:space="preserve"> about climate change, however, it </w:t>
      </w:r>
      <w:r w:rsidRPr="002F25B3">
        <w:rPr>
          <w:rStyle w:val="StyleUnderline"/>
          <w:highlight w:val="cyan"/>
        </w:rPr>
        <w:t>seems likely he would reverse at least some of the executive actions taken by President Obama.</w:t>
      </w:r>
      <w:r w:rsidRPr="004C6983">
        <w:rPr>
          <w:sz w:val="14"/>
        </w:rPr>
        <w:t xml:space="preserve"> For example, </w:t>
      </w:r>
      <w:r w:rsidRPr="002F25B3">
        <w:rPr>
          <w:rStyle w:val="Emphasis"/>
          <w:highlight w:val="cyan"/>
        </w:rPr>
        <w:t>he would almost certainly drop the Clean Power Plan</w:t>
      </w:r>
      <w:r w:rsidRPr="004C6983">
        <w:rPr>
          <w:sz w:val="14"/>
        </w:rPr>
        <w:t>. He might also repudiate the [Paris] agreement itself.” “</w:t>
      </w:r>
      <w:r w:rsidRPr="002F25B3">
        <w:rPr>
          <w:rStyle w:val="StyleUnderline"/>
          <w:highlight w:val="cyan"/>
        </w:rPr>
        <w:t>Doing either</w:t>
      </w:r>
      <w:r w:rsidRPr="004C6983">
        <w:rPr>
          <w:sz w:val="14"/>
        </w:rPr>
        <w:t xml:space="preserve">, let alone both, of these things </w:t>
      </w:r>
      <w:r w:rsidRPr="002F25B3">
        <w:rPr>
          <w:rStyle w:val="Emphasis"/>
          <w:highlight w:val="cyan"/>
        </w:rPr>
        <w:t>would severely weaken the global effort to limit climate change</w:t>
      </w:r>
      <w:r w:rsidRPr="004C6983">
        <w:rPr>
          <w:sz w:val="14"/>
        </w:rPr>
        <w:t xml:space="preserve">,” said Barrett. “This is </w:t>
      </w:r>
      <w:r w:rsidRPr="002F25B3">
        <w:rPr>
          <w:rStyle w:val="StyleUnderline"/>
          <w:highlight w:val="cyan"/>
        </w:rPr>
        <w:t>because for most countries, cooperation is conditional</w:t>
      </w:r>
      <w:r w:rsidRPr="004C6983">
        <w:rPr>
          <w:sz w:val="14"/>
        </w:rPr>
        <w:t xml:space="preserve">. Most </w:t>
      </w:r>
      <w:r w:rsidRPr="002F25B3">
        <w:rPr>
          <w:rStyle w:val="StyleUnderline"/>
          <w:highlight w:val="cyan"/>
        </w:rPr>
        <w:t>countries are willing to play their part in achieving a group goal such as stabilizing the climate, but only if they see other countries doing their best to achieve the same goal</w:t>
      </w:r>
      <w:r w:rsidRPr="004C6983">
        <w:rPr>
          <w:sz w:val="14"/>
        </w:rPr>
        <w:t xml:space="preserve">. In Paris, every country accepted that climate change was a real and urgent problem requiring international cooperation. However, Donald </w:t>
      </w:r>
      <w:r w:rsidRPr="002F25B3">
        <w:rPr>
          <w:rStyle w:val="StyleUnderline"/>
          <w:highlight w:val="cyan"/>
        </w:rPr>
        <w:t>Trump doesn’t even agree with the aspirations set down in this agreement.”</w:t>
      </w:r>
      <w:r>
        <w:rPr>
          <w:rStyle w:val="StyleUnderline"/>
        </w:rPr>
        <w:t xml:space="preserve"> </w:t>
      </w:r>
      <w:r w:rsidRPr="004C6983">
        <w:rPr>
          <w:sz w:val="14"/>
        </w:rPr>
        <w:t xml:space="preserve">The Paris agreement says that any country may withdraw on three years notice. But since most of the Paris agreement is aspirational and not binding, it is essentially unenforceable. “The only binding parts concern monitoring and reporting greenhouse gas emissions, which have an independent basis in U.S. law, so that would probably continue,” explained Gerrard. “But if Trump were president and did pull the U.S. out of the Paris scheme, that would embolden those other countries that don’t want to act on climate change to do the same. If the world’s historically largest emitter is not acting, many other countries will say, ‘Why should we?’ So I think it would be globally disastrous.” </w:t>
      </w:r>
      <w:r w:rsidRPr="002F25B3">
        <w:rPr>
          <w:rStyle w:val="StyleUnderline"/>
          <w:highlight w:val="cyan"/>
        </w:rPr>
        <w:t>Laurent Fabius, the former French foreign minister</w:t>
      </w:r>
      <w:r w:rsidRPr="004C6983">
        <w:rPr>
          <w:sz w:val="14"/>
        </w:rPr>
        <w:t xml:space="preserve"> who helped negotiate the Paris accord, </w:t>
      </w:r>
      <w:r w:rsidRPr="002F25B3">
        <w:rPr>
          <w:rStyle w:val="StyleUnderline"/>
          <w:highlight w:val="cyan"/>
        </w:rPr>
        <w:t>said that the U.S. election is critical</w:t>
      </w:r>
      <w:r w:rsidRPr="004C6983">
        <w:rPr>
          <w:sz w:val="14"/>
        </w:rPr>
        <w:t>. “</w:t>
      </w:r>
      <w:r w:rsidRPr="002F25B3">
        <w:rPr>
          <w:rStyle w:val="Emphasis"/>
          <w:highlight w:val="cyan"/>
        </w:rPr>
        <w:t>If a climate change denier was to be elected, it would threaten dramatically global action against climate disruption</w:t>
      </w:r>
      <w:r w:rsidRPr="004C6983">
        <w:rPr>
          <w:sz w:val="14"/>
        </w:rPr>
        <w:t xml:space="preserve">,” he said. If the United States were to withdraw from the Paris agreement, however, there are specific actions in the U.S. that a court might eventually force Trump to take, said Gerrard. In 2007, the U.S. Supreme Court made it clear that if the Environmental Protection Agency found that greenhouse gases pose an endangerment, which it did, the EPA must take action to deal with it. Various lawsuits have been brought to prod EPA along and make it go further than it has, and Gerrard said he would expect to see more of those cases, though they tend to take years. Meanwhile, Trump has designated the EPA as one federal agency he would cut in order to reduce spending. On Trump’s campaign website, there is no section on climate change or energy policy, but we know some of his positions from his past comments and his speech on energy policy. Trump is a vocal supporter of fracking; when New York banned fracking outright in 2014, he called it “a terrible situation.” He wants to revitalize the coal industry and expand domestic oil and natural gas production. He has promised to overturn Obama’s measures to cut U.S. emissions and protect waterways from industrial pollution. He has said it’s “disgraceful” that the Keystone XL pipeline was not given a permit and wants TransCanada to reapply for the pipeline, saying, “I want it built, but I want a piece of the profits. That’s how we’re going to make our country rich again.” While campaigning in West Virginia, Trump said, “The miners of West Virginia and Pennsylvania … Ohio and all over, they’re going to start to work again, believe me. You’re going to be proud again to be miners.” Trump recently tapped Republican Representative Kevin Cramer from North Dakota to be one of his energy advisors. Cramer is a well-known climate skeptic and advocate for oil and gas drilling. He has said he would advise Trump against initiating a carbon tax. “The American public wants to see something done on climate change. But we don’t have to throw oil and gas and coal and fossil fuels under the bus to do that,” said Cramer. Hillary Clinton Hillary </w:t>
      </w:r>
      <w:r w:rsidRPr="004C6983">
        <w:rPr>
          <w:rStyle w:val="StyleUnderline"/>
          <w:highlight w:val="cyan"/>
        </w:rPr>
        <w:t>Clinton has called climate change “an urgent threat” and “the most consequential, urgent, sweeping collection of challenges we face as a nation and a world.”</w:t>
      </w:r>
      <w:r w:rsidRPr="004C6983">
        <w:rPr>
          <w:sz w:val="14"/>
        </w:rPr>
        <w:t xml:space="preserve"> After the Paris climate conference, she said, “The Paris agreement is testament to America’s ability to lead the world in building a clean energy future where no one is left out or left behind… as president, I will make combating climate change a top priority from day one, and secure America’s future as the clean energy superpower of the 21st century.” </w:t>
      </w:r>
      <w:r w:rsidRPr="004C6983">
        <w:rPr>
          <w:rStyle w:val="StyleUnderline"/>
          <w:highlight w:val="cyan"/>
        </w:rPr>
        <w:t>Clinton has promised to deliver on the U.S. commitment to the Paris accord</w:t>
      </w:r>
      <w:r w:rsidRPr="004C6983">
        <w:rPr>
          <w:sz w:val="14"/>
        </w:rPr>
        <w:t xml:space="preserve">, without having to rely on Congress to pass new legislation. She proposes to reduce greenhouse gas emissions by up to 30 percent in 2025 relative to 2005 levels and chart a path to cut emissions more than 80 percent by 2050. </w:t>
      </w:r>
      <w:r w:rsidRPr="004C6983">
        <w:rPr>
          <w:rStyle w:val="StyleUnderline"/>
          <w:highlight w:val="cyan"/>
        </w:rPr>
        <w:t>Clinton’s plans include generating enough renewable energy to power every U.S. home with half a billion solar panels installed by the end of her first term,</w:t>
      </w:r>
      <w:r w:rsidRPr="004C6983">
        <w:rPr>
          <w:sz w:val="14"/>
        </w:rPr>
        <w:t xml:space="preserve"> and cutting energy waste by one third in homes, schools and hospitals. </w:t>
      </w:r>
      <w:r w:rsidRPr="004C6983">
        <w:rPr>
          <w:rStyle w:val="StyleUnderline"/>
          <w:highlight w:val="cyan"/>
        </w:rPr>
        <w:t>She proposes to reduce oil consumption by a third by developing cleaner fuels and more efficient vehicles</w:t>
      </w:r>
      <w:r w:rsidRPr="004C6983">
        <w:rPr>
          <w:sz w:val="14"/>
        </w:rPr>
        <w:t xml:space="preserve">, boilers and ships; cut methane emissions by 40 to 45 percent and establish tough standards for reducing leaks. Clinton will implement and extend pollution and efficiency standards, and defend Obama’s Clean Power Plan, which requires states to reduce greenhouse gas emissions from existing fossil fuel power plants. </w:t>
      </w:r>
      <w:r w:rsidRPr="004C6983">
        <w:rPr>
          <w:rStyle w:val="StyleUnderline"/>
          <w:highlight w:val="cyan"/>
        </w:rPr>
        <w:t>She will launch a $60 billion Clean Energy Challenge with states</w:t>
      </w:r>
      <w:r w:rsidRPr="004C6983">
        <w:rPr>
          <w:sz w:val="14"/>
        </w:rPr>
        <w:t>, cities and rural communities to help them go beyond federal standards to cut emissions and expand clean energy. She is planning to create a situation room in the White House just for climate change so that she can monitor where climate change impacts are happening in real time and develop strategies to deal with them. C</w:t>
      </w:r>
      <w:r w:rsidRPr="004C6983">
        <w:rPr>
          <w:rStyle w:val="StyleUnderline"/>
          <w:highlight w:val="cyan"/>
        </w:rPr>
        <w:t>linton also pledges to invest in clean energy infrastructure, innovation, manufacturing and workforce development to create good paying jobs</w:t>
      </w:r>
      <w:r w:rsidRPr="004C6983">
        <w:rPr>
          <w:sz w:val="14"/>
        </w:rPr>
        <w:t xml:space="preserve">; increase public investment for R&amp;D in clean energy and new technologies such as advanced nuclear energy and carbon capture and storage; and has put forth a $30 billion plan to help coal communities with benefits and new job creation. </w:t>
      </w:r>
      <w:r w:rsidRPr="004C6983">
        <w:rPr>
          <w:rStyle w:val="StyleUnderline"/>
          <w:highlight w:val="cyan"/>
        </w:rPr>
        <w:t>She will prioritize environmental justice.</w:t>
      </w:r>
      <w:r w:rsidRPr="004C6983">
        <w:rPr>
          <w:sz w:val="14"/>
        </w:rPr>
        <w:t xml:space="preserve"> John Podesta, Clinton’s campaign chairman, said that she would like to work with Congress on climate change, but given the obstructionism of most Republicans, instead of attempting sweeping environmental change, she will likely focus on smaller legislative actions and executive powers. She will try to work with Congress on issues where there is common ground, such as on investment in clean energy and energy efficiency, research and development, and ending fossil fuel subsidies. “Hillary Clinton’s views on climate change are very much in line with those of other national leaders,” said Barrett. “She would obviously support the Paris agreement, and would likely work with other states to ensure that its potential was fully realized. However, the Paris agreement won’t be able to stabilize the climate. … Even if Hillary Clinton is elected, and does what she has pledged to do domestically, much more will need to be done globally to reduce the threat of climate change.” “</w:t>
      </w:r>
      <w:r w:rsidRPr="004C6983">
        <w:rPr>
          <w:rStyle w:val="StyleUnderline"/>
          <w:highlight w:val="cyan"/>
        </w:rPr>
        <w:t>Paris is not nearly enough</w:t>
      </w:r>
      <w:r w:rsidRPr="004C6983">
        <w:rPr>
          <w:sz w:val="14"/>
        </w:rPr>
        <w:t>,” said Gerrard. “</w:t>
      </w:r>
      <w:r w:rsidRPr="004C6983">
        <w:rPr>
          <w:rStyle w:val="Emphasis"/>
          <w:highlight w:val="cyan"/>
        </w:rPr>
        <w:t>She would need to go further, and I think her people realize that</w:t>
      </w:r>
      <w:r w:rsidRPr="004C6983">
        <w:rPr>
          <w:sz w:val="14"/>
        </w:rPr>
        <w:t>.” The Sabin Center for Climate Change Law is helping to identify legal tools that the next president could use if so inclined, such as a report it issued with N.Y.U. and U.C.L.A. on Section 115 of the Clean Air Act. Section 115 says that if air pollution from the U.S. is causing damage in other countries, the EPA should require the states where the pollution originates to come up with plans to abate the pollution. “If we had a Clinton presidency, she might well utilize that authority,” said Gerrard. “And one big advantage it has over what they’re using for the Clean Power Plan is the Clean Power Plan is just limited to the power sector, whereas this could cover everything [all sources].” “We not only need a president who will support the Paris agreement,” said Barrett. “We also need a president who has the vision and diplomatic skills needed to develop other, complementary approaches to limiting climate change.” “If Trump becomes president,” said Gerrard. “I think there will be a lot of exploration of action at the state and local levels, which is what happened under the Bush presidency, and also exploration of federal litigation tools. And we’ll make efforts to persuade the new administration that the case is so compelling that action has to be taken. … If he’s the rational hardheaded businessman he says he is, he’ll look at data and consider facts. Time will tell.” “</w:t>
      </w:r>
      <w:r w:rsidRPr="004C6983">
        <w:rPr>
          <w:rStyle w:val="StyleUnderline"/>
          <w:highlight w:val="cyan"/>
        </w:rPr>
        <w:t>A Clinton presidency</w:t>
      </w:r>
      <w:r w:rsidRPr="004C6983">
        <w:rPr>
          <w:sz w:val="14"/>
        </w:rPr>
        <w:t>,” said Gerrard. “</w:t>
      </w:r>
      <w:r w:rsidRPr="004C6983">
        <w:rPr>
          <w:rStyle w:val="StyleUnderline"/>
          <w:highlight w:val="cyan"/>
        </w:rPr>
        <w:t>Could set the U.S. and the world on the right trajectory and help both adopt greater ambition, and more importantly, methods to achieve that ambition</w:t>
      </w:r>
      <w:r w:rsidRPr="004C6983">
        <w:rPr>
          <w:sz w:val="14"/>
        </w:rPr>
        <w:t>.”</w:t>
      </w:r>
    </w:p>
    <w:p w:rsidR="00B10643" w:rsidRPr="00B10643" w:rsidRDefault="00B10643" w:rsidP="00B10643"/>
    <w:p w:rsidR="00B10643" w:rsidRDefault="00B10643" w:rsidP="00B10643">
      <w:pPr>
        <w:pStyle w:val="Heading4"/>
      </w:pPr>
      <w:r>
        <w:t>Paris solved – adaptation and mitigation – non-binding nationally determined contributions prevent backsliding and don’t overburden smaller countries – the deal is not perfect that’s why the election is key – it at WORST solves 3 degrees which resolves Robert’s tipping point</w:t>
      </w:r>
    </w:p>
    <w:p w:rsidR="00B10643" w:rsidRPr="001E2185" w:rsidRDefault="00B10643" w:rsidP="00B10643">
      <w:pPr>
        <w:rPr>
          <w:sz w:val="16"/>
        </w:rPr>
      </w:pPr>
      <w:r w:rsidRPr="001E2185">
        <w:rPr>
          <w:b/>
        </w:rPr>
        <w:t>IISD 1/28/16</w:t>
      </w:r>
      <w:r w:rsidRPr="001E2185">
        <w:rPr>
          <w:sz w:val="16"/>
        </w:rPr>
        <w:t xml:space="preserve"> --IISD, and OIF, Institute for Sustainable Development of La Francophonie This policy update is adapted from an article originally published in French in the </w:t>
      </w:r>
      <w:hyperlink r:id="rId127" w:tgtFrame="_blank" w:history="1">
        <w:r w:rsidRPr="001E2185">
          <w:rPr>
            <w:rStyle w:val="Hyperlink"/>
            <w:sz w:val="16"/>
          </w:rPr>
          <w:t>seventh issue of the Francophone Bulletin </w:t>
        </w:r>
      </w:hyperlink>
      <w:r w:rsidRPr="001E2185">
        <w:rPr>
          <w:sz w:val="16"/>
        </w:rPr>
        <w:t>on Climate Change Negotiations. The Bulletins were produced by IISD Reporting Services, in collaboration with the International Organization of La Francophonie (OIF), through its subsidiary body, the Institute for Sustainable Development of La Francophonie, in partnership with Médiaterre and Senghor University, in the lead up to COP 21. “ “Taking Stock of the Paris Agreement on Climate Change” http://climate-l.iisd.org/policy-updates/taking-stock-of-the-paris-agreement-on-climate-change/</w:t>
      </w:r>
    </w:p>
    <w:p w:rsidR="00B10643" w:rsidRPr="00FB57BF" w:rsidRDefault="00B10643" w:rsidP="00B10643">
      <w:pPr>
        <w:rPr>
          <w:sz w:val="12"/>
        </w:rPr>
      </w:pPr>
      <w:r w:rsidRPr="00FB57BF">
        <w:rPr>
          <w:sz w:val="12"/>
        </w:rPr>
        <w:t>The Paris Climate Change Conference, which convened from 29 November to 13 December 2015, in Paris, France, was the last stop in a process that started in Durban, South Africa, in 2011, where Parties to the United Nations Framework Convention on Climate Change (UNFCCC) had set themselves the task to complete negotiations on a “protocol, another legal instrument or an agreed outcome with legal force under the Convention applicable to all parties.” The four-year ride to Paris was not an easy one, but in the end,</w:t>
      </w:r>
      <w:r w:rsidRPr="00FB57BF">
        <w:rPr>
          <w:rStyle w:val="StyleUnderline"/>
        </w:rPr>
        <w:t xml:space="preserve"> </w:t>
      </w:r>
      <w:r w:rsidRPr="00FB57BF">
        <w:rPr>
          <w:rStyle w:val="StyleUnderline"/>
          <w:highlight w:val="cyan"/>
        </w:rPr>
        <w:t>the outcome of</w:t>
      </w:r>
      <w:r w:rsidRPr="00FB57BF">
        <w:rPr>
          <w:rStyle w:val="StyleUnderline"/>
        </w:rPr>
        <w:t xml:space="preserve"> the 21st session of the Conference of the Parties (</w:t>
      </w:r>
      <w:r w:rsidRPr="00FB57BF">
        <w:rPr>
          <w:rStyle w:val="StyleUnderline"/>
          <w:highlight w:val="cyan"/>
        </w:rPr>
        <w:t>COP 21)</w:t>
      </w:r>
      <w:r w:rsidRPr="00FB57BF">
        <w:rPr>
          <w:rStyle w:val="StyleUnderline"/>
        </w:rPr>
        <w:t xml:space="preserve"> to the UNFCCC </w:t>
      </w:r>
      <w:r w:rsidRPr="00FB57BF">
        <w:rPr>
          <w:rStyle w:val="StyleUnderline"/>
          <w:highlight w:val="cyan"/>
        </w:rPr>
        <w:t>exceeded expectations, producing an</w:t>
      </w:r>
      <w:r w:rsidRPr="00FB57BF">
        <w:rPr>
          <w:rStyle w:val="StyleUnderline"/>
        </w:rPr>
        <w:t xml:space="preserve"> agreement that, while some say it is not ambitious enough, represents an </w:t>
      </w:r>
      <w:r w:rsidRPr="00FB57BF">
        <w:rPr>
          <w:rStyle w:val="StyleUnderline"/>
          <w:highlight w:val="cyan"/>
        </w:rPr>
        <w:t>important step in</w:t>
      </w:r>
      <w:r w:rsidRPr="00FB57BF">
        <w:rPr>
          <w:rStyle w:val="StyleUnderline"/>
        </w:rPr>
        <w:t xml:space="preserve"> the evolution of </w:t>
      </w:r>
      <w:r w:rsidRPr="00FB57BF">
        <w:rPr>
          <w:rStyle w:val="StyleUnderline"/>
          <w:highlight w:val="cyan"/>
        </w:rPr>
        <w:t>climate governance and</w:t>
      </w:r>
      <w:r w:rsidRPr="00FB57BF">
        <w:rPr>
          <w:rStyle w:val="StyleUnderline"/>
        </w:rPr>
        <w:t xml:space="preserve"> a reaffirmation of </w:t>
      </w:r>
      <w:r w:rsidRPr="00FB57BF">
        <w:rPr>
          <w:rStyle w:val="StyleUnderline"/>
          <w:highlight w:val="cyan"/>
        </w:rPr>
        <w:t>environmental multilateralism</w:t>
      </w:r>
      <w:r w:rsidRPr="00FB57BF">
        <w:rPr>
          <w:rStyle w:val="StyleUnderline"/>
        </w:rPr>
        <w:t>.</w:t>
      </w:r>
      <w:r w:rsidRPr="00FB57BF">
        <w:rPr>
          <w:sz w:val="12"/>
        </w:rPr>
        <w:t xml:space="preserve"> This policy update takes stock of the Paris Agreement and associated decisions adopted at the conclusion of COP 21, identifying what observers highlighted as positive aspects as well as areas where the Agreement leaves room for more attention. It is structured around the main sections of the Paris Agreement, namely the preamble, purpose, adaptation, mitigation, REDD+, global stocktake, finance, technology transfer and development, capacity building and transparency. It also touches upon pre-2020 ambition. On the positive side, many view the preamble as “modern,” as it includes references to human rights, intergenerational equity, climate justice, Mother Earth and the right to health. Although these terms are included, some have said the Agreement is limited because it does not operationalize these rights and omits references to gender responsiveness or a global carbon budget in line with historical responsibilities. Many lauded </w:t>
      </w:r>
      <w:r w:rsidRPr="00FB57BF">
        <w:rPr>
          <w:rStyle w:val="StyleUnderline"/>
          <w:highlight w:val="cyan"/>
        </w:rPr>
        <w:t>the</w:t>
      </w:r>
      <w:r w:rsidRPr="00FB57BF">
        <w:rPr>
          <w:rStyle w:val="StyleUnderline"/>
        </w:rPr>
        <w:t xml:space="preserve"> purpose of the </w:t>
      </w:r>
      <w:r w:rsidRPr="00FB57BF">
        <w:rPr>
          <w:rStyle w:val="StyleUnderline"/>
          <w:highlight w:val="cyan"/>
        </w:rPr>
        <w:t>Agreement</w:t>
      </w:r>
      <w:r w:rsidRPr="00FB57BF">
        <w:rPr>
          <w:rStyle w:val="StyleUnderline"/>
        </w:rPr>
        <w:t xml:space="preserve"> as positive, given that it </w:t>
      </w:r>
      <w:r w:rsidRPr="00FB57BF">
        <w:rPr>
          <w:rStyle w:val="StyleUnderline"/>
          <w:highlight w:val="cyan"/>
        </w:rPr>
        <w:t>seeks to: hold</w:t>
      </w:r>
      <w:r w:rsidRPr="00FB57BF">
        <w:rPr>
          <w:rStyle w:val="StyleUnderline"/>
        </w:rPr>
        <w:t xml:space="preserve"> the </w:t>
      </w:r>
      <w:r w:rsidRPr="00FB57BF">
        <w:rPr>
          <w:rStyle w:val="StyleUnderline"/>
          <w:highlight w:val="cyan"/>
        </w:rPr>
        <w:t>increase in</w:t>
      </w:r>
      <w:r w:rsidRPr="00FB57BF">
        <w:rPr>
          <w:rStyle w:val="StyleUnderline"/>
        </w:rPr>
        <w:t xml:space="preserve"> the </w:t>
      </w:r>
      <w:r w:rsidRPr="00FB57BF">
        <w:rPr>
          <w:rStyle w:val="StyleUnderline"/>
          <w:highlight w:val="cyan"/>
        </w:rPr>
        <w:t>global</w:t>
      </w:r>
      <w:r w:rsidRPr="00FB57BF">
        <w:rPr>
          <w:rStyle w:val="StyleUnderline"/>
        </w:rPr>
        <w:t xml:space="preserve"> average </w:t>
      </w:r>
      <w:r w:rsidRPr="00FB57BF">
        <w:rPr>
          <w:rStyle w:val="StyleUnderline"/>
          <w:highlight w:val="cyan"/>
        </w:rPr>
        <w:t>temperature to</w:t>
      </w:r>
      <w:r w:rsidRPr="00FB57BF">
        <w:rPr>
          <w:rStyle w:val="StyleUnderline"/>
        </w:rPr>
        <w:t xml:space="preserve"> well </w:t>
      </w:r>
      <w:r w:rsidRPr="00FB57BF">
        <w:rPr>
          <w:rStyle w:val="StyleUnderline"/>
          <w:highlight w:val="cyan"/>
        </w:rPr>
        <w:t>below 2 °C above pre-industrial levels</w:t>
      </w:r>
      <w:r w:rsidRPr="00FB57BF">
        <w:rPr>
          <w:rStyle w:val="StyleUnderline"/>
        </w:rPr>
        <w:t xml:space="preserve">, and pursuing efforts to limit to 1.5°C, above pre-industrial levels; </w:t>
      </w:r>
      <w:r w:rsidRPr="00FB57BF">
        <w:rPr>
          <w:rStyle w:val="StyleUnderline"/>
          <w:highlight w:val="cyan"/>
        </w:rPr>
        <w:t>increase the ability to adapt</w:t>
      </w:r>
      <w:r w:rsidRPr="00FB57BF">
        <w:rPr>
          <w:rStyle w:val="StyleUnderline"/>
        </w:rPr>
        <w:t xml:space="preserve"> to climate change </w:t>
      </w:r>
      <w:r w:rsidRPr="00FB57BF">
        <w:rPr>
          <w:rStyle w:val="StyleUnderline"/>
          <w:highlight w:val="cyan"/>
        </w:rPr>
        <w:t>and foster</w:t>
      </w:r>
      <w:r w:rsidRPr="00FB57BF">
        <w:rPr>
          <w:rStyle w:val="StyleUnderline"/>
        </w:rPr>
        <w:t xml:space="preserve"> climate </w:t>
      </w:r>
      <w:r w:rsidRPr="00FB57BF">
        <w:rPr>
          <w:rStyle w:val="StyleUnderline"/>
          <w:highlight w:val="cyan"/>
        </w:rPr>
        <w:t>resilience</w:t>
      </w:r>
      <w:r w:rsidRPr="00FB57BF">
        <w:rPr>
          <w:rStyle w:val="StyleUnderline"/>
        </w:rPr>
        <w:t xml:space="preserve"> and low greenhouse gas (GHG) emissions development; </w:t>
      </w:r>
      <w:r w:rsidRPr="00FB57BF">
        <w:rPr>
          <w:rStyle w:val="StyleUnderline"/>
          <w:highlight w:val="cyan"/>
        </w:rPr>
        <w:t>and make financial flows consistent with</w:t>
      </w:r>
      <w:r w:rsidRPr="00FB57BF">
        <w:rPr>
          <w:rStyle w:val="StyleUnderline"/>
        </w:rPr>
        <w:t xml:space="preserve"> a pathway towards </w:t>
      </w:r>
      <w:r w:rsidRPr="00FB57BF">
        <w:rPr>
          <w:rStyle w:val="StyleUnderline"/>
          <w:highlight w:val="cyan"/>
        </w:rPr>
        <w:t>low GHG</w:t>
      </w:r>
      <w:r w:rsidRPr="00FB57BF">
        <w:rPr>
          <w:rStyle w:val="StyleUnderline"/>
        </w:rPr>
        <w:t xml:space="preserve"> emissions and climate-resilient </w:t>
      </w:r>
      <w:r w:rsidRPr="00FB57BF">
        <w:rPr>
          <w:rStyle w:val="StyleUnderline"/>
          <w:highlight w:val="cyan"/>
        </w:rPr>
        <w:t>development</w:t>
      </w:r>
      <w:r w:rsidRPr="00FB57BF">
        <w:rPr>
          <w:rStyle w:val="StyleUnderline"/>
        </w:rPr>
        <w:t>.</w:t>
      </w:r>
      <w:r w:rsidRPr="00FB57BF">
        <w:rPr>
          <w:sz w:val="12"/>
        </w:rPr>
        <w:t xml:space="preserve"> Parties ensured emphasis on the context of these objectives, including sustainable development, poverty eradication, equity, and the principle of common but differentiated responsibility (CBDR) and respective capabilities, in the light of different national circumstances. On adaptation, the Agreement establishes a global goal on adaptation of enhancing adaptive capacity, strengthening resilience and reducing vulnerability to climate change. It recognizes that adaptation is a global challenge and key to the long-term global response to climate change. Furthermore, the Agreement provides that the global stocktake, described in further detail below, shall review the overall progress made in achieving this global goal on adaptation. The stocktake is also to recognize adaptation efforts of developing country parties, enhance the implementation of adaptation, and review the adequacy and effectiveness of adaptation and support provided for adaptation. Various parties, however, lamented the fact that rather than enhancing the Adaptation Fund, the decision on finance giving effect to the Agreement merely recognizes that the Adaptation Fund “may” serve the Agreement, subject to relevant future decisions. The Agreement addresses loss and damage in a separate Article, which includes a list of areas for cooperation and facilitation to enhance understanding, action and support. The decision does not create a new mechanism, as originally proposed by developing countries, but confirms the continuation of the Warsaw International Mechanism for Loss and Damage associated with Climate Change Impacts following the review in 2016. Nonetheless, many were disappointed about the exclusion of liability or compensation from the provisions on loss and damage. </w:t>
      </w:r>
      <w:r w:rsidRPr="00FB57BF">
        <w:rPr>
          <w:rStyle w:val="StyleUnderline"/>
          <w:highlight w:val="cyan"/>
        </w:rPr>
        <w:t>On mitigation, observers pointed to</w:t>
      </w:r>
      <w:r w:rsidRPr="00FB57BF">
        <w:rPr>
          <w:rStyle w:val="StyleUnderline"/>
        </w:rPr>
        <w:t xml:space="preserve"> the following references as some of the </w:t>
      </w:r>
      <w:r w:rsidRPr="00FB57BF">
        <w:rPr>
          <w:rStyle w:val="StyleUnderline"/>
          <w:highlight w:val="cyan"/>
        </w:rPr>
        <w:t>positive elements</w:t>
      </w:r>
      <w:r w:rsidRPr="00FB57BF">
        <w:rPr>
          <w:rStyle w:val="StyleUnderline"/>
        </w:rPr>
        <w:t xml:space="preserve"> in the outcome: peaking of emissions as soon as possible; holding the increase in the global average temperature to well below 2°C above pre-industrial levels and pursuing efforts to limit global average temperature rise to 1.5°C; </w:t>
      </w:r>
      <w:r w:rsidRPr="00FB57BF">
        <w:rPr>
          <w:rStyle w:val="StyleUnderline"/>
          <w:highlight w:val="cyan"/>
        </w:rPr>
        <w:t xml:space="preserve">achieving a balance between anthropogenic emissions </w:t>
      </w:r>
      <w:r w:rsidRPr="00FB57BF">
        <w:rPr>
          <w:rStyle w:val="StyleUnderline"/>
          <w:rFonts w:ascii="MS Gothic" w:eastAsia="MS Gothic" w:hAnsi="MS Gothic" w:cs="MS Gothic" w:hint="eastAsia"/>
          <w:highlight w:val="cyan"/>
        </w:rPr>
        <w:t> </w:t>
      </w:r>
      <w:r w:rsidRPr="00FB57BF">
        <w:rPr>
          <w:rStyle w:val="StyleUnderline"/>
          <w:highlight w:val="cyan"/>
        </w:rPr>
        <w:t>and removals by sinks</w:t>
      </w:r>
      <w:r w:rsidRPr="00FB57BF">
        <w:rPr>
          <w:rStyle w:val="StyleUnderline"/>
        </w:rPr>
        <w:t xml:space="preserve">; </w:t>
      </w:r>
      <w:r w:rsidRPr="00FB57BF">
        <w:rPr>
          <w:rStyle w:val="StyleUnderline"/>
          <w:highlight w:val="cyan"/>
        </w:rPr>
        <w:t>and basing</w:t>
      </w:r>
      <w:r w:rsidRPr="00FB57BF">
        <w:rPr>
          <w:rStyle w:val="StyleUnderline"/>
        </w:rPr>
        <w:t xml:space="preserve"> individual </w:t>
      </w:r>
      <w:r w:rsidRPr="00FB57BF">
        <w:rPr>
          <w:rStyle w:val="StyleUnderline"/>
          <w:highlight w:val="cyan"/>
        </w:rPr>
        <w:t>contributions on equity</w:t>
      </w:r>
      <w:r w:rsidRPr="00FB57BF">
        <w:rPr>
          <w:rStyle w:val="StyleUnderline"/>
        </w:rPr>
        <w:t xml:space="preserve"> and in the context of sustainable development and poverty eradication. Furthermore, the Agreement: obliges parties to undertake and communicate successive </w:t>
      </w:r>
      <w:r w:rsidRPr="001E2185">
        <w:rPr>
          <w:rStyle w:val="StyleUnderline"/>
          <w:highlight w:val="cyan"/>
        </w:rPr>
        <w:t>nationally determined contributions</w:t>
      </w:r>
      <w:r w:rsidRPr="00FB57BF">
        <w:rPr>
          <w:rStyle w:val="StyleUnderline"/>
        </w:rPr>
        <w:t xml:space="preserve"> (NDCs); provides that </w:t>
      </w:r>
      <w:r w:rsidRPr="001E2185">
        <w:rPr>
          <w:rStyle w:val="StyleUnderline"/>
        </w:rPr>
        <w:t>parties</w:t>
      </w:r>
      <w:r w:rsidRPr="00FB57BF">
        <w:rPr>
          <w:rStyle w:val="StyleUnderline"/>
          <w:highlight w:val="cyan"/>
        </w:rPr>
        <w:t>, by 2020, shall communicate</w:t>
      </w:r>
      <w:r w:rsidRPr="00FB57BF">
        <w:rPr>
          <w:rStyle w:val="StyleUnderline"/>
        </w:rPr>
        <w:t xml:space="preserve"> an NDC every five years, informed by the outcomes of the </w:t>
      </w:r>
      <w:r w:rsidRPr="00FB57BF">
        <w:rPr>
          <w:rStyle w:val="StyleUnderline"/>
          <w:highlight w:val="cyan"/>
        </w:rPr>
        <w:t>global stocktake; and captures the principle of no backsliding in that each</w:t>
      </w:r>
      <w:r w:rsidRPr="00FB57BF">
        <w:rPr>
          <w:rStyle w:val="StyleUnderline"/>
        </w:rPr>
        <w:t xml:space="preserve"> party's successive </w:t>
      </w:r>
      <w:r w:rsidRPr="00FB57BF">
        <w:rPr>
          <w:rStyle w:val="StyleUnderline"/>
          <w:highlight w:val="cyan"/>
        </w:rPr>
        <w:t>NDC will represent</w:t>
      </w:r>
      <w:r w:rsidRPr="00FB57BF">
        <w:rPr>
          <w:rStyle w:val="StyleUnderline"/>
        </w:rPr>
        <w:t xml:space="preserve"> a progression “beyond the party's then current NDC,” and reflect its highest possible </w:t>
      </w:r>
      <w:r w:rsidRPr="00FB57BF">
        <w:rPr>
          <w:rStyle w:val="StyleUnderline"/>
          <w:highlight w:val="cyan"/>
        </w:rPr>
        <w:t>ambition as well as</w:t>
      </w:r>
      <w:r w:rsidRPr="00FB57BF">
        <w:rPr>
          <w:rStyle w:val="StyleUnderline"/>
        </w:rPr>
        <w:t xml:space="preserve"> the </w:t>
      </w:r>
      <w:r w:rsidRPr="00FB57BF">
        <w:rPr>
          <w:rStyle w:val="StyleUnderline"/>
          <w:highlight w:val="cyan"/>
        </w:rPr>
        <w:t>principle of</w:t>
      </w:r>
      <w:r w:rsidRPr="00FB57BF">
        <w:rPr>
          <w:rStyle w:val="StyleUnderline"/>
        </w:rPr>
        <w:t xml:space="preserve"> CBDR and </w:t>
      </w:r>
      <w:r w:rsidRPr="00FB57BF">
        <w:rPr>
          <w:rStyle w:val="StyleUnderline"/>
          <w:highlight w:val="cyan"/>
        </w:rPr>
        <w:t>respective capabilities, in</w:t>
      </w:r>
      <w:r w:rsidRPr="00FB57BF">
        <w:rPr>
          <w:rStyle w:val="StyleUnderline"/>
        </w:rPr>
        <w:t xml:space="preserve"> the </w:t>
      </w:r>
      <w:r w:rsidRPr="00FB57BF">
        <w:rPr>
          <w:rStyle w:val="StyleUnderline"/>
          <w:highlight w:val="cyan"/>
        </w:rPr>
        <w:t xml:space="preserve">light of different </w:t>
      </w:r>
      <w:r w:rsidRPr="00FB57BF">
        <w:rPr>
          <w:rStyle w:val="StyleUnderline"/>
        </w:rPr>
        <w:t xml:space="preserve">national </w:t>
      </w:r>
      <w:r w:rsidRPr="00FB57BF">
        <w:rPr>
          <w:rStyle w:val="StyleUnderline"/>
          <w:highlight w:val="cyan"/>
        </w:rPr>
        <w:t>circumstances.</w:t>
      </w:r>
      <w:r w:rsidRPr="00FB57BF">
        <w:rPr>
          <w:sz w:val="12"/>
        </w:rPr>
        <w:t xml:space="preserve"> The Agreement also stipulates that the first Meeting of the Parties to the Agreement shall consider common timeframes for NDCs, while the decision text specifies that parties currently having submitted INDCs with a ten-year timeframe are requested to communicate or update their contributions every five years. The decision further provides that these parties communicate midway through their timeframe where they are and whether they decide to update or maintain their contribution for the remainder of their timeframe. This was considered by many as an important element to ensure that the contributions of all parties adjust to the same timeframe overtime, with an opportunity to increase ambition jointly. While observers welcomed these decisions regarding </w:t>
      </w:r>
      <w:r w:rsidRPr="00FB57BF">
        <w:rPr>
          <w:rStyle w:val="StyleUnderline"/>
          <w:highlight w:val="cyan"/>
        </w:rPr>
        <w:t>NDCs</w:t>
      </w:r>
      <w:r w:rsidRPr="00FB57BF">
        <w:rPr>
          <w:rStyle w:val="StyleUnderline"/>
        </w:rPr>
        <w:t xml:space="preserve">, they were mindful that, although the current set of 189 intended NDCs, representing 95% of global emissions, achieve significant participation, they only </w:t>
      </w:r>
      <w:r w:rsidRPr="00FB57BF">
        <w:rPr>
          <w:rStyle w:val="StyleUnderline"/>
          <w:highlight w:val="cyan"/>
        </w:rPr>
        <w:t>put collective efforts on a path to an approximately 3° C temperature increase</w:t>
      </w:r>
      <w:r w:rsidRPr="00FB57BF">
        <w:rPr>
          <w:sz w:val="12"/>
        </w:rPr>
        <w:t xml:space="preserve"> compared to pre-industrial levels. Some also underlined that, while earlier versions of the draft agreement contained a couple of articles on bunker fuels, these are conspicuously absent from the Paris Agreement. Another area where many thought the Paris outcome could be viewed as limited was the fact that only the communication of NDCs is legally-binding, not their content and targets. According to the Paris Agreement, each party shall prepare, communicate and maintain successive NDCs that it intends to achieve, and pursue domestic mitigation measures, with “the aim” of achieving the objectives of such contributions. Many applauded the inclusion of REDD+ as a standalone article in the Paris Agreement. However, the language on Parties' REDD+ action is not legally binding, and while the Agreement recognizes “the importance of adequate and predictable financial resources” for REDD+, which may come from various sources, there are no specific commitments to finance REDD+. As mentioned above, the Agreement includes a separate Article on a global stocktake. This five-year periodic stocktake, beginning in 2023, aims to assess the collective progress of achievements and needed efforts. It will inform Parties in updating their actions and support. This comprehensive and facilitative stocktake is to consider mitigation, adaptation and the means of implementation, in the light of equity and the best available science. While most welcomed the establishment of this stocktake, many lamented the absence of a clear link on how the outcome of the global stocktake could increase ambition and enhance action and support, which remains to be nationally determined. On finance, the Agreement differentiates between developed countries, which “shall provide financial resources to assist developing country Parties with respect to both mitigation and adaptation” while other countries “are encouraged to provide such support voluntarily.” It stipulates that developed countries should continue to take the lead in the mobilization of climate finance from a wide variety of sources, which should represent a progression beyond previous efforts. Developed countries furthermore “shall biennially communicate indicative quantitative and qualitative information” regarding the provision and mobilization of finance, “including, as available, projected levels of public financial resources to be provided to developing country parties” and that “other parties providing resources are encouraged to communicate biennially such information on a voluntary basis.” While this language does not create additional binding obligations on developing countries, it recognizes the increasing level of South-South financial support and partly accommodates developed countries' desire to broaden the donor base. Some lamented that the Agreement lacks increased ambition and a replenishment process for scaled up post-2020 finance. The decision merely stipulates that developed countries intend to continue their existing collective mobilization goal, of US$100 billion per year by 2020, through 2025 in the context of meaningful mitigation actions and transparency on implementation. It leaves for future negotiations “a new collective quantified goal from a floor of US$100 billion per year, taking into account the needs and priorities of developing countries.” Some worried that the decision to recommend that the Conference of the Parties serving as the meeting of the Parties to the Agreement “provide guidance to the Convention's Financial Mechanism on the policies, programme priorities and eligibility criteria related to the Agreement” could lead to the establishment of criteria for countries to access finance. Many viewed as a positive development the establishment of a technology framework, to give guidance to the technology mechanism under the Convention. It is worth underlining that this framework provides a legal basis for support of indigenous capacities and technologies of developing countries. However, it does not yet provide a clear linkage to financial support and does not address concerns around competitiveness. Furthermore, some expressed concern that the framework created under Paris Agreement may issue guidance conflicting with that from the existing technology mechanism under the Convention. In addition, some observers highlighted as a lost opportunity the fact that the five voluntary “Principles to Mainstream Climate Action” signed onto by financial institutions did not lead to a stronger outcome on technology development and transfer. Many welcomed the launch of a work plan on capacity building for the period 2016-2020 and the establishment of the Paris Committee for Capacity-building, to address gaps and needs in implementing capacity-building in developing country parties and further enhancing capacity-building efforts. However, some also pointed to another lost opportunity, namely that the COP 21 discussions did not include aspects of the Addis Declaration on financing for development. The Addis Ababa Action Agenda recognizes, inter alia, that domestic public resource mobilization can benefit from strengthened international cooperation to build capacity in developing countries for tax reform, and, that integrated climate change policies are often devolved to the sub-national level, which lack adequate technical and technological capacity, financing and support. Agreement on a transparency framework was seen as a positive outcome by most parties. It includes legally-binding reporting requirements for all while recognizing developing countries' need for support and the special capacity-building needs of small island developing States (SIDS) and least developed countries (LDCs). Through monitoring actions, the transparency process sets in motion a beneficial focus on implementation, a learning process and attention to needs. It also provides signals to markets to redirect investments to low- carbon and climate-resilient development. COP 21 also dealt with pre-2020 work. Positive outcomes include: the new TEP on adaptation; the strengthened TEP on mitigation that strives to involve more developing country experts and other actors, and formalizes the role of existing technology and financial mechanisms in the process; a facilitative dialogue at COP 22 to assess progress in pre-2020 implementation; and a high-level event at each COP from 2016-2020 that will build on the Lima-Paris Action Agenda (LPAA) initiative. As noted by many speakers at the closure of COP 21, </w:t>
      </w:r>
      <w:r w:rsidRPr="00FB57BF">
        <w:rPr>
          <w:rStyle w:val="StyleUnderline"/>
          <w:highlight w:val="cyan"/>
        </w:rPr>
        <w:t>the Paris Agreement “is not perfect,” but the real test of the success of the Paris outcome starts now</w:t>
      </w:r>
      <w:r w:rsidRPr="00FB57BF">
        <w:rPr>
          <w:rStyle w:val="StyleUnderline"/>
        </w:rPr>
        <w:t xml:space="preserve">. While most agree that the Paris outcome contains the necessary structure of the future climate regime, </w:t>
      </w:r>
      <w:r w:rsidRPr="00FB57BF">
        <w:rPr>
          <w:rStyle w:val="StyleUnderline"/>
          <w:highlight w:val="cyan"/>
        </w:rPr>
        <w:t>it remains to be seen if</w:t>
      </w:r>
      <w:r w:rsidRPr="00FB57BF">
        <w:rPr>
          <w:rStyle w:val="StyleUnderline"/>
        </w:rPr>
        <w:t xml:space="preserve"> and how the upcoming </w:t>
      </w:r>
      <w:r w:rsidRPr="00FB57BF">
        <w:rPr>
          <w:rStyle w:val="StyleUnderline"/>
          <w:highlight w:val="cyan"/>
        </w:rPr>
        <w:t>negotiating</w:t>
      </w:r>
      <w:r w:rsidRPr="00FB57BF">
        <w:rPr>
          <w:rStyle w:val="StyleUnderline"/>
        </w:rPr>
        <w:t xml:space="preserve"> sessions under the UNFCCC </w:t>
      </w:r>
      <w:r w:rsidRPr="00FB57BF">
        <w:rPr>
          <w:rStyle w:val="StyleUnderline"/>
          <w:highlight w:val="cyan"/>
        </w:rPr>
        <w:t>will “put the flesh” on these bones</w:t>
      </w:r>
      <w:r w:rsidRPr="00FB57BF">
        <w:rPr>
          <w:rStyle w:val="StyleUnderline"/>
        </w:rPr>
        <w:t xml:space="preserve">. In this respect, </w:t>
      </w:r>
      <w:r w:rsidRPr="00FB57BF">
        <w:rPr>
          <w:rStyle w:val="StyleUnderline"/>
          <w:highlight w:val="cyan"/>
        </w:rPr>
        <w:t>key elements include how Parties will use the tools enshrined in the Agreement</w:t>
      </w:r>
      <w:r w:rsidRPr="00FB57BF">
        <w:rPr>
          <w:sz w:val="12"/>
        </w:rPr>
        <w:t>, whether the promised funding will be allocated and support the transition of developing countries to a low-carbon economy, and whether this colossal challenge can be met without putting the right price on carbon. Work to catalyze climate action before 2020 is pressing, as is the substantial technical and methodological work that is needed to prepare the many modalities to support the Paris Agreement for when it enters into force.</w:t>
      </w:r>
    </w:p>
    <w:p w:rsidR="00B10643" w:rsidRPr="00A86D98" w:rsidRDefault="00B10643" w:rsidP="00B10643"/>
    <w:p w:rsidR="00B10643" w:rsidRPr="00782BA8" w:rsidRDefault="00B10643" w:rsidP="00B10643">
      <w:pPr>
        <w:pStyle w:val="Heading4"/>
      </w:pPr>
      <w:r>
        <w:t xml:space="preserve">Dems support climate policy and action </w:t>
      </w:r>
    </w:p>
    <w:p w:rsidR="00B10643" w:rsidRPr="00782BA8" w:rsidRDefault="00B10643" w:rsidP="00B10643">
      <w:r w:rsidRPr="00782BA8">
        <w:rPr>
          <w:rStyle w:val="Style13ptBold"/>
        </w:rPr>
        <w:t>Sachgau, 9/1</w:t>
      </w:r>
      <w:r>
        <w:t xml:space="preserve"> - Editorial at The Globe and Mail (Oliver, “Climate change; From legacy vision to election issueFrom legacy vision to election issue”, September 1, 2015, The Globe and Mail, lexis)</w:t>
      </w:r>
    </w:p>
    <w:p w:rsidR="00B10643" w:rsidRPr="00782BA8" w:rsidRDefault="00B10643" w:rsidP="00B10643">
      <w:pPr>
        <w:rPr>
          <w:sz w:val="14"/>
        </w:rPr>
      </w:pPr>
      <w:r w:rsidRPr="00782BA8">
        <w:rPr>
          <w:sz w:val="14"/>
        </w:rPr>
        <w:t xml:space="preserve">The Democratic view </w:t>
      </w:r>
      <w:r w:rsidRPr="00782BA8">
        <w:rPr>
          <w:rStyle w:val="StyleUnderline"/>
        </w:rPr>
        <w:t xml:space="preserve">The </w:t>
      </w:r>
      <w:r w:rsidRPr="00FF2F1B">
        <w:rPr>
          <w:rStyle w:val="StyleUnderline"/>
          <w:highlight w:val="cyan"/>
        </w:rPr>
        <w:t>majority of Democratic supporters believe humans are the cause of climate change</w:t>
      </w:r>
      <w:r w:rsidRPr="00782BA8">
        <w:rPr>
          <w:rStyle w:val="StyleUnderline"/>
        </w:rPr>
        <w:t>, and the party has played to that.</w:t>
      </w:r>
      <w:r>
        <w:rPr>
          <w:rStyle w:val="StyleUnderline"/>
        </w:rPr>
        <w:t xml:space="preserve"> </w:t>
      </w:r>
      <w:r w:rsidRPr="00782BA8">
        <w:rPr>
          <w:sz w:val="14"/>
        </w:rPr>
        <w:t xml:space="preserve">Where Mr. Obama had to navigate the politics of balancing interests of businesses with environmental groups, </w:t>
      </w:r>
      <w:r w:rsidRPr="00782BA8">
        <w:rPr>
          <w:rStyle w:val="StyleUnderline"/>
        </w:rPr>
        <w:t xml:space="preserve">the party's </w:t>
      </w:r>
      <w:r w:rsidRPr="00FF2F1B">
        <w:rPr>
          <w:rStyle w:val="StyleUnderline"/>
          <w:highlight w:val="cyan"/>
        </w:rPr>
        <w:t xml:space="preserve">current candidates </w:t>
      </w:r>
      <w:r w:rsidRPr="00782BA8">
        <w:rPr>
          <w:rStyle w:val="StyleUnderline"/>
        </w:rPr>
        <w:t xml:space="preserve">for the presidency </w:t>
      </w:r>
      <w:r w:rsidRPr="00FF2F1B">
        <w:rPr>
          <w:rStyle w:val="StyleUnderline"/>
          <w:highlight w:val="cyan"/>
        </w:rPr>
        <w:t>are taking a harder stance in favour of the environment</w:t>
      </w:r>
      <w:r w:rsidRPr="00782BA8">
        <w:rPr>
          <w:rStyle w:val="StyleUnderline"/>
        </w:rPr>
        <w:t>.</w:t>
      </w:r>
      <w:r>
        <w:rPr>
          <w:rStyle w:val="StyleUnderline"/>
        </w:rPr>
        <w:t xml:space="preserve"> </w:t>
      </w:r>
      <w:r w:rsidRPr="00782BA8">
        <w:rPr>
          <w:sz w:val="14"/>
        </w:rPr>
        <w:t xml:space="preserve">On Aug. 3, Mr. </w:t>
      </w:r>
      <w:r w:rsidRPr="00FF2F1B">
        <w:rPr>
          <w:rStyle w:val="StyleUnderline"/>
          <w:highlight w:val="cyan"/>
        </w:rPr>
        <w:t>Obama announced plans to reduce carbon levels</w:t>
      </w:r>
      <w:r w:rsidRPr="00782BA8">
        <w:rPr>
          <w:rStyle w:val="StyleUnderline"/>
        </w:rPr>
        <w:t xml:space="preserve"> from power plants by 32 per cent from 2005 levels by 2030</w:t>
      </w:r>
      <w:r w:rsidRPr="00782BA8">
        <w:rPr>
          <w:sz w:val="14"/>
        </w:rPr>
        <w:t xml:space="preserve">. </w:t>
      </w:r>
      <w:r w:rsidRPr="00782BA8">
        <w:rPr>
          <w:rStyle w:val="StyleUnderline"/>
        </w:rPr>
        <w:t xml:space="preserve">It's an aggressive plan that </w:t>
      </w:r>
      <w:r w:rsidRPr="00FF2F1B">
        <w:rPr>
          <w:rStyle w:val="StyleUnderline"/>
          <w:highlight w:val="cyan"/>
        </w:rPr>
        <w:t xml:space="preserve">comes as part of a months-long effort that will culminate in Paris </w:t>
      </w:r>
      <w:r w:rsidRPr="00782BA8">
        <w:rPr>
          <w:rStyle w:val="StyleUnderline"/>
        </w:rPr>
        <w:t>this December at a United Nations summit meeting where Mr. Obama is hoping to get a global accord on climate.</w:t>
      </w:r>
      <w:r>
        <w:rPr>
          <w:rStyle w:val="StyleUnderline"/>
        </w:rPr>
        <w:t xml:space="preserve"> </w:t>
      </w:r>
      <w:r w:rsidRPr="00782BA8">
        <w:rPr>
          <w:sz w:val="14"/>
        </w:rPr>
        <w:t xml:space="preserve">Though Mr. Obama is trying to make climate change part of his legacy, </w:t>
      </w:r>
      <w:r w:rsidRPr="00782BA8">
        <w:rPr>
          <w:rStyle w:val="StyleUnderline"/>
        </w:rPr>
        <w:t>Democratic candidate Hillary Clinton has criticized his conflicting policies</w:t>
      </w:r>
      <w:r w:rsidRPr="00782BA8">
        <w:rPr>
          <w:sz w:val="14"/>
        </w:rPr>
        <w:t>, such as approving Royal Dutch Shell to drill an exploratory well in the Chukchi Sea in the Arctic. "</w:t>
      </w:r>
      <w:r w:rsidRPr="00FF2F1B">
        <w:rPr>
          <w:rStyle w:val="StyleUnderline"/>
          <w:highlight w:val="cyan"/>
        </w:rPr>
        <w:t>The Arctic is a unique treasure. Given what we know, it's not worth the risk of drilling</w:t>
      </w:r>
      <w:r w:rsidRPr="00782BA8">
        <w:rPr>
          <w:sz w:val="14"/>
        </w:rPr>
        <w:t xml:space="preserve">," Ms. Clinton said on Twitter the day after the drilling permit was granted. Ms. Clinton, in a statement, called Mr. </w:t>
      </w:r>
      <w:r w:rsidRPr="00782BA8">
        <w:rPr>
          <w:rStyle w:val="StyleUnderline"/>
        </w:rPr>
        <w:t>Obama's carbon plan "a significant step forward."</w:t>
      </w:r>
      <w:r w:rsidRPr="00782BA8">
        <w:rPr>
          <w:sz w:val="14"/>
        </w:rPr>
        <w:t xml:space="preserve"> On Twitter, however, </w:t>
      </w:r>
      <w:r w:rsidRPr="00FF2F1B">
        <w:rPr>
          <w:rStyle w:val="StyleUnderline"/>
          <w:highlight w:val="cyan"/>
        </w:rPr>
        <w:t>she said it was "the floor, not the ceiling" in fighting climate change</w:t>
      </w:r>
      <w:r w:rsidRPr="00782BA8">
        <w:rPr>
          <w:rStyle w:val="StyleUnderline"/>
        </w:rPr>
        <w:t>.</w:t>
      </w:r>
      <w:r>
        <w:rPr>
          <w:rStyle w:val="StyleUnderline"/>
        </w:rPr>
        <w:t xml:space="preserve"> </w:t>
      </w:r>
      <w:r w:rsidRPr="00782BA8">
        <w:rPr>
          <w:rStyle w:val="StyleUnderline"/>
        </w:rPr>
        <w:t xml:space="preserve">Bernie </w:t>
      </w:r>
      <w:r w:rsidRPr="00FF2F1B">
        <w:rPr>
          <w:rStyle w:val="StyleUnderline"/>
          <w:highlight w:val="cyan"/>
        </w:rPr>
        <w:t>Sanders</w:t>
      </w:r>
      <w:r w:rsidRPr="00782BA8">
        <w:rPr>
          <w:sz w:val="14"/>
        </w:rPr>
        <w:t xml:space="preserve">, another Democratic presidential candidate, </w:t>
      </w:r>
      <w:r w:rsidRPr="00FF2F1B">
        <w:rPr>
          <w:rStyle w:val="StyleUnderline"/>
          <w:highlight w:val="cyan"/>
        </w:rPr>
        <w:t>praised Mr. Obama's carbon-reduction plan as a step forward</w:t>
      </w:r>
      <w:r w:rsidRPr="00FF2F1B">
        <w:rPr>
          <w:sz w:val="14"/>
          <w:highlight w:val="cyan"/>
        </w:rPr>
        <w:t>.</w:t>
      </w:r>
      <w:r w:rsidRPr="00782BA8">
        <w:rPr>
          <w:sz w:val="14"/>
        </w:rPr>
        <w:t xml:space="preserve"> Unlike Ms. Clinton, Mr. Sanders has come out against the proposed Keystone XL pipeline. Ms. </w:t>
      </w:r>
      <w:r w:rsidRPr="00FF2F1B">
        <w:rPr>
          <w:rStyle w:val="StyleUnderline"/>
          <w:highlight w:val="cyan"/>
        </w:rPr>
        <w:t>Clinton has announced several ambitious environmental goals</w:t>
      </w:r>
      <w:r w:rsidRPr="00782BA8">
        <w:rPr>
          <w:rStyle w:val="StyleUnderline"/>
        </w:rPr>
        <w:t>, should she be voted in as president</w:t>
      </w:r>
      <w:r w:rsidRPr="00782BA8">
        <w:rPr>
          <w:sz w:val="14"/>
        </w:rPr>
        <w:t>. Among them is a plan to increase the United States' solar capacity seven-fold by the end of her first term and to have renewable energy account for a third of all the country's electricity by 2027.</w:t>
      </w:r>
    </w:p>
    <w:p w:rsidR="00B10643" w:rsidRDefault="00B10643" w:rsidP="00B10643"/>
    <w:p w:rsidR="00B10643" w:rsidRDefault="00B10643" w:rsidP="00B10643">
      <w:pPr>
        <w:pStyle w:val="Heading3"/>
      </w:pPr>
      <w:r>
        <w:t>GOP = warming</w:t>
      </w:r>
    </w:p>
    <w:p w:rsidR="00B10643" w:rsidRPr="00DD01FF" w:rsidRDefault="00B10643" w:rsidP="00B10643">
      <w:pPr>
        <w:pStyle w:val="Heading4"/>
      </w:pPr>
      <w:r>
        <w:t>Trump win is super scary for the environment</w:t>
      </w:r>
    </w:p>
    <w:p w:rsidR="00B10643" w:rsidRPr="00DD01FF" w:rsidRDefault="00B10643" w:rsidP="00B10643">
      <w:r w:rsidRPr="00DD01FF">
        <w:rPr>
          <w:rStyle w:val="Style13ptBold"/>
        </w:rPr>
        <w:t>Keating 3/17</w:t>
      </w:r>
      <w:r>
        <w:t xml:space="preserve"> (Dave- Journalist previously specializing in covering US politics in Washington, “What a Trump win would mean for the environment”, http://www.dw.com/en/what-a-trump-win-would-mean-for-the-environment/a-19122827) </w:t>
      </w:r>
    </w:p>
    <w:p w:rsidR="00B10643" w:rsidRDefault="00B10643" w:rsidP="00B10643">
      <w:pPr>
        <w:rPr>
          <w:sz w:val="16"/>
        </w:rPr>
      </w:pPr>
      <w:r w:rsidRPr="008A1D03">
        <w:rPr>
          <w:rStyle w:val="StyleUnderline"/>
          <w:highlight w:val="cyan"/>
        </w:rPr>
        <w:t>The prospect of Donald Trump becoming the next president</w:t>
      </w:r>
      <w:r w:rsidRPr="002F25B3">
        <w:rPr>
          <w:sz w:val="16"/>
        </w:rPr>
        <w:t xml:space="preserve"> of the United States has been inching closer to reality as the billionaire reality TV star keeps winning crucial state primaries, locking up the popular vote to be the Republican Party's nominee. The developments </w:t>
      </w:r>
      <w:r w:rsidRPr="008A1D03">
        <w:rPr>
          <w:rStyle w:val="StyleUnderline"/>
          <w:highlight w:val="cyan"/>
        </w:rPr>
        <w:t>have worried environmentalists</w:t>
      </w:r>
      <w:r w:rsidRPr="002F25B3">
        <w:rPr>
          <w:sz w:val="16"/>
        </w:rPr>
        <w:t xml:space="preserve">, both within the United States and globally - because </w:t>
      </w:r>
      <w:r w:rsidRPr="008A1D03">
        <w:rPr>
          <w:rStyle w:val="StyleUnderline"/>
          <w:highlight w:val="cyan"/>
        </w:rPr>
        <w:t>Trump has said he does not believe in manmade global warming</w:t>
      </w:r>
      <w:r w:rsidRPr="002F25B3">
        <w:rPr>
          <w:sz w:val="16"/>
        </w:rPr>
        <w:t>. He has called measures to limit emissions a "money-making industry" and a hoax. He is also no fan of other environmental restrictions. More specifically</w:t>
      </w:r>
      <w:r w:rsidRPr="008A1D03">
        <w:rPr>
          <w:rStyle w:val="StyleUnderline"/>
          <w:highlight w:val="cyan"/>
        </w:rPr>
        <w:t>, he has vowed to abolish the US agency that makes and enforces environment and climate laws</w:t>
      </w:r>
      <w:r w:rsidRPr="002F25B3">
        <w:rPr>
          <w:sz w:val="16"/>
        </w:rPr>
        <w:t>. Were he to follow through with his promise to dismantle the Environmental Protection Agency (EPA</w:t>
      </w:r>
      <w:r w:rsidRPr="002F25B3">
        <w:t>),</w:t>
      </w:r>
      <w:r w:rsidRPr="008A1D03">
        <w:rPr>
          <w:rStyle w:val="Emphasis"/>
          <w:highlight w:val="cyan"/>
        </w:rPr>
        <w:t xml:space="preserve"> he could throw international efforts to reduce emissions into disarray.</w:t>
      </w:r>
      <w:r>
        <w:rPr>
          <w:rStyle w:val="Emphasis"/>
        </w:rPr>
        <w:t xml:space="preserve"> </w:t>
      </w:r>
      <w:r w:rsidRPr="002F25B3">
        <w:rPr>
          <w:sz w:val="16"/>
        </w:rPr>
        <w:t>Disaster for climate effort "</w:t>
      </w:r>
      <w:r w:rsidRPr="002F25B3">
        <w:rPr>
          <w:rStyle w:val="StyleUnderline"/>
          <w:highlight w:val="cyan"/>
        </w:rPr>
        <w:t>The</w:t>
      </w:r>
      <w:r w:rsidRPr="002F25B3">
        <w:rPr>
          <w:sz w:val="16"/>
        </w:rPr>
        <w:t xml:space="preserve"> US </w:t>
      </w:r>
      <w:r w:rsidRPr="002F25B3">
        <w:rPr>
          <w:rStyle w:val="StyleUnderline"/>
          <w:highlight w:val="cyan"/>
        </w:rPr>
        <w:t>election is going to decide the extent to which the world can get to grips with the climate crisis</w:t>
      </w:r>
      <w:r w:rsidRPr="002F25B3">
        <w:rPr>
          <w:sz w:val="16"/>
        </w:rPr>
        <w:t xml:space="preserve">," says Bert Wander, a campaign director with the climate action group Avaaz. A climate-change-denying US president would be a "disaster" for that global effort. In Paris in December last year, the world's countries signed a historic agreement to limit emissions. But it must still be ratified by individual countries. Richard Chatterton, an analyst with Bloomberg New Energy Finance, says that ratification before the end of President Barack Obama's term is impossible. Trump has not said expressed a position on whether he would or would not veto ratification. But </w:t>
      </w:r>
      <w:r w:rsidRPr="002F25B3">
        <w:rPr>
          <w:rStyle w:val="StyleUnderline"/>
          <w:highlight w:val="cyan"/>
        </w:rPr>
        <w:t>if he were to veto it, this could cause the whole agreement to unravel</w:t>
      </w:r>
      <w:r w:rsidRPr="002F25B3">
        <w:rPr>
          <w:sz w:val="16"/>
        </w:rPr>
        <w:t xml:space="preserve"> - because other big emitters like China might also pull out in response. "The overall agreement relies on continued momentum and good will," says Chatterton. "If all of a sudden the rhetoric turns and the Americans are saying, we’re not interested in this any more, then of course why would the Chinese make an effort? And America becomes the scapegoat." "</w:t>
      </w:r>
      <w:r w:rsidRPr="002F25B3">
        <w:rPr>
          <w:rStyle w:val="StyleUnderline"/>
          <w:highlight w:val="cyan"/>
        </w:rPr>
        <w:t>It would certainly poison the lake</w:t>
      </w:r>
      <w:r w:rsidRPr="002F25B3">
        <w:rPr>
          <w:sz w:val="16"/>
        </w:rPr>
        <w:t xml:space="preserve">," Chatterton concludes. Throwing out the tools </w:t>
      </w:r>
      <w:r w:rsidRPr="002F25B3">
        <w:rPr>
          <w:rStyle w:val="StyleUnderline"/>
          <w:highlight w:val="cyan"/>
        </w:rPr>
        <w:t>Even if the new president does not scupper the Paris accord</w:t>
      </w:r>
      <w:r w:rsidRPr="002F25B3">
        <w:rPr>
          <w:sz w:val="16"/>
        </w:rPr>
        <w:t xml:space="preserve">, </w:t>
      </w:r>
      <w:r w:rsidRPr="002F25B3">
        <w:rPr>
          <w:rStyle w:val="Emphasis"/>
          <w:highlight w:val="cyan"/>
        </w:rPr>
        <w:t>he could remove the tools available to get the US to its 26 percent emissions reduction commitment</w:t>
      </w:r>
      <w:r w:rsidRPr="002F25B3">
        <w:rPr>
          <w:sz w:val="16"/>
        </w:rPr>
        <w:t xml:space="preserve">. All of these </w:t>
      </w:r>
      <w:r w:rsidRPr="002F25B3">
        <w:rPr>
          <w:rStyle w:val="StyleUnderline"/>
          <w:highlight w:val="cyan"/>
        </w:rPr>
        <w:t xml:space="preserve">tools are </w:t>
      </w:r>
      <w:r w:rsidRPr="002F25B3">
        <w:rPr>
          <w:sz w:val="16"/>
        </w:rPr>
        <w:t xml:space="preserve">designed and </w:t>
      </w:r>
      <w:r w:rsidRPr="002F25B3">
        <w:rPr>
          <w:rStyle w:val="StyleUnderline"/>
          <w:highlight w:val="cyan"/>
        </w:rPr>
        <w:t>implemented by the EPA, which Trump has accused of "making it impossible for our country to compete</w:t>
      </w:r>
      <w:r w:rsidRPr="002F25B3">
        <w:rPr>
          <w:sz w:val="16"/>
        </w:rPr>
        <w:t xml:space="preserve">," because of alleged excessive environmental regulation. </w:t>
      </w:r>
      <w:r w:rsidRPr="002F25B3">
        <w:rPr>
          <w:rStyle w:val="StyleUnderline"/>
          <w:highlight w:val="cyan"/>
        </w:rPr>
        <w:t>Trump says he would abolish the agency</w:t>
      </w:r>
      <w:r w:rsidRPr="002F25B3">
        <w:rPr>
          <w:sz w:val="16"/>
        </w:rPr>
        <w:t xml:space="preserve">, and instead give individual US states the authority to enact environmental protection laws - if they wish. Campaigners fear that </w:t>
      </w:r>
      <w:r w:rsidRPr="002F25B3">
        <w:rPr>
          <w:rStyle w:val="Emphasis"/>
          <w:highlight w:val="cyan"/>
        </w:rPr>
        <w:t>such a policy would result in a "race to the bottom,"</w:t>
      </w:r>
      <w:r w:rsidRPr="002F25B3">
        <w:rPr>
          <w:sz w:val="16"/>
        </w:rPr>
        <w:t xml:space="preserve"> </w:t>
      </w:r>
      <w:r w:rsidRPr="002F25B3">
        <w:rPr>
          <w:rStyle w:val="StyleUnderline"/>
          <w:highlight w:val="cyan"/>
        </w:rPr>
        <w:t>with each state trying to have as little environmental restrictions as possible to attract businesses.</w:t>
      </w:r>
      <w:r>
        <w:rPr>
          <w:rStyle w:val="StyleUnderline"/>
        </w:rPr>
        <w:t xml:space="preserve"> </w:t>
      </w:r>
      <w:r w:rsidRPr="002F25B3">
        <w:rPr>
          <w:sz w:val="16"/>
        </w:rPr>
        <w:t>The EPA, set up in 1970 by Republican president Richard Nixon, was initially meant only as an enforcement body for laws passed by US Congress, specifically the Clear Air Act and the Clean Water Act. But that role has changed significantly over the past decade.</w:t>
      </w:r>
    </w:p>
    <w:p w:rsidR="00B10643" w:rsidRPr="00B10643" w:rsidRDefault="00B10643" w:rsidP="00B10643"/>
    <w:p w:rsidR="00B10643" w:rsidRDefault="00B10643" w:rsidP="00B10643">
      <w:pPr>
        <w:pStyle w:val="Heading4"/>
      </w:pPr>
      <w:r>
        <w:t>GOP win rolls back efforts to fix global warming</w:t>
      </w:r>
    </w:p>
    <w:p w:rsidR="00B10643" w:rsidRPr="00810339" w:rsidRDefault="00B10643" w:rsidP="00B10643">
      <w:pPr>
        <w:rPr>
          <w:rStyle w:val="Style13ptBold"/>
        </w:rPr>
      </w:pPr>
      <w:r w:rsidRPr="00810339">
        <w:rPr>
          <w:rStyle w:val="Style13ptBold"/>
        </w:rPr>
        <w:t>Baksh et al, 12-21</w:t>
      </w:r>
    </w:p>
    <w:p w:rsidR="00B10643" w:rsidRDefault="00B10643" w:rsidP="00B10643">
      <w:r>
        <w:t>(Mariam Baksh, fellow at Huffington Post. Philip Lewis, fellow at Huffington Post. Ruby Mellen, fellow at Huffington Post. “Here's What The First 100 Days Of A GOP Presidency Could Look Like.” December 21, 2015. &lt;</w:t>
      </w:r>
      <w:r w:rsidRPr="00810339">
        <w:t>http://www.huffingtonpost.com/entry/gop-presidency-100-days_565dd5a6e4b08e945fecad06</w:t>
      </w:r>
      <w:r>
        <w:t>&gt; Accessed: 12/21/15 RJS)</w:t>
      </w:r>
    </w:p>
    <w:p w:rsidR="00B10643" w:rsidRDefault="00B10643" w:rsidP="00B10643"/>
    <w:p w:rsidR="00B10643" w:rsidRDefault="00B10643" w:rsidP="00B10643">
      <w:r w:rsidRPr="00FF2F1B">
        <w:rPr>
          <w:highlight w:val="cyan"/>
          <w:u w:val="single"/>
        </w:rPr>
        <w:t>The various GOP presidential hopefuls</w:t>
      </w:r>
      <w:r>
        <w:t xml:space="preserve">, </w:t>
      </w:r>
      <w:r w:rsidRPr="00810339">
        <w:rPr>
          <w:sz w:val="18"/>
          <w:szCs w:val="18"/>
        </w:rPr>
        <w:t xml:space="preserve">like all politicians since time immemorial, have made a lot of promises this campaign season. </w:t>
      </w:r>
      <w:r w:rsidRPr="00FF2F1B">
        <w:rPr>
          <w:highlight w:val="cyan"/>
          <w:u w:val="single"/>
        </w:rPr>
        <w:t>Here are some of the things they've vowed to do if they make it to the White House.</w:t>
      </w:r>
      <w:r>
        <w:t xml:space="preserve"> </w:t>
      </w:r>
      <w:r w:rsidRPr="00FF2F1B">
        <w:rPr>
          <w:rStyle w:val="Emphasis"/>
          <w:highlight w:val="cyan"/>
        </w:rPr>
        <w:t>Reverse action on climate change.</w:t>
      </w:r>
      <w:r w:rsidRPr="007C79A8">
        <w:rPr>
          <w:rStyle w:val="Emphasis"/>
        </w:rPr>
        <w:t xml:space="preserve"> </w:t>
      </w:r>
      <w:r w:rsidRPr="00FF2F1B">
        <w:rPr>
          <w:rStyle w:val="Emphasis"/>
          <w:highlight w:val="cyan"/>
        </w:rPr>
        <w:t>Republicans across the board have sworn to roll back the country's efforts to mitigate climate change</w:t>
      </w:r>
      <w:r>
        <w:t xml:space="preserve">, </w:t>
      </w:r>
      <w:r w:rsidRPr="00810339">
        <w:rPr>
          <w:sz w:val="18"/>
          <w:szCs w:val="18"/>
        </w:rPr>
        <w:t>despite polls showing that a majority of Americans are in favor of addressing the problem</w:t>
      </w:r>
      <w:r>
        <w:t xml:space="preserve">. </w:t>
      </w:r>
      <w:r w:rsidRPr="00FF2F1B">
        <w:rPr>
          <w:highlight w:val="cyan"/>
          <w:u w:val="single"/>
        </w:rPr>
        <w:t>First to go would be the Clean Power Plan</w:t>
      </w:r>
      <w:r>
        <w:t xml:space="preserve">, </w:t>
      </w:r>
      <w:r w:rsidRPr="00810339">
        <w:rPr>
          <w:sz w:val="18"/>
          <w:szCs w:val="18"/>
        </w:rPr>
        <w:t>which the Environmental Protection Agency announced in August. The plan would cut carbon emissions to 32 percent below 2005 levels by 2030 and enable the U.S. to meet its current commitments to the United Nations</w:t>
      </w:r>
      <w:r>
        <w:t xml:space="preserve">. </w:t>
      </w:r>
      <w:r w:rsidRPr="00FF2F1B">
        <w:rPr>
          <w:highlight w:val="cyan"/>
          <w:u w:val="single"/>
        </w:rPr>
        <w:t>Every GOP candidate running for president has come out against the Clean Power Plan</w:t>
      </w:r>
      <w:r>
        <w:t xml:space="preserve">. </w:t>
      </w:r>
      <w:r w:rsidRPr="00810339">
        <w:rPr>
          <w:sz w:val="18"/>
          <w:szCs w:val="18"/>
        </w:rPr>
        <w:t>Even former New York Gov. George Pataki, who has supported other measures to rein in climate change, told Bloomberg in August that the Clean Power Plan “is a classic top-down, government-imposed solution" that will "result in higher costs of energy [and] an increase in the vulnerability of the electrical supply, and I think it's just completely wrong.”   Other candidates have taken a harder line against the Clean Power Plan, and indeed against all executive actions taken by President Barack Obama. “If you live by the pen, you die by the pen,” Sen. Ted Cruz (Texas) told The Washington Post in June for an article about what his first 100 days would look like. So there's that</w:t>
      </w:r>
      <w:r>
        <w:t>.</w:t>
      </w:r>
    </w:p>
    <w:p w:rsidR="00B10643" w:rsidRDefault="00B10643" w:rsidP="00B10643"/>
    <w:p w:rsidR="00B10643" w:rsidRPr="0063642C" w:rsidRDefault="00B10643" w:rsidP="00B10643">
      <w:pPr>
        <w:pStyle w:val="Heading4"/>
      </w:pPr>
      <w:r>
        <w:t xml:space="preserve">GOP on all out climate change offensive – opposition at every turn </w:t>
      </w:r>
    </w:p>
    <w:p w:rsidR="00B10643" w:rsidRDefault="00B10643" w:rsidP="00B10643">
      <w:r w:rsidRPr="0063642C">
        <w:rPr>
          <w:rStyle w:val="Style13ptBold"/>
        </w:rPr>
        <w:t>Restuccia, 9/7</w:t>
      </w:r>
      <w:r>
        <w:t xml:space="preserve"> - energy reporter for POLITICO Pro (Andrew, “GOP to attack climate pact at home and abroad”, 09/07/15, http://www.politico.com/story/2015/09/gop-congress-climate-pact-paris-213382#ixzz3lJAv8Elz)</w:t>
      </w:r>
    </w:p>
    <w:p w:rsidR="00B10643" w:rsidRPr="005F02DB" w:rsidRDefault="00B10643" w:rsidP="00B10643">
      <w:pPr>
        <w:rPr>
          <w:sz w:val="16"/>
        </w:rPr>
      </w:pPr>
      <w:r w:rsidRPr="00DA6BCB">
        <w:rPr>
          <w:rStyle w:val="StyleUnderline"/>
        </w:rPr>
        <w:t xml:space="preserve">Top </w:t>
      </w:r>
      <w:r w:rsidRPr="00FF2F1B">
        <w:rPr>
          <w:rStyle w:val="StyleUnderline"/>
          <w:highlight w:val="cyan"/>
        </w:rPr>
        <w:t>Republican lawmakers are planning a wide-ranging offensive</w:t>
      </w:r>
      <w:r w:rsidRPr="005F02DB">
        <w:rPr>
          <w:sz w:val="16"/>
        </w:rPr>
        <w:t xml:space="preserve"> — including outreach to foreign officials by Senate Majority Leader Mitch McConnell's office — </w:t>
      </w:r>
      <w:r w:rsidRPr="00FF2F1B">
        <w:rPr>
          <w:rStyle w:val="Emphasis"/>
          <w:highlight w:val="cyan"/>
        </w:rPr>
        <w:t>to undermine</w:t>
      </w:r>
      <w:r w:rsidRPr="00DA6BCB">
        <w:rPr>
          <w:rStyle w:val="Emphasis"/>
        </w:rPr>
        <w:t xml:space="preserve"> President Barack Obama's hopes of reaching an </w:t>
      </w:r>
      <w:r w:rsidRPr="00FF2F1B">
        <w:rPr>
          <w:rStyle w:val="Emphasis"/>
          <w:highlight w:val="cyan"/>
        </w:rPr>
        <w:t>international climate change agreement</w:t>
      </w:r>
      <w:r w:rsidRPr="00DA6BCB">
        <w:rPr>
          <w:rStyle w:val="Emphasis"/>
        </w:rPr>
        <w:t xml:space="preserve"> that would cement his environmental legacy</w:t>
      </w:r>
      <w:r w:rsidRPr="005F02DB">
        <w:rPr>
          <w:sz w:val="16"/>
        </w:rPr>
        <w:t xml:space="preserve">. </w:t>
      </w:r>
      <w:r w:rsidRPr="00DA6BCB">
        <w:rPr>
          <w:rStyle w:val="StyleUnderline"/>
        </w:rPr>
        <w:t xml:space="preserve">The </w:t>
      </w:r>
      <w:r w:rsidRPr="00FF2F1B">
        <w:rPr>
          <w:rStyle w:val="StyleUnderline"/>
          <w:highlight w:val="cyan"/>
        </w:rPr>
        <w:t>GOP strategy</w:t>
      </w:r>
      <w:r w:rsidRPr="005F02DB">
        <w:rPr>
          <w:sz w:val="16"/>
        </w:rPr>
        <w:t xml:space="preserve">, emerging after months of quiet discussions, </w:t>
      </w:r>
      <w:r w:rsidRPr="00FF2F1B">
        <w:rPr>
          <w:rStyle w:val="StyleUnderline"/>
          <w:highlight w:val="cyan"/>
        </w:rPr>
        <w:t>includes sowing doubts about Obama's climate policies at home and abroad</w:t>
      </w:r>
      <w:r w:rsidRPr="00FF2F1B">
        <w:rPr>
          <w:sz w:val="16"/>
          <w:highlight w:val="cyan"/>
        </w:rPr>
        <w:t xml:space="preserve">, </w:t>
      </w:r>
      <w:r w:rsidRPr="00FF2F1B">
        <w:rPr>
          <w:rStyle w:val="StyleUnderline"/>
          <w:highlight w:val="cyan"/>
        </w:rPr>
        <w:t>trying to block key environmental regulations</w:t>
      </w:r>
      <w:r w:rsidRPr="00DA6BCB">
        <w:rPr>
          <w:rStyle w:val="StyleUnderline"/>
        </w:rPr>
        <w:t xml:space="preserve"> in Congress, </w:t>
      </w:r>
      <w:r w:rsidRPr="00FF2F1B">
        <w:rPr>
          <w:rStyle w:val="StyleUnderline"/>
          <w:highlight w:val="cyan"/>
        </w:rPr>
        <w:t>and challenging the legitimacy of the president's attempts</w:t>
      </w:r>
      <w:r w:rsidRPr="005F02DB">
        <w:rPr>
          <w:sz w:val="16"/>
        </w:rPr>
        <w:t xml:space="preserve"> to craft a global agreement without submitting a treaty to the Senate. A top policy aide to </w:t>
      </w:r>
      <w:r w:rsidRPr="00DA6BCB">
        <w:rPr>
          <w:rStyle w:val="StyleUnderline"/>
        </w:rPr>
        <w:t>McConnell</w:t>
      </w:r>
      <w:r w:rsidRPr="005F02DB">
        <w:rPr>
          <w:sz w:val="16"/>
        </w:rPr>
        <w:t xml:space="preserve"> (R-Ky.) has had conversations with a select group of representatives from foreign embassies to </w:t>
      </w:r>
      <w:r w:rsidRPr="00DA6BCB">
        <w:rPr>
          <w:rStyle w:val="StyleUnderline"/>
        </w:rPr>
        <w:t xml:space="preserve">make it clear that </w:t>
      </w:r>
      <w:r w:rsidRPr="00FF2F1B">
        <w:rPr>
          <w:rStyle w:val="StyleUnderline"/>
          <w:highlight w:val="cyan"/>
        </w:rPr>
        <w:t>Republicans intend to fight Obama's climate agenda at every turn</w:t>
      </w:r>
      <w:r w:rsidRPr="00DA6BCB">
        <w:rPr>
          <w:rStyle w:val="StyleUnderline"/>
        </w:rPr>
        <w:t>,</w:t>
      </w:r>
      <w:r w:rsidRPr="005F02DB">
        <w:rPr>
          <w:sz w:val="16"/>
        </w:rPr>
        <w:t xml:space="preserve"> sources familiar with the efforts say. Sources say the aide, Neil Chatterjee, hasn't tried to persuade other countries to oppose a climate deal, though he is informing them about the GOP's options for undercutting it. </w:t>
      </w:r>
      <w:r w:rsidRPr="00DA6BCB">
        <w:rPr>
          <w:rStyle w:val="StyleUnderline"/>
        </w:rPr>
        <w:t>He has had conversations with officials representing both developed and developing countries</w:t>
      </w:r>
      <w:r w:rsidRPr="005F02DB">
        <w:rPr>
          <w:sz w:val="16"/>
        </w:rPr>
        <w:t xml:space="preserve">. Environment &amp; Energy Publishing first reported on his efforts. </w:t>
      </w:r>
      <w:r w:rsidRPr="00DA6BCB">
        <w:rPr>
          <w:rStyle w:val="StyleUnderline"/>
        </w:rPr>
        <w:t>McConnell</w:t>
      </w:r>
      <w:r w:rsidRPr="005F02DB">
        <w:rPr>
          <w:sz w:val="16"/>
        </w:rPr>
        <w:t xml:space="preserve"> himself </w:t>
      </w:r>
      <w:r w:rsidRPr="00DA6BCB">
        <w:rPr>
          <w:rStyle w:val="StyleUnderline"/>
        </w:rPr>
        <w:t>warned foreign leaders</w:t>
      </w:r>
      <w:r w:rsidRPr="005F02DB">
        <w:rPr>
          <w:sz w:val="16"/>
        </w:rPr>
        <w:t xml:space="preserve"> last </w:t>
      </w:r>
      <w:r w:rsidRPr="00DA6BCB">
        <w:rPr>
          <w:rStyle w:val="StyleUnderline"/>
        </w:rPr>
        <w:t>spring to "proceed with caution before entering into a binding, unattainable deal</w:t>
      </w:r>
      <w:r w:rsidRPr="005F02DB">
        <w:rPr>
          <w:sz w:val="16"/>
        </w:rPr>
        <w:t>” with Obama, noting that "</w:t>
      </w:r>
      <w:r w:rsidRPr="00DA6BCB">
        <w:rPr>
          <w:rStyle w:val="StyleUnderline"/>
        </w:rPr>
        <w:t>two-thirds of the U.S. federal government" — Congress and the Supreme Court — hasn't signed off on the president's plans.</w:t>
      </w:r>
      <w:r>
        <w:rPr>
          <w:rStyle w:val="StyleUnderline"/>
        </w:rPr>
        <w:t xml:space="preserve"> </w:t>
      </w:r>
      <w:r w:rsidRPr="005F02DB">
        <w:rPr>
          <w:sz w:val="16"/>
        </w:rPr>
        <w:t xml:space="preserve">Republicans have no direct way of interfering with December's climate summit in Paris, and Obama's domestic climate strategy relies almost entirely on executive branch regulations that don't require Congress' approval. But the resistance could threaten to gum up progress in carrying out Obama's policies, making it easier to undo them if the GOP retakes the White House in 2016. </w:t>
      </w:r>
      <w:r w:rsidRPr="00DA6BCB">
        <w:rPr>
          <w:rStyle w:val="StyleUnderline"/>
        </w:rPr>
        <w:t>The Republican tactics are partly aimed at an audience abroad:</w:t>
      </w:r>
      <w:r w:rsidRPr="005F02DB">
        <w:rPr>
          <w:sz w:val="16"/>
        </w:rPr>
        <w:t xml:space="preserve"> countries that have long expressed doubts about the sincerity of the United States' climate efforts. In Paris, representatives of nearly 200 nations will try to hammer out an agreement for curbing the greenhouse gas emissions blamed for warming the planet and boosting sea levels. By design, the State Department is pushing for a broad political agreement that has buy-in from each country but won't carry the legal authority of a treaty — getting around the Constitution's requirement that treaties be ratified through a two-thirds vote in the Senate. Incensed by that workaround, </w:t>
      </w:r>
      <w:r w:rsidRPr="00DA6BCB">
        <w:rPr>
          <w:rStyle w:val="StyleUnderline"/>
        </w:rPr>
        <w:t>GOP aides are consulting with legal scholars about whether they can insist that any climate deal come before the Senate</w:t>
      </w:r>
      <w:r w:rsidRPr="005F02DB">
        <w:rPr>
          <w:sz w:val="16"/>
        </w:rPr>
        <w:t>, sources said. At the very least, that argument can highlight the fact that a non-ratified agreement won't bind Obama's successors. "</w:t>
      </w:r>
      <w:r w:rsidRPr="005F02DB">
        <w:rPr>
          <w:rStyle w:val="StyleUnderline"/>
        </w:rPr>
        <w:t>Without Senate ratification, what value does Paris really have</w:t>
      </w:r>
      <w:r w:rsidRPr="005F02DB">
        <w:rPr>
          <w:sz w:val="16"/>
        </w:rPr>
        <w:t xml:space="preserve">?” asked one GOP aide, who declined to speak on the record because Republicans have not finished their strategy. "If it’s not called a treaty, are there parts of it that are so complex that you could argue they are a treaty?" the aide added. "While the president is saying it’s a political commitment, there are still some serious implications for domestic policy.” </w:t>
      </w:r>
      <w:r w:rsidRPr="00DA6BCB">
        <w:rPr>
          <w:rStyle w:val="StyleUnderline"/>
        </w:rPr>
        <w:t xml:space="preserve">The political reality is that </w:t>
      </w:r>
      <w:r w:rsidRPr="00FF2F1B">
        <w:rPr>
          <w:rStyle w:val="StyleUnderline"/>
          <w:highlight w:val="cyan"/>
        </w:rPr>
        <w:t>any pact coming from the Paris conference would be dead on arrival in the Senate</w:t>
      </w:r>
      <w:r w:rsidRPr="005F02DB">
        <w:rPr>
          <w:sz w:val="16"/>
        </w:rPr>
        <w:t xml:space="preserve"> — the very reason the administration doesn't plan to submit it there. </w:t>
      </w:r>
      <w:r w:rsidRPr="00DA6BCB">
        <w:rPr>
          <w:rStyle w:val="StyleUnderline"/>
        </w:rPr>
        <w:t>There is "no chance" that such an agreement could clear the two-thirds hurdle,</w:t>
      </w:r>
      <w:r w:rsidRPr="005F02DB">
        <w:rPr>
          <w:sz w:val="16"/>
        </w:rPr>
        <w:t xml:space="preserve"> one Republican energy lobbyist said. "There are few certainties in life, but that is one of them." Administration officials say they are confident that Republicans won't succeed in undermining the international agreement. So far, foreign diplomats do not appear to have been rattled by GOP opposition. Negotiations are moving forward, and many countries remain confident that they'll be able to strike a deal in Paris, even if the agreement isn't strong enough on its own to avoid the worst effects of climate change. Massachusetts Democratic Sen. Ed Markey said Obama's critics can't be allowed to torpedo the talks. "</w:t>
      </w:r>
      <w:r w:rsidRPr="00DA6BCB">
        <w:rPr>
          <w:rStyle w:val="StyleUnderline"/>
        </w:rPr>
        <w:t xml:space="preserve">Climate </w:t>
      </w:r>
      <w:r w:rsidRPr="00FF2F1B">
        <w:rPr>
          <w:rStyle w:val="StyleUnderline"/>
          <w:highlight w:val="cyan"/>
        </w:rPr>
        <w:t xml:space="preserve">deniers </w:t>
      </w:r>
      <w:r w:rsidRPr="005F02DB">
        <w:rPr>
          <w:rStyle w:val="StyleUnderline"/>
        </w:rPr>
        <w:t xml:space="preserve">and opponents who send a 'can't do' message </w:t>
      </w:r>
      <w:r w:rsidRPr="00FF2F1B">
        <w:rPr>
          <w:rStyle w:val="StyleUnderline"/>
          <w:highlight w:val="cyan"/>
        </w:rPr>
        <w:t>only undermine America's leadership</w:t>
      </w:r>
      <w:r w:rsidRPr="00DA6BCB">
        <w:rPr>
          <w:rStyle w:val="StyleUnderline"/>
        </w:rPr>
        <w:t xml:space="preserve"> on the international stage</w:t>
      </w:r>
      <w:r w:rsidRPr="005F02DB">
        <w:rPr>
          <w:sz w:val="16"/>
        </w:rPr>
        <w:t>," Markey said in a statement Friday. "</w:t>
      </w:r>
      <w:r w:rsidRPr="00DA6BCB">
        <w:rPr>
          <w:rStyle w:val="StyleUnderline"/>
        </w:rPr>
        <w:t>We’re entering the final stretch to crafting an agreement in Paris that includes all countries in the world doing their fair share to address global warming</w:t>
      </w:r>
      <w:r w:rsidRPr="005F02DB">
        <w:rPr>
          <w:sz w:val="16"/>
        </w:rPr>
        <w:t xml:space="preserve">. Current signs point to successfully reaching the finish line, and we cannot let efforts to block action domestically derail an international victory." GOP aides say </w:t>
      </w:r>
      <w:r w:rsidRPr="00DA6BCB">
        <w:rPr>
          <w:rStyle w:val="StyleUnderline"/>
        </w:rPr>
        <w:t>Republicans are pursuing at least two lines of attack against Obama's plans</w:t>
      </w:r>
      <w:r w:rsidRPr="005F02DB">
        <w:rPr>
          <w:sz w:val="16"/>
        </w:rPr>
        <w:t xml:space="preserve">. </w:t>
      </w:r>
      <w:r w:rsidRPr="00DA6BCB">
        <w:rPr>
          <w:rStyle w:val="StyleUnderline"/>
        </w:rPr>
        <w:t xml:space="preserve">First, </w:t>
      </w:r>
      <w:r w:rsidRPr="00FF2F1B">
        <w:rPr>
          <w:rStyle w:val="StyleUnderline"/>
          <w:highlight w:val="cyan"/>
        </w:rPr>
        <w:t>they're</w:t>
      </w:r>
      <w:r w:rsidRPr="00DA6BCB">
        <w:rPr>
          <w:rStyle w:val="StyleUnderline"/>
        </w:rPr>
        <w:t xml:space="preserve"> trying to undo the Environmental Protection Agency's just-unveiled climate regulations for power plants</w:t>
      </w:r>
      <w:r w:rsidRPr="005F02DB">
        <w:rPr>
          <w:sz w:val="16"/>
        </w:rPr>
        <w:t xml:space="preserve">, which underpin the United States' pledge to cut its greenhouse gas emissions 26 percent to 28 percent below 2005 levels by 2025. The U.S. will miss that target if the courts or Congress overturn the EPA rules, Republicans contend. Republicans plan to challenge the rules using the Congressional Review Act, a seldom-invoked law that allows lawmakers to repeal a regulation with a simple-majority vote — although Obama would certainly veto that move. McConnell has also encouraged governors in all 50 states to refuse to comply with the EPA regulations, though he's had only mixed success even among Republican governors. And opponents plan to unleash lawsuits that could tie the regulations up in court for years. </w:t>
      </w:r>
      <w:r w:rsidRPr="00DA6BCB">
        <w:rPr>
          <w:rStyle w:val="StyleUnderline"/>
        </w:rPr>
        <w:t>Second, Republicans plan to block Obama's pledge to provide billions of dollars to help poor countries adapt to the effects of a warming planet</w:t>
      </w:r>
      <w:r w:rsidRPr="005F02DB">
        <w:rPr>
          <w:sz w:val="16"/>
        </w:rPr>
        <w:t xml:space="preserve">. Obama has promised that the U.S. will contribute $3 billion to an initiative called the Green Climate Fund, including $500 million in the next fiscal year. Poor countries have warned that their support for a deal in Paris will hinge on industrialized nations making ambitious commitments to the fund, as well as other financial pledges from wealthy nations like the United States. Meanwhile, the Senate Environment and Public Works Committee plans to hold a hearing soon on the issue of whether Obama should have to submit the climate agreement for ratification. Republicans are considering making the case that Congress should get to review such a high-profile agreement, whether it's technically a treaty or not, a strategy that echoes the one lawmakers are using to review the deal on the Iranian nuclear program. But unlike with the Iran deal, Republicans aren't likely to get much support from Democrats for reviewing the climate agreement. Either way, </w:t>
      </w:r>
      <w:r w:rsidRPr="00FF2F1B">
        <w:rPr>
          <w:rStyle w:val="StyleUnderline"/>
          <w:highlight w:val="cyan"/>
        </w:rPr>
        <w:t>GOP</w:t>
      </w:r>
      <w:r w:rsidRPr="005F02DB">
        <w:rPr>
          <w:rStyle w:val="StyleUnderline"/>
        </w:rPr>
        <w:t xml:space="preserve"> lawmakers </w:t>
      </w:r>
      <w:r w:rsidRPr="00FF2F1B">
        <w:rPr>
          <w:rStyle w:val="StyleUnderline"/>
          <w:highlight w:val="cyan"/>
        </w:rPr>
        <w:t>say</w:t>
      </w:r>
      <w:r w:rsidRPr="005F02DB">
        <w:rPr>
          <w:rStyle w:val="StyleUnderline"/>
        </w:rPr>
        <w:t xml:space="preserve"> they'll make the case that the </w:t>
      </w:r>
      <w:r w:rsidRPr="00FF2F1B">
        <w:rPr>
          <w:rStyle w:val="StyleUnderline"/>
          <w:highlight w:val="cyan"/>
        </w:rPr>
        <w:t>climate deal is largely meaningless because a future Republican president will be under no obligation to comply with it</w:t>
      </w:r>
      <w:r w:rsidRPr="005F02DB">
        <w:rPr>
          <w:rStyle w:val="StyleUnderline"/>
        </w:rPr>
        <w:t>.</w:t>
      </w:r>
      <w:r>
        <w:rPr>
          <w:rStyle w:val="StyleUnderline"/>
        </w:rPr>
        <w:t xml:space="preserve"> </w:t>
      </w:r>
      <w:r w:rsidRPr="005F02DB">
        <w:rPr>
          <w:rStyle w:val="StyleUnderline"/>
        </w:rPr>
        <w:t xml:space="preserve">"The president is only pursuing a political commitment and there’s nothing legally binding about it," </w:t>
      </w:r>
      <w:r w:rsidRPr="005F02DB">
        <w:rPr>
          <w:sz w:val="16"/>
        </w:rPr>
        <w:t>another GOP aide said. Republicans are also considering legislation that would respond to the Paris talks, including a possible resolution expressing their opposition to the deal. That could be similar to the symbolic 95-0 vote the Senate took in 1997 to repudiate the Kyoto climate agreement that the Clinton administration was negotiating at the time. Experts said lawmakers would have a tough time forcing Obama to submit the Paris agreement to Congress. If diplomats negotiate a political deal, "I think the generally accepted view is that the president would get to decide whether to accept the agreement, based on his constitutional foreign affairs powers," said Daniel Bodansky, an Arizona State University law professor who served as a State Department climate coordinator at the end of the Clinton administration. "I don’t see anything [Republicans in Congress] can do other than express their view," said Jeremy Rabkin, a George Mason University professor who teaches international law. But Rabkin, a critic of the administration's climate policies, added that Obama can't bind future presidents to the agreement if it isn't a treaty. "You live by the rhetoric, you die by the rhetoric," he said.</w:t>
      </w:r>
    </w:p>
    <w:p w:rsidR="00B10643" w:rsidRDefault="00331003" w:rsidP="00331003">
      <w:pPr>
        <w:pStyle w:val="Heading3"/>
      </w:pPr>
      <w:r>
        <w:t>Framing/ O/V</w:t>
      </w:r>
    </w:p>
    <w:p w:rsidR="00331003" w:rsidRDefault="00331003" w:rsidP="00331003"/>
    <w:p w:rsidR="00331003" w:rsidRPr="00331003" w:rsidRDefault="00331003" w:rsidP="00331003">
      <w:pPr>
        <w:pStyle w:val="Heading4"/>
        <w:rPr>
          <w:u w:val="single"/>
        </w:rPr>
      </w:pPr>
      <w:r>
        <w:t xml:space="preserve">No great power war—tensions below the atmosphere have </w:t>
      </w:r>
      <w:r w:rsidRPr="00331003">
        <w:rPr>
          <w:u w:val="single"/>
        </w:rPr>
        <w:t>cooled</w:t>
      </w:r>
    </w:p>
    <w:p w:rsidR="00331003" w:rsidRDefault="00331003" w:rsidP="00331003">
      <w:r>
        <w:rPr>
          <w:rStyle w:val="Style13ptBold"/>
        </w:rPr>
        <w:t>Drezner 11</w:t>
      </w:r>
      <w:r>
        <w:t>—</w:t>
      </w:r>
      <w:r>
        <w:rPr>
          <w:sz w:val="16"/>
          <w:szCs w:val="16"/>
        </w:rPr>
        <w:t>professor of international politics at the Fletcher School of Law and Diplomacy at Tufts University. (12/22/11, Daniel, These crazy IR Kids today, with their wacky threat assessments, drezner.foreignpolicy.com/posts/2011/12/22/these_crazy_ir_kids_today_with_their_wacky_threat_assessments)</w:t>
      </w:r>
    </w:p>
    <w:p w:rsidR="00331003" w:rsidRDefault="00331003" w:rsidP="00331003">
      <w:pPr>
        <w:rPr>
          <w:sz w:val="10"/>
        </w:rPr>
      </w:pPr>
      <w:r>
        <w:rPr>
          <w:sz w:val="10"/>
        </w:rPr>
        <w:t xml:space="preserve">To be fair to </w:t>
      </w:r>
      <w:r>
        <w:rPr>
          <w:rStyle w:val="StyleUnderline"/>
        </w:rPr>
        <w:t>Miller</w:t>
      </w:r>
      <w:r>
        <w:rPr>
          <w:sz w:val="10"/>
        </w:rPr>
        <w:t xml:space="preserve">, I do think he </w:t>
      </w:r>
      <w:r>
        <w:rPr>
          <w:rStyle w:val="StyleUnderline"/>
        </w:rPr>
        <w:t>is getting at something</w:t>
      </w:r>
      <w:r>
        <w:rPr>
          <w:sz w:val="10"/>
        </w:rPr>
        <w:t xml:space="preserve"> </w:t>
      </w:r>
      <w:r>
        <w:rPr>
          <w:rStyle w:val="StyleUnderline"/>
        </w:rPr>
        <w:t>that has changed</w:t>
      </w:r>
      <w:r>
        <w:rPr>
          <w:sz w:val="10"/>
        </w:rPr>
        <w:t xml:space="preserve"> over time during the post-Cold War era. First, </w:t>
      </w:r>
      <w:r>
        <w:rPr>
          <w:rStyle w:val="StyleUnderline"/>
        </w:rPr>
        <w:t>the threat environment does seem higher</w:t>
      </w:r>
      <w:r>
        <w:rPr>
          <w:sz w:val="10"/>
        </w:rPr>
        <w:t xml:space="preserve"> now than twenty years ago, as the Soviet Union was about to collapse. </w:t>
      </w:r>
      <w:r>
        <w:rPr>
          <w:rStyle w:val="StyleUnderline"/>
        </w:rPr>
        <w:t>China is</w:t>
      </w:r>
      <w:r>
        <w:rPr>
          <w:sz w:val="10"/>
        </w:rPr>
        <w:t xml:space="preserve"> more economically </w:t>
      </w:r>
      <w:r>
        <w:rPr>
          <w:rStyle w:val="StyleUnderline"/>
        </w:rPr>
        <w:t>powerful, Russia is</w:t>
      </w:r>
      <w:r>
        <w:rPr>
          <w:sz w:val="10"/>
        </w:rPr>
        <w:t xml:space="preserve"> more </w:t>
      </w:r>
      <w:r>
        <w:rPr>
          <w:rStyle w:val="StyleUnderline"/>
        </w:rPr>
        <w:t>revanchist</w:t>
      </w:r>
      <w:r>
        <w:rPr>
          <w:sz w:val="10"/>
        </w:rPr>
        <w:t xml:space="preserve">, </w:t>
      </w:r>
      <w:r>
        <w:rPr>
          <w:rStyle w:val="StyleUnderline"/>
        </w:rPr>
        <w:t>North, Korea, Pakistan and India have nuclear weapons</w:t>
      </w:r>
      <w:r>
        <w:rPr>
          <w:sz w:val="10"/>
        </w:rPr>
        <w:t xml:space="preserve">, the barriers to entry for </w:t>
      </w:r>
      <w:r>
        <w:rPr>
          <w:rStyle w:val="StyleUnderline"/>
        </w:rPr>
        <w:t>non-state actors</w:t>
      </w:r>
      <w:r>
        <w:rPr>
          <w:sz w:val="10"/>
        </w:rPr>
        <w:t xml:space="preserve"> to wreak </w:t>
      </w:r>
      <w:r>
        <w:rPr>
          <w:rStyle w:val="StyleUnderline"/>
        </w:rPr>
        <w:t>havoc</w:t>
      </w:r>
      <w:r>
        <w:rPr>
          <w:sz w:val="10"/>
        </w:rPr>
        <w:t xml:space="preserve"> </w:t>
      </w:r>
      <w:r>
        <w:rPr>
          <w:rStyle w:val="StyleUnderline"/>
        </w:rPr>
        <w:t>has gone up.</w:t>
      </w:r>
      <w:r>
        <w:rPr>
          <w:sz w:val="10"/>
        </w:rPr>
        <w:t xml:space="preserve"> The likelihood of a conventional great power war is lower, but the likelihood of a serious attack on American soil seems higher than in late 1991. So in terms of trend, it does feel like the world is less safe. </w:t>
      </w:r>
      <w:r>
        <w:rPr>
          <w:sz w:val="12"/>
        </w:rPr>
        <w:t xml:space="preserve">¶ </w:t>
      </w:r>
      <w:r>
        <w:rPr>
          <w:rStyle w:val="Emphasis"/>
        </w:rPr>
        <w:t>What's</w:t>
      </w:r>
      <w:r>
        <w:rPr>
          <w:sz w:val="10"/>
        </w:rPr>
        <w:t xml:space="preserve"> also </w:t>
      </w:r>
      <w:r>
        <w:rPr>
          <w:rStyle w:val="Emphasis"/>
        </w:rPr>
        <w:t>changed</w:t>
      </w:r>
      <w:r>
        <w:rPr>
          <w:sz w:val="10"/>
        </w:rPr>
        <w:t xml:space="preserve">, </w:t>
      </w:r>
      <w:r>
        <w:rPr>
          <w:rStyle w:val="Emphasis"/>
        </w:rPr>
        <w:t>however, is the tight coupling of the Cold War security environment</w:t>
      </w:r>
      <w:r>
        <w:rPr>
          <w:sz w:val="10"/>
        </w:rPr>
        <w:t xml:space="preserve"> (</w:t>
      </w:r>
      <w:r>
        <w:rPr>
          <w:rStyle w:val="StyleUnderline"/>
        </w:rPr>
        <w:t>ironically</w:t>
      </w:r>
      <w:r>
        <w:rPr>
          <w:sz w:val="10"/>
        </w:rPr>
        <w:t xml:space="preserve">, just </w:t>
      </w:r>
      <w:r>
        <w:rPr>
          <w:rStyle w:val="StyleUnderline"/>
        </w:rPr>
        <w:t xml:space="preserve">as the security environment has become more loosely coupled, </w:t>
      </w:r>
      <w:r>
        <w:rPr>
          <w:sz w:val="10"/>
        </w:rPr>
        <w:t>the global</w:t>
      </w:r>
      <w:r>
        <w:rPr>
          <w:rStyle w:val="StyleUnderline"/>
        </w:rPr>
        <w:t xml:space="preserve"> political economy has become more tightly coupled</w:t>
      </w:r>
      <w:r>
        <w:rPr>
          <w:sz w:val="10"/>
        </w:rPr>
        <w:t xml:space="preserve">). </w:t>
      </w:r>
      <w:r>
        <w:rPr>
          <w:rStyle w:val="StyleUnderline"/>
        </w:rPr>
        <w:t>Because the U.S. and U.S.S.R.</w:t>
      </w:r>
      <w:r>
        <w:rPr>
          <w:sz w:val="10"/>
        </w:rPr>
        <w:t xml:space="preserve"> </w:t>
      </w:r>
      <w:r>
        <w:rPr>
          <w:rStyle w:val="StyleUnderline"/>
        </w:rPr>
        <w:t>were such implacable adversaries</w:t>
      </w:r>
      <w:r>
        <w:rPr>
          <w:sz w:val="10"/>
        </w:rPr>
        <w:t xml:space="preserve"> and because they knew it, </w:t>
      </w:r>
      <w:r>
        <w:rPr>
          <w:rStyle w:val="StyleUnderline"/>
        </w:rPr>
        <w:t>the possibility of a small dispute</w:t>
      </w:r>
      <w:r>
        <w:rPr>
          <w:sz w:val="10"/>
        </w:rPr>
        <w:t xml:space="preserve"> -- Berlin, Cuba, a downed Korean airliner -- </w:t>
      </w:r>
      <w:r>
        <w:rPr>
          <w:rStyle w:val="StyleUnderline"/>
        </w:rPr>
        <w:t>escalating very quickly was ever-present</w:t>
      </w:r>
      <w:r>
        <w:rPr>
          <w:sz w:val="10"/>
        </w:rPr>
        <w:t xml:space="preserve">. The possibility of an accident triggering all-out nuclear war was also higher than was realized at the time. </w:t>
      </w:r>
      <w:r w:rsidRPr="00FA0FD6">
        <w:rPr>
          <w:rStyle w:val="StyleUnderline"/>
          <w:highlight w:val="cyan"/>
        </w:rPr>
        <w:t>The current</w:t>
      </w:r>
      <w:r>
        <w:rPr>
          <w:rStyle w:val="StyleUnderline"/>
        </w:rPr>
        <w:t xml:space="preserve"> threat </w:t>
      </w:r>
      <w:r w:rsidRPr="00FA0FD6">
        <w:rPr>
          <w:rStyle w:val="StyleUnderline"/>
          <w:highlight w:val="cyan"/>
        </w:rPr>
        <w:t>environment is</w:t>
      </w:r>
      <w:r>
        <w:rPr>
          <w:rStyle w:val="StyleUnderline"/>
        </w:rPr>
        <w:t xml:space="preserve"> more </w:t>
      </w:r>
      <w:r w:rsidRPr="00FA0FD6">
        <w:rPr>
          <w:rStyle w:val="StyleUnderline"/>
          <w:highlight w:val="cyan"/>
        </w:rPr>
        <w:t>loosely interconnected</w:t>
      </w:r>
      <w:r>
        <w:rPr>
          <w:sz w:val="10"/>
        </w:rPr>
        <w:t xml:space="preserve">, in that </w:t>
      </w:r>
      <w:r w:rsidRPr="00FA0FD6">
        <w:rPr>
          <w:rStyle w:val="StyleUnderline"/>
          <w:highlight w:val="cyan"/>
        </w:rPr>
        <w:t>a small conflict</w:t>
      </w:r>
      <w:r w:rsidRPr="00FA0FD6">
        <w:rPr>
          <w:sz w:val="10"/>
          <w:highlight w:val="cyan"/>
        </w:rPr>
        <w:t xml:space="preserve"> </w:t>
      </w:r>
      <w:r w:rsidRPr="00FA0FD6">
        <w:rPr>
          <w:rStyle w:val="StyleUnderline"/>
          <w:highlight w:val="cyan"/>
        </w:rPr>
        <w:t>seems</w:t>
      </w:r>
      <w:r w:rsidRPr="00FA0FD6">
        <w:rPr>
          <w:sz w:val="10"/>
          <w:highlight w:val="cyan"/>
        </w:rPr>
        <w:t xml:space="preserve"> </w:t>
      </w:r>
      <w:r w:rsidRPr="00FA0FD6">
        <w:rPr>
          <w:rStyle w:val="StyleUnderline"/>
          <w:highlight w:val="cyan"/>
        </w:rPr>
        <w:t>less likely to</w:t>
      </w:r>
      <w:r>
        <w:rPr>
          <w:rStyle w:val="StyleUnderline"/>
        </w:rPr>
        <w:t xml:space="preserve"> </w:t>
      </w:r>
      <w:r>
        <w:rPr>
          <w:sz w:val="10"/>
        </w:rPr>
        <w:t xml:space="preserve">immediately </w:t>
      </w:r>
      <w:r w:rsidRPr="00FA0FD6">
        <w:rPr>
          <w:rStyle w:val="StyleUnderline"/>
          <w:highlight w:val="cyan"/>
        </w:rPr>
        <w:t>ramp</w:t>
      </w:r>
      <w:r>
        <w:rPr>
          <w:rStyle w:val="StyleUnderline"/>
        </w:rPr>
        <w:t xml:space="preserve"> up </w:t>
      </w:r>
      <w:r w:rsidRPr="00FA0FD6">
        <w:rPr>
          <w:rStyle w:val="StyleUnderline"/>
          <w:highlight w:val="cyan"/>
        </w:rPr>
        <w:t>into a</w:t>
      </w:r>
      <w:r>
        <w:rPr>
          <w:sz w:val="10"/>
        </w:rPr>
        <w:t xml:space="preserve">nother </w:t>
      </w:r>
      <w:r>
        <w:rPr>
          <w:rStyle w:val="StyleUnderline"/>
        </w:rPr>
        <w:t xml:space="preserve">Cuban Missile </w:t>
      </w:r>
      <w:r w:rsidRPr="00FA0FD6">
        <w:rPr>
          <w:rStyle w:val="StyleUnderline"/>
          <w:highlight w:val="cyan"/>
        </w:rPr>
        <w:t>Crisis</w:t>
      </w:r>
      <w:r>
        <w:rPr>
          <w:rStyle w:val="StyleUnderline"/>
        </w:rPr>
        <w:t xml:space="preserve">. </w:t>
      </w:r>
      <w:r>
        <w:rPr>
          <w:sz w:val="10"/>
        </w:rPr>
        <w:t xml:space="preserve">Indeed, the </w:t>
      </w:r>
      <w:r>
        <w:rPr>
          <w:rStyle w:val="StyleUnderline"/>
        </w:rPr>
        <w:t>events</w:t>
      </w:r>
      <w:r>
        <w:rPr>
          <w:sz w:val="10"/>
        </w:rPr>
        <w:t xml:space="preserve"> of the past year </w:t>
      </w:r>
      <w:r>
        <w:rPr>
          <w:rStyle w:val="StyleUnderline"/>
        </w:rPr>
        <w:t>support that point</w:t>
      </w:r>
      <w:r>
        <w:rPr>
          <w:sz w:val="10"/>
        </w:rPr>
        <w:t xml:space="preserve">. </w:t>
      </w:r>
      <w:r>
        <w:rPr>
          <w:rStyle w:val="StyleUnderline"/>
        </w:rPr>
        <w:t>Saudi Arabia</w:t>
      </w:r>
      <w:r>
        <w:rPr>
          <w:sz w:val="10"/>
        </w:rPr>
        <w:t xml:space="preserve"> essentially </w:t>
      </w:r>
      <w:r>
        <w:rPr>
          <w:rStyle w:val="StyleUnderline"/>
        </w:rPr>
        <w:t xml:space="preserve">invaded Bahrain, and </w:t>
      </w:r>
      <w:r>
        <w:rPr>
          <w:rStyle w:val="Emphasis"/>
        </w:rPr>
        <w:t>Iran</w:t>
      </w:r>
      <w:r>
        <w:rPr>
          <w:sz w:val="10"/>
        </w:rPr>
        <w:t xml:space="preserve"> </w:t>
      </w:r>
      <w:r>
        <w:rPr>
          <w:rStyle w:val="Emphasis"/>
        </w:rPr>
        <w:t>did.... very little about it.</w:t>
      </w:r>
      <w:r>
        <w:rPr>
          <w:sz w:val="10"/>
        </w:rPr>
        <w:t xml:space="preserve"> </w:t>
      </w:r>
      <w:r>
        <w:rPr>
          <w:rStyle w:val="StyleUnderline"/>
        </w:rPr>
        <w:t>The U</w:t>
      </w:r>
      <w:r>
        <w:rPr>
          <w:sz w:val="10"/>
        </w:rPr>
        <w:t xml:space="preserve">nited </w:t>
      </w:r>
      <w:r>
        <w:rPr>
          <w:rStyle w:val="StyleUnderline"/>
        </w:rPr>
        <w:t>S</w:t>
      </w:r>
      <w:r>
        <w:rPr>
          <w:sz w:val="10"/>
        </w:rPr>
        <w:t xml:space="preserve">tates </w:t>
      </w:r>
      <w:r>
        <w:rPr>
          <w:rStyle w:val="StyleUnderline"/>
        </w:rPr>
        <w:t>deployed special forces into the heart of</w:t>
      </w:r>
      <w:r>
        <w:rPr>
          <w:sz w:val="10"/>
        </w:rPr>
        <w:t xml:space="preserve"> </w:t>
      </w:r>
      <w:r>
        <w:rPr>
          <w:rStyle w:val="StyleUnderline"/>
        </w:rPr>
        <w:t>Pakistan's military complex</w:t>
      </w:r>
      <w:r>
        <w:rPr>
          <w:sz w:val="10"/>
        </w:rPr>
        <w:t xml:space="preserve">. The aftermath of that is undeniably uglier, but it's not we-are-at-DEFCON-ONE kind of ugly. </w:t>
      </w:r>
      <w:r>
        <w:rPr>
          <w:rStyle w:val="StyleUnderline"/>
        </w:rPr>
        <w:t xml:space="preserve">Miller might be more accurate in saying that </w:t>
      </w:r>
      <w:r w:rsidRPr="00FA0FD6">
        <w:rPr>
          <w:rStyle w:val="StyleUnderline"/>
          <w:highlight w:val="cyan"/>
        </w:rPr>
        <w:t>there is</w:t>
      </w:r>
      <w:r>
        <w:rPr>
          <w:rStyle w:val="StyleUnderline"/>
        </w:rPr>
        <w:t xml:space="preserve"> a greater</w:t>
      </w:r>
      <w:r>
        <w:rPr>
          <w:sz w:val="10"/>
        </w:rPr>
        <w:t xml:space="preserve"> </w:t>
      </w:r>
      <w:r w:rsidRPr="00FA0FD6">
        <w:rPr>
          <w:rStyle w:val="StyleUnderline"/>
          <w:highlight w:val="cyan"/>
        </w:rPr>
        <w:t>chance of a</w:t>
      </w:r>
      <w:r>
        <w:rPr>
          <w:rStyle w:val="StyleUnderline"/>
        </w:rPr>
        <w:t xml:space="preserve"> security </w:t>
      </w:r>
      <w:r w:rsidRPr="00FA0FD6">
        <w:rPr>
          <w:rStyle w:val="StyleUnderline"/>
          <w:highlight w:val="cyan"/>
        </w:rPr>
        <w:t>dust-up</w:t>
      </w:r>
      <w:r>
        <w:rPr>
          <w:sz w:val="10"/>
        </w:rPr>
        <w:t xml:space="preserve"> in today's complex threat environment, </w:t>
      </w:r>
      <w:r w:rsidRPr="00FA0FD6">
        <w:rPr>
          <w:rStyle w:val="Emphasis"/>
          <w:highlight w:val="cyan"/>
        </w:rPr>
        <w:t>but</w:t>
      </w:r>
      <w:r>
        <w:rPr>
          <w:rStyle w:val="Emphasis"/>
        </w:rPr>
        <w:t xml:space="preserve"> there's a </w:t>
      </w:r>
      <w:r w:rsidRPr="00FA0FD6">
        <w:rPr>
          <w:rStyle w:val="Emphasis"/>
          <w:highlight w:val="cyan"/>
        </w:rPr>
        <w:t xml:space="preserve">much lower likelihood of </w:t>
      </w:r>
      <w:r>
        <w:rPr>
          <w:rStyle w:val="Emphasis"/>
        </w:rPr>
        <w:t xml:space="preserve">those dust-ups </w:t>
      </w:r>
      <w:r w:rsidRPr="00FA0FD6">
        <w:rPr>
          <w:rStyle w:val="Emphasis"/>
          <w:highlight w:val="cyan"/>
        </w:rPr>
        <w:t>spiraling out of control</w:t>
      </w:r>
      <w:r>
        <w:rPr>
          <w:rStyle w:val="Emphasis"/>
        </w:rPr>
        <w:t xml:space="preserve">. </w:t>
      </w:r>
      <w:r>
        <w:rPr>
          <w:rStyle w:val="Emphasis"/>
          <w:sz w:val="12"/>
        </w:rPr>
        <w:t xml:space="preserve">¶ </w:t>
      </w:r>
      <w:r>
        <w:rPr>
          <w:rStyle w:val="StyleUnderline"/>
        </w:rPr>
        <w:t>In Miller's calculations</w:t>
      </w:r>
      <w:r>
        <w:rPr>
          <w:sz w:val="10"/>
        </w:rPr>
        <w:t xml:space="preserve">, it seems that </w:t>
      </w:r>
      <w:r>
        <w:rPr>
          <w:rStyle w:val="StyleUnderline"/>
        </w:rPr>
        <w:t>any country with a nuclear weapon constitutes an equal</w:t>
      </w:r>
      <w:r>
        <w:rPr>
          <w:sz w:val="10"/>
        </w:rPr>
        <w:t xml:space="preserve"> level of </w:t>
      </w:r>
      <w:r>
        <w:rPr>
          <w:rStyle w:val="StyleUnderline"/>
        </w:rPr>
        <w:t>threat</w:t>
      </w:r>
      <w:r>
        <w:rPr>
          <w:sz w:val="10"/>
        </w:rPr>
        <w:t xml:space="preserve">. But </w:t>
      </w:r>
      <w:r>
        <w:rPr>
          <w:rStyle w:val="StyleUnderline"/>
        </w:rPr>
        <w:t>that's dubious</w:t>
      </w:r>
      <w:r>
        <w:rPr>
          <w:sz w:val="10"/>
        </w:rPr>
        <w:t xml:space="preserve"> on multiple grounds. First, </w:t>
      </w:r>
      <w:r w:rsidRPr="00FA0FD6">
        <w:rPr>
          <w:rStyle w:val="StyleUnderline"/>
          <w:highlight w:val="cyan"/>
        </w:rPr>
        <w:t>no</w:t>
      </w:r>
      <w:r>
        <w:rPr>
          <w:rStyle w:val="StyleUnderline"/>
        </w:rPr>
        <w:t xml:space="preserve">ne of the </w:t>
      </w:r>
      <w:r w:rsidRPr="00FA0FD6">
        <w:rPr>
          <w:rStyle w:val="StyleUnderline"/>
          <w:highlight w:val="cyan"/>
        </w:rPr>
        <w:t>emerging nuclear states have</w:t>
      </w:r>
      <w:r>
        <w:rPr>
          <w:rStyle w:val="StyleUnderline"/>
        </w:rPr>
        <w:t xml:space="preserve"> anywhere close to a </w:t>
      </w:r>
      <w:r w:rsidRPr="00FA0FD6">
        <w:rPr>
          <w:rStyle w:val="StyleUnderline"/>
          <w:highlight w:val="cyan"/>
        </w:rPr>
        <w:t>second-strike</w:t>
      </w:r>
      <w:r>
        <w:rPr>
          <w:rStyle w:val="StyleUnderline"/>
        </w:rPr>
        <w:t xml:space="preserve"> capability.</w:t>
      </w:r>
      <w:r>
        <w:rPr>
          <w:sz w:val="10"/>
        </w:rPr>
        <w:t xml:space="preserve"> If they were to use their nukes against the United States, I think </w:t>
      </w:r>
      <w:r w:rsidRPr="00FA0FD6">
        <w:rPr>
          <w:rStyle w:val="StyleUnderline"/>
          <w:highlight w:val="cyan"/>
        </w:rPr>
        <w:t>they know</w:t>
      </w:r>
      <w:r>
        <w:rPr>
          <w:rStyle w:val="StyleUnderline"/>
        </w:rPr>
        <w:t xml:space="preserve"> that</w:t>
      </w:r>
      <w:r>
        <w:rPr>
          <w:sz w:val="10"/>
        </w:rPr>
        <w:t xml:space="preserve"> there's an excellent chance that </w:t>
      </w:r>
      <w:r w:rsidRPr="00FA0FD6">
        <w:rPr>
          <w:rStyle w:val="StyleUnderline"/>
          <w:highlight w:val="cyan"/>
        </w:rPr>
        <w:t>they don't survive the counterstrike</w:t>
      </w:r>
      <w:r>
        <w:rPr>
          <w:rStyle w:val="StyleUnderline"/>
        </w:rPr>
        <w:t>.</w:t>
      </w:r>
      <w:r>
        <w:rPr>
          <w:sz w:val="10"/>
        </w:rPr>
        <w:t xml:space="preserve"> Second, the counter Miller provides is that these authoritarian leaders are extra-super-crazy. I'm not going to defend either the Ayatollah Ali Khamenei or Kim the Younger, but </w:t>
      </w:r>
      <w:r>
        <w:rPr>
          <w:rStyle w:val="StyleUnderline"/>
        </w:rPr>
        <w:t>are these leaders more crazy than</w:t>
      </w:r>
      <w:r>
        <w:rPr>
          <w:sz w:val="10"/>
        </w:rPr>
        <w:t xml:space="preserve"> either </w:t>
      </w:r>
      <w:r>
        <w:rPr>
          <w:rStyle w:val="StyleUnderline"/>
        </w:rPr>
        <w:t>Mao or Stalin or Kim Jong Il?</w:t>
      </w:r>
      <w:r>
        <w:rPr>
          <w:sz w:val="10"/>
        </w:rPr>
        <w:t xml:space="preserve"> Those are </w:t>
      </w:r>
      <w:r>
        <w:rPr>
          <w:rStyle w:val="Emphasis"/>
        </w:rPr>
        <w:t xml:space="preserve">three of </w:t>
      </w:r>
      <w:r w:rsidRPr="00FA0FD6">
        <w:rPr>
          <w:rStyle w:val="Emphasis"/>
          <w:highlight w:val="cyan"/>
        </w:rPr>
        <w:t>the worst leaders in history</w:t>
      </w:r>
      <w:r>
        <w:rPr>
          <w:sz w:val="10"/>
        </w:rPr>
        <w:t xml:space="preserve"> -- </w:t>
      </w:r>
      <w:r w:rsidRPr="00B463BA">
        <w:rPr>
          <w:rStyle w:val="Emphasis"/>
        </w:rPr>
        <w:t xml:space="preserve">and </w:t>
      </w:r>
      <w:r w:rsidRPr="00FA0FD6">
        <w:rPr>
          <w:rStyle w:val="Emphasis"/>
          <w:highlight w:val="cyan"/>
        </w:rPr>
        <w:t>none of them came close to using nuclear weapons</w:t>
      </w:r>
      <w:r>
        <w:rPr>
          <w:sz w:val="10"/>
        </w:rPr>
        <w:t xml:space="preserve">. Finally, the </w:t>
      </w:r>
      <w:r w:rsidRPr="00FA0FD6">
        <w:rPr>
          <w:rStyle w:val="StyleUnderline"/>
          <w:highlight w:val="cyan"/>
        </w:rPr>
        <w:t>Pakistan</w:t>
      </w:r>
      <w:r w:rsidRPr="00FA0FD6">
        <w:rPr>
          <w:sz w:val="10"/>
          <w:highlight w:val="cyan"/>
        </w:rPr>
        <w:t xml:space="preserve"> c</w:t>
      </w:r>
      <w:r>
        <w:rPr>
          <w:sz w:val="10"/>
        </w:rPr>
        <w:t xml:space="preserve">ase </w:t>
      </w:r>
      <w:r>
        <w:rPr>
          <w:rStyle w:val="StyleUnderline"/>
        </w:rPr>
        <w:t>is instructive</w:t>
      </w:r>
      <w:r>
        <w:rPr>
          <w:sz w:val="10"/>
        </w:rPr>
        <w:t xml:space="preserve"> -- </w:t>
      </w:r>
      <w:r>
        <w:rPr>
          <w:rStyle w:val="StyleUnderline"/>
        </w:rPr>
        <w:t>even after getting</w:t>
      </w:r>
      <w:r>
        <w:rPr>
          <w:sz w:val="10"/>
        </w:rPr>
        <w:t xml:space="preserve"> </w:t>
      </w:r>
      <w:r>
        <w:rPr>
          <w:rStyle w:val="StyleUnderline"/>
        </w:rPr>
        <w:t>nukes, and</w:t>
      </w:r>
      <w:r>
        <w:rPr>
          <w:sz w:val="10"/>
        </w:rPr>
        <w:t xml:space="preserve"> even after </w:t>
      </w:r>
      <w:r>
        <w:rPr>
          <w:rStyle w:val="StyleUnderline"/>
        </w:rPr>
        <w:t>getting very cozy with radical terrorist groups</w:t>
      </w:r>
      <w:r>
        <w:rPr>
          <w:sz w:val="10"/>
        </w:rPr>
        <w:t xml:space="preserve">, </w:t>
      </w:r>
      <w:r>
        <w:rPr>
          <w:rStyle w:val="StyleUnderline"/>
        </w:rPr>
        <w:t xml:space="preserve">that country has </w:t>
      </w:r>
      <w:r w:rsidRPr="00FA0FD6">
        <w:rPr>
          <w:rStyle w:val="StyleUnderline"/>
          <w:highlight w:val="cyan"/>
        </w:rPr>
        <w:t>refrained from escalating</w:t>
      </w:r>
      <w:r>
        <w:rPr>
          <w:rStyle w:val="StyleUnderline"/>
        </w:rPr>
        <w:t xml:space="preserve"> hostilities with India to the point of </w:t>
      </w:r>
      <w:r>
        <w:rPr>
          <w:sz w:val="10"/>
        </w:rPr>
        <w:t xml:space="preserve">another general </w:t>
      </w:r>
      <w:r>
        <w:rPr>
          <w:rStyle w:val="StyleUnderline"/>
        </w:rPr>
        <w:t>war</w:t>
      </w:r>
      <w:r>
        <w:rPr>
          <w:sz w:val="10"/>
        </w:rPr>
        <w:t xml:space="preserve">. </w:t>
      </w:r>
      <w:r>
        <w:rPr>
          <w:sz w:val="12"/>
        </w:rPr>
        <w:t xml:space="preserve">¶ </w:t>
      </w:r>
      <w:r>
        <w:rPr>
          <w:sz w:val="10"/>
        </w:rPr>
        <w:t xml:space="preserve">As </w:t>
      </w:r>
      <w:r w:rsidRPr="00FA0FD6">
        <w:rPr>
          <w:rStyle w:val="StyleUnderline"/>
          <w:highlight w:val="cyan"/>
        </w:rPr>
        <w:t>for</w:t>
      </w:r>
      <w:r>
        <w:rPr>
          <w:sz w:val="10"/>
        </w:rPr>
        <w:t xml:space="preserve"> the </w:t>
      </w:r>
      <w:r w:rsidRPr="00FA0FD6">
        <w:rPr>
          <w:rStyle w:val="StyleUnderline"/>
          <w:highlight w:val="cyan"/>
        </w:rPr>
        <w:t>non-state threats</w:t>
      </w:r>
      <w:r>
        <w:rPr>
          <w:sz w:val="10"/>
        </w:rPr>
        <w:t xml:space="preserve">, they are disturbing, but I'd posit that on this front </w:t>
      </w:r>
      <w:r w:rsidRPr="00FA0FD6">
        <w:rPr>
          <w:rStyle w:val="StyleUnderline"/>
          <w:highlight w:val="cyan"/>
        </w:rPr>
        <w:t>the U</w:t>
      </w:r>
      <w:r>
        <w:rPr>
          <w:sz w:val="10"/>
        </w:rPr>
        <w:t xml:space="preserve">nited </w:t>
      </w:r>
      <w:r w:rsidRPr="00FA0FD6">
        <w:rPr>
          <w:rStyle w:val="StyleUnderline"/>
          <w:highlight w:val="cyan"/>
        </w:rPr>
        <w:t>S</w:t>
      </w:r>
      <w:r w:rsidRPr="00FA0FD6">
        <w:rPr>
          <w:sz w:val="10"/>
          <w:highlight w:val="cyan"/>
        </w:rPr>
        <w:t>t</w:t>
      </w:r>
      <w:r>
        <w:rPr>
          <w:sz w:val="10"/>
        </w:rPr>
        <w:t xml:space="preserve">ates really </w:t>
      </w:r>
      <w:r w:rsidRPr="00FA0FD6">
        <w:rPr>
          <w:rStyle w:val="StyleUnderline"/>
          <w:highlight w:val="cyan"/>
        </w:rPr>
        <w:t>is safer</w:t>
      </w:r>
      <w:r>
        <w:rPr>
          <w:sz w:val="10"/>
        </w:rPr>
        <w:t xml:space="preserve"> now </w:t>
      </w:r>
      <w:r>
        <w:rPr>
          <w:rStyle w:val="StyleUnderline"/>
        </w:rPr>
        <w:t>than</w:t>
      </w:r>
      <w:r>
        <w:rPr>
          <w:sz w:val="10"/>
        </w:rPr>
        <w:t xml:space="preserve"> it was </w:t>
      </w:r>
      <w:r>
        <w:rPr>
          <w:rStyle w:val="StyleUnderline"/>
        </w:rPr>
        <w:t>a decade ago</w:t>
      </w:r>
      <w:r>
        <w:rPr>
          <w:sz w:val="10"/>
        </w:rPr>
        <w:t xml:space="preserve">. </w:t>
      </w:r>
      <w:r w:rsidRPr="00FA0FD6">
        <w:rPr>
          <w:rStyle w:val="StyleUnderline"/>
          <w:highlight w:val="cyan"/>
        </w:rPr>
        <w:t>The only organization</w:t>
      </w:r>
      <w:r>
        <w:rPr>
          <w:rStyle w:val="StyleUnderline"/>
        </w:rPr>
        <w:t xml:space="preserve"> capable of</w:t>
      </w:r>
      <w:r>
        <w:rPr>
          <w:sz w:val="10"/>
        </w:rPr>
        <w:t xml:space="preserve"> launching </w:t>
      </w:r>
      <w:r>
        <w:rPr>
          <w:rStyle w:val="StyleUnderline"/>
        </w:rPr>
        <w:t>a coordinated</w:t>
      </w:r>
      <w:r>
        <w:rPr>
          <w:sz w:val="10"/>
        </w:rPr>
        <w:t xml:space="preserve"> terrorist </w:t>
      </w:r>
      <w:r>
        <w:rPr>
          <w:rStyle w:val="StyleUnderline"/>
        </w:rPr>
        <w:t>strike</w:t>
      </w:r>
      <w:r>
        <w:rPr>
          <w:sz w:val="10"/>
        </w:rPr>
        <w:t xml:space="preserve"> against the United States </w:t>
      </w:r>
      <w:r w:rsidRPr="00FA0FD6">
        <w:rPr>
          <w:rStyle w:val="StyleUnderline"/>
          <w:highlight w:val="cyan"/>
        </w:rPr>
        <w:t>is</w:t>
      </w:r>
      <w:r w:rsidRPr="00FA0FD6">
        <w:rPr>
          <w:sz w:val="10"/>
          <w:highlight w:val="cyan"/>
        </w:rPr>
        <w:t xml:space="preserve"> n</w:t>
      </w:r>
      <w:r>
        <w:rPr>
          <w:sz w:val="10"/>
        </w:rPr>
        <w:t xml:space="preserve">ow </w:t>
      </w:r>
      <w:r w:rsidRPr="00FA0FD6">
        <w:rPr>
          <w:rStyle w:val="Emphasis"/>
          <w:highlight w:val="cyan"/>
        </w:rPr>
        <w:t>a husk of its former self.</w:t>
      </w:r>
      <w:r>
        <w:rPr>
          <w:sz w:val="10"/>
        </w:rPr>
        <w:t xml:space="preserve"> Indeed, I'd wager that Miller's </w:t>
      </w:r>
      <w:r>
        <w:rPr>
          <w:rStyle w:val="Emphasis"/>
        </w:rPr>
        <w:t>emotions</w:t>
      </w:r>
      <w:r>
        <w:rPr>
          <w:sz w:val="10"/>
        </w:rPr>
        <w:t xml:space="preserve">, or his memory of 9/11, </w:t>
      </w:r>
      <w:r>
        <w:rPr>
          <w:rStyle w:val="Emphasis"/>
        </w:rPr>
        <w:t xml:space="preserve">are getting in the way of </w:t>
      </w:r>
      <w:r>
        <w:rPr>
          <w:sz w:val="10"/>
        </w:rPr>
        <w:t>dispassionate</w:t>
      </w:r>
      <w:r>
        <w:rPr>
          <w:rStyle w:val="Emphasis"/>
        </w:rPr>
        <w:t xml:space="preserve"> analysis. </w:t>
      </w:r>
      <w:r>
        <w:rPr>
          <w:rStyle w:val="Emphasis"/>
          <w:sz w:val="12"/>
        </w:rPr>
        <w:t xml:space="preserve">¶ </w:t>
      </w:r>
      <w:r>
        <w:rPr>
          <w:sz w:val="10"/>
        </w:rPr>
        <w:t xml:space="preserve">In essence, </w:t>
      </w:r>
      <w:r>
        <w:rPr>
          <w:rStyle w:val="StyleUnderline"/>
        </w:rPr>
        <w:t xml:space="preserve">Miller conflates the number of possible threats with a greater magnitude of threats. </w:t>
      </w:r>
      <w:r>
        <w:rPr>
          <w:sz w:val="10"/>
        </w:rPr>
        <w:t xml:space="preserve">I agree that there are more </w:t>
      </w:r>
      <w:r w:rsidRPr="00FA0FD6">
        <w:rPr>
          <w:rStyle w:val="StyleUnderline"/>
          <w:highlight w:val="cyan"/>
        </w:rPr>
        <w:t>independent threats</w:t>
      </w:r>
      <w:r>
        <w:rPr>
          <w:sz w:val="10"/>
        </w:rPr>
        <w:t xml:space="preserve"> to the United States out there at present, but combined, they </w:t>
      </w:r>
      <w:r w:rsidRPr="00FA0FD6">
        <w:rPr>
          <w:rStyle w:val="StyleUnderline"/>
          <w:highlight w:val="cyan"/>
        </w:rPr>
        <w:t>don't stack up</w:t>
      </w:r>
      <w:r>
        <w:rPr>
          <w:rStyle w:val="StyleUnderline"/>
        </w:rPr>
        <w:t xml:space="preserve"> to the Soviet threat</w:t>
      </w:r>
      <w:r>
        <w:rPr>
          <w:sz w:val="10"/>
        </w:rPr>
        <w:t xml:space="preserve">. To put it another way, </w:t>
      </w:r>
      <w:r>
        <w:rPr>
          <w:rStyle w:val="Emphasis"/>
        </w:rPr>
        <w:t>I prefer avoiding a swarm of mosquitoes to one really ravenous bear.</w:t>
      </w:r>
      <w:r>
        <w:rPr>
          <w:sz w:val="10"/>
        </w:rPr>
        <w:t xml:space="preserve"> </w:t>
      </w:r>
      <w:r>
        <w:rPr>
          <w:sz w:val="12"/>
        </w:rPr>
        <w:t xml:space="preserve">¶ </w:t>
      </w:r>
      <w:r>
        <w:rPr>
          <w:sz w:val="10"/>
        </w:rPr>
        <w:t>In related</w:t>
      </w:r>
      <w:r>
        <w:rPr>
          <w:rStyle w:val="StyleUnderline"/>
        </w:rPr>
        <w:t xml:space="preserve"> </w:t>
      </w:r>
      <w:r w:rsidRPr="00FA0FD6">
        <w:rPr>
          <w:rStyle w:val="Emphasis"/>
          <w:highlight w:val="cyan"/>
        </w:rPr>
        <w:t>exaggerated threat analysis</w:t>
      </w:r>
      <w:r>
        <w:rPr>
          <w:sz w:val="10"/>
        </w:rPr>
        <w:t xml:space="preserve">, Matthew Kroenig argues in Foreign Affairs that an airstrike on Iran might be the best of a bad set of options in dealing with Iran. This has set poor Stephen Walt around the bend in response, as op-eds advocating an attack on Iran are wont to do. </w:t>
      </w:r>
      <w:r>
        <w:rPr>
          <w:sz w:val="12"/>
        </w:rPr>
        <w:t xml:space="preserve">¶ </w:t>
      </w:r>
      <w:r>
        <w:rPr>
          <w:sz w:val="10"/>
        </w:rPr>
        <w:t xml:space="preserve">I've generally found both sides of the "attack Iran" debate to be equally dyspeptic, but in this case I do find Kroenig's logic to be a bit odd. Here's his arguments for why a nuclear Iran is bad and containment </w:t>
      </w:r>
      <w:r w:rsidRPr="00FA0FD6">
        <w:rPr>
          <w:rStyle w:val="StyleUnderline"/>
          <w:highlight w:val="cyan"/>
        </w:rPr>
        <w:t>is</w:t>
      </w:r>
      <w:r>
        <w:rPr>
          <w:sz w:val="10"/>
        </w:rPr>
        <w:t xml:space="preserve"> more </w:t>
      </w:r>
      <w:r w:rsidRPr="00FA0FD6">
        <w:rPr>
          <w:rStyle w:val="StyleUnderline"/>
          <w:highlight w:val="cyan"/>
        </w:rPr>
        <w:t>problematic</w:t>
      </w:r>
      <w:r>
        <w:rPr>
          <w:sz w:val="10"/>
        </w:rPr>
        <w:t xml:space="preserve"> than a military attack: </w:t>
      </w:r>
      <w:r>
        <w:rPr>
          <w:sz w:val="12"/>
        </w:rPr>
        <w:t xml:space="preserve">¶ </w:t>
      </w:r>
      <w:r>
        <w:rPr>
          <w:sz w:val="10"/>
        </w:rPr>
        <w:t>[to be clear – Kroenig’s excerpt begins]</w:t>
      </w:r>
      <w:r>
        <w:rPr>
          <w:sz w:val="12"/>
        </w:rPr>
        <w:t xml:space="preserve">¶ </w:t>
      </w:r>
      <w:r>
        <w:rPr>
          <w:sz w:val="10"/>
        </w:rPr>
        <w:t>Some states in the region are doubting U.S. resolve to stop the program and are shifting their allegiances to Tehran. Others have begun to discuss launching their own nuclear initiatives to counter a possible Iranian bomb. For those nations and the United States itself, the threat will only continue to grow as Tehran moves closer to its goal. A nuclear-armed Iran would immediately limit U.S. freedom of action in the Middle East. With atomic power behind it, Iran could threaten any U.S. political or military initiative in the Middle East with nuclear war, forcing Washington to think twice before acting in the region. Iran’s regional rivals, such as Saudi Arabia, would likely decide to acquire their own nuclear arsenals, sparking an arms race. To constrain its geopolitical rivals, Iran could choose to spur proliferation by transferring nuclear technology to its allies -- other countries and terrorist groups alike. Having the bomb would give Iran greater cover for conventional aggression and coercive diplomacy, and the battles between its terrorist proxies and Israel, for example, could escalate. And Iran and Israel lack nearly all the safeguards that helped the United States and the Soviet Union avoid a nuclear exchange during the Cold War -- secure second-strike capabilities, clear lines of communication, long flight times for ballistic missiles from one country to the other, and experience managing nuclear arsenals. To be sure, a nuclear-armed Iran would not intentionally launch a suicidal nuclear war. But the volatile nuclear balance between Iran and Israel could easily spiral out of control as a crisis unfolds, resulting in a nuclear exchange between the two countries that could draw the United States in, as well.</w:t>
      </w:r>
      <w:r>
        <w:rPr>
          <w:sz w:val="12"/>
        </w:rPr>
        <w:t xml:space="preserve">¶ </w:t>
      </w:r>
      <w:r>
        <w:rPr>
          <w:sz w:val="10"/>
        </w:rPr>
        <w:t>These security threats would require Washington to contain Tehran. Yet deterrence would come at a heavy price. To keep the Iranian threat at bay, the United States would need to deploy naval and ground units and potentially nuclear weapons across the Middle East, keeping a large force in the area for decades to come. Alongside those troops, the United States would have to permanently deploy significant intelligence assets to monitor any attempts by Iran to transfer its nuclear technology. And it would also need to devote perhaps billions of dollars to improving its allies’ capability to defend themselves. This might include helping Israel construct submarine-launched ballistic missiles and hardened ballistic missile silos to ensure that it can maintain a secure second-strike capability. Most of all, to make containment credible, the United States would need to extend its nuclear umbrella to its partners in the region, pledging to defend them with military force should Iran launch an attack (emphasis added).</w:t>
      </w:r>
      <w:r>
        <w:rPr>
          <w:sz w:val="12"/>
        </w:rPr>
        <w:t xml:space="preserve">¶ </w:t>
      </w:r>
      <w:r>
        <w:rPr>
          <w:sz w:val="10"/>
        </w:rPr>
        <w:t>[Kroenig’s excerpt ends]</w:t>
      </w:r>
      <w:r>
        <w:rPr>
          <w:sz w:val="12"/>
        </w:rPr>
        <w:t xml:space="preserve">¶ </w:t>
      </w:r>
      <w:r>
        <w:rPr>
          <w:sz w:val="10"/>
        </w:rPr>
        <w:t xml:space="preserve">OK, first, exactly who is bandwagoning with Iran? Seriously, who? Kroenig provides no evidence, and I'm scratching my head to think of any data points. The SCAF regime in Egypt has been a bit more friendly, but Turkey's distancing is far more significant and debilitating for Tehran's grand strategy. Iran's sole Arab ally is in serious trouble, and its own economy is faltering badly. The notion that time is on Iran 's side seems badly off. </w:t>
      </w:r>
      <w:r>
        <w:rPr>
          <w:sz w:val="12"/>
        </w:rPr>
        <w:t xml:space="preserve">¶ </w:t>
      </w:r>
      <w:r>
        <w:rPr>
          <w:sz w:val="10"/>
        </w:rPr>
        <w:t xml:space="preserve">Second, </w:t>
      </w:r>
      <w:r>
        <w:rPr>
          <w:rStyle w:val="StyleUnderline"/>
        </w:rPr>
        <w:t>Kroenig presume that a nuclear Iran would be more aggressive</w:t>
      </w:r>
      <w:r>
        <w:rPr>
          <w:sz w:val="10"/>
        </w:rPr>
        <w:t xml:space="preserve"> in the region and more likely to have a nuclear exchange with Iran. </w:t>
      </w:r>
      <w:r>
        <w:rPr>
          <w:rStyle w:val="StyleUnderline"/>
        </w:rPr>
        <w:t>I</w:t>
      </w:r>
      <w:r>
        <w:rPr>
          <w:sz w:val="10"/>
        </w:rPr>
        <w:t xml:space="preserve"> will </w:t>
      </w:r>
      <w:r>
        <w:rPr>
          <w:rStyle w:val="StyleUnderline"/>
        </w:rPr>
        <w:t>again point to India/Pakistan</w:t>
      </w:r>
      <w:r>
        <w:rPr>
          <w:sz w:val="10"/>
        </w:rPr>
        <w:t xml:space="preserve">. </w:t>
      </w:r>
      <w:r>
        <w:rPr>
          <w:rStyle w:val="Emphasis"/>
        </w:rPr>
        <w:t>Despite similar religious divides, and despite the presence of pliable non-state actors, those two countries have successfully kept a nuclear peace</w:t>
      </w:r>
      <w:r>
        <w:rPr>
          <w:sz w:val="10"/>
        </w:rPr>
        <w:t xml:space="preserve">. Kroenig might have an argument that Israel/Iran is different, but it's not in this essay. Indeed, the bolded section contradicts Kroenig's own argument -- </w:t>
      </w:r>
      <w:r w:rsidRPr="00FA0FD6">
        <w:rPr>
          <w:rStyle w:val="StyleUnderline"/>
          <w:highlight w:val="cyan"/>
        </w:rPr>
        <w:t>if Iran is not prepared to use its nuclear weapons,</w:t>
      </w:r>
      <w:r w:rsidRPr="00FA0FD6">
        <w:rPr>
          <w:sz w:val="10"/>
          <w:highlight w:val="cyan"/>
        </w:rPr>
        <w:t xml:space="preserve"> </w:t>
      </w:r>
      <w:r w:rsidRPr="00FA0FD6">
        <w:rPr>
          <w:rStyle w:val="Emphasis"/>
          <w:highlight w:val="cyan"/>
        </w:rPr>
        <w:t>it seems unlikely</w:t>
      </w:r>
      <w:r w:rsidRPr="00B463BA">
        <w:rPr>
          <w:rStyle w:val="Emphasis"/>
        </w:rPr>
        <w:t xml:space="preserve"> that </w:t>
      </w:r>
      <w:r w:rsidRPr="00FA0FD6">
        <w:rPr>
          <w:rStyle w:val="Emphasis"/>
          <w:highlight w:val="cyan"/>
        </w:rPr>
        <w:t>it will escalate crises to the point where its bluff is called</w:t>
      </w:r>
      <w:r>
        <w:rPr>
          <w:rStyle w:val="Emphasis"/>
        </w:rPr>
        <w:t>.</w:t>
      </w:r>
      <w:r>
        <w:rPr>
          <w:sz w:val="10"/>
        </w:rPr>
        <w:t xml:space="preserve"> If Kroenig's own scholarship suggests that </w:t>
      </w:r>
      <w:r>
        <w:rPr>
          <w:rStyle w:val="StyleUnderline"/>
        </w:rPr>
        <w:t>America's nuclear superiority would</w:t>
      </w:r>
      <w:r>
        <w:rPr>
          <w:sz w:val="10"/>
        </w:rPr>
        <w:t xml:space="preserve"> still </w:t>
      </w:r>
      <w:r>
        <w:rPr>
          <w:rStyle w:val="StyleUnderline"/>
        </w:rPr>
        <w:t>be an effective</w:t>
      </w:r>
      <w:r>
        <w:rPr>
          <w:sz w:val="10"/>
        </w:rPr>
        <w:t xml:space="preserve"> </w:t>
      </w:r>
      <w:r>
        <w:rPr>
          <w:rStyle w:val="StyleUnderline"/>
        </w:rPr>
        <w:t>deterrent</w:t>
      </w:r>
      <w:r>
        <w:rPr>
          <w:sz w:val="10"/>
        </w:rPr>
        <w:t xml:space="preserve">, then I'm not sure why he portrays the Iran threat in such menacing terms. </w:t>
      </w:r>
    </w:p>
    <w:p w:rsidR="00331003" w:rsidRDefault="00331003" w:rsidP="00331003"/>
    <w:p w:rsidR="00331003" w:rsidRPr="00666FC9" w:rsidRDefault="00331003" w:rsidP="00331003">
      <w:pPr>
        <w:pStyle w:val="Heading4"/>
      </w:pPr>
      <w:r>
        <w:t xml:space="preserve">Nuke winter is bunk- </w:t>
      </w:r>
      <w:r w:rsidRPr="00666FC9">
        <w:t>simulations deny reality</w:t>
      </w:r>
    </w:p>
    <w:p w:rsidR="00331003" w:rsidRPr="00666FC9" w:rsidRDefault="00331003" w:rsidP="00331003">
      <w:pPr>
        <w:rPr>
          <w:sz w:val="24"/>
        </w:rPr>
      </w:pPr>
      <w:r w:rsidRPr="00666FC9">
        <w:rPr>
          <w:b/>
          <w:sz w:val="24"/>
          <w:szCs w:val="20"/>
        </w:rPr>
        <w:t>Seitz</w:t>
      </w:r>
      <w:r w:rsidRPr="00666FC9">
        <w:rPr>
          <w:sz w:val="24"/>
        </w:rPr>
        <w:t xml:space="preserve"> </w:t>
      </w:r>
      <w:r w:rsidRPr="00666FC9">
        <w:rPr>
          <w:b/>
          <w:sz w:val="24"/>
          <w:szCs w:val="20"/>
        </w:rPr>
        <w:t>6</w:t>
      </w:r>
      <w:r w:rsidRPr="00666FC9">
        <w:rPr>
          <w:sz w:val="24"/>
        </w:rPr>
        <w:t xml:space="preserve"> Visiting Scholar at the Center for International Affairs, Harvard University [Russell, “The ‘Nuclear Winter’ Meltdown,” Dec 20, http://adamant.typepad.com/seit</w:t>
      </w:r>
      <w:r>
        <w:rPr>
          <w:sz w:val="24"/>
        </w:rPr>
        <w:t>z/2006/12/preherein_honor.html]</w:t>
      </w:r>
    </w:p>
    <w:p w:rsidR="00331003" w:rsidRPr="00C63E81" w:rsidRDefault="00331003" w:rsidP="00331003">
      <w:pPr>
        <w:jc w:val="both"/>
        <w:rPr>
          <w:sz w:val="16"/>
        </w:rPr>
      </w:pPr>
      <w:r w:rsidRPr="00C63E81">
        <w:rPr>
          <w:sz w:val="16"/>
        </w:rPr>
        <w:t xml:space="preserve">All that remains of Sagan's Big Chill  are curves such as this, but history is full of prophets of doom who fail to deliver, not all are without honor in their own land.  The 1983  </w:t>
      </w:r>
      <w:r w:rsidRPr="00FA0FD6">
        <w:rPr>
          <w:highlight w:val="cyan"/>
          <w:u w:val="single"/>
        </w:rPr>
        <w:t>'Nuclear Winter</w:t>
      </w:r>
      <w:r w:rsidRPr="00C63E81">
        <w:rPr>
          <w:sz w:val="16"/>
        </w:rPr>
        <w:t xml:space="preserve"> " papers in Science were so politicized that  even the eminently liberal  President of The Council for a Liveable World called  "</w:t>
      </w:r>
      <w:r w:rsidRPr="00FA0FD6">
        <w:rPr>
          <w:highlight w:val="cyan"/>
          <w:u w:val="single"/>
        </w:rPr>
        <w:t xml:space="preserve">The </w:t>
      </w:r>
      <w:r w:rsidRPr="00FA0FD6">
        <w:rPr>
          <w:rStyle w:val="Emphasis"/>
          <w:highlight w:val="cyan"/>
        </w:rPr>
        <w:t>worst example of the misrepesentation of science</w:t>
      </w:r>
      <w:r w:rsidRPr="00C63E81">
        <w:rPr>
          <w:u w:val="single"/>
        </w:rPr>
        <w:t xml:space="preserve"> to the public in my memory</w:t>
      </w:r>
      <w:r w:rsidRPr="00C63E81">
        <w:rPr>
          <w:sz w:val="16"/>
        </w:rPr>
        <w:t xml:space="preserve">."  </w:t>
      </w:r>
      <w:r w:rsidRPr="00C63E81">
        <w:rPr>
          <w:u w:val="single"/>
        </w:rPr>
        <w:t>Among the authors was Stanford  President  Donald Kennedy. Today he edits Science , the nation's major arbiter of climate science</w:t>
      </w:r>
      <w:r w:rsidRPr="00C63E81">
        <w:rPr>
          <w:sz w:val="16"/>
        </w:rPr>
        <w:t xml:space="preserve">--and policy. Below, a case illustrating  the mid-range of the ~.7 to ~1.6 degree C maximum cooling  the 2006 studies suggest  is  superimposed in color on the Blackly Apocalyptic predictions published in Science  Vol. 222, 1983 . They're worth  comparing, because </w:t>
      </w:r>
      <w:r w:rsidRPr="00C63E81">
        <w:rPr>
          <w:u w:val="single"/>
        </w:rPr>
        <w:t xml:space="preserve">the range of </w:t>
      </w:r>
      <w:r w:rsidRPr="00FA0FD6">
        <w:rPr>
          <w:highlight w:val="cyan"/>
          <w:u w:val="single"/>
        </w:rPr>
        <w:t>soot concentrations in the new models overlaps with</w:t>
      </w:r>
      <w:r w:rsidRPr="00C63E81">
        <w:rPr>
          <w:u w:val="single"/>
        </w:rPr>
        <w:t xml:space="preserve"> cases assumed to have dire climatic consequences in the  widely publicized </w:t>
      </w:r>
      <w:r w:rsidRPr="00FA0FD6">
        <w:rPr>
          <w:highlight w:val="cyan"/>
          <w:u w:val="single"/>
        </w:rPr>
        <w:t>1983 scenarios</w:t>
      </w:r>
      <w:r w:rsidRPr="00C63E81">
        <w:rPr>
          <w:sz w:val="16"/>
        </w:rPr>
        <w:t xml:space="preserve">. It is hard to exaggerate  how seriously " nuclear winter "was once taken by policy analysts who  ought to  have known better. Many were taken aback by the sheer force of Sagan's rhetoric Remarkably, </w:t>
      </w:r>
      <w:r w:rsidRPr="00C63E81">
        <w:rPr>
          <w:u w:val="single"/>
        </w:rPr>
        <w:t>Science's news coverage of the new results  fails to  graphically compare them with the old ones</w:t>
      </w:r>
      <w:r w:rsidRPr="00C63E81">
        <w:rPr>
          <w:sz w:val="16"/>
        </w:rPr>
        <w:t xml:space="preserve"> Editor Kennedy  and other recent executives of the American Association for the Advancement of Science, once proudly co-authored and helped to publicize. You can't say they didn't try to reproduce this Cold War icon. </w:t>
      </w:r>
      <w:r w:rsidRPr="00C63E81">
        <w:rPr>
          <w:u w:val="single"/>
        </w:rPr>
        <w:t xml:space="preserve">Once again, soot from imaginary software materializes in midair  by the megaton , flying  higher than Mount Everest </w:t>
      </w:r>
      <w:r w:rsidRPr="00C63E81">
        <w:rPr>
          <w:sz w:val="16"/>
        </w:rPr>
        <w:t xml:space="preserve">. </w:t>
      </w:r>
      <w:r w:rsidRPr="00FA0FD6">
        <w:rPr>
          <w:highlight w:val="cyan"/>
          <w:u w:val="single"/>
        </w:rPr>
        <w:t xml:space="preserve">This is </w:t>
      </w:r>
      <w:r w:rsidRPr="00FA0FD6">
        <w:rPr>
          <w:rStyle w:val="Emphasis"/>
          <w:highlight w:val="cyan"/>
        </w:rPr>
        <w:t>not physics</w:t>
      </w:r>
      <w:r w:rsidRPr="00C63E81">
        <w:rPr>
          <w:u w:val="single"/>
        </w:rPr>
        <w:t>, but a crude exercise in  ' garbage in, gospel out' parameter forcing designed to maximize and extend  the cooling an aeosol can generate, by sparing it from realistic  attrition by rainout in the lower atmosphere</w:t>
      </w:r>
      <w:r w:rsidRPr="00C63E81">
        <w:rPr>
          <w:sz w:val="16"/>
        </w:rPr>
        <w:t xml:space="preserve">.  </w:t>
      </w:r>
      <w:r w:rsidRPr="00FA0FD6">
        <w:rPr>
          <w:highlight w:val="cyan"/>
          <w:u w:val="single"/>
        </w:rPr>
        <w:t xml:space="preserve">Despite decades </w:t>
      </w:r>
      <w:r w:rsidRPr="00C63E81">
        <w:rPr>
          <w:u w:val="single"/>
        </w:rPr>
        <w:t xml:space="preserve">of progress in </w:t>
      </w:r>
      <w:r w:rsidRPr="00FA0FD6">
        <w:rPr>
          <w:highlight w:val="cyan"/>
          <w:u w:val="single"/>
        </w:rPr>
        <w:t>modeling</w:t>
      </w:r>
      <w:r w:rsidRPr="00C63E81">
        <w:rPr>
          <w:u w:val="single"/>
        </w:rPr>
        <w:t xml:space="preserve"> atmospheric chemistry, </w:t>
      </w:r>
      <w:r w:rsidRPr="00FA0FD6">
        <w:rPr>
          <w:highlight w:val="cyan"/>
          <w:u w:val="single"/>
        </w:rPr>
        <w:t>there is none in this</w:t>
      </w:r>
      <w:r w:rsidRPr="00C63E81">
        <w:rPr>
          <w:u w:val="single"/>
        </w:rPr>
        <w:t xml:space="preserve"> computer </w:t>
      </w:r>
      <w:r w:rsidRPr="00FA0FD6">
        <w:rPr>
          <w:highlight w:val="cyan"/>
          <w:u w:val="single"/>
        </w:rPr>
        <w:t>simulation</w:t>
      </w:r>
      <w:r w:rsidRPr="00C63E81">
        <w:rPr>
          <w:u w:val="single"/>
        </w:rPr>
        <w:t>, and  ignoring  photochemistry further extends its impact</w:t>
      </w:r>
      <w:r w:rsidRPr="00C63E81">
        <w:rPr>
          <w:sz w:val="16"/>
        </w:rPr>
        <w:t xml:space="preserve">.  Fortunately, the history of  science is as hard to erase as it is easy to ignore. Their past mastery of semantic agression cannot  spare  the authors of "Nuclear Winter Lite " direct comparison of their new results and their old. </w:t>
      </w:r>
      <w:r w:rsidRPr="00C63E81">
        <w:rPr>
          <w:u w:val="single"/>
        </w:rPr>
        <w:t xml:space="preserve">Dark </w:t>
      </w:r>
      <w:r w:rsidRPr="00FA0FD6">
        <w:rPr>
          <w:highlight w:val="cyan"/>
          <w:u w:val="single"/>
        </w:rPr>
        <w:t>smoke  clouds</w:t>
      </w:r>
      <w:r w:rsidRPr="00C63E81">
        <w:rPr>
          <w:u w:val="single"/>
        </w:rPr>
        <w:t xml:space="preserve"> in the  lower atmosphere  </w:t>
      </w:r>
      <w:r w:rsidRPr="00FA0FD6">
        <w:rPr>
          <w:rStyle w:val="Emphasis"/>
          <w:highlight w:val="cyan"/>
        </w:rPr>
        <w:t>don't last long enough</w:t>
      </w:r>
      <w:r w:rsidRPr="00FA0FD6">
        <w:rPr>
          <w:highlight w:val="cyan"/>
          <w:u w:val="single"/>
        </w:rPr>
        <w:t xml:space="preserve"> to spread </w:t>
      </w:r>
      <w:r w:rsidRPr="00C63E81">
        <w:rPr>
          <w:u w:val="single"/>
        </w:rPr>
        <w:t xml:space="preserve">across the globe. </w:t>
      </w:r>
      <w:r w:rsidRPr="00FA0FD6">
        <w:rPr>
          <w:highlight w:val="cyan"/>
          <w:u w:val="single"/>
        </w:rPr>
        <w:t xml:space="preserve">Cloud </w:t>
      </w:r>
      <w:r w:rsidRPr="00C63E81">
        <w:rPr>
          <w:u w:val="single"/>
        </w:rPr>
        <w:t xml:space="preserve">droplets </w:t>
      </w:r>
      <w:r w:rsidRPr="00FA0FD6">
        <w:rPr>
          <w:highlight w:val="cyan"/>
          <w:u w:val="single"/>
        </w:rPr>
        <w:t>and  rainfall remove them. rapidly washing them out</w:t>
      </w:r>
      <w:r w:rsidRPr="00C63E81">
        <w:rPr>
          <w:u w:val="single"/>
        </w:rPr>
        <w:t xml:space="preserve"> of the sky  </w:t>
      </w:r>
      <w:r w:rsidRPr="00FA0FD6">
        <w:rPr>
          <w:highlight w:val="cyan"/>
          <w:u w:val="single"/>
        </w:rPr>
        <w:t xml:space="preserve">in </w:t>
      </w:r>
      <w:r w:rsidRPr="00C63E81">
        <w:rPr>
          <w:u w:val="single"/>
        </w:rPr>
        <w:t xml:space="preserve">a </w:t>
      </w:r>
      <w:r w:rsidRPr="00164925">
        <w:rPr>
          <w:rStyle w:val="Emphasis"/>
        </w:rPr>
        <w:t xml:space="preserve">matter of </w:t>
      </w:r>
      <w:r w:rsidRPr="00FA0FD6">
        <w:rPr>
          <w:rStyle w:val="Emphasis"/>
          <w:highlight w:val="cyan"/>
        </w:rPr>
        <w:t>days</w:t>
      </w:r>
      <w:r w:rsidRPr="00C63E81">
        <w:rPr>
          <w:u w:val="single"/>
        </w:rPr>
        <w:t xml:space="preserve"> to weeks- not long enough to sustain a global pall</w:t>
      </w:r>
      <w:r w:rsidRPr="00C63E81">
        <w:rPr>
          <w:sz w:val="16"/>
        </w:rPr>
        <w:t xml:space="preserve">.  </w:t>
      </w:r>
      <w:r w:rsidRPr="00C63E81">
        <w:rPr>
          <w:u w:val="single"/>
        </w:rPr>
        <w:t xml:space="preserve">Real world weather  brings down particles much as soot is scrubbed out  of power plant smoke by the water sprays in smoke stack scrubbers  </w:t>
      </w:r>
      <w:r w:rsidRPr="00FA0FD6">
        <w:rPr>
          <w:highlight w:val="cyan"/>
          <w:u w:val="single"/>
        </w:rPr>
        <w:t>Robock acknowledges this</w:t>
      </w:r>
      <w:r w:rsidRPr="00C63E81">
        <w:rPr>
          <w:u w:val="single"/>
        </w:rPr>
        <w:t xml:space="preserve">- not even a single degree of cooling results when  soot is released  at lower elevations in he models </w:t>
      </w:r>
      <w:r w:rsidRPr="00C63E81">
        <w:rPr>
          <w:sz w:val="16"/>
        </w:rPr>
        <w:t xml:space="preserve">. The workaround is to inject the imaginary aerosol at truly Himalayan elevations -  pressure altitudes of 300 millibar and higher , where the  computer model's vertical transport function modules pass it off to their even higher neighbors in the stratosphere , where it does not rain and particles linger.. </w:t>
      </w:r>
      <w:r w:rsidRPr="00C63E81">
        <w:rPr>
          <w:u w:val="single"/>
        </w:rPr>
        <w:t xml:space="preserve">The </w:t>
      </w:r>
      <w:r w:rsidRPr="00FA0FD6">
        <w:rPr>
          <w:highlight w:val="cyan"/>
          <w:u w:val="single"/>
        </w:rPr>
        <w:t>new studies</w:t>
      </w:r>
      <w:r w:rsidRPr="00C63E81">
        <w:rPr>
          <w:u w:val="single"/>
        </w:rPr>
        <w:t xml:space="preserve"> like the old </w:t>
      </w:r>
      <w:r w:rsidRPr="00FA0FD6">
        <w:rPr>
          <w:highlight w:val="cyan"/>
          <w:u w:val="single"/>
        </w:rPr>
        <w:t xml:space="preserve">suffer from the </w:t>
      </w:r>
      <w:r w:rsidRPr="00FA0FD6">
        <w:rPr>
          <w:rStyle w:val="Emphasis"/>
          <w:highlight w:val="cyan"/>
        </w:rPr>
        <w:t>disconnect</w:t>
      </w:r>
      <w:r w:rsidRPr="00FA0FD6">
        <w:rPr>
          <w:highlight w:val="cyan"/>
          <w:u w:val="single"/>
        </w:rPr>
        <w:t xml:space="preserve"> between a desire to paint the sky black and the vicissitudes of natural history</w:t>
      </w:r>
      <w:r w:rsidRPr="00C63E81">
        <w:rPr>
          <w:sz w:val="16"/>
        </w:rPr>
        <w:t xml:space="preserve">. As with many exercise in worst case models both at invoke  rare phenomena  as commonplace,  claiming it prudent to assume the worst. But the real world is subject to Murphy's lesser known second law- if everything must go wrong, don't bet on it.  </w:t>
      </w:r>
      <w:r w:rsidRPr="00C63E81">
        <w:rPr>
          <w:u w:val="single"/>
        </w:rPr>
        <w:t>In 2006 as in 1983 firestorms and forest fires that send smoke into the stratosphere  rise to alien prominence in the modelers re-imagined world , but i the real one remains a very different place</w:t>
      </w:r>
      <w:r w:rsidRPr="00C63E81">
        <w:rPr>
          <w:sz w:val="16"/>
        </w:rPr>
        <w:t xml:space="preserve">, where though  every month sees forest fires  burning  areas the size of cities - 2,500 hectares or larger , stratospheric smoke injections arise but once in a blue moon.  So how come  these neo-nuclear winter models feature so  much smoke so far aloft for so long? The answer is simple- the modelers intervened.  Turning off vertical transport algorithms  may make Al Gore happy- he has bet on reviving the credibility Sagan's ersatz apocalypse , but </w:t>
      </w:r>
      <w:r w:rsidRPr="00C63E81">
        <w:rPr>
          <w:u w:val="single"/>
        </w:rPr>
        <w:t xml:space="preserve">there is no denying that in some of these scenarios human desire, not physical forces accounts for the vertical  hoisting of  millions of tons of mass ten vertical kilometers into the sky.to the level at which the models take over , with results at once predictable --and arbitrary.  </w:t>
      </w:r>
      <w:r w:rsidRPr="00FA0FD6">
        <w:rPr>
          <w:highlight w:val="cyan"/>
          <w:u w:val="single"/>
        </w:rPr>
        <w:t xml:space="preserve">This is not physics, it is </w:t>
      </w:r>
      <w:r w:rsidRPr="00FA0FD6">
        <w:rPr>
          <w:rStyle w:val="Emphasis"/>
          <w:highlight w:val="cyan"/>
        </w:rPr>
        <w:t xml:space="preserve">computer gamesmanship </w:t>
      </w:r>
      <w:r w:rsidRPr="00164925">
        <w:rPr>
          <w:rStyle w:val="Emphasis"/>
        </w:rPr>
        <w:t>carried over to a new generation of  X-Box</w:t>
      </w:r>
      <w:r w:rsidRPr="00C63E81">
        <w:rPr>
          <w:sz w:val="16"/>
        </w:rPr>
        <w:t>.</w:t>
      </w:r>
    </w:p>
    <w:p w:rsidR="00331003" w:rsidRPr="00331003" w:rsidRDefault="00331003" w:rsidP="00331003"/>
    <w:p w:rsidR="00B10643" w:rsidRPr="00B10643" w:rsidRDefault="00B10643" w:rsidP="00B10643">
      <w:pPr>
        <w:pStyle w:val="Heading2"/>
      </w:pPr>
    </w:p>
    <w:p w:rsidR="00A87D97" w:rsidRPr="00F306F7" w:rsidRDefault="00A87D97" w:rsidP="00A87D97">
      <w:pPr>
        <w:pStyle w:val="Heading1"/>
      </w:pPr>
      <w:r w:rsidRPr="00F306F7">
        <w:t>***AFF***</w:t>
      </w:r>
    </w:p>
    <w:p w:rsidR="00A87D97" w:rsidRPr="00F306F7" w:rsidRDefault="00A87D97" w:rsidP="00A87D97">
      <w:pPr>
        <w:pStyle w:val="Heading1"/>
      </w:pPr>
      <w:r w:rsidRPr="00F306F7">
        <w:t>UQ</w:t>
      </w:r>
    </w:p>
    <w:p w:rsidR="00A87D97" w:rsidRPr="00F306F7" w:rsidRDefault="00A87D97" w:rsidP="00A87D97">
      <w:pPr>
        <w:pStyle w:val="Heading3"/>
      </w:pPr>
      <w:r w:rsidRPr="00F306F7">
        <w:t>2AC UQ</w:t>
      </w:r>
      <w:r w:rsidRPr="00F306F7">
        <w:br/>
      </w:r>
    </w:p>
    <w:p w:rsidR="00A87D97" w:rsidRPr="00F306F7" w:rsidRDefault="00A87D97" w:rsidP="00A87D97">
      <w:pPr>
        <w:pStyle w:val="Heading4"/>
      </w:pPr>
      <w:r w:rsidRPr="00F306F7">
        <w:t>One of the best prediction models votes aff</w:t>
      </w:r>
    </w:p>
    <w:p w:rsidR="00A87D97" w:rsidRPr="00F306F7" w:rsidRDefault="00A87D97" w:rsidP="00A87D97">
      <w:r w:rsidRPr="00F306F7">
        <w:rPr>
          <w:rStyle w:val="Style13ptBold"/>
        </w:rPr>
        <w:t>Matthews 6/14</w:t>
      </w:r>
      <w:r w:rsidRPr="00F306F7">
        <w:t xml:space="preserve"> (David- Vox staff writer, “One of the best election models predicts a Trump victory. Its creator doesn't believe it.”, http://www.vox.com/2016/6/14/11854512/trump-election-models-political-science)</w:t>
      </w:r>
    </w:p>
    <w:p w:rsidR="00A87D97" w:rsidRPr="00F306F7" w:rsidRDefault="00A87D97" w:rsidP="00A87D97">
      <w:pPr>
        <w:rPr>
          <w:rStyle w:val="StyleUnderline"/>
        </w:rPr>
      </w:pPr>
      <w:r w:rsidRPr="00F306F7">
        <w:rPr>
          <w:rStyle w:val="Emphasis"/>
          <w:highlight w:val="cyan"/>
        </w:rPr>
        <w:t>One of the most respected and accurate forecasting models</w:t>
      </w:r>
      <w:r w:rsidRPr="00F306F7">
        <w:rPr>
          <w:sz w:val="12"/>
        </w:rPr>
        <w:t xml:space="preserve"> in political sciences </w:t>
      </w:r>
      <w:r w:rsidRPr="00F306F7">
        <w:rPr>
          <w:rStyle w:val="StyleUnderline"/>
          <w:highlight w:val="cyan"/>
        </w:rPr>
        <w:t>says that Donald Trump will win the 2016 presidential election</w:t>
      </w:r>
      <w:r w:rsidRPr="00F306F7">
        <w:rPr>
          <w:sz w:val="12"/>
        </w:rPr>
        <w:t xml:space="preserve">, and </w:t>
      </w:r>
      <w:r w:rsidRPr="00F306F7">
        <w:rPr>
          <w:rStyle w:val="Emphasis"/>
          <w:highlight w:val="cyan"/>
        </w:rPr>
        <w:t>by a fairly comfortable margin at that.</w:t>
      </w:r>
      <w:r w:rsidRPr="00F306F7">
        <w:rPr>
          <w:sz w:val="12"/>
        </w:rPr>
        <w:t xml:space="preserve"> There's just one problem: Its creator doesn't believe his own forecast. Emory political scientist Alan Abramowitz's "</w:t>
      </w:r>
      <w:r w:rsidRPr="00F306F7">
        <w:rPr>
          <w:rStyle w:val="StyleUnderline"/>
          <w:highlight w:val="cyan"/>
        </w:rPr>
        <w:t>Time for Change" makes predictions by considering how the economy is doing</w:t>
      </w:r>
      <w:r w:rsidRPr="00F306F7">
        <w:rPr>
          <w:sz w:val="12"/>
        </w:rPr>
        <w:t xml:space="preserve"> (measured by the GDP growth rate the second quarter of the election year), </w:t>
      </w:r>
      <w:r w:rsidRPr="00F306F7">
        <w:rPr>
          <w:rStyle w:val="StyleUnderline"/>
          <w:highlight w:val="cyan"/>
        </w:rPr>
        <w:t>how popular the incumbent is</w:t>
      </w:r>
      <w:r w:rsidRPr="00F306F7">
        <w:rPr>
          <w:sz w:val="12"/>
        </w:rPr>
        <w:t xml:space="preserve"> (measured by his Gallup approval rating at the end of June), </w:t>
      </w:r>
      <w:r w:rsidRPr="00F306F7">
        <w:rPr>
          <w:rStyle w:val="StyleUnderline"/>
          <w:highlight w:val="cyan"/>
        </w:rPr>
        <w:t>and whether the incumbent is running for reelection</w:t>
      </w:r>
      <w:r w:rsidRPr="00F306F7">
        <w:rPr>
          <w:sz w:val="12"/>
        </w:rPr>
        <w:t xml:space="preserve">. </w:t>
      </w:r>
      <w:r w:rsidRPr="00F306F7">
        <w:rPr>
          <w:rStyle w:val="Emphasis"/>
          <w:highlight w:val="cyan"/>
        </w:rPr>
        <w:t>It has correctly predicted every presidential election since 1992</w:t>
      </w:r>
      <w:r w:rsidRPr="00F306F7">
        <w:rPr>
          <w:sz w:val="12"/>
        </w:rPr>
        <w:t xml:space="preserve">. </w:t>
      </w:r>
      <w:r w:rsidRPr="00F306F7">
        <w:rPr>
          <w:rStyle w:val="StyleUnderline"/>
          <w:highlight w:val="cyan"/>
        </w:rPr>
        <w:t>If the tepid first quarter GDP growth rate</w:t>
      </w:r>
      <w:r w:rsidRPr="00F306F7">
        <w:rPr>
          <w:sz w:val="12"/>
        </w:rPr>
        <w:t xml:space="preserve"> of 0.8 percent </w:t>
      </w:r>
      <w:r w:rsidRPr="00F306F7">
        <w:rPr>
          <w:rStyle w:val="StyleUnderline"/>
          <w:highlight w:val="cyan"/>
        </w:rPr>
        <w:t>keeps up, as does Gallup's current</w:t>
      </w:r>
      <w:r w:rsidRPr="00F306F7">
        <w:rPr>
          <w:sz w:val="12"/>
        </w:rPr>
        <w:t xml:space="preserve"> +9 net </w:t>
      </w:r>
      <w:r w:rsidRPr="00F306F7">
        <w:rPr>
          <w:rStyle w:val="StyleUnderline"/>
          <w:highlight w:val="cyan"/>
        </w:rPr>
        <w:t>approval rating for Obama, then the model suggests a Trump victory</w:t>
      </w:r>
      <w:r w:rsidRPr="00F306F7">
        <w:rPr>
          <w:sz w:val="12"/>
        </w:rPr>
        <w:t xml:space="preserve">, 51.3 percent to Hillary Clinton's 48.7 percent. Even if GDP growth shot up dramatically to 3 percent, the model would still project a Trump win. Alarmed? Well, Abramowitz isn't — in fact, he thinks Clinton will win easily. Abramowitz just thinks his model is wrong this year. "The model is based on the assumption that the parties are going to nominate mainstream candidates who will be able to unite the party, and that the outcome will be similar to a generic vote, a generic presidential vote for a generic Democrat versus a generic Republican," he told me. "That's usually a pretty reasonable assumption and produces pretty accurate predictions." "Usually a pretty reasonable assumption" doesn't mean it's always a reasonable assumption, though, and Abramowitz thinks this is a year when it clearly, obviously, isn't. Since Trump isn't a mainstream candidate, he breaks the models. "It would not shock me if he ends up losing," Abramowitz said, and "if Clinton wins the election by a very comfortable margin." That was the consistent message I got from talking to experienced election forecasters. They each have their own models and believe in them under normal circumstances. The models that already have estimates — or that can be used for preliminary estimates, like Abramowitz's — are all over the place: But as the election nears, forecasters are emphasizing that 2016 could be a year when their forecasts fare poorly. Election models are valuable so long as the election is broadly similar in terms of candidate quality, campaign tactics, and party coalitions to the elections that have happened before. That is, election models are good at predicting elections that are like past elections. They are bad at predicting elections that are not like past elections. So here's the question: </w:t>
      </w:r>
      <w:r w:rsidRPr="00F306F7">
        <w:rPr>
          <w:rStyle w:val="StyleUnderline"/>
          <w:highlight w:val="cyan"/>
        </w:rPr>
        <w:t>Is 2016 genuinely different from the elections that came before it? Or do the modelers just want to believe it is?</w:t>
      </w:r>
      <w:r w:rsidRPr="00F306F7">
        <w:rPr>
          <w:sz w:val="12"/>
        </w:rPr>
        <w:t xml:space="preserve"> What we talk about when we talk about election models By "model," I don't mean poll averaging and weighting of the kind that Nate Silver and FiveThirtyEight, or the team at the Upshot, do. I mean the kind of formal academic forecasting that political scientists and economists have been doing since around the late 1970s, which uses factors like economic variables, presidential approval ratings, and horse race polls to predict general elections months in advance. Which factors, exactly, vary considerably. There are ones that almost exclusively rely on economic data, which provide a tidy explanation for why particular candidates win but don't have a great predictive track record. More reliable are ones like Abramowitz's that use at least some polling — in Abramowitz's case, presidential approval ratings. Still more straightforward models, like the well-regarded one from Columbia's Robert Erikson and UT Austin's Christopher Wlezien, actually incorporate horse race polling, albeit well in advance of the general election. In 2012, the journal PS: Political Science &amp; Politics organized a symposium of forecasts for the election. Each was attempting to guess what percentage of the two-party vote Obama would get; ultimately, he got 52 percent to Romney's 48. The convener of the symposium, SUNY Buffalo professor and Polarized: Making Sense of a Divided America author James Campbell, shared this chart summarizing how close various models got last cycle. This isn't a perfect gauge of their accuracy; all models have error, and it's possible a model that's generally good flubbed it last time. But it's a decent way to get a shortlist of models to consider this time around: Why the models might not hold in 2016 Few of these forecasters have issued predictions for 2016 yet; most of them require more information than is presently available. And those that have come out, or that can be used for preliminary predictions, are all over the place. There's Abramowitz's model, predicting a Trump win. Wlezien and Erikson passed along an estimate to me, based on current horse race polling and leading economic indicators, that Clinton would get 51.8 percent of the two-party vote, a nearly 4-point win over Trump. "This is a black swan election," Erikson says. "The economy is middling, the president is around 50 percent approval, so that suggests a close race. But there is variance due to the candidates, and both Clinton and Trump can have big effects." In other words, these models are built for generic, typical candidates like John McCain or Mitt Romney, who are well within the Republican mainstream on immigration, not someone who thinks a guy with Mexican ancestry who was born in Indiana is unfit to judge him in federal court and who wants to ban all Muslims from entering the United States. More generally, some forecasters argue that open-seat races are harder to predict than incumbent reelection years. "Presidential approval, quite understandably, is a weaker predictor when the incumbent is not running," Campbell notes. Campbell's research with collaborators Bryan Dettrey and Hongxing Yin confirmed that both presidential approval ratings and economic factors are less influential in open-seat contests. "In open-seat contests," they write, "economic effects on the vote were consistently weaker and never achieved statistical significance." This makes sense. Presidential approval ratings and the state of the economy seem, intuitively, relevant to whether voters will want to reelect an incumbent. They're not likely to reelect someone they disapprove of, whom they hold responsible for a poor economy, etc. But it's less clear that a president's popularity would rub off on another person his party nominated, or that that person would get credit for a good economy. "Since they basically ignore information about the candidates themselves, econometric models are based on the theory of retrospective voting (which assumes that elections are a referendum on the incumbent party’s past performance)," political scientist Andreas Graefe of PollyVote says. "This is a useful theory, but if may be less useful if the candidates and their campaigns 'break the rules,' as is the case in 2016." Models are basically based on 17 elections. That makes predicting tough. Abramowitz says he's agnostic about whether forecasts perform worse in open-seat races; there are just too few data points. That's fair — the brute fact of the matter is that there have only been 17 presidential elections since World War II upon which political scientists can build predictive models. Even if you were to include every presidential race (and you shouldn't, given how little the process that selected, say, John Adams, has in common with modern elections) that'd only be 57. That's a small sample size, which makes nailing down model specifications tricky. For example, the major factor in Abramowitz's model that gives Trump a strong edge is the advantage he gives to incumbent presidents (and implicit disadvantage he gives to open-seat contenders of the incumbent's party). This variable is based on comparing 10 races (1948, 1956, 1964, 1972, 1980, 1984, 1992, 1996, 2004, 2008) with the other seven. But that's really not a lot to go on. If you were to read a medical study, say, where the control group had a sample size of 10 and the treatment group had only seven people, you'd be cautious in interpreting the findings. Or consider what happened in 2012, when Abramowitz adjusted his model to attempt to account for the fact that general elections have been getting closer since 1980. He added a new variable that takes away some of the incumbency advantage and that hurts members of the outgoing incumbent's party in open races when the incumbent is popular (like, say, Hillary Clinton). But that new variable resulted in a worse prediction than his regular model made, so he's back to the original. Again, this isn't a criticism of Abramowitz specifically, or indeed of any modeler. This stuff is hard. And to his credit, Abramowitz acknowledges that, and tries to identify cases where inferring from limited past patterns can steer you wrong. Candidates have under and overperformed relative to what his model would expect before, he notes. He identifies three cases in particular: the underperformance of George McGovern in 1972, Michael Dukakis in 1988, and Al Gore in 2000. He interprets the McGovern case as indicating the importance of party unity, and the Dukakis and Gore cases as indicating weak candidates and poorly conducted campaigns. "You can't really build these into the model, because they're pretty subjective," he notes. But just because something's not readily quantifiable doesn't mean it's unimportant. Some quantifiable factors also give Abramowitz pause about the model. Past nominees have followed normal trends in the partisan preferences of different racial groups. But Donald Trump's vocal anti-immigration rhetoric has led to abnormally low levels of support from Latinos and Asian Americans. Abramowitz has argued that Trump's true level of support from Latinos is in the low 10s, if measured from high-quality surveys with Spanish-language options. That seems almost certainly like a consequence of Trump's specific rhetoric and reputation on racial issues, a candidate effect that normal political science forecasts couldn't capture. Of course, </w:t>
      </w:r>
      <w:r w:rsidRPr="00F306F7">
        <w:rPr>
          <w:rStyle w:val="StyleUnderline"/>
          <w:highlight w:val="cyan"/>
        </w:rPr>
        <w:t>all this doubt might be overblown</w:t>
      </w:r>
      <w:r w:rsidRPr="00F306F7">
        <w:rPr>
          <w:sz w:val="12"/>
        </w:rPr>
        <w:t xml:space="preserve">. </w:t>
      </w:r>
      <w:r w:rsidRPr="00F306F7">
        <w:rPr>
          <w:rStyle w:val="StyleUnderline"/>
          <w:highlight w:val="cyan"/>
        </w:rPr>
        <w:t>The entire 2016 primary cycle involved pundits and political scientists discounting what the numbers were telling us — Donald Trump was the most popular Republican candidat</w:t>
      </w:r>
      <w:r w:rsidRPr="00F306F7">
        <w:rPr>
          <w:sz w:val="12"/>
        </w:rPr>
        <w:t xml:space="preserve">e and set to win by a wide margin — on the basis that Trump was different, that his lead was less real than past candidates' leads because he's too extreme or inexperienced or alienated from the Republican Party. And yet at the end of the day, </w:t>
      </w:r>
      <w:r w:rsidRPr="00F306F7">
        <w:rPr>
          <w:rStyle w:val="StyleUnderline"/>
          <w:highlight w:val="cyan"/>
        </w:rPr>
        <w:t>the simple interpretation was right: The poll lead wasn't a fad — it was a sign that Donald Trump was going to be nominated.</w:t>
      </w:r>
      <w:r w:rsidRPr="00F306F7">
        <w:rPr>
          <w:rStyle w:val="StyleUnderline"/>
        </w:rPr>
        <w:t xml:space="preserve"> </w:t>
      </w:r>
      <w:r w:rsidRPr="00F306F7">
        <w:rPr>
          <w:sz w:val="12"/>
        </w:rPr>
        <w:t xml:space="preserve">Similarly, </w:t>
      </w:r>
      <w:r w:rsidRPr="00F306F7">
        <w:rPr>
          <w:rStyle w:val="StyleUnderline"/>
          <w:highlight w:val="cyan"/>
        </w:rPr>
        <w:t>the best political science models</w:t>
      </w:r>
      <w:r w:rsidRPr="00F306F7">
        <w:rPr>
          <w:sz w:val="12"/>
        </w:rPr>
        <w:t xml:space="preserve">, like Abramowitz's, </w:t>
      </w:r>
      <w:r w:rsidRPr="00F306F7">
        <w:rPr>
          <w:rStyle w:val="StyleUnderline"/>
          <w:highlight w:val="cyan"/>
        </w:rPr>
        <w:t>have served us well in the past, providing fairly reliable predictions of the victor in November well ahead of time. It's tempting to look at Trump and say that this time is different. But maybe we're once again trying to explain away perfectly valid numbers. Maybe Abramowitz's model is just right, and Trump is set to surprise all of us.</w:t>
      </w:r>
    </w:p>
    <w:p w:rsidR="00A87D97" w:rsidRPr="00F306F7" w:rsidRDefault="00A87D97" w:rsidP="00A87D97"/>
    <w:p w:rsidR="00A87D97" w:rsidRPr="00F306F7" w:rsidRDefault="00A87D97" w:rsidP="00A87D97">
      <w:pPr>
        <w:pStyle w:val="Heading3"/>
      </w:pPr>
      <w:r w:rsidRPr="00F306F7">
        <w:t>1AR UQ</w:t>
      </w:r>
    </w:p>
    <w:p w:rsidR="00A87D97" w:rsidRPr="00F306F7" w:rsidRDefault="00A87D97" w:rsidP="00A87D97">
      <w:pPr>
        <w:pStyle w:val="Heading4"/>
      </w:pPr>
      <w:r w:rsidRPr="00F306F7">
        <w:t>Trump will win- economic message is too strong</w:t>
      </w:r>
    </w:p>
    <w:p w:rsidR="00A87D97" w:rsidRPr="00F306F7" w:rsidRDefault="00A87D97" w:rsidP="00A87D97">
      <w:r w:rsidRPr="00F306F7">
        <w:rPr>
          <w:rStyle w:val="Style13ptBold"/>
        </w:rPr>
        <w:t>Luskin 6/20</w:t>
      </w:r>
      <w:r w:rsidRPr="00F306F7">
        <w:t>(Donald Luskin is chief investment officer at Trend Macrolytics LLC. “</w:t>
      </w:r>
      <w:r w:rsidRPr="00F306F7">
        <w:rPr>
          <w:rStyle w:val="Emphasis"/>
          <w:highlight w:val="cyan"/>
        </w:rPr>
        <w:t>Trump’s Pro-Growth Path to Victory</w:t>
      </w:r>
      <w:r w:rsidRPr="00F306F7">
        <w:t>”http://www.wsj.com/articles/trumps-pro-growth-path-to-victory-1466465044)</w:t>
      </w:r>
    </w:p>
    <w:p w:rsidR="00A87D97" w:rsidRPr="00F306F7" w:rsidRDefault="00A87D97" w:rsidP="00A87D97">
      <w:pPr>
        <w:rPr>
          <w:rStyle w:val="Emphasis"/>
        </w:rPr>
      </w:pPr>
      <w:r w:rsidRPr="00F306F7">
        <w:rPr>
          <w:sz w:val="16"/>
        </w:rPr>
        <w:t xml:space="preserve">Can Donald Trump make America grow again? His record-breaking number of GOP primary voters—more than 13 million—seem to think so. And </w:t>
      </w:r>
      <w:r w:rsidRPr="00F306F7">
        <w:rPr>
          <w:rStyle w:val="StyleUnderline"/>
          <w:highlight w:val="cyan"/>
        </w:rPr>
        <w:t>Americans overall strongly prefer Mr. Trump over Hillary Clinton on the economy, and on employment and jobs, according to Gallup’s latest polling.</w:t>
      </w:r>
      <w:r w:rsidRPr="00F306F7">
        <w:rPr>
          <w:rStyle w:val="StyleUnderline"/>
        </w:rPr>
        <w:t xml:space="preserve"> </w:t>
      </w:r>
      <w:r w:rsidRPr="00F306F7">
        <w:rPr>
          <w:sz w:val="16"/>
        </w:rPr>
        <w:t xml:space="preserve">But according to the orthodoxy of the economically sophisticated on both the left and the right, Mr. Trump’s signature agenda—his hostility to global trade, especially with China and Mexico—is antigrowth know-nothing protectionism. More trade is axiomatically better than less, say the sophisticates, and Mr. Trump is tempting the angry masses into a suicidal trade war. Yet consider the potentially axiom-breaking speed and magnitude of the rise of U.S. trade with China after China’s entry into the World Trade Organization in 2001. By 2015, compared with 2000, American trade with China (adjusted for inflation) almost tripled to a $577 billion annual rate, and now represents 3.2% of U.S. gross domestic product. The advantages of such trade are well known, and need no recounting here. But as Mr. Trump’s fellow reality-TV star Dr. Phil might ask: “How’s that been working for you?” Not so well, actually. Since 2000—the last year before the great expansion of U.S. trade with China began—real per capita U.S. annual GDP growth has fallen, on average, to less than 1%. In the five years before 2000, growth averaged more than 3%. We can’t blame the Great Recession for this dismal “new normal”—it began right after 2000 when trade with China took off, not in 2008 when Lehman Brothers failed. The year 2000 was also the peak for the U.S. labor market. Labor-force participation hit an all-time high then, with 67% of adult Americans either working or in the market for a job, according to the Bureau of Labor Statistics. By year-end 2015, labor-force participation had fallen to 62.6%, the lowest in two generations. So today’s seemingly low unemployment rate is nearly meaningless, because so many Americans have given up even trying to get a job. We can’t blame demographics—the “graying” of America isn’t at fault when labor-force participation has fallen sharply among Americans still in their prime working years. But can we blame trade with China? Mr. Trump and his masses do. And now new research by MIT’s David Autor and colleagues might begin to move elite opinion in the same direction. In a series of landmark papers, Mr. Autor has shown that the adjustment by U.S. workers to the post-2000 China trade shock has been far slower than predictions by the standard models used by labor and trade economists, and that new jobs in new industries have not materialized as expected. He also demonstrates that regions most affected by trade with China have contributed to today’s political polarization by sending far-right conservatives and far-left liberals to Congress. Mr. Trump’s solution? If he carries out his threat to build a massive tariff wall against Chinese exports, it is Americans who would pay for it, with another shock to our economy. But Mr. Trump has been clear that the purpose of such threats is to “bring China to the bargaining table.” Mr. Trump is right that America could get a more artful deal with China for granting access to the massive U.S. consumer and business market. We should insist that China open its markets to us symmetrically, and protect U.S. intellectual property. Even the staunchest advocates of trade ought to support that. But </w:t>
      </w:r>
      <w:r w:rsidRPr="00F306F7">
        <w:rPr>
          <w:rStyle w:val="StyleUnderline"/>
          <w:highlight w:val="cyan"/>
        </w:rPr>
        <w:t>the core of Mr. Trump’s growth agenda</w:t>
      </w:r>
      <w:r w:rsidRPr="00F306F7">
        <w:rPr>
          <w:sz w:val="16"/>
        </w:rPr>
        <w:t xml:space="preserve"> isn’t just about China, or Mexico, or any other trade partner. </w:t>
      </w:r>
      <w:r w:rsidRPr="00F306F7">
        <w:rPr>
          <w:rStyle w:val="StyleUnderline"/>
          <w:highlight w:val="cyan"/>
        </w:rPr>
        <w:t>It’s about America</w:t>
      </w:r>
      <w:r w:rsidRPr="00F306F7">
        <w:rPr>
          <w:sz w:val="16"/>
        </w:rPr>
        <w:t>—</w:t>
      </w:r>
      <w:r w:rsidRPr="00F306F7">
        <w:rPr>
          <w:rStyle w:val="StyleUnderline"/>
          <w:highlight w:val="cyan"/>
        </w:rPr>
        <w:t>making us more competitive and dynamic in an increasingly globalized world, and more able to profitably adapt to trade shocks</w:t>
      </w:r>
      <w:r w:rsidRPr="00F306F7">
        <w:rPr>
          <w:sz w:val="16"/>
        </w:rPr>
        <w:t xml:space="preserve">. For example, the U.S. 35% corporate-tax rate is the highest in the developed world. Since taxes are simply a cost of doing business, our high tax rate means U.S. companies face higher costs than foreign competitors. Mr. Trump has proposed to abolish this competitive disadvantage by slashing the top U.S. business tax rate to 15%. Mr. Trump’s sharply lower business-tax rate would be an immediate boost to after-tax earnings, and thus a boost to equity values. It would remove the barrier that prevents U.S. firms from repatriating foreign profits and putting them to work at home. It will give firms an incentive to expand, and enable new ones to be born—both of which will drive more jobs. With Mr. Trump’s proposal to sharply lower personal tax rates, workers will also have a big incentive to return to the labor force, and will be able to spend or invest more of what they earn. For the presumptive GOP nominee a key target for deregulation is the U.S. energy industry. Oil prices have fallen over the past two years thanks to the U.S. shale revolution, but they are still well above historical norms, with frackers held back by what Mr. Trump calls “massive new bureaucratic barriers.” Hillary Clinton vows to add new regulations until there won’t “be many places in America where fracking will continue.” Mr. Trump, it seems, remembers that the oil crisis of the 1970s was solved by the deregulation of the 1980s. Call Mr. Trump a know-nothing if you must. But </w:t>
      </w:r>
      <w:r w:rsidRPr="00F306F7">
        <w:rPr>
          <w:rStyle w:val="StyleUnderline"/>
          <w:highlight w:val="cyan"/>
        </w:rPr>
        <w:t>after 16 years in the new U.S. millennium of malaise</w:t>
      </w:r>
      <w:r w:rsidRPr="00F306F7">
        <w:rPr>
          <w:sz w:val="16"/>
        </w:rPr>
        <w:t xml:space="preserve">, </w:t>
      </w:r>
      <w:r w:rsidRPr="00F306F7">
        <w:rPr>
          <w:rStyle w:val="Emphasis"/>
          <w:highlight w:val="cyan"/>
        </w:rPr>
        <w:t>voters are responding to his diagnosis that something has gone unexpectedly wrong with trade</w:t>
      </w:r>
      <w:r w:rsidRPr="00F306F7">
        <w:rPr>
          <w:sz w:val="16"/>
        </w:rPr>
        <w:t xml:space="preserve">, </w:t>
      </w:r>
      <w:r w:rsidRPr="00F306F7">
        <w:rPr>
          <w:rStyle w:val="StyleUnderline"/>
          <w:highlight w:val="cyan"/>
        </w:rPr>
        <w:t>and his proposals to make America more dynamic in order to adapt.</w:t>
      </w:r>
      <w:r w:rsidRPr="00F306F7">
        <w:rPr>
          <w:rStyle w:val="StyleUnderline"/>
        </w:rPr>
        <w:t xml:space="preserve"> </w:t>
      </w:r>
      <w:r w:rsidRPr="00F306F7">
        <w:rPr>
          <w:rStyle w:val="StyleUnderline"/>
          <w:highlight w:val="cyan"/>
        </w:rPr>
        <w:t>Don’t forget the last know-nothing who came along and showed America how to pull out of a malaise</w:t>
      </w:r>
      <w:r w:rsidRPr="00F306F7">
        <w:rPr>
          <w:sz w:val="16"/>
        </w:rPr>
        <w:t>, with an agenda quite similar to Mr. Trump’s, to cut taxes and slash regulations on businesses and energy</w:t>
      </w:r>
      <w:r w:rsidRPr="00F306F7">
        <w:rPr>
          <w:rStyle w:val="Emphasis"/>
          <w:highlight w:val="cyan"/>
        </w:rPr>
        <w:t>. His name was Ronald Reagan.</w:t>
      </w:r>
    </w:p>
    <w:p w:rsidR="00A87D97" w:rsidRPr="00F306F7" w:rsidRDefault="00A87D97" w:rsidP="00A87D97"/>
    <w:p w:rsidR="00A87D97" w:rsidRPr="00F306F7" w:rsidRDefault="00A87D97" w:rsidP="00A87D97"/>
    <w:p w:rsidR="00A87D97" w:rsidRPr="00F306F7" w:rsidRDefault="00A87D97" w:rsidP="00A87D97"/>
    <w:p w:rsidR="00A87D97" w:rsidRPr="00F306F7" w:rsidRDefault="00A87D97" w:rsidP="00A87D97"/>
    <w:p w:rsidR="00A87D97" w:rsidRPr="00F306F7" w:rsidRDefault="00A87D97" w:rsidP="00A87D97">
      <w:pPr>
        <w:pStyle w:val="Heading4"/>
      </w:pPr>
      <w:r w:rsidRPr="00F306F7">
        <w:t>The Fox News Effect guarantees a Trump win</w:t>
      </w:r>
    </w:p>
    <w:p w:rsidR="00A87D97" w:rsidRPr="00F306F7" w:rsidRDefault="00A87D97" w:rsidP="00A87D97">
      <w:r w:rsidRPr="00F306F7">
        <w:rPr>
          <w:rStyle w:val="Style13ptBold"/>
        </w:rPr>
        <w:t>Fishman 6/17</w:t>
      </w:r>
      <w:r w:rsidRPr="00F306F7">
        <w:t xml:space="preserve"> (Ray Fisman is the Slater family professor in behavioral economics at Boston University and co-author of The Inner Lives of Markets: How People Shape Them—And They Shape Us. Andrea Prat is the Richard Paul Richman professor of business and a professor of economics at Columbia University, “Can Fox News Get Trump Elected?”, http://www.slate.com/articles/news_and_politics/the_dismal_science/2016/06/fox_news_exerts_more_power_over_the_electorate_than_you_might_think.html)</w:t>
      </w:r>
    </w:p>
    <w:p w:rsidR="00A87D97" w:rsidRPr="00F306F7" w:rsidRDefault="00A87D97" w:rsidP="00A87D97">
      <w:pPr>
        <w:rPr>
          <w:sz w:val="14"/>
        </w:rPr>
      </w:pPr>
      <w:r w:rsidRPr="00F306F7">
        <w:rPr>
          <w:sz w:val="14"/>
        </w:rPr>
        <w:t xml:space="preserve">For years now, </w:t>
      </w:r>
      <w:r w:rsidRPr="00F306F7">
        <w:rPr>
          <w:rStyle w:val="StyleUnderline"/>
          <w:highlight w:val="cyan"/>
        </w:rPr>
        <w:t>Fox News has been the most-watched cable news channel in America</w:t>
      </w:r>
      <w:r w:rsidRPr="00F306F7">
        <w:rPr>
          <w:sz w:val="14"/>
        </w:rPr>
        <w:t xml:space="preserve">. While it lays claim to neutral reporting, its coverage has typically been more sympathetic toward Republican candidates in general elections. But the 2016 presidential race hasn’t exactly been typical. The Republican Party is set to nominate a figure in Donald Trump who has divided his own party and been at odds with Fox News, too, since squaring off with anchor Megyn Kelly at a debate last August. Lately, however, there have been signs of a possible détente—including a soft-focus interview with Kelly in March—suggesting that </w:t>
      </w:r>
      <w:r w:rsidRPr="00F306F7">
        <w:rPr>
          <w:rStyle w:val="StyleUnderline"/>
          <w:highlight w:val="cyan"/>
        </w:rPr>
        <w:t>Trump may get the same enthusiastic support Fox has provided to Republican candidates</w:t>
      </w:r>
      <w:r w:rsidRPr="00F306F7">
        <w:rPr>
          <w:sz w:val="14"/>
        </w:rPr>
        <w:t xml:space="preserve"> in elections past. </w:t>
      </w:r>
      <w:r w:rsidRPr="00F306F7">
        <w:rPr>
          <w:rStyle w:val="StyleUnderline"/>
          <w:highlight w:val="cyan"/>
        </w:rPr>
        <w:t>How much would the full-throated backing of Fox mean to Trump?</w:t>
      </w:r>
      <w:r w:rsidRPr="00F306F7">
        <w:rPr>
          <w:rStyle w:val="StyleUnderline"/>
        </w:rPr>
        <w:t xml:space="preserve"> </w:t>
      </w:r>
      <w:r w:rsidRPr="00F306F7">
        <w:rPr>
          <w:rStyle w:val="Emphasis"/>
          <w:highlight w:val="cyan"/>
        </w:rPr>
        <w:t>A great deal</w:t>
      </w:r>
      <w:r w:rsidRPr="00F306F7">
        <w:rPr>
          <w:sz w:val="14"/>
        </w:rPr>
        <w:t xml:space="preserve">, </w:t>
      </w:r>
      <w:r w:rsidRPr="00F306F7">
        <w:rPr>
          <w:rStyle w:val="StyleUnderline"/>
          <w:highlight w:val="cyan"/>
        </w:rPr>
        <w:t>given the findings of a pair of studies analyzing Fox’s impact on vote share</w:t>
      </w:r>
      <w:r w:rsidRPr="00F306F7">
        <w:rPr>
          <w:sz w:val="14"/>
        </w:rPr>
        <w:t xml:space="preserve">. </w:t>
      </w:r>
      <w:r w:rsidRPr="00F306F7">
        <w:rPr>
          <w:rStyle w:val="StyleUnderline"/>
          <w:highlight w:val="cyan"/>
        </w:rPr>
        <w:t>The studies find an effect that’s</w:t>
      </w:r>
      <w:r w:rsidRPr="00F306F7">
        <w:rPr>
          <w:sz w:val="14"/>
        </w:rPr>
        <w:t xml:space="preserve"> </w:t>
      </w:r>
      <w:r w:rsidRPr="00F306F7">
        <w:rPr>
          <w:rStyle w:val="Emphasis"/>
          <w:highlight w:val="cyan"/>
        </w:rPr>
        <w:t>sufficiently important</w:t>
      </w:r>
      <w:r w:rsidRPr="00F306F7">
        <w:rPr>
          <w:sz w:val="14"/>
        </w:rPr>
        <w:t xml:space="preserve"> that it’s earned a name: </w:t>
      </w:r>
      <w:r w:rsidRPr="00F306F7">
        <w:rPr>
          <w:rStyle w:val="StyleUnderline"/>
          <w:highlight w:val="cyan"/>
        </w:rPr>
        <w:t>researchers who study the influence of mass media on politics call it the “Fox News Effect.”</w:t>
      </w:r>
      <w:r w:rsidRPr="00F306F7">
        <w:rPr>
          <w:sz w:val="14"/>
        </w:rPr>
        <w:t xml:space="preserve"> Far from simply preaching to a conservative choir, </w:t>
      </w:r>
      <w:r w:rsidRPr="00F306F7">
        <w:rPr>
          <w:rStyle w:val="StyleUnderline"/>
          <w:highlight w:val="cyan"/>
        </w:rPr>
        <w:t>Fox</w:t>
      </w:r>
      <w:r w:rsidRPr="00F306F7">
        <w:rPr>
          <w:sz w:val="14"/>
        </w:rPr>
        <w:t xml:space="preserve">, the researchers find, </w:t>
      </w:r>
      <w:r w:rsidRPr="00F306F7">
        <w:rPr>
          <w:rStyle w:val="StyleUnderline"/>
          <w:highlight w:val="cyan"/>
        </w:rPr>
        <w:t>has been winning ever more hearts and minds for the Republican Party over the past 15 years</w:t>
      </w:r>
      <w:r w:rsidRPr="00F306F7">
        <w:rPr>
          <w:sz w:val="14"/>
        </w:rPr>
        <w:t xml:space="preserve">. If we take the studies’ estimates of the Fox News Effect seriously, </w:t>
      </w:r>
      <w:r w:rsidRPr="00F306F7">
        <w:rPr>
          <w:rStyle w:val="Emphasis"/>
          <w:highlight w:val="cyan"/>
        </w:rPr>
        <w:t>it could easily prove pivotal in deciding the 2016 presidential election.</w:t>
      </w:r>
      <w:r w:rsidRPr="00F306F7">
        <w:rPr>
          <w:rStyle w:val="Emphasis"/>
        </w:rPr>
        <w:t xml:space="preserve"> </w:t>
      </w:r>
      <w:r w:rsidRPr="00F306F7">
        <w:rPr>
          <w:sz w:val="14"/>
        </w:rPr>
        <w:t xml:space="preserve">Measuring how much Fox—or any other source of information—affects what people believe is no easy task because so many viewers come to Fox—or its left-leaning competitor MSNBC—with their political views already firmly established. One way of trying to get over this hurdle is to look at how voting patterns change when Fox News comes to town. This is the approach taken by economists Stefano DellaVigna and Ethan Kaplan in the 2007 study that gave the Fox News Effect its name. Fox News was only founded in 1996. In the next four years, it expanded rapidly to reach many—but by no means all—cable subscribers across the country. So it’s possible to compare how Republican vote share changed between 1996 and 2000 in places that got Fox News in time for the George W. Bush–Al Gore election, as compared to places that still lacked access. The study’s authors found a modest impact: Republican vote share was 0.4 to 0.7 percentage points higher in locales with Fox News. (There weren’t any other significant differences between places with and without Fox News, which somewhat alleviates the worry that Fox News was targeting areas poised for a Republican upsurge.) Of course, it’s not possible to use this approach to measure Fox’s impact in more recent years: These days, Fox News is just about everywhere. Instead, Gregory Martin of Emory University and Ali Yurukoglu of Stanford University revisited the Fox News Effect in a May study using an entirely different method. Their approach takes advantage of the fact that channel order varies by local cable provider. Why should channel order matter? Because, it turns out, inertia acts powerfully on channel surfers, so the order of channels has a powerful influence over how many subscribers watch a particular station. Many viewers turn on the TV at channel 1 and just starting clicking upward till they find something they like. In some places, Fox News has a coveted slot in the low 20s (the first 15 to 20 spots tend to go to broadcast networks); in other places, Fox might be channel 50, so you need to click through many more options to get to Fox. (Fox News’ channel assignment isn’t related to viewer demographics that might otherwise predict its popularity—for example, Fox didn’t get a better channel in areas that have traditionally voted Republican.) Martin and Yurukoglu use the differences in audience size that come from Fox’s random positioning in the cable lineup to calculate how much impact the channel had on voting in the 2000, 2004, and 2008 presidential elections. For 2000, they generated an estimated impact pretty close to what DellaVigna and Kaplan calculated a decade before. But they also found that Fox’s impact took off during the decade that followed: It increased Republican vote share by more than 3.5 percentage points in the 2004 election and more than 6 percentage points by 2008. These gains, the economists argue, come from an increase in Fox viewership combined with what they calculate to be an increasingly pro-Republican bias at the network, based on an analysis of Fox transcripts. These are huge numbers: Since the U.S. has a two-party system, one more vote for the Republican nominee is typically one vote less for the Democrats. So an extra 6 percent share for the Republicans means 6 percent less for the Democrats, suggesting Fox News’ support could erase a 12-percentage point Democratic lead in the popular vote. </w:t>
      </w:r>
      <w:r w:rsidRPr="00F306F7">
        <w:rPr>
          <w:rStyle w:val="StyleUnderline"/>
          <w:highlight w:val="cyan"/>
        </w:rPr>
        <w:t>Let’s assume</w:t>
      </w:r>
      <w:r w:rsidRPr="00F306F7">
        <w:rPr>
          <w:sz w:val="14"/>
        </w:rPr>
        <w:t xml:space="preserve"> Martin and Yurukoglu’s </w:t>
      </w:r>
      <w:r w:rsidRPr="00F306F7">
        <w:rPr>
          <w:rStyle w:val="StyleUnderline"/>
          <w:highlight w:val="cyan"/>
        </w:rPr>
        <w:t>estimates capture something close to Fox News’ actual influence today</w:t>
      </w:r>
      <w:r w:rsidRPr="00F306F7">
        <w:rPr>
          <w:sz w:val="14"/>
        </w:rPr>
        <w:t xml:space="preserve"> (the channel’s viewership has held steady since 2008). </w:t>
      </w:r>
      <w:r w:rsidRPr="00F306F7">
        <w:rPr>
          <w:rStyle w:val="StyleUnderline"/>
          <w:highlight w:val="cyan"/>
        </w:rPr>
        <w:t>A Reuters poll in early June had Clinton leading Trump by 11 percentage points</w:t>
      </w:r>
      <w:r w:rsidRPr="00F306F7">
        <w:rPr>
          <w:rStyle w:val="Emphasis"/>
          <w:highlight w:val="cyan"/>
        </w:rPr>
        <w:t>: Fox’s support could make such a race a dead heat</w:t>
      </w:r>
      <w:r w:rsidRPr="00F306F7">
        <w:rPr>
          <w:sz w:val="14"/>
        </w:rPr>
        <w:t xml:space="preserve">. </w:t>
      </w:r>
      <w:r w:rsidRPr="00F306F7">
        <w:rPr>
          <w:rStyle w:val="Emphasis"/>
          <w:highlight w:val="cyan"/>
        </w:rPr>
        <w:t>Support from Fox could even help Trump climb out of the hole he’s dug recently</w:t>
      </w:r>
      <w:r w:rsidRPr="00F306F7">
        <w:rPr>
          <w:sz w:val="14"/>
        </w:rPr>
        <w:t xml:space="preserve"> with poorly received statements on the mass shooting in Orlando and his attack on a federal judge overseeing the fraud case against Trump University. Of course, </w:t>
      </w:r>
      <w:r w:rsidRPr="00F306F7">
        <w:rPr>
          <w:rStyle w:val="StyleUnderline"/>
          <w:highlight w:val="cyan"/>
        </w:rPr>
        <w:t>Trump has surely already benefited from the Fox News Effect</w:t>
      </w:r>
      <w:r w:rsidRPr="00F306F7">
        <w:rPr>
          <w:sz w:val="14"/>
        </w:rPr>
        <w:t xml:space="preserve">—he’s enjoyed the support of Sean Hannity and Bill O’Reilly, among others, for months. </w:t>
      </w:r>
      <w:r w:rsidRPr="00F306F7">
        <w:rPr>
          <w:rStyle w:val="StyleUnderline"/>
          <w:highlight w:val="cyan"/>
        </w:rPr>
        <w:t xml:space="preserve">But if he commands the full support of the network in the general election, </w:t>
      </w:r>
      <w:r w:rsidRPr="00F306F7">
        <w:rPr>
          <w:rStyle w:val="Emphasis"/>
          <w:highlight w:val="cyan"/>
        </w:rPr>
        <w:t>Fox could play a pivotal role in deciding the victor.</w:t>
      </w:r>
      <w:r w:rsidRPr="00F306F7">
        <w:rPr>
          <w:rStyle w:val="Emphasis"/>
        </w:rPr>
        <w:t xml:space="preserve"> </w:t>
      </w:r>
      <w:r w:rsidRPr="00F306F7">
        <w:rPr>
          <w:sz w:val="14"/>
        </w:rPr>
        <w:t xml:space="preserve">Then again, if there’s one lesson from the 2016 election cycle it’s that predicting its outcomes is a fool’s game. Trump is a unique figure whose rise has befuddled even the most practiced prognosticators. But given the influence of Fox News in prior elections, </w:t>
      </w:r>
      <w:r w:rsidRPr="00F306F7">
        <w:rPr>
          <w:rStyle w:val="StyleUnderline"/>
          <w:highlight w:val="cyan"/>
        </w:rPr>
        <w:t>we can’t rule out the possibility that the network’s attitude toward him could decide who becomes the next U.S. president</w:t>
      </w:r>
      <w:r w:rsidRPr="00F306F7">
        <w:rPr>
          <w:sz w:val="14"/>
        </w:rPr>
        <w:t>. Trump himself may have already come to this conclusion, given recent reports that the candidate is in talks with top Fox executives because, according to what one insider told the New York Daily News, Trump realizes he “can’t win the general election without Fox.” Of course, Fox is hardly the only media outlet with sway in this election. There’s a parallel story to be told, we’re sure, about MSNBC’s effect on its viewers. We focused on Fox because of its scale. They may face increasing competition from online options like Facebook, which faced recent accusations of giving a liberal bias to its news feed. But there is still no other US news source—news channel, newspaper, magazine, or social media—has the attention share that Fox News commands. That is, not only does Fox have a far greater viewership than its competitors—it has three-times the audience of MSNBC—its viewers are also less apt to seek news from other sources. Donald Trump has made no secret of his disdain for the media, and the press is right to be concerned about the steps a President Trump might take to curtail its powers. Those powers are essential to keep elected officials accountable to voters. But the power of news outlets like Fox to swing elections should also give the public pause. If it is true that Fox News has the potential to anoint a winner, how do we know that they will not use it to secure favors or assurances from presidential hopefuls? If media moguls are communicating with presidential hopefuls outside the spotlight, what are they asking for, and what are they promising? We, the electorate, have the right to know.</w:t>
      </w:r>
    </w:p>
    <w:p w:rsidR="00A87D97" w:rsidRPr="00F306F7" w:rsidRDefault="00A87D97" w:rsidP="00A87D97">
      <w:pPr>
        <w:rPr>
          <w:rStyle w:val="StyleUnderline"/>
        </w:rPr>
      </w:pPr>
    </w:p>
    <w:p w:rsidR="00A87D97" w:rsidRPr="00F306F7" w:rsidRDefault="00A87D97" w:rsidP="00A87D97">
      <w:pPr>
        <w:pStyle w:val="Heading4"/>
        <w:rPr>
          <w:sz w:val="32"/>
          <w:szCs w:val="32"/>
        </w:rPr>
      </w:pPr>
      <w:r w:rsidRPr="00F306F7">
        <w:t xml:space="preserve">Trump victory is inevitable- he’s </w:t>
      </w:r>
      <w:r w:rsidRPr="00F306F7">
        <w:rPr>
          <w:sz w:val="32"/>
          <w:szCs w:val="32"/>
        </w:rPr>
        <w:t>standing tall</w:t>
      </w:r>
    </w:p>
    <w:p w:rsidR="00A87D97" w:rsidRPr="00F306F7" w:rsidRDefault="00A87D97" w:rsidP="00A87D97">
      <w:r w:rsidRPr="00F306F7">
        <w:rPr>
          <w:rStyle w:val="Style13ptBold"/>
        </w:rPr>
        <w:t>Barber 6/23</w:t>
      </w:r>
      <w:r w:rsidRPr="00F306F7">
        <w:t xml:space="preserve"> (Nigel- Biopsychologist; blogger, Psychology Today's 'The Human Beast', “</w:t>
      </w:r>
      <w:r w:rsidRPr="00F306F7">
        <w:rPr>
          <w:rStyle w:val="Emphasis"/>
          <w:highlight w:val="cyan"/>
        </w:rPr>
        <w:t>Is Hillary Too Short To Beat Trump</w:t>
      </w:r>
      <w:r w:rsidRPr="00F306F7">
        <w:t>?”, http://www.huffingtonpost.com/nigel-barber/is-hilary-too-short-to-be_b_10617278.html)</w:t>
      </w:r>
    </w:p>
    <w:p w:rsidR="00A87D97" w:rsidRPr="00F306F7" w:rsidRDefault="00A87D97" w:rsidP="00A87D97">
      <w:pPr>
        <w:rPr>
          <w:sz w:val="14"/>
        </w:rPr>
      </w:pPr>
      <w:r w:rsidRPr="00F306F7">
        <w:rPr>
          <w:sz w:val="14"/>
        </w:rPr>
        <w:t xml:space="preserve">Throughout history, </w:t>
      </w:r>
      <w:r w:rsidRPr="00F306F7">
        <w:rPr>
          <w:rStyle w:val="StyleUnderline"/>
          <w:highlight w:val="cyan"/>
        </w:rPr>
        <w:t>the taller candidate has had an advantage in presidential elections</w:t>
      </w:r>
      <w:r w:rsidRPr="00F306F7">
        <w:rPr>
          <w:sz w:val="14"/>
        </w:rPr>
        <w:t xml:space="preserve">. Why is that? Does the advantage of taller stature make it more difficult for women to win national elections given that any female candidate will likely be shorter than all of the male candidates? Right off the bat, it is worth mentioning that women do win elections for the highest office in many countries around the globe from Israel, to Germany, from Indonesia to Pakistan, from Malawi to Liberia, and from Brazil to Argentina. None of these women were unusually tall. </w:t>
      </w:r>
      <w:r w:rsidRPr="00F306F7">
        <w:rPr>
          <w:rStyle w:val="Emphasis"/>
          <w:highlight w:val="cyan"/>
        </w:rPr>
        <w:t>The Height Advantage As Dominance Signaling</w:t>
      </w:r>
      <w:r w:rsidRPr="00F306F7">
        <w:rPr>
          <w:rStyle w:val="Emphasis"/>
        </w:rPr>
        <w:t xml:space="preserve"> </w:t>
      </w:r>
      <w:r w:rsidRPr="00F306F7">
        <w:rPr>
          <w:sz w:val="14"/>
        </w:rPr>
        <w:t xml:space="preserve">Whatever about the rest of the world, </w:t>
      </w:r>
      <w:r w:rsidRPr="00F306F7">
        <w:rPr>
          <w:rStyle w:val="StyleUnderline"/>
          <w:highlight w:val="cyan"/>
        </w:rPr>
        <w:t>height is an advantage in US presidential elections</w:t>
      </w:r>
      <w:r w:rsidRPr="00F306F7">
        <w:rPr>
          <w:sz w:val="14"/>
        </w:rPr>
        <w:t xml:space="preserve">, although it is not nearly so big a factor as often claimed in popular literature. Early in US history, height may not have been very salient for the electorate because they were unlikely to see the candidates in person and there were few illustrations that presented candidates in a format allowing their heights to be compared. Illustrated newspapers emerged in the middle of the 19th century and, by the end of the century, it is likely that much of the electorate would have been exposed to photographic representations of leading candidates and would have some impression of their height relative to other people depicted in newspaper illustrations. </w:t>
      </w:r>
      <w:r w:rsidRPr="00F306F7">
        <w:rPr>
          <w:rStyle w:val="StyleUnderline"/>
          <w:highlight w:val="cyan"/>
        </w:rPr>
        <w:t>For the 29 elections between 1900-2012, the taller candidate won 19 of the contests whereas the shorter candidate won 9</w:t>
      </w:r>
      <w:r w:rsidRPr="00F306F7">
        <w:rPr>
          <w:rStyle w:val="StyleUnderline"/>
        </w:rPr>
        <w:t xml:space="preserve"> </w:t>
      </w:r>
      <w:r w:rsidRPr="00F306F7">
        <w:rPr>
          <w:sz w:val="14"/>
        </w:rPr>
        <w:t xml:space="preserve">(with Bill Clinton and G.H.W. Bush tying at 6’2’’ and being excluded, based on a Wikipedia compilation that adds the totals incorrectly). This looks like a big advantage for the taller candidate but it is just short of conventional statistical significance (5 percent probability of error). Assuming that the difference is real, and not just statistical noise, </w:t>
      </w:r>
      <w:r w:rsidRPr="00F306F7">
        <w:rPr>
          <w:rStyle w:val="StyleUnderline"/>
          <w:highlight w:val="cyan"/>
        </w:rPr>
        <w:t>why might being taller be an advantage?</w:t>
      </w:r>
      <w:r w:rsidRPr="00F306F7">
        <w:rPr>
          <w:sz w:val="14"/>
        </w:rPr>
        <w:t xml:space="preserve"> Evolutionary psychologists believe that greater masculine height is an evolved dominance signal, so that </w:t>
      </w:r>
      <w:r w:rsidRPr="00F306F7">
        <w:rPr>
          <w:rStyle w:val="StyleUnderline"/>
          <w:highlight w:val="cyan"/>
        </w:rPr>
        <w:t>taller people enjoy unearned social advantages.</w:t>
      </w:r>
      <w:r w:rsidRPr="00F306F7">
        <w:rPr>
          <w:rStyle w:val="StyleUnderline"/>
        </w:rPr>
        <w:t xml:space="preserve"> </w:t>
      </w:r>
      <w:r w:rsidRPr="00F306F7">
        <w:rPr>
          <w:sz w:val="14"/>
        </w:rPr>
        <w:t xml:space="preserve">Developmental Advantages of Being Tall </w:t>
      </w:r>
      <w:r w:rsidRPr="00F306F7">
        <w:rPr>
          <w:rStyle w:val="StyleUnderline"/>
          <w:highlight w:val="cyan"/>
        </w:rPr>
        <w:t>Social psychologists</w:t>
      </w:r>
      <w:r w:rsidRPr="00F306F7">
        <w:rPr>
          <w:sz w:val="14"/>
        </w:rPr>
        <w:t xml:space="preserve">, economists, and others </w:t>
      </w:r>
      <w:r w:rsidRPr="00F306F7">
        <w:rPr>
          <w:rStyle w:val="StyleUnderline"/>
          <w:highlight w:val="cyan"/>
        </w:rPr>
        <w:t>have assembled plenty of evidence that being tall is a social advantage</w:t>
      </w:r>
      <w:r w:rsidRPr="00F306F7">
        <w:rPr>
          <w:sz w:val="14"/>
        </w:rPr>
        <w:t xml:space="preserve">, particularly for men whose height contributes more to perceptions of sexual attractiveness. Moreover, </w:t>
      </w:r>
      <w:r w:rsidRPr="00F306F7">
        <w:rPr>
          <w:rStyle w:val="StyleUnderline"/>
          <w:highlight w:val="cyan"/>
        </w:rPr>
        <w:t>if taller people are perceived as healthier, this might make them more desirable as leaders.</w:t>
      </w:r>
      <w:r w:rsidRPr="00F306F7">
        <w:rPr>
          <w:rStyle w:val="StyleUnderline"/>
        </w:rPr>
        <w:t xml:space="preserve"> </w:t>
      </w:r>
      <w:r w:rsidRPr="00F306F7">
        <w:rPr>
          <w:rStyle w:val="StyleUnderline"/>
          <w:highlight w:val="cyan"/>
        </w:rPr>
        <w:t>Tall people are better paid and attain higher social status</w:t>
      </w:r>
      <w:r w:rsidRPr="00F306F7">
        <w:rPr>
          <w:sz w:val="14"/>
        </w:rPr>
        <w:t xml:space="preserve">. Political economists conclude that the income advantage from stature is due to the fact that taller people tend to be more intelligent (reflecting better nutrition at all phases of development) and that “it is cognitive ability rather than height that is rewarded in the labor market.” Of course, this is true for women as well as men. Handicapping a Clinton Victory </w:t>
      </w:r>
      <w:r w:rsidRPr="00F306F7">
        <w:rPr>
          <w:rStyle w:val="StyleUnderline"/>
          <w:highlight w:val="cyan"/>
        </w:rPr>
        <w:t xml:space="preserve">Based on height differences of past presidential candidates in races since 1900, Clinton’s chances of victory </w:t>
      </w:r>
      <w:r w:rsidRPr="00F306F7">
        <w:rPr>
          <w:rStyle w:val="Emphasis"/>
          <w:highlight w:val="cyan"/>
        </w:rPr>
        <w:t>are no better than one in three</w:t>
      </w:r>
      <w:r w:rsidRPr="00F306F7">
        <w:rPr>
          <w:sz w:val="14"/>
        </w:rPr>
        <w:t>. Yet, we do not know whether the electorate makes an appropriate allowance for the fact that women are shorter, on average. Although there are far fewer female politicians in America compared to other developed countries, being female does not appear to work against electoral success and many of the most popular politicians are women. Another important caveat is that stature as such may be relatively unimportant. The research on hiring and salaries finds that tall people are better paid because they tend to be more intelligent. If the election is an intelligence test, Clinton (5’7’’) does not have much to fear from Trump (6’3’’) who lurches from one damaging off-the-cuff mistake to the next.</w:t>
      </w:r>
    </w:p>
    <w:p w:rsidR="00A87D97" w:rsidRPr="00F306F7" w:rsidRDefault="00A87D97" w:rsidP="00A87D97">
      <w:pPr>
        <w:rPr>
          <w:rStyle w:val="StyleUnderline"/>
        </w:rPr>
      </w:pPr>
    </w:p>
    <w:p w:rsidR="00C3544A" w:rsidRPr="00F306F7" w:rsidRDefault="00C3544A" w:rsidP="00C3544A">
      <w:pPr>
        <w:pStyle w:val="Heading3"/>
      </w:pPr>
      <w:r w:rsidRPr="00F306F7">
        <w:t>1AR Polls Indict</w:t>
      </w:r>
    </w:p>
    <w:p w:rsidR="00C3544A" w:rsidRPr="00F306F7" w:rsidRDefault="00C3544A" w:rsidP="00C3544A">
      <w:pPr>
        <w:keepNext/>
        <w:keepLines/>
        <w:spacing w:before="200" w:after="0" w:line="240" w:lineRule="auto"/>
        <w:outlineLvl w:val="3"/>
        <w:rPr>
          <w:rFonts w:eastAsia="Times New Roman" w:cs="Times New Roman"/>
          <w:b/>
          <w:bCs/>
          <w:iCs/>
          <w:sz w:val="26"/>
        </w:rPr>
      </w:pPr>
      <w:r w:rsidRPr="00F306F7">
        <w:rPr>
          <w:rFonts w:eastAsia="Times New Roman" w:cs="Times New Roman"/>
          <w:b/>
          <w:bCs/>
          <w:iCs/>
          <w:sz w:val="26"/>
        </w:rPr>
        <w:t>Can’t determine 2016 election winner from polls – lots of possibility for error</w:t>
      </w:r>
    </w:p>
    <w:p w:rsidR="00C3544A" w:rsidRPr="00F306F7" w:rsidRDefault="00C3544A" w:rsidP="00C3544A">
      <w:pPr>
        <w:spacing w:after="0" w:line="240" w:lineRule="auto"/>
        <w:rPr>
          <w:rFonts w:eastAsia="Calibri" w:cs="Calibri"/>
          <w:b/>
          <w:bCs/>
          <w:sz w:val="26"/>
        </w:rPr>
      </w:pPr>
      <w:r w:rsidRPr="00F306F7">
        <w:rPr>
          <w:rFonts w:eastAsia="Calibri" w:cs="Calibri"/>
          <w:b/>
          <w:bCs/>
          <w:sz w:val="26"/>
        </w:rPr>
        <w:t>Gelman, 2015</w:t>
      </w:r>
    </w:p>
    <w:p w:rsidR="00C3544A" w:rsidRPr="00F306F7" w:rsidRDefault="00C3544A" w:rsidP="00C3544A">
      <w:pPr>
        <w:spacing w:after="0" w:line="240" w:lineRule="auto"/>
        <w:rPr>
          <w:rFonts w:eastAsia="Calibri" w:cs="Calibri"/>
        </w:rPr>
      </w:pPr>
      <w:r w:rsidRPr="00F306F7">
        <w:rPr>
          <w:rFonts w:eastAsia="Calibri" w:cs="Calibri"/>
        </w:rPr>
        <w:t>(Andrew Gelman. Andrew Gelman is a professor of statistics and political science at Columbia University. His books include Bayesian Data Analysis; Teaching Statistics: A Bag of Tricks; and Red State, Blue State, Rich State, Poor State: Why Americans Vote the Way They Do. “Here’s why you should worry about the polls for the 2016 U.S. elections — and beyond.” August 31, 2015. &lt;http://www.washingtonpost.com/blogs/monkey-cage/wp/2015/08/31/heres-why-you-should-worry-about-the-polls-for-the-2016-u-s-elections-and-beyond/&gt; Accessed: 9/3/15 RJS)</w:t>
      </w:r>
    </w:p>
    <w:p w:rsidR="00C3544A" w:rsidRPr="00F306F7" w:rsidRDefault="00C3544A" w:rsidP="00C3544A">
      <w:pPr>
        <w:spacing w:after="0" w:line="240" w:lineRule="auto"/>
        <w:rPr>
          <w:rFonts w:eastAsia="Calibri" w:cs="Calibri"/>
        </w:rPr>
      </w:pPr>
    </w:p>
    <w:p w:rsidR="00C3544A" w:rsidRPr="00F306F7" w:rsidRDefault="00C3544A" w:rsidP="00C3544A">
      <w:pPr>
        <w:spacing w:after="0" w:line="240" w:lineRule="auto"/>
        <w:rPr>
          <w:rFonts w:eastAsia="Calibri" w:cs="Calibri"/>
        </w:rPr>
      </w:pPr>
      <w:r w:rsidRPr="00F306F7">
        <w:rPr>
          <w:rFonts w:eastAsia="Calibri" w:cs="Calibri"/>
          <w:sz w:val="18"/>
          <w:szCs w:val="18"/>
        </w:rPr>
        <w:t>We rely on opinion polls, not just to get a line on the horse race that is the presidential election campaign, but also to learn what Americans (and people in other countries) think about important issues. As George Gallup said many decades ago, polling is central to modern democracy. But</w:t>
      </w:r>
      <w:r w:rsidRPr="00F306F7">
        <w:rPr>
          <w:rFonts w:eastAsia="Calibri" w:cs="Calibri"/>
        </w:rPr>
        <w:t xml:space="preserve"> </w:t>
      </w:r>
      <w:r w:rsidRPr="00F306F7">
        <w:rPr>
          <w:rFonts w:eastAsia="Calibri" w:cs="Calibri"/>
          <w:highlight w:val="yellow"/>
          <w:u w:val="single"/>
        </w:rPr>
        <w:t>there are real and growing concerns that polls can’t always be trusted</w:t>
      </w:r>
      <w:r w:rsidRPr="00F306F7">
        <w:rPr>
          <w:rFonts w:eastAsia="Calibri" w:cs="Calibri"/>
        </w:rPr>
        <w:t xml:space="preserve">. </w:t>
      </w:r>
      <w:r w:rsidRPr="00F306F7">
        <w:rPr>
          <w:rFonts w:eastAsia="Calibri" w:cs="Calibri"/>
          <w:sz w:val="18"/>
          <w:szCs w:val="18"/>
        </w:rPr>
        <w:t>In statistics jargon, we talk about</w:t>
      </w:r>
      <w:r w:rsidRPr="00F306F7">
        <w:rPr>
          <w:rFonts w:eastAsia="Calibri" w:cs="Calibri"/>
        </w:rPr>
        <w:t xml:space="preserve"> “</w:t>
      </w:r>
      <w:r w:rsidRPr="00F306F7">
        <w:rPr>
          <w:rFonts w:eastAsia="Calibri" w:cs="Calibri"/>
          <w:highlight w:val="yellow"/>
          <w:u w:val="single"/>
        </w:rPr>
        <w:t>total survey error.”</w:t>
      </w:r>
      <w:r w:rsidRPr="00F306F7">
        <w:rPr>
          <w:rFonts w:eastAsia="Calibri" w:cs="Calibri"/>
        </w:rPr>
        <w:t xml:space="preserve"> </w:t>
      </w:r>
      <w:r w:rsidRPr="00F306F7">
        <w:rPr>
          <w:rFonts w:eastAsia="Calibri" w:cs="Calibri"/>
          <w:sz w:val="18"/>
          <w:szCs w:val="18"/>
        </w:rPr>
        <w:t>That includes not just</w:t>
      </w:r>
      <w:r w:rsidRPr="00F306F7">
        <w:rPr>
          <w:rFonts w:eastAsia="Calibri" w:cs="Calibri"/>
        </w:rPr>
        <w:t xml:space="preserve"> </w:t>
      </w:r>
      <w:r w:rsidRPr="00F306F7">
        <w:rPr>
          <w:rFonts w:eastAsia="Calibri" w:cs="Calibri"/>
          <w:highlight w:val="yellow"/>
          <w:u w:val="single"/>
        </w:rPr>
        <w:t>sampling error (</w:t>
      </w:r>
      <w:r w:rsidRPr="00F306F7">
        <w:rPr>
          <w:rFonts w:eastAsia="Calibri" w:cs="Calibri"/>
          <w:sz w:val="18"/>
          <w:szCs w:val="18"/>
        </w:rPr>
        <w:t>the familiar</w:t>
      </w:r>
      <w:r w:rsidRPr="00F306F7">
        <w:rPr>
          <w:rFonts w:eastAsia="Calibri" w:cs="Calibri"/>
        </w:rPr>
        <w:t xml:space="preserve"> “</w:t>
      </w:r>
      <w:r w:rsidRPr="00F306F7">
        <w:rPr>
          <w:rFonts w:eastAsia="Calibri" w:cs="Calibri"/>
          <w:highlight w:val="yellow"/>
          <w:u w:val="single"/>
        </w:rPr>
        <w:t>margin of error</w:t>
      </w:r>
      <w:r w:rsidRPr="00F306F7">
        <w:rPr>
          <w:rFonts w:eastAsia="Calibri" w:cs="Calibri"/>
        </w:rPr>
        <w:t xml:space="preserve">” </w:t>
      </w:r>
      <w:r w:rsidRPr="00F306F7">
        <w:rPr>
          <w:rFonts w:eastAsia="Calibri" w:cs="Calibri"/>
          <w:sz w:val="18"/>
          <w:szCs w:val="18"/>
        </w:rPr>
        <w:t>of plus or minus three percentage points or whatever) but also</w:t>
      </w:r>
      <w:r w:rsidRPr="00F306F7">
        <w:rPr>
          <w:rFonts w:eastAsia="Calibri" w:cs="Calibri"/>
          <w:sz w:val="24"/>
        </w:rPr>
        <w:t xml:space="preserve"> </w:t>
      </w:r>
      <w:r w:rsidRPr="00F306F7">
        <w:rPr>
          <w:rFonts w:eastAsia="Calibri" w:cs="Calibri"/>
          <w:highlight w:val="yellow"/>
          <w:u w:val="single"/>
        </w:rPr>
        <w:t>nonsampling error</w:t>
      </w:r>
      <w:r w:rsidRPr="00F306F7">
        <w:rPr>
          <w:rFonts w:eastAsia="Calibri" w:cs="Calibri"/>
        </w:rPr>
        <w:t xml:space="preserve">, </w:t>
      </w:r>
      <w:r w:rsidRPr="00F306F7">
        <w:rPr>
          <w:rFonts w:eastAsia="Calibri" w:cs="Calibri"/>
          <w:sz w:val="18"/>
          <w:szCs w:val="18"/>
        </w:rPr>
        <w:t>either coming from survey responses we don’t believe or from a pool of respondents who do not match the population of interest. I’m speaking at a panel on a conference in September on Total Survey Error; the other participants are Cliff Zukin (professor of public policy and political science at the School for Planning and Public Policy and at the Eagleton Institute of Politics, Rutgers University) and Scott Keeter (director of survey research at Pew Research Center). Zukin recently wrote an op-ed,</w:t>
      </w:r>
      <w:r w:rsidRPr="00F306F7">
        <w:rPr>
          <w:rFonts w:eastAsia="Calibri" w:cs="Calibri"/>
        </w:rPr>
        <w:t xml:space="preserve"> “</w:t>
      </w:r>
      <w:r w:rsidRPr="00F306F7">
        <w:rPr>
          <w:rFonts w:eastAsia="Calibri" w:cs="Calibri"/>
          <w:highlight w:val="yellow"/>
          <w:u w:val="single"/>
        </w:rPr>
        <w:t>What’s the Matter With Polling?</w:t>
      </w:r>
      <w:r w:rsidRPr="00F306F7">
        <w:rPr>
          <w:rFonts w:eastAsia="Calibri" w:cs="Calibri"/>
        </w:rPr>
        <w:t xml:space="preserve">” </w:t>
      </w:r>
      <w:r w:rsidRPr="00F306F7">
        <w:rPr>
          <w:rFonts w:eastAsia="Calibri" w:cs="Calibri"/>
          <w:sz w:val="18"/>
          <w:szCs w:val="18"/>
        </w:rPr>
        <w:t>In it, he says</w:t>
      </w:r>
      <w:r w:rsidRPr="00F306F7">
        <w:rPr>
          <w:rFonts w:eastAsia="Calibri" w:cs="Calibri"/>
        </w:rPr>
        <w:t xml:space="preserve">: </w:t>
      </w:r>
      <w:r w:rsidRPr="00F306F7">
        <w:rPr>
          <w:rFonts w:eastAsia="Calibri" w:cs="Calibri"/>
          <w:highlight w:val="yellow"/>
          <w:u w:val="single"/>
        </w:rPr>
        <w:t>Election polling is in near crisis</w:t>
      </w:r>
      <w:r w:rsidRPr="00F306F7">
        <w:rPr>
          <w:rFonts w:eastAsia="Calibri" w:cs="Calibri"/>
        </w:rPr>
        <w:t xml:space="preserve">, </w:t>
      </w:r>
      <w:r w:rsidRPr="00F306F7">
        <w:rPr>
          <w:rFonts w:eastAsia="Calibri" w:cs="Calibri"/>
          <w:sz w:val="18"/>
          <w:szCs w:val="18"/>
        </w:rPr>
        <w:t>and we pollsters know. Two trends are driving the increasing unreliability of election and other polling in the United States</w:t>
      </w:r>
      <w:r w:rsidRPr="00F306F7">
        <w:rPr>
          <w:rFonts w:eastAsia="Calibri" w:cs="Calibri"/>
        </w:rPr>
        <w:t xml:space="preserve">: </w:t>
      </w:r>
      <w:r w:rsidRPr="00F306F7">
        <w:rPr>
          <w:rFonts w:eastAsia="Calibri" w:cs="Calibri"/>
          <w:highlight w:val="yellow"/>
          <w:u w:val="single"/>
        </w:rPr>
        <w:t>the growth of cellphones and the decline in people willing to answer surveys. . . . To top it off, a perennial election polling problem, how to identify “likely voters,”</w:t>
      </w:r>
      <w:r w:rsidRPr="00F306F7">
        <w:rPr>
          <w:rFonts w:eastAsia="Calibri" w:cs="Calibri"/>
          <w:u w:val="single"/>
        </w:rPr>
        <w:t xml:space="preserve"> </w:t>
      </w:r>
      <w:r w:rsidRPr="00F306F7">
        <w:rPr>
          <w:rFonts w:eastAsia="Calibri" w:cs="Calibri"/>
          <w:sz w:val="18"/>
          <w:szCs w:val="18"/>
        </w:rPr>
        <w:t>has become even thornier. Zukin writes: The 1991 Telephone Consumer Protection Act has been interpreted by the Federal Communications Commission to prohibit the calling of cellphones through automatic dialers, in which calls are passed to live interviewers only after a person picks up the phone. . . . Dialing manually for cellphones takes a great deal of paid interviewer time, and pollsters also compensate cellphone respondents with as much as $10 for their lost minutes. Interesting. This seems fair enough to me; the respondents are helping the survey organization so they deserve to be compensated for their time. As a non-cellphone user, I just wish there were a similar law banning the use of automatic dialers more generally. If a survey isn’t worth the time of a human dialer, maybe it’s not worth the time of the respondents either. [What happened with the British election polls?] After reviewing</w:t>
      </w:r>
      <w:r w:rsidRPr="00F306F7">
        <w:rPr>
          <w:rFonts w:eastAsia="Calibri" w:cs="Calibri"/>
        </w:rPr>
        <w:t xml:space="preserve"> </w:t>
      </w:r>
      <w:r w:rsidRPr="00F306F7">
        <w:rPr>
          <w:rFonts w:eastAsia="Calibri" w:cs="Calibri"/>
          <w:highlight w:val="yellow"/>
          <w:u w:val="single"/>
        </w:rPr>
        <w:t>various difficulties with real-world polling</w:t>
      </w:r>
      <w:r w:rsidRPr="00F306F7">
        <w:rPr>
          <w:rFonts w:eastAsia="Calibri" w:cs="Calibri"/>
        </w:rPr>
        <w:t xml:space="preserve">, </w:t>
      </w:r>
      <w:r w:rsidRPr="00F306F7">
        <w:rPr>
          <w:rFonts w:eastAsia="Calibri" w:cs="Calibri"/>
          <w:sz w:val="18"/>
          <w:szCs w:val="18"/>
        </w:rPr>
        <w:t>Zukin concludes</w:t>
      </w:r>
      <w:r w:rsidRPr="00F306F7">
        <w:rPr>
          <w:rFonts w:eastAsia="Calibri" w:cs="Calibri"/>
        </w:rPr>
        <w:t xml:space="preserve">: </w:t>
      </w:r>
      <w:r w:rsidRPr="00F306F7">
        <w:rPr>
          <w:rFonts w:eastAsia="Calibri" w:cs="Calibri"/>
          <w:b/>
          <w:highlight w:val="yellow"/>
          <w:u w:val="single"/>
        </w:rPr>
        <w:t>Those paying close attention to the 2016 election should exercise caution as they read the polls. . . . We are less sure how to conduct good survey research now than we were four years ago, and much less than eight years ago. . . . Polls and pollsters are going to be less reliable. We may not even know when we’re off base. What this means for 2016 is anybody’s guess</w:t>
      </w:r>
      <w:r w:rsidRPr="00F306F7">
        <w:rPr>
          <w:rFonts w:eastAsia="Calibri" w:cs="Calibri"/>
        </w:rPr>
        <w:t xml:space="preserve">. </w:t>
      </w:r>
      <w:r w:rsidRPr="00F306F7">
        <w:rPr>
          <w:rFonts w:eastAsia="Calibri" w:cs="Calibri"/>
          <w:sz w:val="18"/>
          <w:szCs w:val="18"/>
        </w:rPr>
        <w:t>Fair enough.</w:t>
      </w:r>
    </w:p>
    <w:p w:rsidR="00C3544A" w:rsidRPr="00F306F7" w:rsidRDefault="00C3544A" w:rsidP="00C3544A"/>
    <w:p w:rsidR="00A87D97" w:rsidRPr="00F306F7" w:rsidRDefault="00D132E5" w:rsidP="00D132E5">
      <w:pPr>
        <w:pStyle w:val="Heading1"/>
      </w:pPr>
      <w:r w:rsidRPr="00F306F7">
        <w:t>Link</w:t>
      </w:r>
    </w:p>
    <w:p w:rsidR="00D61C87" w:rsidRPr="00F306F7" w:rsidRDefault="00D61C87" w:rsidP="00D61C87">
      <w:pPr>
        <w:pStyle w:val="Heading2"/>
      </w:pPr>
      <w:r w:rsidRPr="00F306F7">
        <w:t>Generic</w:t>
      </w:r>
    </w:p>
    <w:p w:rsidR="00D61C87" w:rsidRPr="00F306F7" w:rsidRDefault="00D61C87" w:rsidP="00D61C87">
      <w:pPr>
        <w:pStyle w:val="Heading3"/>
      </w:pPr>
      <w:r w:rsidRPr="00F306F7">
        <w:t>***AT: China Bashing***</w:t>
      </w:r>
    </w:p>
    <w:p w:rsidR="00D61C87" w:rsidRPr="00F306F7" w:rsidRDefault="00D61C87" w:rsidP="00D61C87">
      <w:pPr>
        <w:pStyle w:val="Heading3"/>
      </w:pPr>
      <w:r w:rsidRPr="00F306F7">
        <w:t xml:space="preserve">2AC </w:t>
      </w:r>
      <w:r w:rsidR="00185224" w:rsidRPr="00F306F7">
        <w:t xml:space="preserve">AT: </w:t>
      </w:r>
      <w:r w:rsidRPr="00F306F7">
        <w:t xml:space="preserve">China Bashing </w:t>
      </w:r>
    </w:p>
    <w:p w:rsidR="00D61C87" w:rsidRPr="00F306F7" w:rsidRDefault="00D61C87" w:rsidP="00D61C87">
      <w:pPr>
        <w:pStyle w:val="Heading4"/>
      </w:pPr>
      <w:r w:rsidRPr="00F306F7">
        <w:t>The China bashing link is non-unique, and there’s no impact to it</w:t>
      </w:r>
    </w:p>
    <w:p w:rsidR="00D61C87" w:rsidRPr="00F306F7" w:rsidRDefault="00D61C87" w:rsidP="00D61C87">
      <w:r w:rsidRPr="00F306F7">
        <w:rPr>
          <w:rStyle w:val="Style13ptBold"/>
        </w:rPr>
        <w:t>Wagner 3/22</w:t>
      </w:r>
      <w:r w:rsidRPr="00F306F7">
        <w:t xml:space="preserve"> (Daniel Wagner is CEO of Country Risk Solutions and author of the book 'Managing Country Risk.' He holds master’s degrees in International Relations from the University of Chicago and in International Management from the American Graduate School of International Management (Thunderbird) in Phoenix, “Why Donald Trump’s China-Bashing Makes No Sense”, http://www.huffingtonpost.com/daniel-wagner/why-donald-trumps-chinaba_b_9521054.html)</w:t>
      </w:r>
    </w:p>
    <w:p w:rsidR="00D61C87" w:rsidRPr="00F306F7" w:rsidRDefault="00D61C87" w:rsidP="00D61C87">
      <w:pPr>
        <w:rPr>
          <w:sz w:val="16"/>
        </w:rPr>
      </w:pPr>
      <w:r w:rsidRPr="00F306F7">
        <w:rPr>
          <w:rStyle w:val="StyleUnderline"/>
        </w:rPr>
        <w:t>China bashing has become as much a part of the modern American political tradition as criticizing foreign producers of oil</w:t>
      </w:r>
      <w:r w:rsidRPr="00F306F7">
        <w:rPr>
          <w:sz w:val="16"/>
        </w:rPr>
        <w:t xml:space="preserve">. </w:t>
      </w:r>
      <w:r w:rsidRPr="00F306F7">
        <w:rPr>
          <w:rStyle w:val="StyleUnderline"/>
        </w:rPr>
        <w:t>The American electorate has regrettably become accustomed to the</w:t>
      </w:r>
      <w:r w:rsidRPr="00F306F7">
        <w:rPr>
          <w:sz w:val="16"/>
        </w:rPr>
        <w:t xml:space="preserve"> </w:t>
      </w:r>
      <w:r w:rsidRPr="00F306F7">
        <w:rPr>
          <w:rStyle w:val="Emphasis"/>
        </w:rPr>
        <w:t>predictable torrent of anti-Chinese rhetoric from politicians of a variety of political persuasions</w:t>
      </w:r>
      <w:r w:rsidRPr="00F306F7">
        <w:rPr>
          <w:sz w:val="16"/>
        </w:rPr>
        <w:t xml:space="preserve"> – </w:t>
      </w:r>
      <w:r w:rsidRPr="00F306F7">
        <w:rPr>
          <w:rStyle w:val="StyleUnderline"/>
        </w:rPr>
        <w:t>currently manifested by the</w:t>
      </w:r>
      <w:r w:rsidRPr="00F306F7">
        <w:rPr>
          <w:sz w:val="16"/>
        </w:rPr>
        <w:t xml:space="preserve"> </w:t>
      </w:r>
      <w:r w:rsidRPr="00F306F7">
        <w:rPr>
          <w:rStyle w:val="Emphasis"/>
        </w:rPr>
        <w:t>incendiary rhetoric of Donald Trump</w:t>
      </w:r>
      <w:r w:rsidRPr="00F306F7">
        <w:rPr>
          <w:sz w:val="16"/>
        </w:rPr>
        <w:t xml:space="preserve">, who is playing upon the fears and disillusionment largely of blue collar workers who do not understand that China is not the source of their problems, but rather America’s failure to remain competitive in the global economic landscape. They also do not realize that China will soon reassume the mantle of the world’s largest economy – a title which it held until just before the start of the Industrial Revolution. Until that time China was the leading steel producer, textile manufacturer, and trading nation — from the Chinese perspective, it is simply about to resume the status which it previously held. Some Americans may bristle at the notion that capitalism has helped China come to dominate the global economy, but the truth is, China was practicing capitalism a long time before America even became a nation. China is not above criticism, and some American politicians do raise some valid points in criticizing China, such as that the government controls large parts of the Chinese economy through state-owned enterprises, which distorts the domestic market and gives some Chinese companies unfair competitive advantages. But what they then fail to say is that China must also compete in the global marketplace, and that it pays a price for supporting companies that should otherwise fail as a result of being poorly run, inefficient, or bloated. If the U.S. does not like the way China does business, it is of course free to do business somewhere else, but that would be a really bad idea for America. U.S. exports to China totaled $120 billion in 2014, making it the third-largest export market for U.S. goods (behind Canada and Mexico). Between 2005 and 2014, U.S. exports to China increased 198% – greater than growth to any of the other top ten U.S. export markets. The truth is, there is no country in the world more important to the growth of U.S. exports than China. China’s rapidly growing middle class is the single most important factor accounting for the success of President Obama’s National Export Initiative. The U.S. not only needs to tap China’s vast foreign currency reserves ($3.3 trillion – almost 28 times that of the U.S., at $119 billion) in order to finance its trade deficit and fiscal deficit, it also needs access to China’s vast market in order to sustain its economic recovery and continue to create much needed jobs for American workers. When was the last time you heard a U.S. politician admit that? Six of the top ten states that lead in exports to China (California, Illinois, Ohio, South Carolina, Texas, and Washington) set records in 2014 for exports and creating export-related jobs. Just ask any Chamber of Commerce in these states what their view of China is and you will find they are highly complimentary of the contribution China is making to the creation of jobs in their states. Since 2000, China has invested tens of billions of dollars in the U.S, generating tens of thousands of jobs. In 2015, 18% of Chinese exports went to the U.S., which remains a very important partner for the growth of the Chinese economy. Chinese leaders realize this, and do not reciprocate in bashing the U.S. for allegedly taking away Chinese jobs by doing business together. Campaign rhetoric aside, both countries know that they need each other. As the largest holder of U.S. Treasury Bills, China needs and wants the U.S. to succeed economically. Rather than bashing China, U.S. politicians would be well advised to forge an even stronger relationship with it. Instead of following predictable and boring scripts, U.S. politicians should turn the page on Cold War-esque rhetoric and find ways to join hands with China so as to mutually benefit from each other’s comparative advantages. </w:t>
      </w:r>
      <w:r w:rsidRPr="00F306F7">
        <w:rPr>
          <w:rStyle w:val="StyleUnderline"/>
        </w:rPr>
        <w:t>It is</w:t>
      </w:r>
      <w:r w:rsidRPr="00F306F7">
        <w:rPr>
          <w:sz w:val="16"/>
        </w:rPr>
        <w:t xml:space="preserve"> also </w:t>
      </w:r>
      <w:r w:rsidRPr="00F306F7">
        <w:rPr>
          <w:rStyle w:val="Emphasis"/>
        </w:rPr>
        <w:t>worth noting that China bashing actually makes little sense in terms of getting U.S. presidential candidates elected</w:t>
      </w:r>
      <w:r w:rsidRPr="00F306F7">
        <w:rPr>
          <w:sz w:val="16"/>
        </w:rPr>
        <w:t xml:space="preserve">. </w:t>
      </w:r>
      <w:r w:rsidRPr="00F306F7">
        <w:rPr>
          <w:rStyle w:val="StyleUnderline"/>
        </w:rPr>
        <w:t>The top five U.S. states exporting to China by dollar volume in 2014</w:t>
      </w:r>
      <w:r w:rsidRPr="00F306F7">
        <w:rPr>
          <w:sz w:val="16"/>
        </w:rPr>
        <w:t xml:space="preserve"> (Washington, California, Texas, Illinois and South Carolina) between them account for nearly 50% of the votes needed to win the U.S. presidency in the Electoral College (270 votes are required, and 134 votes are accounted for by just these 5 states). </w:t>
      </w:r>
      <w:r w:rsidRPr="00F306F7">
        <w:rPr>
          <w:rStyle w:val="Emphasis"/>
        </w:rPr>
        <w:t>Bashing China is actually less likely to get a candidate elected,</w:t>
      </w:r>
      <w:r w:rsidRPr="00F306F7">
        <w:rPr>
          <w:rStyle w:val="StyleUnderline"/>
        </w:rPr>
        <w:t xml:space="preserve"> because the workers in these states have the most to lose economically by curtailing America’s economic relationship with China, and they know it. </w:t>
      </w:r>
      <w:r w:rsidRPr="00F306F7">
        <w:rPr>
          <w:sz w:val="16"/>
        </w:rPr>
        <w:t>The fact is, a continued economic recovery in the U.S. cannot be achieved by isolating China. Considering what can be achieved together, and what both countries stand to lose if they are pitted against each other, forming a Sino-American strategic alliance is critical to the future economic viability of both nations. American politicians, and the American people, would be much better off recognizing this, rather than succumbing to demagoguery and incendiary rhetoric aimed at creating divisiveness between China and the U.S.</w:t>
      </w:r>
    </w:p>
    <w:p w:rsidR="00185224" w:rsidRPr="00F306F7" w:rsidRDefault="00185224" w:rsidP="00D61C87">
      <w:pPr>
        <w:rPr>
          <w:sz w:val="16"/>
        </w:rPr>
      </w:pPr>
    </w:p>
    <w:p w:rsidR="00185224" w:rsidRPr="00F306F7" w:rsidRDefault="00185224" w:rsidP="00185224">
      <w:pPr>
        <w:pStyle w:val="Heading4"/>
      </w:pPr>
      <w:r w:rsidRPr="00F306F7">
        <w:t>China bashing won’t determine the election- Clinton expertise means Trump will avoid that debate</w:t>
      </w:r>
    </w:p>
    <w:p w:rsidR="00185224" w:rsidRPr="00F306F7" w:rsidRDefault="00185224" w:rsidP="00185224">
      <w:r w:rsidRPr="00F306F7">
        <w:rPr>
          <w:rStyle w:val="Style13ptBold"/>
        </w:rPr>
        <w:t>Moreshead 15</w:t>
      </w:r>
      <w:r w:rsidRPr="00F306F7">
        <w:t xml:space="preserve"> (Colin Moreshead is a freelance writer living and working in Tokyo, Nov 3, “Will China-Bashing Subside in 2016?”, http://www.chinausfocus.com/foreign-policy/will-china-bashing-subside-in-2016/)</w:t>
      </w:r>
    </w:p>
    <w:p w:rsidR="00185224" w:rsidRPr="00F306F7" w:rsidRDefault="00185224" w:rsidP="00185224">
      <w:pPr>
        <w:rPr>
          <w:sz w:val="16"/>
        </w:rPr>
      </w:pPr>
      <w:r w:rsidRPr="00F306F7">
        <w:rPr>
          <w:rStyle w:val="StyleUnderline"/>
        </w:rPr>
        <w:t>The coming general election will</w:t>
      </w:r>
      <w:r w:rsidRPr="00F306F7">
        <w:rPr>
          <w:sz w:val="16"/>
        </w:rPr>
        <w:t xml:space="preserve"> </w:t>
      </w:r>
      <w:r w:rsidRPr="00F306F7">
        <w:rPr>
          <w:rStyle w:val="Emphasis"/>
        </w:rPr>
        <w:t>almost certainly diverge from this pattern</w:t>
      </w:r>
      <w:r w:rsidRPr="00F306F7">
        <w:rPr>
          <w:sz w:val="16"/>
        </w:rPr>
        <w:t xml:space="preserve"> </w:t>
      </w:r>
      <w:r w:rsidRPr="00F306F7">
        <w:rPr>
          <w:rStyle w:val="StyleUnderline"/>
        </w:rPr>
        <w:t>because of the footing Democrats find themselves on</w:t>
      </w:r>
      <w:r w:rsidRPr="00F306F7">
        <w:rPr>
          <w:sz w:val="16"/>
        </w:rPr>
        <w:t xml:space="preserve"> near the end of the Obama presidency. If Hillary Clinton secures the Democratic nomination as projected, </w:t>
      </w:r>
      <w:r w:rsidRPr="00F306F7">
        <w:rPr>
          <w:rStyle w:val="StyleUnderline"/>
        </w:rPr>
        <w:t>the Republican challenger will be faced with a seasoned veteran of recent Chinese diplomacy</w:t>
      </w:r>
      <w:r w:rsidRPr="00F306F7">
        <w:rPr>
          <w:sz w:val="16"/>
        </w:rPr>
        <w:t xml:space="preserve">. As an architect and executor of the Obama administration’s “pivot to Asia,” </w:t>
      </w:r>
      <w:r w:rsidRPr="00F306F7">
        <w:rPr>
          <w:rStyle w:val="StyleUnderline"/>
        </w:rPr>
        <w:t>Clinton has the bona fides necessary to head off most foreign policy attacks. Republicans will</w:t>
      </w:r>
      <w:r w:rsidRPr="00F306F7">
        <w:rPr>
          <w:sz w:val="16"/>
        </w:rPr>
        <w:t xml:space="preserve"> likely push her on Iran, Russia, ISIS and Libya, </w:t>
      </w:r>
      <w:r w:rsidRPr="00F306F7">
        <w:rPr>
          <w:rStyle w:val="StyleUnderline"/>
        </w:rPr>
        <w:t>carefully avoiding East Asian policy discussions. China’s striking absence from charged campaign rhetoric this year can be partially attributed to a decrease in perceived threat to America as Chinese economic growth slows and stock markets tumble</w:t>
      </w:r>
      <w:r w:rsidRPr="00F306F7">
        <w:rPr>
          <w:sz w:val="16"/>
        </w:rPr>
        <w:t xml:space="preserve">. However, </w:t>
      </w:r>
      <w:r w:rsidRPr="00F306F7">
        <w:rPr>
          <w:rStyle w:val="StyleUnderline"/>
        </w:rPr>
        <w:t xml:space="preserve">diplomatic victories shared by the Obama and Xi administrations </w:t>
      </w:r>
      <w:r w:rsidRPr="00F306F7">
        <w:rPr>
          <w:rStyle w:val="Emphasis"/>
        </w:rPr>
        <w:t>should not be overlooked</w:t>
      </w:r>
      <w:r w:rsidRPr="00F306F7">
        <w:rPr>
          <w:sz w:val="16"/>
        </w:rPr>
        <w:t xml:space="preserve">. Most notably, </w:t>
      </w:r>
      <w:r w:rsidRPr="00F306F7">
        <w:rPr>
          <w:rStyle w:val="StyleUnderline"/>
        </w:rPr>
        <w:t>the two presidents have reached agreements on the issues of climate change and cyber-attacks within the past year, ushering in an era of cooperation between the two countries on a range of issues. The remainder of election season could play out any number of ways, but it appears a safe bet that Beijing will be spared the vitriol it witnessed in recent American political contests</w:t>
      </w:r>
      <w:r w:rsidRPr="00F306F7">
        <w:rPr>
          <w:sz w:val="16"/>
        </w:rPr>
        <w:t xml:space="preserve">. Whether the result of a cooling Chinese economy or meaningful advances in the bilateral relationship under presidents Obama and Xi, </w:t>
      </w:r>
      <w:r w:rsidRPr="00F306F7">
        <w:rPr>
          <w:rStyle w:val="StyleUnderline"/>
        </w:rPr>
        <w:t>China policy will likely make fewer appearances on the campaign trail during the next year than it did at any time over the past decade</w:t>
      </w:r>
      <w:r w:rsidRPr="00F306F7">
        <w:rPr>
          <w:sz w:val="16"/>
        </w:rPr>
        <w:t>. Rather than to take this as an indication of apathy, Beijing should celebrate this development as a sign that American politicians are finally ready to leave diplomacy to the diplomats. If true, the next American president has the chance to hit the ground running with his or her Chinese counterpart, and that would constitute a real victory.</w:t>
      </w:r>
    </w:p>
    <w:p w:rsidR="00185224" w:rsidRPr="00F306F7" w:rsidRDefault="00185224" w:rsidP="00D61C87">
      <w:pPr>
        <w:rPr>
          <w:sz w:val="16"/>
        </w:rPr>
      </w:pPr>
    </w:p>
    <w:p w:rsidR="00D61C87" w:rsidRPr="00F306F7" w:rsidRDefault="00D61C87" w:rsidP="00D61C87">
      <w:pPr>
        <w:rPr>
          <w:sz w:val="16"/>
        </w:rPr>
      </w:pPr>
    </w:p>
    <w:p w:rsidR="00D61C87" w:rsidRPr="00F306F7" w:rsidRDefault="00D61C87" w:rsidP="00D61C87">
      <w:pPr>
        <w:pStyle w:val="Heading3"/>
      </w:pPr>
      <w:r w:rsidRPr="00F306F7">
        <w:t>1AR China Bashing</w:t>
      </w:r>
      <w:r w:rsidR="00185224" w:rsidRPr="00F306F7">
        <w:t xml:space="preserve"> I</w:t>
      </w:r>
      <w:r w:rsidR="001164B0" w:rsidRPr="00F306F7">
        <w:t xml:space="preserve">nev </w:t>
      </w:r>
    </w:p>
    <w:p w:rsidR="00D61C87" w:rsidRPr="00F306F7" w:rsidRDefault="00D61C87" w:rsidP="00D61C87">
      <w:pPr>
        <w:pStyle w:val="Heading4"/>
      </w:pPr>
      <w:r w:rsidRPr="00F306F7">
        <w:t>Seriously, Trump China bashing is inevitable</w:t>
      </w:r>
    </w:p>
    <w:p w:rsidR="00D61C87" w:rsidRPr="00F306F7" w:rsidRDefault="00D61C87" w:rsidP="00D61C87">
      <w:r w:rsidRPr="00F306F7">
        <w:rPr>
          <w:rStyle w:val="Style13ptBold"/>
        </w:rPr>
        <w:t>Pethokoukis 16</w:t>
      </w:r>
      <w:r w:rsidRPr="00F306F7">
        <w:t xml:space="preserve"> (James Pethokoukis is the DeWitt Wallace Fellow at the American Enterprise Institute where he runs the AEIdeas blog, Feb 17,  “</w:t>
      </w:r>
      <w:r w:rsidRPr="00F306F7">
        <w:rPr>
          <w:rStyle w:val="Emphasis"/>
          <w:highlight w:val="cyan"/>
        </w:rPr>
        <w:t>Donald Trump keeps bashing China</w:t>
      </w:r>
      <w:r w:rsidRPr="00F306F7">
        <w:t>. That's immoral.”, http://theweek.com/articles/606264/donald-trump-keeps-bashing-china-thats-immoral)</w:t>
      </w:r>
    </w:p>
    <w:p w:rsidR="00D61C87" w:rsidRPr="00F306F7" w:rsidRDefault="00D61C87" w:rsidP="00D61C87">
      <w:pPr>
        <w:rPr>
          <w:sz w:val="16"/>
        </w:rPr>
      </w:pPr>
      <w:r w:rsidRPr="00F306F7">
        <w:rPr>
          <w:rStyle w:val="StyleUnderline"/>
        </w:rPr>
        <w:t>America first, perhaps. But America only</w:t>
      </w:r>
      <w:r w:rsidRPr="00F306F7">
        <w:rPr>
          <w:sz w:val="16"/>
        </w:rPr>
        <w:t xml:space="preserve">? </w:t>
      </w:r>
      <w:r w:rsidRPr="00F306F7">
        <w:rPr>
          <w:rStyle w:val="StyleUnderline"/>
        </w:rPr>
        <w:t>That's the moral quandary raised by Donald Trump's protectionist attacks on free trade, particularly trade with China.</w:t>
      </w:r>
      <w:r w:rsidRPr="00F306F7">
        <w:rPr>
          <w:sz w:val="16"/>
        </w:rPr>
        <w:t xml:space="preserve"> </w:t>
      </w:r>
      <w:r w:rsidRPr="00F306F7">
        <w:rPr>
          <w:rStyle w:val="Emphasis"/>
        </w:rPr>
        <w:t>In speech after speech, and during the presidential debates, Trump argues that China</w:t>
      </w:r>
      <w:r w:rsidRPr="00F306F7">
        <w:rPr>
          <w:sz w:val="16"/>
        </w:rPr>
        <w:t xml:space="preserve"> and its supposedly brilliant trade negotiators </w:t>
      </w:r>
      <w:r w:rsidRPr="00F306F7">
        <w:rPr>
          <w:rStyle w:val="StyleUnderline"/>
        </w:rPr>
        <w:t>have been "killing" America</w:t>
      </w:r>
      <w:r w:rsidRPr="00F306F7">
        <w:rPr>
          <w:sz w:val="16"/>
        </w:rPr>
        <w:t xml:space="preserve">. </w:t>
      </w:r>
      <w:r w:rsidRPr="00F306F7">
        <w:rPr>
          <w:rStyle w:val="StyleUnderline"/>
        </w:rPr>
        <w:t>The GOP presidential frontrunner claims that Beijing's superiority over Washington is evidenced by the massive trade deficit between the two nations, as well as the flow of U.S. manufacturing jobs to China during the 2000s</w:t>
      </w:r>
      <w:r w:rsidRPr="00F306F7">
        <w:rPr>
          <w:sz w:val="16"/>
        </w:rPr>
        <w:t xml:space="preserve">. And until American workers have an "even playing field," President </w:t>
      </w:r>
      <w:r w:rsidRPr="00F306F7">
        <w:rPr>
          <w:rStyle w:val="Emphasis"/>
        </w:rPr>
        <w:t>Trump would slap a big tariff on Chinese exports to America.</w:t>
      </w:r>
      <w:r w:rsidRPr="00F306F7">
        <w:rPr>
          <w:sz w:val="16"/>
        </w:rPr>
        <w:t xml:space="preserve"> President Trump would bring back manufacturing jobs. President Trump would bring back investment.</w:t>
      </w:r>
    </w:p>
    <w:p w:rsidR="00EB6EE0" w:rsidRPr="00F306F7" w:rsidRDefault="00EB6EE0" w:rsidP="00EB6EE0">
      <w:pPr>
        <w:pStyle w:val="Heading3"/>
      </w:pPr>
      <w:r w:rsidRPr="00F306F7">
        <w:t>1AR China Bashing Turn</w:t>
      </w:r>
    </w:p>
    <w:p w:rsidR="00EB6EE0" w:rsidRPr="00F306F7" w:rsidRDefault="00EB6EE0" w:rsidP="00EB6EE0"/>
    <w:p w:rsidR="00EB6EE0" w:rsidRPr="00F306F7" w:rsidRDefault="00EB6EE0" w:rsidP="00EB6EE0">
      <w:pPr>
        <w:pStyle w:val="Heading4"/>
      </w:pPr>
      <w:r w:rsidRPr="00F306F7">
        <w:t xml:space="preserve">China bashing makes a candidate less likely to be elected—econ </w:t>
      </w:r>
    </w:p>
    <w:p w:rsidR="00EB6EE0" w:rsidRPr="00F306F7" w:rsidRDefault="00EB6EE0" w:rsidP="00EB6EE0">
      <w:r w:rsidRPr="00F306F7">
        <w:rPr>
          <w:rStyle w:val="Style13ptBold"/>
        </w:rPr>
        <w:t>Wagner 16</w:t>
      </w:r>
      <w:r w:rsidRPr="00F306F7">
        <w:t xml:space="preserve"> (Daniel Wagner -CEO of Country Risk Solutions and co-author of “Global Risk Agility and Decision Making”. “Why Donald Trump’s China-Bashing Makes No Sense”, </w:t>
      </w:r>
      <w:hyperlink r:id="rId128" w:history="1">
        <w:r w:rsidRPr="00F306F7">
          <w:rPr>
            <w:rStyle w:val="Hyperlink"/>
          </w:rPr>
          <w:t>http://www.huffingtonpost.com/daniel-wagner/why-donald-trumps-chinaba_b_9521054.html</w:t>
        </w:r>
      </w:hyperlink>
      <w:r w:rsidRPr="00F306F7">
        <w:t xml:space="preserve"> , 03/28/2016) </w:t>
      </w:r>
    </w:p>
    <w:p w:rsidR="00EB6EE0" w:rsidRPr="00F306F7" w:rsidRDefault="00EB6EE0" w:rsidP="00EB6EE0">
      <w:pPr>
        <w:rPr>
          <w:rStyle w:val="StyleUnderline"/>
        </w:rPr>
      </w:pPr>
      <w:r w:rsidRPr="00F306F7">
        <w:rPr>
          <w:rStyle w:val="StyleUnderline"/>
        </w:rPr>
        <w:t>It is also worth noting that China bashing actually makes little sense in terms of getting U.S. presidential candidates elected.</w:t>
      </w:r>
      <w:r w:rsidRPr="00F306F7">
        <w:t xml:space="preserve"> </w:t>
      </w:r>
      <w:r w:rsidRPr="00F306F7">
        <w:rPr>
          <w:rStyle w:val="StyleUnderline"/>
        </w:rPr>
        <w:t>The top five U.S. states exporting to China by dollar volume in 2014</w:t>
      </w:r>
      <w:r w:rsidRPr="00F306F7">
        <w:t xml:space="preserve"> (Washington, California, Texas, Illinois and South Carolina) </w:t>
      </w:r>
      <w:r w:rsidRPr="00F306F7">
        <w:rPr>
          <w:rStyle w:val="StyleUnderline"/>
        </w:rPr>
        <w:t>between them account for nearly 50% of the votes needed to win the U.S. presidency in the Electoral College</w:t>
      </w:r>
      <w:r w:rsidRPr="00F306F7">
        <w:t xml:space="preserve"> (270 votes are required, and 134 votes are accounted for by just these 5 states). </w:t>
      </w:r>
      <w:r w:rsidRPr="00F306F7">
        <w:rPr>
          <w:rStyle w:val="Emphasis"/>
        </w:rPr>
        <w:t>Bashing China is actually less likely to get a candidate elected</w:t>
      </w:r>
      <w:r w:rsidRPr="00F306F7">
        <w:rPr>
          <w:rStyle w:val="StyleUnderline"/>
        </w:rPr>
        <w:t>, because the workers in these states have the most to lose economically by curtailing America’s economic relationship with China, and they know it.</w:t>
      </w:r>
    </w:p>
    <w:p w:rsidR="00185224" w:rsidRPr="00F306F7" w:rsidRDefault="00185224" w:rsidP="00185224">
      <w:pPr>
        <w:pStyle w:val="Heading3"/>
      </w:pPr>
      <w:r w:rsidRPr="00F306F7">
        <w:t>1AR AT: China Bashing Turns Case</w:t>
      </w:r>
    </w:p>
    <w:p w:rsidR="00185224" w:rsidRPr="00F306F7" w:rsidRDefault="00185224" w:rsidP="00185224">
      <w:pPr>
        <w:pStyle w:val="Heading4"/>
      </w:pPr>
      <w:r w:rsidRPr="00F306F7">
        <w:t>China bashing during the election doesn’t translate into action in office</w:t>
      </w:r>
    </w:p>
    <w:p w:rsidR="00185224" w:rsidRPr="00F306F7" w:rsidRDefault="00185224" w:rsidP="00185224">
      <w:r w:rsidRPr="00F306F7">
        <w:rPr>
          <w:rStyle w:val="Style13ptBold"/>
        </w:rPr>
        <w:t>Miou 16</w:t>
      </w:r>
      <w:r w:rsidRPr="00F306F7">
        <w:t xml:space="preserve"> (Song- contributor at the Xinhua news agency, “ Commentary: China bashing by U.S. presidential candidates pure scapegoat politics”, http://news.xinhuanet.com/english/2016-02/03/c_135071969.htm)</w:t>
      </w:r>
    </w:p>
    <w:p w:rsidR="00185224" w:rsidRPr="00F306F7" w:rsidRDefault="00185224" w:rsidP="00185224">
      <w:r w:rsidRPr="00F306F7">
        <w:rPr>
          <w:sz w:val="16"/>
        </w:rPr>
        <w:t xml:space="preserve">Similar </w:t>
      </w:r>
      <w:r w:rsidRPr="00F306F7">
        <w:rPr>
          <w:rStyle w:val="StyleUnderline"/>
        </w:rPr>
        <w:t>claims and vows have been heard before during election time</w:t>
      </w:r>
      <w:r w:rsidRPr="00F306F7">
        <w:rPr>
          <w:sz w:val="16"/>
        </w:rPr>
        <w:t xml:space="preserve">, </w:t>
      </w:r>
      <w:r w:rsidRPr="00F306F7">
        <w:rPr>
          <w:rStyle w:val="StyleUnderline"/>
        </w:rPr>
        <w:t xml:space="preserve">yet China and the U.S. have forged </w:t>
      </w:r>
      <w:r w:rsidRPr="00F306F7">
        <w:rPr>
          <w:rStyle w:val="Emphasis"/>
        </w:rPr>
        <w:t>an ever closer relationship</w:t>
      </w:r>
      <w:r w:rsidRPr="00F306F7">
        <w:rPr>
          <w:rStyle w:val="StyleUnderline"/>
        </w:rPr>
        <w:t xml:space="preserve"> in recent decades</w:t>
      </w:r>
      <w:r w:rsidRPr="00F306F7">
        <w:rPr>
          <w:sz w:val="16"/>
        </w:rPr>
        <w:t xml:space="preserve">, </w:t>
      </w:r>
      <w:r w:rsidRPr="00F306F7">
        <w:rPr>
          <w:rStyle w:val="StyleUnderline"/>
        </w:rPr>
        <w:t>with China becoming the U.S.'s biggest trade partner and people-to-people exchanges between the two countries also expanding rapidly. This new reality means that</w:t>
      </w:r>
      <w:r w:rsidRPr="00F306F7">
        <w:rPr>
          <w:sz w:val="16"/>
        </w:rPr>
        <w:t xml:space="preserve"> </w:t>
      </w:r>
      <w:r w:rsidRPr="00F306F7">
        <w:rPr>
          <w:rStyle w:val="Emphasis"/>
        </w:rPr>
        <w:t>any chest-puffing during the election campaign won't translate into concrete action by whoever is sworn into office</w:t>
      </w:r>
      <w:r w:rsidRPr="00F306F7">
        <w:rPr>
          <w:sz w:val="16"/>
        </w:rPr>
        <w:t xml:space="preserve">. </w:t>
      </w:r>
      <w:r w:rsidRPr="00F306F7">
        <w:rPr>
          <w:rStyle w:val="StyleUnderline"/>
        </w:rPr>
        <w:t>The reason is simple: pragmatism always prevails when it comes to running a country</w:t>
      </w:r>
      <w:r w:rsidRPr="00F306F7">
        <w:rPr>
          <w:sz w:val="16"/>
        </w:rPr>
        <w:t xml:space="preserve">. Moreover, </w:t>
      </w:r>
      <w:r w:rsidRPr="00F306F7">
        <w:rPr>
          <w:rStyle w:val="StyleUnderline"/>
        </w:rPr>
        <w:t>the world's top two economies are so closely intertwined that their relationship won't be easily undermined by some irresponsible campaign rhetoric.</w:t>
      </w:r>
    </w:p>
    <w:p w:rsidR="00185224" w:rsidRPr="00F306F7" w:rsidRDefault="00185224" w:rsidP="00185224"/>
    <w:p w:rsidR="00D61C87" w:rsidRPr="00F306F7" w:rsidRDefault="00D61C87" w:rsidP="00D61C87">
      <w:pPr>
        <w:rPr>
          <w:rFonts w:asciiTheme="minorHAnsi" w:hAnsiTheme="minorHAnsi"/>
        </w:rPr>
      </w:pPr>
    </w:p>
    <w:p w:rsidR="00D132E5" w:rsidRPr="00F306F7" w:rsidRDefault="00270C3B" w:rsidP="00270C3B">
      <w:pPr>
        <w:pStyle w:val="Heading2"/>
      </w:pPr>
      <w:r w:rsidRPr="00F306F7">
        <w:t>Military Presence</w:t>
      </w:r>
    </w:p>
    <w:p w:rsidR="00E837E7" w:rsidRPr="00F306F7" w:rsidRDefault="00B26CB9" w:rsidP="00E837E7">
      <w:pPr>
        <w:pStyle w:val="Heading3"/>
        <w:rPr>
          <w:rFonts w:asciiTheme="minorHAnsi" w:hAnsiTheme="minorHAnsi"/>
        </w:rPr>
      </w:pPr>
      <w:r w:rsidRPr="00F306F7">
        <w:rPr>
          <w:rFonts w:asciiTheme="minorHAnsi" w:hAnsiTheme="minorHAnsi"/>
        </w:rPr>
        <w:t>2AC Korea Unification Popular</w:t>
      </w:r>
    </w:p>
    <w:p w:rsidR="00F91F99" w:rsidRPr="00F306F7" w:rsidRDefault="00F91F99" w:rsidP="00F91F99"/>
    <w:p w:rsidR="00F91F99" w:rsidRPr="00F306F7" w:rsidRDefault="00F91F99" w:rsidP="00F91F99">
      <w:pPr>
        <w:pStyle w:val="Heading4"/>
      </w:pPr>
      <w:r w:rsidRPr="00F306F7">
        <w:t>Plan popular—solving North Korean threat is a win</w:t>
      </w:r>
    </w:p>
    <w:p w:rsidR="00B26CB9" w:rsidRPr="00F306F7" w:rsidRDefault="00B26CB9" w:rsidP="00B26CB9">
      <w:r w:rsidRPr="00F306F7">
        <w:rPr>
          <w:rStyle w:val="Style13ptBold"/>
        </w:rPr>
        <w:t>Kydd 14</w:t>
      </w:r>
      <w:r w:rsidRPr="00F306F7">
        <w:t xml:space="preserve"> (Andrew H. Kydd-Professor Political science Wisconsin Madison. “China, The United States and Korean Unification”, </w:t>
      </w:r>
      <w:hyperlink r:id="rId129" w:history="1">
        <w:r w:rsidRPr="00F306F7">
          <w:rPr>
            <w:rStyle w:val="Hyperlink"/>
          </w:rPr>
          <w:t>http://d3qi0qp55mx5f5.cloudfront.net/cpost/i/docs/Kydd_Policy_Memo.pdf</w:t>
        </w:r>
      </w:hyperlink>
      <w:r w:rsidRPr="00F306F7">
        <w:t xml:space="preserve"> , April 2, 2014, N.G.)</w:t>
      </w:r>
    </w:p>
    <w:p w:rsidR="00B26CB9" w:rsidRPr="00F306F7" w:rsidRDefault="00B26CB9" w:rsidP="00B26CB9">
      <w:pPr>
        <w:rPr>
          <w:rStyle w:val="StyleUnderline"/>
        </w:rPr>
      </w:pPr>
      <w:r w:rsidRPr="00F306F7">
        <w:rPr>
          <w:rStyle w:val="StyleUnderline"/>
          <w:highlight w:val="cyan"/>
        </w:rPr>
        <w:t>Why might the</w:t>
      </w:r>
      <w:r w:rsidRPr="00F306F7">
        <w:rPr>
          <w:sz w:val="16"/>
          <w:highlight w:val="cyan"/>
        </w:rPr>
        <w:t xml:space="preserve"> </w:t>
      </w:r>
      <w:r w:rsidRPr="00F306F7">
        <w:rPr>
          <w:rStyle w:val="StyleUnderline"/>
          <w:highlight w:val="cyan"/>
        </w:rPr>
        <w:t>U</w:t>
      </w:r>
      <w:r w:rsidRPr="00F306F7">
        <w:rPr>
          <w:sz w:val="16"/>
        </w:rPr>
        <w:t xml:space="preserve">nited </w:t>
      </w:r>
      <w:r w:rsidRPr="00F306F7">
        <w:rPr>
          <w:rStyle w:val="StyleUnderline"/>
          <w:highlight w:val="cyan"/>
        </w:rPr>
        <w:t>S</w:t>
      </w:r>
      <w:r w:rsidRPr="00F306F7">
        <w:rPr>
          <w:sz w:val="16"/>
        </w:rPr>
        <w:t xml:space="preserve">tates </w:t>
      </w:r>
      <w:r w:rsidRPr="00F306F7">
        <w:rPr>
          <w:rStyle w:val="StyleUnderline"/>
          <w:highlight w:val="cyan"/>
        </w:rPr>
        <w:t>prefer unification with a lesser role for the U.S. in Korea</w:t>
      </w:r>
      <w:r w:rsidRPr="00F306F7">
        <w:rPr>
          <w:sz w:val="16"/>
        </w:rPr>
        <w:t xml:space="preserve"> to the status quo? One major incentive is the nuclear issue. </w:t>
      </w:r>
      <w:r w:rsidRPr="00F306F7">
        <w:rPr>
          <w:rStyle w:val="Emphasis"/>
          <w:highlight w:val="cyan"/>
        </w:rPr>
        <w:t>One thing that Republicans and Democrats agree on is that a major security concern facing the United States today is terrorism with nuclear weapons</w:t>
      </w:r>
      <w:r w:rsidRPr="00F306F7">
        <w:rPr>
          <w:rStyle w:val="TitleChar"/>
        </w:rPr>
        <w:t>.</w:t>
      </w:r>
      <w:r w:rsidRPr="00F306F7">
        <w:rPr>
          <w:sz w:val="16"/>
        </w:rPr>
        <w:t xml:space="preserve"> </w:t>
      </w:r>
      <w:r w:rsidRPr="00F306F7">
        <w:rPr>
          <w:rStyle w:val="StyleUnderline"/>
          <w:highlight w:val="cyan"/>
        </w:rPr>
        <w:t>Stopping</w:t>
      </w:r>
      <w:r w:rsidRPr="00F306F7">
        <w:rPr>
          <w:sz w:val="16"/>
        </w:rPr>
        <w:t xml:space="preserve"> the </w:t>
      </w:r>
      <w:r w:rsidRPr="00F306F7">
        <w:rPr>
          <w:rStyle w:val="StyleUnderline"/>
          <w:highlight w:val="cyan"/>
        </w:rPr>
        <w:t>prolif</w:t>
      </w:r>
      <w:r w:rsidRPr="00F306F7">
        <w:rPr>
          <w:sz w:val="16"/>
        </w:rPr>
        <w:t xml:space="preserve">eration of fissile material production capabilities </w:t>
      </w:r>
      <w:r w:rsidRPr="00F306F7">
        <w:rPr>
          <w:rStyle w:val="StyleUnderline"/>
          <w:highlight w:val="cyan"/>
        </w:rPr>
        <w:t>to states that might use them irresponsibly</w:t>
      </w:r>
      <w:r w:rsidRPr="00F306F7">
        <w:rPr>
          <w:sz w:val="16"/>
        </w:rPr>
        <w:t xml:space="preserve"> is a key task in addressing that threat. </w:t>
      </w:r>
      <w:r w:rsidRPr="00F306F7">
        <w:rPr>
          <w:rStyle w:val="TitleChar"/>
          <w:highlight w:val="cyan"/>
        </w:rPr>
        <w:t>North Korea, in its quest to survive, might sell related technologies abroad, or even fissile material itself.</w:t>
      </w:r>
      <w:r w:rsidRPr="00F306F7">
        <w:rPr>
          <w:sz w:val="16"/>
        </w:rPr>
        <w:t xml:space="preserve"> </w:t>
      </w:r>
      <w:r w:rsidRPr="00F306F7">
        <w:rPr>
          <w:rStyle w:val="StyleUnderline"/>
          <w:highlight w:val="cyan"/>
        </w:rPr>
        <w:t>This would be a grave threat</w:t>
      </w:r>
      <w:r w:rsidRPr="00F306F7">
        <w:rPr>
          <w:rStyle w:val="StyleUnderline"/>
        </w:rPr>
        <w:t>,</w:t>
      </w:r>
      <w:r w:rsidRPr="00F306F7">
        <w:rPr>
          <w:sz w:val="16"/>
        </w:rPr>
        <w:t xml:space="preserve"> as once fissile material is in the hands of terrorists, they have overcome the main hurdle </w:t>
      </w:r>
      <w:r w:rsidRPr="00F306F7">
        <w:rPr>
          <w:rStyle w:val="StyleUnderline"/>
        </w:rPr>
        <w:t xml:space="preserve">in the way of </w:t>
      </w:r>
      <w:r w:rsidRPr="00F306F7">
        <w:rPr>
          <w:rStyle w:val="StyleUnderline"/>
          <w:highlight w:val="cyan"/>
        </w:rPr>
        <w:t>building atomic bombs and destroying American cities.</w:t>
      </w:r>
    </w:p>
    <w:p w:rsidR="00342B38" w:rsidRPr="00F306F7" w:rsidRDefault="00342B38" w:rsidP="00DA19A5">
      <w:pPr>
        <w:pStyle w:val="Heading1"/>
      </w:pPr>
      <w:r w:rsidRPr="00F306F7">
        <w:t xml:space="preserve">Internal Link </w:t>
      </w:r>
    </w:p>
    <w:p w:rsidR="00C3544A" w:rsidRPr="00F306F7" w:rsidRDefault="00C3544A" w:rsidP="00C3544A">
      <w:pPr>
        <w:pStyle w:val="Heading2"/>
      </w:pPr>
      <w:r w:rsidRPr="00F306F7">
        <w:t>Econ Focus</w:t>
      </w:r>
    </w:p>
    <w:p w:rsidR="00C3544A" w:rsidRPr="00F306F7" w:rsidRDefault="00C3544A" w:rsidP="00C3544A">
      <w:pPr>
        <w:pStyle w:val="Heading3"/>
      </w:pPr>
      <w:r w:rsidRPr="00F306F7">
        <w:t>2AC Econ Top Issue</w:t>
      </w:r>
    </w:p>
    <w:p w:rsidR="00C3544A" w:rsidRPr="00F306F7" w:rsidRDefault="00C3544A" w:rsidP="00C3544A">
      <w:pPr>
        <w:pStyle w:val="Heading4"/>
      </w:pPr>
      <w:r w:rsidRPr="00F306F7">
        <w:t xml:space="preserve">Econ trumps foreign policy—polls </w:t>
      </w:r>
    </w:p>
    <w:p w:rsidR="00C3544A" w:rsidRPr="00F306F7" w:rsidRDefault="00C3544A" w:rsidP="00C3544A">
      <w:r w:rsidRPr="00F306F7">
        <w:rPr>
          <w:rStyle w:val="Style13ptBold"/>
        </w:rPr>
        <w:t>Shabad 15</w:t>
      </w:r>
      <w:r w:rsidRPr="00F306F7">
        <w:t xml:space="preserve"> (Rebecca Shabad-staff writer The Hill, “Gallup poll: Economy tops foreign affairs as top 2016 issue”, </w:t>
      </w:r>
      <w:hyperlink r:id="rId130" w:history="1">
        <w:r w:rsidRPr="00F306F7">
          <w:rPr>
            <w:rStyle w:val="Hyperlink"/>
          </w:rPr>
          <w:t>http://thehill.com/policy/finance/242197-economy-trumps-foreign-policy-as-top-election-issue-poll-finds</w:t>
        </w:r>
      </w:hyperlink>
      <w:r w:rsidRPr="00F306F7">
        <w:t xml:space="preserve"> , 05/15/15 10:44 AM EDT, N.G.)</w:t>
      </w:r>
    </w:p>
    <w:p w:rsidR="00C3544A" w:rsidRPr="00F306F7" w:rsidRDefault="00C3544A" w:rsidP="00C3544A">
      <w:pPr>
        <w:rPr>
          <w:rStyle w:val="StyleUnderline"/>
        </w:rPr>
      </w:pPr>
      <w:r w:rsidRPr="00F306F7">
        <w:rPr>
          <w:rStyle w:val="StyleUnderline"/>
          <w:highlight w:val="cyan"/>
        </w:rPr>
        <w:t>The</w:t>
      </w:r>
      <w:r w:rsidRPr="00F306F7">
        <w:rPr>
          <w:sz w:val="16"/>
        </w:rPr>
        <w:t xml:space="preserve"> state of the </w:t>
      </w:r>
      <w:r w:rsidRPr="00F306F7">
        <w:rPr>
          <w:rStyle w:val="Emphasis"/>
          <w:highlight w:val="cyan"/>
        </w:rPr>
        <w:t>economy trumps foreign affairs</w:t>
      </w:r>
      <w:r w:rsidRPr="00F306F7">
        <w:rPr>
          <w:rStyle w:val="StyleUnderline"/>
          <w:highlight w:val="cyan"/>
        </w:rPr>
        <w:t xml:space="preserve"> as the top issue for voters in</w:t>
      </w:r>
      <w:r w:rsidRPr="00F306F7">
        <w:rPr>
          <w:rStyle w:val="StyleUnderline"/>
        </w:rPr>
        <w:t xml:space="preserve"> the </w:t>
      </w:r>
      <w:r w:rsidRPr="00F306F7">
        <w:rPr>
          <w:rStyle w:val="StyleUnderline"/>
          <w:highlight w:val="cyan"/>
        </w:rPr>
        <w:t>2016</w:t>
      </w:r>
      <w:r w:rsidRPr="00F306F7">
        <w:rPr>
          <w:sz w:val="16"/>
        </w:rPr>
        <w:t xml:space="preserve"> presidential election, according to a Gallup poll released Friday. </w:t>
      </w:r>
      <w:r w:rsidRPr="00F306F7">
        <w:rPr>
          <w:rStyle w:val="StyleUnderline"/>
        </w:rPr>
        <w:t xml:space="preserve">Nearly </w:t>
      </w:r>
      <w:r w:rsidRPr="00F306F7">
        <w:rPr>
          <w:rStyle w:val="StyleUnderline"/>
          <w:highlight w:val="cyan"/>
        </w:rPr>
        <w:t xml:space="preserve">90 percent </w:t>
      </w:r>
      <w:r w:rsidRPr="00F306F7">
        <w:rPr>
          <w:rStyle w:val="StyleUnderline"/>
        </w:rPr>
        <w:t xml:space="preserve">of people </w:t>
      </w:r>
      <w:r w:rsidRPr="00F306F7">
        <w:rPr>
          <w:rStyle w:val="StyleUnderline"/>
          <w:highlight w:val="cyan"/>
        </w:rPr>
        <w:t>named the economy as</w:t>
      </w:r>
      <w:r w:rsidRPr="00F306F7">
        <w:rPr>
          <w:rStyle w:val="StyleUnderline"/>
        </w:rPr>
        <w:t xml:space="preserve"> being </w:t>
      </w:r>
      <w:r w:rsidRPr="00F306F7">
        <w:rPr>
          <w:rStyle w:val="Emphasis"/>
          <w:highlight w:val="cyan"/>
        </w:rPr>
        <w:t>extremely</w:t>
      </w:r>
      <w:r w:rsidRPr="00F306F7">
        <w:rPr>
          <w:rStyle w:val="StyleUnderline"/>
        </w:rPr>
        <w:t xml:space="preserve"> or very </w:t>
      </w:r>
      <w:r w:rsidRPr="00F306F7">
        <w:rPr>
          <w:rStyle w:val="StyleUnderline"/>
          <w:highlight w:val="cyan"/>
        </w:rPr>
        <w:t>important in determining their vote</w:t>
      </w:r>
      <w:r w:rsidRPr="00F306F7">
        <w:rPr>
          <w:rStyle w:val="StyleUnderline"/>
        </w:rPr>
        <w:t xml:space="preserve"> next year</w:t>
      </w:r>
      <w:r w:rsidRPr="00F306F7">
        <w:rPr>
          <w:sz w:val="16"/>
        </w:rPr>
        <w:t xml:space="preserve">. About three-quarters of the public, meanwhile, is concerned about terrorism and 61 percent about foreign affairs in general. The number of respondents concerned about terrorism has dropped from 86 percent in 2004, just after the invasion of Iraq. </w:t>
      </w:r>
      <w:r w:rsidRPr="00F306F7">
        <w:rPr>
          <w:rStyle w:val="StyleUnderline"/>
          <w:highlight w:val="cyan"/>
        </w:rPr>
        <w:t>Nearly 90 percent of</w:t>
      </w:r>
      <w:r w:rsidRPr="00F306F7">
        <w:rPr>
          <w:rStyle w:val="StyleUnderline"/>
        </w:rPr>
        <w:t xml:space="preserve"> each political group — </w:t>
      </w:r>
      <w:r w:rsidRPr="00F306F7">
        <w:rPr>
          <w:rStyle w:val="StyleUnderline"/>
          <w:highlight w:val="cyan"/>
        </w:rPr>
        <w:t>Republicans, Democrats and independents</w:t>
      </w:r>
      <w:r w:rsidRPr="00F306F7">
        <w:rPr>
          <w:rStyle w:val="StyleUnderline"/>
        </w:rPr>
        <w:t xml:space="preserve"> — </w:t>
      </w:r>
      <w:r w:rsidRPr="00F306F7">
        <w:rPr>
          <w:rStyle w:val="StyleUnderline"/>
          <w:highlight w:val="cyan"/>
        </w:rPr>
        <w:t>told Gallup the economy will be important to their vote</w:t>
      </w:r>
      <w:r w:rsidRPr="00F306F7">
        <w:rPr>
          <w:rStyle w:val="StyleUnderline"/>
        </w:rPr>
        <w:t xml:space="preserve"> at the polls.</w:t>
      </w:r>
    </w:p>
    <w:p w:rsidR="00C3544A" w:rsidRPr="00F306F7" w:rsidRDefault="00C3544A" w:rsidP="00C3544A">
      <w:pPr>
        <w:pStyle w:val="Heading3"/>
      </w:pPr>
      <w:r w:rsidRPr="00F306F7">
        <w:t>1AR Econ Focus</w:t>
      </w:r>
    </w:p>
    <w:p w:rsidR="00C3544A" w:rsidRPr="00F306F7" w:rsidRDefault="00C3544A" w:rsidP="00C3544A">
      <w:pPr>
        <w:pStyle w:val="Heading4"/>
      </w:pPr>
      <w:r w:rsidRPr="00F306F7">
        <w:t>The economy determines elections- Moody’s Analytics proves</w:t>
      </w:r>
    </w:p>
    <w:p w:rsidR="00C3544A" w:rsidRPr="00F306F7" w:rsidRDefault="00C3544A" w:rsidP="00C3544A">
      <w:r w:rsidRPr="00F306F7">
        <w:rPr>
          <w:rStyle w:val="Style13ptBold"/>
        </w:rPr>
        <w:t>Long, 2015</w:t>
      </w:r>
      <w:r w:rsidRPr="00F306F7">
        <w:t xml:space="preserve"> (Heather Long. “Time-tested model says a Democrat will win in 2016.” &lt;http://money.cnn.com/2015/08/06/news/economy/2016-democratic-victory-moodys-analystics/&gt; Accessed: 8/30/15 RJS)</w:t>
      </w:r>
    </w:p>
    <w:p w:rsidR="00C3544A" w:rsidRPr="00F306F7" w:rsidRDefault="00C3544A" w:rsidP="00C3544A">
      <w:pPr>
        <w:rPr>
          <w:sz w:val="18"/>
          <w:szCs w:val="18"/>
        </w:rPr>
      </w:pPr>
      <w:r w:rsidRPr="00F306F7">
        <w:rPr>
          <w:highlight w:val="yellow"/>
          <w:u w:val="single"/>
        </w:rPr>
        <w:t>Prepare for another Dem</w:t>
      </w:r>
      <w:r w:rsidRPr="00F306F7">
        <w:t xml:space="preserve">ocrat </w:t>
      </w:r>
      <w:r w:rsidRPr="00F306F7">
        <w:rPr>
          <w:highlight w:val="yellow"/>
          <w:u w:val="single"/>
        </w:rPr>
        <w:t xml:space="preserve">to win </w:t>
      </w:r>
      <w:r w:rsidRPr="00F306F7">
        <w:t>the White House</w:t>
      </w:r>
      <w:r w:rsidRPr="00F306F7">
        <w:rPr>
          <w:highlight w:val="yellow"/>
          <w:u w:val="single"/>
        </w:rPr>
        <w:t xml:space="preserve"> in 2016. </w:t>
      </w:r>
      <w:r w:rsidRPr="00F306F7">
        <w:t xml:space="preserve">Republicans might be in the spotlight this week with their first big debate, but Democrats received some very encouraging news. </w:t>
      </w:r>
      <w:r w:rsidRPr="00F306F7">
        <w:rPr>
          <w:highlight w:val="yellow"/>
          <w:u w:val="single"/>
        </w:rPr>
        <w:t xml:space="preserve">Moody's Analytics, which has correctly predicted every presidential race since </w:t>
      </w:r>
      <w:r w:rsidRPr="00F306F7">
        <w:t xml:space="preserve">Ronald </w:t>
      </w:r>
      <w:r w:rsidRPr="00F306F7">
        <w:rPr>
          <w:highlight w:val="yellow"/>
          <w:u w:val="single"/>
        </w:rPr>
        <w:t xml:space="preserve">Reagan's </w:t>
      </w:r>
      <w:r w:rsidRPr="00F306F7">
        <w:t>victory</w:t>
      </w:r>
      <w:r w:rsidRPr="00F306F7">
        <w:rPr>
          <w:highlight w:val="yellow"/>
          <w:u w:val="single"/>
        </w:rPr>
        <w:t xml:space="preserve"> in </w:t>
      </w:r>
      <w:r w:rsidRPr="00F306F7">
        <w:t>19</w:t>
      </w:r>
      <w:r w:rsidRPr="00F306F7">
        <w:rPr>
          <w:highlight w:val="yellow"/>
          <w:u w:val="single"/>
        </w:rPr>
        <w:t xml:space="preserve">80, just came out with its forecast for </w:t>
      </w:r>
      <w:r w:rsidRPr="00F306F7">
        <w:t>20</w:t>
      </w:r>
      <w:r w:rsidRPr="00F306F7">
        <w:rPr>
          <w:highlight w:val="yellow"/>
          <w:u w:val="single"/>
        </w:rPr>
        <w:t>16</w:t>
      </w:r>
      <w:r w:rsidRPr="00F306F7">
        <w:t>.</w:t>
      </w:r>
      <w:r w:rsidRPr="00F306F7">
        <w:rPr>
          <w:highlight w:val="yellow"/>
          <w:u w:val="single"/>
        </w:rPr>
        <w:t xml:space="preserve"> It will be </w:t>
      </w:r>
      <w:r w:rsidRPr="00F306F7">
        <w:t>an</w:t>
      </w:r>
      <w:r w:rsidRPr="00F306F7">
        <w:rPr>
          <w:highlight w:val="yellow"/>
          <w:u w:val="single"/>
        </w:rPr>
        <w:t xml:space="preserve"> extremely close </w:t>
      </w:r>
      <w:r w:rsidRPr="00F306F7">
        <w:t>race</w:t>
      </w:r>
      <w:r w:rsidRPr="00F306F7">
        <w:rPr>
          <w:highlight w:val="yellow"/>
          <w:u w:val="single"/>
        </w:rPr>
        <w:t>, but the next president will be a Dem</w:t>
      </w:r>
      <w:r w:rsidRPr="00F306F7">
        <w:t>ocrat, according to Moody's</w:t>
      </w:r>
      <w:r w:rsidRPr="00F306F7">
        <w:rPr>
          <w:highlight w:val="yellow"/>
          <w:u w:val="single"/>
        </w:rPr>
        <w:t>.</w:t>
      </w:r>
      <w:r w:rsidRPr="00F306F7">
        <w:rPr>
          <w:u w:val="single"/>
        </w:rPr>
        <w:t xml:space="preserve"> </w:t>
      </w:r>
      <w:r w:rsidRPr="00F306F7">
        <w:rPr>
          <w:sz w:val="18"/>
          <w:szCs w:val="18"/>
        </w:rPr>
        <w:t>This doesn't mean that Hillary Clinton is on her way back to the White House. The model that Moody's uses doesn't focus on individual candidates. Instead, it predicts which party will win in every state, so</w:t>
      </w:r>
      <w:r w:rsidRPr="00F306F7">
        <w:t xml:space="preserve"> </w:t>
      </w:r>
      <w:r w:rsidRPr="00F306F7">
        <w:rPr>
          <w:highlight w:val="yellow"/>
          <w:u w:val="single"/>
        </w:rPr>
        <w:t>it forecasts the results of the Electoral College.</w:t>
      </w:r>
      <w:r w:rsidRPr="00F306F7">
        <w:rPr>
          <w:u w:val="single"/>
        </w:rPr>
        <w:t xml:space="preserve"> </w:t>
      </w:r>
      <w:r w:rsidRPr="00F306F7">
        <w:rPr>
          <w:sz w:val="18"/>
          <w:szCs w:val="18"/>
        </w:rPr>
        <w:t>Moody's says the Democratic nominee will get 270 electoral votes -- the minimum number of votes needed to win -- while the Republican nominee will accumulate 268 votes.</w:t>
      </w:r>
      <w:r w:rsidRPr="00F306F7">
        <w:t xml:space="preserve"> </w:t>
      </w:r>
      <w:r w:rsidRPr="00F306F7">
        <w:rPr>
          <w:highlight w:val="yellow"/>
          <w:u w:val="single"/>
        </w:rPr>
        <w:t xml:space="preserve">The model correctly predicted every state in the </w:t>
      </w:r>
      <w:r w:rsidRPr="00F306F7">
        <w:t>20</w:t>
      </w:r>
      <w:r w:rsidRPr="00F306F7">
        <w:rPr>
          <w:highlight w:val="yellow"/>
          <w:u w:val="single"/>
        </w:rPr>
        <w:t xml:space="preserve">12 </w:t>
      </w:r>
      <w:r w:rsidRPr="00F306F7">
        <w:t>election</w:t>
      </w:r>
      <w:r w:rsidRPr="00F306F7">
        <w:rPr>
          <w:highlight w:val="yellow"/>
          <w:u w:val="single"/>
        </w:rPr>
        <w:t xml:space="preserve"> and </w:t>
      </w:r>
      <w:r w:rsidRPr="00F306F7">
        <w:t>has a nearly</w:t>
      </w:r>
      <w:r w:rsidRPr="00F306F7">
        <w:rPr>
          <w:highlight w:val="yellow"/>
          <w:u w:val="single"/>
        </w:rPr>
        <w:t xml:space="preserve"> 90% success rate in forecasting each state accurately since </w:t>
      </w:r>
      <w:r w:rsidRPr="00F306F7">
        <w:t>19</w:t>
      </w:r>
      <w:r w:rsidRPr="00F306F7">
        <w:rPr>
          <w:highlight w:val="yellow"/>
          <w:u w:val="single"/>
        </w:rPr>
        <w:t>80.</w:t>
      </w:r>
      <w:r w:rsidRPr="00F306F7">
        <w:rPr>
          <w:u w:val="single"/>
        </w:rPr>
        <w:t xml:space="preserve"> </w:t>
      </w:r>
      <w:r w:rsidRPr="00F306F7">
        <w:rPr>
          <w:sz w:val="18"/>
          <w:szCs w:val="18"/>
        </w:rPr>
        <w:t>It will all come down to Virginia and Ohio this time because Moody's predicts that Republicans will win Florida. At the moment, Moody's says Virginia will go Democratic and Ohio will swing Republican, but that could change.</w:t>
      </w:r>
      <w:r w:rsidRPr="00F306F7">
        <w:rPr>
          <w:sz w:val="18"/>
          <w:szCs w:val="18"/>
          <w:u w:val="single"/>
        </w:rPr>
        <w:t xml:space="preserve"> </w:t>
      </w:r>
      <w:r w:rsidRPr="00F306F7">
        <w:rPr>
          <w:sz w:val="18"/>
          <w:szCs w:val="18"/>
        </w:rPr>
        <w:t>"If President Obama's approval rating falls by any more than 2 percentage points by Election Day, Virginia will swing and the Republicans will win the president," the report says.</w:t>
      </w:r>
      <w:r w:rsidRPr="00F306F7">
        <w:rPr>
          <w:sz w:val="18"/>
          <w:szCs w:val="18"/>
          <w:u w:val="single"/>
        </w:rPr>
        <w:t xml:space="preserve"> </w:t>
      </w:r>
      <w:r w:rsidRPr="00F306F7">
        <w:rPr>
          <w:sz w:val="18"/>
          <w:szCs w:val="18"/>
        </w:rPr>
        <w:t>So</w:t>
      </w:r>
      <w:r w:rsidRPr="00F306F7">
        <w:t xml:space="preserve"> </w:t>
      </w:r>
      <w:r w:rsidRPr="00F306F7">
        <w:rPr>
          <w:highlight w:val="yellow"/>
          <w:u w:val="single"/>
        </w:rPr>
        <w:t xml:space="preserve">what is the key to such accurate predictions? </w:t>
      </w:r>
      <w:r w:rsidRPr="00F306F7">
        <w:rPr>
          <w:u w:val="single"/>
        </w:rPr>
        <w:t xml:space="preserve">Moody's says it's all about </w:t>
      </w:r>
      <w:r w:rsidRPr="00F306F7">
        <w:rPr>
          <w:highlight w:val="yellow"/>
          <w:u w:val="single"/>
        </w:rPr>
        <w:t>economics</w:t>
      </w:r>
      <w:r w:rsidRPr="00F306F7">
        <w:t>.</w:t>
      </w:r>
      <w:r w:rsidRPr="00F306F7">
        <w:rPr>
          <w:u w:val="single"/>
        </w:rPr>
        <w:t xml:space="preserve"> </w:t>
      </w:r>
      <w:r w:rsidRPr="00F306F7">
        <w:rPr>
          <w:sz w:val="18"/>
          <w:szCs w:val="18"/>
        </w:rPr>
        <w:t>The model takes into account how the economy is doing in each state. The researchers have tested a lot of variables over the years, but the best ones are family ("household") income, home values and gas prices. If those three variables are going up, it favors the incumbent party. If they're not, people want change in Washington</w:t>
      </w:r>
      <w:r w:rsidRPr="00F306F7">
        <w:t>.</w:t>
      </w:r>
      <w:r w:rsidRPr="00F306F7">
        <w:rPr>
          <w:highlight w:val="yellow"/>
          <w:u w:val="single"/>
        </w:rPr>
        <w:t xml:space="preserve"> "The economy's performance strongly favors the Democratic nominee for president</w:t>
      </w:r>
      <w:r w:rsidRPr="00F306F7">
        <w:t xml:space="preserve">," </w:t>
      </w:r>
      <w:r w:rsidRPr="00F306F7">
        <w:rPr>
          <w:sz w:val="18"/>
          <w:szCs w:val="18"/>
        </w:rPr>
        <w:t>says Moody's.</w:t>
      </w:r>
      <w:r w:rsidRPr="00F306F7">
        <w:rPr>
          <w:sz w:val="18"/>
          <w:szCs w:val="18"/>
          <w:u w:val="single"/>
        </w:rPr>
        <w:t xml:space="preserve"> </w:t>
      </w:r>
      <w:r w:rsidRPr="00F306F7">
        <w:rPr>
          <w:sz w:val="18"/>
          <w:szCs w:val="18"/>
        </w:rPr>
        <w:t>Moody's points out that household incomes have been steadily improving lately and are likely to go up further before Election Day. "The only missing ingredient is stronger wage growth, which is expected to pick up in the coming months as the job market approaches full employment," the authors wrote.</w:t>
      </w:r>
    </w:p>
    <w:p w:rsidR="00C3544A" w:rsidRPr="00F306F7" w:rsidRDefault="00C3544A" w:rsidP="00C3544A"/>
    <w:p w:rsidR="00C3544A" w:rsidRPr="00F306F7" w:rsidRDefault="00C3544A" w:rsidP="00C3544A"/>
    <w:p w:rsidR="00DA19A5" w:rsidRPr="00F306F7" w:rsidRDefault="00DA19A5" w:rsidP="00DA19A5">
      <w:pPr>
        <w:pStyle w:val="Heading1"/>
      </w:pPr>
      <w:r w:rsidRPr="00F306F7">
        <w:t>Impact</w:t>
      </w:r>
    </w:p>
    <w:p w:rsidR="00DA19A5" w:rsidRPr="00F306F7" w:rsidRDefault="00DA19A5" w:rsidP="00DA19A5">
      <w:pPr>
        <w:pStyle w:val="Heading2"/>
      </w:pPr>
      <w:r w:rsidRPr="00F306F7">
        <w:t>AT: Turns Case</w:t>
      </w:r>
    </w:p>
    <w:p w:rsidR="00DA19A5" w:rsidRPr="00F306F7" w:rsidRDefault="00DA19A5" w:rsidP="00DA19A5">
      <w:pPr>
        <w:pStyle w:val="Heading3"/>
      </w:pPr>
      <w:r w:rsidRPr="00F306F7">
        <w:t>AFF AT: China rollback</w:t>
      </w:r>
    </w:p>
    <w:p w:rsidR="00DA19A5" w:rsidRPr="00F306F7" w:rsidRDefault="00DA19A5" w:rsidP="00DA19A5"/>
    <w:p w:rsidR="00DA19A5" w:rsidRPr="00F306F7" w:rsidRDefault="00DA19A5" w:rsidP="00DA19A5">
      <w:pPr>
        <w:pStyle w:val="Heading4"/>
      </w:pPr>
      <w:r w:rsidRPr="00F306F7">
        <w:t>Popular support for Trump in China overwhelms CCP resentment—Trump would help relations</w:t>
      </w:r>
    </w:p>
    <w:p w:rsidR="00DA19A5" w:rsidRPr="00F306F7" w:rsidRDefault="00DA19A5" w:rsidP="00DA19A5">
      <w:r w:rsidRPr="00F306F7">
        <w:t xml:space="preserve"> </w:t>
      </w:r>
      <w:r w:rsidRPr="00F306F7">
        <w:rPr>
          <w:rStyle w:val="Style13ptBold"/>
        </w:rPr>
        <w:t>Shih 5/4</w:t>
      </w:r>
      <w:r w:rsidRPr="00F306F7">
        <w:t xml:space="preserve"> (Lea Shih-Research Associate at MERICS. Prior to joining MERICS, Lea Shih has been working as doctoral researcher at the Department of Politics at the University of Trier. During her research work at “Governance in China” research network, Lea Shi completed her doctoral thesis “Chinese Industry Policy, 1978-2013”. Previously, Lea Shih earned a M. A. in political science and media science in Trier and a B.A. in German Language and literature studies in Beijing. Her research at MERICS focuses on Inductrial Policy, Political Leadership, Public Institutitions. “Trump’s China-bashing can’t stop Chinese netizens from loving him”, </w:t>
      </w:r>
      <w:hyperlink r:id="rId131" w:history="1">
        <w:r w:rsidRPr="00F306F7">
          <w:rPr>
            <w:rStyle w:val="Hyperlink"/>
          </w:rPr>
          <w:t>http://blog.merics.org/en/blog-post/2016/05/04/trumps-china-bashing-cant-stop-chinese-netizens-from-loving-him.html</w:t>
        </w:r>
      </w:hyperlink>
      <w:r w:rsidRPr="00F306F7">
        <w:t xml:space="preserve"> , May 4, 2016)</w:t>
      </w:r>
    </w:p>
    <w:p w:rsidR="00DA19A5" w:rsidRPr="00F306F7" w:rsidRDefault="00DA19A5" w:rsidP="00DA19A5">
      <w:pPr>
        <w:rPr>
          <w:rStyle w:val="Emphasis"/>
        </w:rPr>
      </w:pPr>
      <w:r w:rsidRPr="00F306F7">
        <w:rPr>
          <w:sz w:val="16"/>
        </w:rPr>
        <w:t xml:space="preserve">But </w:t>
      </w:r>
      <w:r w:rsidRPr="00F306F7">
        <w:rPr>
          <w:rStyle w:val="StyleUnderline"/>
        </w:rPr>
        <w:t>Trump’s image in China is much better than these official views let on</w:t>
      </w:r>
      <w:r w:rsidRPr="00F306F7">
        <w:rPr>
          <w:sz w:val="16"/>
        </w:rPr>
        <w:t xml:space="preserve">. As a look into the debates in China’s social media seems to reveal: </w:t>
      </w:r>
      <w:r w:rsidRPr="00F306F7">
        <w:rPr>
          <w:rStyle w:val="StyleUnderline"/>
        </w:rPr>
        <w:t>if Chinese netizens could vote in the US presidential elections, many would vote for Donald Trump. The eccentric candidate enjoys avid support in Chinese online chat rooms – and his admirers don’t seem to be deterred by his anti-Chinese rhetoric. In a poll on the online portal Guancha</w:t>
      </w:r>
      <w:r w:rsidRPr="00F306F7">
        <w:rPr>
          <w:sz w:val="16"/>
        </w:rPr>
        <w:t xml:space="preserve"> (</w:t>
      </w:r>
      <w:r w:rsidRPr="00F306F7">
        <w:rPr>
          <w:rFonts w:ascii="Microsoft JhengHei" w:eastAsia="Microsoft JhengHei" w:hAnsi="Microsoft JhengHei" w:cs="Microsoft JhengHei" w:hint="eastAsia"/>
          <w:sz w:val="16"/>
        </w:rPr>
        <w:t>观察者</w:t>
      </w:r>
      <w:r w:rsidRPr="00F306F7">
        <w:rPr>
          <w:sz w:val="16"/>
        </w:rPr>
        <w:t xml:space="preserve">), </w:t>
      </w:r>
      <w:r w:rsidRPr="00F306F7">
        <w:rPr>
          <w:rStyle w:val="StyleUnderline"/>
        </w:rPr>
        <w:t>the overwhelming majority of participants expressed “delight</w:t>
      </w:r>
      <w:r w:rsidRPr="00F306F7">
        <w:rPr>
          <w:sz w:val="16"/>
        </w:rPr>
        <w:t>” (</w:t>
      </w:r>
      <w:r w:rsidRPr="00F306F7">
        <w:rPr>
          <w:rFonts w:ascii="MS Gothic" w:hAnsi="MS Gothic" w:cs="MS Gothic"/>
          <w:sz w:val="16"/>
        </w:rPr>
        <w:t>喜悦</w:t>
      </w:r>
      <w:r w:rsidRPr="00F306F7">
        <w:rPr>
          <w:sz w:val="16"/>
        </w:rPr>
        <w:t xml:space="preserve">) </w:t>
      </w:r>
      <w:r w:rsidRPr="00F306F7">
        <w:rPr>
          <w:rStyle w:val="StyleUnderline"/>
        </w:rPr>
        <w:t>at Trump’s speech on foreign policy in late April.</w:t>
      </w:r>
      <w:r w:rsidRPr="00F306F7">
        <w:rPr>
          <w:sz w:val="16"/>
        </w:rPr>
        <w:t xml:space="preserve"> Chinese Trump supporters have set up accounts on the Twitter-like platform Sina Weibo, some of which have reached thousands of followers. The owner of the best-known account, “Trump’s Fanclub” (</w:t>
      </w:r>
      <w:r w:rsidRPr="00F306F7">
        <w:rPr>
          <w:rFonts w:ascii="MS Gothic" w:hAnsi="MS Gothic" w:cs="MS Gothic"/>
          <w:sz w:val="16"/>
        </w:rPr>
        <w:t>川普粉</w:t>
      </w:r>
      <w:r w:rsidRPr="00F306F7">
        <w:rPr>
          <w:rFonts w:ascii="Microsoft JhengHei" w:eastAsia="Microsoft JhengHei" w:hAnsi="Microsoft JhengHei" w:cs="Microsoft JhengHei" w:hint="eastAsia"/>
          <w:sz w:val="16"/>
        </w:rPr>
        <w:t>丝团</w:t>
      </w:r>
      <w:r w:rsidRPr="00F306F7">
        <w:rPr>
          <w:sz w:val="16"/>
        </w:rPr>
        <w:t xml:space="preserve">), who claims to be registered in the US, does not only post statements in support of Trump but also criticizes the US media for allegedly slandering the presidential candidate. There are several factors that contribute to the Chinese Trump infatuation. First, </w:t>
      </w:r>
      <w:r w:rsidRPr="00F306F7">
        <w:rPr>
          <w:rStyle w:val="StyleUnderline"/>
        </w:rPr>
        <w:t>Trump is admired as a man who built a successful business empire, and many Chinese seem more inclined to trust an entrepreneur than a professional politician</w:t>
      </w:r>
      <w:r w:rsidRPr="00F306F7">
        <w:rPr>
          <w:sz w:val="16"/>
        </w:rPr>
        <w:t>. On the online portal Zhihu (</w:t>
      </w:r>
      <w:r w:rsidRPr="00F306F7">
        <w:rPr>
          <w:rFonts w:ascii="MS Gothic" w:hAnsi="MS Gothic" w:cs="MS Gothic"/>
          <w:sz w:val="16"/>
        </w:rPr>
        <w:t>知乎</w:t>
      </w:r>
      <w:r w:rsidRPr="00F306F7">
        <w:rPr>
          <w:sz w:val="16"/>
        </w:rPr>
        <w:t xml:space="preserve">) which claims to have 17 million registered users, </w:t>
      </w:r>
      <w:r w:rsidRPr="00F306F7">
        <w:rPr>
          <w:rStyle w:val="StyleUnderline"/>
        </w:rPr>
        <w:t>netizens argued that Trump’s career in business contributes to his “pragmatic way of thinking” and his “negotiating skills”.</w:t>
      </w:r>
      <w:r w:rsidRPr="00F306F7">
        <w:rPr>
          <w:sz w:val="16"/>
        </w:rPr>
        <w:t xml:space="preserve"> </w:t>
      </w:r>
      <w:r w:rsidRPr="00F306F7">
        <w:rPr>
          <w:rStyle w:val="StyleUnderline"/>
        </w:rPr>
        <w:t>They trust that a businessman would focus on the economy and cast ideology aside.</w:t>
      </w:r>
      <w:r w:rsidRPr="00F306F7">
        <w:rPr>
          <w:sz w:val="16"/>
        </w:rPr>
        <w:t xml:space="preserve"> </w:t>
      </w:r>
      <w:r w:rsidRPr="00F306F7">
        <w:rPr>
          <w:rStyle w:val="StyleUnderline"/>
        </w:rPr>
        <w:t xml:space="preserve">They also believe that he would be </w:t>
      </w:r>
      <w:r w:rsidRPr="00F306F7">
        <w:rPr>
          <w:rStyle w:val="Emphasis"/>
        </w:rPr>
        <w:t>best positioned to bring the relations between the world’s two biggest economic powers back on track.</w:t>
      </w:r>
      <w:r w:rsidRPr="00F306F7">
        <w:rPr>
          <w:rStyle w:val="StyleUnderline"/>
        </w:rPr>
        <w:t xml:space="preserve"> </w:t>
      </w:r>
      <w:r w:rsidRPr="00F306F7">
        <w:rPr>
          <w:sz w:val="16"/>
        </w:rPr>
        <w:t xml:space="preserve">Not only do these fans not mind Trump’s attacks on China on the campaign trail. Many even express sympathy for his criticism of China’s trade surplus with the US, of its currency interventions or of a lack of protection of workers’ rights and the environment. American and Chinese patriots think alike Regardless of whether or not they agree with Trump on the issue, </w:t>
      </w:r>
      <w:r w:rsidRPr="00F306F7">
        <w:rPr>
          <w:rStyle w:val="StyleUnderline"/>
        </w:rPr>
        <w:t>the fact that he seems to stand up for its own country resonated with his Chinese fans. His boisterous nationalism is the second reason for his popular appeal in China</w:t>
      </w:r>
      <w:r w:rsidRPr="00F306F7">
        <w:rPr>
          <w:sz w:val="16"/>
        </w:rPr>
        <w:t xml:space="preserve">. Zhihu users compared Trump’s promise to “make America great again” to the concept of the “China Dream”, which their president Xi Jinping has coined to describe China’s rise as a global power. But </w:t>
      </w:r>
      <w:r w:rsidRPr="00F306F7">
        <w:rPr>
          <w:rStyle w:val="Emphasis"/>
        </w:rPr>
        <w:t>Trump has a third important selling point in China: he is not Hillary Clinton</w:t>
      </w:r>
      <w:r w:rsidRPr="00F306F7">
        <w:rPr>
          <w:rStyle w:val="StyleUnderline"/>
        </w:rPr>
        <w:t>.</w:t>
      </w:r>
      <w:r w:rsidRPr="00F306F7">
        <w:rPr>
          <w:sz w:val="16"/>
        </w:rPr>
        <w:t xml:space="preserve"> </w:t>
      </w:r>
      <w:r w:rsidRPr="00F306F7">
        <w:rPr>
          <w:rStyle w:val="StyleUnderline"/>
        </w:rPr>
        <w:t>The leading Democratic candidate has major image problems in China</w:t>
      </w:r>
      <w:r w:rsidRPr="00F306F7">
        <w:rPr>
          <w:sz w:val="16"/>
        </w:rPr>
        <w:t xml:space="preserve">. During this year’s campaign, </w:t>
      </w:r>
      <w:r w:rsidRPr="00F306F7">
        <w:rPr>
          <w:rStyle w:val="StyleUnderline"/>
        </w:rPr>
        <w:t xml:space="preserve">she criticised China for human rights violations and cyber attacks as well as for its military expansion in the South China Sea. Chinese netizens worry that she would promote the export of American ideology and enforce American hegemony in the rest of the world if she were elected president. </w:t>
      </w:r>
      <w:r w:rsidRPr="00F306F7">
        <w:rPr>
          <w:sz w:val="16"/>
        </w:rPr>
        <w:t xml:space="preserve">They are highly critical of the “pivot to Asia”, which Clinton declared as Secretary of State, since they view the reorientation of US foreign policy towards its allies in Asia-Pacific as a threat to China’s goals in the region. For all these reasons, </w:t>
      </w:r>
      <w:r w:rsidRPr="00F306F7">
        <w:rPr>
          <w:rStyle w:val="StyleUnderline"/>
        </w:rPr>
        <w:t xml:space="preserve">China’s netizens seem to prefer the ideologically flexible businessman Trump to the principled politician Clinton in the White House – </w:t>
      </w:r>
      <w:r w:rsidRPr="00F306F7">
        <w:rPr>
          <w:rStyle w:val="Emphasis"/>
        </w:rPr>
        <w:t>no matter how much he ends of bashing China on his way there.</w:t>
      </w:r>
    </w:p>
    <w:p w:rsidR="00DA19A5" w:rsidRPr="00DA19A5" w:rsidRDefault="00DA19A5" w:rsidP="00DA19A5"/>
    <w:p w:rsidR="00F306F7" w:rsidRPr="00F306F7" w:rsidRDefault="00F306F7" w:rsidP="00F306F7">
      <w:pPr>
        <w:pStyle w:val="Heading2"/>
      </w:pPr>
      <w:r w:rsidRPr="00F306F7">
        <w:t>Iran</w:t>
      </w:r>
    </w:p>
    <w:p w:rsidR="00B10643" w:rsidRDefault="00B10643" w:rsidP="00F306F7">
      <w:pPr>
        <w:pStyle w:val="Heading3"/>
      </w:pPr>
      <w:r>
        <w:t>2AC No Internal Link</w:t>
      </w:r>
    </w:p>
    <w:p w:rsidR="00B10643" w:rsidRDefault="00B10643" w:rsidP="00B10643">
      <w:pPr>
        <w:pStyle w:val="Heading4"/>
      </w:pPr>
      <w:r>
        <w:t>Trump won’t rollback the deal</w:t>
      </w:r>
    </w:p>
    <w:p w:rsidR="00B10643" w:rsidRPr="007078C1" w:rsidRDefault="00B10643" w:rsidP="00B10643">
      <w:r w:rsidRPr="007078C1">
        <w:rPr>
          <w:rStyle w:val="Style13ptBold"/>
        </w:rPr>
        <w:t>Bobic 15</w:t>
      </w:r>
      <w:r>
        <w:t xml:space="preserve"> (Igor- Associate Politics Editor, The Huffington Post, 8/16, “</w:t>
      </w:r>
      <w:r w:rsidRPr="007078C1">
        <w:rPr>
          <w:rStyle w:val="Emphasis"/>
          <w:highlight w:val="cyan"/>
        </w:rPr>
        <w:t>Donald Trump Would Not Rip Up The Iran Deal</w:t>
      </w:r>
      <w:r>
        <w:t>”, http://www.huffingtonpost.com/entry/donald-trump-iran-deal_us_55d0a844e4b0ab468d9d907e)</w:t>
      </w:r>
    </w:p>
    <w:p w:rsidR="00B10643" w:rsidRPr="007078C1" w:rsidRDefault="00B10643" w:rsidP="00B10643">
      <w:pPr>
        <w:rPr>
          <w:sz w:val="16"/>
        </w:rPr>
      </w:pPr>
      <w:r w:rsidRPr="007078C1">
        <w:rPr>
          <w:sz w:val="16"/>
        </w:rPr>
        <w:t xml:space="preserve">Unlike most of his fellow rivals for the Republican presidential nomination, real estate mogul </w:t>
      </w:r>
      <w:r w:rsidRPr="007078C1">
        <w:rPr>
          <w:rStyle w:val="StyleUnderline"/>
        </w:rPr>
        <w:t xml:space="preserve">Donald Trump </w:t>
      </w:r>
      <w:r w:rsidRPr="007078C1">
        <w:rPr>
          <w:rStyle w:val="Emphasis"/>
        </w:rPr>
        <w:t>would not rescind</w:t>
      </w:r>
      <w:r w:rsidRPr="007078C1">
        <w:rPr>
          <w:rStyle w:val="StyleUnderline"/>
        </w:rPr>
        <w:t xml:space="preserve"> P</w:t>
      </w:r>
      <w:r w:rsidRPr="007078C1">
        <w:rPr>
          <w:sz w:val="16"/>
        </w:rPr>
        <w:t xml:space="preserve">resident Barack </w:t>
      </w:r>
      <w:r w:rsidRPr="007078C1">
        <w:rPr>
          <w:rStyle w:val="StyleUnderline"/>
        </w:rPr>
        <w:t>Obama’s nuclear deal with Iran.</w:t>
      </w:r>
      <w:r>
        <w:rPr>
          <w:rStyle w:val="StyleUnderline"/>
        </w:rPr>
        <w:t xml:space="preserve"> </w:t>
      </w:r>
      <w:r w:rsidRPr="007078C1">
        <w:rPr>
          <w:sz w:val="16"/>
        </w:rPr>
        <w:t>“</w:t>
      </w:r>
      <w:r w:rsidRPr="007078C1">
        <w:rPr>
          <w:rStyle w:val="StyleUnderline"/>
        </w:rPr>
        <w:t>I’ve heard a lot of people say, ‘We’re going to rip up the deal</w:t>
      </w:r>
      <w:r w:rsidRPr="007078C1">
        <w:rPr>
          <w:sz w:val="16"/>
        </w:rPr>
        <w:t xml:space="preserve">.’ It’s very tough to do when you say, ‘Rip up a deal,’” </w:t>
      </w:r>
      <w:r w:rsidRPr="007078C1">
        <w:rPr>
          <w:rStyle w:val="StyleUnderline"/>
        </w:rPr>
        <w:t>Trump said</w:t>
      </w:r>
      <w:r w:rsidRPr="007078C1">
        <w:rPr>
          <w:sz w:val="16"/>
        </w:rPr>
        <w:t xml:space="preserve"> Sunday on NBC’s “Meet The Press.” </w:t>
      </w:r>
      <w:r w:rsidRPr="007078C1">
        <w:rPr>
          <w:rStyle w:val="StyleUnderline"/>
        </w:rPr>
        <w:t>Instead, the businessman</w:t>
      </w:r>
      <w:r w:rsidRPr="007078C1">
        <w:rPr>
          <w:sz w:val="16"/>
        </w:rPr>
        <w:t xml:space="preserve"> who is currently leading GOP polls in the race for the White House </w:t>
      </w:r>
      <w:r w:rsidRPr="007078C1">
        <w:rPr>
          <w:rStyle w:val="StyleUnderline"/>
        </w:rPr>
        <w:t xml:space="preserve">promised to </w:t>
      </w:r>
      <w:r w:rsidRPr="007078C1">
        <w:rPr>
          <w:rStyle w:val="Emphasis"/>
        </w:rPr>
        <w:t>“police”</w:t>
      </w:r>
      <w:r w:rsidRPr="007078C1">
        <w:rPr>
          <w:rStyle w:val="StyleUnderline"/>
        </w:rPr>
        <w:t xml:space="preserve"> Iran to make sure the country </w:t>
      </w:r>
      <w:r w:rsidRPr="007078C1">
        <w:rPr>
          <w:rStyle w:val="Emphasis"/>
        </w:rPr>
        <w:t>doesn’t break the terms of the agreement</w:t>
      </w:r>
      <w:r w:rsidRPr="007078C1">
        <w:rPr>
          <w:rStyle w:val="StyleUnderline"/>
        </w:rPr>
        <w:t>.</w:t>
      </w:r>
      <w:r>
        <w:rPr>
          <w:rStyle w:val="StyleUnderline"/>
        </w:rPr>
        <w:t xml:space="preserve"> </w:t>
      </w:r>
      <w:r w:rsidRPr="007078C1">
        <w:rPr>
          <w:sz w:val="16"/>
        </w:rPr>
        <w:t xml:space="preserve">“You know, </w:t>
      </w:r>
      <w:r w:rsidRPr="007078C1">
        <w:rPr>
          <w:rStyle w:val="StyleUnderline"/>
        </w:rPr>
        <w:t>I’ve taken over some bad contracts</w:t>
      </w:r>
      <w:r w:rsidRPr="007078C1">
        <w:rPr>
          <w:sz w:val="16"/>
        </w:rPr>
        <w:t>. I buy contracts where people screwed up and they have bad contracts,” he said. “</w:t>
      </w:r>
      <w:r w:rsidRPr="007078C1">
        <w:rPr>
          <w:rStyle w:val="StyleUnderline"/>
        </w:rPr>
        <w:t>But I’m really good at looking at a contract and finding things within a contract that, even if they’re bad, I would police that contract so tough that they don’t have a chance.</w:t>
      </w:r>
      <w:r w:rsidRPr="007078C1">
        <w:rPr>
          <w:sz w:val="16"/>
        </w:rPr>
        <w:t xml:space="preserve"> As bad as the contract is, </w:t>
      </w:r>
      <w:r w:rsidRPr="007078C1">
        <w:rPr>
          <w:rStyle w:val="StyleUnderline"/>
        </w:rPr>
        <w:t>I will be so tough on that contract</w:t>
      </w:r>
      <w:r w:rsidRPr="007078C1">
        <w:rPr>
          <w:sz w:val="16"/>
        </w:rPr>
        <w:t xml:space="preserve">.” Every Republican presidential candidate except Jeb Bush has promised to rip up the deal on the first day of their presidency. </w:t>
      </w:r>
      <w:r w:rsidRPr="007078C1">
        <w:rPr>
          <w:rStyle w:val="StyleUnderline"/>
        </w:rPr>
        <w:t>Trump argued that it would be unrealistic to do so because it would be hard to recoup the estimated $150 billion windfall Iran would gain after the lifting of sanctions.</w:t>
      </w:r>
      <w:r>
        <w:rPr>
          <w:rStyle w:val="StyleUnderline"/>
        </w:rPr>
        <w:t xml:space="preserve"> </w:t>
      </w:r>
      <w:r w:rsidRPr="007078C1">
        <w:rPr>
          <w:sz w:val="16"/>
        </w:rPr>
        <w:t>“And the problem is by the time I got in there, they will have already received the $150 billion,” he said. “Do you know if the deal gets rejected they still get the money? Which is something I found out a week ago. I couldn’t believe it. If the deal gets rejected, they still get all of this money. Iran is going to be unbelievably powerful and unbelievably rich.”</w:t>
      </w:r>
    </w:p>
    <w:p w:rsidR="00B10643" w:rsidRPr="00B10643" w:rsidRDefault="00B10643" w:rsidP="00B10643"/>
    <w:p w:rsidR="00F306F7" w:rsidRPr="00F306F7" w:rsidRDefault="00F306F7" w:rsidP="00F306F7">
      <w:pPr>
        <w:pStyle w:val="Heading3"/>
      </w:pPr>
      <w:r w:rsidRPr="00F306F7">
        <w:t>2AC Deal Fails</w:t>
      </w:r>
    </w:p>
    <w:p w:rsidR="00F306F7" w:rsidRPr="00F306F7" w:rsidRDefault="00F306F7" w:rsidP="00F306F7">
      <w:pPr>
        <w:pStyle w:val="Heading4"/>
      </w:pPr>
      <w:r w:rsidRPr="00F306F7">
        <w:t>The deal fails, it doesn’t prevent Iran from enriching uranium</w:t>
      </w:r>
    </w:p>
    <w:p w:rsidR="00F306F7" w:rsidRPr="00F306F7" w:rsidRDefault="00F306F7" w:rsidP="00F306F7">
      <w:pPr>
        <w:rPr>
          <w:b/>
          <w:bCs/>
        </w:rPr>
      </w:pPr>
      <w:r w:rsidRPr="00F306F7">
        <w:rPr>
          <w:rStyle w:val="Style13ptBold"/>
        </w:rPr>
        <w:t>Fleitz 4/3 (</w:t>
      </w:r>
      <w:r w:rsidRPr="00F306F7">
        <w:t xml:space="preserve">Fred Fleitz, a former CIA analyst, is senior vice president for policy and programs for the Center for Security Policy. He worked on the Iranian nuclear issue for the CIA, the State Department, and the House Intelligence Committee. “Not a Good Deal” 4/3/15 </w:t>
      </w:r>
      <w:hyperlink r:id="rId132" w:history="1">
        <w:r w:rsidRPr="00F306F7">
          <w:rPr>
            <w:rStyle w:val="Hyperlink"/>
          </w:rPr>
          <w:t>http://www.nationalreview.com/article/416404/not-good-deal-fred-fleitz</w:t>
        </w:r>
      </w:hyperlink>
      <w:r w:rsidRPr="00F306F7">
        <w:t>)</w:t>
      </w:r>
    </w:p>
    <w:p w:rsidR="00F306F7" w:rsidRPr="00F306F7" w:rsidRDefault="00F306F7" w:rsidP="00F306F7">
      <w:pPr>
        <w:rPr>
          <w:sz w:val="12"/>
        </w:rPr>
      </w:pPr>
      <w:r w:rsidRPr="00F306F7">
        <w:rPr>
          <w:rStyle w:val="StyleUnderline"/>
        </w:rPr>
        <w:t>The details of the framework agreement</w:t>
      </w:r>
      <w:r w:rsidRPr="00F306F7">
        <w:rPr>
          <w:sz w:val="12"/>
        </w:rPr>
        <w:t xml:space="preserve"> as spelled out in a White House fact sheet and President Obama’s speech </w:t>
      </w:r>
      <w:r w:rsidRPr="00F306F7">
        <w:rPr>
          <w:rStyle w:val="StyleUnderline"/>
        </w:rPr>
        <w:t>raise many questions about a final deal.</w:t>
      </w:r>
      <w:r w:rsidRPr="00F306F7">
        <w:rPr>
          <w:sz w:val="12"/>
        </w:rPr>
        <w:t xml:space="preserve"> It is troubling that </w:t>
      </w:r>
      <w:r w:rsidRPr="00F306F7">
        <w:rPr>
          <w:rStyle w:val="Emphasis"/>
        </w:rPr>
        <w:t>no final agreed-upon text has been released</w:t>
      </w:r>
      <w:r w:rsidRPr="00F306F7">
        <w:rPr>
          <w:sz w:val="12"/>
        </w:rPr>
        <w:t xml:space="preserve"> and that Iranian and EU officials were vague in their statements about the framework. Earlier today on National Review, Patrick Brennan wrote about tweets by </w:t>
      </w:r>
      <w:r w:rsidRPr="00F306F7">
        <w:rPr>
          <w:rStyle w:val="StyleUnderline"/>
          <w:highlight w:val="cyan"/>
        </w:rPr>
        <w:t>Abas Aslani, the head of an Iranian government news agency</w:t>
      </w:r>
      <w:r w:rsidRPr="00F306F7">
        <w:rPr>
          <w:sz w:val="12"/>
        </w:rPr>
        <w:t xml:space="preserve">, that show how </w:t>
      </w:r>
      <w:r w:rsidRPr="00F306F7">
        <w:rPr>
          <w:rStyle w:val="StyleUnderline"/>
        </w:rPr>
        <w:t>the Iranian view of the agreement differs from the Obama administration’s view</w:t>
      </w:r>
      <w:r w:rsidRPr="00F306F7">
        <w:rPr>
          <w:sz w:val="12"/>
        </w:rPr>
        <w:t xml:space="preserve">. Aslani </w:t>
      </w:r>
      <w:r w:rsidRPr="00F306F7">
        <w:rPr>
          <w:rStyle w:val="StyleUnderline"/>
          <w:highlight w:val="cyan"/>
        </w:rPr>
        <w:t>tweeted</w:t>
      </w:r>
      <w:r w:rsidRPr="00F306F7">
        <w:rPr>
          <w:sz w:val="12"/>
        </w:rPr>
        <w:t xml:space="preserve">, for instance, </w:t>
      </w:r>
      <w:r w:rsidRPr="00F306F7">
        <w:rPr>
          <w:rStyle w:val="StyleUnderline"/>
          <w:highlight w:val="cyan"/>
        </w:rPr>
        <w:t>that Iran will continue to develop advanced centrifuges</w:t>
      </w:r>
      <w:r w:rsidRPr="00F306F7">
        <w:rPr>
          <w:rStyle w:val="StyleUnderline"/>
        </w:rPr>
        <w:t xml:space="preserve"> during the duration of the deal and “all economic sanctions by EU, US will be lifted immediately</w:t>
      </w:r>
      <w:r w:rsidRPr="00F306F7">
        <w:rPr>
          <w:sz w:val="12"/>
        </w:rPr>
        <w:t xml:space="preserve"> including financial, banking, insurance, oil.” Here are my initial thoughts about the preliminary agreement, based on our knowledge of it at this hour. Uranium Enrichment According to the White House fact sheet, </w:t>
      </w:r>
      <w:r w:rsidRPr="00F306F7">
        <w:rPr>
          <w:rStyle w:val="StyleUnderline"/>
          <w:highlight w:val="cyan"/>
        </w:rPr>
        <w:t>Iran will go from</w:t>
      </w:r>
      <w:r w:rsidRPr="00F306F7">
        <w:rPr>
          <w:rStyle w:val="StyleUnderline"/>
        </w:rPr>
        <w:t xml:space="preserve"> </w:t>
      </w:r>
      <w:r w:rsidRPr="00F306F7">
        <w:rPr>
          <w:rStyle w:val="StyleUnderline"/>
          <w:highlight w:val="cyan"/>
        </w:rPr>
        <w:t>9,000</w:t>
      </w:r>
      <w:r w:rsidRPr="00F306F7">
        <w:rPr>
          <w:rStyle w:val="StyleUnderline"/>
        </w:rPr>
        <w:t xml:space="preserve"> operational </w:t>
      </w:r>
      <w:r w:rsidRPr="00F306F7">
        <w:rPr>
          <w:rStyle w:val="StyleUnderline"/>
          <w:highlight w:val="cyan"/>
        </w:rPr>
        <w:t xml:space="preserve">centrifuges to 6,104. </w:t>
      </w:r>
      <w:r w:rsidRPr="00F306F7">
        <w:rPr>
          <w:rStyle w:val="StyleUnderline"/>
        </w:rPr>
        <w:t>Of these, 5,060 will enrich uranium for ten years</w:t>
      </w:r>
      <w:r w:rsidRPr="00F306F7">
        <w:rPr>
          <w:sz w:val="12"/>
        </w:rPr>
        <w:t xml:space="preserve">. </w:t>
      </w:r>
      <w:r w:rsidRPr="00F306F7">
        <w:rPr>
          <w:rStyle w:val="StyleUnderline"/>
          <w:highlight w:val="cyan"/>
        </w:rPr>
        <w:t>All centrifuges will be Iran’s</w:t>
      </w:r>
      <w:r w:rsidRPr="00F306F7">
        <w:rPr>
          <w:sz w:val="12"/>
        </w:rPr>
        <w:t xml:space="preserve"> first-generation </w:t>
      </w:r>
      <w:r w:rsidRPr="00F306F7">
        <w:rPr>
          <w:rStyle w:val="StyleUnderline"/>
          <w:highlight w:val="cyan"/>
        </w:rPr>
        <w:t>IR-1 design</w:t>
      </w:r>
      <w:r w:rsidRPr="00F306F7">
        <w:rPr>
          <w:sz w:val="12"/>
        </w:rPr>
        <w:t xml:space="preserve">. The remaining 10,000 operational and non-operational centrifuges will be put in storage and monitored by the IAEA. These machines will be used to replace operating centrifuges. For 15 years, Iran has agreed not to enrich over 3.67% U-235 and not to build additional enrichment facilities. Iran also has agreed to “reduce” its current enriched-uranium stockpile of about 10,000 kilograms (enough to fuel eight or more nuclear weapons if enriched to weapons-grade) to 300 kilograms. President Obama said in his speech today that Iran’s enriched uranium would be “neutralized.” The U.S. fact sheet says Iran will not use advanced centrifuge models for ten years and will develop them according to a schedule worked out under the agreement. However, an Iranian spokesman tweeted that </w:t>
      </w:r>
      <w:r w:rsidRPr="00F306F7">
        <w:rPr>
          <w:rStyle w:val="StyleUnderline"/>
          <w:highlight w:val="cyan"/>
        </w:rPr>
        <w:t>Iran will continue</w:t>
      </w:r>
      <w:r w:rsidRPr="00F306F7">
        <w:rPr>
          <w:rStyle w:val="StyleUnderline"/>
        </w:rPr>
        <w:t xml:space="preserve"> its </w:t>
      </w:r>
      <w:r w:rsidRPr="00F306F7">
        <w:rPr>
          <w:rStyle w:val="StyleUnderline"/>
          <w:highlight w:val="cyan"/>
        </w:rPr>
        <w:t>R&amp;D on advanced centrifuges</w:t>
      </w:r>
      <w:r w:rsidRPr="00F306F7">
        <w:rPr>
          <w:rStyle w:val="StyleUnderline"/>
        </w:rPr>
        <w:t xml:space="preserve"> during the agreement and will do “the beginning and completing process” </w:t>
      </w:r>
      <w:r w:rsidRPr="00F306F7">
        <w:rPr>
          <w:sz w:val="12"/>
        </w:rPr>
        <w:t xml:space="preserve">of </w:t>
      </w:r>
      <w:r w:rsidRPr="00F306F7">
        <w:rPr>
          <w:rStyle w:val="StyleUnderline"/>
          <w:highlight w:val="cyan"/>
        </w:rPr>
        <w:t>IR-4, IR-5, IR-6 to IR-8 centrifuges during the ten-year span of the agreement</w:t>
      </w:r>
      <w:r w:rsidRPr="00F306F7">
        <w:rPr>
          <w:sz w:val="12"/>
        </w:rPr>
        <w:t xml:space="preserve">. Iran will move most of its centrifuges out of its underground Fordow enrichment facility and will not enrich uranium there for at least 15 years. Two-thirds of Fordow’s centrifuges will be put in storage, and the facility will be used for peaceful purposes. Comment </w:t>
      </w:r>
      <w:r w:rsidRPr="00F306F7">
        <w:rPr>
          <w:rStyle w:val="Emphasis"/>
          <w:highlight w:val="cyan"/>
        </w:rPr>
        <w:t xml:space="preserve">This </w:t>
      </w:r>
      <w:r w:rsidRPr="00F306F7">
        <w:rPr>
          <w:rStyle w:val="Emphasis"/>
        </w:rPr>
        <w:t xml:space="preserve">agreement </w:t>
      </w:r>
      <w:r w:rsidRPr="00F306F7">
        <w:rPr>
          <w:rStyle w:val="Emphasis"/>
          <w:highlight w:val="cyan"/>
        </w:rPr>
        <w:t>will allow Iran to continue uranium enrichment</w:t>
      </w:r>
      <w:r w:rsidRPr="00F306F7">
        <w:rPr>
          <w:sz w:val="12"/>
        </w:rPr>
        <w:t xml:space="preserve">, an activity that the United States has refused to agree to in nuclear-technology cooperation agreements with its friends and allies because it is so easy to use a peaceful enrichment program to make weapons fuel. There is no practical reason for Iran to conduct uranium enrichment with 6,000 centrifuges. It would take about 200,000 centrifuges for Iran to enrich enough uranium to fuel its Bushehr power reactor. </w:t>
      </w:r>
      <w:r w:rsidRPr="00F306F7">
        <w:rPr>
          <w:rStyle w:val="StyleUnderline"/>
        </w:rPr>
        <w:t>5,000 centrifuges are far too many for other peaceful purposes such as producing medical isotopes or fuel plates for the Tehran research reactor</w:t>
      </w:r>
      <w:r w:rsidRPr="00F306F7">
        <w:rPr>
          <w:sz w:val="12"/>
        </w:rPr>
        <w:t xml:space="preserve">. Moreover, it would be far more economical for Iran to purchase reactor fuel rods, fuel plates, and medical isotopes from other countries. The </w:t>
      </w:r>
      <w:r w:rsidRPr="00F306F7">
        <w:rPr>
          <w:rStyle w:val="StyleUnderline"/>
        </w:rPr>
        <w:t>Obama</w:t>
      </w:r>
      <w:r w:rsidRPr="00F306F7">
        <w:rPr>
          <w:sz w:val="12"/>
        </w:rPr>
        <w:t xml:space="preserve"> administration </w:t>
      </w:r>
      <w:r w:rsidRPr="00F306F7">
        <w:rPr>
          <w:rStyle w:val="StyleUnderline"/>
        </w:rPr>
        <w:t>hopes to address the risks of Iranian uranium enrichment by having intrusive IAEA inspections and by requiring Iran to “reduce” or “neutralize” its enriched-uranium stockpile</w:t>
      </w:r>
      <w:r w:rsidRPr="00F306F7">
        <w:rPr>
          <w:sz w:val="12"/>
        </w:rPr>
        <w:t xml:space="preserve">. From the president’s statement and the White House fact sheet, it appears that Iran is refusing to send its enriched uranium to Russia as the U.S. had proposed. Also, the U.S. fact sheet says only that Iran’s current enriched-uranium stockpile will be reduced; </w:t>
      </w:r>
      <w:r w:rsidRPr="00F306F7">
        <w:rPr>
          <w:rStyle w:val="StyleUnderline"/>
        </w:rPr>
        <w:t>it does not say what will happen to uranium enriched during the agreement</w:t>
      </w:r>
      <w:r w:rsidRPr="00F306F7">
        <w:rPr>
          <w:sz w:val="12"/>
        </w:rPr>
        <w:t xml:space="preserve">. </w:t>
      </w:r>
      <w:r w:rsidRPr="00F306F7">
        <w:rPr>
          <w:rStyle w:val="StyleUnderline"/>
        </w:rPr>
        <w:t xml:space="preserve">We also don’t know what the words “reduced” or “neutralized” mean. </w:t>
      </w:r>
      <w:r w:rsidRPr="00F306F7">
        <w:rPr>
          <w:sz w:val="12"/>
        </w:rPr>
        <w:t xml:space="preserve">The Obama administration previously claimed that the risk of Iran’s enriched-uranium stockpile had been reduced because some of it had been converted to uranium powder. Experts later discounted this claim because this process can be reversed in about two weeks. If </w:t>
      </w:r>
      <w:r w:rsidRPr="00F306F7">
        <w:rPr>
          <w:rStyle w:val="StyleUnderline"/>
        </w:rPr>
        <w:t>Iran’s enriched-uranium stockpile remains in the country and is only reduced to powder</w:t>
      </w:r>
      <w:r w:rsidRPr="00F306F7">
        <w:rPr>
          <w:sz w:val="12"/>
        </w:rPr>
        <w:t xml:space="preserve">, </w:t>
      </w:r>
      <w:r w:rsidRPr="00F306F7">
        <w:rPr>
          <w:rStyle w:val="Emphasis"/>
          <w:highlight w:val="cyan"/>
        </w:rPr>
        <w:t xml:space="preserve">Iran will retain </w:t>
      </w:r>
      <w:r w:rsidRPr="00F306F7">
        <w:rPr>
          <w:rStyle w:val="Emphasis"/>
        </w:rPr>
        <w:t xml:space="preserve">the </w:t>
      </w:r>
      <w:r w:rsidRPr="00F306F7">
        <w:rPr>
          <w:rStyle w:val="StyleUnderline"/>
          <w:highlight w:val="cyan"/>
        </w:rPr>
        <w:t>capability to make eight or more</w:t>
      </w:r>
      <w:r w:rsidRPr="00F306F7">
        <w:rPr>
          <w:rStyle w:val="Emphasis"/>
        </w:rPr>
        <w:t xml:space="preserve"> nuclear </w:t>
      </w:r>
      <w:r w:rsidRPr="00F306F7">
        <w:rPr>
          <w:rStyle w:val="Emphasis"/>
          <w:highlight w:val="cyan"/>
        </w:rPr>
        <w:t>weapons</w:t>
      </w:r>
      <w:r w:rsidRPr="00F306F7">
        <w:rPr>
          <w:sz w:val="12"/>
        </w:rPr>
        <w:t xml:space="preserve"> in about three months. </w:t>
      </w:r>
    </w:p>
    <w:p w:rsidR="00F306F7" w:rsidRPr="00F306F7" w:rsidRDefault="00F306F7" w:rsidP="00F306F7"/>
    <w:p w:rsidR="00F306F7" w:rsidRPr="00F306F7" w:rsidRDefault="00F306F7" w:rsidP="00F306F7">
      <w:pPr>
        <w:pStyle w:val="Heading3"/>
      </w:pPr>
      <w:r w:rsidRPr="00F306F7">
        <w:t>1AR Deal Fails</w:t>
      </w:r>
    </w:p>
    <w:p w:rsidR="00F306F7" w:rsidRPr="00F306F7" w:rsidRDefault="00F306F7" w:rsidP="00F306F7">
      <w:pPr>
        <w:pStyle w:val="Heading4"/>
        <w:rPr>
          <w:rStyle w:val="Style13ptBold"/>
          <w:b/>
          <w:sz w:val="24"/>
          <w:szCs w:val="24"/>
        </w:rPr>
      </w:pPr>
      <w:r w:rsidRPr="00F306F7">
        <w:rPr>
          <w:rStyle w:val="Style13ptBold"/>
          <w:sz w:val="24"/>
          <w:szCs w:val="24"/>
        </w:rPr>
        <w:t>Deal Fails</w:t>
      </w:r>
    </w:p>
    <w:p w:rsidR="00F306F7" w:rsidRPr="00F306F7" w:rsidRDefault="00F306F7" w:rsidP="00F306F7">
      <w:pPr>
        <w:rPr>
          <w:sz w:val="24"/>
          <w:szCs w:val="24"/>
        </w:rPr>
      </w:pPr>
      <w:r w:rsidRPr="00F306F7">
        <w:rPr>
          <w:rStyle w:val="Style13ptBold"/>
          <w:sz w:val="24"/>
          <w:szCs w:val="24"/>
        </w:rPr>
        <w:t>Washington Examiner, 4/1/15</w:t>
      </w:r>
      <w:r w:rsidRPr="00F306F7">
        <w:rPr>
          <w:sz w:val="24"/>
          <w:szCs w:val="24"/>
        </w:rPr>
        <w:t xml:space="preserve"> (“Will Obama really walk away from a bad Iran deal?” </w:t>
      </w:r>
      <w:hyperlink r:id="rId133" w:history="1">
        <w:r w:rsidRPr="00F306F7">
          <w:rPr>
            <w:rStyle w:val="Hyperlink"/>
            <w:sz w:val="24"/>
            <w:szCs w:val="24"/>
          </w:rPr>
          <w:t>http://www.washingtonexaminer.com/will-obama-really-walk-away-from-a-bad-iran-deal/article/2562352</w:t>
        </w:r>
      </w:hyperlink>
      <w:r w:rsidRPr="00F306F7">
        <w:rPr>
          <w:sz w:val="24"/>
          <w:szCs w:val="24"/>
        </w:rPr>
        <w:t>, JMP)</w:t>
      </w:r>
    </w:p>
    <w:p w:rsidR="00F306F7" w:rsidRPr="00F306F7" w:rsidRDefault="00F306F7" w:rsidP="00F306F7">
      <w:pPr>
        <w:rPr>
          <w:sz w:val="24"/>
          <w:szCs w:val="24"/>
        </w:rPr>
      </w:pPr>
      <w:r w:rsidRPr="00F306F7">
        <w:rPr>
          <w:rStyle w:val="StyleUnderline"/>
          <w:sz w:val="24"/>
          <w:szCs w:val="24"/>
          <w:highlight w:val="green"/>
        </w:rPr>
        <w:t xml:space="preserve">Another deadline, another failure by </w:t>
      </w:r>
      <w:r w:rsidRPr="00F306F7">
        <w:rPr>
          <w:rStyle w:val="StyleUnderline"/>
          <w:sz w:val="24"/>
          <w:szCs w:val="24"/>
        </w:rPr>
        <w:t xml:space="preserve">the Iranian regime and the </w:t>
      </w:r>
      <w:r w:rsidRPr="00F306F7">
        <w:rPr>
          <w:rStyle w:val="StyleUnderline"/>
          <w:sz w:val="24"/>
          <w:szCs w:val="24"/>
          <w:highlight w:val="green"/>
        </w:rPr>
        <w:t>Obama</w:t>
      </w:r>
      <w:r w:rsidRPr="00F306F7">
        <w:rPr>
          <w:rStyle w:val="StyleUnderline"/>
          <w:sz w:val="24"/>
          <w:szCs w:val="24"/>
        </w:rPr>
        <w:t xml:space="preserve"> administration to reach a nuclear agreement.</w:t>
      </w:r>
      <w:r w:rsidRPr="00F306F7">
        <w:rPr>
          <w:sz w:val="24"/>
          <w:szCs w:val="24"/>
        </w:rPr>
        <w:t xml:space="preserve"> </w:t>
      </w:r>
      <w:r w:rsidRPr="00F306F7">
        <w:rPr>
          <w:rStyle w:val="StyleUnderline"/>
          <w:sz w:val="24"/>
          <w:szCs w:val="24"/>
        </w:rPr>
        <w:t>This deadline was described Monday as "a real deadline" by State Department spokeswoman Marie Harf</w:t>
      </w:r>
      <w:r w:rsidRPr="00F306F7">
        <w:rPr>
          <w:sz w:val="24"/>
          <w:szCs w:val="24"/>
        </w:rPr>
        <w:t xml:space="preserve"> — as opposed to the previous deadlines, which proved not to be so "real" after all.</w:t>
      </w:r>
    </w:p>
    <w:p w:rsidR="00F306F7" w:rsidRPr="00F306F7" w:rsidRDefault="00F306F7" w:rsidP="00F306F7">
      <w:pPr>
        <w:rPr>
          <w:sz w:val="24"/>
          <w:szCs w:val="24"/>
          <w:u w:val="single"/>
        </w:rPr>
      </w:pPr>
      <w:r w:rsidRPr="00F306F7">
        <w:rPr>
          <w:sz w:val="24"/>
          <w:szCs w:val="24"/>
        </w:rPr>
        <w:t xml:space="preserve">But </w:t>
      </w:r>
      <w:r w:rsidRPr="00F306F7">
        <w:rPr>
          <w:rStyle w:val="StyleUnderline"/>
          <w:sz w:val="24"/>
          <w:szCs w:val="24"/>
          <w:highlight w:val="green"/>
        </w:rPr>
        <w:t>this new delay</w:t>
      </w:r>
      <w:r w:rsidRPr="00F306F7">
        <w:rPr>
          <w:rStyle w:val="StyleUnderline"/>
          <w:sz w:val="24"/>
          <w:szCs w:val="24"/>
        </w:rPr>
        <w:t xml:space="preserve"> in reaching a resolution</w:t>
      </w:r>
      <w:r w:rsidRPr="00F306F7">
        <w:rPr>
          <w:sz w:val="24"/>
          <w:szCs w:val="24"/>
        </w:rPr>
        <w:t xml:space="preserve"> acceptable to all parties </w:t>
      </w:r>
      <w:r w:rsidRPr="00F306F7">
        <w:rPr>
          <w:rStyle w:val="StyleUnderline"/>
          <w:sz w:val="24"/>
          <w:szCs w:val="24"/>
          <w:highlight w:val="green"/>
        </w:rPr>
        <w:t xml:space="preserve">should be </w:t>
      </w:r>
      <w:r w:rsidRPr="00F306F7">
        <w:rPr>
          <w:rStyle w:val="StyleUnderline"/>
          <w:sz w:val="24"/>
          <w:szCs w:val="24"/>
        </w:rPr>
        <w:t xml:space="preserve">especially </w:t>
      </w:r>
      <w:r w:rsidRPr="00F306F7">
        <w:rPr>
          <w:rStyle w:val="StyleUnderline"/>
          <w:sz w:val="24"/>
          <w:szCs w:val="24"/>
          <w:highlight w:val="green"/>
        </w:rPr>
        <w:t xml:space="preserve">troubling, as </w:t>
      </w:r>
      <w:r w:rsidRPr="00F306F7">
        <w:rPr>
          <w:rStyle w:val="Emphasis"/>
          <w:szCs w:val="24"/>
          <w:highlight w:val="green"/>
        </w:rPr>
        <w:t>the late tells in the negotiations cast doubt upon both Iran's intentions and Obama's competence</w:t>
      </w:r>
      <w:r w:rsidRPr="00F306F7">
        <w:rPr>
          <w:sz w:val="24"/>
          <w:szCs w:val="24"/>
        </w:rPr>
        <w:t xml:space="preserve"> </w:t>
      </w:r>
      <w:r w:rsidRPr="00F306F7">
        <w:rPr>
          <w:rStyle w:val="StyleUnderline"/>
          <w:sz w:val="24"/>
          <w:szCs w:val="24"/>
        </w:rPr>
        <w:t>in preventing a terrorist-sponsoring regime from acquiring nuclear weapons.</w:t>
      </w:r>
    </w:p>
    <w:p w:rsidR="00F306F7" w:rsidRPr="00F306F7" w:rsidRDefault="00F306F7" w:rsidP="00F306F7">
      <w:pPr>
        <w:rPr>
          <w:sz w:val="24"/>
          <w:szCs w:val="24"/>
          <w:u w:val="single"/>
        </w:rPr>
      </w:pPr>
      <w:r w:rsidRPr="00F306F7">
        <w:rPr>
          <w:rStyle w:val="Emphasis"/>
          <w:szCs w:val="24"/>
          <w:highlight w:val="green"/>
        </w:rPr>
        <w:t>The most disturbing development this week was Iran's last-minute pullback</w:t>
      </w:r>
      <w:r w:rsidRPr="00F306F7">
        <w:rPr>
          <w:rStyle w:val="Emphasis"/>
          <w:szCs w:val="24"/>
        </w:rPr>
        <w:t>.</w:t>
      </w:r>
      <w:r w:rsidRPr="00F306F7">
        <w:rPr>
          <w:rStyle w:val="StyleUnderline"/>
          <w:sz w:val="24"/>
          <w:szCs w:val="24"/>
        </w:rPr>
        <w:t xml:space="preserve"> The pullback itself is not the problem, but rather the issue cited as its cause.</w:t>
      </w:r>
      <w:r w:rsidRPr="00F306F7">
        <w:rPr>
          <w:sz w:val="24"/>
          <w:szCs w:val="24"/>
        </w:rPr>
        <w:t xml:space="preserve"> </w:t>
      </w:r>
      <w:r w:rsidRPr="00F306F7">
        <w:rPr>
          <w:rStyle w:val="StyleUnderline"/>
          <w:sz w:val="24"/>
          <w:szCs w:val="24"/>
          <w:highlight w:val="green"/>
        </w:rPr>
        <w:t>Negotiations</w:t>
      </w:r>
      <w:r w:rsidRPr="00F306F7">
        <w:rPr>
          <w:rStyle w:val="StyleUnderline"/>
          <w:sz w:val="24"/>
          <w:szCs w:val="24"/>
        </w:rPr>
        <w:t xml:space="preserve"> to this point had </w:t>
      </w:r>
      <w:r w:rsidRPr="00F306F7">
        <w:rPr>
          <w:rStyle w:val="StyleUnderline"/>
          <w:sz w:val="24"/>
          <w:szCs w:val="24"/>
          <w:highlight w:val="green"/>
        </w:rPr>
        <w:t>included a requirement that Iran begin shipping</w:t>
      </w:r>
      <w:r w:rsidRPr="00F306F7">
        <w:rPr>
          <w:rStyle w:val="StyleUnderline"/>
          <w:sz w:val="24"/>
          <w:szCs w:val="24"/>
        </w:rPr>
        <w:t xml:space="preserve"> its stocks of 5-percent </w:t>
      </w:r>
      <w:r w:rsidRPr="00F306F7">
        <w:rPr>
          <w:rStyle w:val="StyleUnderline"/>
          <w:sz w:val="24"/>
          <w:szCs w:val="24"/>
          <w:highlight w:val="green"/>
        </w:rPr>
        <w:t>enriched uranium to Russia. Without any</w:t>
      </w:r>
      <w:r w:rsidRPr="00F306F7">
        <w:rPr>
          <w:rStyle w:val="StyleUnderline"/>
          <w:sz w:val="24"/>
          <w:szCs w:val="24"/>
        </w:rPr>
        <w:t xml:space="preserve"> </w:t>
      </w:r>
      <w:r w:rsidRPr="00F306F7">
        <w:rPr>
          <w:rStyle w:val="StyleUnderline"/>
          <w:sz w:val="24"/>
          <w:szCs w:val="24"/>
          <w:highlight w:val="green"/>
        </w:rPr>
        <w:t>warning, this has</w:t>
      </w:r>
      <w:r w:rsidRPr="00F306F7">
        <w:rPr>
          <w:rStyle w:val="StyleUnderline"/>
          <w:sz w:val="24"/>
          <w:szCs w:val="24"/>
        </w:rPr>
        <w:t xml:space="preserve"> suddenly </w:t>
      </w:r>
      <w:r w:rsidRPr="00F306F7">
        <w:rPr>
          <w:rStyle w:val="StyleUnderline"/>
          <w:sz w:val="24"/>
          <w:szCs w:val="24"/>
          <w:highlight w:val="green"/>
        </w:rPr>
        <w:t>become a big hangup.</w:t>
      </w:r>
    </w:p>
    <w:p w:rsidR="00F306F7" w:rsidRPr="00F306F7" w:rsidRDefault="00F306F7" w:rsidP="00F306F7">
      <w:pPr>
        <w:rPr>
          <w:sz w:val="24"/>
          <w:szCs w:val="24"/>
        </w:rPr>
      </w:pPr>
      <w:r w:rsidRPr="00F306F7">
        <w:rPr>
          <w:rStyle w:val="StyleUnderline"/>
          <w:sz w:val="24"/>
          <w:szCs w:val="24"/>
        </w:rPr>
        <w:t>There are not many innocuous reasons for the Iranians to balk now at this particular provision. It is not an impediment to a peaceful nuclear energy program, for which uranium need not be enriched as far as 5 percent. The provision for shipments to Russia is designed to give the West and Iran's neighbors at least a year's worth of breathing space</w:t>
      </w:r>
      <w:r w:rsidRPr="00F306F7">
        <w:rPr>
          <w:sz w:val="24"/>
          <w:szCs w:val="24"/>
        </w:rPr>
        <w:t xml:space="preserve"> before Iran can potentially make a nuclear bomb, in the event that the Islamic Republic decides to "break out" and develop weapons anyway. </w:t>
      </w:r>
      <w:r w:rsidRPr="00F306F7">
        <w:rPr>
          <w:rStyle w:val="StyleUnderline"/>
          <w:sz w:val="24"/>
          <w:szCs w:val="24"/>
        </w:rPr>
        <w:t>Iran's current stockpiles and centrifuges would leave only a couple of months' breathing room before it could make a bomb.</w:t>
      </w:r>
    </w:p>
    <w:p w:rsidR="00F306F7" w:rsidRPr="00F306F7" w:rsidRDefault="00F306F7" w:rsidP="00F306F7">
      <w:pPr>
        <w:rPr>
          <w:sz w:val="24"/>
          <w:szCs w:val="24"/>
        </w:rPr>
      </w:pPr>
      <w:r w:rsidRPr="00F306F7">
        <w:rPr>
          <w:sz w:val="24"/>
          <w:szCs w:val="24"/>
        </w:rPr>
        <w:t>Bear in mind that if Iran acquires the bomb, its use of a nuclear weapon is not the only possible undesirable result. It would also embolden Iran's use of the conventional paramilitary forces it has funded and deployed in the region for years, causing instability from Lebanon to Syria to the Palestinian territories to Yemen. It will add teeth to Iran's increasingly aggressive challenges to the leaders of Sunni Muslim world, to say nothing of its repeated threats to wipe Israel off the map. Further, it would surely set off an arms race in the world's worst neighborhood.</w:t>
      </w:r>
    </w:p>
    <w:p w:rsidR="00F306F7" w:rsidRPr="00F306F7" w:rsidRDefault="00F306F7" w:rsidP="00F306F7">
      <w:pPr>
        <w:rPr>
          <w:sz w:val="24"/>
          <w:szCs w:val="24"/>
          <w:u w:val="single"/>
        </w:rPr>
      </w:pPr>
      <w:r w:rsidRPr="00F306F7">
        <w:rPr>
          <w:sz w:val="24"/>
          <w:szCs w:val="24"/>
        </w:rPr>
        <w:t xml:space="preserve">Iran has come to the table now because it wants desperately to end international and U.S. sanctions against it, which were imposed as punishment for its transparent nuclear ambitions. But </w:t>
      </w:r>
      <w:r w:rsidRPr="00F306F7">
        <w:rPr>
          <w:rStyle w:val="StyleUnderline"/>
          <w:sz w:val="24"/>
          <w:szCs w:val="24"/>
          <w:highlight w:val="green"/>
        </w:rPr>
        <w:t>given its past</w:t>
      </w:r>
      <w:r w:rsidRPr="00F306F7">
        <w:rPr>
          <w:rStyle w:val="StyleUnderline"/>
          <w:sz w:val="24"/>
          <w:szCs w:val="24"/>
        </w:rPr>
        <w:t xml:space="preserve"> and even its recent </w:t>
      </w:r>
      <w:r w:rsidRPr="00F306F7">
        <w:rPr>
          <w:rStyle w:val="StyleUnderline"/>
          <w:sz w:val="24"/>
          <w:szCs w:val="24"/>
          <w:highlight w:val="green"/>
        </w:rPr>
        <w:t>behavior, Iran's intention to pursue peace and friendship cannot be</w:t>
      </w:r>
      <w:r w:rsidRPr="00F306F7">
        <w:rPr>
          <w:rStyle w:val="StyleUnderline"/>
          <w:sz w:val="24"/>
          <w:szCs w:val="24"/>
        </w:rPr>
        <w:t xml:space="preserve"> — and in retrospect probably should not have been — </w:t>
      </w:r>
      <w:r w:rsidRPr="00F306F7">
        <w:rPr>
          <w:rStyle w:val="StyleUnderline"/>
          <w:sz w:val="24"/>
          <w:szCs w:val="24"/>
          <w:highlight w:val="green"/>
        </w:rPr>
        <w:t>taken at face value.</w:t>
      </w:r>
    </w:p>
    <w:p w:rsidR="00F306F7" w:rsidRPr="00F306F7" w:rsidRDefault="00F306F7" w:rsidP="00F306F7">
      <w:pPr>
        <w:rPr>
          <w:sz w:val="24"/>
          <w:szCs w:val="24"/>
        </w:rPr>
      </w:pPr>
      <w:r w:rsidRPr="00F306F7">
        <w:rPr>
          <w:sz w:val="24"/>
          <w:szCs w:val="24"/>
        </w:rPr>
        <w:t>The question now is whether the White House speaks the truth in maintaining that "the president won't sign a bad deal, that he'll walk away, that no deal is far better than a bad deal." Obama has not so far shown so much sense. Americans can only hope it is not already too late for him to start.</w:t>
      </w:r>
    </w:p>
    <w:p w:rsidR="00F306F7" w:rsidRPr="00F306F7" w:rsidRDefault="00F306F7" w:rsidP="00F306F7">
      <w:pPr>
        <w:rPr>
          <w:sz w:val="24"/>
          <w:szCs w:val="24"/>
        </w:rPr>
      </w:pPr>
    </w:p>
    <w:p w:rsidR="00F306F7" w:rsidRPr="00F306F7" w:rsidRDefault="00F306F7" w:rsidP="00F306F7">
      <w:pPr>
        <w:pStyle w:val="Heading4"/>
        <w:rPr>
          <w:sz w:val="24"/>
          <w:szCs w:val="24"/>
        </w:rPr>
      </w:pPr>
      <w:r w:rsidRPr="00F306F7">
        <w:rPr>
          <w:sz w:val="24"/>
          <w:szCs w:val="24"/>
        </w:rPr>
        <w:t>Cheating and nuclearization is inevitable</w:t>
      </w:r>
    </w:p>
    <w:p w:rsidR="00F306F7" w:rsidRPr="00F306F7" w:rsidRDefault="00F306F7" w:rsidP="00F306F7">
      <w:pPr>
        <w:rPr>
          <w:sz w:val="24"/>
          <w:szCs w:val="24"/>
        </w:rPr>
      </w:pPr>
      <w:r w:rsidRPr="00F306F7">
        <w:rPr>
          <w:b/>
          <w:sz w:val="24"/>
          <w:szCs w:val="24"/>
        </w:rPr>
        <w:t xml:space="preserve">Rubin, 3/19/15 </w:t>
      </w:r>
      <w:r w:rsidRPr="00F306F7">
        <w:rPr>
          <w:sz w:val="24"/>
          <w:szCs w:val="24"/>
        </w:rPr>
        <w:t xml:space="preserve">– columnist for the Washington Post (Jennifer, “Only Congress can derail the Iran appeasement train” </w:t>
      </w:r>
      <w:hyperlink r:id="rId134" w:history="1">
        <w:r w:rsidRPr="00F306F7">
          <w:rPr>
            <w:rStyle w:val="Hyperlink"/>
            <w:sz w:val="24"/>
            <w:szCs w:val="24"/>
          </w:rPr>
          <w:t>http://www.washingtonpost.com/blogs/right-turn/wp/2015/03/19/only-congress-can-derail-the-iran-appeasement-train/</w:t>
        </w:r>
      </w:hyperlink>
    </w:p>
    <w:p w:rsidR="00F306F7" w:rsidRPr="00F306F7" w:rsidRDefault="00F306F7" w:rsidP="00F306F7">
      <w:pPr>
        <w:rPr>
          <w:sz w:val="24"/>
          <w:szCs w:val="24"/>
        </w:rPr>
      </w:pPr>
    </w:p>
    <w:p w:rsidR="00F306F7" w:rsidRPr="00F306F7" w:rsidRDefault="00F306F7" w:rsidP="00F306F7">
      <w:pPr>
        <w:rPr>
          <w:sz w:val="24"/>
          <w:szCs w:val="24"/>
        </w:rPr>
      </w:pPr>
      <w:r w:rsidRPr="00F306F7">
        <w:rPr>
          <w:rStyle w:val="StyleUnderline"/>
          <w:sz w:val="24"/>
          <w:szCs w:val="24"/>
          <w:highlight w:val="green"/>
        </w:rPr>
        <w:t>The backdrop to this is</w:t>
      </w:r>
      <w:r w:rsidRPr="00F306F7">
        <w:rPr>
          <w:sz w:val="24"/>
          <w:szCs w:val="24"/>
        </w:rPr>
        <w:t xml:space="preserve"> President </w:t>
      </w:r>
      <w:r w:rsidRPr="00F306F7">
        <w:rPr>
          <w:rStyle w:val="StyleUnderline"/>
          <w:sz w:val="24"/>
          <w:szCs w:val="24"/>
          <w:highlight w:val="green"/>
        </w:rPr>
        <w:t>Obama’s lack of credibility to forge a “good deal,</w:t>
      </w:r>
      <w:r w:rsidRPr="00F306F7">
        <w:rPr>
          <w:sz w:val="24"/>
          <w:szCs w:val="24"/>
          <w:highlight w:val="green"/>
        </w:rPr>
        <w:t xml:space="preserve">” </w:t>
      </w:r>
      <w:r w:rsidRPr="00F306F7">
        <w:rPr>
          <w:sz w:val="24"/>
          <w:szCs w:val="24"/>
        </w:rPr>
        <w:t xml:space="preserve">as he and his advisers insist is the only deal better than no deal. </w:t>
      </w:r>
      <w:r w:rsidRPr="00F306F7">
        <w:rPr>
          <w:rStyle w:val="StyleUnderline"/>
          <w:sz w:val="24"/>
          <w:szCs w:val="24"/>
          <w:highlight w:val="green"/>
        </w:rPr>
        <w:t>He is</w:t>
      </w:r>
      <w:r w:rsidRPr="00F306F7">
        <w:rPr>
          <w:rStyle w:val="StyleUnderline"/>
          <w:sz w:val="24"/>
          <w:szCs w:val="24"/>
        </w:rPr>
        <w:t xml:space="preserve"> desperate for a deal — </w:t>
      </w:r>
      <w:r w:rsidRPr="00F306F7">
        <w:rPr>
          <w:rStyle w:val="StyleUnderline"/>
          <w:sz w:val="24"/>
          <w:szCs w:val="24"/>
          <w:highlight w:val="green"/>
        </w:rPr>
        <w:t>so desperate he would make massive concessions and</w:t>
      </w:r>
      <w:r w:rsidRPr="00F306F7">
        <w:rPr>
          <w:rStyle w:val="StyleUnderline"/>
          <w:sz w:val="24"/>
          <w:szCs w:val="24"/>
        </w:rPr>
        <w:t xml:space="preserve"> repeatedly overlook </w:t>
      </w:r>
      <w:r w:rsidRPr="00F306F7">
        <w:rPr>
          <w:rStyle w:val="StyleUnderline"/>
          <w:sz w:val="24"/>
          <w:szCs w:val="24"/>
          <w:highlight w:val="green"/>
        </w:rPr>
        <w:t>and excuse cheating</w:t>
      </w:r>
      <w:r w:rsidRPr="00F306F7">
        <w:rPr>
          <w:sz w:val="24"/>
          <w:szCs w:val="24"/>
        </w:rPr>
        <w:t>. As for the latter, “</w:t>
      </w:r>
      <w:r w:rsidRPr="00F306F7">
        <w:rPr>
          <w:rStyle w:val="StyleUnderline"/>
          <w:sz w:val="24"/>
          <w:szCs w:val="24"/>
        </w:rPr>
        <w:t>When nuclear monitors said Iran had started testing a single advanced centrifuge last year</w:t>
      </w:r>
      <w:r w:rsidRPr="00F306F7">
        <w:rPr>
          <w:sz w:val="24"/>
          <w:szCs w:val="24"/>
        </w:rPr>
        <w:t xml:space="preserve">, some U.S. politicians and analysts jumped on the report as proof the Islamic Republic can’t be trusted. </w:t>
      </w:r>
      <w:r w:rsidRPr="00F306F7">
        <w:rPr>
          <w:rStyle w:val="StyleUnderline"/>
          <w:sz w:val="24"/>
          <w:szCs w:val="24"/>
        </w:rPr>
        <w:t>To U.S. officials negotiating with Iran, it was probably just a mistake</w:t>
      </w:r>
      <w:r w:rsidRPr="00F306F7">
        <w:rPr>
          <w:sz w:val="24"/>
          <w:szCs w:val="24"/>
        </w:rPr>
        <w:t xml:space="preserve"> — one that shows the pitfalls in the highly technical accord being discussed.” You understand then the problem with relying on inspectors and “snapping back” sanctions; </w:t>
      </w:r>
      <w:r w:rsidRPr="00F306F7">
        <w:rPr>
          <w:rStyle w:val="StyleUnderline"/>
          <w:sz w:val="24"/>
          <w:szCs w:val="24"/>
          <w:highlight w:val="green"/>
        </w:rPr>
        <w:t>the administration will never admit there has been cheating, so Iran will do so with impunity</w:t>
      </w:r>
      <w:r w:rsidRPr="00F306F7">
        <w:rPr>
          <w:sz w:val="24"/>
          <w:szCs w:val="24"/>
          <w:highlight w:val="green"/>
        </w:rPr>
        <w:t xml:space="preserve">. </w:t>
      </w:r>
      <w:r w:rsidRPr="00F306F7">
        <w:rPr>
          <w:rStyle w:val="StyleUnderline"/>
          <w:sz w:val="24"/>
          <w:szCs w:val="24"/>
          <w:highlight w:val="green"/>
        </w:rPr>
        <w:t>If Iran cheats now, imagine how badly it will</w:t>
      </w:r>
      <w:r w:rsidRPr="00F306F7">
        <w:rPr>
          <w:rStyle w:val="StyleUnderline"/>
          <w:sz w:val="24"/>
          <w:szCs w:val="24"/>
        </w:rPr>
        <w:t xml:space="preserve"> behave </w:t>
      </w:r>
      <w:r w:rsidRPr="00F306F7">
        <w:rPr>
          <w:rStyle w:val="StyleUnderline"/>
          <w:sz w:val="24"/>
          <w:szCs w:val="24"/>
          <w:highlight w:val="green"/>
        </w:rPr>
        <w:t>once the president has</w:t>
      </w:r>
      <w:r w:rsidRPr="00F306F7">
        <w:rPr>
          <w:rStyle w:val="StyleUnderline"/>
          <w:sz w:val="24"/>
          <w:szCs w:val="24"/>
        </w:rPr>
        <w:t xml:space="preserve"> his scrap of paper and has </w:t>
      </w:r>
      <w:r w:rsidRPr="00F306F7">
        <w:rPr>
          <w:rStyle w:val="StyleUnderline"/>
          <w:sz w:val="24"/>
          <w:szCs w:val="24"/>
          <w:highlight w:val="green"/>
        </w:rPr>
        <w:t>put his</w:t>
      </w:r>
      <w:r w:rsidRPr="00F306F7">
        <w:rPr>
          <w:rStyle w:val="StyleUnderline"/>
          <w:sz w:val="24"/>
          <w:szCs w:val="24"/>
        </w:rPr>
        <w:t xml:space="preserve"> full </w:t>
      </w:r>
      <w:r w:rsidRPr="00F306F7">
        <w:rPr>
          <w:rStyle w:val="StyleUnderline"/>
          <w:sz w:val="24"/>
          <w:szCs w:val="24"/>
          <w:highlight w:val="green"/>
        </w:rPr>
        <w:t>weight behind a deal</w:t>
      </w:r>
      <w:r w:rsidRPr="00F306F7">
        <w:rPr>
          <w:sz w:val="24"/>
          <w:szCs w:val="24"/>
        </w:rPr>
        <w:t>. The only way to prevent cheating is to have a full accounting of past activities, to remove the existing centrifuges and to have intrusive inspections. That is what the United Nations resolutions envisioned. There was good reason for it.</w:t>
      </w:r>
    </w:p>
    <w:p w:rsidR="00F306F7" w:rsidRPr="00F306F7" w:rsidRDefault="00F306F7" w:rsidP="00F306F7">
      <w:pPr>
        <w:rPr>
          <w:sz w:val="24"/>
          <w:szCs w:val="24"/>
        </w:rPr>
      </w:pPr>
      <w:r w:rsidRPr="00F306F7">
        <w:rPr>
          <w:sz w:val="24"/>
          <w:szCs w:val="24"/>
        </w:rPr>
        <w:t xml:space="preserve">So let’s be clear. </w:t>
      </w:r>
      <w:r w:rsidRPr="00F306F7">
        <w:rPr>
          <w:rStyle w:val="StyleUnderline"/>
          <w:sz w:val="24"/>
          <w:szCs w:val="24"/>
        </w:rPr>
        <w:t>The purpose of demanding a vote on the deal is</w:t>
      </w:r>
      <w:r w:rsidRPr="00F306F7">
        <w:rPr>
          <w:sz w:val="24"/>
          <w:szCs w:val="24"/>
        </w:rPr>
        <w:t xml:space="preserve"> not merely to strengthen our bargaining position (i.e. Iran needs to give up enough to get Congress on board), but </w:t>
      </w:r>
      <w:r w:rsidRPr="00F306F7">
        <w:rPr>
          <w:rStyle w:val="StyleUnderline"/>
          <w:sz w:val="24"/>
          <w:szCs w:val="24"/>
        </w:rPr>
        <w:t>to nix a bad deal</w:t>
      </w:r>
      <w:r w:rsidRPr="00F306F7">
        <w:rPr>
          <w:sz w:val="24"/>
          <w:szCs w:val="24"/>
        </w:rPr>
        <w:t xml:space="preserve">, one that most observers fear is coming. </w:t>
      </w:r>
      <w:r w:rsidRPr="00F306F7">
        <w:rPr>
          <w:rStyle w:val="StyleUnderline"/>
          <w:sz w:val="24"/>
          <w:szCs w:val="24"/>
        </w:rPr>
        <w:t>If the deal is one that leaves Iran with thousands of centrifuges, swiftly lifts sanctions and contains a 10-year sunset clause, Congress should put the kibosh on it</w:t>
      </w:r>
      <w:r w:rsidRPr="00F306F7">
        <w:rPr>
          <w:sz w:val="24"/>
          <w:szCs w:val="24"/>
        </w:rPr>
        <w:t>. That is why Congress wants a vote and why Obama does not want to give lawmakers a say. Put simply, he wants to capitulate to Iran and enlist the United Nations in undercutting existing sanctions. Congress wants to stop him.</w:t>
      </w:r>
    </w:p>
    <w:p w:rsidR="00F306F7" w:rsidRPr="00F306F7" w:rsidRDefault="00F306F7" w:rsidP="00F306F7">
      <w:pPr>
        <w:rPr>
          <w:sz w:val="24"/>
          <w:szCs w:val="24"/>
        </w:rPr>
      </w:pPr>
      <w:r w:rsidRPr="00F306F7">
        <w:rPr>
          <w:sz w:val="24"/>
          <w:szCs w:val="24"/>
        </w:rPr>
        <w:t xml:space="preserve">Just so we are clear then, the bill (which is likely to be marked up in committee) is one means of stopping Obama from giving away the store. There may be better ways to do that, but for now that is what will come before the Senate. </w:t>
      </w:r>
      <w:r w:rsidRPr="00F306F7">
        <w:rPr>
          <w:rStyle w:val="StyleUnderline"/>
          <w:sz w:val="24"/>
          <w:szCs w:val="24"/>
        </w:rPr>
        <w:t>To vote against it is to enable the president’s appeasement and to put us on a course for a deal that allows Iran to go nuclear</w:t>
      </w:r>
      <w:r w:rsidRPr="00F306F7">
        <w:rPr>
          <w:sz w:val="24"/>
          <w:szCs w:val="24"/>
        </w:rPr>
        <w:t xml:space="preserve"> at a time of its choosing. And, in fact, by unanimous consent it could get a vote on the Senate floor before Congress leaves town. What Democrat wants to stop it and give Obama room to give the store away? We will find out soon enough.</w:t>
      </w:r>
    </w:p>
    <w:p w:rsidR="00F306F7" w:rsidRPr="00F306F7" w:rsidRDefault="00F306F7" w:rsidP="00F306F7"/>
    <w:p w:rsidR="00F306F7" w:rsidRPr="00F306F7" w:rsidRDefault="00F306F7" w:rsidP="00F306F7">
      <w:pPr>
        <w:pStyle w:val="Heading3"/>
      </w:pPr>
      <w:r w:rsidRPr="00F306F7">
        <w:t>2AC No Impact</w:t>
      </w:r>
    </w:p>
    <w:p w:rsidR="00F306F7" w:rsidRPr="00F306F7" w:rsidRDefault="00F306F7" w:rsidP="00F306F7">
      <w:pPr>
        <w:pStyle w:val="Heading4"/>
      </w:pPr>
      <w:r w:rsidRPr="00F306F7">
        <w:t xml:space="preserve">No impact </w:t>
      </w:r>
    </w:p>
    <w:p w:rsidR="00F306F7" w:rsidRPr="00F306F7" w:rsidRDefault="00F306F7" w:rsidP="00F306F7">
      <w:r w:rsidRPr="00F306F7">
        <w:rPr>
          <w:b/>
        </w:rPr>
        <w:t>Kraig ’11</w:t>
      </w:r>
      <w:r w:rsidRPr="00F306F7">
        <w:t xml:space="preserve"> [Dr. Michael Ryan Kraig serves as an assistant professor of national security studies at the Air Command and Staff College. He earned his PhD in political science from the State University of New York at Buffalo with majors in international relations and US foreign policy and has served in several senior capacities with the Stanley Foundation, “US Policies toward Tehran: Redefining Counterproliferation for the Twenty-First Century,” Winter, </w:t>
      </w:r>
      <w:hyperlink r:id="rId135" w:history="1">
        <w:r w:rsidRPr="00F306F7">
          <w:rPr>
            <w:rStyle w:val="Hyperlink"/>
          </w:rPr>
          <w:t>http://www.au.af.mil/au/ssq/2011/winter/kraig.pdf</w:t>
        </w:r>
      </w:hyperlink>
      <w:r w:rsidRPr="00F306F7">
        <w:t>]</w:t>
      </w:r>
    </w:p>
    <w:p w:rsidR="00F306F7" w:rsidRPr="00F306F7" w:rsidRDefault="00F306F7" w:rsidP="00F306F7"/>
    <w:p w:rsidR="00F306F7" w:rsidRPr="00F306F7" w:rsidRDefault="00F306F7" w:rsidP="00F306F7">
      <w:pPr>
        <w:rPr>
          <w:sz w:val="16"/>
        </w:rPr>
      </w:pPr>
      <w:r w:rsidRPr="00F306F7">
        <w:rPr>
          <w:sz w:val="16"/>
        </w:rPr>
        <w:t xml:space="preserve">In the end, </w:t>
      </w:r>
      <w:r w:rsidRPr="00F306F7">
        <w:rPr>
          <w:rStyle w:val="Emphasis"/>
          <w:highlight w:val="cyan"/>
        </w:rPr>
        <w:t>Iran is likely to follow</w:t>
      </w:r>
      <w:r w:rsidRPr="00F306F7">
        <w:rPr>
          <w:u w:val="single"/>
        </w:rPr>
        <w:t xml:space="preserve"> the path of a </w:t>
      </w:r>
      <w:r w:rsidRPr="00F306F7">
        <w:rPr>
          <w:highlight w:val="cyan"/>
          <w:u w:val="single"/>
        </w:rPr>
        <w:t xml:space="preserve">latent weapons power, </w:t>
      </w:r>
      <w:r w:rsidRPr="00F306F7">
        <w:t>purposefully not</w:t>
      </w:r>
      <w:r w:rsidRPr="00F306F7">
        <w:rPr>
          <w:highlight w:val="cyan"/>
          <w:u w:val="single"/>
        </w:rPr>
        <w:t xml:space="preserve"> constructing </w:t>
      </w:r>
      <w:r w:rsidRPr="00F306F7">
        <w:t>an explicit, fully weaponized arsenal, but rather c</w:t>
      </w:r>
      <w:r w:rsidRPr="00F306F7">
        <w:rPr>
          <w:u w:val="single"/>
        </w:rPr>
        <w:t xml:space="preserve">ultivating and maintaining </w:t>
      </w:r>
      <w:r w:rsidRPr="00F306F7">
        <w:rPr>
          <w:rStyle w:val="Emphasis"/>
          <w:highlight w:val="cyan"/>
        </w:rPr>
        <w:t>a hedged</w:t>
      </w:r>
      <w:r w:rsidRPr="00F306F7">
        <w:rPr>
          <w:u w:val="single"/>
        </w:rPr>
        <w:t xml:space="preserve"> nuclear weapons </w:t>
      </w:r>
      <w:r w:rsidRPr="00F306F7">
        <w:rPr>
          <w:rStyle w:val="Emphasis"/>
          <w:highlight w:val="cyan"/>
        </w:rPr>
        <w:t>infrastructure</w:t>
      </w:r>
      <w:r w:rsidRPr="00F306F7">
        <w:rPr>
          <w:u w:val="single"/>
        </w:rPr>
        <w:t>, much like India did from 1958 to 1998 or like Northeast Asian powers such as Japan, South Korea, and Taiwan have done on and off at various times since the 1970s</w:t>
      </w:r>
      <w:r w:rsidRPr="00F306F7">
        <w:rPr>
          <w:sz w:val="16"/>
        </w:rPr>
        <w:t xml:space="preserve"> (e.g., via some mix of enrichment, reprocessing, and missile capabilities). Again, as already shown, </w:t>
      </w:r>
      <w:r w:rsidRPr="00F306F7">
        <w:rPr>
          <w:highlight w:val="cyan"/>
          <w:u w:val="single"/>
        </w:rPr>
        <w:t>this gray</w:t>
      </w:r>
      <w:r w:rsidRPr="00F306F7">
        <w:rPr>
          <w:u w:val="single"/>
        </w:rPr>
        <w:t xml:space="preserve">-area </w:t>
      </w:r>
      <w:r w:rsidRPr="00F306F7">
        <w:rPr>
          <w:highlight w:val="cyan"/>
          <w:u w:val="single"/>
        </w:rPr>
        <w:t xml:space="preserve">option historically has been the path most embraced </w:t>
      </w:r>
      <w:r w:rsidRPr="00F306F7">
        <w:t>by would-be proliferators</w:t>
      </w:r>
      <w:r w:rsidRPr="00F306F7">
        <w:rPr>
          <w:u w:val="single"/>
        </w:rPr>
        <w:t xml:space="preserve"> who have felt themselves </w:t>
      </w:r>
      <w:r w:rsidRPr="00F306F7">
        <w:t>in dire security straits</w:t>
      </w:r>
      <w:r w:rsidRPr="00F306F7">
        <w:rPr>
          <w:u w:val="single"/>
        </w:rPr>
        <w:t xml:space="preserve">, from South Africa to South Asia to Northeast Asia, because </w:t>
      </w:r>
      <w:r w:rsidRPr="00F306F7">
        <w:rPr>
          <w:highlight w:val="cyan"/>
          <w:u w:val="single"/>
        </w:rPr>
        <w:t xml:space="preserve">it gives </w:t>
      </w:r>
      <w:r w:rsidRPr="00F306F7">
        <w:rPr>
          <w:u w:val="single"/>
        </w:rPr>
        <w:t xml:space="preserve">both the </w:t>
      </w:r>
      <w:r w:rsidRPr="00F306F7">
        <w:rPr>
          <w:highlight w:val="cyan"/>
          <w:u w:val="single"/>
        </w:rPr>
        <w:t xml:space="preserve">security </w:t>
      </w:r>
      <w:r w:rsidRPr="00F306F7">
        <w:rPr>
          <w:u w:val="single"/>
        </w:rPr>
        <w:t xml:space="preserve">benefit domestically and internationally of having a nuclear program </w:t>
      </w:r>
      <w:r w:rsidRPr="00F306F7">
        <w:rPr>
          <w:highlight w:val="cyan"/>
          <w:u w:val="single"/>
        </w:rPr>
        <w:t xml:space="preserve">without incurring the global opprobrium of </w:t>
      </w:r>
      <w:r w:rsidRPr="00F306F7">
        <w:rPr>
          <w:u w:val="single"/>
        </w:rPr>
        <w:t xml:space="preserve">clearly </w:t>
      </w:r>
      <w:r w:rsidRPr="00F306F7">
        <w:rPr>
          <w:highlight w:val="cyan"/>
          <w:u w:val="single"/>
        </w:rPr>
        <w:t>breaking the</w:t>
      </w:r>
      <w:r w:rsidRPr="00F306F7">
        <w:rPr>
          <w:u w:val="single"/>
        </w:rPr>
        <w:t xml:space="preserve"> rules of the </w:t>
      </w:r>
      <w:r w:rsidRPr="00F306F7">
        <w:rPr>
          <w:highlight w:val="cyan"/>
          <w:u w:val="single"/>
        </w:rPr>
        <w:t>NPT</w:t>
      </w:r>
      <w:r w:rsidRPr="00F306F7">
        <w:rPr>
          <w:sz w:val="16"/>
        </w:rPr>
        <w:t xml:space="preserve">. 67 </w:t>
      </w:r>
      <w:r w:rsidRPr="00F306F7">
        <w:rPr>
          <w:rStyle w:val="Emphasis"/>
          <w:highlight w:val="cyan"/>
        </w:rPr>
        <w:t>Staying within the legal limits</w:t>
      </w:r>
      <w:r w:rsidRPr="00F306F7">
        <w:rPr>
          <w:highlight w:val="cyan"/>
          <w:u w:val="single"/>
        </w:rPr>
        <w:t xml:space="preserve"> of the allowed enrichment of materials indefinitely </w:t>
      </w:r>
      <w:r w:rsidRPr="00F306F7">
        <w:rPr>
          <w:rStyle w:val="Emphasis"/>
          <w:highlight w:val="cyan"/>
        </w:rPr>
        <w:t>could create</w:t>
      </w:r>
      <w:r w:rsidRPr="00F306F7">
        <w:rPr>
          <w:highlight w:val="cyan"/>
          <w:u w:val="single"/>
        </w:rPr>
        <w:t xml:space="preserve"> an atmosphere of </w:t>
      </w:r>
      <w:r w:rsidRPr="00F306F7">
        <w:rPr>
          <w:rStyle w:val="Emphasis"/>
          <w:highlight w:val="cyan"/>
        </w:rPr>
        <w:t>constructive ambiguity that would provide Iran with international deterrent value</w:t>
      </w:r>
      <w:r w:rsidRPr="00F306F7">
        <w:rPr>
          <w:u w:val="single"/>
        </w:rPr>
        <w:t xml:space="preserve">, nationalist ideological value </w:t>
      </w:r>
      <w:r w:rsidRPr="00F306F7">
        <w:rPr>
          <w:sz w:val="16"/>
        </w:rPr>
        <w:t xml:space="preserve">(in terms of revolutionary credentials at home and abroad), </w:t>
      </w:r>
      <w:r w:rsidRPr="00F306F7">
        <w:rPr>
          <w:highlight w:val="cyan"/>
          <w:u w:val="single"/>
        </w:rPr>
        <w:t>and</w:t>
      </w:r>
      <w:r w:rsidRPr="00F306F7">
        <w:rPr>
          <w:u w:val="single"/>
        </w:rPr>
        <w:t xml:space="preserve"> a general sense of </w:t>
      </w:r>
      <w:r w:rsidRPr="00F306F7">
        <w:rPr>
          <w:highlight w:val="cyan"/>
          <w:u w:val="single"/>
        </w:rPr>
        <w:t>safety from</w:t>
      </w:r>
      <w:r w:rsidRPr="00F306F7">
        <w:rPr>
          <w:u w:val="single"/>
        </w:rPr>
        <w:t xml:space="preserve"> acute, existential </w:t>
      </w:r>
      <w:r w:rsidRPr="00F306F7">
        <w:rPr>
          <w:highlight w:val="cyan"/>
          <w:u w:val="single"/>
        </w:rPr>
        <w:t xml:space="preserve">security concerns </w:t>
      </w:r>
      <w:r w:rsidRPr="00F306F7">
        <w:rPr>
          <w:u w:val="single"/>
        </w:rPr>
        <w:t>harbored by the regime</w:t>
      </w:r>
      <w:r w:rsidRPr="00F306F7">
        <w:rPr>
          <w:sz w:val="16"/>
        </w:rPr>
        <w:t xml:space="preserve">. Finally, </w:t>
      </w:r>
      <w:r w:rsidRPr="00F306F7">
        <w:rPr>
          <w:u w:val="single"/>
        </w:rPr>
        <w:t>nuclear opacity would guarantee the continued flow of some important conventional weapons capabilities to Tehran from powers such as India, Russia, and China</w:t>
      </w:r>
      <w:r w:rsidRPr="00F306F7">
        <w:rPr>
          <w:sz w:val="16"/>
        </w:rPr>
        <w:t>.</w:t>
      </w:r>
    </w:p>
    <w:p w:rsidR="00F306F7" w:rsidRPr="00F306F7" w:rsidRDefault="00F306F7" w:rsidP="00F306F7">
      <w:pPr>
        <w:rPr>
          <w:sz w:val="16"/>
        </w:rPr>
      </w:pPr>
    </w:p>
    <w:p w:rsidR="00F306F7" w:rsidRPr="00F306F7" w:rsidRDefault="00F306F7" w:rsidP="00F306F7">
      <w:pPr>
        <w:pStyle w:val="Heading3"/>
      </w:pPr>
      <w:r w:rsidRPr="00F306F7">
        <w:t>1AR No Impact</w:t>
      </w:r>
    </w:p>
    <w:p w:rsidR="00F306F7" w:rsidRPr="00F306F7" w:rsidRDefault="00F306F7" w:rsidP="00F306F7">
      <w:pPr>
        <w:pStyle w:val="Heading4"/>
      </w:pPr>
      <w:r w:rsidRPr="00F306F7">
        <w:t>No impact to Iran prolif.</w:t>
      </w:r>
    </w:p>
    <w:p w:rsidR="00F306F7" w:rsidRPr="00F306F7" w:rsidRDefault="00F306F7" w:rsidP="00F306F7">
      <w:r w:rsidRPr="00F306F7">
        <w:rPr>
          <w:rStyle w:val="Style13ptBold"/>
        </w:rPr>
        <w:t>Hibbs, 13</w:t>
      </w:r>
      <w:r w:rsidRPr="00F306F7">
        <w:t xml:space="preserve"> (Mark Hibbs is a former journalist who has been covering nuclear proliferation issues for more than 30 years. In 2006, The Atlantic's William Langewiesche wrote that Hibbs "must rank as one of the greatest reporters at work in the world today." Hibbs is now a Bonn-based senior associate with the Carnegie Endowment for International Peace – This article is an interview of Hobbs by The Atlantic – “Is a Nuclear Iran Inevitable ?” – The Atlantic – April 12th – http://www.theatlantic.com/international/archive/2013/04/is-a-nuclear-iran-inevitable/274924/)</w:t>
      </w:r>
    </w:p>
    <w:p w:rsidR="00F306F7" w:rsidRPr="00F306F7" w:rsidRDefault="00F306F7" w:rsidP="00F306F7">
      <w:pPr>
        <w:rPr>
          <w:rStyle w:val="StyleUnderline"/>
        </w:rPr>
      </w:pPr>
      <w:r w:rsidRPr="00F306F7">
        <w:rPr>
          <w:sz w:val="16"/>
        </w:rPr>
        <w:t xml:space="preserve">You mention that there are countries like Iran that don't necessarily pursue the path to the bomb in terms of months or years -- they pursue it in terms of slow progress that reaches a kind of momentum where it's almost irreversible. </w:t>
      </w:r>
      <w:r w:rsidRPr="00F306F7">
        <w:rPr>
          <w:rStyle w:val="StyleUnderline"/>
          <w:highlight w:val="cyan"/>
        </w:rPr>
        <w:t>Do you think</w:t>
      </w:r>
      <w:r w:rsidRPr="00F306F7">
        <w:rPr>
          <w:sz w:val="16"/>
        </w:rPr>
        <w:t xml:space="preserve"> that </w:t>
      </w:r>
      <w:r w:rsidRPr="00F306F7">
        <w:rPr>
          <w:rStyle w:val="StyleUnderline"/>
          <w:highlight w:val="cyan"/>
        </w:rPr>
        <w:t>we've reached the point with Iran where</w:t>
      </w:r>
      <w:r w:rsidRPr="00F306F7">
        <w:rPr>
          <w:sz w:val="16"/>
        </w:rPr>
        <w:t xml:space="preserve"> they've slowly built their capability to the point that </w:t>
      </w:r>
      <w:r w:rsidRPr="00F306F7">
        <w:rPr>
          <w:rStyle w:val="StyleUnderline"/>
          <w:highlight w:val="cyan"/>
        </w:rPr>
        <w:t>it's inevitable that they get the bomb</w:t>
      </w:r>
      <w:r w:rsidRPr="00F306F7">
        <w:rPr>
          <w:sz w:val="16"/>
        </w:rPr>
        <w:t>, unless there's something major like war, an attack or some sort of internal social breakdown that prevents them from getting there?</w:t>
      </w:r>
      <w:r w:rsidRPr="00F306F7">
        <w:rPr>
          <w:sz w:val="12"/>
        </w:rPr>
        <w:t>¶</w:t>
      </w:r>
      <w:r w:rsidRPr="00F306F7">
        <w:rPr>
          <w:sz w:val="16"/>
        </w:rPr>
        <w:t xml:space="preserve"> </w:t>
      </w:r>
      <w:r w:rsidRPr="00F306F7">
        <w:rPr>
          <w:rStyle w:val="Emphasis"/>
          <w:highlight w:val="cyan"/>
        </w:rPr>
        <w:t>No,</w:t>
      </w:r>
      <w:r w:rsidRPr="00F306F7">
        <w:rPr>
          <w:sz w:val="16"/>
        </w:rPr>
        <w:t xml:space="preserve"> </w:t>
      </w:r>
      <w:r w:rsidRPr="00F306F7">
        <w:rPr>
          <w:rStyle w:val="StyleUnderline"/>
          <w:highlight w:val="cyan"/>
        </w:rPr>
        <w:t>I don't believe that</w:t>
      </w:r>
      <w:r w:rsidRPr="00F306F7">
        <w:rPr>
          <w:sz w:val="16"/>
        </w:rPr>
        <w:t xml:space="preserve">. I think that most analysts would conclude that between the period of around the middle of the 1980s and today, </w:t>
      </w:r>
      <w:r w:rsidRPr="00F306F7">
        <w:rPr>
          <w:rStyle w:val="StyleUnderline"/>
          <w:highlight w:val="cyan"/>
        </w:rPr>
        <w:t>there have been forces in Iran that</w:t>
      </w:r>
      <w:r w:rsidRPr="00F306F7">
        <w:rPr>
          <w:sz w:val="16"/>
        </w:rPr>
        <w:t xml:space="preserve"> have led certain people in the decision-making structure to </w:t>
      </w:r>
      <w:r w:rsidRPr="00F306F7">
        <w:rPr>
          <w:rStyle w:val="StyleUnderline"/>
          <w:highlight w:val="cyan"/>
        </w:rPr>
        <w:t>try to have a nuclear weapons capability</w:t>
      </w:r>
      <w:r w:rsidRPr="00F306F7">
        <w:rPr>
          <w:sz w:val="16"/>
        </w:rPr>
        <w:t xml:space="preserve">. </w:t>
      </w:r>
      <w:r w:rsidRPr="00F306F7">
        <w:rPr>
          <w:rStyle w:val="StyleUnderline"/>
          <w:highlight w:val="cyan"/>
        </w:rPr>
        <w:t>There are</w:t>
      </w:r>
      <w:r w:rsidRPr="00F306F7">
        <w:rPr>
          <w:sz w:val="16"/>
        </w:rPr>
        <w:t xml:space="preserve"> probably </w:t>
      </w:r>
      <w:r w:rsidRPr="00F306F7">
        <w:rPr>
          <w:rStyle w:val="StyleUnderline"/>
          <w:highlight w:val="cyan"/>
        </w:rPr>
        <w:t>others in the system who didn't want that. Iran is by no means a monolithic</w:t>
      </w:r>
      <w:r w:rsidRPr="00F306F7">
        <w:rPr>
          <w:sz w:val="16"/>
        </w:rPr>
        <w:t xml:space="preserve"> country.</w:t>
      </w:r>
      <w:r w:rsidRPr="00F306F7">
        <w:rPr>
          <w:sz w:val="12"/>
        </w:rPr>
        <w:t>¶</w:t>
      </w:r>
      <w:r w:rsidRPr="00F306F7">
        <w:rPr>
          <w:sz w:val="16"/>
        </w:rPr>
        <w:t xml:space="preserve"> ...Iran right now has a decision to make. It has acquired considerable nuclear capability which have brought them very far along down a path towards obtaining a nuclear weapons capability. There's no question about that in my mind. But right </w:t>
      </w:r>
      <w:r w:rsidRPr="00F306F7">
        <w:rPr>
          <w:rStyle w:val="StyleUnderline"/>
          <w:highlight w:val="cyan"/>
        </w:rPr>
        <w:t>now it's up to Iran to decide</w:t>
      </w:r>
      <w:r w:rsidRPr="00F306F7">
        <w:rPr>
          <w:sz w:val="16"/>
        </w:rPr>
        <w:t xml:space="preserve"> whether it's going to draw a red line there, or whether it's going to cross it. And </w:t>
      </w:r>
      <w:r w:rsidRPr="00F306F7">
        <w:rPr>
          <w:rStyle w:val="StyleUnderline"/>
          <w:highlight w:val="cyan"/>
        </w:rPr>
        <w:t xml:space="preserve">I think there's </w:t>
      </w:r>
      <w:r w:rsidRPr="00F306F7">
        <w:rPr>
          <w:rStyle w:val="Emphasis"/>
          <w:highlight w:val="cyan"/>
        </w:rPr>
        <w:t>no consensus</w:t>
      </w:r>
      <w:r w:rsidRPr="00F306F7">
        <w:rPr>
          <w:rStyle w:val="StyleUnderline"/>
          <w:highlight w:val="cyan"/>
        </w:rPr>
        <w:t xml:space="preserve"> right now about which direction Iran's going to move in.</w:t>
      </w:r>
      <w:r w:rsidRPr="00F306F7">
        <w:rPr>
          <w:rStyle w:val="StyleUnderline"/>
        </w:rPr>
        <w:t xml:space="preserve"> </w:t>
      </w:r>
    </w:p>
    <w:p w:rsidR="00F306F7" w:rsidRPr="00F306F7" w:rsidRDefault="00F306F7" w:rsidP="00F306F7">
      <w:pPr>
        <w:pStyle w:val="Heading4"/>
      </w:pPr>
      <w:r w:rsidRPr="00F306F7">
        <w:t>Iran prolif won’t spread- other regional countries don’t have the infrastructure, resources or desire</w:t>
      </w:r>
    </w:p>
    <w:p w:rsidR="00F306F7" w:rsidRPr="00F306F7" w:rsidRDefault="00F306F7" w:rsidP="00F306F7">
      <w:r w:rsidRPr="00F306F7">
        <w:rPr>
          <w:rStyle w:val="Style13ptBold"/>
        </w:rPr>
        <w:t>Miklos 13</w:t>
      </w:r>
      <w:r w:rsidRPr="00F306F7">
        <w:t xml:space="preserve">, International Affairs Review contributor (Timothy, George Washington University's Elliott School of International Affairs Publication, “Iran Proliferation Triggering a Nuclear Domino Effect in the Middle East: An Unrealistic Scenario,” 3-3-13, da 3-27-13, </w:t>
      </w:r>
      <w:hyperlink r:id="rId136" w:history="1">
        <w:r w:rsidRPr="00F306F7">
          <w:rPr>
            <w:rStyle w:val="Hyperlink"/>
          </w:rPr>
          <w:t>http://www.iar-gwu.org/node/468</w:t>
        </w:r>
      </w:hyperlink>
      <w:r w:rsidRPr="00F306F7">
        <w:t>)</w:t>
      </w:r>
    </w:p>
    <w:p w:rsidR="00F306F7" w:rsidRPr="00F306F7" w:rsidRDefault="00F306F7" w:rsidP="00F306F7">
      <w:pPr>
        <w:rPr>
          <w:rStyle w:val="StyleUnderline"/>
          <w:szCs w:val="24"/>
        </w:rPr>
      </w:pPr>
      <w:r w:rsidRPr="00F306F7">
        <w:rPr>
          <w:sz w:val="16"/>
          <w:szCs w:val="24"/>
        </w:rPr>
        <w:t xml:space="preserve">President </w:t>
      </w:r>
      <w:r w:rsidRPr="00F306F7">
        <w:rPr>
          <w:rStyle w:val="StyleUnderline"/>
          <w:szCs w:val="24"/>
        </w:rPr>
        <w:t>Obama has stated that Iranian acquisition of a nuclear weapon will spark an arms race in the Middle East. This view is a status quo dogma</w:t>
      </w:r>
      <w:r w:rsidRPr="00F306F7">
        <w:rPr>
          <w:sz w:val="16"/>
          <w:szCs w:val="24"/>
        </w:rPr>
        <w:t xml:space="preserve"> among policymakers of both the Republican and Democratic parties, and dissenting views are generally ignored. Ari Shavit of Haaretz identifies the most at-risk states as Egypt, Saudi Arabia, and Turkey. However, </w:t>
      </w:r>
      <w:r w:rsidRPr="00F306F7">
        <w:rPr>
          <w:rStyle w:val="BoldUnderlineChar"/>
          <w:rFonts w:ascii="Arial" w:hAnsi="Arial" w:cs="Arial"/>
          <w:sz w:val="24"/>
          <w:szCs w:val="24"/>
          <w:highlight w:val="cyan"/>
        </w:rPr>
        <w:t xml:space="preserve">a nuclear arms race </w:t>
      </w:r>
      <w:r w:rsidRPr="00F306F7">
        <w:rPr>
          <w:rStyle w:val="BoldUnderlineChar"/>
          <w:rFonts w:ascii="Arial" w:hAnsi="Arial" w:cs="Arial"/>
          <w:sz w:val="24"/>
          <w:szCs w:val="24"/>
        </w:rPr>
        <w:t xml:space="preserve">in the Middle East </w:t>
      </w:r>
      <w:r w:rsidRPr="00F306F7">
        <w:rPr>
          <w:rStyle w:val="BoldUnderlineChar"/>
          <w:rFonts w:ascii="Arial" w:hAnsi="Arial" w:cs="Arial"/>
          <w:sz w:val="24"/>
          <w:szCs w:val="24"/>
          <w:highlight w:val="cyan"/>
        </w:rPr>
        <w:t>in response to an Iranian weapon is highly unlikely</w:t>
      </w:r>
      <w:r w:rsidRPr="00F306F7">
        <w:rPr>
          <w:sz w:val="16"/>
          <w:szCs w:val="24"/>
        </w:rPr>
        <w:t xml:space="preserve">. </w:t>
      </w:r>
      <w:r w:rsidRPr="00F306F7">
        <w:rPr>
          <w:rStyle w:val="StyleUnderline"/>
          <w:szCs w:val="24"/>
        </w:rPr>
        <w:t xml:space="preserve">For those countries most likely to proliferate, the </w:t>
      </w:r>
      <w:r w:rsidRPr="00F306F7">
        <w:rPr>
          <w:rStyle w:val="StyleUnderline"/>
          <w:szCs w:val="24"/>
          <w:highlight w:val="cyan"/>
        </w:rPr>
        <w:t>political and financial costs are too high</w:t>
      </w:r>
      <w:r w:rsidRPr="00F306F7">
        <w:rPr>
          <w:sz w:val="16"/>
          <w:szCs w:val="24"/>
        </w:rPr>
        <w:t>. The nuclear domino scenario has been an accepted doctrine since 1962 when President Kennedy warned that by the 1970s there would be around 25 nuclear weapon states. Yet, today there are only nine. According to a recent Center for a New American Security (CNAS) report, “</w:t>
      </w:r>
      <w:r w:rsidRPr="00F306F7">
        <w:rPr>
          <w:rStyle w:val="StyleUnderline"/>
          <w:szCs w:val="24"/>
          <w:highlight w:val="cyan"/>
        </w:rPr>
        <w:t>Cairo does not see Iran’s</w:t>
      </w:r>
      <w:r w:rsidRPr="00F306F7">
        <w:rPr>
          <w:rStyle w:val="StyleUnderline"/>
          <w:szCs w:val="24"/>
        </w:rPr>
        <w:t xml:space="preserve"> nuclear </w:t>
      </w:r>
      <w:r w:rsidRPr="00F306F7">
        <w:rPr>
          <w:rStyle w:val="StyleUnderline"/>
          <w:szCs w:val="24"/>
          <w:highlight w:val="cyan"/>
        </w:rPr>
        <w:t>ambitions as</w:t>
      </w:r>
      <w:r w:rsidRPr="00F306F7">
        <w:rPr>
          <w:rStyle w:val="StyleUnderline"/>
          <w:szCs w:val="24"/>
        </w:rPr>
        <w:t xml:space="preserve"> an </w:t>
      </w:r>
      <w:r w:rsidRPr="00F306F7">
        <w:rPr>
          <w:rStyle w:val="StyleUnderline"/>
          <w:szCs w:val="24"/>
          <w:highlight w:val="cyan"/>
        </w:rPr>
        <w:t>existential</w:t>
      </w:r>
      <w:r w:rsidRPr="00F306F7">
        <w:rPr>
          <w:rStyle w:val="StyleUnderline"/>
          <w:szCs w:val="24"/>
        </w:rPr>
        <w:t xml:space="preserve"> threat.”</w:t>
      </w:r>
      <w:r w:rsidRPr="00F306F7">
        <w:rPr>
          <w:sz w:val="16"/>
          <w:szCs w:val="24"/>
        </w:rPr>
        <w:t xml:space="preserve"> Egypt’s true enemy is Israel, which has defeated Egypt in four consecutive wars. </w:t>
      </w:r>
      <w:r w:rsidRPr="00F306F7">
        <w:rPr>
          <w:rStyle w:val="StyleUnderline"/>
          <w:szCs w:val="24"/>
        </w:rPr>
        <w:t>If Egypt did not pursue a nuclear option to deter its nuclear-armed enemy Israel, then it will not do so against Iran. Egypt simply does not have the financial resources, nuclear infrastructure, or motive to build a successful clandestine nuclear program, as its facilities are under IAEA safeguards</w:t>
      </w:r>
      <w:r w:rsidRPr="00F306F7">
        <w:rPr>
          <w:sz w:val="16"/>
          <w:szCs w:val="24"/>
        </w:rPr>
        <w:t>. As a signatory of the Treaty on the Non-Proliferation of Nuclear Weapons (NPT), Egypt has remained committed to non-proliferation since the Treaty’s inception and would be unlikely to withdraw. Even if Egypt had the capability and intention to pursue nuclear weapons, its security would not be enhanced. An attempted breakout would likely be destroyed in a preemptive strike by Israel, which has proven the credibility of this threat twice by destroying the Osirak reactor in Iraq in 1981 and the Al Kibar reactor in Syria in 2007. Unlike Iran, Egypt does not have long distances, deep reactors, and strong air defenses to protect itself from Israeli preemption. Iran poses the largest threat to Saudi Arabia and, as such, the Kingdom would have the strongest security motive to pursue a deterrent. Riyadh has called on a Nuclear Weapon Free Zone (NWFZ) in the Middle East, yet has repeatedly warned that an Iranian nuclear weapon may compel it to follow suit. This is not credible and is likely an attempt to pressure the United States to take greater action against Tehran. According to Philipp Bleek of the Monterey Institute, “</w:t>
      </w:r>
      <w:r w:rsidRPr="00F306F7">
        <w:rPr>
          <w:rStyle w:val="StyleUnderline"/>
          <w:szCs w:val="24"/>
        </w:rPr>
        <w:t>states whose rivals pursue or acquire nuclear weapons are much likely to themselves explore a nuclear weapons option…but are no more (or less) likely to pursue or acquire nuclear weapons</w:t>
      </w:r>
      <w:r w:rsidRPr="00F306F7">
        <w:rPr>
          <w:sz w:val="16"/>
          <w:szCs w:val="24"/>
        </w:rPr>
        <w:t xml:space="preserve">” ("Why do states proliferate?," Forecasting Nuclear Proliferation in the 21st Century: Volume 1 The Role of Theory). Nasser of Egypt made a similar threat in response to Israel’s nuclear program and explored Egypt’s nuclear possibilities, but in 1968 chose to sign the NPT instead. </w:t>
      </w:r>
      <w:r w:rsidRPr="00F306F7">
        <w:rPr>
          <w:rStyle w:val="StyleUnderline"/>
          <w:szCs w:val="24"/>
          <w:highlight w:val="cyan"/>
        </w:rPr>
        <w:t>Saudi Arabia has</w:t>
      </w:r>
      <w:r w:rsidRPr="00F306F7">
        <w:rPr>
          <w:rStyle w:val="StyleUnderline"/>
          <w:szCs w:val="24"/>
        </w:rPr>
        <w:t xml:space="preserve"> virtually </w:t>
      </w:r>
      <w:r w:rsidRPr="00F306F7">
        <w:rPr>
          <w:rStyle w:val="StyleUnderline"/>
          <w:szCs w:val="24"/>
          <w:highlight w:val="cyan"/>
        </w:rPr>
        <w:t>no domestic</w:t>
      </w:r>
      <w:r w:rsidRPr="00F306F7">
        <w:rPr>
          <w:rStyle w:val="StyleUnderline"/>
          <w:szCs w:val="24"/>
        </w:rPr>
        <w:t xml:space="preserve"> nuclear </w:t>
      </w:r>
      <w:r w:rsidRPr="00F306F7">
        <w:rPr>
          <w:rStyle w:val="StyleUnderline"/>
          <w:szCs w:val="24"/>
          <w:highlight w:val="cyan"/>
        </w:rPr>
        <w:t xml:space="preserve">infrastructure, </w:t>
      </w:r>
      <w:r w:rsidRPr="00F306F7">
        <w:rPr>
          <w:rStyle w:val="StyleUnderline"/>
          <w:szCs w:val="24"/>
        </w:rPr>
        <w:t>resources, or knowledge base to conduct a “crash” program. It is also an NPT state and has many U.S. military and foreign investors on its territory, making it difficult to support such a program</w:t>
      </w:r>
      <w:r w:rsidRPr="00F306F7">
        <w:rPr>
          <w:sz w:val="16"/>
          <w:szCs w:val="24"/>
        </w:rPr>
        <w:t xml:space="preserve">. Its only option would be to purchase a nuclear weapon from Pakistan. However, </w:t>
      </w:r>
      <w:r w:rsidRPr="00F306F7">
        <w:rPr>
          <w:rStyle w:val="StyleUnderline"/>
          <w:szCs w:val="24"/>
          <w:highlight w:val="cyan"/>
        </w:rPr>
        <w:t>Islamabad is unlikely to spare</w:t>
      </w:r>
      <w:r w:rsidRPr="00F306F7">
        <w:rPr>
          <w:rStyle w:val="StyleUnderline"/>
          <w:szCs w:val="24"/>
        </w:rPr>
        <w:t xml:space="preserve"> any </w:t>
      </w:r>
      <w:r w:rsidRPr="00F306F7">
        <w:rPr>
          <w:rStyle w:val="StyleUnderline"/>
          <w:szCs w:val="24"/>
          <w:highlight w:val="cyan"/>
        </w:rPr>
        <w:t xml:space="preserve">weapons, </w:t>
      </w:r>
      <w:r w:rsidRPr="00F306F7">
        <w:rPr>
          <w:rStyle w:val="StyleUnderline"/>
          <w:szCs w:val="24"/>
        </w:rPr>
        <w:t>as they are needed to deter India</w:t>
      </w:r>
      <w:r w:rsidRPr="00F306F7">
        <w:rPr>
          <w:sz w:val="16"/>
          <w:szCs w:val="24"/>
        </w:rPr>
        <w:t xml:space="preserve">. Additionally, selling a nuclear weapon would bring world condemnation on Pakistan and leave it a pariah state surrounded by nuclear enemies. </w:t>
      </w:r>
      <w:r w:rsidRPr="00F306F7">
        <w:rPr>
          <w:rStyle w:val="StyleUnderline"/>
          <w:szCs w:val="24"/>
        </w:rPr>
        <w:t>Riyadh would risk losing the support of the United States if it were to attempt to pursue a deterrent, leaving it open to an Israeli strike</w:t>
      </w:r>
      <w:r w:rsidRPr="00F306F7">
        <w:rPr>
          <w:sz w:val="16"/>
          <w:szCs w:val="24"/>
        </w:rPr>
        <w:t xml:space="preserve">. Instead, Saudi Arabia will likely rely on its preferred weapons of “cash and diplomacy,” finding the U.S. nuclear umbrella a “more attractive offer.” </w:t>
      </w:r>
      <w:r w:rsidRPr="00F306F7">
        <w:rPr>
          <w:rStyle w:val="StyleUnderline"/>
          <w:szCs w:val="24"/>
          <w:highlight w:val="cyan"/>
        </w:rPr>
        <w:t>Turkey</w:t>
      </w:r>
      <w:r w:rsidRPr="00F306F7">
        <w:rPr>
          <w:rStyle w:val="StyleUnderline"/>
          <w:szCs w:val="24"/>
        </w:rPr>
        <w:t xml:space="preserve"> is a NATO member with around 70 tactical nuclear weapons on its soil and </w:t>
      </w:r>
      <w:r w:rsidRPr="00F306F7">
        <w:rPr>
          <w:rStyle w:val="StyleUnderline"/>
          <w:szCs w:val="24"/>
          <w:highlight w:val="cyan"/>
        </w:rPr>
        <w:t>is protected by the U.S. nuclear umbrella.</w:t>
      </w:r>
      <w:r w:rsidRPr="00F306F7">
        <w:rPr>
          <w:rStyle w:val="StyleUnderline"/>
          <w:szCs w:val="24"/>
        </w:rPr>
        <w:t xml:space="preserve"> </w:t>
      </w:r>
      <w:r w:rsidRPr="00F306F7">
        <w:rPr>
          <w:rStyle w:val="StyleUnderline"/>
          <w:szCs w:val="24"/>
          <w:highlight w:val="cyan"/>
        </w:rPr>
        <w:t>A</w:t>
      </w:r>
      <w:r w:rsidRPr="00F306F7">
        <w:rPr>
          <w:rStyle w:val="StyleUnderline"/>
          <w:szCs w:val="24"/>
        </w:rPr>
        <w:t xml:space="preserve">n indigenous nuclear </w:t>
      </w:r>
      <w:r w:rsidRPr="00F306F7">
        <w:rPr>
          <w:rStyle w:val="StyleUnderline"/>
          <w:szCs w:val="24"/>
          <w:highlight w:val="cyan"/>
        </w:rPr>
        <w:t>program would forfeit this</w:t>
      </w:r>
      <w:r w:rsidRPr="00F306F7">
        <w:rPr>
          <w:rStyle w:val="StyleUnderline"/>
          <w:szCs w:val="24"/>
        </w:rPr>
        <w:t xml:space="preserve"> position</w:t>
      </w:r>
      <w:r w:rsidRPr="00F306F7">
        <w:rPr>
          <w:sz w:val="16"/>
          <w:szCs w:val="24"/>
        </w:rPr>
        <w:t xml:space="preserve">. Etel Solingen (“Domestic Models of Political Survival," Forecasting Nuclear Proliferation in the 21st Century: Volume 1 The Role of Theory) asserts that </w:t>
      </w:r>
      <w:r w:rsidRPr="00F306F7">
        <w:rPr>
          <w:rStyle w:val="StyleUnderline"/>
          <w:szCs w:val="24"/>
        </w:rPr>
        <w:t>states with integrated economies face greater costs to proliferating and are therefore less likely to do so</w:t>
      </w:r>
      <w:r w:rsidRPr="00F306F7">
        <w:rPr>
          <w:sz w:val="16"/>
          <w:szCs w:val="24"/>
        </w:rPr>
        <w:t xml:space="preserve">. </w:t>
      </w:r>
      <w:r w:rsidRPr="00F306F7">
        <w:rPr>
          <w:rStyle w:val="BoldUnderlineChar"/>
          <w:rFonts w:ascii="Arial" w:hAnsi="Arial" w:cs="Arial"/>
          <w:sz w:val="24"/>
          <w:szCs w:val="24"/>
          <w:highlight w:val="cyan"/>
        </w:rPr>
        <w:t>There is too much at stake</w:t>
      </w:r>
      <w:r w:rsidRPr="00F306F7">
        <w:rPr>
          <w:rStyle w:val="BoldUnderlineChar"/>
          <w:rFonts w:ascii="Arial" w:hAnsi="Arial" w:cs="Arial"/>
          <w:sz w:val="24"/>
          <w:szCs w:val="24"/>
        </w:rPr>
        <w:t xml:space="preserve"> </w:t>
      </w:r>
      <w:r w:rsidRPr="00F306F7">
        <w:rPr>
          <w:rStyle w:val="BoldUnderlineChar"/>
          <w:rFonts w:ascii="Arial" w:hAnsi="Arial" w:cs="Arial"/>
          <w:sz w:val="24"/>
          <w:szCs w:val="24"/>
          <w:highlight w:val="cyan"/>
        </w:rPr>
        <w:t>for these nations</w:t>
      </w:r>
      <w:r w:rsidRPr="00F306F7">
        <w:rPr>
          <w:rStyle w:val="BoldUnderlineChar"/>
          <w:rFonts w:ascii="Arial" w:hAnsi="Arial" w:cs="Arial"/>
          <w:sz w:val="24"/>
          <w:szCs w:val="24"/>
        </w:rPr>
        <w:t xml:space="preserve"> </w:t>
      </w:r>
      <w:r w:rsidRPr="00F306F7">
        <w:rPr>
          <w:rStyle w:val="BoldUnderlineChar"/>
          <w:rFonts w:ascii="Arial" w:hAnsi="Arial" w:cs="Arial"/>
          <w:sz w:val="24"/>
          <w:szCs w:val="24"/>
          <w:highlight w:val="cyan"/>
        </w:rPr>
        <w:t>to develop nuclear weapons</w:t>
      </w:r>
      <w:r w:rsidRPr="00F306F7">
        <w:rPr>
          <w:rStyle w:val="StyleUnderline"/>
          <w:szCs w:val="24"/>
        </w:rPr>
        <w:t>, as they each stand to suffer great financial and political losses and will ultimately be less secure because of it. The United States has far greater influence over these nations than it does over Iran</w:t>
      </w:r>
      <w:r w:rsidRPr="00F306F7">
        <w:rPr>
          <w:sz w:val="16"/>
          <w:szCs w:val="24"/>
        </w:rPr>
        <w:t xml:space="preserve">. Washington should keep the pressure on Tehran to adhere to IAEA safeguards. However, </w:t>
      </w:r>
      <w:r w:rsidRPr="00F306F7">
        <w:rPr>
          <w:rStyle w:val="StyleUnderline"/>
          <w:szCs w:val="24"/>
        </w:rPr>
        <w:t>alarmist rhetoric of a Middle East arms race is unjustified and not conducive to reaching an agreeable diplomatic settlement with Iran.</w:t>
      </w:r>
    </w:p>
    <w:p w:rsidR="00F306F7" w:rsidRPr="00F306F7" w:rsidRDefault="00F306F7" w:rsidP="00F306F7">
      <w:pPr>
        <w:rPr>
          <w:rStyle w:val="StyleUnderline"/>
          <w:szCs w:val="24"/>
        </w:rPr>
      </w:pPr>
    </w:p>
    <w:p w:rsidR="0055107C" w:rsidRPr="0055107C" w:rsidRDefault="0055107C" w:rsidP="0055107C">
      <w:pPr>
        <w:keepNext/>
        <w:keepLines/>
        <w:pageBreakBefore/>
        <w:spacing w:before="40" w:after="0"/>
        <w:jc w:val="center"/>
        <w:outlineLvl w:val="2"/>
        <w:rPr>
          <w:rFonts w:eastAsiaTheme="majorEastAsia" w:cstheme="majorBidi"/>
          <w:b/>
          <w:sz w:val="32"/>
          <w:szCs w:val="24"/>
          <w:u w:val="single"/>
        </w:rPr>
      </w:pPr>
      <w:r w:rsidRPr="0055107C">
        <w:rPr>
          <w:rFonts w:eastAsiaTheme="majorEastAsia" w:cstheme="majorBidi"/>
          <w:b/>
          <w:sz w:val="32"/>
          <w:szCs w:val="24"/>
          <w:u w:val="single"/>
        </w:rPr>
        <w:t>AT: PressTV Card</w:t>
      </w:r>
    </w:p>
    <w:p w:rsidR="0055107C" w:rsidRPr="0055107C" w:rsidRDefault="0055107C" w:rsidP="0055107C">
      <w:pPr>
        <w:keepNext/>
        <w:keepLines/>
        <w:spacing w:before="40" w:after="0"/>
        <w:outlineLvl w:val="3"/>
        <w:rPr>
          <w:rFonts w:eastAsiaTheme="majorEastAsia" w:cstheme="majorBidi"/>
          <w:b/>
          <w:iCs/>
          <w:sz w:val="26"/>
        </w:rPr>
      </w:pPr>
      <w:r w:rsidRPr="0055107C">
        <w:rPr>
          <w:rFonts w:eastAsiaTheme="majorEastAsia" w:cstheme="majorBidi"/>
          <w:b/>
          <w:iCs/>
          <w:sz w:val="26"/>
        </w:rPr>
        <w:t xml:space="preserve">Their impact card is </w:t>
      </w:r>
      <w:r w:rsidRPr="0055107C">
        <w:rPr>
          <w:rFonts w:eastAsiaTheme="majorEastAsia" w:cstheme="majorBidi"/>
          <w:b/>
          <w:iCs/>
          <w:sz w:val="26"/>
          <w:u w:val="single"/>
        </w:rPr>
        <w:t>literally</w:t>
      </w:r>
      <w:r w:rsidRPr="0055107C">
        <w:rPr>
          <w:rFonts w:eastAsiaTheme="majorEastAsia" w:cstheme="majorBidi"/>
          <w:b/>
          <w:iCs/>
          <w:sz w:val="26"/>
        </w:rPr>
        <w:t xml:space="preserve"> propaganda</w:t>
      </w:r>
    </w:p>
    <w:p w:rsidR="0055107C" w:rsidRPr="0055107C" w:rsidRDefault="0055107C" w:rsidP="0055107C">
      <w:r w:rsidRPr="0055107C">
        <w:rPr>
          <w:b/>
          <w:bCs/>
          <w:sz w:val="26"/>
        </w:rPr>
        <w:t>ADL 13</w:t>
      </w:r>
      <w:r w:rsidRPr="0055107C">
        <w:t>, Anti-Defamation League, “Iran's Press TV: Broadcasting Anti-Semitism To English-Speaking World”, 10-21, http://www.adl.org/anti-semitism/united-states/c/press-tv-iran.html</w:t>
      </w:r>
    </w:p>
    <w:p w:rsidR="0055107C" w:rsidRPr="0055107C" w:rsidRDefault="0055107C" w:rsidP="0055107C">
      <w:pPr>
        <w:rPr>
          <w:sz w:val="12"/>
        </w:rPr>
      </w:pPr>
      <w:r w:rsidRPr="0055107C">
        <w:rPr>
          <w:highlight w:val="yellow"/>
          <w:u w:val="single"/>
        </w:rPr>
        <w:t>Press TV, Iran's government-run</w:t>
      </w:r>
      <w:r w:rsidRPr="0055107C">
        <w:rPr>
          <w:sz w:val="12"/>
        </w:rPr>
        <w:t xml:space="preserve"> English-language </w:t>
      </w:r>
      <w:r w:rsidRPr="0055107C">
        <w:rPr>
          <w:u w:val="single"/>
        </w:rPr>
        <w:t xml:space="preserve">satellite news </w:t>
      </w:r>
      <w:r w:rsidRPr="0055107C">
        <w:rPr>
          <w:highlight w:val="yellow"/>
          <w:u w:val="single"/>
        </w:rPr>
        <w:t>network</w:t>
      </w:r>
      <w:r w:rsidRPr="0055107C">
        <w:rPr>
          <w:u w:val="single"/>
        </w:rPr>
        <w:t xml:space="preserve">, has </w:t>
      </w:r>
      <w:r w:rsidRPr="0055107C">
        <w:rPr>
          <w:highlight w:val="yellow"/>
          <w:u w:val="single"/>
        </w:rPr>
        <w:t xml:space="preserve">emerged as the Iranian government's </w:t>
      </w:r>
      <w:r w:rsidRPr="0055107C">
        <w:rPr>
          <w:b/>
          <w:iCs/>
          <w:highlight w:val="yellow"/>
          <w:u w:val="single"/>
          <w:bdr w:val="single" w:sz="24" w:space="0" w:color="auto"/>
        </w:rPr>
        <w:t>primary propaganda tool</w:t>
      </w:r>
      <w:r w:rsidRPr="0055107C">
        <w:rPr>
          <w:sz w:val="12"/>
        </w:rPr>
        <w:t xml:space="preserve"> </w:t>
      </w:r>
      <w:r w:rsidRPr="0055107C">
        <w:rPr>
          <w:u w:val="single"/>
        </w:rPr>
        <w:t>to promote a wide range of</w:t>
      </w:r>
      <w:r w:rsidRPr="0055107C">
        <w:rPr>
          <w:sz w:val="12"/>
        </w:rPr>
        <w:t xml:space="preserve"> pernicious anti-Semitic </w:t>
      </w:r>
      <w:r w:rsidRPr="0055107C">
        <w:rPr>
          <w:u w:val="single"/>
        </w:rPr>
        <w:t>conspiracy theories</w:t>
      </w:r>
      <w:r w:rsidRPr="0055107C">
        <w:rPr>
          <w:sz w:val="12"/>
        </w:rPr>
        <w:t xml:space="preserve"> in English to a worldwide audience. Operated by Islamic Republic of Iran Broadcasting (IRIB), a significant amount of Press TV programing provides a platform for American anti-Semites, conspiracy theorists and Holocaust deniers, who help amplify the Iranian regime's hateful messages. </w:t>
      </w:r>
      <w:r w:rsidRPr="0055107C">
        <w:rPr>
          <w:highlight w:val="yellow"/>
          <w:u w:val="single"/>
        </w:rPr>
        <w:t>The station</w:t>
      </w:r>
      <w:r w:rsidRPr="0055107C">
        <w:rPr>
          <w:u w:val="single"/>
        </w:rPr>
        <w:t xml:space="preserve"> not </w:t>
      </w:r>
      <w:r w:rsidRPr="0055107C">
        <w:rPr>
          <w:sz w:val="12"/>
        </w:rPr>
        <w:t>only</w:t>
      </w:r>
      <w:r w:rsidRPr="0055107C">
        <w:rPr>
          <w:u w:val="single"/>
        </w:rPr>
        <w:t xml:space="preserve"> </w:t>
      </w:r>
      <w:r w:rsidRPr="0055107C">
        <w:rPr>
          <w:highlight w:val="yellow"/>
          <w:u w:val="single"/>
        </w:rPr>
        <w:t>misleadingly presents</w:t>
      </w:r>
      <w:r w:rsidRPr="0055107C">
        <w:rPr>
          <w:sz w:val="12"/>
        </w:rPr>
        <w:t xml:space="preserve"> these </w:t>
      </w:r>
      <w:r w:rsidRPr="0055107C">
        <w:rPr>
          <w:highlight w:val="yellow"/>
          <w:u w:val="single"/>
        </w:rPr>
        <w:t>hatemongers as</w:t>
      </w:r>
      <w:r w:rsidRPr="0055107C">
        <w:rPr>
          <w:sz w:val="12"/>
        </w:rPr>
        <w:t xml:space="preserve"> serious and </w:t>
      </w:r>
      <w:r w:rsidRPr="0055107C">
        <w:rPr>
          <w:highlight w:val="yellow"/>
          <w:u w:val="single"/>
        </w:rPr>
        <w:t>credible</w:t>
      </w:r>
      <w:r w:rsidRPr="0055107C">
        <w:rPr>
          <w:u w:val="single"/>
        </w:rPr>
        <w:t xml:space="preserve"> "experts" or "</w:t>
      </w:r>
      <w:r w:rsidRPr="0055107C">
        <w:rPr>
          <w:highlight w:val="yellow"/>
          <w:u w:val="single"/>
        </w:rPr>
        <w:t>analysts" on international</w:t>
      </w:r>
      <w:r w:rsidRPr="0055107C">
        <w:rPr>
          <w:u w:val="single"/>
        </w:rPr>
        <w:t xml:space="preserve"> </w:t>
      </w:r>
      <w:r w:rsidRPr="0055107C">
        <w:rPr>
          <w:sz w:val="12"/>
        </w:rPr>
        <w:t xml:space="preserve">economic and political </w:t>
      </w:r>
      <w:r w:rsidRPr="0055107C">
        <w:rPr>
          <w:highlight w:val="yellow"/>
          <w:u w:val="single"/>
        </w:rPr>
        <w:t>issues</w:t>
      </w:r>
      <w:r w:rsidRPr="0055107C">
        <w:rPr>
          <w:sz w:val="12"/>
        </w:rPr>
        <w:t xml:space="preserve">, but also enables their bigoted perspectives to reach a significant new audience. Launched in 2007 and based in Tehran, the station is broadcast in North America, Europe, the Middle East, Asia and parts of Africa and Latin America via a number of satellite television providers. In addition to promoting classic anti-Semitic myths of global Jewish domination, Press TV presents a pervasively negative perspective on Western society, emphasizing what it views as the West's imperialism, faltering economies, lack of justice, political corruption and racial and class divisions. Its programs, interviews, and articles are available on the network's website and further distributed through social media, including on Facebook and Twitter. In July 2013, Press TV sought to further expand its viewership by live streaming its content on YouTube. ADL con­tacted YouTube to inform them that the content on Press TV may violate their terms of service, also noting that providing such communication services may be viewed as violating the Iran Sanctions Act. YouTube subsequently disabled Press TV’s ability to live stream their content. Although </w:t>
      </w:r>
      <w:r w:rsidRPr="0055107C">
        <w:rPr>
          <w:highlight w:val="yellow"/>
          <w:u w:val="single"/>
        </w:rPr>
        <w:t>YouTube disabled Press TV’s live stream</w:t>
      </w:r>
      <w:r w:rsidRPr="0055107C">
        <w:rPr>
          <w:sz w:val="12"/>
        </w:rPr>
        <w:t xml:space="preserve"> after ADL exposed it, Hispan TV, Press TV’s Spanish-language sister-station, similarly started live streaming its content from the station’s YouTube account, and was subsequently shutdown after YouTube was altered.</w:t>
      </w:r>
    </w:p>
    <w:p w:rsidR="00F306F7" w:rsidRPr="00F306F7" w:rsidRDefault="00F306F7" w:rsidP="00F306F7"/>
    <w:p w:rsidR="00F306F7" w:rsidRPr="00F306F7" w:rsidRDefault="00F306F7" w:rsidP="00F306F7"/>
    <w:p w:rsidR="00F306F7" w:rsidRPr="00F306F7" w:rsidRDefault="00F306F7" w:rsidP="00F306F7">
      <w:pPr>
        <w:pStyle w:val="Heading2"/>
      </w:pPr>
      <w:r w:rsidRPr="00F306F7">
        <w:t>Warming</w:t>
      </w:r>
    </w:p>
    <w:p w:rsidR="00F306F7" w:rsidRDefault="00F306F7" w:rsidP="00F306F7">
      <w:pPr>
        <w:pStyle w:val="Heading3"/>
      </w:pPr>
      <w:r w:rsidRPr="00F306F7">
        <w:t xml:space="preserve">2AC </w:t>
      </w:r>
      <w:r w:rsidR="00B10643">
        <w:t>No Internal Link</w:t>
      </w:r>
    </w:p>
    <w:p w:rsidR="00B10643" w:rsidRPr="00DD01FF" w:rsidRDefault="00B10643" w:rsidP="00B10643">
      <w:pPr>
        <w:pStyle w:val="Heading4"/>
      </w:pPr>
      <w:r>
        <w:t>Claims of Trump destroying climate progress are overblown- he won’t alter current plans</w:t>
      </w:r>
    </w:p>
    <w:p w:rsidR="00B10643" w:rsidRPr="00DD01FF" w:rsidRDefault="00B10643" w:rsidP="00B10643">
      <w:r w:rsidRPr="00DD01FF">
        <w:rPr>
          <w:rStyle w:val="Style13ptBold"/>
        </w:rPr>
        <w:t>Romm 15</w:t>
      </w:r>
      <w:r>
        <w:t xml:space="preserve"> (Joe- Fellow at American Progress and is the Founding Editor of Climate Progress, which New York Times columnist Tom Friedman called "the indispensable blog" and Time magazine named one of the 25 "Best Blogs of 2010.", Aug 19, “Why President Trump Would Likely Honor A Paris Climate Deal And The EPA’s Clean Power Plan”, http://thinkprogress.org/climate/2015/08/19/3692279/president-trump-paris-climate-deal-epa/)</w:t>
      </w:r>
    </w:p>
    <w:p w:rsidR="00B10643" w:rsidRPr="00DD01FF" w:rsidRDefault="00B10643" w:rsidP="00B10643">
      <w:pPr>
        <w:rPr>
          <w:rStyle w:val="StyleUnderline"/>
        </w:rPr>
      </w:pPr>
      <w:r w:rsidRPr="00DD01FF">
        <w:rPr>
          <w:rStyle w:val="Emphasis"/>
          <w:highlight w:val="cyan"/>
        </w:rPr>
        <w:t>Trump Would Honor Paris Climate Deal And EPA’s Clean Power Plan</w:t>
      </w:r>
      <w:r>
        <w:rPr>
          <w:rStyle w:val="Emphasis"/>
        </w:rPr>
        <w:t xml:space="preserve"> </w:t>
      </w:r>
      <w:r w:rsidRPr="00DD01FF">
        <w:rPr>
          <w:sz w:val="16"/>
        </w:rPr>
        <w:t xml:space="preserve">If Trump won’t rip up the Iranian deal, </w:t>
      </w:r>
      <w:r w:rsidRPr="00DD01FF">
        <w:rPr>
          <w:rStyle w:val="StyleUnderline"/>
          <w:highlight w:val="cyan"/>
        </w:rPr>
        <w:t>he certainly isn’t going to rip up any deal to come out of Paris</w:t>
      </w:r>
      <w:r w:rsidRPr="00DD01FF">
        <w:rPr>
          <w:sz w:val="16"/>
        </w:rPr>
        <w:t xml:space="preserve">. First, </w:t>
      </w:r>
      <w:r w:rsidRPr="00DD01FF">
        <w:rPr>
          <w:rStyle w:val="StyleUnderline"/>
          <w:highlight w:val="cyan"/>
        </w:rPr>
        <w:t>as the independent analytical team</w:t>
      </w:r>
      <w:r w:rsidRPr="00DD01FF">
        <w:rPr>
          <w:rStyle w:val="StyleUnderline"/>
        </w:rPr>
        <w:t xml:space="preserve"> </w:t>
      </w:r>
      <w:r w:rsidRPr="00DD01FF">
        <w:rPr>
          <w:sz w:val="16"/>
        </w:rPr>
        <w:t xml:space="preserve">at Climate Action Tracker (CAT) </w:t>
      </w:r>
      <w:r w:rsidRPr="00DD01FF">
        <w:rPr>
          <w:rStyle w:val="StyleUnderline"/>
          <w:highlight w:val="cyan"/>
        </w:rPr>
        <w:t>put it, “The U.S. climate plans are at the least ambitious end of what would be a fair contribution.”</w:t>
      </w:r>
      <w:r>
        <w:rPr>
          <w:rStyle w:val="StyleUnderline"/>
        </w:rPr>
        <w:t xml:space="preserve"> </w:t>
      </w:r>
      <w:r w:rsidRPr="00DD01FF">
        <w:rPr>
          <w:sz w:val="16"/>
        </w:rPr>
        <w:t xml:space="preserve">But </w:t>
      </w:r>
      <w:r w:rsidRPr="00DD01FF">
        <w:rPr>
          <w:rStyle w:val="StyleUnderline"/>
          <w:highlight w:val="cyan"/>
        </w:rPr>
        <w:t>the U.S. commitment was enough to get the “wonderful deal” with China that</w:t>
      </w:r>
      <w:r w:rsidRPr="00DD01FF">
        <w:rPr>
          <w:sz w:val="16"/>
        </w:rPr>
        <w:t xml:space="preserve">, despite Trump’s blinkered sarcasm, </w:t>
      </w:r>
      <w:r w:rsidRPr="00DD01FF">
        <w:rPr>
          <w:rStyle w:val="StyleUnderline"/>
          <w:highlight w:val="cyan"/>
        </w:rPr>
        <w:t>was a true game-changer</w:t>
      </w:r>
      <w:r w:rsidRPr="00DD01FF">
        <w:rPr>
          <w:sz w:val="16"/>
        </w:rPr>
        <w:t xml:space="preserve">. That deal broke the long-standing logjam in international negotiations between developed and developing nations — resulting in a flood of commitments from other countries. If there is a breakthrough climate deal in Paris in December, it will be in no small measure because of the U.S.-China deal. Paris won’t “solve” the climate crisis — by historical design, it can’t put us directly on the path to 2°C. But it will enable subsequent agreements to do so and avoid some of the most catastrophic impacts. </w:t>
      </w:r>
      <w:r w:rsidRPr="00DD01FF">
        <w:rPr>
          <w:rStyle w:val="StyleUnderline"/>
          <w:highlight w:val="cyan"/>
        </w:rPr>
        <w:t>If</w:t>
      </w:r>
      <w:r w:rsidRPr="00DD01FF">
        <w:rPr>
          <w:sz w:val="16"/>
        </w:rPr>
        <w:t xml:space="preserve"> there were a Paris deal and </w:t>
      </w:r>
      <w:r w:rsidRPr="00DD01FF">
        <w:rPr>
          <w:rStyle w:val="StyleUnderline"/>
          <w:highlight w:val="cyan"/>
        </w:rPr>
        <w:t>the United States simply torched it</w:t>
      </w:r>
      <w:r w:rsidRPr="00DD01FF">
        <w:rPr>
          <w:sz w:val="16"/>
        </w:rPr>
        <w:t xml:space="preserve">, however, </w:t>
      </w:r>
      <w:r w:rsidRPr="00DD01FF">
        <w:rPr>
          <w:rStyle w:val="StyleUnderline"/>
          <w:highlight w:val="cyan"/>
        </w:rPr>
        <w:t>then President Trump and the United States will be blamed for whatever catastrophic climate change subsequently occurs</w:t>
      </w:r>
      <w:r w:rsidRPr="00DD01FF">
        <w:rPr>
          <w:sz w:val="16"/>
        </w:rPr>
        <w:t xml:space="preserve">. We would be the ones who ripped the tourniquet off that had stanched the bleeding. </w:t>
      </w:r>
      <w:r w:rsidRPr="00DD01FF">
        <w:rPr>
          <w:rStyle w:val="Emphasis"/>
          <w:highlight w:val="cyan"/>
        </w:rPr>
        <w:t>A brand-obsessed deal-maker is not going to invite permanent brand destruction and historical notoriety</w:t>
      </w:r>
      <w:r w:rsidRPr="00DD01FF">
        <w:rPr>
          <w:rStyle w:val="Emphasis"/>
        </w:rPr>
        <w:t xml:space="preserve"> </w:t>
      </w:r>
      <w:r w:rsidRPr="00DD01FF">
        <w:rPr>
          <w:sz w:val="16"/>
        </w:rPr>
        <w:t xml:space="preserve">of the kind enjoyed by leaders like Neville Chamberlain and Herbert Hoover — </w:t>
      </w:r>
      <w:r w:rsidRPr="00DD01FF">
        <w:rPr>
          <w:rStyle w:val="StyleUnderline"/>
          <w:highlight w:val="cyan"/>
        </w:rPr>
        <w:t>all to destroy a global deal that requires minimal effort to fulfill.</w:t>
      </w:r>
      <w:r>
        <w:rPr>
          <w:rStyle w:val="StyleUnderline"/>
        </w:rPr>
        <w:t xml:space="preserve"> </w:t>
      </w:r>
      <w:r w:rsidRPr="00DD01FF">
        <w:rPr>
          <w:sz w:val="16"/>
        </w:rPr>
        <w:t xml:space="preserve">Just as Obama’s CO2 pledge for Paris is the least the United States can do, </w:t>
      </w:r>
      <w:r w:rsidRPr="00DD01FF">
        <w:rPr>
          <w:rStyle w:val="StyleUnderline"/>
          <w:highlight w:val="cyan"/>
        </w:rPr>
        <w:t>the Clean Power Plan</w:t>
      </w:r>
      <w:r w:rsidRPr="00DD01FF">
        <w:rPr>
          <w:sz w:val="16"/>
        </w:rPr>
        <w:t xml:space="preserve"> (CPP), which enables the pledge to be met, </w:t>
      </w:r>
      <w:r w:rsidRPr="00DD01FF">
        <w:rPr>
          <w:rStyle w:val="StyleUnderline"/>
          <w:highlight w:val="cyan"/>
        </w:rPr>
        <w:t>is also the minimum the United States can do.</w:t>
      </w:r>
      <w:r>
        <w:rPr>
          <w:rStyle w:val="StyleUnderline"/>
        </w:rPr>
        <w:t xml:space="preserve"> </w:t>
      </w:r>
      <w:r w:rsidRPr="00DD01FF">
        <w:rPr>
          <w:rStyle w:val="StyleUnderline"/>
          <w:highlight w:val="cyan"/>
        </w:rPr>
        <w:t>By the time anyone becomes president in 2017, it will be even more obvious that climate change is a dire problem</w:t>
      </w:r>
      <w:r w:rsidRPr="00DD01FF">
        <w:rPr>
          <w:sz w:val="16"/>
        </w:rPr>
        <w:t xml:space="preserve">, and also more obvious that meeting the CPP’s state targets is pretty straightforward. I’m not saying Trump would be a good president for climate change or clean energy. There is no evidence of that in any of his buffoonish words (though he may well be the most progressive of GOP candidates). And anyway, after a quarter century of dawdling, we need a Churchill right now, not a P.T. Barnum. But </w:t>
      </w:r>
      <w:r w:rsidRPr="00DD01FF">
        <w:rPr>
          <w:rStyle w:val="StyleUnderline"/>
          <w:highlight w:val="cyan"/>
        </w:rPr>
        <w:t>whatever else one can say about Trump, he doesn’t blow up good deals, especially ones critical to maintaining his personal brand.</w:t>
      </w:r>
    </w:p>
    <w:p w:rsidR="00B10643" w:rsidRPr="00B10643" w:rsidRDefault="00B10643" w:rsidP="00B10643"/>
    <w:p w:rsidR="00B10643" w:rsidRPr="00B10643" w:rsidRDefault="00B10643" w:rsidP="00B10643">
      <w:pPr>
        <w:pStyle w:val="Heading3"/>
      </w:pPr>
      <w:r>
        <w:t>1AR No Internal Link</w:t>
      </w:r>
    </w:p>
    <w:p w:rsidR="00F306F7" w:rsidRDefault="00F306F7" w:rsidP="00F306F7">
      <w:pPr>
        <w:pStyle w:val="Heading4"/>
      </w:pPr>
      <w:r>
        <w:t>GOP views on climate becoming more progressive – plus its only the primaries so they’re only grandstanding</w:t>
      </w:r>
    </w:p>
    <w:p w:rsidR="00F306F7" w:rsidRPr="00782BA8" w:rsidRDefault="00F306F7" w:rsidP="00F306F7">
      <w:r w:rsidRPr="00782BA8">
        <w:rPr>
          <w:rStyle w:val="Style13ptBold"/>
        </w:rPr>
        <w:t>Sachgau, 9/1</w:t>
      </w:r>
      <w:r>
        <w:t xml:space="preserve"> - Editorial at The Globe and Mail (Oliver, “Climate change; From legacy vision to election issueFrom legacy vision to election issue”, September 1, 2015, The Globe and Mail, lexis)</w:t>
      </w:r>
    </w:p>
    <w:p w:rsidR="00F306F7" w:rsidRPr="00782BA8" w:rsidRDefault="00F306F7" w:rsidP="00F306F7">
      <w:pPr>
        <w:rPr>
          <w:sz w:val="16"/>
        </w:rPr>
      </w:pPr>
      <w:r w:rsidRPr="00782BA8">
        <w:rPr>
          <w:sz w:val="16"/>
        </w:rPr>
        <w:t>The Republican view F</w:t>
      </w:r>
      <w:r w:rsidRPr="00782BA8">
        <w:rPr>
          <w:rStyle w:val="StyleUnderline"/>
        </w:rPr>
        <w:t xml:space="preserve">or many years, supporters of the </w:t>
      </w:r>
      <w:r w:rsidRPr="00782BA8">
        <w:rPr>
          <w:rStyle w:val="StyleUnderline"/>
          <w:highlight w:val="cyan"/>
        </w:rPr>
        <w:t>Republican Party have leaned against</w:t>
      </w:r>
      <w:r w:rsidRPr="00782BA8">
        <w:rPr>
          <w:rStyle w:val="StyleUnderline"/>
        </w:rPr>
        <w:t xml:space="preserve"> severe </w:t>
      </w:r>
      <w:r w:rsidRPr="00782BA8">
        <w:rPr>
          <w:rStyle w:val="StyleUnderline"/>
          <w:highlight w:val="cyan"/>
        </w:rPr>
        <w:t>climate-change regulation</w:t>
      </w:r>
      <w:r w:rsidRPr="00782BA8">
        <w:rPr>
          <w:rStyle w:val="StyleUnderline"/>
        </w:rPr>
        <w:t xml:space="preserve">. But </w:t>
      </w:r>
      <w:r w:rsidRPr="00782BA8">
        <w:rPr>
          <w:rStyle w:val="StyleUnderline"/>
          <w:highlight w:val="cyan"/>
        </w:rPr>
        <w:t>that's changed</w:t>
      </w:r>
      <w:r w:rsidRPr="00782BA8">
        <w:rPr>
          <w:rStyle w:val="StyleUnderline"/>
        </w:rPr>
        <w:t xml:space="preserve">. </w:t>
      </w:r>
      <w:r w:rsidRPr="00782BA8">
        <w:rPr>
          <w:rStyle w:val="StyleUnderline"/>
          <w:highlight w:val="cyan"/>
        </w:rPr>
        <w:t>Several</w:t>
      </w:r>
      <w:r w:rsidRPr="00782BA8">
        <w:rPr>
          <w:rStyle w:val="StyleUnderline"/>
        </w:rPr>
        <w:t xml:space="preserve"> of the 2016 Republican presidential </w:t>
      </w:r>
      <w:r w:rsidRPr="00782BA8">
        <w:rPr>
          <w:rStyle w:val="StyleUnderline"/>
          <w:highlight w:val="cyan"/>
        </w:rPr>
        <w:t xml:space="preserve">candidates acknowledge human-made climate change is real. </w:t>
      </w:r>
      <w:r w:rsidRPr="00782BA8">
        <w:rPr>
          <w:rStyle w:val="Emphasis"/>
          <w:highlight w:val="cyan"/>
        </w:rPr>
        <w:t>Where they differ is on how to deal with it.</w:t>
      </w:r>
      <w:r>
        <w:rPr>
          <w:rStyle w:val="Emphasis"/>
        </w:rPr>
        <w:t xml:space="preserve"> </w:t>
      </w:r>
      <w:r w:rsidRPr="00782BA8">
        <w:rPr>
          <w:rStyle w:val="Emphasis"/>
          <w:highlight w:val="cyan"/>
        </w:rPr>
        <w:t>The dilemma is the balancing act of opposing Mr. Obama's policies while not coming off as climate-change deniers, for fear of losing out on moderate voters</w:t>
      </w:r>
      <w:r w:rsidRPr="00782BA8">
        <w:rPr>
          <w:sz w:val="16"/>
        </w:rPr>
        <w:t xml:space="preserve">. </w:t>
      </w:r>
      <w:r w:rsidRPr="00782BA8">
        <w:rPr>
          <w:rStyle w:val="StyleUnderline"/>
          <w:highlight w:val="cyan"/>
        </w:rPr>
        <w:t>Some of the candidates oppose Mr. Obama's specific regulations, not general action against climate change</w:t>
      </w:r>
      <w:r w:rsidRPr="00782BA8">
        <w:rPr>
          <w:sz w:val="16"/>
        </w:rPr>
        <w:t>. Carly Fiorina, former chief executive officer of Hewlett-Packard, summed up this position when she said "</w:t>
      </w:r>
      <w:r w:rsidRPr="00782BA8">
        <w:rPr>
          <w:rStyle w:val="Emphasis"/>
          <w:highlight w:val="cyan"/>
        </w:rPr>
        <w:t xml:space="preserve">the answer </w:t>
      </w:r>
      <w:r w:rsidRPr="00782BA8">
        <w:rPr>
          <w:rStyle w:val="Emphasis"/>
        </w:rPr>
        <w:t xml:space="preserve">to this problem </w:t>
      </w:r>
      <w:r w:rsidRPr="00782BA8">
        <w:rPr>
          <w:rStyle w:val="Emphasis"/>
          <w:highlight w:val="cyan"/>
        </w:rPr>
        <w:t>is innovation, not regulation</w:t>
      </w:r>
      <w:r w:rsidRPr="00782BA8">
        <w:rPr>
          <w:sz w:val="16"/>
        </w:rPr>
        <w:t xml:space="preserve">." Former Florida governor Jeb </w:t>
      </w:r>
      <w:r w:rsidRPr="00782BA8">
        <w:rPr>
          <w:rStyle w:val="StyleUnderline"/>
          <w:highlight w:val="cyan"/>
        </w:rPr>
        <w:t>Bush</w:t>
      </w:r>
      <w:r w:rsidRPr="00782BA8">
        <w:rPr>
          <w:sz w:val="16"/>
        </w:rPr>
        <w:t xml:space="preserve"> told the Wall Street Journal last week he </w:t>
      </w:r>
      <w:r w:rsidRPr="00782BA8">
        <w:rPr>
          <w:rStyle w:val="StyleUnderline"/>
          <w:highlight w:val="cyan"/>
        </w:rPr>
        <w:t>believes human activity</w:t>
      </w:r>
      <w:r w:rsidRPr="00782BA8">
        <w:rPr>
          <w:rStyle w:val="StyleUnderline"/>
        </w:rPr>
        <w:t xml:space="preserve"> has contributed to climate change</w:t>
      </w:r>
      <w:r w:rsidRPr="00782BA8">
        <w:rPr>
          <w:sz w:val="16"/>
        </w:rPr>
        <w:t xml:space="preserve">. "I think it's appropriate to invest in the proper research to fund solutions over the long haul," he told the Journal, adding those solutions shouldn't be "too alarmist." Wisconsin Governor Scott </w:t>
      </w:r>
      <w:r w:rsidRPr="00782BA8">
        <w:rPr>
          <w:rStyle w:val="StyleUnderline"/>
        </w:rPr>
        <w:t>Walker has opposed Mr. Obama's plan to reduce pollution from coalfired plants</w:t>
      </w:r>
      <w:r w:rsidRPr="00782BA8">
        <w:rPr>
          <w:sz w:val="16"/>
        </w:rPr>
        <w:t xml:space="preserve">. He is one of a few governors who followed Majority Leader Mitch McConnell's call for governors to refuse to comply with the proposed carbon-reduction program. Donald Trump has said he doesn't believe global warming is real. "I call it weather. You know, the weather changes," he told the Palin Update radio show. Mr. </w:t>
      </w:r>
      <w:r w:rsidRPr="00782BA8">
        <w:rPr>
          <w:rStyle w:val="StyleUnderline"/>
          <w:highlight w:val="cyan"/>
        </w:rPr>
        <w:t>Trump</w:t>
      </w:r>
      <w:r w:rsidRPr="00782BA8">
        <w:rPr>
          <w:rStyle w:val="StyleUnderline"/>
        </w:rPr>
        <w:t xml:space="preserve"> has also </w:t>
      </w:r>
      <w:r w:rsidRPr="00782BA8">
        <w:rPr>
          <w:rStyle w:val="StyleUnderline"/>
          <w:highlight w:val="cyan"/>
        </w:rPr>
        <w:t>praised Canada's environmental policie</w:t>
      </w:r>
      <w:r w:rsidRPr="00782BA8">
        <w:rPr>
          <w:sz w:val="16"/>
          <w:highlight w:val="cyan"/>
        </w:rPr>
        <w:t>s</w:t>
      </w:r>
      <w:r w:rsidRPr="00782BA8">
        <w:rPr>
          <w:sz w:val="16"/>
        </w:rPr>
        <w:t>, specifically referring to the Canadian government's push for a Keystone XL pipeline. Mr. Trump owns about $250,000 (U.S.) worth of shares in TransCanada Pipelines Ltd.</w:t>
      </w:r>
    </w:p>
    <w:p w:rsidR="00F306F7" w:rsidRDefault="00F306F7" w:rsidP="00F306F7">
      <w:pPr>
        <w:pStyle w:val="Heading3"/>
      </w:pPr>
      <w:r>
        <w:t xml:space="preserve">1AR </w:t>
      </w:r>
      <w:r w:rsidR="00B10643">
        <w:t>Paris Doesn’t Solve</w:t>
      </w:r>
    </w:p>
    <w:p w:rsidR="00F306F7" w:rsidRDefault="00F306F7" w:rsidP="00F306F7">
      <w:pPr>
        <w:pStyle w:val="Heading4"/>
        <w:rPr>
          <w:rFonts w:eastAsia="Calibri"/>
        </w:rPr>
      </w:pPr>
      <w:r>
        <w:rPr>
          <w:rFonts w:eastAsia="Calibri"/>
        </w:rPr>
        <w:t xml:space="preserve">Other countries won’t fulfill their commitments, and even if they do it will take 20 years to see a visible impact. </w:t>
      </w:r>
    </w:p>
    <w:p w:rsidR="00F306F7" w:rsidRPr="00B27D0C" w:rsidRDefault="00F306F7" w:rsidP="00F306F7">
      <w:pPr>
        <w:rPr>
          <w:rStyle w:val="Style13ptBold"/>
        </w:rPr>
      </w:pPr>
      <w:r w:rsidRPr="00B27D0C">
        <w:rPr>
          <w:rStyle w:val="Style13ptBold"/>
        </w:rPr>
        <w:t>Gurtov, 12-18</w:t>
      </w:r>
    </w:p>
    <w:p w:rsidR="00F306F7" w:rsidRPr="00B27D0C" w:rsidRDefault="00F306F7" w:rsidP="00F306F7">
      <w:pPr>
        <w:rPr>
          <w:rFonts w:asciiTheme="minorHAnsi" w:eastAsia="Calibri" w:hAnsiTheme="minorHAnsi"/>
        </w:rPr>
      </w:pPr>
      <w:r>
        <w:rPr>
          <w:rFonts w:asciiTheme="minorHAnsi" w:eastAsia="Calibri" w:hAnsiTheme="minorHAnsi"/>
        </w:rPr>
        <w:t>(</w:t>
      </w:r>
      <w:r w:rsidRPr="00B27D0C">
        <w:rPr>
          <w:rFonts w:asciiTheme="minorHAnsi" w:eastAsia="Calibri" w:hAnsiTheme="minorHAnsi"/>
        </w:rPr>
        <w:t xml:space="preserve">Mel Gurtov is Professor Emeritus of Political Science at Portland State University, Editor-in-Chief of Asian Perspective, an international affairs quarterly and blogs at In the Human Interest. “The Paris Climate-Change Agreement: Hold the Champagne.” December 18, 2015. </w:t>
      </w:r>
    </w:p>
    <w:p w:rsidR="00F306F7" w:rsidRPr="00B27D0C" w:rsidRDefault="00F306F7" w:rsidP="00F306F7">
      <w:pPr>
        <w:rPr>
          <w:rFonts w:asciiTheme="minorHAnsi" w:eastAsia="Calibri" w:hAnsiTheme="minorHAnsi"/>
        </w:rPr>
      </w:pPr>
      <w:r w:rsidRPr="00B27D0C">
        <w:rPr>
          <w:rFonts w:asciiTheme="minorHAnsi" w:eastAsia="Calibri" w:hAnsiTheme="minorHAnsi"/>
        </w:rPr>
        <w:t>&lt;http://www.counterpunch.org/2015/12/18/the-paris-climate-change-agreement-hold-the-champagne/&gt; Accessed: 12/22/15 RJS)</w:t>
      </w:r>
    </w:p>
    <w:p w:rsidR="00F306F7" w:rsidRDefault="00F306F7" w:rsidP="00F306F7">
      <w:pPr>
        <w:rPr>
          <w:rFonts w:asciiTheme="minorHAnsi" w:eastAsia="Calibri" w:hAnsiTheme="minorHAnsi"/>
          <w:u w:val="single"/>
        </w:rPr>
      </w:pPr>
    </w:p>
    <w:p w:rsidR="00F306F7" w:rsidRPr="00B27D0C" w:rsidRDefault="00F306F7" w:rsidP="00F306F7">
      <w:pPr>
        <w:rPr>
          <w:rFonts w:asciiTheme="minorHAnsi" w:eastAsia="Calibri" w:hAnsiTheme="minorHAnsi"/>
          <w:u w:val="single"/>
        </w:rPr>
      </w:pPr>
      <w:r w:rsidRPr="009863E5">
        <w:rPr>
          <w:rFonts w:asciiTheme="minorHAnsi" w:eastAsia="Calibri" w:hAnsiTheme="minorHAnsi"/>
          <w:sz w:val="18"/>
          <w:szCs w:val="18"/>
        </w:rPr>
        <w:t>Ban Ki-moon called it “a monumental success for the planet and its people.” Secretary of State Kerry said it was “a tremendous victory for all of our citizens—not for any one country or bloc, but a victory for all of the planet, and for future generations.” And President Obama said it was “a turning point for the world.” Certainly, the Paris accord gives us something to celebrate—a serious undertaking by virtually every country, rich or poor, to commit to reducing carbon emissions such that our warming planet does not rise another 2 degrees Celsius, and if possible no more than 1.5 degrees Celsius. The hope is that the combination of global commitments, technological advances, and business investments will literally turn the tide on climate change. But of course</w:t>
      </w:r>
      <w:r w:rsidRPr="00B27D0C">
        <w:rPr>
          <w:rFonts w:asciiTheme="minorHAnsi" w:eastAsia="Calibri" w:hAnsiTheme="minorHAnsi"/>
          <w:u w:val="single"/>
        </w:rPr>
        <w:t xml:space="preserve"> </w:t>
      </w:r>
      <w:r w:rsidRPr="00B27D0C">
        <w:rPr>
          <w:rFonts w:asciiTheme="minorHAnsi" w:eastAsia="Calibri" w:hAnsiTheme="minorHAnsi"/>
          <w:highlight w:val="yellow"/>
          <w:u w:val="single"/>
        </w:rPr>
        <w:t>the devil is in the details</w:t>
      </w:r>
      <w:r w:rsidRPr="00B27D0C">
        <w:rPr>
          <w:rFonts w:asciiTheme="minorHAnsi" w:eastAsia="Calibri" w:hAnsiTheme="minorHAnsi"/>
          <w:u w:val="single"/>
        </w:rPr>
        <w:t xml:space="preserve">, </w:t>
      </w:r>
      <w:r w:rsidRPr="00B27D0C">
        <w:rPr>
          <w:rFonts w:asciiTheme="minorHAnsi" w:eastAsia="Calibri" w:hAnsiTheme="minorHAnsi"/>
          <w:sz w:val="18"/>
          <w:szCs w:val="18"/>
        </w:rPr>
        <w:t>and in the each country’s politics. The Paris agreement raises the usual questions about government pledges</w:t>
      </w:r>
      <w:r w:rsidRPr="00B27D0C">
        <w:rPr>
          <w:rFonts w:asciiTheme="minorHAnsi" w:eastAsia="Calibri" w:hAnsiTheme="minorHAnsi"/>
        </w:rPr>
        <w:t>:</w:t>
      </w:r>
      <w:r w:rsidRPr="00B27D0C">
        <w:rPr>
          <w:rFonts w:asciiTheme="minorHAnsi" w:eastAsia="Calibri" w:hAnsiTheme="minorHAnsi"/>
          <w:u w:val="single"/>
        </w:rPr>
        <w:t xml:space="preserve"> </w:t>
      </w:r>
      <w:r w:rsidRPr="00B27D0C">
        <w:rPr>
          <w:rFonts w:asciiTheme="minorHAnsi" w:eastAsia="Calibri" w:hAnsiTheme="minorHAnsi"/>
          <w:highlight w:val="yellow"/>
          <w:u w:val="single"/>
        </w:rPr>
        <w:t>Will countries fulfill their commitments, and what if they don’t?</w:t>
      </w:r>
      <w:r w:rsidRPr="00B27D0C">
        <w:rPr>
          <w:rFonts w:asciiTheme="minorHAnsi" w:eastAsia="Calibri" w:hAnsiTheme="minorHAnsi"/>
          <w:u w:val="single"/>
        </w:rPr>
        <w:t xml:space="preserve"> </w:t>
      </w:r>
      <w:r w:rsidRPr="009863E5">
        <w:rPr>
          <w:rFonts w:asciiTheme="minorHAnsi" w:eastAsia="Calibri" w:hAnsiTheme="minorHAnsi"/>
          <w:sz w:val="18"/>
          <w:szCs w:val="18"/>
        </w:rPr>
        <w:t>More specifically, can and</w:t>
      </w:r>
      <w:r w:rsidRPr="00B27D0C">
        <w:rPr>
          <w:rFonts w:asciiTheme="minorHAnsi" w:eastAsia="Calibri" w:hAnsiTheme="minorHAnsi"/>
          <w:u w:val="single"/>
        </w:rPr>
        <w:t xml:space="preserve"> </w:t>
      </w:r>
      <w:r w:rsidRPr="00B27D0C">
        <w:rPr>
          <w:rFonts w:asciiTheme="minorHAnsi" w:eastAsia="Calibri" w:hAnsiTheme="minorHAnsi"/>
          <w:highlight w:val="yellow"/>
          <w:u w:val="single"/>
        </w:rPr>
        <w:t>will governments, especially those of highly industrialized countries, take steps to stop and reverse reliance on coal and other fossil fuels? Will they scratch existing energy and economic growth plans in favor of plans based on renewable energy sources? Will business investments follow suit? What will happen to the economies of oil and gas producing countries, to the Big Oil companies and their multibillion-dollar exploration projects, and to the airline and automobile industries (among many others)?</w:t>
      </w:r>
      <w:r>
        <w:rPr>
          <w:rFonts w:asciiTheme="minorHAnsi" w:eastAsia="Calibri" w:hAnsiTheme="minorHAnsi"/>
        </w:rPr>
        <w:t xml:space="preserve"> </w:t>
      </w:r>
      <w:r w:rsidRPr="00B27D0C">
        <w:rPr>
          <w:rFonts w:asciiTheme="minorHAnsi" w:eastAsia="Calibri" w:hAnsiTheme="minorHAnsi"/>
          <w:sz w:val="18"/>
          <w:szCs w:val="18"/>
        </w:rPr>
        <w:t xml:space="preserve">If politics tells us anything, it is that self-interest, not high-minded rhetoric, will carry the day. In the US, Republican climate deniers and their corporate-controlled allies in Congress will be going all-out to prevent funding of the Paris agreement. They will be joined by critics who say they believe in climate change but don’t like the details of the agreement: the </w:t>
      </w:r>
      <w:r w:rsidRPr="00B27D0C">
        <w:rPr>
          <w:rFonts w:asciiTheme="minorHAnsi" w:eastAsia="Calibri" w:hAnsiTheme="minorHAnsi"/>
          <w:highlight w:val="yellow"/>
          <w:u w:val="single"/>
        </w:rPr>
        <w:t>absence of a common way to measure national commitments on carbon emissions;</w:t>
      </w:r>
      <w:r w:rsidRPr="00B27D0C">
        <w:rPr>
          <w:rFonts w:asciiTheme="minorHAnsi" w:eastAsia="Calibri" w:hAnsiTheme="minorHAnsi"/>
        </w:rPr>
        <w:t xml:space="preserve"> </w:t>
      </w:r>
      <w:r w:rsidRPr="00B27D0C">
        <w:rPr>
          <w:rFonts w:asciiTheme="minorHAnsi" w:eastAsia="Calibri" w:hAnsiTheme="minorHAnsi"/>
          <w:sz w:val="18"/>
          <w:szCs w:val="18"/>
        </w:rPr>
        <w:t>the obligation of developed countries to help fund developing-country carbon-reducing programs; and the fact that</w:t>
      </w:r>
      <w:r w:rsidRPr="00B27D0C">
        <w:rPr>
          <w:rFonts w:asciiTheme="minorHAnsi" w:eastAsia="Calibri" w:hAnsiTheme="minorHAnsi"/>
        </w:rPr>
        <w:t xml:space="preserve"> </w:t>
      </w:r>
      <w:r w:rsidRPr="00B27D0C">
        <w:rPr>
          <w:rFonts w:asciiTheme="minorHAnsi" w:eastAsia="Calibri" w:hAnsiTheme="minorHAnsi"/>
          <w:highlight w:val="yellow"/>
          <w:u w:val="single"/>
        </w:rPr>
        <w:t>the Paris deal doesn’t really take effect until 2020.</w:t>
      </w:r>
    </w:p>
    <w:p w:rsidR="00F306F7" w:rsidRDefault="00F306F7" w:rsidP="00F306F7">
      <w:pPr>
        <w:rPr>
          <w:rFonts w:asciiTheme="minorHAnsi" w:eastAsia="Calibri" w:hAnsiTheme="minorHAnsi"/>
          <w:u w:val="single"/>
        </w:rPr>
      </w:pPr>
    </w:p>
    <w:p w:rsidR="00F306F7" w:rsidRPr="00B27D0C" w:rsidRDefault="00F306F7" w:rsidP="00F306F7">
      <w:pPr>
        <w:rPr>
          <w:rFonts w:asciiTheme="minorHAnsi" w:eastAsia="Calibri" w:hAnsiTheme="minorHAnsi"/>
        </w:rPr>
      </w:pPr>
    </w:p>
    <w:p w:rsidR="00F306F7" w:rsidRDefault="00F306F7" w:rsidP="00F306F7">
      <w:pPr>
        <w:spacing w:after="200" w:line="276" w:lineRule="auto"/>
        <w:rPr>
          <w:rFonts w:asciiTheme="minorHAnsi" w:eastAsia="Calibri" w:hAnsiTheme="minorHAnsi"/>
        </w:rPr>
      </w:pPr>
      <w:r>
        <w:rPr>
          <w:rFonts w:asciiTheme="minorHAnsi" w:eastAsia="Calibri" w:hAnsiTheme="minorHAnsi"/>
        </w:rPr>
        <w:br w:type="page"/>
      </w:r>
    </w:p>
    <w:p w:rsidR="00F306F7" w:rsidRDefault="00F306F7" w:rsidP="00F306F7">
      <w:pPr>
        <w:pStyle w:val="Heading4"/>
        <w:rPr>
          <w:rFonts w:eastAsia="Calibri"/>
        </w:rPr>
      </w:pPr>
      <w:r>
        <w:rPr>
          <w:rFonts w:eastAsia="Calibri"/>
        </w:rPr>
        <w:t>Damage inevitable, fossil fuel lobby opposition too strong</w:t>
      </w:r>
    </w:p>
    <w:p w:rsidR="00F306F7" w:rsidRPr="00B27D0C" w:rsidRDefault="00F306F7" w:rsidP="00F306F7">
      <w:pPr>
        <w:rPr>
          <w:rStyle w:val="Style13ptBold"/>
        </w:rPr>
      </w:pPr>
      <w:r w:rsidRPr="00B27D0C">
        <w:rPr>
          <w:rStyle w:val="Style13ptBold"/>
        </w:rPr>
        <w:t>Gurtov, 12-18</w:t>
      </w:r>
    </w:p>
    <w:p w:rsidR="00F306F7" w:rsidRPr="00B27D0C" w:rsidRDefault="00F306F7" w:rsidP="00F306F7">
      <w:pPr>
        <w:rPr>
          <w:rFonts w:asciiTheme="minorHAnsi" w:eastAsia="Calibri" w:hAnsiTheme="minorHAnsi"/>
        </w:rPr>
      </w:pPr>
      <w:r w:rsidRPr="00B27D0C">
        <w:rPr>
          <w:rFonts w:asciiTheme="minorHAnsi" w:eastAsia="Calibri" w:hAnsiTheme="minorHAnsi"/>
        </w:rPr>
        <w:t xml:space="preserve">(Mel Gurtov is Professor Emeritus of Political Science at Portland State University, Editor-in-Chief of Asian Perspective, an international affairs quarterly and blogs at In the Human Interest. “The Paris Climate-Change Agreement: Hold the Champagne.” December 18, 2015. </w:t>
      </w:r>
    </w:p>
    <w:p w:rsidR="00F306F7" w:rsidRPr="00B27D0C" w:rsidRDefault="00F306F7" w:rsidP="00F306F7">
      <w:pPr>
        <w:rPr>
          <w:rFonts w:asciiTheme="minorHAnsi" w:eastAsia="Calibri" w:hAnsiTheme="minorHAnsi"/>
        </w:rPr>
      </w:pPr>
      <w:r w:rsidRPr="00B27D0C">
        <w:rPr>
          <w:rFonts w:asciiTheme="minorHAnsi" w:eastAsia="Calibri" w:hAnsiTheme="minorHAnsi"/>
        </w:rPr>
        <w:t>&lt;http://www.counterpunch.org/2015/12/18/the-paris-climate-change-agreement-hold-the-champagne/&gt; Accessed: 12/22/15 RJS)</w:t>
      </w:r>
    </w:p>
    <w:p w:rsidR="00F306F7" w:rsidRPr="00B27D0C" w:rsidRDefault="00F306F7" w:rsidP="00F306F7">
      <w:pPr>
        <w:rPr>
          <w:rFonts w:asciiTheme="minorHAnsi" w:eastAsia="Calibri" w:hAnsiTheme="minorHAnsi"/>
          <w:u w:val="single"/>
        </w:rPr>
      </w:pPr>
    </w:p>
    <w:p w:rsidR="00F306F7" w:rsidRPr="00B27D0C" w:rsidRDefault="00F306F7" w:rsidP="00F306F7">
      <w:pPr>
        <w:rPr>
          <w:rFonts w:asciiTheme="minorHAnsi" w:eastAsia="Calibri" w:hAnsiTheme="minorHAnsi"/>
          <w:u w:val="single"/>
        </w:rPr>
      </w:pPr>
      <w:r w:rsidRPr="00B27D0C">
        <w:rPr>
          <w:rFonts w:asciiTheme="minorHAnsi" w:eastAsia="Calibri" w:hAnsiTheme="minorHAnsi"/>
          <w:u w:val="single"/>
        </w:rPr>
        <w:t>You thought the battle over the Iran nuclear deal was a tough slog for Obama? (Remember that plenty of Democrats didn’t like the details of that deal either.) Wait ‘til you see this one over climate-change policy. Now we know just how crucial is the 2016 election, because plenty of climate deniers who are running for election or reelection can make the difference between sense and nonsense when the votes are counted on the environment.</w:t>
      </w:r>
      <w:r>
        <w:rPr>
          <w:rFonts w:asciiTheme="minorHAnsi" w:eastAsia="Calibri" w:hAnsiTheme="minorHAnsi"/>
          <w:u w:val="single"/>
        </w:rPr>
        <w:t xml:space="preserve"> </w:t>
      </w:r>
      <w:r w:rsidRPr="00B27D0C">
        <w:rPr>
          <w:rFonts w:asciiTheme="minorHAnsi" w:eastAsia="Calibri" w:hAnsiTheme="minorHAnsi"/>
          <w:u w:val="single"/>
        </w:rPr>
        <w:t xml:space="preserve">Domestic politics will be no less determining everywhere else. </w:t>
      </w:r>
      <w:r w:rsidRPr="00B27D0C">
        <w:rPr>
          <w:rFonts w:asciiTheme="minorHAnsi" w:eastAsia="Calibri" w:hAnsiTheme="minorHAnsi"/>
          <w:highlight w:val="yellow"/>
          <w:u w:val="single"/>
        </w:rPr>
        <w:t>Fossil fuel-based energy ministries and lobbies are not going to give up without a fight</w:t>
      </w:r>
      <w:r w:rsidRPr="00B27D0C">
        <w:rPr>
          <w:rFonts w:asciiTheme="minorHAnsi" w:eastAsia="Calibri" w:hAnsiTheme="minorHAnsi"/>
          <w:u w:val="single"/>
        </w:rPr>
        <w:t xml:space="preserve">, whether in China, Russia, or Saudi Arabia. </w:t>
      </w:r>
      <w:r w:rsidRPr="00B27D0C">
        <w:rPr>
          <w:rFonts w:asciiTheme="minorHAnsi" w:eastAsia="Calibri" w:hAnsiTheme="minorHAnsi"/>
          <w:highlight w:val="yellow"/>
          <w:u w:val="single"/>
        </w:rPr>
        <w:t>Auto industrialists in Germany and Sweden may not readily accept switching assembly lines to hybrids and battery-powered vehicles. Nuclear power advocates</w:t>
      </w:r>
      <w:r w:rsidRPr="00B27D0C">
        <w:rPr>
          <w:rFonts w:asciiTheme="minorHAnsi" w:eastAsia="Calibri" w:hAnsiTheme="minorHAnsi"/>
          <w:u w:val="single"/>
        </w:rPr>
        <w:t xml:space="preserve"> in Japan, France, China, and South Korea </w:t>
      </w:r>
      <w:r w:rsidRPr="00B27D0C">
        <w:rPr>
          <w:rFonts w:asciiTheme="minorHAnsi" w:eastAsia="Calibri" w:hAnsiTheme="minorHAnsi"/>
          <w:highlight w:val="yellow"/>
          <w:u w:val="single"/>
        </w:rPr>
        <w:t>will demand top priority for their “clean, cheap” electricity</w:t>
      </w:r>
      <w:r w:rsidRPr="00B27D0C">
        <w:rPr>
          <w:rFonts w:asciiTheme="minorHAnsi" w:eastAsia="Calibri" w:hAnsiTheme="minorHAnsi"/>
          <w:u w:val="single"/>
        </w:rPr>
        <w:t xml:space="preserve">. If all these naysayers have their way, </w:t>
      </w:r>
      <w:r w:rsidRPr="00B27D0C">
        <w:rPr>
          <w:rFonts w:asciiTheme="minorHAnsi" w:eastAsia="Calibri" w:hAnsiTheme="minorHAnsi"/>
          <w:b/>
          <w:highlight w:val="yellow"/>
          <w:u w:val="single"/>
        </w:rPr>
        <w:t>we won’t have a ghost of a chance to fulfill the wonderful objectives of the Paris agreement.</w:t>
      </w:r>
      <w:r>
        <w:rPr>
          <w:rFonts w:asciiTheme="minorHAnsi" w:eastAsia="Calibri" w:hAnsiTheme="minorHAnsi"/>
          <w:u w:val="single"/>
        </w:rPr>
        <w:t xml:space="preserve"> </w:t>
      </w:r>
      <w:r w:rsidRPr="00B27D0C">
        <w:rPr>
          <w:rFonts w:asciiTheme="minorHAnsi" w:eastAsia="Calibri" w:hAnsiTheme="minorHAnsi"/>
          <w:u w:val="single"/>
        </w:rPr>
        <w:t xml:space="preserve">In sum, I think Justin Gillis, writing in the New York Times, said it best: “The deal, in short, begins to move the countries of the world in a shared direction that is potentially compatible with maintaining a livable planet over the long term.” The operative words are begins to move and potentially compatible. </w:t>
      </w:r>
      <w:r w:rsidRPr="00B27D0C">
        <w:rPr>
          <w:rFonts w:asciiTheme="minorHAnsi" w:eastAsia="Calibri" w:hAnsiTheme="minorHAnsi"/>
          <w:highlight w:val="yellow"/>
          <w:u w:val="single"/>
        </w:rPr>
        <w:t>You and I won’t be around to actually witness whether or not Paris accomplishes its goals, though if Bill McKibben is correct, we’re already 20 years too late</w:t>
      </w:r>
      <w:r w:rsidRPr="00B27D0C">
        <w:rPr>
          <w:rFonts w:asciiTheme="minorHAnsi" w:eastAsia="Calibri" w:hAnsiTheme="minorHAnsi"/>
          <w:u w:val="single"/>
        </w:rPr>
        <w:t xml:space="preserve">. </w:t>
      </w:r>
    </w:p>
    <w:p w:rsidR="00F306F7" w:rsidRPr="00B27D0C" w:rsidRDefault="00F306F7" w:rsidP="00F306F7">
      <w:pPr>
        <w:rPr>
          <w:rFonts w:asciiTheme="minorHAnsi" w:eastAsia="Calibri" w:hAnsiTheme="minorHAnsi"/>
          <w:u w:val="single"/>
        </w:rPr>
      </w:pPr>
    </w:p>
    <w:p w:rsidR="00F306F7" w:rsidRPr="00500F4C" w:rsidRDefault="00F306F7" w:rsidP="00F306F7"/>
    <w:p w:rsidR="00F306F7" w:rsidRDefault="00F306F7" w:rsidP="00F306F7">
      <w:pPr>
        <w:pStyle w:val="Heading3"/>
      </w:pPr>
      <w:r>
        <w:t>2AC No Impact</w:t>
      </w:r>
    </w:p>
    <w:p w:rsidR="00F306F7" w:rsidRPr="0065532B" w:rsidRDefault="00F306F7" w:rsidP="00F306F7">
      <w:pPr>
        <w:pStyle w:val="Heading4"/>
      </w:pPr>
      <w:r w:rsidRPr="0065532B">
        <w:t>Warming won’t cause extinction</w:t>
      </w:r>
    </w:p>
    <w:p w:rsidR="00F306F7" w:rsidRPr="00154BFE" w:rsidRDefault="00F306F7" w:rsidP="00F306F7">
      <w:pPr>
        <w:rPr>
          <w:szCs w:val="24"/>
        </w:rPr>
      </w:pPr>
      <w:r w:rsidRPr="0065532B">
        <w:rPr>
          <w:rStyle w:val="Style13ptBold"/>
        </w:rPr>
        <w:t>Barrett 07</w:t>
      </w:r>
      <w:r w:rsidRPr="00154BFE">
        <w:rPr>
          <w:szCs w:val="24"/>
        </w:rPr>
        <w:t>, professor of natural resource economics – Columbia University</w:t>
      </w:r>
    </w:p>
    <w:p w:rsidR="00F306F7" w:rsidRPr="00154BFE" w:rsidRDefault="00F306F7" w:rsidP="00F306F7">
      <w:pPr>
        <w:rPr>
          <w:szCs w:val="24"/>
        </w:rPr>
      </w:pPr>
      <w:r w:rsidRPr="00154BFE">
        <w:rPr>
          <w:szCs w:val="24"/>
        </w:rPr>
        <w:t xml:space="preserve">(Scott, </w:t>
      </w:r>
      <w:r w:rsidRPr="00154BFE">
        <w:rPr>
          <w:rStyle w:val="StyleUnderline"/>
          <w:szCs w:val="24"/>
        </w:rPr>
        <w:t>Why Cooperate? The Incentive to Supply Global Public Goods</w:t>
      </w:r>
      <w:r w:rsidRPr="00154BFE">
        <w:rPr>
          <w:szCs w:val="24"/>
        </w:rPr>
        <w:t>, introduction)</w:t>
      </w:r>
    </w:p>
    <w:p w:rsidR="00F306F7" w:rsidRPr="009D059C" w:rsidRDefault="00F306F7" w:rsidP="00F306F7">
      <w:pPr>
        <w:rPr>
          <w:sz w:val="16"/>
          <w:szCs w:val="24"/>
        </w:rPr>
      </w:pPr>
      <w:r w:rsidRPr="009D059C">
        <w:rPr>
          <w:sz w:val="16"/>
          <w:szCs w:val="24"/>
        </w:rPr>
        <w:t xml:space="preserve">First, </w:t>
      </w:r>
      <w:r w:rsidRPr="00AC57E2">
        <w:rPr>
          <w:rStyle w:val="UnderlineBold"/>
          <w:sz w:val="24"/>
          <w:szCs w:val="24"/>
          <w:highlight w:val="cyan"/>
        </w:rPr>
        <w:t>climate change does not threaten</w:t>
      </w:r>
      <w:r w:rsidRPr="00154BFE">
        <w:rPr>
          <w:rStyle w:val="UnderlineBold"/>
          <w:sz w:val="24"/>
          <w:szCs w:val="24"/>
        </w:rPr>
        <w:t xml:space="preserve"> the </w:t>
      </w:r>
      <w:r w:rsidRPr="00AC57E2">
        <w:rPr>
          <w:rStyle w:val="UnderlineBold"/>
          <w:sz w:val="24"/>
          <w:szCs w:val="24"/>
          <w:highlight w:val="cyan"/>
        </w:rPr>
        <w:t>survival of</w:t>
      </w:r>
      <w:r w:rsidRPr="00154BFE">
        <w:rPr>
          <w:rStyle w:val="UnderlineBold"/>
          <w:sz w:val="24"/>
          <w:szCs w:val="24"/>
        </w:rPr>
        <w:t xml:space="preserve"> the </w:t>
      </w:r>
      <w:r w:rsidRPr="00AC57E2">
        <w:rPr>
          <w:rStyle w:val="UnderlineBold"/>
          <w:sz w:val="24"/>
          <w:szCs w:val="24"/>
          <w:highlight w:val="cyan"/>
        </w:rPr>
        <w:t>human species</w:t>
      </w:r>
      <w:r w:rsidRPr="009D059C">
        <w:rPr>
          <w:sz w:val="16"/>
          <w:szCs w:val="24"/>
        </w:rPr>
        <w:t xml:space="preserve">.5 If unchecked, it will cause other species to become extinction (though </w:t>
      </w:r>
      <w:r w:rsidRPr="00AC57E2">
        <w:rPr>
          <w:rStyle w:val="StyleUnderline"/>
          <w:szCs w:val="24"/>
          <w:highlight w:val="cyan"/>
        </w:rPr>
        <w:t>biodiversity</w:t>
      </w:r>
      <w:r w:rsidRPr="00154BFE">
        <w:rPr>
          <w:rStyle w:val="StyleUnderline"/>
          <w:szCs w:val="24"/>
        </w:rPr>
        <w:t xml:space="preserve"> is being </w:t>
      </w:r>
      <w:r w:rsidRPr="00AC57E2">
        <w:rPr>
          <w:rStyle w:val="StyleUnderline"/>
          <w:szCs w:val="24"/>
          <w:highlight w:val="cyan"/>
        </w:rPr>
        <w:t>depleted now due to other reasons</w:t>
      </w:r>
      <w:r w:rsidRPr="009D059C">
        <w:rPr>
          <w:sz w:val="16"/>
          <w:szCs w:val="24"/>
        </w:rPr>
        <w:t xml:space="preserve">). </w:t>
      </w:r>
      <w:r w:rsidRPr="00154BFE">
        <w:rPr>
          <w:rStyle w:val="StyleUnderline"/>
          <w:szCs w:val="24"/>
        </w:rPr>
        <w:t>It will alter critical ecosystems</w:t>
      </w:r>
      <w:r w:rsidRPr="009D059C">
        <w:rPr>
          <w:sz w:val="16"/>
          <w:szCs w:val="24"/>
        </w:rPr>
        <w:t xml:space="preserve"> (though </w:t>
      </w:r>
      <w:r w:rsidRPr="00154BFE">
        <w:rPr>
          <w:rStyle w:val="StyleUnderline"/>
          <w:szCs w:val="24"/>
        </w:rPr>
        <w:t>this is also happening now</w:t>
      </w:r>
      <w:r w:rsidRPr="009D059C">
        <w:rPr>
          <w:sz w:val="16"/>
          <w:szCs w:val="24"/>
        </w:rPr>
        <w:t xml:space="preserve">, and </w:t>
      </w:r>
      <w:r w:rsidRPr="00154BFE">
        <w:rPr>
          <w:rStyle w:val="StyleUnderline"/>
          <w:szCs w:val="24"/>
        </w:rPr>
        <w:t>for reasons unrelated to climate change</w:t>
      </w:r>
      <w:r w:rsidRPr="009D059C">
        <w:rPr>
          <w:sz w:val="16"/>
          <w:szCs w:val="24"/>
        </w:rPr>
        <w:t>). It will reduce land area as the seas rise, and in the process displace human populations. “</w:t>
      </w:r>
      <w:r w:rsidRPr="00AC57E2">
        <w:rPr>
          <w:rStyle w:val="StyleUnderline"/>
          <w:szCs w:val="24"/>
          <w:highlight w:val="cyan"/>
        </w:rPr>
        <w:t>Catastrophic” climate change is</w:t>
      </w:r>
      <w:r w:rsidRPr="009D059C">
        <w:rPr>
          <w:sz w:val="16"/>
          <w:szCs w:val="24"/>
        </w:rPr>
        <w:t xml:space="preserve"> possible, but </w:t>
      </w:r>
      <w:r w:rsidRPr="00AC57E2">
        <w:rPr>
          <w:rStyle w:val="StyleUnderline"/>
          <w:szCs w:val="24"/>
          <w:highlight w:val="cyan"/>
        </w:rPr>
        <w:t>not certain</w:t>
      </w:r>
      <w:r w:rsidRPr="00154BFE">
        <w:rPr>
          <w:rStyle w:val="StyleUnderline"/>
          <w:szCs w:val="24"/>
        </w:rPr>
        <w:t>.</w:t>
      </w:r>
      <w:r w:rsidRPr="009D059C">
        <w:rPr>
          <w:sz w:val="16"/>
          <w:szCs w:val="24"/>
        </w:rPr>
        <w:t xml:space="preserve"> Moreover, and unlike an asteroid collision, </w:t>
      </w:r>
      <w:r w:rsidRPr="00154BFE">
        <w:rPr>
          <w:rStyle w:val="StyleUnderline"/>
          <w:szCs w:val="24"/>
        </w:rPr>
        <w:t xml:space="preserve">large </w:t>
      </w:r>
      <w:r w:rsidRPr="00AC57E2">
        <w:rPr>
          <w:rStyle w:val="StyleUnderline"/>
          <w:szCs w:val="24"/>
          <w:highlight w:val="cyan"/>
        </w:rPr>
        <w:t>changes</w:t>
      </w:r>
      <w:r w:rsidRPr="009D059C">
        <w:rPr>
          <w:sz w:val="16"/>
          <w:szCs w:val="24"/>
        </w:rPr>
        <w:t xml:space="preserve"> (</w:t>
      </w:r>
      <w:r w:rsidRPr="00154BFE">
        <w:rPr>
          <w:rStyle w:val="StyleUnderline"/>
          <w:szCs w:val="24"/>
        </w:rPr>
        <w:t>such as sea level rise</w:t>
      </w:r>
      <w:r w:rsidRPr="009D059C">
        <w:rPr>
          <w:sz w:val="16"/>
          <w:szCs w:val="24"/>
        </w:rPr>
        <w:t xml:space="preserve"> of, say, ten meters) </w:t>
      </w:r>
      <w:r w:rsidRPr="00AC57E2">
        <w:rPr>
          <w:rStyle w:val="UnderlineBold"/>
          <w:sz w:val="24"/>
          <w:szCs w:val="24"/>
          <w:highlight w:val="cyan"/>
        </w:rPr>
        <w:t>will</w:t>
      </w:r>
      <w:r w:rsidRPr="00154BFE">
        <w:rPr>
          <w:rStyle w:val="UnderlineBold"/>
          <w:sz w:val="24"/>
          <w:szCs w:val="24"/>
        </w:rPr>
        <w:t xml:space="preserve"> likely </w:t>
      </w:r>
      <w:r w:rsidRPr="00AC57E2">
        <w:rPr>
          <w:rStyle w:val="UnderlineBold"/>
          <w:sz w:val="24"/>
          <w:szCs w:val="24"/>
          <w:highlight w:val="cyan"/>
        </w:rPr>
        <w:t xml:space="preserve">take centuries to unfold, </w:t>
      </w:r>
      <w:r w:rsidRPr="00AC57E2">
        <w:rPr>
          <w:rStyle w:val="Emphasis"/>
          <w:szCs w:val="24"/>
          <w:highlight w:val="cyan"/>
        </w:rPr>
        <w:t>giving</w:t>
      </w:r>
      <w:r w:rsidRPr="00154BFE">
        <w:rPr>
          <w:rStyle w:val="Emphasis"/>
          <w:szCs w:val="24"/>
        </w:rPr>
        <w:t xml:space="preserve"> societies </w:t>
      </w:r>
      <w:r w:rsidRPr="00AC57E2">
        <w:rPr>
          <w:rStyle w:val="Emphasis"/>
          <w:szCs w:val="24"/>
          <w:highlight w:val="cyan"/>
        </w:rPr>
        <w:t>time to adjust.</w:t>
      </w:r>
      <w:r w:rsidRPr="009D059C">
        <w:rPr>
          <w:sz w:val="16"/>
          <w:szCs w:val="24"/>
        </w:rPr>
        <w:t xml:space="preserve"> “Abrupt” climate change is also possible, and will occur more rapidly, perhaps over a decade or two. However, </w:t>
      </w:r>
      <w:r w:rsidRPr="00AC57E2">
        <w:rPr>
          <w:rStyle w:val="UnderlineBold"/>
          <w:sz w:val="24"/>
          <w:szCs w:val="24"/>
          <w:highlight w:val="cyan"/>
        </w:rPr>
        <w:t>abrupt climate change</w:t>
      </w:r>
      <w:r w:rsidRPr="009D059C">
        <w:rPr>
          <w:sz w:val="16"/>
          <w:szCs w:val="24"/>
        </w:rPr>
        <w:t xml:space="preserve"> (such as a weakening in the North Atlantic circulation), though potentially very serious, </w:t>
      </w:r>
      <w:r w:rsidRPr="00AC57E2">
        <w:rPr>
          <w:rStyle w:val="UnderlineBold"/>
          <w:sz w:val="24"/>
          <w:szCs w:val="24"/>
          <w:highlight w:val="cyan"/>
        </w:rPr>
        <w:t>is unlikely to be ruinous</w:t>
      </w:r>
      <w:r w:rsidRPr="00154BFE">
        <w:rPr>
          <w:rStyle w:val="UnderlineBold"/>
          <w:sz w:val="24"/>
          <w:szCs w:val="24"/>
        </w:rPr>
        <w:t>.</w:t>
      </w:r>
      <w:r w:rsidRPr="009D059C">
        <w:rPr>
          <w:sz w:val="16"/>
          <w:szCs w:val="24"/>
        </w:rPr>
        <w:t xml:space="preserve"> Human-induced climate change is an experiment of planetary proportions, and we cannot be sur of its consequences. </w:t>
      </w:r>
      <w:r w:rsidRPr="00154BFE">
        <w:rPr>
          <w:rStyle w:val="Emphasis"/>
          <w:szCs w:val="24"/>
        </w:rPr>
        <w:t>Even in a worse case scenario</w:t>
      </w:r>
      <w:r w:rsidRPr="009D059C">
        <w:rPr>
          <w:sz w:val="16"/>
          <w:szCs w:val="24"/>
        </w:rPr>
        <w:t xml:space="preserve">, however, global </w:t>
      </w:r>
      <w:r w:rsidRPr="00154BFE">
        <w:rPr>
          <w:rStyle w:val="Emphasis"/>
          <w:szCs w:val="24"/>
        </w:rPr>
        <w:t>climate change is not the equivalent of the</w:t>
      </w:r>
      <w:r w:rsidRPr="009D059C">
        <w:rPr>
          <w:sz w:val="16"/>
          <w:szCs w:val="24"/>
        </w:rPr>
        <w:t xml:space="preserve"> Earth being hit by </w:t>
      </w:r>
      <w:r w:rsidRPr="00154BFE">
        <w:rPr>
          <w:rStyle w:val="Emphasis"/>
          <w:szCs w:val="24"/>
        </w:rPr>
        <w:t>mega-asteroid.</w:t>
      </w:r>
      <w:r w:rsidRPr="009D059C">
        <w:rPr>
          <w:sz w:val="16"/>
          <w:szCs w:val="24"/>
        </w:rPr>
        <w:t xml:space="preserve"> Indeed, </w:t>
      </w:r>
      <w:r w:rsidRPr="00154BFE">
        <w:rPr>
          <w:rStyle w:val="StyleUnderline"/>
          <w:szCs w:val="24"/>
        </w:rPr>
        <w:t>if it were as damaging as this, and if we were sure that it would be this harmful</w:t>
      </w:r>
      <w:r w:rsidRPr="009D059C">
        <w:rPr>
          <w:sz w:val="16"/>
          <w:szCs w:val="24"/>
        </w:rPr>
        <w:t xml:space="preserve">, then </w:t>
      </w:r>
      <w:r w:rsidRPr="00154BFE">
        <w:rPr>
          <w:rStyle w:val="StyleUnderline"/>
          <w:szCs w:val="24"/>
        </w:rPr>
        <w:t>our incentive to address this threat would be overwhelming.</w:t>
      </w:r>
      <w:r w:rsidRPr="009D059C">
        <w:rPr>
          <w:sz w:val="16"/>
          <w:szCs w:val="24"/>
        </w:rPr>
        <w:t xml:space="preserve"> The challenge would still be more difficult than asteroid defense, but we would have done much more about it by now. </w:t>
      </w:r>
    </w:p>
    <w:p w:rsidR="00F306F7" w:rsidRDefault="00F306F7" w:rsidP="00F306F7">
      <w:pPr>
        <w:pStyle w:val="Heading3"/>
      </w:pPr>
      <w:r>
        <w:t>1AR No Impact</w:t>
      </w:r>
    </w:p>
    <w:p w:rsidR="00F306F7" w:rsidRPr="00264B19" w:rsidRDefault="00F306F7" w:rsidP="00F306F7">
      <w:pPr>
        <w:pStyle w:val="Heading4"/>
      </w:pPr>
      <w:r w:rsidRPr="00264B19">
        <w:t>We’ll adapt to warming</w:t>
      </w:r>
    </w:p>
    <w:p w:rsidR="00F306F7" w:rsidRPr="00F02F63" w:rsidRDefault="00F306F7" w:rsidP="00F306F7">
      <w:r w:rsidRPr="00F02F63">
        <w:rPr>
          <w:b/>
          <w:bCs/>
        </w:rPr>
        <w:t>Kenny 12</w:t>
      </w:r>
      <w:r w:rsidRPr="00F02F63">
        <w:rPr>
          <w:sz w:val="16"/>
          <w:szCs w:val="16"/>
        </w:rPr>
        <w:t xml:space="preserve"> [April 9, 2012, Charles, senior fellow at the Center for Global Development, a Schwartz fellow at the New America Foundation, and author, most recently, of Getting Better: Why Global Development Is Succeeding and How We Can Improve the World Even More., “Not Too Hot to Handle,” http://www.foreignpolicy.com/articles/2012/04/09/not_too_hot_to_handle?print=yes&amp;hidecomments=yes&amp;page=full]</w:t>
      </w:r>
    </w:p>
    <w:p w:rsidR="00F306F7" w:rsidRPr="00154BFE" w:rsidRDefault="00F306F7" w:rsidP="00F306F7">
      <w:pPr>
        <w:rPr>
          <w:u w:val="single"/>
        </w:rPr>
      </w:pPr>
      <w:r w:rsidRPr="00F02F63">
        <w:rPr>
          <w:sz w:val="16"/>
        </w:rPr>
        <w:t xml:space="preserve">But for all international diplomats appear desperate to affirm the self-worth of pessimists and doomsayers worldwide, </w:t>
      </w:r>
      <w:r w:rsidRPr="00F02F63">
        <w:rPr>
          <w:u w:val="single"/>
        </w:rPr>
        <w:t>it is important to put climate change in a broader context.</w:t>
      </w:r>
      <w:r w:rsidRPr="00F02F63">
        <w:rPr>
          <w:sz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AC57E2">
        <w:rPr>
          <w:highlight w:val="cyan"/>
          <w:u w:val="single"/>
        </w:rPr>
        <w:t>it is</w:t>
      </w:r>
      <w:r w:rsidRPr="00F02F63">
        <w:rPr>
          <w:u w:val="single"/>
        </w:rPr>
        <w:t xml:space="preserve"> also </w:t>
      </w:r>
      <w:r w:rsidRPr="00AC57E2">
        <w:rPr>
          <w:highlight w:val="cyan"/>
          <w:u w:val="single"/>
        </w:rPr>
        <w:t>a problem</w:t>
      </w:r>
      <w:r w:rsidRPr="00F02F63">
        <w:rPr>
          <w:u w:val="single"/>
        </w:rPr>
        <w:t xml:space="preserve"> that </w:t>
      </w:r>
      <w:r w:rsidRPr="00AC57E2">
        <w:rPr>
          <w:highlight w:val="cyan"/>
          <w:u w:val="single"/>
        </w:rPr>
        <w:t>we know how to tackle, and one to which we have some time to respond</w:t>
      </w:r>
      <w:r w:rsidRPr="00F02F63">
        <w:rPr>
          <w:u w:val="single"/>
        </w:rPr>
        <w:t xml:space="preserve"> before it is likely to completely derail progress. </w:t>
      </w:r>
      <w:r w:rsidRPr="00F02F63">
        <w:rPr>
          <w:sz w:val="16"/>
        </w:rPr>
        <w:t>And that's good news, because the fact that it's manageable is the best reason to try to tackle it rather than abandon all hope like a steerage class passenger in the bowels of the Titanic.</w:t>
      </w:r>
      <w:r w:rsidRPr="00C045A2">
        <w:rPr>
          <w:sz w:val="12"/>
        </w:rPr>
        <w:t xml:space="preserve">¶ </w:t>
      </w:r>
      <w:r w:rsidRPr="00F02F63">
        <w:rPr>
          <w:sz w:val="16"/>
        </w:rPr>
        <w:t xml:space="preserve">Start with the economy. The Stern Review, led by the distinguished British economist Nicholas Stern, is the most comprehensive look to date at the economics of climate change. It suggests that, </w:t>
      </w:r>
      <w:r w:rsidRPr="00F02F63">
        <w:rPr>
          <w:u w:val="single"/>
        </w:rPr>
        <w:t xml:space="preserve">in terms of income, </w:t>
      </w:r>
      <w:r w:rsidRPr="00AC57E2">
        <w:rPr>
          <w:highlight w:val="cyan"/>
          <w:u w:val="single"/>
        </w:rPr>
        <w:t>g</w:t>
      </w:r>
      <w:r w:rsidRPr="00F02F63">
        <w:rPr>
          <w:sz w:val="16"/>
        </w:rPr>
        <w:t>reen</w:t>
      </w:r>
      <w:r w:rsidRPr="00AC57E2">
        <w:rPr>
          <w:highlight w:val="cyan"/>
          <w:u w:val="single"/>
        </w:rPr>
        <w:t>h</w:t>
      </w:r>
      <w:r w:rsidRPr="00F02F63">
        <w:rPr>
          <w:sz w:val="16"/>
        </w:rPr>
        <w:t xml:space="preserve">ouse </w:t>
      </w:r>
      <w:r w:rsidRPr="00AC57E2">
        <w:rPr>
          <w:highlight w:val="cyan"/>
          <w:u w:val="single"/>
        </w:rPr>
        <w:t>g</w:t>
      </w:r>
      <w:r w:rsidRPr="00F02F63">
        <w:rPr>
          <w:sz w:val="16"/>
        </w:rPr>
        <w:t xml:space="preserve">asses </w:t>
      </w:r>
      <w:r w:rsidRPr="00AC57E2">
        <w:rPr>
          <w:highlight w:val="cyan"/>
          <w:u w:val="single"/>
        </w:rPr>
        <w:t>are a threat to global growth, but hardly</w:t>
      </w:r>
      <w:r w:rsidRPr="00F02F63">
        <w:rPr>
          <w:u w:val="single"/>
        </w:rPr>
        <w:t xml:space="preserve"> an immediate or </w:t>
      </w:r>
      <w:r w:rsidRPr="00AC57E2">
        <w:rPr>
          <w:highlight w:val="cyan"/>
          <w:u w:val="single"/>
        </w:rPr>
        <w:t>catastrophic</w:t>
      </w:r>
      <w:r w:rsidRPr="00F02F63">
        <w:rPr>
          <w:u w:val="single"/>
        </w:rPr>
        <w:t xml:space="preserve"> one.</w:t>
      </w:r>
      <w:r w:rsidRPr="00F02F63">
        <w:rPr>
          <w:sz w:val="16"/>
        </w:rPr>
        <w:t xml:space="preserve"> Take the impact of climate change on the 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w:t>
      </w:r>
      <w:r w:rsidRPr="00AC57E2">
        <w:rPr>
          <w:highlight w:val="cyan"/>
          <w:u w:val="single"/>
        </w:rPr>
        <w:t>even under this model</w:t>
      </w:r>
      <w:r w:rsidRPr="00F02F63">
        <w:rPr>
          <w:u w:val="single"/>
        </w:rPr>
        <w:t xml:space="preserve">, Afghanistan's GDP per capita climbs sixfold over the next 90 years, India and China ninefold, and Ethiopia's income increases by a factor of 10. </w:t>
      </w:r>
      <w:r w:rsidRPr="00F02F63">
        <w:rPr>
          <w:sz w:val="16"/>
        </w:rPr>
        <w:t>Knock off a third for the most pessimistic simulation of the economic impact of climate change suggested by the Stern report, and</w:t>
      </w:r>
      <w:r w:rsidRPr="00F02F63">
        <w:rPr>
          <w:u w:val="single"/>
        </w:rPr>
        <w:t xml:space="preserve"> </w:t>
      </w:r>
      <w:r w:rsidRPr="00AC57E2">
        <w:rPr>
          <w:highlight w:val="cyan"/>
          <w:u w:val="single"/>
        </w:rPr>
        <w:t>people in those countries are still</w:t>
      </w:r>
      <w:r w:rsidRPr="00F02F63">
        <w:rPr>
          <w:u w:val="single"/>
        </w:rPr>
        <w:t xml:space="preserve"> markedly </w:t>
      </w:r>
      <w:r w:rsidRPr="00AC57E2">
        <w:rPr>
          <w:highlight w:val="cyan"/>
          <w:u w:val="single"/>
        </w:rPr>
        <w:t>better off</w:t>
      </w:r>
      <w:r w:rsidRPr="00F02F63">
        <w:rPr>
          <w:sz w:val="16"/>
        </w:rPr>
        <w:t xml:space="preserve"> -- four times as rich for Afghanistan, a little more than six times as rich for Ethiopia.</w:t>
      </w:r>
      <w:r w:rsidRPr="00C045A2">
        <w:rPr>
          <w:sz w:val="12"/>
        </w:rPr>
        <w:t xml:space="preserve">¶ </w:t>
      </w:r>
      <w:r w:rsidRPr="00F02F63">
        <w:rPr>
          <w:sz w:val="16"/>
        </w:rPr>
        <w:t xml:space="preserve">It's worth emphasizing that </w:t>
      </w:r>
      <w:r w:rsidRPr="00F02F63">
        <w:rPr>
          <w:u w:val="single"/>
        </w:rPr>
        <w:t>the Stern report suggests that the costs of dramatically reducing greenhouse-gas emissions is closer to 1</w:t>
      </w:r>
      <w:r w:rsidRPr="00F02F63">
        <w:rPr>
          <w:sz w:val="16"/>
        </w:rPr>
        <w:t xml:space="preserve"> (or maybe 2) </w:t>
      </w:r>
      <w:r w:rsidRPr="00F02F63">
        <w:rPr>
          <w:u w:val="single"/>
        </w:rPr>
        <w:t>percent of world GDP</w:t>
      </w:r>
      <w:r w:rsidRPr="00F02F63">
        <w:rPr>
          <w:sz w:val="16"/>
        </w:rPr>
        <w:t xml:space="preserve"> -- in the region of $600 billion to $1.2 trillion today. The economic case for responding to climate change by pricing carbon and investing in alternate energy sources is a slam dunk. But for all the likelihood that the world will be a poorer, denuded place than it would be if we responded rapidly to reduce greenhouse gases, </w:t>
      </w:r>
      <w:r w:rsidRPr="00AC57E2">
        <w:rPr>
          <w:highlight w:val="cyan"/>
          <w:u w:val="single"/>
        </w:rPr>
        <w:t>the</w:t>
      </w:r>
      <w:r w:rsidRPr="00F02F63">
        <w:rPr>
          <w:u w:val="single"/>
        </w:rPr>
        <w:t xml:space="preserve"> global </w:t>
      </w:r>
      <w:r w:rsidRPr="00AC57E2">
        <w:rPr>
          <w:highlight w:val="cyan"/>
          <w:u w:val="single"/>
        </w:rPr>
        <w:t>economy is</w:t>
      </w:r>
      <w:r w:rsidRPr="00F02F63">
        <w:rPr>
          <w:u w:val="single"/>
        </w:rPr>
        <w:t xml:space="preserve"> probably </w:t>
      </w:r>
      <w:r w:rsidRPr="00AC57E2">
        <w:rPr>
          <w:highlight w:val="cyan"/>
          <w:u w:val="single"/>
        </w:rPr>
        <w:t>not going to collapse</w:t>
      </w:r>
      <w:r w:rsidRPr="00F02F63">
        <w:rPr>
          <w:u w:val="single"/>
        </w:rPr>
        <w:t xml:space="preserve"> over the next century </w:t>
      </w:r>
      <w:r w:rsidRPr="00AC57E2">
        <w:rPr>
          <w:highlight w:val="cyan"/>
          <w:u w:val="single"/>
        </w:rPr>
        <w:t>even if we</w:t>
      </w:r>
      <w:r w:rsidRPr="00F02F63">
        <w:rPr>
          <w:sz w:val="16"/>
        </w:rPr>
        <w:t xml:space="preserve"> are idiotic enough to </w:t>
      </w:r>
      <w:r w:rsidRPr="00AC57E2">
        <w:rPr>
          <w:highlight w:val="cyan"/>
          <w:u w:val="single"/>
        </w:rPr>
        <w:t>delay</w:t>
      </w:r>
      <w:r w:rsidRPr="00F02F63">
        <w:rPr>
          <w:u w:val="single"/>
        </w:rPr>
        <w:t xml:space="preserve"> our response</w:t>
      </w:r>
      <w:r w:rsidRPr="00F02F63">
        <w:rPr>
          <w:sz w:val="16"/>
        </w:rPr>
        <w:t xml:space="preserve"> to climate change by a few years. For all the flooding, the drought, and the skyrocketing bills for air conditioning, </w:t>
      </w:r>
      <w:r w:rsidRPr="00F02F63">
        <w:rPr>
          <w:u w:val="single"/>
        </w:rPr>
        <w:t>the economy would keep on expanding</w:t>
      </w:r>
      <w:r w:rsidRPr="00F02F63">
        <w:rPr>
          <w:sz w:val="16"/>
        </w:rPr>
        <w:t>, according to the data that Stern uses.</w:t>
      </w:r>
      <w:r w:rsidRPr="00C045A2">
        <w:rPr>
          <w:sz w:val="12"/>
        </w:rPr>
        <w:t xml:space="preserve">¶ </w:t>
      </w:r>
      <w:r w:rsidRPr="00F02F63">
        <w:rPr>
          <w:sz w:val="16"/>
        </w:rPr>
        <w:t>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w:t>
      </w:r>
      <w:r w:rsidRPr="00C045A2">
        <w:rPr>
          <w:sz w:val="12"/>
        </w:rPr>
        <w:t xml:space="preserve">¶ </w:t>
      </w:r>
      <w:r w:rsidRPr="00F02F63">
        <w:rPr>
          <w:sz w:val="16"/>
        </w:rPr>
        <w:t xml:space="preserve">What about other diseases? Christian </w:t>
      </w:r>
      <w:r w:rsidRPr="00F02F63">
        <w:rPr>
          <w:u w:val="single"/>
        </w:rPr>
        <w:t>Zimmermann</w:t>
      </w:r>
      <w:r w:rsidRPr="00F02F63">
        <w:rPr>
          <w:sz w:val="16"/>
        </w:rPr>
        <w:t xml:space="preserve"> at the University of Connecticut </w:t>
      </w:r>
      <w:r w:rsidRPr="00F02F63">
        <w:rPr>
          <w:u w:val="single"/>
        </w:rPr>
        <w:t>and</w:t>
      </w:r>
      <w:r w:rsidRPr="00F02F63">
        <w:rPr>
          <w:sz w:val="16"/>
        </w:rPr>
        <w:t xml:space="preserve"> Douglas Gollin at </w:t>
      </w:r>
      <w:r w:rsidRPr="00F02F63">
        <w:rPr>
          <w:u w:val="single"/>
        </w:rPr>
        <w:t>Williams evaluate the likely impact of a 3-degree rise in temperatures on tropical diseases</w:t>
      </w:r>
      <w:r w:rsidRPr="00F02F63">
        <w:rPr>
          <w:sz w:val="16"/>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AC57E2">
        <w:rPr>
          <w:highlight w:val="cyan"/>
          <w:u w:val="single"/>
        </w:rPr>
        <w:t>there are existing tools to prevent or treat</w:t>
      </w:r>
      <w:r w:rsidRPr="00F02F63">
        <w:rPr>
          <w:u w:val="single"/>
        </w:rPr>
        <w:t xml:space="preserve"> most tropical </w:t>
      </w:r>
      <w:r w:rsidRPr="00AC57E2">
        <w:rPr>
          <w:highlight w:val="cyan"/>
          <w:u w:val="single"/>
        </w:rPr>
        <w:t>diseases</w:t>
      </w:r>
      <w:r w:rsidRPr="00F02F63">
        <w:rPr>
          <w:sz w:val="16"/>
        </w:rPr>
        <w:t>, and Zimmerman and Gollin suggest "</w:t>
      </w:r>
      <w:r w:rsidRPr="00F02F63">
        <w:rPr>
          <w:u w:val="single"/>
        </w:rPr>
        <w:t xml:space="preserve">rather modest </w:t>
      </w:r>
      <w:r w:rsidRPr="00AC57E2">
        <w:rPr>
          <w:highlight w:val="cyan"/>
          <w:u w:val="single"/>
        </w:rPr>
        <w:t>improvements in protection</w:t>
      </w:r>
      <w:r w:rsidRPr="00F02F63">
        <w:rPr>
          <w:sz w:val="16"/>
        </w:rPr>
        <w:t xml:space="preserve"> efficacy </w:t>
      </w:r>
      <w:r w:rsidRPr="00AC57E2">
        <w:rPr>
          <w:highlight w:val="cyan"/>
          <w:u w:val="single"/>
        </w:rPr>
        <w:t>could compensate</w:t>
      </w:r>
      <w:r w:rsidRPr="00F02F63">
        <w:rPr>
          <w:sz w:val="16"/>
        </w:rPr>
        <w:t xml:space="preserve"> for the consequences of climate change." We can deal with this one.</w:t>
      </w:r>
      <w:r w:rsidRPr="00C045A2">
        <w:rPr>
          <w:sz w:val="12"/>
        </w:rPr>
        <w:t xml:space="preserve">¶ </w:t>
      </w:r>
      <w:r w:rsidRPr="00AC57E2">
        <w:rPr>
          <w:highlight w:val="cyan"/>
          <w:u w:val="single"/>
        </w:rPr>
        <w:t>It's the same with agriculture</w:t>
      </w:r>
      <w:r w:rsidRPr="00F02F63">
        <w:rPr>
          <w:u w:val="single"/>
        </w:rPr>
        <w:t xml:space="preserve">. </w:t>
      </w:r>
      <w:r w:rsidRPr="00F02F63">
        <w:rPr>
          <w:sz w:val="16"/>
        </w:rPr>
        <w:t xml:space="preserve">Global warming will have many negative (and a few positive) impacts on food supply, but it is likely that </w:t>
      </w:r>
      <w:r w:rsidRPr="00AC57E2">
        <w:rPr>
          <w:highlight w:val="cyan"/>
          <w:u w:val="single"/>
        </w:rPr>
        <w:t>other impacts</w:t>
      </w:r>
      <w:r w:rsidRPr="00F02F63">
        <w:rPr>
          <w:sz w:val="16"/>
        </w:rPr>
        <w:t xml:space="preserve"> -- both positive, </w:t>
      </w:r>
      <w:r w:rsidRPr="00F02F63">
        <w:rPr>
          <w:u w:val="single"/>
        </w:rPr>
        <w:t>including technological change</w:t>
      </w:r>
      <w:r w:rsidRPr="00F02F63">
        <w:rPr>
          <w:sz w:val="16"/>
        </w:rPr>
        <w:t xml:space="preserve">, and negative, like the exhaustion of aquifers-- </w:t>
      </w:r>
      <w:r w:rsidRPr="00AC57E2">
        <w:rPr>
          <w:highlight w:val="cyan"/>
          <w:u w:val="single"/>
        </w:rPr>
        <w:t>will have</w:t>
      </w:r>
      <w:r w:rsidRPr="00F02F63">
        <w:rPr>
          <w:u w:val="single"/>
        </w:rPr>
        <w:t xml:space="preserve"> far </w:t>
      </w:r>
      <w:r w:rsidRPr="00AC57E2">
        <w:rPr>
          <w:highlight w:val="cyan"/>
          <w:u w:val="single"/>
        </w:rPr>
        <w:t>bigger effects</w:t>
      </w:r>
      <w:r w:rsidRPr="00F02F63">
        <w:rPr>
          <w:u w:val="single"/>
        </w:rPr>
        <w:t xml:space="preserve">. </w:t>
      </w:r>
      <w:r w:rsidRPr="00F02F63">
        <w:rPr>
          <w:sz w:val="16"/>
        </w:rPr>
        <w:t>The 2001 IPCC report suggested that climate change over the long term could reduce agricultural yields by as much as 30 percent. Compare that with the 90 percent increase in rice yields in Indonesia between 1970 and 2006, for example.</w:t>
      </w:r>
      <w:r w:rsidRPr="00C045A2">
        <w:rPr>
          <w:sz w:val="12"/>
        </w:rPr>
        <w:t xml:space="preserve">¶ </w:t>
      </w:r>
      <w:r w:rsidRPr="00F02F63">
        <w:rPr>
          <w:sz w:val="16"/>
        </w:rPr>
        <w:t xml:space="preserve">Again, </w:t>
      </w:r>
      <w:r w:rsidRPr="00F02F63">
        <w:rPr>
          <w:u w:val="single"/>
        </w:rPr>
        <w:t>while climate change will make extreme weather events and natural disasters</w:t>
      </w:r>
      <w:r w:rsidRPr="00F02F63">
        <w:rPr>
          <w:sz w:val="16"/>
        </w:rPr>
        <w:t xml:space="preserve"> like flooding and hurricanes </w:t>
      </w:r>
      <w:r w:rsidRPr="00F02F63">
        <w:rPr>
          <w:u w:val="single"/>
        </w:rPr>
        <w:t xml:space="preserve">more common, </w:t>
      </w:r>
      <w:r w:rsidRPr="00AC57E2">
        <w:rPr>
          <w:highlight w:val="cyan"/>
          <w:u w:val="single"/>
        </w:rPr>
        <w:t>the negative effect</w:t>
      </w:r>
      <w:r w:rsidRPr="00F02F63">
        <w:rPr>
          <w:u w:val="single"/>
        </w:rPr>
        <w:t xml:space="preserve"> on global quality of life </w:t>
      </w:r>
      <w:r w:rsidRPr="00AC57E2">
        <w:rPr>
          <w:highlight w:val="cyan"/>
          <w:u w:val="single"/>
        </w:rPr>
        <w:t>will be reduced if economies</w:t>
      </w:r>
      <w:r w:rsidRPr="00F02F63">
        <w:rPr>
          <w:u w:val="single"/>
        </w:rPr>
        <w:t xml:space="preserve"> continue to </w:t>
      </w:r>
      <w:r w:rsidRPr="00AC57E2">
        <w:rPr>
          <w:highlight w:val="cyan"/>
          <w:u w:val="single"/>
        </w:rPr>
        <w:t>grow</w:t>
      </w:r>
      <w:r w:rsidRPr="00F02F63">
        <w:rPr>
          <w:u w:val="single"/>
        </w:rPr>
        <w:t>.</w:t>
      </w:r>
      <w:r w:rsidRPr="00F02F63">
        <w:rPr>
          <w:sz w:val="16"/>
        </w:rPr>
        <w:t xml:space="preserve"> That's because, as Matthew Kahn from Tufts University has shown, </w:t>
      </w:r>
      <w:r w:rsidRPr="00AC57E2">
        <w:rPr>
          <w:highlight w:val="cyan"/>
          <w:u w:val="single"/>
        </w:rPr>
        <w:t>the safest place to suffer a natural disaster is</w:t>
      </w:r>
      <w:r w:rsidRPr="00F02F63">
        <w:rPr>
          <w:u w:val="single"/>
        </w:rPr>
        <w:t xml:space="preserve"> in </w:t>
      </w:r>
      <w:r w:rsidRPr="00AC57E2">
        <w:rPr>
          <w:highlight w:val="cyan"/>
          <w:u w:val="single"/>
        </w:rPr>
        <w:t>a rich country</w:t>
      </w:r>
      <w:r w:rsidRPr="00F02F63">
        <w:rPr>
          <w:u w:val="single"/>
        </w:rPr>
        <w:t>.</w:t>
      </w:r>
      <w:r w:rsidRPr="00F02F63">
        <w:rPr>
          <w:sz w:val="16"/>
        </w:rPr>
        <w:t xml:space="preserve"> The more money that people and governments have, the more they can both afford and enforce building codes, land use regulations, and public infrastructure like flood defenses that lower death tolls.</w:t>
      </w:r>
      <w:r w:rsidRPr="00C045A2">
        <w:rPr>
          <w:sz w:val="12"/>
        </w:rPr>
        <w:t xml:space="preserve">¶ </w:t>
      </w:r>
      <w:r w:rsidRPr="00F02F63">
        <w:rPr>
          <w:sz w:val="16"/>
        </w:rPr>
        <w:t xml:space="preserve">Let's also not forget how human psychology works. Too many environmentalists suggest that </w:t>
      </w:r>
      <w:r w:rsidRPr="00AC57E2">
        <w:rPr>
          <w:highlight w:val="cyan"/>
          <w:u w:val="single"/>
        </w:rPr>
        <w:t>dealing with climate change</w:t>
      </w:r>
      <w:r w:rsidRPr="00F02F63">
        <w:rPr>
          <w:sz w:val="16"/>
        </w:rPr>
        <w:t xml:space="preserve"> will take immediate and radical retooling of the global economy. It won't. It </w:t>
      </w:r>
      <w:r w:rsidRPr="00AC57E2">
        <w:rPr>
          <w:highlight w:val="cyan"/>
          <w:u w:val="single"/>
        </w:rPr>
        <w:t>is</w:t>
      </w:r>
      <w:r w:rsidRPr="00F02F63">
        <w:rPr>
          <w:u w:val="single"/>
        </w:rPr>
        <w:t xml:space="preserve"> affordable, </w:t>
      </w:r>
      <w:r w:rsidRPr="00AC57E2">
        <w:rPr>
          <w:highlight w:val="cyan"/>
          <w:u w:val="single"/>
        </w:rPr>
        <w:t>practical</w:t>
      </w:r>
      <w:r w:rsidRPr="00F02F63">
        <w:rPr>
          <w:u w:val="single"/>
        </w:rPr>
        <w:t>, and wouldn't take a revolution.</w:t>
      </w:r>
      <w:r w:rsidRPr="00F02F63">
        <w:rPr>
          <w:sz w:val="16"/>
        </w:rPr>
        <w:t xml:space="preserve"> Giving out the message that the only path to sustainability will require medieval standards of living only puts everyone else off. And once you've convinced yourself the world is on an inevitable course to disaster if some corner of the U.S. Midwest is fracked once more or India builds another three coal-fueled power plants, the only logical thing to do when the fracking or the building occurs is to sit back, put your Toms shoes on the couch, and drink micro-brewed herbal tea until civilization collapses. Climate change isn't like that -- or at the very least, isn't like that yet.</w:t>
      </w:r>
      <w:r w:rsidRPr="00C045A2">
        <w:rPr>
          <w:sz w:val="12"/>
        </w:rPr>
        <w:t xml:space="preserve">¶ </w:t>
      </w:r>
      <w:r w:rsidRPr="00F02F63">
        <w:rPr>
          <w:sz w:val="16"/>
        </w:rPr>
        <w:t xml:space="preserve">So, </w:t>
      </w:r>
      <w:r w:rsidRPr="00F02F63">
        <w:rPr>
          <w:u w:val="single"/>
        </w:rPr>
        <w:t xml:space="preserve">if you're really just looking for a reason to strap on the "end of the world is nigh" placards and go for a walk, </w:t>
      </w:r>
      <w:r w:rsidRPr="00AC57E2">
        <w:rPr>
          <w:highlight w:val="cyan"/>
          <w:u w:val="single"/>
        </w:rPr>
        <w:t>you can find better excuses</w:t>
      </w:r>
      <w:r w:rsidRPr="00F02F63">
        <w:rPr>
          <w:u w:val="single"/>
        </w:rPr>
        <w:t xml:space="preserve"> -- </w:t>
      </w:r>
      <w:r w:rsidRPr="00AC57E2">
        <w:rPr>
          <w:highlight w:val="cyan"/>
          <w:u w:val="single"/>
        </w:rPr>
        <w:t>like</w:t>
      </w:r>
      <w:r w:rsidRPr="00F02F63">
        <w:rPr>
          <w:sz w:val="16"/>
        </w:rPr>
        <w:t xml:space="preserve">, say, the threat of global </w:t>
      </w:r>
      <w:r w:rsidRPr="00F02F63">
        <w:rPr>
          <w:u w:val="single"/>
        </w:rPr>
        <w:t>thermo</w:t>
      </w:r>
      <w:r w:rsidRPr="00AC57E2">
        <w:rPr>
          <w:highlight w:val="cyan"/>
          <w:u w:val="single"/>
        </w:rPr>
        <w:t>nuclear war</w:t>
      </w:r>
      <w:r w:rsidRPr="00F02F63">
        <w:rPr>
          <w:u w:val="single"/>
        </w:rPr>
        <w:t xml:space="preserve"> or a</w:t>
      </w:r>
      <w:r w:rsidRPr="00F02F63">
        <w:rPr>
          <w:sz w:val="16"/>
        </w:rPr>
        <w:t xml:space="preserve"> rogue </w:t>
      </w:r>
      <w:r w:rsidRPr="00F02F63">
        <w:rPr>
          <w:u w:val="single"/>
        </w:rPr>
        <w:t>asteroid. The fight to curb greenhouse gas emissions is one for the hard-nosed optimist.</w:t>
      </w:r>
    </w:p>
    <w:p w:rsidR="00F306F7" w:rsidRDefault="00F306F7" w:rsidP="00F306F7">
      <w:pPr>
        <w:rPr>
          <w:b/>
        </w:rPr>
      </w:pPr>
    </w:p>
    <w:p w:rsidR="00F306F7" w:rsidRPr="00264B19" w:rsidRDefault="00F306F7" w:rsidP="00F306F7">
      <w:pPr>
        <w:pStyle w:val="Heading4"/>
      </w:pPr>
      <w:r w:rsidRPr="00264B19">
        <w:t xml:space="preserve">Tech and adaptive advances prevent all climate impacts---warming won’t cause war  </w:t>
      </w:r>
    </w:p>
    <w:p w:rsidR="00F306F7" w:rsidRPr="00D160C0" w:rsidRDefault="00F306F7" w:rsidP="00F306F7">
      <w:pPr>
        <w:rPr>
          <w:szCs w:val="24"/>
        </w:rPr>
      </w:pPr>
      <w:r w:rsidRPr="00D160C0">
        <w:rPr>
          <w:szCs w:val="24"/>
        </w:rPr>
        <w:t xml:space="preserve">Dr. S. Fred </w:t>
      </w:r>
      <w:r w:rsidRPr="00D160C0">
        <w:rPr>
          <w:rStyle w:val="Style13ptBold"/>
          <w:szCs w:val="24"/>
        </w:rPr>
        <w:t>Singer et al 11</w:t>
      </w:r>
      <w:r w:rsidRPr="00D160C0">
        <w:rPr>
          <w:szCs w:val="24"/>
        </w:rPr>
        <w:t xml:space="preserve">,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palaeontologist, stratigrapher, marine geologist and environmental scientist with more than thirty years professional experience; and Craig D. Idso,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et al, 2011, “Climate Change Reconsidered: 2011 Interim Report,” online: </w:t>
      </w:r>
      <w:hyperlink r:id="rId137" w:history="1">
        <w:r w:rsidRPr="00D160C0">
          <w:rPr>
            <w:rStyle w:val="Hyperlink"/>
            <w:szCs w:val="24"/>
          </w:rPr>
          <w:t>http://www.nipccreport.org/reports/2011/pdf/FrontMatter.pdf</w:t>
        </w:r>
      </w:hyperlink>
    </w:p>
    <w:p w:rsidR="00F306F7" w:rsidRPr="00D160C0" w:rsidRDefault="00F306F7" w:rsidP="00F306F7">
      <w:pPr>
        <w:rPr>
          <w:sz w:val="16"/>
          <w:szCs w:val="24"/>
        </w:rPr>
      </w:pPr>
      <w:r w:rsidRPr="00AC57E2">
        <w:rPr>
          <w:rStyle w:val="StyleUnderline"/>
          <w:szCs w:val="24"/>
          <w:highlight w:val="cyan"/>
        </w:rPr>
        <w:t>Decades-long empirical trends of climate</w:t>
      </w:r>
      <w:r w:rsidRPr="00D160C0">
        <w:rPr>
          <w:rStyle w:val="StyleUnderline"/>
          <w:szCs w:val="24"/>
        </w:rPr>
        <w:t xml:space="preserve">-sensitive </w:t>
      </w:r>
      <w:r w:rsidRPr="00AC57E2">
        <w:rPr>
          <w:rStyle w:val="StyleUnderline"/>
          <w:szCs w:val="24"/>
          <w:highlight w:val="cyan"/>
        </w:rPr>
        <w:t>measures of human well-being</w:t>
      </w:r>
      <w:r w:rsidRPr="00D160C0">
        <w:rPr>
          <w:sz w:val="16"/>
          <w:szCs w:val="24"/>
        </w:rPr>
        <w:t xml:space="preserve">, including the percent of developing world population suffering from chronic hunger, poverty rates, and deaths due to extreme weather events, </w:t>
      </w:r>
      <w:r w:rsidRPr="00AC57E2">
        <w:rPr>
          <w:rStyle w:val="StyleUnderline"/>
          <w:szCs w:val="24"/>
          <w:highlight w:val="cyan"/>
        </w:rPr>
        <w:t>reveal</w:t>
      </w:r>
      <w:r w:rsidRPr="00AC57E2">
        <w:rPr>
          <w:sz w:val="16"/>
          <w:szCs w:val="24"/>
          <w:highlight w:val="cyan"/>
        </w:rPr>
        <w:t xml:space="preserve"> </w:t>
      </w:r>
      <w:r w:rsidRPr="00AC57E2">
        <w:rPr>
          <w:rStyle w:val="StyleUnderline"/>
          <w:szCs w:val="24"/>
          <w:highlight w:val="cyan"/>
        </w:rPr>
        <w:t>dramatic improvement</w:t>
      </w:r>
      <w:r w:rsidRPr="00D160C0">
        <w:rPr>
          <w:sz w:val="16"/>
          <w:szCs w:val="24"/>
        </w:rPr>
        <w:t xml:space="preserve"> during the twentieth century, </w:t>
      </w:r>
      <w:r w:rsidRPr="00AC57E2">
        <w:rPr>
          <w:rStyle w:val="StyleUnderline"/>
          <w:szCs w:val="24"/>
          <w:highlight w:val="cyan"/>
        </w:rPr>
        <w:t>notwithstanding</w:t>
      </w:r>
      <w:r w:rsidRPr="00D160C0">
        <w:rPr>
          <w:sz w:val="16"/>
          <w:szCs w:val="24"/>
        </w:rPr>
        <w:t xml:space="preserve"> the </w:t>
      </w:r>
      <w:r w:rsidRPr="00D160C0">
        <w:rPr>
          <w:rStyle w:val="StyleUnderline"/>
          <w:szCs w:val="24"/>
        </w:rPr>
        <w:t xml:space="preserve">historic </w:t>
      </w:r>
      <w:r w:rsidRPr="00AC57E2">
        <w:rPr>
          <w:rStyle w:val="StyleUnderline"/>
          <w:szCs w:val="24"/>
          <w:highlight w:val="cyan"/>
        </w:rPr>
        <w:t>increase in</w:t>
      </w:r>
      <w:r w:rsidRPr="00D160C0">
        <w:rPr>
          <w:sz w:val="16"/>
          <w:szCs w:val="24"/>
        </w:rPr>
        <w:t xml:space="preserve"> atmospheric </w:t>
      </w:r>
      <w:r w:rsidRPr="00AC57E2">
        <w:rPr>
          <w:rStyle w:val="StyleUnderline"/>
          <w:szCs w:val="24"/>
          <w:highlight w:val="cyan"/>
        </w:rPr>
        <w:t>CO2</w:t>
      </w:r>
      <w:r w:rsidRPr="00D160C0">
        <w:rPr>
          <w:sz w:val="16"/>
          <w:szCs w:val="24"/>
        </w:rPr>
        <w:t xml:space="preserve"> concentrations. The magnitude of the </w:t>
      </w:r>
      <w:r w:rsidRPr="00AC57E2">
        <w:rPr>
          <w:rStyle w:val="StyleUnderline"/>
          <w:szCs w:val="24"/>
          <w:highlight w:val="cyan"/>
        </w:rPr>
        <w:t>impacts</w:t>
      </w:r>
      <w:r w:rsidRPr="00D160C0">
        <w:rPr>
          <w:rStyle w:val="StyleUnderline"/>
          <w:szCs w:val="24"/>
        </w:rPr>
        <w:t xml:space="preserve"> of climate change</w:t>
      </w:r>
      <w:r w:rsidRPr="00D160C0">
        <w:rPr>
          <w:sz w:val="16"/>
          <w:szCs w:val="24"/>
        </w:rPr>
        <w:t xml:space="preserve"> on human well-being </w:t>
      </w:r>
      <w:r w:rsidRPr="00AC57E2">
        <w:rPr>
          <w:rStyle w:val="StyleUnderline"/>
          <w:szCs w:val="24"/>
          <w:highlight w:val="cyan"/>
        </w:rPr>
        <w:t>depends on society's adaptability</w:t>
      </w:r>
      <w:r w:rsidRPr="00D160C0">
        <w:rPr>
          <w:sz w:val="16"/>
          <w:szCs w:val="24"/>
        </w:rPr>
        <w:t xml:space="preserve"> (adaptive capacity), </w:t>
      </w:r>
      <w:r w:rsidRPr="00D160C0">
        <w:rPr>
          <w:rStyle w:val="StyleUnderline"/>
          <w:szCs w:val="24"/>
        </w:rPr>
        <w:t>which is determined by</w:t>
      </w:r>
      <w:r w:rsidRPr="00D160C0">
        <w:rPr>
          <w:sz w:val="16"/>
          <w:szCs w:val="24"/>
        </w:rPr>
        <w:t xml:space="preserve">, among other things, </w:t>
      </w:r>
      <w:r w:rsidRPr="00D160C0">
        <w:rPr>
          <w:rStyle w:val="StyleUnderline"/>
          <w:szCs w:val="24"/>
        </w:rPr>
        <w:t>the wealth and human resources society can access</w:t>
      </w:r>
      <w:r w:rsidRPr="00D160C0">
        <w:rPr>
          <w:sz w:val="16"/>
          <w:szCs w:val="24"/>
        </w:rPr>
        <w:t xml:space="preserve"> in order to obtain, install, operate, and maintain technologies necessary </w:t>
      </w:r>
      <w:r w:rsidRPr="00D160C0">
        <w:rPr>
          <w:rStyle w:val="StyleUnderline"/>
          <w:szCs w:val="24"/>
        </w:rPr>
        <w:t>to cope with or take advantage of climate change</w:t>
      </w:r>
      <w:r w:rsidRPr="00D160C0">
        <w:rPr>
          <w:sz w:val="16"/>
          <w:szCs w:val="24"/>
        </w:rPr>
        <w:t xml:space="preserve"> impacts. </w:t>
      </w:r>
      <w:r w:rsidRPr="00AC57E2">
        <w:rPr>
          <w:rStyle w:val="StyleUnderline"/>
          <w:szCs w:val="24"/>
          <w:highlight w:val="cyan"/>
        </w:rPr>
        <w:t>The IPCC</w:t>
      </w:r>
      <w:r w:rsidRPr="00AC57E2">
        <w:rPr>
          <w:sz w:val="16"/>
          <w:szCs w:val="24"/>
          <w:highlight w:val="cyan"/>
        </w:rPr>
        <w:t xml:space="preserve"> </w:t>
      </w:r>
      <w:r w:rsidRPr="00AC57E2">
        <w:rPr>
          <w:rStyle w:val="Emphasis"/>
          <w:szCs w:val="24"/>
          <w:highlight w:val="cyan"/>
        </w:rPr>
        <w:t>systematically underestimates adaptive capacity</w:t>
      </w:r>
      <w:r w:rsidRPr="00AC57E2">
        <w:rPr>
          <w:sz w:val="16"/>
          <w:szCs w:val="24"/>
          <w:highlight w:val="cyan"/>
        </w:rPr>
        <w:t xml:space="preserve"> </w:t>
      </w:r>
      <w:r w:rsidRPr="00AC57E2">
        <w:rPr>
          <w:rStyle w:val="StyleUnderline"/>
          <w:szCs w:val="24"/>
          <w:highlight w:val="cyan"/>
        </w:rPr>
        <w:t>by failing to take into account</w:t>
      </w:r>
      <w:r w:rsidRPr="00D160C0">
        <w:rPr>
          <w:rStyle w:val="StyleUnderline"/>
          <w:szCs w:val="24"/>
        </w:rPr>
        <w:t xml:space="preserve"> the</w:t>
      </w:r>
      <w:r w:rsidRPr="00D160C0">
        <w:rPr>
          <w:sz w:val="16"/>
          <w:szCs w:val="24"/>
        </w:rPr>
        <w:t xml:space="preserve"> </w:t>
      </w:r>
      <w:r w:rsidRPr="00AC57E2">
        <w:rPr>
          <w:rStyle w:val="Emphasis"/>
          <w:szCs w:val="24"/>
          <w:highlight w:val="cyan"/>
        </w:rPr>
        <w:t>greater wealth and tech</w:t>
      </w:r>
      <w:r w:rsidRPr="00D160C0">
        <w:rPr>
          <w:rStyle w:val="Emphasis"/>
          <w:szCs w:val="24"/>
        </w:rPr>
        <w:t xml:space="preserve">nological </w:t>
      </w:r>
      <w:r w:rsidRPr="00AC57E2">
        <w:rPr>
          <w:rStyle w:val="Emphasis"/>
          <w:szCs w:val="24"/>
          <w:highlight w:val="cyan"/>
        </w:rPr>
        <w:t>advances</w:t>
      </w:r>
      <w:r w:rsidRPr="00AC57E2">
        <w:rPr>
          <w:sz w:val="16"/>
          <w:szCs w:val="24"/>
          <w:highlight w:val="cyan"/>
        </w:rPr>
        <w:t xml:space="preserve"> </w:t>
      </w:r>
      <w:r w:rsidRPr="00AC57E2">
        <w:rPr>
          <w:rStyle w:val="StyleUnderline"/>
          <w:szCs w:val="24"/>
          <w:highlight w:val="cyan"/>
        </w:rPr>
        <w:t>that will be present</w:t>
      </w:r>
      <w:r w:rsidRPr="00D160C0">
        <w:rPr>
          <w:rStyle w:val="StyleUnderline"/>
          <w:szCs w:val="24"/>
        </w:rPr>
        <w:t xml:space="preserve"> at the time for which impacts are to be estimated</w:t>
      </w:r>
      <w:r w:rsidRPr="00D160C0">
        <w:rPr>
          <w:sz w:val="16"/>
          <w:szCs w:val="24"/>
        </w:rPr>
        <w:t xml:space="preserve">. </w:t>
      </w:r>
      <w:r w:rsidRPr="00D160C0">
        <w:rPr>
          <w:rStyle w:val="StyleUnderline"/>
          <w:szCs w:val="24"/>
        </w:rPr>
        <w:t>Even accepting</w:t>
      </w:r>
      <w:r w:rsidRPr="00D160C0">
        <w:rPr>
          <w:sz w:val="16"/>
          <w:szCs w:val="24"/>
        </w:rPr>
        <w:t xml:space="preserve"> the IPCC's and Stern Review's </w:t>
      </w:r>
      <w:r w:rsidRPr="00D160C0">
        <w:rPr>
          <w:rStyle w:val="StyleUnderline"/>
          <w:szCs w:val="24"/>
        </w:rPr>
        <w:t>worst-case scenarios</w:t>
      </w:r>
      <w:r w:rsidRPr="00D160C0">
        <w:rPr>
          <w:sz w:val="16"/>
          <w:szCs w:val="24"/>
        </w:rPr>
        <w:t xml:space="preserve">, and assuming a compounded annual growth rate of per-capita GDP of only 0.7 percent, reveals that </w:t>
      </w:r>
      <w:r w:rsidRPr="00AC57E2">
        <w:rPr>
          <w:rStyle w:val="StyleUnderline"/>
          <w:szCs w:val="24"/>
          <w:highlight w:val="cyan"/>
        </w:rPr>
        <w:t>net GDP</w:t>
      </w:r>
      <w:r w:rsidRPr="00D160C0">
        <w:rPr>
          <w:rStyle w:val="StyleUnderline"/>
          <w:szCs w:val="24"/>
        </w:rPr>
        <w:t xml:space="preserve"> per capita </w:t>
      </w:r>
      <w:r w:rsidRPr="00AC57E2">
        <w:rPr>
          <w:rStyle w:val="StyleUnderline"/>
          <w:szCs w:val="24"/>
          <w:highlight w:val="cyan"/>
        </w:rPr>
        <w:t>in</w:t>
      </w:r>
      <w:r w:rsidRPr="00D160C0">
        <w:rPr>
          <w:rStyle w:val="StyleUnderline"/>
          <w:szCs w:val="24"/>
        </w:rPr>
        <w:t xml:space="preserve"> developing countries in </w:t>
      </w:r>
      <w:r w:rsidRPr="00AC57E2">
        <w:rPr>
          <w:rStyle w:val="StyleUnderline"/>
          <w:szCs w:val="24"/>
          <w:highlight w:val="cyan"/>
        </w:rPr>
        <w:t>2100 would be</w:t>
      </w:r>
      <w:r w:rsidRPr="00AC57E2">
        <w:rPr>
          <w:sz w:val="16"/>
          <w:szCs w:val="24"/>
          <w:highlight w:val="cyan"/>
        </w:rPr>
        <w:t xml:space="preserve"> </w:t>
      </w:r>
      <w:r w:rsidRPr="00AC57E2">
        <w:rPr>
          <w:rStyle w:val="Emphasis"/>
          <w:szCs w:val="24"/>
          <w:highlight w:val="cyan"/>
        </w:rPr>
        <w:t>double the</w:t>
      </w:r>
      <w:r w:rsidRPr="00D160C0">
        <w:rPr>
          <w:rStyle w:val="Emphasis"/>
          <w:szCs w:val="24"/>
        </w:rPr>
        <w:t xml:space="preserve"> 20</w:t>
      </w:r>
      <w:r w:rsidRPr="00AC57E2">
        <w:rPr>
          <w:rStyle w:val="Emphasis"/>
          <w:szCs w:val="24"/>
          <w:highlight w:val="cyan"/>
        </w:rPr>
        <w:t>06</w:t>
      </w:r>
      <w:r w:rsidRPr="00D160C0">
        <w:rPr>
          <w:rStyle w:val="Emphasis"/>
          <w:szCs w:val="24"/>
        </w:rPr>
        <w:t xml:space="preserve"> </w:t>
      </w:r>
      <w:r w:rsidRPr="00AC57E2">
        <w:rPr>
          <w:rStyle w:val="Emphasis"/>
          <w:szCs w:val="24"/>
          <w:highlight w:val="cyan"/>
        </w:rPr>
        <w:t>level of the U.S.</w:t>
      </w:r>
      <w:r w:rsidRPr="00D160C0">
        <w:rPr>
          <w:sz w:val="16"/>
          <w:szCs w:val="24"/>
        </w:rPr>
        <w:t xml:space="preserve"> </w:t>
      </w:r>
      <w:r w:rsidRPr="00D160C0">
        <w:rPr>
          <w:rStyle w:val="StyleUnderline"/>
          <w:szCs w:val="24"/>
        </w:rPr>
        <w:t>and triple that level in 2200</w:t>
      </w:r>
      <w:r w:rsidRPr="00D160C0">
        <w:rPr>
          <w:sz w:val="16"/>
          <w:szCs w:val="24"/>
        </w:rPr>
        <w:t xml:space="preserve">. Thus, </w:t>
      </w:r>
      <w:r w:rsidRPr="00AC57E2">
        <w:rPr>
          <w:rStyle w:val="StyleUnderline"/>
          <w:szCs w:val="24"/>
          <w:highlight w:val="cyan"/>
        </w:rPr>
        <w:t>even</w:t>
      </w:r>
      <w:r w:rsidRPr="00AC57E2">
        <w:rPr>
          <w:sz w:val="16"/>
          <w:szCs w:val="24"/>
          <w:highlight w:val="cyan"/>
        </w:rPr>
        <w:t xml:space="preserve"> </w:t>
      </w:r>
      <w:r w:rsidRPr="00AC57E2">
        <w:rPr>
          <w:rStyle w:val="Emphasis"/>
          <w:szCs w:val="24"/>
          <w:highlight w:val="cyan"/>
        </w:rPr>
        <w:t>developing countries' future ability</w:t>
      </w:r>
      <w:r w:rsidRPr="00AC57E2">
        <w:rPr>
          <w:sz w:val="16"/>
          <w:szCs w:val="24"/>
          <w:highlight w:val="cyan"/>
        </w:rPr>
        <w:t xml:space="preserve"> </w:t>
      </w:r>
      <w:r w:rsidRPr="00AC57E2">
        <w:rPr>
          <w:rStyle w:val="StyleUnderline"/>
          <w:szCs w:val="24"/>
          <w:highlight w:val="cyan"/>
        </w:rPr>
        <w:t>to cope</w:t>
      </w:r>
      <w:r w:rsidRPr="00D160C0">
        <w:rPr>
          <w:rStyle w:val="StyleUnderline"/>
          <w:szCs w:val="24"/>
        </w:rPr>
        <w:t xml:space="preserve"> with climate change </w:t>
      </w:r>
      <w:r w:rsidRPr="00AC57E2">
        <w:rPr>
          <w:rStyle w:val="StyleUnderline"/>
          <w:szCs w:val="24"/>
          <w:highlight w:val="cyan"/>
        </w:rPr>
        <w:t>would be</w:t>
      </w:r>
      <w:r w:rsidRPr="00AC57E2">
        <w:rPr>
          <w:sz w:val="16"/>
          <w:szCs w:val="24"/>
          <w:highlight w:val="cyan"/>
        </w:rPr>
        <w:t xml:space="preserve"> </w:t>
      </w:r>
      <w:r w:rsidRPr="00AC57E2">
        <w:rPr>
          <w:rStyle w:val="Emphasis"/>
          <w:szCs w:val="24"/>
          <w:highlight w:val="cyan"/>
        </w:rPr>
        <w:t>much better than</w:t>
      </w:r>
      <w:r w:rsidRPr="00D160C0">
        <w:rPr>
          <w:rStyle w:val="Emphasis"/>
          <w:szCs w:val="24"/>
        </w:rPr>
        <w:t xml:space="preserve"> that of the U.S. </w:t>
      </w:r>
      <w:r w:rsidRPr="00AC57E2">
        <w:rPr>
          <w:rStyle w:val="Emphasis"/>
          <w:szCs w:val="24"/>
          <w:highlight w:val="cyan"/>
        </w:rPr>
        <w:t>today</w:t>
      </w:r>
      <w:r w:rsidRPr="00D160C0">
        <w:rPr>
          <w:sz w:val="16"/>
          <w:szCs w:val="24"/>
        </w:rPr>
        <w:t xml:space="preserve">. The IPCC's embrace of biofuels as a way to reduce greenhouse gas emissions was premature, as many researchers have found "even the best biofuels have the potential to damage the poor, the climate, and biodiversity" (Delucchi, 2010). Biofuel production consumes nearly as much energy as it generates, competes with food crops and wildlife for land, and is unlikely to ever meet more than a small fraction of the world's demand for fuels. </w:t>
      </w:r>
      <w:r w:rsidRPr="00AC57E2">
        <w:rPr>
          <w:rStyle w:val="StyleUnderline"/>
          <w:szCs w:val="24"/>
          <w:highlight w:val="cyan"/>
        </w:rPr>
        <w:t>The notion that</w:t>
      </w:r>
      <w:r w:rsidRPr="00D160C0">
        <w:rPr>
          <w:sz w:val="16"/>
          <w:szCs w:val="24"/>
        </w:rPr>
        <w:t xml:space="preserve"> global </w:t>
      </w:r>
      <w:r w:rsidRPr="00AC57E2">
        <w:rPr>
          <w:rStyle w:val="Emphasis"/>
          <w:szCs w:val="24"/>
          <w:highlight w:val="cyan"/>
        </w:rPr>
        <w:t>warming might cause war</w:t>
      </w:r>
      <w:r w:rsidRPr="00D160C0">
        <w:rPr>
          <w:sz w:val="16"/>
          <w:szCs w:val="24"/>
        </w:rPr>
        <w:t xml:space="preserve"> and social unrest </w:t>
      </w:r>
      <w:r w:rsidRPr="00AC57E2">
        <w:rPr>
          <w:rStyle w:val="StyleUnderline"/>
          <w:szCs w:val="24"/>
          <w:highlight w:val="cyan"/>
        </w:rPr>
        <w:t>is</w:t>
      </w:r>
      <w:r w:rsidRPr="00D160C0">
        <w:rPr>
          <w:rStyle w:val="StyleUnderline"/>
          <w:szCs w:val="24"/>
        </w:rPr>
        <w:t xml:space="preserve"> not only wrong, but</w:t>
      </w:r>
      <w:r w:rsidRPr="00D160C0">
        <w:rPr>
          <w:sz w:val="16"/>
          <w:szCs w:val="24"/>
        </w:rPr>
        <w:t xml:space="preserve"> even </w:t>
      </w:r>
      <w:r w:rsidRPr="00AC57E2">
        <w:rPr>
          <w:rStyle w:val="Emphasis"/>
          <w:szCs w:val="24"/>
          <w:highlight w:val="cyan"/>
        </w:rPr>
        <w:t>backwards</w:t>
      </w:r>
      <w:r w:rsidRPr="00D160C0">
        <w:rPr>
          <w:sz w:val="16"/>
          <w:szCs w:val="24"/>
        </w:rPr>
        <w:t xml:space="preserve"> - that is, </w:t>
      </w:r>
      <w:r w:rsidRPr="00AC57E2">
        <w:rPr>
          <w:rStyle w:val="Emphasis"/>
          <w:szCs w:val="24"/>
          <w:highlight w:val="cyan"/>
        </w:rPr>
        <w:t>global cooling has led to wars</w:t>
      </w:r>
      <w:r w:rsidRPr="00D160C0">
        <w:rPr>
          <w:sz w:val="16"/>
          <w:szCs w:val="24"/>
        </w:rPr>
        <w:t xml:space="preserve"> </w:t>
      </w:r>
      <w:r w:rsidRPr="00D160C0">
        <w:rPr>
          <w:rStyle w:val="StyleUnderline"/>
          <w:szCs w:val="24"/>
        </w:rPr>
        <w:t>and social unrest in the past</w:t>
      </w:r>
      <w:r w:rsidRPr="00D160C0">
        <w:rPr>
          <w:sz w:val="16"/>
          <w:szCs w:val="24"/>
        </w:rPr>
        <w:t xml:space="preserve">, whereas global </w:t>
      </w:r>
      <w:r w:rsidRPr="00AC57E2">
        <w:rPr>
          <w:rStyle w:val="StyleUnderline"/>
          <w:szCs w:val="24"/>
          <w:highlight w:val="cyan"/>
        </w:rPr>
        <w:t>warming has coincided with</w:t>
      </w:r>
      <w:r w:rsidRPr="00D160C0">
        <w:rPr>
          <w:sz w:val="16"/>
          <w:szCs w:val="24"/>
        </w:rPr>
        <w:t xml:space="preserve"> periods of </w:t>
      </w:r>
      <w:r w:rsidRPr="00AC57E2">
        <w:rPr>
          <w:rStyle w:val="Emphasis"/>
          <w:szCs w:val="24"/>
          <w:highlight w:val="cyan"/>
        </w:rPr>
        <w:t>peace, prosperity, and</w:t>
      </w:r>
      <w:r w:rsidRPr="00D160C0">
        <w:rPr>
          <w:sz w:val="16"/>
          <w:szCs w:val="24"/>
        </w:rPr>
        <w:t xml:space="preserve"> social </w:t>
      </w:r>
      <w:r w:rsidRPr="00AC57E2">
        <w:rPr>
          <w:rStyle w:val="Emphasis"/>
          <w:szCs w:val="24"/>
          <w:highlight w:val="cyan"/>
        </w:rPr>
        <w:t>stability</w:t>
      </w:r>
      <w:r w:rsidRPr="00D160C0">
        <w:rPr>
          <w:sz w:val="16"/>
          <w:szCs w:val="24"/>
        </w:rPr>
        <w:t>.</w:t>
      </w:r>
    </w:p>
    <w:p w:rsidR="00F306F7" w:rsidRDefault="00F306F7" w:rsidP="00F306F7">
      <w:pPr>
        <w:rPr>
          <w:b/>
        </w:rPr>
      </w:pPr>
    </w:p>
    <w:p w:rsidR="00F306F7" w:rsidRPr="005538C3" w:rsidRDefault="00F306F7" w:rsidP="00F306F7">
      <w:pPr>
        <w:rPr>
          <w:b/>
        </w:rPr>
      </w:pPr>
    </w:p>
    <w:p w:rsidR="00F306F7" w:rsidRPr="00264B19" w:rsidRDefault="00F306F7" w:rsidP="00F306F7">
      <w:pPr>
        <w:pStyle w:val="Heading4"/>
      </w:pPr>
      <w:r w:rsidRPr="00264B19">
        <w:t>Scientific consensus agrees with us</w:t>
      </w:r>
    </w:p>
    <w:p w:rsidR="00F306F7" w:rsidRPr="0065532B" w:rsidRDefault="00F306F7" w:rsidP="00F306F7">
      <w:pPr>
        <w:rPr>
          <w:rFonts w:eastAsia="Calibri"/>
        </w:rPr>
      </w:pPr>
      <w:r w:rsidRPr="00A26B21">
        <w:rPr>
          <w:rFonts w:eastAsia="Calibri"/>
          <w:b/>
        </w:rPr>
        <w:t xml:space="preserve">Taylor 09 </w:t>
      </w:r>
      <w:r w:rsidRPr="00A26B21">
        <w:rPr>
          <w:rFonts w:eastAsia="Calibri"/>
        </w:rPr>
        <w:t>(James, Senior Fellow Env. Policy @ Heartland Institute, Naples Daily News, “Guest Commentary: Global warming”, http://www.naplesnews.com/news/2009/jan/03/gu</w:t>
      </w:r>
      <w:r>
        <w:rPr>
          <w:rFonts w:eastAsia="Calibri"/>
        </w:rPr>
        <w:t>est-commentary-global-warming/)</w:t>
      </w:r>
    </w:p>
    <w:p w:rsidR="00F306F7" w:rsidRPr="00A26B21" w:rsidRDefault="00F306F7" w:rsidP="00F306F7">
      <w:pPr>
        <w:rPr>
          <w:rFonts w:eastAsia="Calibri"/>
          <w:sz w:val="14"/>
        </w:rPr>
      </w:pPr>
      <w:r w:rsidRPr="00A26B21">
        <w:rPr>
          <w:rFonts w:eastAsia="Calibri"/>
          <w:sz w:val="14"/>
        </w:rPr>
        <w:t xml:space="preserve">In a pair of recent columns claiming humans are causing a global-warming crisis, Ben Bova disparages mere “assertions” while saying people need to rely on “observable, measurable facts.” While Bova’s concern about Earth’s climate is admirable, he should follow his own advice regarding assertions versus facts.  Bova asserts Earth has a “rising fever.” Yet the fact is that </w:t>
      </w:r>
      <w:r w:rsidRPr="00A26B21">
        <w:rPr>
          <w:rFonts w:eastAsia="Calibri"/>
          <w:bCs/>
          <w:u w:val="single"/>
        </w:rPr>
        <w:t xml:space="preserve">global temperatures are unusually cool. For most of the past 10,000 years temperatures have been 1.0 to 3.0 degrees Celsius warmer than they are today. The 0.6 degree rise in temperatures during the 20th century occurred from the baseline of the little ice age, which saw the coldest global temperatures during the past 10,000 years. </w:t>
      </w:r>
      <w:r w:rsidRPr="00A26B21">
        <w:rPr>
          <w:rFonts w:eastAsia="Calibri"/>
          <w:sz w:val="14"/>
        </w:rPr>
        <w:t xml:space="preserve">Earth has a “rising fever” only if we pretend the little ice age was “normal” and ignore Earth’s long-term temperature facts.  Bova asserts “the loss of sea ice in the Arctic is threatening the survival of polar bears.” Yet the fact is that polar bear numbers have doubled since the 1980s. Moreover, </w:t>
      </w:r>
      <w:r w:rsidRPr="00A26B21">
        <w:rPr>
          <w:rFonts w:eastAsia="Calibri"/>
          <w:bCs/>
          <w:u w:val="single"/>
        </w:rPr>
        <w:t>Antarctic sea ice is growing and has been setting records for much of the past year</w:t>
      </w:r>
      <w:r w:rsidRPr="00A26B21">
        <w:rPr>
          <w:rFonts w:eastAsia="Calibri"/>
          <w:sz w:val="14"/>
        </w:rPr>
        <w:t xml:space="preserve">. If “global” warming is causing receding polar ice, then why is Antarctic sea ice setting growth records?  Bova asserts “measurements ... show that the rise in global temperatures matches quite closely the increase in carbon dioxide.” Yet the fact is that solar scientists at Harvard and other leading universities have published research in the world’s leading scientific journals showing that </w:t>
      </w:r>
      <w:r w:rsidRPr="00A26B21">
        <w:rPr>
          <w:rFonts w:eastAsia="Calibri"/>
          <w:bCs/>
          <w:u w:val="single"/>
        </w:rPr>
        <w:t>temperatures match solar output much more closely than carbon dioxide, even in the 20th century</w:t>
      </w:r>
      <w:r w:rsidRPr="00A26B21">
        <w:rPr>
          <w:rFonts w:eastAsia="Calibri"/>
          <w:sz w:val="14"/>
        </w:rPr>
        <w:t xml:space="preserve">.  Bova asserts that as a result of global warming “much of our crop land turns to desert.” Yet, the fact is that </w:t>
      </w:r>
      <w:r w:rsidRPr="00A26B21">
        <w:rPr>
          <w:rFonts w:eastAsia="Calibri"/>
          <w:bCs/>
          <w:u w:val="single"/>
        </w:rPr>
        <w:t>global precipitation and global soil moisture have increased during the 20th century</w:t>
      </w:r>
      <w:r w:rsidRPr="00A26B21">
        <w:rPr>
          <w:rFonts w:eastAsia="Calibri"/>
          <w:sz w:val="14"/>
        </w:rPr>
        <w:t xml:space="preserve">, and the Sahara Desert and other deserts around the world are in retreat.  Bova asserts we run the risk of a breaching a “tipping point” or a “greenhouse cliff where the global climate shifts too rapidly for us to protect ourselves from its drastic effects.” Yet, the fact is that </w:t>
      </w:r>
      <w:r w:rsidRPr="00AC57E2">
        <w:rPr>
          <w:rFonts w:eastAsia="Calibri"/>
          <w:bCs/>
          <w:highlight w:val="cyan"/>
          <w:u w:val="single"/>
        </w:rPr>
        <w:t xml:space="preserve">in a recent survey of more than 500 climate scientists </w:t>
      </w:r>
      <w:r w:rsidRPr="00A26B21">
        <w:rPr>
          <w:rFonts w:eastAsia="Calibri"/>
          <w:bCs/>
          <w:u w:val="single"/>
        </w:rPr>
        <w:t xml:space="preserve">from around the world, </w:t>
      </w:r>
      <w:r w:rsidRPr="00AC57E2">
        <w:rPr>
          <w:rFonts w:eastAsia="Calibri"/>
          <w:bCs/>
          <w:highlight w:val="cyan"/>
          <w:u w:val="single"/>
        </w:rPr>
        <w:t xml:space="preserve">less than half agreed </w:t>
      </w:r>
      <w:r w:rsidRPr="00A26B21">
        <w:rPr>
          <w:rFonts w:eastAsia="Calibri"/>
          <w:bCs/>
          <w:u w:val="single"/>
        </w:rPr>
        <w:t xml:space="preserve">that “assuming </w:t>
      </w:r>
      <w:r w:rsidRPr="00AC57E2">
        <w:rPr>
          <w:rFonts w:eastAsia="Calibri"/>
          <w:bCs/>
          <w:highlight w:val="cyan"/>
          <w:u w:val="single"/>
        </w:rPr>
        <w:t>climate change will occur</w:t>
      </w:r>
      <w:r w:rsidRPr="00A26B21">
        <w:rPr>
          <w:rFonts w:eastAsia="Calibri"/>
          <w:bCs/>
          <w:u w:val="single"/>
        </w:rPr>
        <w:t xml:space="preserve">, it will occur </w:t>
      </w:r>
      <w:r w:rsidRPr="00AC57E2">
        <w:rPr>
          <w:rFonts w:eastAsia="Calibri"/>
          <w:bCs/>
          <w:highlight w:val="cyan"/>
          <w:u w:val="single"/>
        </w:rPr>
        <w:t xml:space="preserve">so suddenly that a lack of preparation could result in devastation </w:t>
      </w:r>
      <w:r w:rsidRPr="00A26B21">
        <w:rPr>
          <w:rFonts w:eastAsia="Calibri"/>
          <w:bCs/>
          <w:u w:val="single"/>
        </w:rPr>
        <w:t>of some areas of the world.</w:t>
      </w:r>
      <w:r w:rsidRPr="00A26B21">
        <w:rPr>
          <w:rFonts w:eastAsia="Calibri"/>
          <w:sz w:val="14"/>
        </w:rPr>
        <w:t xml:space="preserve">”  Bova asserts that in California’s Yosemite National Park warmer temperatures are allowing mice and pine trees to live at higher altitudes than a century ago. Yet, the fact is that fossilized trees exist at altitudes above the current California tree line, showing that temperatures were significantly warmer 1,000 years ago than today. Plant and animal species are migrating to higher elevations only in comparison to the abnormally cold temperatures of the little ice age that ended just over a century ago. For most of the past 10,000 years, warmer temperatures enabled mice and trees to live at altitudes significantly higher than is possible today.  Global-warming activism is long on unsubstantiated assertions and short on objective facts. Only by comparing today’s temperatures to the abnormal cold of the little ice are — and by completely ignoring the warmer temperatures that predominated during most of the past 10,000 years — can global-warming activists paint a picture of a planet suffering a global warming crisis. Moreover, </w:t>
      </w:r>
      <w:r w:rsidRPr="00AC57E2">
        <w:rPr>
          <w:rFonts w:eastAsia="Calibri"/>
          <w:bCs/>
          <w:highlight w:val="cyan"/>
          <w:u w:val="single"/>
        </w:rPr>
        <w:t xml:space="preserve">sound science has thrown cold water on each </w:t>
      </w:r>
      <w:r w:rsidRPr="00A26B21">
        <w:rPr>
          <w:rFonts w:eastAsia="Calibri"/>
          <w:bCs/>
          <w:u w:val="single"/>
        </w:rPr>
        <w:t xml:space="preserve">and every one </w:t>
      </w:r>
      <w:r w:rsidRPr="00AC57E2">
        <w:rPr>
          <w:rFonts w:eastAsia="Calibri"/>
          <w:bCs/>
          <w:highlight w:val="cyan"/>
          <w:u w:val="single"/>
        </w:rPr>
        <w:t>of the alleged global-warming crises</w:t>
      </w:r>
      <w:r w:rsidRPr="00A26B21">
        <w:rPr>
          <w:rFonts w:eastAsia="Calibri"/>
          <w:bCs/>
          <w:u w:val="single"/>
        </w:rPr>
        <w:t>, such as endangered polar bears, melting ice caps, etc., alleged to result from global warming</w:t>
      </w:r>
      <w:r w:rsidRPr="00A26B21">
        <w:rPr>
          <w:rFonts w:eastAsia="Calibri"/>
          <w:sz w:val="14"/>
        </w:rPr>
        <w:t>.</w:t>
      </w:r>
    </w:p>
    <w:p w:rsidR="00F306F7" w:rsidRPr="00584664" w:rsidRDefault="00F306F7" w:rsidP="00F306F7"/>
    <w:p w:rsidR="00F306F7" w:rsidRPr="00264B19" w:rsidRDefault="00F306F7" w:rsidP="00F306F7">
      <w:pPr>
        <w:pStyle w:val="Heading4"/>
      </w:pPr>
      <w:r w:rsidRPr="00264B19">
        <w:t>Empirics prove no extinction – their models are flawed</w:t>
      </w:r>
    </w:p>
    <w:p w:rsidR="00F306F7" w:rsidRPr="0034569F" w:rsidRDefault="00F306F7" w:rsidP="00F306F7">
      <w:pPr>
        <w:rPr>
          <w:rFonts w:eastAsia="Calibri"/>
          <w:szCs w:val="24"/>
        </w:rPr>
      </w:pPr>
      <w:r w:rsidRPr="0034569F">
        <w:rPr>
          <w:rFonts w:eastAsia="Calibri"/>
          <w:b/>
          <w:szCs w:val="24"/>
        </w:rPr>
        <w:t xml:space="preserve">NIPCC 11 </w:t>
      </w:r>
      <w:r w:rsidRPr="0034569F">
        <w:rPr>
          <w:rFonts w:eastAsia="Calibri"/>
          <w:szCs w:val="24"/>
        </w:rPr>
        <w:t>(Nongovernmental International Panel on Climate Change, “2011 Interim Report from the Nongovernmental International Panel on Climate Change,” http://nipccreport.org/reports/2011/2011report.html)</w:t>
      </w:r>
    </w:p>
    <w:p w:rsidR="00F306F7" w:rsidRPr="000775F8" w:rsidRDefault="00F306F7" w:rsidP="00F306F7">
      <w:pPr>
        <w:rPr>
          <w:rFonts w:eastAsia="Calibri"/>
          <w:sz w:val="16"/>
          <w:szCs w:val="24"/>
        </w:rPr>
      </w:pPr>
      <w:r w:rsidRPr="000775F8">
        <w:rPr>
          <w:rFonts w:eastAsia="Calibri"/>
          <w:sz w:val="16"/>
          <w:szCs w:val="24"/>
        </w:rPr>
        <w:t xml:space="preserve">The first period they examined </w:t>
      </w:r>
      <w:r w:rsidRPr="0034569F">
        <w:rPr>
          <w:rFonts w:eastAsia="Calibri"/>
          <w:szCs w:val="24"/>
          <w:u w:val="single"/>
        </w:rPr>
        <w:t>was the Eocene Climatic Optimum (</w:t>
      </w:r>
      <w:r w:rsidRPr="000775F8">
        <w:rPr>
          <w:rFonts w:eastAsia="Calibri"/>
          <w:sz w:val="16"/>
          <w:szCs w:val="24"/>
        </w:rPr>
        <w:t xml:space="preserve">53–51 million years ago), </w:t>
      </w:r>
      <w:r w:rsidRPr="0034569F">
        <w:rPr>
          <w:rFonts w:eastAsia="Calibri"/>
          <w:szCs w:val="24"/>
          <w:u w:val="single"/>
        </w:rPr>
        <w:t xml:space="preserve">when </w:t>
      </w:r>
      <w:r w:rsidRPr="00AC57E2">
        <w:rPr>
          <w:rFonts w:eastAsia="Calibri"/>
          <w:szCs w:val="24"/>
          <w:highlight w:val="cyan"/>
          <w:u w:val="single"/>
        </w:rPr>
        <w:t>the atmosphere‘s CO2 concentration</w:t>
      </w:r>
      <w:r w:rsidRPr="0034569F">
        <w:rPr>
          <w:rFonts w:eastAsia="Calibri"/>
          <w:szCs w:val="24"/>
          <w:u w:val="single"/>
        </w:rPr>
        <w:t xml:space="preserve"> exceeded 1,200 ppm and tropical temperatures </w:t>
      </w:r>
      <w:r w:rsidRPr="00AC57E2">
        <w:rPr>
          <w:rFonts w:eastAsia="Calibri"/>
          <w:szCs w:val="24"/>
          <w:highlight w:val="cyan"/>
          <w:u w:val="single"/>
        </w:rPr>
        <w:t>were</w:t>
      </w:r>
      <w:r w:rsidRPr="0034569F">
        <w:rPr>
          <w:rFonts w:eastAsia="Calibri"/>
          <w:szCs w:val="24"/>
          <w:u w:val="single"/>
        </w:rPr>
        <w:t xml:space="preserve"> 5–10°C warmer than modern values</w:t>
      </w:r>
      <w:r w:rsidRPr="000775F8">
        <w:rPr>
          <w:rFonts w:eastAsia="Calibri"/>
          <w:sz w:val="16"/>
          <w:szCs w:val="24"/>
        </w:rPr>
        <w:t xml:space="preserve">. Yet </w:t>
      </w:r>
      <w:r w:rsidRPr="00AC57E2">
        <w:rPr>
          <w:rFonts w:eastAsia="Calibri"/>
          <w:szCs w:val="24"/>
          <w:highlight w:val="cyan"/>
          <w:u w:val="single"/>
        </w:rPr>
        <w:t>far from causing extinctions</w:t>
      </w:r>
      <w:r w:rsidRPr="0034569F">
        <w:rPr>
          <w:rFonts w:eastAsia="Calibri"/>
          <w:szCs w:val="24"/>
          <w:u w:val="single"/>
        </w:rPr>
        <w:t xml:space="preserve"> of the tropical flora</w:t>
      </w:r>
      <w:r w:rsidRPr="000775F8">
        <w:rPr>
          <w:rFonts w:eastAsia="Calibri"/>
          <w:sz w:val="16"/>
          <w:szCs w:val="24"/>
        </w:rPr>
        <w:t xml:space="preserve"> (where the data are best), the four researchers report ―all the evidence from low-latitude records indicates that, at least </w:t>
      </w:r>
      <w:r w:rsidRPr="0034569F">
        <w:rPr>
          <w:rFonts w:eastAsia="Calibri"/>
          <w:szCs w:val="24"/>
          <w:u w:val="single"/>
        </w:rPr>
        <w:t>in the plant fossil record, this was one of the most biodiverse intervals</w:t>
      </w:r>
      <w:r w:rsidRPr="000775F8">
        <w:rPr>
          <w:rFonts w:eastAsia="Calibri"/>
          <w:sz w:val="16"/>
          <w:szCs w:val="24"/>
        </w:rPr>
        <w:t xml:space="preserve"> </w:t>
      </w:r>
      <w:r w:rsidRPr="0034569F">
        <w:rPr>
          <w:rFonts w:eastAsia="Calibri"/>
          <w:szCs w:val="24"/>
          <w:u w:val="single"/>
        </w:rPr>
        <w:t>of time</w:t>
      </w:r>
      <w:r w:rsidRPr="000775F8">
        <w:rPr>
          <w:rFonts w:eastAsia="Calibri"/>
          <w:sz w:val="16"/>
          <w:szCs w:val="24"/>
        </w:rPr>
        <w:t xml:space="preserve"> in the Neotropics.‖ They also note ―</w:t>
      </w:r>
      <w:r w:rsidRPr="0034569F">
        <w:rPr>
          <w:rFonts w:eastAsia="Calibri"/>
          <w:szCs w:val="24"/>
          <w:u w:val="single"/>
        </w:rPr>
        <w:t>ancestors of many of our modern tropical and temperate plants evolved ...when global temperatures and CO2 were much higher than present</w:t>
      </w:r>
      <w:r w:rsidRPr="000775F8">
        <w:rPr>
          <w:rFonts w:eastAsia="Calibri"/>
          <w:sz w:val="16"/>
          <w:szCs w:val="24"/>
        </w:rPr>
        <w:t xml:space="preserve"> ... indicating </w:t>
      </w:r>
      <w:r w:rsidRPr="0034569F">
        <w:rPr>
          <w:rFonts w:eastAsia="Calibri"/>
          <w:szCs w:val="24"/>
          <w:u w:val="single"/>
        </w:rPr>
        <w:t>that they have much wider ecological tolerances than are predicted based on present-day climates alone</w:t>
      </w:r>
      <w:r w:rsidRPr="000775F8">
        <w:rPr>
          <w:rFonts w:eastAsia="Calibri"/>
          <w:sz w:val="16"/>
          <w:szCs w:val="24"/>
        </w:rPr>
        <w:t>.‖ The second period they examined included two rapid-change climatic events in the Holocene—</w:t>
      </w:r>
      <w:r w:rsidRPr="0034569F">
        <w:rPr>
          <w:rFonts w:eastAsia="Calibri"/>
          <w:szCs w:val="24"/>
          <w:u w:val="single"/>
        </w:rPr>
        <w:t>one at 14,700 years ago and one at 11,600 years ago</w:t>
      </w:r>
      <w:r w:rsidRPr="000775F8">
        <w:rPr>
          <w:rFonts w:eastAsia="Calibri"/>
          <w:sz w:val="16"/>
          <w:szCs w:val="24"/>
        </w:rPr>
        <w:t xml:space="preserve">—when temperatures increased in the mid- to high-latitudes of the Northern Hemisphere by up to 10°C over periods of less than 60 years. </w:t>
      </w:r>
      <w:r w:rsidRPr="0034569F">
        <w:rPr>
          <w:rFonts w:eastAsia="Calibri"/>
          <w:szCs w:val="24"/>
          <w:u w:val="single"/>
        </w:rPr>
        <w:t xml:space="preserve">There is evidence from many sites for rapid plant responses to rapid warming </w:t>
      </w:r>
      <w:r w:rsidRPr="000775F8">
        <w:rPr>
          <w:rFonts w:eastAsia="Calibri"/>
          <w:sz w:val="16"/>
          <w:szCs w:val="24"/>
        </w:rPr>
        <w:t>during these events. The researchers note ―</w:t>
      </w:r>
      <w:r w:rsidRPr="0034569F">
        <w:rPr>
          <w:rFonts w:eastAsia="Calibri"/>
          <w:szCs w:val="24"/>
          <w:u w:val="single"/>
        </w:rPr>
        <w:t xml:space="preserve">at </w:t>
      </w:r>
      <w:r w:rsidRPr="00AC57E2">
        <w:rPr>
          <w:rFonts w:eastAsia="Calibri"/>
          <w:szCs w:val="24"/>
          <w:highlight w:val="cyan"/>
          <w:u w:val="single"/>
          <w:bdr w:val="single" w:sz="4" w:space="0" w:color="auto"/>
        </w:rPr>
        <w:t>no site yet studied</w:t>
      </w:r>
      <w:r w:rsidRPr="0034569F">
        <w:rPr>
          <w:rFonts w:eastAsia="Calibri"/>
          <w:szCs w:val="24"/>
          <w:u w:val="single"/>
        </w:rPr>
        <w:t xml:space="preserve">, anywhere </w:t>
      </w:r>
      <w:r w:rsidRPr="00AC57E2">
        <w:rPr>
          <w:rFonts w:eastAsia="Calibri"/>
          <w:szCs w:val="24"/>
          <w:highlight w:val="cyan"/>
          <w:u w:val="single"/>
        </w:rPr>
        <w:t>in the world, is there evidence in the fossil record for large-scale climate-driven extinction during</w:t>
      </w:r>
      <w:r w:rsidRPr="0034569F">
        <w:rPr>
          <w:rFonts w:eastAsia="Calibri"/>
          <w:szCs w:val="24"/>
          <w:u w:val="single"/>
        </w:rPr>
        <w:t xml:space="preserve"> these </w:t>
      </w:r>
      <w:r w:rsidRPr="00AC57E2">
        <w:rPr>
          <w:rFonts w:eastAsia="Calibri"/>
          <w:szCs w:val="24"/>
          <w:highlight w:val="cyan"/>
          <w:u w:val="single"/>
        </w:rPr>
        <w:t xml:space="preserve">intervals of </w:t>
      </w:r>
      <w:r w:rsidRPr="00AC57E2">
        <w:rPr>
          <w:rFonts w:eastAsia="Calibri"/>
          <w:szCs w:val="24"/>
          <w:highlight w:val="cyan"/>
          <w:u w:val="single"/>
          <w:bdr w:val="single" w:sz="4" w:space="0" w:color="auto"/>
        </w:rPr>
        <w:t>rapid warming</w:t>
      </w:r>
      <w:r w:rsidRPr="000775F8">
        <w:rPr>
          <w:rFonts w:eastAsia="Calibri"/>
          <w:sz w:val="16"/>
          <w:szCs w:val="24"/>
        </w:rPr>
        <w:t xml:space="preserve">.‖ On the other hand, they report extinctions did occur due to the cold temperatures of the glacial epoch, when subtropical species in southern Europe were driven out of their comfort zone. The Willis et al. study also makes use of recent historical data, as in the case of </w:t>
      </w:r>
      <w:r w:rsidRPr="0034569F">
        <w:rPr>
          <w:rFonts w:eastAsia="Calibri"/>
          <w:szCs w:val="24"/>
          <w:u w:val="single"/>
        </w:rPr>
        <w:t>the 3°C rise in temperature at Yosemite Park over the past 100 years</w:t>
      </w:r>
      <w:r w:rsidRPr="000775F8">
        <w:rPr>
          <w:rFonts w:eastAsia="Calibri"/>
          <w:sz w:val="16"/>
          <w:szCs w:val="24"/>
        </w:rPr>
        <w:t xml:space="preserve">. In comparing surveys of mammal fauna conducted near the beginning and end of this period, they </w:t>
      </w:r>
      <w:r w:rsidRPr="00AC57E2">
        <w:rPr>
          <w:rFonts w:eastAsia="Calibri"/>
          <w:szCs w:val="24"/>
          <w:highlight w:val="cyan"/>
          <w:u w:val="single"/>
        </w:rPr>
        <w:t xml:space="preserve">detected some changes but </w:t>
      </w:r>
      <w:r w:rsidRPr="00AC57E2">
        <w:rPr>
          <w:rFonts w:eastAsia="Calibri"/>
          <w:b/>
          <w:szCs w:val="24"/>
          <w:highlight w:val="cyan"/>
          <w:u w:val="single"/>
        </w:rPr>
        <w:t>no local extinctions</w:t>
      </w:r>
      <w:r w:rsidRPr="000775F8">
        <w:rPr>
          <w:rFonts w:eastAsia="Calibri"/>
          <w:sz w:val="16"/>
          <w:szCs w:val="24"/>
        </w:rPr>
        <w:t xml:space="preserve">. Thus they determined that </w:t>
      </w:r>
      <w:r w:rsidRPr="00AC57E2">
        <w:rPr>
          <w:rFonts w:eastAsia="Calibri"/>
          <w:szCs w:val="24"/>
          <w:highlight w:val="cyan"/>
          <w:u w:val="single"/>
        </w:rPr>
        <w:t>for all</w:t>
      </w:r>
      <w:r w:rsidRPr="0034569F">
        <w:rPr>
          <w:rFonts w:eastAsia="Calibri"/>
          <w:szCs w:val="24"/>
          <w:u w:val="single"/>
        </w:rPr>
        <w:t xml:space="preserve"> of the </w:t>
      </w:r>
      <w:r w:rsidRPr="00AC57E2">
        <w:rPr>
          <w:rFonts w:eastAsia="Calibri"/>
          <w:szCs w:val="24"/>
          <w:highlight w:val="cyan"/>
          <w:u w:val="single"/>
        </w:rPr>
        <w:t>periods</w:t>
      </w:r>
      <w:r w:rsidRPr="0034569F">
        <w:rPr>
          <w:rFonts w:eastAsia="Calibri"/>
          <w:szCs w:val="24"/>
          <w:u w:val="single"/>
        </w:rPr>
        <w:t xml:space="preserve"> they </w:t>
      </w:r>
      <w:r w:rsidRPr="00AC57E2">
        <w:rPr>
          <w:rFonts w:eastAsia="Calibri"/>
          <w:szCs w:val="24"/>
          <w:highlight w:val="cyan"/>
          <w:u w:val="single"/>
        </w:rPr>
        <w:t>studied</w:t>
      </w:r>
      <w:r w:rsidRPr="0034569F">
        <w:rPr>
          <w:rFonts w:eastAsia="Calibri"/>
          <w:szCs w:val="24"/>
          <w:u w:val="single"/>
        </w:rPr>
        <w:t xml:space="preserve">, with either very warm temperatures or very rapid warming, </w:t>
      </w:r>
      <w:r w:rsidRPr="00AC57E2">
        <w:rPr>
          <w:rFonts w:eastAsia="Calibri"/>
          <w:szCs w:val="24"/>
          <w:highlight w:val="cyan"/>
          <w:u w:val="single"/>
        </w:rPr>
        <w:t xml:space="preserve">there were </w:t>
      </w:r>
      <w:r w:rsidRPr="00AC57E2">
        <w:rPr>
          <w:rFonts w:eastAsia="Calibri"/>
          <w:b/>
          <w:szCs w:val="24"/>
          <w:highlight w:val="cyan"/>
          <w:u w:val="single"/>
        </w:rPr>
        <w:t>no detectable species extinctions.</w:t>
      </w:r>
      <w:r w:rsidRPr="0034569F">
        <w:rPr>
          <w:rFonts w:eastAsia="Calibri"/>
          <w:b/>
          <w:szCs w:val="24"/>
          <w:u w:val="single"/>
        </w:rPr>
        <w:t xml:space="preserve"> </w:t>
      </w:r>
      <w:r w:rsidRPr="000775F8">
        <w:rPr>
          <w:rFonts w:eastAsia="Calibri"/>
          <w:sz w:val="16"/>
          <w:szCs w:val="24"/>
        </w:rPr>
        <w:t xml:space="preserve">In a study that may help explain how some researchers could have gotten things so wrong in predicting massive extinctions of both plants and animals in response to projected future warming, Nogues-Bravo (2009) explains the </w:t>
      </w:r>
      <w:r w:rsidRPr="0034569F">
        <w:rPr>
          <w:rFonts w:eastAsia="Calibri"/>
          <w:szCs w:val="24"/>
          <w:u w:val="single"/>
        </w:rPr>
        <w:t>climate envelope models (CEMs</w:t>
      </w:r>
      <w:r w:rsidRPr="000775F8">
        <w:rPr>
          <w:rFonts w:eastAsia="Calibri"/>
          <w:sz w:val="16"/>
          <w:szCs w:val="24"/>
        </w:rPr>
        <w:t xml:space="preserve">)—often employed to predict species responses to global warming (and whether or not a species will be able to survive projected temperature increases)—―are sensitive to theoretical assumptions, to model classes and to projections in non-analogous climates, among other issues.‖ To determine how appropriate these models are for determining whether a particular species will be driven to extinction by hypothesized planetary warming, Nogues-Bravo reviewed the scientific literature pertaining to the subject and found </w:t>
      </w:r>
      <w:r w:rsidRPr="00AC57E2">
        <w:rPr>
          <w:rFonts w:eastAsia="Calibri"/>
          <w:szCs w:val="24"/>
          <w:highlight w:val="cyan"/>
          <w:u w:val="single"/>
        </w:rPr>
        <w:t>several flaws</w:t>
      </w:r>
      <w:r w:rsidRPr="000775F8">
        <w:rPr>
          <w:rFonts w:eastAsia="Calibri"/>
          <w:sz w:val="16"/>
          <w:szCs w:val="24"/>
        </w:rPr>
        <w:t xml:space="preserve">. Nogues-Bravo writes, ―the </w:t>
      </w:r>
      <w:r w:rsidRPr="00AC57E2">
        <w:rPr>
          <w:rFonts w:eastAsia="Calibri"/>
          <w:szCs w:val="24"/>
          <w:highlight w:val="cyan"/>
          <w:u w:val="single"/>
        </w:rPr>
        <w:t>studies reviewed</w:t>
      </w:r>
      <w:r w:rsidRPr="000775F8">
        <w:rPr>
          <w:rFonts w:eastAsia="Calibri"/>
          <w:sz w:val="16"/>
          <w:szCs w:val="24"/>
        </w:rPr>
        <w:t xml:space="preserve">: (1) </w:t>
      </w:r>
      <w:r w:rsidRPr="00AC57E2">
        <w:rPr>
          <w:rFonts w:eastAsia="Calibri"/>
          <w:szCs w:val="24"/>
          <w:highlight w:val="cyan"/>
          <w:u w:val="single"/>
        </w:rPr>
        <w:t>rarely test</w:t>
      </w:r>
      <w:r w:rsidRPr="0034569F">
        <w:rPr>
          <w:rFonts w:eastAsia="Calibri"/>
          <w:szCs w:val="24"/>
          <w:u w:val="single"/>
        </w:rPr>
        <w:t xml:space="preserve"> the </w:t>
      </w:r>
      <w:r w:rsidRPr="00AC57E2">
        <w:rPr>
          <w:rFonts w:eastAsia="Calibri"/>
          <w:szCs w:val="24"/>
          <w:highlight w:val="cyan"/>
          <w:u w:val="single"/>
        </w:rPr>
        <w:t>theoretical assumptions behind niche modeling</w:t>
      </w:r>
      <w:r w:rsidRPr="000775F8">
        <w:rPr>
          <w:rFonts w:eastAsia="Calibri"/>
          <w:sz w:val="16"/>
          <w:szCs w:val="24"/>
        </w:rPr>
        <w:t xml:space="preserve"> such as the stability of species climatic niches through time and the equilibrium of species with climate; (2) they </w:t>
      </w:r>
      <w:r w:rsidRPr="00AC57E2">
        <w:rPr>
          <w:rFonts w:eastAsia="Calibri"/>
          <w:szCs w:val="24"/>
          <w:highlight w:val="cyan"/>
          <w:u w:val="single"/>
        </w:rPr>
        <w:t>only use one model class</w:t>
      </w:r>
      <w:r w:rsidRPr="000775F8">
        <w:rPr>
          <w:rFonts w:eastAsia="Calibri"/>
          <w:sz w:val="16"/>
          <w:szCs w:val="24"/>
        </w:rPr>
        <w:t xml:space="preserve"> (72% of the studies) and one palaeoclimatic reconstruction (62.5%) to calibrate their models; (3</w:t>
      </w:r>
      <w:r w:rsidRPr="0034569F">
        <w:rPr>
          <w:rFonts w:eastAsia="Calibri"/>
          <w:szCs w:val="24"/>
          <w:u w:val="single"/>
        </w:rPr>
        <w:t xml:space="preserve">) </w:t>
      </w:r>
      <w:r w:rsidRPr="00AC57E2">
        <w:rPr>
          <w:rFonts w:eastAsia="Calibri"/>
          <w:szCs w:val="24"/>
          <w:highlight w:val="cyan"/>
          <w:u w:val="single"/>
        </w:rPr>
        <w:t>they do not check for the occurrence of non-analogous climates</w:t>
      </w:r>
      <w:r w:rsidRPr="000775F8">
        <w:rPr>
          <w:rFonts w:eastAsia="Calibri"/>
          <w:sz w:val="16"/>
          <w:szCs w:val="24"/>
        </w:rPr>
        <w:t xml:space="preserve"> (97%); and (4) </w:t>
      </w:r>
      <w:r w:rsidRPr="0034569F">
        <w:rPr>
          <w:rFonts w:eastAsia="Calibri"/>
          <w:szCs w:val="24"/>
          <w:u w:val="single"/>
        </w:rPr>
        <w:t xml:space="preserve">they </w:t>
      </w:r>
      <w:r w:rsidRPr="00AC57E2">
        <w:rPr>
          <w:rFonts w:eastAsia="Calibri"/>
          <w:szCs w:val="24"/>
          <w:highlight w:val="cyan"/>
          <w:u w:val="single"/>
        </w:rPr>
        <w:t>do not use independent data to validate the models</w:t>
      </w:r>
      <w:r w:rsidRPr="0034569F">
        <w:rPr>
          <w:rFonts w:eastAsia="Calibri"/>
          <w:szCs w:val="24"/>
          <w:u w:val="single"/>
        </w:rPr>
        <w:t xml:space="preserve"> </w:t>
      </w:r>
      <w:r w:rsidRPr="000775F8">
        <w:rPr>
          <w:rFonts w:eastAsia="Calibri"/>
          <w:sz w:val="16"/>
          <w:szCs w:val="24"/>
        </w:rPr>
        <w:t>(72%).‖ Nogues-Bravo writes, ―ignoring the theoretical assumptions behind niche modeling and using inadequate methods for hindcasting</w:t>
      </w:r>
      <w:r w:rsidRPr="0034569F">
        <w:rPr>
          <w:rFonts w:eastAsia="Calibri"/>
          <w:szCs w:val="24"/>
          <w:u w:val="single"/>
        </w:rPr>
        <w:t xml:space="preserve"> can</w:t>
      </w:r>
      <w:r w:rsidRPr="000775F8">
        <w:rPr>
          <w:rFonts w:eastAsia="Calibri"/>
          <w:sz w:val="16"/>
          <w:szCs w:val="24"/>
        </w:rPr>
        <w:t xml:space="preserve"> </w:t>
      </w:r>
      <w:r w:rsidRPr="00AC57E2">
        <w:rPr>
          <w:rFonts w:eastAsia="Calibri"/>
          <w:szCs w:val="24"/>
          <w:highlight w:val="cyan"/>
          <w:u w:val="single"/>
        </w:rPr>
        <w:t>produce ―a cascade of errors</w:t>
      </w:r>
      <w:r w:rsidRPr="0034569F">
        <w:rPr>
          <w:rFonts w:eastAsia="Calibri"/>
          <w:szCs w:val="24"/>
          <w:u w:val="single"/>
        </w:rPr>
        <w:t xml:space="preserve"> and naïve ecological and evolutionary inferences.</w:t>
      </w:r>
      <w:r w:rsidRPr="000775F8">
        <w:rPr>
          <w:rFonts w:eastAsia="Calibri"/>
          <w:sz w:val="16"/>
          <w:szCs w:val="24"/>
        </w:rPr>
        <w:t xml:space="preserve"> Hence, he concludes, ―</w:t>
      </w:r>
      <w:r w:rsidRPr="0034569F">
        <w:rPr>
          <w:rFonts w:eastAsia="Calibri"/>
          <w:szCs w:val="24"/>
          <w:u w:val="single"/>
        </w:rPr>
        <w:t>there are a wide variety of challenges that CEMs must overcome in order to improve the reliability of their predictions through time.</w:t>
      </w:r>
      <w:r w:rsidRPr="000775F8">
        <w:rPr>
          <w:rFonts w:eastAsia="Calibri"/>
          <w:sz w:val="16"/>
          <w:szCs w:val="24"/>
        </w:rPr>
        <w:t xml:space="preserve"> Until these challenges are met, contentions of impending </w:t>
      </w:r>
      <w:r w:rsidRPr="0034569F">
        <w:rPr>
          <w:rFonts w:eastAsia="Calibri"/>
          <w:szCs w:val="24"/>
          <w:u w:val="single"/>
        </w:rPr>
        <w:t xml:space="preserve">species extinctions must be considered </w:t>
      </w:r>
      <w:r w:rsidRPr="0034569F">
        <w:rPr>
          <w:rFonts w:eastAsia="Calibri"/>
          <w:szCs w:val="24"/>
          <w:u w:val="single"/>
          <w:bdr w:val="single" w:sz="4" w:space="0" w:color="auto"/>
        </w:rPr>
        <w:t>little more than guesswork</w:t>
      </w:r>
      <w:r w:rsidRPr="000775F8">
        <w:rPr>
          <w:rFonts w:eastAsia="Calibri"/>
          <w:sz w:val="16"/>
          <w:szCs w:val="24"/>
        </w:rPr>
        <w:t xml:space="preserve"> (see also Chapman, 2010).</w:t>
      </w:r>
    </w:p>
    <w:p w:rsidR="00F306F7" w:rsidRPr="00F306F7" w:rsidRDefault="00F306F7" w:rsidP="00F306F7"/>
    <w:p w:rsidR="0055107C" w:rsidRPr="0055107C" w:rsidRDefault="0055107C" w:rsidP="0055107C">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Nuke war= extinction </w:t>
      </w:r>
    </w:p>
    <w:p w:rsidR="0055107C" w:rsidRPr="0055107C" w:rsidRDefault="0055107C" w:rsidP="0055107C">
      <w:pPr>
        <w:keepNext/>
        <w:keepLines/>
        <w:spacing w:before="40" w:after="0"/>
        <w:outlineLvl w:val="3"/>
        <w:rPr>
          <w:rFonts w:eastAsiaTheme="majorEastAsia" w:cstheme="majorBidi"/>
          <w:b/>
          <w:iCs/>
          <w:sz w:val="26"/>
        </w:rPr>
      </w:pPr>
      <w:r>
        <w:rPr>
          <w:rFonts w:eastAsiaTheme="majorEastAsia" w:cstheme="majorBidi"/>
          <w:b/>
          <w:iCs/>
          <w:sz w:val="26"/>
        </w:rPr>
        <w:t>Nuke war causes extinction—prefer newer studies</w:t>
      </w:r>
    </w:p>
    <w:p w:rsidR="0055107C" w:rsidRPr="0055107C" w:rsidRDefault="0055107C" w:rsidP="0055107C">
      <w:pPr>
        <w:rPr>
          <w:sz w:val="16"/>
        </w:rPr>
      </w:pPr>
      <w:r w:rsidRPr="0055107C">
        <w:rPr>
          <w:b/>
          <w:bCs/>
          <w:sz w:val="26"/>
        </w:rPr>
        <w:t>Messner 12/30</w:t>
      </w:r>
      <w:r w:rsidRPr="0055107C">
        <w:rPr>
          <w:sz w:val="16"/>
        </w:rPr>
        <w:t xml:space="preserve">(Steven Messner-Freelance Writer citing Dr. Michael J. Mills Project Scientist WACCM Liaison National Center for Atmsopheric Research (NCAR) and Dr. Alan Robock, a climatologist and professor at Rutgers University in New Brunswick PhD Massachusetts Institute of Technology “Just How Realistic Is ‘Fallout 4’s’ Post-Apocalypse Anyway?”, </w:t>
      </w:r>
      <w:hyperlink r:id="rId138" w:history="1">
        <w:r w:rsidRPr="0055107C">
          <w:rPr>
            <w:sz w:val="16"/>
          </w:rPr>
          <w:t>http://warisboring.com/articles/just-how-realistic-is-fallout-4s-post-apocalypse-anyway/</w:t>
        </w:r>
      </w:hyperlink>
      <w:r w:rsidRPr="0055107C">
        <w:rPr>
          <w:sz w:val="16"/>
        </w:rPr>
        <w:t>, December 30, 2015 , N.G.)</w:t>
      </w:r>
    </w:p>
    <w:p w:rsidR="0055107C" w:rsidRPr="0055107C" w:rsidRDefault="0055107C" w:rsidP="0055107C">
      <w:pPr>
        <w:rPr>
          <w:sz w:val="16"/>
        </w:rPr>
      </w:pPr>
      <w:r w:rsidRPr="0055107C">
        <w:rPr>
          <w:sz w:val="16"/>
        </w:rPr>
        <w:t xml:space="preserve">Few people know more about the damaging effects of a nuclear war than Dr. Michael J Mills, a scientist working with the National Center for Atmospheric Research. In 2014, </w:t>
      </w:r>
      <w:r w:rsidRPr="0055107C">
        <w:rPr>
          <w:u w:val="single"/>
        </w:rPr>
        <w:t xml:space="preserve">Dr. </w:t>
      </w:r>
      <w:r w:rsidRPr="0055107C">
        <w:rPr>
          <w:highlight w:val="cyan"/>
          <w:u w:val="single"/>
        </w:rPr>
        <w:t>Mills</w:t>
      </w:r>
      <w:r w:rsidRPr="0055107C">
        <w:rPr>
          <w:sz w:val="16"/>
        </w:rPr>
        <w:t xml:space="preserve">, along with several of his associates, </w:t>
      </w:r>
      <w:r w:rsidRPr="0055107C">
        <w:rPr>
          <w:highlight w:val="cyan"/>
          <w:u w:val="single"/>
        </w:rPr>
        <w:t>published a study detailing the global</w:t>
      </w:r>
      <w:r w:rsidRPr="0055107C">
        <w:rPr>
          <w:u w:val="single"/>
        </w:rPr>
        <w:t xml:space="preserve"> climate </w:t>
      </w:r>
      <w:r w:rsidRPr="0055107C">
        <w:rPr>
          <w:highlight w:val="cyan"/>
          <w:u w:val="single"/>
        </w:rPr>
        <w:t>effects of a nuclear exchange</w:t>
      </w:r>
      <w:r w:rsidRPr="0055107C">
        <w:rPr>
          <w:u w:val="single"/>
        </w:rPr>
        <w:t xml:space="preserve"> between Pakistan and India u</w:t>
      </w:r>
      <w:r w:rsidRPr="0055107C">
        <w:rPr>
          <w:highlight w:val="cyan"/>
          <w:u w:val="single"/>
        </w:rPr>
        <w:t xml:space="preserve">sing </w:t>
      </w:r>
      <w:r w:rsidRPr="0055107C">
        <w:rPr>
          <w:b/>
          <w:iCs/>
          <w:highlight w:val="cyan"/>
          <w:u w:val="single"/>
          <w:bdr w:val="single" w:sz="24" w:space="0" w:color="auto"/>
        </w:rPr>
        <w:t>less than one percent of the world’s nuclear weapons. The results were terrifying.</w:t>
      </w:r>
      <w:r w:rsidRPr="0055107C">
        <w:rPr>
          <w:sz w:val="16"/>
        </w:rPr>
        <w:t xml:space="preserve"> “</w:t>
      </w:r>
      <w:r w:rsidRPr="0055107C">
        <w:rPr>
          <w:highlight w:val="cyan"/>
          <w:u w:val="single"/>
        </w:rPr>
        <w:t>It</w:t>
      </w:r>
      <w:r w:rsidRPr="0055107C">
        <w:rPr>
          <w:u w:val="single"/>
        </w:rPr>
        <w:t xml:space="preserve"> really </w:t>
      </w:r>
      <w:r w:rsidRPr="0055107C">
        <w:rPr>
          <w:highlight w:val="cyan"/>
          <w:u w:val="single"/>
        </w:rPr>
        <w:t>exposed the suicidal nature of a global thermonuclear war</w:t>
      </w:r>
      <w:r w:rsidRPr="0055107C">
        <w:rPr>
          <w:sz w:val="16"/>
        </w:rPr>
        <w:t>,” Mills told me over the phone. We talked over the implications of his study which details how 100 15-kiloton detonations (bombs the size of “The Little Boy” dropped on Hiroshima at the end of World War II) would impact the climate so severely the effects would be felt nearly 30 years later. While it’s easy to be distracted by the immediate devastation a nuclear bomb inflicts, the more insidious consequences can take days before they are felt in full and decades before they are ever repaired. [image omitted] “</w:t>
      </w:r>
      <w:r w:rsidRPr="0055107C">
        <w:rPr>
          <w:u w:val="single"/>
        </w:rPr>
        <w:t xml:space="preserve">Hours </w:t>
      </w:r>
      <w:r w:rsidRPr="0055107C">
        <w:rPr>
          <w:highlight w:val="cyan"/>
          <w:u w:val="single"/>
        </w:rPr>
        <w:t>after</w:t>
      </w:r>
      <w:r w:rsidRPr="0055107C">
        <w:rPr>
          <w:u w:val="single"/>
        </w:rPr>
        <w:t xml:space="preserve"> the </w:t>
      </w:r>
      <w:r w:rsidRPr="0055107C">
        <w:rPr>
          <w:highlight w:val="cyan"/>
          <w:u w:val="single"/>
        </w:rPr>
        <w:t>bombs go off</w:t>
      </w:r>
      <w:r w:rsidRPr="0055107C">
        <w:rPr>
          <w:u w:val="single"/>
        </w:rPr>
        <w:t xml:space="preserve"> in cities</w:t>
      </w:r>
      <w:r w:rsidRPr="0055107C">
        <w:rPr>
          <w:sz w:val="16"/>
        </w:rPr>
        <w:t xml:space="preserve">, these </w:t>
      </w:r>
      <w:r w:rsidRPr="0055107C">
        <w:rPr>
          <w:highlight w:val="cyan"/>
          <w:u w:val="single"/>
        </w:rPr>
        <w:t>fires continue to build</w:t>
      </w:r>
      <w:r w:rsidRPr="0055107C">
        <w:rPr>
          <w:u w:val="single"/>
        </w:rPr>
        <w:t xml:space="preserve"> up </w:t>
      </w:r>
      <w:r w:rsidRPr="0055107C">
        <w:rPr>
          <w:highlight w:val="cyan"/>
          <w:u w:val="single"/>
        </w:rPr>
        <w:t>and</w:t>
      </w:r>
      <w:r w:rsidRPr="0055107C">
        <w:rPr>
          <w:u w:val="single"/>
        </w:rPr>
        <w:t xml:space="preserve"> they </w:t>
      </w:r>
      <w:r w:rsidRPr="0055107C">
        <w:rPr>
          <w:highlight w:val="cyan"/>
          <w:u w:val="single"/>
        </w:rPr>
        <w:t xml:space="preserve">create firestorms </w:t>
      </w:r>
      <w:r w:rsidRPr="0055107C">
        <w:rPr>
          <w:b/>
          <w:iCs/>
          <w:highlight w:val="cyan"/>
          <w:u w:val="single"/>
          <w:bdr w:val="single" w:sz="24" w:space="0" w:color="auto"/>
        </w:rPr>
        <w:t>that feed on themselves.</w:t>
      </w:r>
      <w:r w:rsidRPr="0055107C">
        <w:rPr>
          <w:u w:val="single"/>
        </w:rPr>
        <w:t xml:space="preserve"> They get so hot that </w:t>
      </w:r>
      <w:r w:rsidRPr="0055107C">
        <w:rPr>
          <w:highlight w:val="cyan"/>
          <w:u w:val="single"/>
        </w:rPr>
        <w:t xml:space="preserve">everything in the city becomes </w:t>
      </w:r>
      <w:r w:rsidRPr="0055107C">
        <w:rPr>
          <w:b/>
          <w:iCs/>
          <w:highlight w:val="cyan"/>
          <w:u w:val="single"/>
          <w:bdr w:val="single" w:sz="24" w:space="0" w:color="auto"/>
        </w:rPr>
        <w:t>fuel for its own destruction.</w:t>
      </w:r>
      <w:r w:rsidRPr="0055107C">
        <w:rPr>
          <w:highlight w:val="cyan"/>
          <w:u w:val="single"/>
        </w:rPr>
        <w:t xml:space="preserve"> The energy released becomes</w:t>
      </w:r>
      <w:r w:rsidRPr="0055107C">
        <w:rPr>
          <w:u w:val="single"/>
        </w:rPr>
        <w:t xml:space="preserve"> much </w:t>
      </w:r>
      <w:r w:rsidRPr="0055107C">
        <w:rPr>
          <w:b/>
          <w:iCs/>
          <w:highlight w:val="cyan"/>
          <w:u w:val="single"/>
          <w:bdr w:val="single" w:sz="24" w:space="0" w:color="auto"/>
        </w:rPr>
        <w:t>greater than the weapon itself</w:t>
      </w:r>
      <w:r w:rsidRPr="0055107C">
        <w:rPr>
          <w:sz w:val="16"/>
        </w:rPr>
        <w:t xml:space="preserve">,” Mills explained, drawing parallels to the way fire consumed the city of Dresden during the World War II. From each of these 100 detonations, </w:t>
      </w:r>
      <w:r w:rsidRPr="0055107C">
        <w:rPr>
          <w:highlight w:val="cyan"/>
          <w:u w:val="single"/>
        </w:rPr>
        <w:t>massive firestorms</w:t>
      </w:r>
      <w:r w:rsidRPr="0055107C">
        <w:rPr>
          <w:u w:val="single"/>
        </w:rPr>
        <w:t xml:space="preserve"> would </w:t>
      </w:r>
      <w:r w:rsidRPr="0055107C">
        <w:rPr>
          <w:highlight w:val="cyan"/>
          <w:u w:val="single"/>
        </w:rPr>
        <w:t>engulf</w:t>
      </w:r>
      <w:r w:rsidRPr="0055107C">
        <w:rPr>
          <w:u w:val="single"/>
        </w:rPr>
        <w:t xml:space="preserve"> whole </w:t>
      </w:r>
      <w:r w:rsidRPr="0055107C">
        <w:rPr>
          <w:highlight w:val="cyan"/>
          <w:u w:val="single"/>
        </w:rPr>
        <w:t>cities and churn</w:t>
      </w:r>
      <w:r w:rsidRPr="0055107C">
        <w:rPr>
          <w:u w:val="single"/>
        </w:rPr>
        <w:t xml:space="preserve"> five </w:t>
      </w:r>
      <w:r w:rsidRPr="0055107C">
        <w:rPr>
          <w:highlight w:val="cyan"/>
          <w:u w:val="single"/>
        </w:rPr>
        <w:t>million tons of</w:t>
      </w:r>
      <w:r w:rsidRPr="0055107C">
        <w:rPr>
          <w:u w:val="single"/>
        </w:rPr>
        <w:t xml:space="preserve"> black </w:t>
      </w:r>
      <w:r w:rsidRPr="0055107C">
        <w:rPr>
          <w:highlight w:val="cyan"/>
          <w:u w:val="single"/>
        </w:rPr>
        <w:t>carbon into the stratosphere</w:t>
      </w:r>
      <w:r w:rsidRPr="0055107C">
        <w:rPr>
          <w:u w:val="single"/>
        </w:rPr>
        <w:t>.</w:t>
      </w:r>
      <w:r w:rsidRPr="0055107C">
        <w:rPr>
          <w:sz w:val="16"/>
        </w:rPr>
        <w:t xml:space="preserve"> </w:t>
      </w:r>
      <w:r w:rsidRPr="0055107C">
        <w:rPr>
          <w:highlight w:val="cyan"/>
          <w:u w:val="single"/>
        </w:rPr>
        <w:t>That</w:t>
      </w:r>
      <w:r w:rsidRPr="0055107C">
        <w:rPr>
          <w:u w:val="single"/>
        </w:rPr>
        <w:t xml:space="preserve"> carbon </w:t>
      </w:r>
      <w:r w:rsidRPr="0055107C">
        <w:rPr>
          <w:highlight w:val="cyan"/>
          <w:u w:val="single"/>
        </w:rPr>
        <w:t>would be so dense</w:t>
      </w:r>
      <w:r w:rsidRPr="0055107C">
        <w:rPr>
          <w:u w:val="single"/>
        </w:rPr>
        <w:t xml:space="preserve"> that </w:t>
      </w:r>
      <w:r w:rsidRPr="0055107C">
        <w:rPr>
          <w:b/>
          <w:iCs/>
          <w:highlight w:val="cyan"/>
          <w:u w:val="single"/>
          <w:bdr w:val="single" w:sz="24" w:space="0" w:color="auto"/>
        </w:rPr>
        <w:t>the sun would</w:t>
      </w:r>
      <w:r w:rsidRPr="0055107C">
        <w:rPr>
          <w:b/>
          <w:iCs/>
          <w:u w:val="single"/>
          <w:bdr w:val="single" w:sz="24" w:space="0" w:color="auto"/>
        </w:rPr>
        <w:t xml:space="preserve"> almost </w:t>
      </w:r>
      <w:r w:rsidRPr="0055107C">
        <w:rPr>
          <w:b/>
          <w:iCs/>
          <w:highlight w:val="cyan"/>
          <w:u w:val="single"/>
          <w:bdr w:val="single" w:sz="24" w:space="0" w:color="auto"/>
        </w:rPr>
        <w:t>be blocked out entirely</w:t>
      </w:r>
      <w:r w:rsidRPr="0055107C">
        <w:rPr>
          <w:sz w:val="16"/>
          <w:highlight w:val="cyan"/>
        </w:rPr>
        <w:t xml:space="preserve">, </w:t>
      </w:r>
      <w:r w:rsidRPr="0055107C">
        <w:rPr>
          <w:highlight w:val="cyan"/>
          <w:u w:val="single"/>
        </w:rPr>
        <w:t>triggering</w:t>
      </w:r>
      <w:r w:rsidRPr="0055107C">
        <w:rPr>
          <w:u w:val="single"/>
        </w:rPr>
        <w:t xml:space="preserve"> </w:t>
      </w:r>
      <w:r w:rsidRPr="0055107C">
        <w:rPr>
          <w:sz w:val="16"/>
        </w:rPr>
        <w:t xml:space="preserve">what Mills described as a “little </w:t>
      </w:r>
      <w:r w:rsidRPr="0055107C">
        <w:rPr>
          <w:highlight w:val="cyan"/>
          <w:u w:val="single"/>
        </w:rPr>
        <w:t>ice age</w:t>
      </w:r>
      <w:r w:rsidRPr="0055107C">
        <w:rPr>
          <w:sz w:val="16"/>
        </w:rPr>
        <w:t xml:space="preserve">.” Furthermore, the black </w:t>
      </w:r>
      <w:r w:rsidRPr="0055107C">
        <w:rPr>
          <w:u w:val="single"/>
        </w:rPr>
        <w:t xml:space="preserve">carbon trapped in the atmosphere would heat up from the sun, </w:t>
      </w:r>
      <w:r w:rsidRPr="0055107C">
        <w:rPr>
          <w:highlight w:val="cyan"/>
          <w:u w:val="single"/>
        </w:rPr>
        <w:t>destroying the ozone</w:t>
      </w:r>
      <w:r w:rsidRPr="0055107C">
        <w:rPr>
          <w:u w:val="single"/>
        </w:rPr>
        <w:t xml:space="preserve"> layer by as much as 50 percent over populated areas. The extra harm caused by </w:t>
      </w:r>
      <w:r w:rsidRPr="0055107C">
        <w:rPr>
          <w:highlight w:val="cyan"/>
          <w:u w:val="single"/>
        </w:rPr>
        <w:t>UV radiation along with</w:t>
      </w:r>
      <w:r w:rsidRPr="0055107C">
        <w:rPr>
          <w:u w:val="single"/>
        </w:rPr>
        <w:t xml:space="preserve"> a </w:t>
      </w:r>
      <w:r w:rsidRPr="0055107C">
        <w:rPr>
          <w:highlight w:val="cyan"/>
          <w:u w:val="single"/>
        </w:rPr>
        <w:t>shortening of crop seasons</w:t>
      </w:r>
      <w:r w:rsidRPr="0055107C">
        <w:rPr>
          <w:u w:val="single"/>
        </w:rPr>
        <w:t xml:space="preserve"> due to cooling could </w:t>
      </w:r>
      <w:r w:rsidRPr="0055107C">
        <w:rPr>
          <w:highlight w:val="cyan"/>
          <w:u w:val="single"/>
        </w:rPr>
        <w:t>result in the starvation</w:t>
      </w:r>
      <w:r w:rsidRPr="0055107C">
        <w:rPr>
          <w:sz w:val="16"/>
        </w:rPr>
        <w:t xml:space="preserve"> of almost two billion people — and that’s just from 100 15-kiloton missiles. Considering that the city of Las Vegas from Fallout: New Vegas was the target of 77 nuclear warheads alone, and the fact that page 11 of the Fallout 1 game manual states that the average size of a nuclear warhead is between 200-750 kilotons instead of a measly 15, it’s easy to guess that the consequences would be suitably apocalyptic. In 2006, </w:t>
      </w:r>
      <w:r w:rsidRPr="0055107C">
        <w:rPr>
          <w:u w:val="single"/>
        </w:rPr>
        <w:t xml:space="preserve">Dr. Alan </w:t>
      </w:r>
      <w:r w:rsidRPr="0055107C">
        <w:rPr>
          <w:highlight w:val="cyan"/>
          <w:u w:val="single"/>
        </w:rPr>
        <w:t>Robock</w:t>
      </w:r>
      <w:r w:rsidRPr="0055107C">
        <w:rPr>
          <w:u w:val="single"/>
        </w:rPr>
        <w:t>,</w:t>
      </w:r>
      <w:r w:rsidRPr="0055107C">
        <w:rPr>
          <w:sz w:val="16"/>
        </w:rPr>
        <w:t xml:space="preserve"> a climatologist and professor at Rutgers University in New Brunswick, </w:t>
      </w:r>
      <w:r w:rsidRPr="0055107C">
        <w:rPr>
          <w:highlight w:val="cyan"/>
          <w:u w:val="single"/>
        </w:rPr>
        <w:t>published a study detailing the effects of a nuclear war between the</w:t>
      </w:r>
      <w:r w:rsidRPr="0055107C">
        <w:rPr>
          <w:u w:val="single"/>
        </w:rPr>
        <w:t xml:space="preserve"> </w:t>
      </w:r>
      <w:r w:rsidRPr="0055107C">
        <w:rPr>
          <w:highlight w:val="cyan"/>
          <w:u w:val="single"/>
        </w:rPr>
        <w:t>U</w:t>
      </w:r>
      <w:r w:rsidRPr="0055107C">
        <w:rPr>
          <w:u w:val="single"/>
        </w:rPr>
        <w:t xml:space="preserve">nited </w:t>
      </w:r>
      <w:r w:rsidRPr="0055107C">
        <w:rPr>
          <w:highlight w:val="cyan"/>
          <w:u w:val="single"/>
        </w:rPr>
        <w:t>S</w:t>
      </w:r>
      <w:r w:rsidRPr="0055107C">
        <w:rPr>
          <w:u w:val="single"/>
        </w:rPr>
        <w:t xml:space="preserve">tates </w:t>
      </w:r>
      <w:r w:rsidRPr="0055107C">
        <w:rPr>
          <w:highlight w:val="cyan"/>
          <w:u w:val="single"/>
        </w:rPr>
        <w:t>and</w:t>
      </w:r>
      <w:r w:rsidRPr="0055107C">
        <w:rPr>
          <w:u w:val="single"/>
        </w:rPr>
        <w:t xml:space="preserve"> </w:t>
      </w:r>
      <w:r w:rsidRPr="0055107C">
        <w:rPr>
          <w:highlight w:val="cyan"/>
          <w:u w:val="single"/>
        </w:rPr>
        <w:t>Russia</w:t>
      </w:r>
      <w:r w:rsidRPr="0055107C">
        <w:rPr>
          <w:sz w:val="16"/>
        </w:rPr>
        <w:t xml:space="preserve">, a popular theme for simpler studies in the 1980s, </w:t>
      </w:r>
      <w:r w:rsidRPr="0055107C">
        <w:rPr>
          <w:highlight w:val="cyan"/>
          <w:u w:val="single"/>
        </w:rPr>
        <w:t>and found</w:t>
      </w:r>
      <w:r w:rsidRPr="0055107C">
        <w:rPr>
          <w:u w:val="single"/>
        </w:rPr>
        <w:t xml:space="preserve"> that a </w:t>
      </w:r>
      <w:r w:rsidRPr="0055107C">
        <w:rPr>
          <w:highlight w:val="cyan"/>
          <w:u w:val="single"/>
        </w:rPr>
        <w:t>war between</w:t>
      </w:r>
      <w:r w:rsidRPr="0055107C">
        <w:rPr>
          <w:u w:val="single"/>
        </w:rPr>
        <w:t xml:space="preserve"> </w:t>
      </w:r>
      <w:r w:rsidRPr="0055107C">
        <w:rPr>
          <w:highlight w:val="cyan"/>
          <w:u w:val="single"/>
        </w:rPr>
        <w:t>the</w:t>
      </w:r>
      <w:r w:rsidRPr="0055107C">
        <w:rPr>
          <w:u w:val="single"/>
        </w:rPr>
        <w:t xml:space="preserve"> </w:t>
      </w:r>
      <w:r w:rsidRPr="0055107C">
        <w:rPr>
          <w:highlight w:val="cyan"/>
          <w:u w:val="single"/>
        </w:rPr>
        <w:t>U</w:t>
      </w:r>
      <w:r w:rsidRPr="0055107C">
        <w:rPr>
          <w:u w:val="single"/>
        </w:rPr>
        <w:t xml:space="preserve">nited </w:t>
      </w:r>
      <w:r w:rsidRPr="0055107C">
        <w:rPr>
          <w:highlight w:val="cyan"/>
          <w:u w:val="single"/>
        </w:rPr>
        <w:t>S</w:t>
      </w:r>
      <w:r w:rsidRPr="0055107C">
        <w:rPr>
          <w:u w:val="single"/>
        </w:rPr>
        <w:t xml:space="preserve">tates </w:t>
      </w:r>
      <w:r w:rsidRPr="0055107C">
        <w:rPr>
          <w:highlight w:val="cyan"/>
          <w:u w:val="single"/>
        </w:rPr>
        <w:t>and Russia could cause</w:t>
      </w:r>
      <w:r w:rsidRPr="0055107C">
        <w:rPr>
          <w:u w:val="single"/>
        </w:rPr>
        <w:t xml:space="preserve"> upwards of 150 million tons of </w:t>
      </w:r>
      <w:r w:rsidRPr="0055107C">
        <w:rPr>
          <w:sz w:val="16"/>
        </w:rPr>
        <w:t xml:space="preserve">black </w:t>
      </w:r>
      <w:r w:rsidRPr="0055107C">
        <w:rPr>
          <w:u w:val="single"/>
        </w:rPr>
        <w:t>carbon to be pumped into the stratosphere</w:t>
      </w:r>
      <w:r w:rsidRPr="0055107C">
        <w:rPr>
          <w:sz w:val="16"/>
        </w:rPr>
        <w:t xml:space="preserve">. </w:t>
      </w:r>
      <w:r w:rsidRPr="0055107C">
        <w:rPr>
          <w:u w:val="single"/>
        </w:rPr>
        <w:t xml:space="preserve">This would trigger </w:t>
      </w:r>
      <w:r w:rsidRPr="0055107C">
        <w:rPr>
          <w:highlight w:val="cyan"/>
          <w:u w:val="single"/>
        </w:rPr>
        <w:t>a global decrease in temperatures</w:t>
      </w:r>
      <w:r w:rsidRPr="0055107C">
        <w:rPr>
          <w:u w:val="single"/>
        </w:rPr>
        <w:t xml:space="preserve"> by upwards of -8°C.</w:t>
      </w:r>
      <w:r w:rsidRPr="0055107C">
        <w:rPr>
          <w:sz w:val="16"/>
        </w:rPr>
        <w:t xml:space="preserve"> North America could expect to experience summers -20°C degrees colder than average. In fact, it wouldn’t be summer at all, </w:t>
      </w:r>
      <w:r w:rsidRPr="0055107C">
        <w:rPr>
          <w:highlight w:val="cyan"/>
          <w:u w:val="single"/>
        </w:rPr>
        <w:t>it would be a nuclear winter</w:t>
      </w:r>
      <w:r w:rsidRPr="0055107C">
        <w:rPr>
          <w:u w:val="single"/>
        </w:rPr>
        <w:t xml:space="preserve">. And the </w:t>
      </w:r>
      <w:r w:rsidRPr="0055107C">
        <w:rPr>
          <w:highlight w:val="cyan"/>
          <w:u w:val="single"/>
        </w:rPr>
        <w:t>food shortages caused by this ice age</w:t>
      </w:r>
      <w:r w:rsidRPr="0055107C">
        <w:rPr>
          <w:sz w:val="16"/>
        </w:rPr>
        <w:t xml:space="preserve">, which would last over a decade, in combination with the widespread devastation from the bombs and subsequent radiation, </w:t>
      </w:r>
      <w:r w:rsidRPr="0055107C">
        <w:rPr>
          <w:highlight w:val="cyan"/>
          <w:u w:val="single"/>
        </w:rPr>
        <w:t>would</w:t>
      </w:r>
      <w:r w:rsidRPr="0055107C">
        <w:rPr>
          <w:sz w:val="16"/>
        </w:rPr>
        <w:t xml:space="preserve"> likely </w:t>
      </w:r>
      <w:r w:rsidRPr="0055107C">
        <w:rPr>
          <w:highlight w:val="cyan"/>
          <w:u w:val="single"/>
        </w:rPr>
        <w:t>kill every human</w:t>
      </w:r>
      <w:r w:rsidRPr="0055107C">
        <w:rPr>
          <w:u w:val="single"/>
        </w:rPr>
        <w:t xml:space="preserve"> alive</w:t>
      </w:r>
      <w:r w:rsidRPr="0055107C">
        <w:rPr>
          <w:sz w:val="16"/>
        </w:rPr>
        <w:t>.</w:t>
      </w:r>
    </w:p>
    <w:p w:rsidR="00F306F7" w:rsidRPr="00F306F7" w:rsidRDefault="00F306F7" w:rsidP="00F306F7"/>
    <w:p w:rsidR="00F306F7" w:rsidRDefault="0055107C" w:rsidP="0055107C">
      <w:pPr>
        <w:pStyle w:val="Heading3"/>
      </w:pPr>
      <w:r>
        <w:t>Nuke War turns Warming</w:t>
      </w:r>
    </w:p>
    <w:p w:rsidR="0055107C" w:rsidRPr="0055107C" w:rsidRDefault="0055107C" w:rsidP="0055107C">
      <w:pPr>
        <w:keepNext/>
        <w:keepLines/>
        <w:spacing w:before="40" w:after="0"/>
        <w:outlineLvl w:val="3"/>
        <w:rPr>
          <w:rFonts w:asciiTheme="minorHAnsi" w:eastAsiaTheme="majorEastAsia" w:hAnsiTheme="minorHAnsi" w:cstheme="majorBidi"/>
          <w:b/>
          <w:iCs/>
          <w:sz w:val="26"/>
        </w:rPr>
      </w:pPr>
      <w:r w:rsidRPr="0055107C">
        <w:rPr>
          <w:rFonts w:asciiTheme="minorHAnsi" w:eastAsiaTheme="majorEastAsia" w:hAnsiTheme="minorHAnsi" w:cstheme="majorBidi"/>
          <w:b/>
          <w:iCs/>
          <w:sz w:val="26"/>
        </w:rPr>
        <w:t xml:space="preserve">Even a small risk of nuclear war turns and outweighs warming </w:t>
      </w:r>
    </w:p>
    <w:p w:rsidR="0055107C" w:rsidRPr="0055107C" w:rsidRDefault="0055107C" w:rsidP="0055107C">
      <w:pPr>
        <w:rPr>
          <w:rFonts w:asciiTheme="minorHAnsi" w:hAnsiTheme="minorHAnsi"/>
        </w:rPr>
      </w:pPr>
      <w:r w:rsidRPr="0055107C">
        <w:rPr>
          <w:rFonts w:asciiTheme="minorHAnsi" w:hAnsiTheme="minorHAnsi"/>
        </w:rPr>
        <w:t xml:space="preserve">Duncan </w:t>
      </w:r>
      <w:r w:rsidRPr="0055107C">
        <w:rPr>
          <w:rFonts w:asciiTheme="minorHAnsi" w:hAnsiTheme="minorHAnsi"/>
          <w:b/>
          <w:bCs/>
          <w:sz w:val="26"/>
        </w:rPr>
        <w:t>Clark 9</w:t>
      </w:r>
      <w:r w:rsidRPr="0055107C">
        <w:rPr>
          <w:rFonts w:asciiTheme="minorHAnsi" w:hAnsiTheme="minorHAnsi"/>
        </w:rPr>
        <w:t>, editorial environmental consultant to the London Guardian, co-director of GreenProfile, January 2, 2009, “The carbon footprint of nuclear war,” online: http://www.guardian.co.uk/environment/blog/2009/jan/02/nuclear-war-emissions</w:t>
      </w:r>
    </w:p>
    <w:p w:rsidR="0055107C" w:rsidRPr="0055107C" w:rsidRDefault="0055107C" w:rsidP="0055107C">
      <w:pPr>
        <w:ind w:right="288"/>
        <w:rPr>
          <w:rFonts w:asciiTheme="minorHAnsi" w:eastAsia="Times New Roman" w:hAnsiTheme="minorHAnsi" w:cs="Times New Roman"/>
          <w:sz w:val="16"/>
        </w:rPr>
      </w:pPr>
      <w:r w:rsidRPr="0055107C">
        <w:rPr>
          <w:rFonts w:asciiTheme="minorHAnsi" w:eastAsia="Times New Roman" w:hAnsiTheme="minorHAnsi" w:cs="Times New Roman"/>
          <w:sz w:val="16"/>
        </w:rPr>
        <w:t xml:space="preserve">Almost </w:t>
      </w:r>
      <w:r w:rsidRPr="0055107C">
        <w:rPr>
          <w:rFonts w:asciiTheme="minorHAnsi" w:eastAsia="Times New Roman" w:hAnsiTheme="minorHAnsi" w:cs="Times New Roman"/>
          <w:u w:val="single"/>
        </w:rPr>
        <w:t>700m [million] tonnes of CO2 would be released</w:t>
      </w:r>
      <w:r w:rsidRPr="0055107C">
        <w:rPr>
          <w:rFonts w:asciiTheme="minorHAnsi" w:eastAsia="Times New Roman" w:hAnsiTheme="minorHAnsi" w:cs="Times New Roman"/>
          <w:sz w:val="16"/>
        </w:rPr>
        <w:t xml:space="preserve"> into the Earth's atmosphere </w:t>
      </w:r>
      <w:r w:rsidRPr="0055107C">
        <w:rPr>
          <w:rFonts w:asciiTheme="minorHAnsi" w:eastAsia="Times New Roman" w:hAnsiTheme="minorHAnsi" w:cs="Times New Roman"/>
          <w:u w:val="single"/>
        </w:rPr>
        <w:t xml:space="preserve">by </w:t>
      </w:r>
      <w:r w:rsidRPr="0055107C">
        <w:rPr>
          <w:rFonts w:asciiTheme="minorHAnsi" w:eastAsiaTheme="majorEastAsia" w:hAnsiTheme="minorHAnsi" w:cs="Times New Roman"/>
          <w:b/>
          <w:iCs/>
          <w:u w:val="single"/>
          <w:bdr w:val="single" w:sz="24" w:space="0" w:color="auto"/>
        </w:rPr>
        <w:t>even the smallest nuclear conflict</w:t>
      </w:r>
      <w:r w:rsidRPr="0055107C">
        <w:rPr>
          <w:rFonts w:asciiTheme="minorHAnsi" w:eastAsia="Times New Roman" w:hAnsiTheme="minorHAnsi" w:cs="Times New Roman"/>
          <w:u w:val="single"/>
        </w:rPr>
        <w:t>,</w:t>
      </w:r>
      <w:r w:rsidRPr="0055107C">
        <w:rPr>
          <w:rFonts w:asciiTheme="minorHAnsi" w:eastAsia="Times New Roman" w:hAnsiTheme="minorHAnsi" w:cs="Times New Roman"/>
          <w:sz w:val="16"/>
        </w:rPr>
        <w:t xml:space="preserve"> according to a US study that compares the environmental costs of developing various power sources Just when you might have thought it was ethically sound to unleash a nuclear attack on a nearby city, along comes a pesky scientist and points out that </w:t>
      </w:r>
      <w:r w:rsidRPr="0055107C">
        <w:rPr>
          <w:rFonts w:asciiTheme="minorHAnsi" w:eastAsia="Times New Roman" w:hAnsiTheme="minorHAnsi" w:cs="Times New Roman"/>
          <w:u w:val="single"/>
        </w:rPr>
        <w:t>atomic warfare is bad for the climate</w:t>
      </w:r>
      <w:r w:rsidRPr="0055107C">
        <w:rPr>
          <w:rFonts w:asciiTheme="minorHAnsi" w:eastAsia="Times New Roman" w:hAnsiTheme="minorHAnsi" w:cs="Times New Roman"/>
          <w:sz w:val="16"/>
        </w:rPr>
        <w:t xml:space="preserve">. According to a new paper in the journal Energy &amp; Environmental Science, </w:t>
      </w:r>
      <w:r w:rsidRPr="0055107C">
        <w:rPr>
          <w:rFonts w:asciiTheme="minorHAnsi" w:eastAsia="Times New Roman" w:hAnsiTheme="minorHAnsi" w:cs="Times New Roman"/>
          <w:u w:val="single"/>
        </w:rPr>
        <w:t xml:space="preserve">even a very limited nuclear exchange, using just a </w:t>
      </w:r>
      <w:r w:rsidRPr="0055107C">
        <w:rPr>
          <w:rFonts w:asciiTheme="minorHAnsi" w:eastAsiaTheme="majorEastAsia" w:hAnsiTheme="minorHAnsi" w:cs="Times New Roman"/>
          <w:b/>
          <w:iCs/>
          <w:u w:val="single"/>
          <w:bdr w:val="single" w:sz="24" w:space="0" w:color="auto"/>
        </w:rPr>
        <w:t>thousandth</w:t>
      </w:r>
      <w:r w:rsidRPr="0055107C">
        <w:rPr>
          <w:rFonts w:asciiTheme="minorHAnsi" w:eastAsia="Times New Roman" w:hAnsiTheme="minorHAnsi" w:cs="Times New Roman"/>
          <w:u w:val="single"/>
        </w:rPr>
        <w:t xml:space="preserve"> of the weaponry of a full-scale nuclear war, would cause up to 690m tonnes of CO2 to enter the atmosphere</w:t>
      </w:r>
      <w:r w:rsidRPr="0055107C">
        <w:rPr>
          <w:rFonts w:asciiTheme="minorHAnsi" w:eastAsia="Times New Roman" w:hAnsiTheme="minorHAnsi" w:cs="Times New Roman"/>
          <w:sz w:val="16"/>
        </w:rPr>
        <w:t xml:space="preserve"> – more than UK's annual total. The upside (kind of) is that </w:t>
      </w:r>
      <w:r w:rsidRPr="0055107C">
        <w:rPr>
          <w:rFonts w:asciiTheme="minorHAnsi" w:eastAsia="Times New Roman" w:hAnsiTheme="minorHAnsi" w:cs="Times New Roman"/>
          <w:u w:val="single"/>
        </w:rPr>
        <w:t>the conflict would also generate as much as 313m tonnes of soot. This would stop a great deal of sunlight reaching the earth, creating a significant regional cooling effect in the short and medium terms – just like when a major volcano erupts. Ultimately, though, the CO2 would win out and crank up global temperatures an extra few notches</w:t>
      </w:r>
      <w:r w:rsidRPr="0055107C">
        <w:rPr>
          <w:rFonts w:asciiTheme="minorHAnsi" w:eastAsia="Times New Roman" w:hAnsiTheme="minorHAnsi" w:cs="Times New Roman"/>
          <w:sz w:val="16"/>
        </w:rPr>
        <w:t xml:space="preserve">. </w:t>
      </w:r>
      <w:r w:rsidRPr="0055107C">
        <w:rPr>
          <w:rFonts w:asciiTheme="minorHAnsi" w:eastAsia="Times New Roman" w:hAnsiTheme="minorHAnsi" w:cs="Times New Roman"/>
          <w:u w:val="single"/>
        </w:rPr>
        <w:t>The paper's author, Mark Z Jacobson, a professor of civil and environmental engineering at Stanford University, calculated the emissions of such a conflict by totting up the burn rate and carbon content of the fabric of our cities.</w:t>
      </w:r>
      <w:r w:rsidRPr="0055107C">
        <w:rPr>
          <w:rFonts w:asciiTheme="minorHAnsi" w:eastAsia="Times New Roman" w:hAnsiTheme="minorHAnsi" w:cs="Times New Roman"/>
          <w:sz w:val="16"/>
        </w:rPr>
        <w:t xml:space="preserve"> "Materials have the following carbon contents: plastics, 38–92%; tyres and other rubbers, 59–91%; synthetic fibres, 63–86%; woody biomass, 41–45%; charcoal, 71%; asphalt, 80%; steel, 0.05–2%. We approximate roughly the carbon content of all combustible material in a city as 40–60%." But why would a Stanford engineer bother calculating such a thing? Given that the nuclear exchange would also kill up to 17 million people, who's going to be thinking about the impact on global warming? The purpose of the paper is to compare the total human and environmental costs of a wide range of different power sources, from solar and wind to nuclear and biofuels. One of the side-effects of nuclear power, the report argues, is an increased risk of nuclear war: "Because the production of nuclear weapons material is occurring only in countries that have developed civilian nuclear energy programs, the risk of a limited nuclear exchange between countries or the detonation of a nuclear device by terrorists has increased due to the dissemination of nuclear energy facilities worldwide." "As such," Jacobson continues, "</w:t>
      </w:r>
      <w:r w:rsidRPr="0055107C">
        <w:rPr>
          <w:rFonts w:asciiTheme="minorHAnsi" w:eastAsia="Times New Roman" w:hAnsiTheme="minorHAnsi" w:cs="Times New Roman"/>
          <w:u w:val="single"/>
        </w:rPr>
        <w:t xml:space="preserve">it is a valid exercise to estimate the potential number of immediate deaths and carbon emissions due to the burning of buildings and infrastructure </w:t>
      </w:r>
      <w:r w:rsidRPr="0055107C">
        <w:rPr>
          <w:rFonts w:asciiTheme="minorHAnsi" w:eastAsia="Times New Roman" w:hAnsiTheme="minorHAnsi" w:cs="Times New Roman"/>
          <w:sz w:val="16"/>
        </w:rPr>
        <w:t xml:space="preserve">associated with the proliferation of nuclear energy facilities and the resulting proliferation of nuclear weapons … </w:t>
      </w:r>
      <w:r w:rsidRPr="0055107C">
        <w:rPr>
          <w:rFonts w:asciiTheme="minorHAnsi" w:eastAsia="Times New Roman" w:hAnsiTheme="minorHAnsi" w:cs="Times New Roman"/>
          <w:u w:val="single"/>
        </w:rPr>
        <w:t>Although concern at the time of an explosion will be the deaths and not carbon emissions, policy makers today must weigh all the potential future risks of mortality and carbon emissions</w:t>
      </w:r>
      <w:r w:rsidRPr="0055107C">
        <w:rPr>
          <w:rFonts w:asciiTheme="minorHAnsi" w:eastAsia="Times New Roman" w:hAnsiTheme="minorHAnsi" w:cs="Times New Roman"/>
          <w:sz w:val="16"/>
        </w:rPr>
        <w:t xml:space="preserve"> when comparing energy sources."</w:t>
      </w:r>
    </w:p>
    <w:p w:rsidR="0055107C" w:rsidRDefault="00813E62" w:rsidP="00813E62">
      <w:pPr>
        <w:pStyle w:val="Heading3"/>
      </w:pPr>
      <w:r>
        <w:t>AT: No War</w:t>
      </w:r>
    </w:p>
    <w:p w:rsidR="00813E62" w:rsidRPr="00283112" w:rsidRDefault="00813E62" w:rsidP="00813E62">
      <w:pPr>
        <w:pStyle w:val="Heading4"/>
      </w:pPr>
      <w:r>
        <w:t>We are in a global environment parallel to pre-world war 1- nuclear war likely</w:t>
      </w:r>
    </w:p>
    <w:p w:rsidR="00813E62" w:rsidRDefault="00813E62" w:rsidP="00813E62">
      <w:r>
        <w:rPr>
          <w:rStyle w:val="Style13ptBold"/>
        </w:rPr>
        <w:t>MacMillian 13</w:t>
      </w:r>
      <w:r>
        <w:t xml:space="preserve"> (Margaret MacMillian portrait is a professor of international history at Oxford University where she is warden of St. Antony’s College. She is also a history professor at the University of Toronto. MacMillan is an acclaimed author, whose titles include  The War that Ended Peace: The Road to 1914;  Dangerous Games: The Uses and Abuses of History;  Women of the Raj: The Mothers, Wives, and Daughters of the British Empire in India; and the multiple-award-winning  Paris 1919: Six Months that Changed the World, among others. MacMillan is a Fellow of the Royal Society of Literature and is a member of numerous editorial boards, including First World War Studies, “The Rhyme of History”, </w:t>
      </w:r>
      <w:hyperlink r:id="rId139" w:history="1">
        <w:r w:rsidRPr="00C51580">
          <w:rPr>
            <w:rStyle w:val="Hyperlink"/>
          </w:rPr>
          <w:t>http://www.brookings.edu/research/essays/2013/rhyme-of-history?cid=tco_1219131</w:t>
        </w:r>
      </w:hyperlink>
      <w:r>
        <w:t>, December 14, 2013)</w:t>
      </w:r>
    </w:p>
    <w:p w:rsidR="00813E62" w:rsidRPr="004C428B" w:rsidRDefault="00813E62" w:rsidP="00813E62">
      <w:pPr>
        <w:rPr>
          <w:rStyle w:val="StyleUnderline"/>
        </w:rPr>
      </w:pPr>
      <w:r w:rsidRPr="002C14B0">
        <w:rPr>
          <w:sz w:val="16"/>
        </w:rPr>
        <w:t xml:space="preserve">Earlier this year I was on holiday in Corsica and happened to wander into the church of a tiny hamlet in the hills where I found a memorial to the dead from World War I. Out of a population that can have been no more than 150, eight young men, bearing among them only three last names, had died in that conflict. Such lists can be found all over Europe, in great cities and in small villages. Similar memorials are spread around the globe, for the Great War, as it was known prior to 1940, also drew soldiers from Asia, Africa, and North America. </w:t>
      </w:r>
      <w:r w:rsidRPr="00AC4BF2">
        <w:rPr>
          <w:rStyle w:val="StyleUnderline"/>
          <w:highlight w:val="yellow"/>
        </w:rPr>
        <w:t>World War I still haunts us</w:t>
      </w:r>
      <w:r w:rsidRPr="00C37B99">
        <w:rPr>
          <w:rStyle w:val="StyleUnderline"/>
        </w:rPr>
        <w:t>, partly because of the sheer scale of the carnage—10 million combatants killed and many more wounded. Countless civilians lost their lives, too, whether through military action, starvation, or disease. Whole empires were destroyed and societies brutalized.</w:t>
      </w:r>
      <w:r>
        <w:rPr>
          <w:rStyle w:val="StyleUnderline"/>
        </w:rPr>
        <w:t xml:space="preserve"> </w:t>
      </w:r>
      <w:r w:rsidRPr="002C14B0">
        <w:rPr>
          <w:sz w:val="16"/>
        </w:rPr>
        <w:t xml:space="preserve">But there’s another reason the war continues to haunt us: </w:t>
      </w:r>
      <w:r w:rsidRPr="00AC4BF2">
        <w:rPr>
          <w:rStyle w:val="StyleUnderline"/>
          <w:highlight w:val="yellow"/>
        </w:rPr>
        <w:t>we</w:t>
      </w:r>
      <w:r w:rsidRPr="00C37B99">
        <w:rPr>
          <w:rStyle w:val="StyleUnderline"/>
        </w:rPr>
        <w:t xml:space="preserve"> still </w:t>
      </w:r>
      <w:r w:rsidRPr="00AC4BF2">
        <w:rPr>
          <w:rStyle w:val="Emphasis"/>
          <w:highlight w:val="yellow"/>
        </w:rPr>
        <w:t>cannot agree why it happened.</w:t>
      </w:r>
      <w:r w:rsidRPr="002C14B0">
        <w:rPr>
          <w:sz w:val="16"/>
        </w:rPr>
        <w:t xml:space="preserve"> Was it caused by the overweening ambitions of some of the men in power at the time? Kaiser Wilhelm II and his ministers, for example, wanted a greater Germany with a global reach, so they challenged the naval supremacy of Great Britain. </w:t>
      </w:r>
      <w:r w:rsidRPr="00C37B99">
        <w:rPr>
          <w:rStyle w:val="StyleUnderline"/>
        </w:rPr>
        <w:t>Or does the explanation lie in competing ideologies? National rivalries? Or in the sheer and seemingly unstoppable momentum of militarism? As an arms race accelerated, generals and admirals made plans that became ever more aggressive as well as rigid. Did that make an explosion inevitable?</w:t>
      </w:r>
      <w:r>
        <w:rPr>
          <w:rStyle w:val="StyleUnderline"/>
        </w:rPr>
        <w:t xml:space="preserve"> </w:t>
      </w:r>
      <w:r w:rsidRPr="002C14B0">
        <w:rPr>
          <w:sz w:val="16"/>
        </w:rPr>
        <w:t xml:space="preserve">Or would it never have happened had a random event in an Austro-Hungarian backwater not lit the fuse? In the second year of the conflagration that engulfed most of Europe a bitter joke made the rounds: “Have you seen today’s headline? ‘Archduke Found Alive: War a Mistake.’” That is the most dispiriting explanation of all—that the war was simply a blunder that could have been avoided. The search for explanations began almost as soon as the guns opened fire in the summer of 1914 and has never stopped. Scholars have combed through archives from Belgrade to Berlin looking for the causes. An estimated 32,000 articles, treatises, and books on World War I have been published in English alone. So when a British publisher took me out to lunch on a lovely spring day in Oxford five years ago and asked me if I would like to try my hand at one of history’s greatest puzzles, my first reaction was a firm no. Yet afterward I could not stop thinking about this question that has haunted so many. In the end I succumbed. The result is yet another book, my own effort to understand what happened a century ago and why. It was not just academic curiosity that drove me, but </w:t>
      </w:r>
      <w:r w:rsidRPr="00C37B99">
        <w:rPr>
          <w:rStyle w:val="StyleUnderline"/>
        </w:rPr>
        <w:t>a sense of urgency as well. If we cannot determine how one of the most momentous conflicts in history happened, how can we hope to avoid another such catastrophe in the future?</w:t>
      </w:r>
      <w:r w:rsidRPr="002C14B0">
        <w:rPr>
          <w:sz w:val="16"/>
        </w:rPr>
        <w:t xml:space="preserve"> </w:t>
      </w:r>
      <w:r w:rsidRPr="00C37B99">
        <w:rPr>
          <w:rStyle w:val="StyleUnderline"/>
        </w:rPr>
        <w:t xml:space="preserve">Just </w:t>
      </w:r>
      <w:r w:rsidRPr="00AC4BF2">
        <w:rPr>
          <w:rStyle w:val="StyleUnderline"/>
          <w:highlight w:val="yellow"/>
        </w:rPr>
        <w:t>look at</w:t>
      </w:r>
      <w:r w:rsidRPr="00C37B99">
        <w:rPr>
          <w:rStyle w:val="StyleUnderline"/>
        </w:rPr>
        <w:t xml:space="preserve"> the actual and </w:t>
      </w:r>
      <w:r w:rsidRPr="00AC4BF2">
        <w:rPr>
          <w:rStyle w:val="StyleUnderline"/>
          <w:highlight w:val="yellow"/>
        </w:rPr>
        <w:t>potential conflicts that dominate</w:t>
      </w:r>
      <w:r w:rsidRPr="00C37B99">
        <w:rPr>
          <w:rStyle w:val="StyleUnderline"/>
        </w:rPr>
        <w:t xml:space="preserve"> the news </w:t>
      </w:r>
      <w:r w:rsidRPr="00AC4BF2">
        <w:rPr>
          <w:rStyle w:val="StyleUnderline"/>
          <w:highlight w:val="yellow"/>
        </w:rPr>
        <w:t>today</w:t>
      </w:r>
      <w:r w:rsidRPr="00C37B99">
        <w:rPr>
          <w:rStyle w:val="StyleUnderline"/>
        </w:rPr>
        <w:t xml:space="preserve">. </w:t>
      </w:r>
      <w:r w:rsidRPr="00AC4BF2">
        <w:rPr>
          <w:rStyle w:val="StyleUnderline"/>
          <w:highlight w:val="yellow"/>
        </w:rPr>
        <w:t>The Middle East</w:t>
      </w:r>
      <w:r w:rsidRPr="00C37B99">
        <w:rPr>
          <w:rStyle w:val="StyleUnderline"/>
        </w:rPr>
        <w:t xml:space="preserve">, made up largely of countries that received their present borders as a consequence of World War I, is but one of many areas around the globe that is in turmoil, and has been for decades. Now there’s a civil war in </w:t>
      </w:r>
      <w:r w:rsidRPr="00AC4BF2">
        <w:rPr>
          <w:rStyle w:val="StyleUnderline"/>
          <w:highlight w:val="yellow"/>
        </w:rPr>
        <w:t>Syria</w:t>
      </w:r>
      <w:r w:rsidRPr="00C37B99">
        <w:rPr>
          <w:rStyle w:val="StyleUnderline"/>
        </w:rPr>
        <w:t xml:space="preserve">, </w:t>
      </w:r>
      <w:r w:rsidRPr="00AC4BF2">
        <w:rPr>
          <w:rStyle w:val="StyleUnderline"/>
          <w:highlight w:val="yellow"/>
        </w:rPr>
        <w:t>which</w:t>
      </w:r>
      <w:r w:rsidRPr="00C37B99">
        <w:rPr>
          <w:rStyle w:val="StyleUnderline"/>
        </w:rPr>
        <w:t xml:space="preserve"> has </w:t>
      </w:r>
      <w:r w:rsidRPr="00AC4BF2">
        <w:rPr>
          <w:rStyle w:val="StyleUnderline"/>
          <w:highlight w:val="yellow"/>
        </w:rPr>
        <w:t>raised</w:t>
      </w:r>
      <w:r w:rsidRPr="00C37B99">
        <w:rPr>
          <w:rStyle w:val="StyleUnderline"/>
        </w:rPr>
        <w:t xml:space="preserve"> the </w:t>
      </w:r>
      <w:r w:rsidRPr="00AC4BF2">
        <w:rPr>
          <w:rStyle w:val="StyleUnderline"/>
          <w:highlight w:val="yellow"/>
        </w:rPr>
        <w:t>spectre of a wider conflict</w:t>
      </w:r>
      <w:r w:rsidRPr="00C37B99">
        <w:rPr>
          <w:rStyle w:val="StyleUnderline"/>
        </w:rPr>
        <w:t xml:space="preserve"> in the region while also troubling relations among the major powers and testing their diplomatic skills</w:t>
      </w:r>
      <w:r w:rsidRPr="002C14B0">
        <w:rPr>
          <w:sz w:val="16"/>
        </w:rPr>
        <w:t xml:space="preserve">. The Bashar al-Assad regime’s use of poison gas—a weapon first deployed in the trench warfare of 1914, then outlawed because world opinion viewed it as barbaric—nearly precipitated American airstrikes. Commentary on these developments was filled with references to the guns of that long-ago August. Just as policymakers then discovered they had started something they could not stop, so this past summer we feared that such airstrikes might lead to a wider and more long-lasting conflict than anyone in President Barack Obama’s administration could foresee. </w:t>
      </w:r>
      <w:r w:rsidRPr="00C37B99">
        <w:rPr>
          <w:rStyle w:val="StyleUnderline"/>
        </w:rPr>
        <w:t xml:space="preserve">The one-hundredth anniversary of </w:t>
      </w:r>
      <w:r w:rsidRPr="00AC4BF2">
        <w:rPr>
          <w:rStyle w:val="StyleUnderline"/>
          <w:highlight w:val="yellow"/>
        </w:rPr>
        <w:t xml:space="preserve">1914 should make us </w:t>
      </w:r>
      <w:r w:rsidRPr="00AC4BF2">
        <w:rPr>
          <w:rStyle w:val="Emphasis"/>
          <w:highlight w:val="yellow"/>
        </w:rPr>
        <w:t>reflect anew on our vulnerability to human error, sudden catastrophes, and</w:t>
      </w:r>
      <w:r w:rsidRPr="005454FD">
        <w:rPr>
          <w:rStyle w:val="Emphasis"/>
        </w:rPr>
        <w:t xml:space="preserve"> </w:t>
      </w:r>
      <w:r w:rsidRPr="00C37B99">
        <w:rPr>
          <w:rStyle w:val="StyleUnderline"/>
        </w:rPr>
        <w:t xml:space="preserve">sheer </w:t>
      </w:r>
      <w:r w:rsidRPr="00AC4BF2">
        <w:rPr>
          <w:rStyle w:val="Emphasis"/>
          <w:highlight w:val="yellow"/>
        </w:rPr>
        <w:t>accident</w:t>
      </w:r>
      <w:r w:rsidRPr="00C37B99">
        <w:rPr>
          <w:rStyle w:val="StyleUnderline"/>
        </w:rPr>
        <w:t>. So we have good reason to glance over our shoulders even as we look ahead. History,</w:t>
      </w:r>
      <w:r w:rsidRPr="002C14B0">
        <w:rPr>
          <w:sz w:val="16"/>
        </w:rPr>
        <w:t xml:space="preserve"> said Mark Twain, </w:t>
      </w:r>
      <w:r w:rsidRPr="00C37B99">
        <w:rPr>
          <w:rStyle w:val="StyleUnderline"/>
        </w:rPr>
        <w:t xml:space="preserve">never repeats itself but it rhymes. </w:t>
      </w:r>
      <w:r w:rsidRPr="002C14B0">
        <w:rPr>
          <w:sz w:val="16"/>
        </w:rPr>
        <w:t xml:space="preserve">The past cannot provide us with clear blueprints for how to act, for it offers such a multitude of lessons that it leaves us free to pick and choose among them to suit our own political and ideological inclinations. Still, if we can see past our blinders and take note of the telling parallels between then and now, the ways in which our world resembles that of a hundred years ago, history does give us valuable warnings. THE PROMISE AND PERIL OF GLOBALIZATION, THEN AND NOW Though the era just before World War I, with its gas lighting and its horse-drawn carriages, seems very far off and quaint, it is similar in many ways—often unsettlingly so—to ours, as a look below the surface reveals. </w:t>
      </w:r>
      <w:r w:rsidRPr="004B637E">
        <w:rPr>
          <w:rStyle w:val="StyleUnderline"/>
        </w:rPr>
        <w:t xml:space="preserve">The decades leading up to </w:t>
      </w:r>
      <w:r w:rsidRPr="00AC4BF2">
        <w:rPr>
          <w:rStyle w:val="StyleUnderline"/>
          <w:highlight w:val="yellow"/>
        </w:rPr>
        <w:t>1914 were, like our own time</w:t>
      </w:r>
      <w:r w:rsidRPr="004B637E">
        <w:rPr>
          <w:rStyle w:val="StyleUnderline"/>
        </w:rPr>
        <w:t>, a period of dramatic shifts and upheavals, which those who experienced them thought of as unprecedented in speed and scale.</w:t>
      </w:r>
      <w:r w:rsidRPr="002C14B0">
        <w:rPr>
          <w:sz w:val="16"/>
        </w:rPr>
        <w:t xml:space="preserve"> The use of electricity to light streets and homes had become widespread; Einstein was developing his general theory of relativity; radical new ideas like psychoanalysis were finding a following; and the roots of the predatory ideologies of fascism and Soviet communism were taking hold. </w:t>
      </w:r>
      <w:r w:rsidRPr="00AC4BF2">
        <w:rPr>
          <w:rStyle w:val="StyleUnderline"/>
          <w:highlight w:val="yellow"/>
        </w:rPr>
        <w:t>Globalization</w:t>
      </w:r>
      <w:r w:rsidRPr="002C14B0">
        <w:rPr>
          <w:sz w:val="16"/>
        </w:rPr>
        <w:t>—which we tend to think of as a modern phenomenon, created by the spread of international businesses and investment, the growth of the Internet, and the widespread migration of peoples—</w:t>
      </w:r>
      <w:r w:rsidRPr="004B637E">
        <w:rPr>
          <w:rStyle w:val="StyleUnderline"/>
        </w:rPr>
        <w:t xml:space="preserve">was also characteristic of that era. Made possible by many of the changes that were taking place at the time, it meant that even remote parts of the world were being linked by new means of transport, from railways to steamships, and by new means of communication, including the telephone, telegraph, and wireless. Then, as now, there was a huge expansion in global trade and investment. </w:t>
      </w:r>
      <w:r w:rsidRPr="002C14B0">
        <w:rPr>
          <w:sz w:val="16"/>
        </w:rPr>
        <w:t xml:space="preserve">And then as now waves of immigrants were finding their way to foreign lands—Indians to the Caribbean and Africa, Japanese and Chinese to North America, and millions of Europeans to the New World and the Antipodes. Taken together, all these changes were widely seen, particularly in Europe and America, as clear evidence of humanity’s progress, suggesting to many that Europeans, at least, were becoming too interconnected and too civilized to resort to war as a means of settling disputes. </w:t>
      </w:r>
      <w:r w:rsidRPr="008F3937">
        <w:rPr>
          <w:rStyle w:val="StyleUnderline"/>
        </w:rPr>
        <w:t xml:space="preserve">The </w:t>
      </w:r>
      <w:r w:rsidRPr="00AC4BF2">
        <w:rPr>
          <w:rStyle w:val="StyleUnderline"/>
          <w:highlight w:val="yellow"/>
        </w:rPr>
        <w:t>growth of international law</w:t>
      </w:r>
      <w:r w:rsidRPr="008F3937">
        <w:rPr>
          <w:rStyle w:val="StyleUnderline"/>
        </w:rPr>
        <w:t>, the Hague disarmament conferences of 1899 and 1907, and the increasing use of arbitration between nations (of the 300 arbitrations between 1794 and 1914 more than half occurred after 1890) lulled Europeans into the comforting belief that they had moved beyond savagery.</w:t>
      </w:r>
      <w:r>
        <w:rPr>
          <w:rStyle w:val="StyleUnderline"/>
        </w:rPr>
        <w:t xml:space="preserve"> </w:t>
      </w:r>
      <w:r w:rsidRPr="00E61853">
        <w:rPr>
          <w:rStyle w:val="StyleUnderline"/>
        </w:rPr>
        <w:t xml:space="preserve">The fact that there had been an extraordinary period of </w:t>
      </w:r>
      <w:r w:rsidRPr="00AC4BF2">
        <w:rPr>
          <w:rStyle w:val="StyleUnderline"/>
          <w:highlight w:val="yellow"/>
        </w:rPr>
        <w:t>general peace since 1815</w:t>
      </w:r>
      <w:r w:rsidRPr="00E61853">
        <w:rPr>
          <w:rStyle w:val="StyleUnderline"/>
        </w:rPr>
        <w:t xml:space="preserve">, when the Napoleonic wars ended, further reinforced this illusion, as did the idea that the </w:t>
      </w:r>
      <w:r w:rsidRPr="00AC4BF2">
        <w:rPr>
          <w:rStyle w:val="StyleUnderline"/>
          <w:highlight w:val="yellow"/>
        </w:rPr>
        <w:t>interdependence</w:t>
      </w:r>
      <w:r w:rsidRPr="00E61853">
        <w:rPr>
          <w:rStyle w:val="StyleUnderline"/>
        </w:rPr>
        <w:t xml:space="preserve"> of the countries of the world was so great that they could never afford to go to war again.</w:t>
      </w:r>
      <w:r w:rsidRPr="002C14B0">
        <w:rPr>
          <w:sz w:val="16"/>
        </w:rPr>
        <w:t xml:space="preserve"> This was the argument made by Norman Angell, a small, frail, and intense Englishman who had knocked around the world as everything from a pig farmer to a cowboy in the American West before he found his calling as a popular journalist. </w:t>
      </w:r>
      <w:r w:rsidRPr="00E61853">
        <w:rPr>
          <w:rStyle w:val="StyleUnderline"/>
        </w:rPr>
        <w:t xml:space="preserve">National economies were bound so tightly together, he maintained in his book, </w:t>
      </w:r>
      <w:r w:rsidRPr="005454FD">
        <w:rPr>
          <w:rStyle w:val="StyleUnderline"/>
        </w:rPr>
        <w:t>The Great Illusion</w:t>
      </w:r>
      <w:r w:rsidRPr="00E61853">
        <w:rPr>
          <w:rStyle w:val="StyleUnderline"/>
        </w:rPr>
        <w:t xml:space="preserve">, that war, far from profiting anyone, would ruin everyone. </w:t>
      </w:r>
      <w:r w:rsidRPr="002C14B0">
        <w:rPr>
          <w:sz w:val="16"/>
        </w:rPr>
        <w:t xml:space="preserve">Moreover, </w:t>
      </w:r>
      <w:r w:rsidRPr="00AC4BF2">
        <w:rPr>
          <w:rStyle w:val="StyleUnderline"/>
          <w:highlight w:val="yellow"/>
        </w:rPr>
        <w:t>in a view widely shared</w:t>
      </w:r>
      <w:r w:rsidRPr="002C14B0">
        <w:rPr>
          <w:sz w:val="16"/>
        </w:rPr>
        <w:t xml:space="preserve"> by bankers and economists at the time, a </w:t>
      </w:r>
      <w:r w:rsidRPr="00AC4BF2">
        <w:rPr>
          <w:rStyle w:val="StyleUnderline"/>
          <w:highlight w:val="yellow"/>
        </w:rPr>
        <w:t>large-scale war could not last</w:t>
      </w:r>
      <w:r w:rsidRPr="00E61853">
        <w:rPr>
          <w:rStyle w:val="StyleUnderline"/>
        </w:rPr>
        <w:t xml:space="preserve"> very long because there would be no way of paying for it (</w:t>
      </w:r>
      <w:r w:rsidRPr="002C14B0">
        <w:rPr>
          <w:sz w:val="16"/>
        </w:rPr>
        <w:t xml:space="preserve">though we now know that societies have, when they choose, huge resources they can tap for destructive purposes). </w:t>
      </w:r>
      <w:r w:rsidRPr="00E61853">
        <w:rPr>
          <w:rStyle w:val="StyleUnderline"/>
        </w:rPr>
        <w:t>A sensational best-seller after it was published in Britain in 1909 and in the United States the following year, its title—meant to make the point that it was an illusion to believe there was anything to be gained by taking up arms—took on a cruel and unintended irony only a few short years later.</w:t>
      </w:r>
      <w:r w:rsidRPr="002C14B0">
        <w:rPr>
          <w:sz w:val="16"/>
        </w:rPr>
        <w:t xml:space="preserve"> </w:t>
      </w:r>
      <w:r w:rsidRPr="00E61853">
        <w:rPr>
          <w:rStyle w:val="StyleUnderline"/>
        </w:rPr>
        <w:t xml:space="preserve">What Angell and others failed to see was the downside of interdependence. </w:t>
      </w:r>
      <w:r w:rsidRPr="002C14B0">
        <w:rPr>
          <w:sz w:val="16"/>
        </w:rPr>
        <w:t xml:space="preserve">In Europe a hundred years ago the landowning classes saw their prosperity undermined by cheap agricultural imports from abroad and their dominance over much of society undercut by a rising middle class and a new urban plutocracy. As a result, many of the old upper classes flocked to conservative, even reactionary, political movements. In the cities, artisans and small shopkeepers whose services were no longer needed were also drawn to radical right-wing movements. Anti-Semitism flourished as Jews were made the scapegoat for the march of capitalism and the modern world. </w:t>
      </w:r>
      <w:r w:rsidRPr="00AC4BF2">
        <w:rPr>
          <w:rStyle w:val="Emphasis"/>
          <w:highlight w:val="yellow"/>
        </w:rPr>
        <w:t>The world is witnessing unsettling parallels today</w:t>
      </w:r>
      <w:r w:rsidRPr="00E61853">
        <w:rPr>
          <w:rStyle w:val="StyleUnderline"/>
        </w:rPr>
        <w:t xml:space="preserve">. Across Europe and North America, radical </w:t>
      </w:r>
      <w:r w:rsidRPr="00AC4BF2">
        <w:rPr>
          <w:rStyle w:val="StyleUnderline"/>
          <w:highlight w:val="yellow"/>
        </w:rPr>
        <w:t>right-wing movements</w:t>
      </w:r>
      <w:r w:rsidRPr="00E61853">
        <w:rPr>
          <w:rStyle w:val="StyleUnderline"/>
        </w:rPr>
        <w:t xml:space="preserve"> like the British National Party and the Tea Party </w:t>
      </w:r>
      <w:r w:rsidRPr="00AC4BF2">
        <w:rPr>
          <w:rStyle w:val="StyleUnderline"/>
          <w:highlight w:val="yellow"/>
        </w:rPr>
        <w:t>provide outlets for</w:t>
      </w:r>
      <w:r w:rsidRPr="00E61853">
        <w:rPr>
          <w:rStyle w:val="StyleUnderline"/>
        </w:rPr>
        <w:t xml:space="preserve"> the </w:t>
      </w:r>
      <w:r w:rsidRPr="00AC4BF2">
        <w:rPr>
          <w:rStyle w:val="StyleUnderline"/>
          <w:highlight w:val="yellow"/>
        </w:rPr>
        <w:t>frustration</w:t>
      </w:r>
      <w:r w:rsidRPr="00E61853">
        <w:rPr>
          <w:rStyle w:val="StyleUnderline"/>
        </w:rPr>
        <w:t xml:space="preserve"> and fears that many feel as the world changes around them and the jobs and security they had counted on disappear. Certain immigrants—such as Muslims—come to stand in as the enemy in some communities.</w:t>
      </w:r>
      <w:r>
        <w:rPr>
          <w:rStyle w:val="StyleUnderline"/>
        </w:rPr>
        <w:t xml:space="preserve"> </w:t>
      </w:r>
      <w:r w:rsidRPr="00AC4BF2">
        <w:rPr>
          <w:rStyle w:val="StyleUnderline"/>
          <w:highlight w:val="yellow"/>
        </w:rPr>
        <w:t>Globalization</w:t>
      </w:r>
      <w:r w:rsidRPr="0055267B">
        <w:rPr>
          <w:rStyle w:val="StyleUnderline"/>
        </w:rPr>
        <w:t xml:space="preserve"> can also have the paradoxical effect of </w:t>
      </w:r>
      <w:r w:rsidRPr="00AC4BF2">
        <w:rPr>
          <w:rStyle w:val="StyleUnderline"/>
          <w:highlight w:val="yellow"/>
        </w:rPr>
        <w:t>fostering intense localism and nativism</w:t>
      </w:r>
      <w:r w:rsidRPr="0055267B">
        <w:rPr>
          <w:rStyle w:val="StyleUnderline"/>
        </w:rPr>
        <w:t>, frightening people into taking refuge in the comfort of small, like-minded groups. One of the unexpected results of the Internet, for example, is how it can narrow horizons so that users seek out only those whose views echo their own and avoid websites that might challenge their assumptions.</w:t>
      </w:r>
      <w:r>
        <w:rPr>
          <w:rStyle w:val="StyleUnderline"/>
        </w:rPr>
        <w:t xml:space="preserve"> </w:t>
      </w:r>
      <w:r w:rsidRPr="00AC4BF2">
        <w:rPr>
          <w:rStyle w:val="StyleUnderline"/>
          <w:highlight w:val="yellow"/>
        </w:rPr>
        <w:t>Globalization</w:t>
      </w:r>
      <w:r w:rsidRPr="0055267B">
        <w:rPr>
          <w:rStyle w:val="StyleUnderline"/>
        </w:rPr>
        <w:t xml:space="preserve"> also makes possible the widespread transmission of radical ideologies and the </w:t>
      </w:r>
      <w:r w:rsidRPr="00AC4BF2">
        <w:rPr>
          <w:rStyle w:val="StyleUnderline"/>
          <w:highlight w:val="yellow"/>
        </w:rPr>
        <w:t>bringing together of fanatics</w:t>
      </w:r>
      <w:r w:rsidRPr="0055267B">
        <w:rPr>
          <w:rStyle w:val="StyleUnderline"/>
        </w:rPr>
        <w:t xml:space="preserve"> who will stop at nothing in their quest for the perfect society. In the period before World War I, anarchists and revolutionary socialists across Europe and North America read the same works and had the same aim: to overthrow the existing social order. </w:t>
      </w:r>
      <w:r w:rsidRPr="002C14B0">
        <w:rPr>
          <w:sz w:val="16"/>
        </w:rPr>
        <w:t xml:space="preserve">The young Serbs who assassinated Archduke Ferdinand of Austria at Sarajevo were inspired by Nietzsche and Bakunin, just as their Russian and French counterparts were. Terrorists from Calcutta to Buffalo imitated each other as they hurled bombs onto the floors of stock exchanges, blew up railway lines, and stabbed and shot those they saw as oppressors, whether the Empress Elizabeth of Austria-Hungary or U.S. President William McKinley. Today new technologies and social media platforms provide new rallying points for fanatics, enabling them to spread their messages even more rapidly and to even wider audiences around the globe. Often they claim divine inspiration. </w:t>
      </w:r>
      <w:r w:rsidRPr="0055267B">
        <w:rPr>
          <w:rStyle w:val="StyleUnderline"/>
        </w:rPr>
        <w:t>All of the world’s major religions—Buddhism, Hinduism, Judaism, Christianity, and Islam—have produced their share of terrorists prepared to commit murder and mayhem in their name.</w:t>
      </w:r>
      <w:r w:rsidRPr="002C14B0">
        <w:rPr>
          <w:sz w:val="16"/>
        </w:rPr>
        <w:t xml:space="preserve"> Thus we see the young offspring of Muslim parents from Pakistan and Bangladesh, even those born or raised in the United Kingdom and North America, going off to make common cause with Syrian rebels, the Taliban in Afghanistan, or one of the branches of al Qaeda in North Africa or Yemen, despite sharing almost nothing—culturally or ethnically—with those whose cause they have taken up. Many Germans held reciprocal views. Germany, they said, was due its place in the sun—and an empire on which the sun would never set—but Britain and the British navy were standing in its way. When Kaiser Wilhelm and his naval secretary Admiral Alfred von Tirpitz decided to build a deep-water navy to challenge British naval supremacy, the unease in Britain about Germany’s growing commercial and military power turned into something close to panic. Erskine Childers’ 1903 best-seller, The Riddle of the Sands, described a German invasion plot, stirring British fears about their lack of military preparedness. Rumours spread, fanned by the new mass circulation newspapers, of German guns buried under London in preparation for war, and 50,000 waiters in British restaurants who were really German soldiers. For its part, the German government seriously feared a pre-emptive attack on its fleet by the British navy, and the German public had its own share of invasion scares. On several occasions before 1914 parents in coastal towns kept their children home from school in anticipation of an imminent landing by British marines. Cooler heads on both sides hoped to wind down the increasingly expensive naval race, but in each country, public opinion, then a new and incalculable factor in the making of policy, pushed in the direction of hostility rather than friendship. Even the blood ties between the German and the British royal families, which might have been expected to ameliorate these mutual antipathies, did quite the opposite. Kaiser Wilhelm, that strange and erratic ruler, hated his uncle King Edward VII, “the arch-intriguer and mischief-maker in Europe,” who, in turn, dismissed his nephew as a bully and a show-off. </w:t>
      </w:r>
      <w:r w:rsidRPr="00CB2BCC">
        <w:rPr>
          <w:rStyle w:val="StyleUnderline"/>
        </w:rPr>
        <w:t>It is tempting—and sobering—to compare today’s relationship between China and the U.S. with that between Germany and England a century ago. Now, as then, the march of globalization has lulled us into a false sense of safety. Countries that have McDonald’s, we are told, will never fight each other. Or as President George W. Bush put it when he issued his National Security Strategy in 2002, the spread of democracy and free trade across the world is the surest guarantee of international stability and peace.</w:t>
      </w:r>
      <w:r>
        <w:rPr>
          <w:rStyle w:val="StyleUnderline"/>
        </w:rPr>
        <w:t xml:space="preserve"> </w:t>
      </w:r>
      <w:r w:rsidRPr="00CB2BCC">
        <w:rPr>
          <w:rStyle w:val="StyleUnderline"/>
        </w:rPr>
        <w:t>What happens when an established hegemonic power is challenged by rising powers? And what does it take to successfully manage such transitions?</w:t>
      </w:r>
      <w:r>
        <w:rPr>
          <w:rStyle w:val="StyleUnderline"/>
        </w:rPr>
        <w:t xml:space="preserve"> </w:t>
      </w:r>
      <w:r w:rsidRPr="00CB2BCC">
        <w:rPr>
          <w:rStyle w:val="StyleUnderline"/>
        </w:rPr>
        <w:t xml:space="preserve">Yet </w:t>
      </w:r>
      <w:r w:rsidRPr="00AC4BF2">
        <w:rPr>
          <w:rStyle w:val="StyleUnderline"/>
          <w:highlight w:val="yellow"/>
        </w:rPr>
        <w:t>the</w:t>
      </w:r>
      <w:r w:rsidRPr="00CB2BCC">
        <w:rPr>
          <w:rStyle w:val="StyleUnderline"/>
        </w:rPr>
        <w:t xml:space="preserve"> extraordinary </w:t>
      </w:r>
      <w:r w:rsidRPr="00AC4BF2">
        <w:rPr>
          <w:rStyle w:val="StyleUnderline"/>
          <w:highlight w:val="yellow"/>
        </w:rPr>
        <w:t>growth in trade</w:t>
      </w:r>
      <w:r w:rsidRPr="00CB2BCC">
        <w:rPr>
          <w:rStyle w:val="StyleUnderline"/>
        </w:rPr>
        <w:t xml:space="preserve"> and investment </w:t>
      </w:r>
      <w:r w:rsidRPr="00AC4BF2">
        <w:rPr>
          <w:rStyle w:val="StyleUnderline"/>
          <w:highlight w:val="yellow"/>
        </w:rPr>
        <w:t>between China and the U.S.</w:t>
      </w:r>
      <w:r w:rsidRPr="00CB2BCC">
        <w:rPr>
          <w:rStyle w:val="StyleUnderline"/>
        </w:rPr>
        <w:t xml:space="preserve"> since the 1980s </w:t>
      </w:r>
      <w:r w:rsidRPr="00AC4BF2">
        <w:rPr>
          <w:rStyle w:val="StyleUnderline"/>
          <w:highlight w:val="yellow"/>
        </w:rPr>
        <w:t>has not served to allay</w:t>
      </w:r>
      <w:r w:rsidRPr="00CB2BCC">
        <w:rPr>
          <w:rStyle w:val="StyleUnderline"/>
        </w:rPr>
        <w:t xml:space="preserve"> mutual </w:t>
      </w:r>
      <w:r w:rsidRPr="00AC4BF2">
        <w:rPr>
          <w:rStyle w:val="StyleUnderline"/>
          <w:highlight w:val="yellow"/>
        </w:rPr>
        <w:t xml:space="preserve">suspicions. </w:t>
      </w:r>
      <w:r w:rsidRPr="00AC4BF2">
        <w:rPr>
          <w:rStyle w:val="Emphasis"/>
          <w:highlight w:val="yellow"/>
        </w:rPr>
        <w:t>Far from it.</w:t>
      </w:r>
      <w:r w:rsidRPr="002C14B0">
        <w:rPr>
          <w:sz w:val="16"/>
        </w:rPr>
        <w:t xml:space="preserve"> </w:t>
      </w:r>
      <w:r w:rsidRPr="00CB2BCC">
        <w:rPr>
          <w:rStyle w:val="StyleUnderline"/>
        </w:rPr>
        <w:t xml:space="preserve">As China’s investment in the U.S. increases, especially in sensitive sectors such as electronics and biotechnology, so does public apprehension that the Chinese are acquiring information that will put them in a position to threaten American security. </w:t>
      </w:r>
      <w:r w:rsidRPr="002C14B0">
        <w:rPr>
          <w:sz w:val="16"/>
        </w:rPr>
        <w:t xml:space="preserve">For their part, the Chinese complain that the U.S. treats them as a second-rate power and, while objecting to the continuing American support for Taiwan, they seem dedicated to backing North Korea, no matter how great the provocations of that maverick state. </w:t>
      </w:r>
      <w:r w:rsidRPr="00CB2BCC">
        <w:rPr>
          <w:rStyle w:val="StyleUnderline"/>
        </w:rPr>
        <w:t xml:space="preserve">At a time when the two countries are competing for markets, resources, and influence from the Caribbean to Central Asia, China has become increasingly ready to translate its economic strength into military power. Increased Chinese military spending and the build-up of its naval capacity suggest to many American strategists that China intends to challenge the U.S. as a Pacific power, and </w:t>
      </w:r>
      <w:r w:rsidRPr="00AC4BF2">
        <w:rPr>
          <w:rStyle w:val="Emphasis"/>
          <w:highlight w:val="yellow"/>
        </w:rPr>
        <w:t>we are now seeing an arms race between the two countries</w:t>
      </w:r>
      <w:r w:rsidRPr="00CB2BCC">
        <w:rPr>
          <w:rStyle w:val="StyleUnderline"/>
        </w:rPr>
        <w:t xml:space="preserve"> in that region. The Wall Street Journal has published authoritative reports that the Pentagon is preparing war plans against China—just in case.</w:t>
      </w:r>
      <w:r>
        <w:rPr>
          <w:rStyle w:val="StyleUnderline"/>
        </w:rPr>
        <w:t xml:space="preserve"> </w:t>
      </w:r>
      <w:r w:rsidRPr="00CB2BCC">
        <w:rPr>
          <w:rStyle w:val="StyleUnderline"/>
        </w:rPr>
        <w:t>Will popular feeling, fanned and inflamed by the mass media in the same way that it was in the early years of the 20th century, make these hostilities even more difficult to control? Today the speed of communications puts greater than ever pressure on governments to respond to crises, and to do so quickly, often before they have time to formulate a measured response.</w:t>
      </w:r>
      <w:r>
        <w:rPr>
          <w:rStyle w:val="StyleUnderline"/>
        </w:rPr>
        <w:t xml:space="preserve"> </w:t>
      </w:r>
      <w:r w:rsidRPr="00AC4BF2">
        <w:rPr>
          <w:rStyle w:val="Emphasis"/>
          <w:highlight w:val="yellow"/>
        </w:rPr>
        <w:t>RISING TIDES OF NATIONALISM AND SECTARIANISM</w:t>
      </w:r>
      <w:r>
        <w:rPr>
          <w:rStyle w:val="Emphasis"/>
        </w:rPr>
        <w:t xml:space="preserve"> </w:t>
      </w:r>
      <w:r w:rsidRPr="00AC4BF2">
        <w:rPr>
          <w:rStyle w:val="StyleUnderline"/>
          <w:highlight w:val="yellow"/>
        </w:rPr>
        <w:t>We are witnessing, as</w:t>
      </w:r>
      <w:r w:rsidRPr="00693963">
        <w:rPr>
          <w:rStyle w:val="StyleUnderline"/>
        </w:rPr>
        <w:t xml:space="preserve"> much as the world of </w:t>
      </w:r>
      <w:r w:rsidRPr="00AC4BF2">
        <w:rPr>
          <w:rStyle w:val="StyleUnderline"/>
          <w:highlight w:val="yellow"/>
        </w:rPr>
        <w:t>1914, shifts in the international power structure, with emerging powers challenging</w:t>
      </w:r>
      <w:r w:rsidRPr="00693963">
        <w:rPr>
          <w:rStyle w:val="StyleUnderline"/>
        </w:rPr>
        <w:t xml:space="preserve"> the </w:t>
      </w:r>
      <w:r w:rsidRPr="00AC4BF2">
        <w:rPr>
          <w:rStyle w:val="StyleUnderline"/>
          <w:highlight w:val="yellow"/>
        </w:rPr>
        <w:t>established ones</w:t>
      </w:r>
      <w:r w:rsidRPr="00693963">
        <w:rPr>
          <w:rStyle w:val="StyleUnderline"/>
        </w:rPr>
        <w:t>. Just as national rivalries led to mutual suspicions between Britain and the newly ascendant Germany before 1914, the same is happening between the U.S. and China now, and also between China and Japan.</w:t>
      </w:r>
      <w:r w:rsidRPr="002C14B0">
        <w:rPr>
          <w:sz w:val="16"/>
        </w:rPr>
        <w:t xml:space="preserve"> And now as then, public opinion can make it difficult for statesmen to maneuver and defuse hostilities. Although political leaders like to think they can use popular feeling for their own ends, they often find that it can be unpredictable. In the 1990s, the Chinese Communist Party launched what it called a Patriotic Education Campaign to inculcate the young with nationalist sentiments, but the leaders lost control of their followers. A propaganda campaign against Japan inspired mobs to sack Japanese businesses and offices. For their part the Japanese, who have attempted to lower the temperature in the past—apologizing for Japanese crimes during World War II for example—are less willing to do so today. </w:t>
      </w:r>
      <w:r w:rsidRPr="00693963">
        <w:rPr>
          <w:rStyle w:val="StyleUnderline"/>
        </w:rPr>
        <w:t>The new prime minister, Shinzo Abe, plays to a growing and vociferous Japanese nationalism. He has announced that he intends to revise the constitution so that he can increase Japan’s military spending, and during this year’s election campaign he made a point of visiting one of the obscure and largely uninhabited islands which is in dispute with China in the East China Sea. As a result of the current standoff and occasional naval muscle flexing there and in the South China Sea over these islands, attitudes in both countries are hardening, limiting the options for their leaders. And there is potential for conflict between China and two of its other neighbors—Vietnam and Malaysia—as well.</w:t>
      </w:r>
      <w:r>
        <w:rPr>
          <w:rStyle w:val="StyleUnderline"/>
        </w:rPr>
        <w:t xml:space="preserve"> </w:t>
      </w:r>
      <w:r w:rsidRPr="00693963">
        <w:rPr>
          <w:rStyle w:val="StyleUnderline"/>
        </w:rPr>
        <w:t>Once lines are drawn between nations, it can be difficult to reach across them</w:t>
      </w:r>
      <w:r w:rsidRPr="002C14B0">
        <w:rPr>
          <w:sz w:val="16"/>
        </w:rPr>
        <w:t xml:space="preserve">. The U.S. and Iran have had a difficult relationship ever since the Shah was overthrown in 1979 (and indeed it was not all that easy even during his reign). The events of subsequent years—including the hostage taking, the American shooting down of an Iranian airliner, Iran’s quest for its own bomb, and the U.S.’s attempt to block it, all to the accompaniment of much angry rhetoric—have kept them far apart. When one side does make conciliatory noises, as Iran’s new President Hassan Rouhani has done recently, memories of past wrongs perpetuate suspicions about present intentions, complicating such attempts. </w:t>
      </w:r>
      <w:r w:rsidRPr="00693963">
        <w:rPr>
          <w:rStyle w:val="StyleUnderline"/>
        </w:rPr>
        <w:t>Misreadings and manipulations of history can also fuel national grievances and bring war closer.</w:t>
      </w:r>
      <w:r w:rsidRPr="002C14B0">
        <w:rPr>
          <w:sz w:val="16"/>
        </w:rPr>
        <w:t xml:space="preserve"> In the Europe of a hundred years ago the growth of nationalist feeling—encouraged from above but rising from the grass roots where historians, linguists, and folklorists were busy creating stories of ancient and eternal enmities—did much to cause ill will among nations who might otherwise have been friends. Teutons had always been menaced by Slavs from the east, or so learned German professors assured their audiences before 1914, and therefore peace between Germany and Russia must be impossible. In the Balkans, competing nationalisms, each with its own story of triumphs and defeats, drove apart peoples such as Serbs, Albanians, and Bulgars who had lived in relative harmony for centuries—and are still driving them apart today. Often, as in families, the most bitter of these sectarian quarrels arise among those most similar to each other. </w:t>
      </w:r>
      <w:r w:rsidRPr="00AC4BF2">
        <w:rPr>
          <w:rStyle w:val="StyleUnderline"/>
          <w:highlight w:val="yellow"/>
        </w:rPr>
        <w:t>Witness</w:t>
      </w:r>
      <w:r w:rsidRPr="00693963">
        <w:rPr>
          <w:rStyle w:val="StyleUnderline"/>
        </w:rPr>
        <w:t xml:space="preserve"> the religious and </w:t>
      </w:r>
      <w:r w:rsidRPr="00AC4BF2">
        <w:rPr>
          <w:rStyle w:val="StyleUnderline"/>
          <w:highlight w:val="yellow"/>
        </w:rPr>
        <w:t>ethnic wars in</w:t>
      </w:r>
      <w:r w:rsidRPr="00693963">
        <w:rPr>
          <w:rStyle w:val="StyleUnderline"/>
        </w:rPr>
        <w:t xml:space="preserve"> the former </w:t>
      </w:r>
      <w:r w:rsidRPr="00AC4BF2">
        <w:rPr>
          <w:rStyle w:val="StyleUnderline"/>
          <w:highlight w:val="yellow"/>
        </w:rPr>
        <w:t>Yugoslavia</w:t>
      </w:r>
      <w:r w:rsidRPr="00693963">
        <w:rPr>
          <w:rStyle w:val="StyleUnderline"/>
        </w:rPr>
        <w:t xml:space="preserve">, or the spreading </w:t>
      </w:r>
      <w:r w:rsidRPr="00AC4BF2">
        <w:rPr>
          <w:rStyle w:val="StyleUnderline"/>
          <w:highlight w:val="yellow"/>
        </w:rPr>
        <w:t>civil wars in the Middle East</w:t>
      </w:r>
      <w:r w:rsidRPr="00693963">
        <w:rPr>
          <w:rStyle w:val="StyleUnderline"/>
        </w:rPr>
        <w:t>, and indeed throughout the Muslim world, where the doctrinal differences between Sunni and Shia are hardening into ideological and political conflict. What Freud called the “narcissism of small differences” can lead to violence and death—a danger amplified if the greater powers choose to intervene as protectors of groups outside their own borders who share a religious or ethnic identity with them. Here too we can see ominous parallels between present and past.</w:t>
      </w:r>
      <w:r w:rsidRPr="002C14B0">
        <w:rPr>
          <w:sz w:val="16"/>
        </w:rPr>
        <w:t xml:space="preserve"> Before World War I Serbia financed and armed Serbs within the Austrian Empire, while both Russia and Austria stirred up the peoples along each other’s borders. And we all know how Hitler used the existence of German minorities in Poland and Czechoslovakia to dismember those countries. Today Saudi Arabia backs Sunnis—and Sunni-majority states—around the world, while Iran has made itself the protector of the Shia, funding radical movements such as Hezbollah. FIRST COUSINS AT WAR Enmities between lesser powers can have unexpected and far-reaching consequences when outside powers choose sides to promote their own interests. In the years before World War I, Russia chose to become Serbia's protector, both in the name of Pan-Slavism and also to extend its influence down to Istanbul and the straits leading out of the Black Sea. When Austria-Hungary declared war on Serbia, Germany, feeling it had to support Austria-Hungary, declared war on Russia, even at the risk of a world war. Because of alliances and friendships developed over the previous decades, France and then Britain were also drawn in to fight alongside Russia. Thus the war turned almost at once into a wider one. While history does not repeat itself precisely, </w:t>
      </w:r>
      <w:r w:rsidRPr="00AC4BF2">
        <w:rPr>
          <w:rStyle w:val="StyleUnderline"/>
          <w:highlight w:val="yellow"/>
        </w:rPr>
        <w:t>the Middle East</w:t>
      </w:r>
      <w:r w:rsidRPr="00693963">
        <w:rPr>
          <w:rStyle w:val="StyleUnderline"/>
        </w:rPr>
        <w:t xml:space="preserve"> today </w:t>
      </w:r>
      <w:r w:rsidRPr="00AC4BF2">
        <w:rPr>
          <w:rStyle w:val="StyleUnderline"/>
          <w:highlight w:val="yellow"/>
        </w:rPr>
        <w:t>bears a</w:t>
      </w:r>
      <w:r w:rsidRPr="00693963">
        <w:rPr>
          <w:rStyle w:val="StyleUnderline"/>
        </w:rPr>
        <w:t xml:space="preserve"> worrying </w:t>
      </w:r>
      <w:r w:rsidRPr="00AC4BF2">
        <w:rPr>
          <w:rStyle w:val="Emphasis"/>
          <w:highlight w:val="yellow"/>
        </w:rPr>
        <w:t>resemblance to the Balkans</w:t>
      </w:r>
      <w:r w:rsidRPr="00693963">
        <w:rPr>
          <w:rStyle w:val="StyleUnderline"/>
        </w:rPr>
        <w:t xml:space="preserve"> then. A similar mix of </w:t>
      </w:r>
      <w:r w:rsidRPr="00AC4BF2">
        <w:rPr>
          <w:rStyle w:val="StyleUnderline"/>
          <w:highlight w:val="yellow"/>
        </w:rPr>
        <w:t>toxic nationalisms threatens to draw in outside powers</w:t>
      </w:r>
      <w:r w:rsidRPr="00693963">
        <w:rPr>
          <w:rStyle w:val="StyleUnderline"/>
        </w:rPr>
        <w:t xml:space="preserve"> as the U.S., Turkey, Russia, and Iran all look to protect their interests and their clients. </w:t>
      </w:r>
      <w:r w:rsidRPr="002C14B0">
        <w:rPr>
          <w:sz w:val="16"/>
        </w:rPr>
        <w:t xml:space="preserve">Will Russia feel it has to support Syria, the same way it once felt it had to support its client Serbia, and Germany felt it had to support Austria-Hungary? We must hope that Russia will have more control over the Damascus government than it had over Serbia in 1914. But </w:t>
      </w:r>
      <w:r w:rsidRPr="00693963">
        <w:rPr>
          <w:rStyle w:val="StyleUnderline"/>
        </w:rPr>
        <w:t>so far international efforts to defuse the Syria crisis have been complicated by Russia's investment in the survival of the Assad regime in the face of the threat of U.S. military action.</w:t>
      </w:r>
      <w:r>
        <w:rPr>
          <w:rStyle w:val="StyleUnderline"/>
        </w:rPr>
        <w:t xml:space="preserve"> </w:t>
      </w:r>
      <w:r w:rsidRPr="00693963">
        <w:rPr>
          <w:rStyle w:val="StyleUnderline"/>
        </w:rPr>
        <w:t>Great powers often face the dilemma that their very support for smaller ones encourages their clients to be reckless. And their clients often slip the leading strings of their patrons. The U.S. has funnelled huge amounts of money and equipment to Israel and Pakistan, for example, as China has done to North Korea, yet that has not given either the Americans or the Chinese commensurate influence over the policies of those countries. Israel, while hugely dependent on America, has sometimes tried to push Washington into taking pre-emptive military action. And Pakistan gave sanctuary to America's global enemy number one, Osama bin Laden.</w:t>
      </w:r>
      <w:r>
        <w:rPr>
          <w:rStyle w:val="StyleUnderline"/>
        </w:rPr>
        <w:t xml:space="preserve"> </w:t>
      </w:r>
      <w:r w:rsidRPr="002C14B0">
        <w:rPr>
          <w:sz w:val="16"/>
        </w:rPr>
        <w:t xml:space="preserve">Before 1914 the great powers talked of their honor. Today U.S. Secretary of State John Kerry refers to America's credibility or prestige. It amounts to much the same thing. Moreover, alliances and friendships forged for defensive reasons or mutual advantage can look quite different from other perspectives. Before 1914 German statesmen assumed that the military pact between France and Russia was really designed to destroy Germany. Today Pakistan feels threatened by the links between India and Afghanistan, while the U.S. tends to see a challenge in China's increasing influence in Central Asia, Africa, and Latin America. </w:t>
      </w:r>
      <w:r w:rsidRPr="00693963">
        <w:rPr>
          <w:rStyle w:val="StyleUnderline"/>
        </w:rPr>
        <w:t>Making matters worse, patron nations are reluctant to abandon their clients, no matter how far they have run amok and no matter what dangers they themselves are being led into, because to do so incurs the risk of making the greater power appear weak and indecisive. Before 1914 the great powers talked of their honor. Today U.S. Secretary of State John Kerry refers to America's credibility or prestige. It amounts to much the same thing.</w:t>
      </w:r>
      <w:r>
        <w:rPr>
          <w:rStyle w:val="StyleUnderline"/>
        </w:rPr>
        <w:t xml:space="preserve"> </w:t>
      </w:r>
      <w:r w:rsidRPr="002C14B0">
        <w:rPr>
          <w:sz w:val="16"/>
        </w:rPr>
        <w:t xml:space="preserve">THE COMPLACENCIES OF PEACE </w:t>
      </w:r>
      <w:r w:rsidRPr="00693963">
        <w:rPr>
          <w:rStyle w:val="StyleUnderline"/>
        </w:rPr>
        <w:t>Like our predecessors a century ago, we assume that large-scale, all-out war is something we no longer do.</w:t>
      </w:r>
      <w:r w:rsidRPr="002C14B0">
        <w:rPr>
          <w:sz w:val="16"/>
        </w:rPr>
        <w:t xml:space="preserve"> To be sure, we are aware that people are still being killed in conflicts around the world, many of them civil, ethnic, or religious, as in Syria and Iraq today. But since 1945 the world has seen far fewer wars between states and it has survived dozens of relatively minor conflicts, from Korea to the Congo, with the number of casualties dwarfed by those sustained in the two world wars. The Iran-Iraq war of the 1980s, with perhaps as many as 500,000 dead, and the protracted war in the Great Lakes region of Africa stand out as the main exceptions in recent years. </w:t>
      </w:r>
      <w:r w:rsidRPr="00693963">
        <w:rPr>
          <w:rStyle w:val="StyleUnderline"/>
        </w:rPr>
        <w:t>In short, we have grown accustomed to peace as the normal state of affairs. We expect that the international community will deal with conflicts when they arise, and that they will be short-lived and easily containable. But this is not necessarily true.</w:t>
      </w:r>
      <w:r w:rsidRPr="002C14B0">
        <w:rPr>
          <w:sz w:val="16"/>
        </w:rPr>
        <w:t xml:space="preserve"> The Socialist leader Jean Jaurès, a man of great wisdom who tried unsuccessfully to staunch the rise of militarism in France in the early years of the 20th century, understood this very well</w:t>
      </w:r>
      <w:r w:rsidRPr="00693963">
        <w:rPr>
          <w:rStyle w:val="StyleUnderline"/>
        </w:rPr>
        <w:t>. “Europe has been afflicted by so many crises for so many years,” he said on the eve of World War I, and “it has been put dangerously to the test so many times without war breaking out, that it has almost ceased to believe in the threat and is watching the further development of the interminable Balkan conflict with decreased attention and reduced disquiet.”</w:t>
      </w:r>
      <w:r w:rsidRPr="002C14B0">
        <w:rPr>
          <w:sz w:val="16"/>
        </w:rPr>
        <w:t xml:space="preserve"> </w:t>
      </w:r>
      <w:r w:rsidRPr="00693963">
        <w:rPr>
          <w:rStyle w:val="StyleUnderline"/>
        </w:rPr>
        <w:t xml:space="preserve">The international community as a whole has created institutions dedicated to defusing conflict and forcing aggressors to back down—and they can be effective for long periods of time. </w:t>
      </w:r>
      <w:r w:rsidRPr="002C14B0">
        <w:rPr>
          <w:sz w:val="16"/>
        </w:rPr>
        <w:t xml:space="preserve">The Concert of Europe, that collection of the Great Powers, kept the peace for much of the century after 1815. </w:t>
      </w:r>
      <w:r w:rsidRPr="00693963">
        <w:rPr>
          <w:rStyle w:val="StyleUnderline"/>
        </w:rPr>
        <w:t xml:space="preserve">Yet we should keep in mind that it did not last forever. </w:t>
      </w:r>
      <w:r w:rsidRPr="00AC4BF2">
        <w:rPr>
          <w:rStyle w:val="StyleUnderline"/>
          <w:highlight w:val="yellow"/>
        </w:rPr>
        <w:t>Institutions</w:t>
      </w:r>
      <w:r w:rsidRPr="00693963">
        <w:rPr>
          <w:rStyle w:val="StyleUnderline"/>
        </w:rPr>
        <w:t xml:space="preserve"> as much as people </w:t>
      </w:r>
      <w:r w:rsidRPr="00AC4BF2">
        <w:rPr>
          <w:rStyle w:val="StyleUnderline"/>
          <w:highlight w:val="yellow"/>
        </w:rPr>
        <w:t>get old and tired</w:t>
      </w:r>
      <w:r w:rsidRPr="00693963">
        <w:rPr>
          <w:rStyle w:val="StyleUnderline"/>
        </w:rPr>
        <w:t>. Although they gave it lip service, the Great Powers eventually ceased to believe in the idea of effective and concerted action to avoid conflict, and the world order began to break down—with disastrous consequences.</w:t>
      </w:r>
      <w:r>
        <w:rPr>
          <w:rStyle w:val="StyleUnderline"/>
        </w:rPr>
        <w:t xml:space="preserve"> </w:t>
      </w:r>
      <w:r w:rsidRPr="002C14B0">
        <w:rPr>
          <w:sz w:val="16"/>
        </w:rPr>
        <w:t xml:space="preserve">In 1908, when Austria-Hungary enraged Serbia by annexing Bosnia, where some 44 percent of the population were Serbs, Germany forced Russia, Serbia’s protector, to back down. Tsar Nicholas II wrote to his mother: “It is quite true that the form and method of Germany’s action—I mean towards us—has simply been brutal and we won’t forget it.” He didn’t. And when the crisis of 1914 erupted, Tsar Nicholas, a weak man who had until then preferred peace to war, was determined, like most of his ministers, that this time Russia would not give in to pressure from Germany or its ally Austria-Hungary. In 1911 Italy defied an unwritten agreement among the powers to maintain the integrity of the Ottoman Empire and seized Tripoli and Cyrenaica, the two North African provinces which later became Libya. The Powers made disapproving noises but did nothing. In the Balkans Wars of 1912 and 1913 the Powers managed to impose a settlement of sorts, but increasingly they saw themselves as being on opposing sides. By the time of the crisis of 1914, the kaiser and his ministers greeted British suggestions that the Great Powers work together to bring a peaceful solution with derision. We expect that the international community will deal with conflicts when they arise, and that they will be short-lived and easily containable. But this is not necessarily true. </w:t>
      </w:r>
      <w:r w:rsidRPr="00693963">
        <w:rPr>
          <w:rStyle w:val="StyleUnderline"/>
        </w:rPr>
        <w:t xml:space="preserve">Are </w:t>
      </w:r>
      <w:r w:rsidRPr="00AC4BF2">
        <w:rPr>
          <w:rStyle w:val="StyleUnderline"/>
          <w:highlight w:val="yellow"/>
        </w:rPr>
        <w:t>we seeing a similar weakening of the international order</w:t>
      </w:r>
      <w:r w:rsidRPr="00693963">
        <w:rPr>
          <w:rStyle w:val="StyleUnderline"/>
        </w:rPr>
        <w:t xml:space="preserve"> today? The United Nations, which might be seen as a successor to the Concert of Europe, has at times intervened successfully to maintain the peace or restore it after war has broken out. But in the Security Council today, </w:t>
      </w:r>
      <w:r w:rsidRPr="00AC4BF2">
        <w:rPr>
          <w:rStyle w:val="StyleUnderline"/>
          <w:highlight w:val="yellow"/>
        </w:rPr>
        <w:t>Russia</w:t>
      </w:r>
      <w:r w:rsidRPr="00693963">
        <w:rPr>
          <w:rStyle w:val="StyleUnderline"/>
        </w:rPr>
        <w:t xml:space="preserve"> and </w:t>
      </w:r>
      <w:r w:rsidRPr="00AC4BF2">
        <w:rPr>
          <w:rStyle w:val="StyleUnderline"/>
          <w:highlight w:val="yellow"/>
        </w:rPr>
        <w:t>China</w:t>
      </w:r>
      <w:r w:rsidRPr="00693963">
        <w:rPr>
          <w:rStyle w:val="StyleUnderline"/>
        </w:rPr>
        <w:t xml:space="preserve"> habitually </w:t>
      </w:r>
      <w:r w:rsidRPr="00AC4BF2">
        <w:rPr>
          <w:rStyle w:val="StyleUnderline"/>
          <w:highlight w:val="yellow"/>
        </w:rPr>
        <w:t>vote against U.N. interventions,</w:t>
      </w:r>
      <w:r w:rsidRPr="00693963">
        <w:rPr>
          <w:rStyle w:val="StyleUnderline"/>
        </w:rPr>
        <w:t xml:space="preserve"> which they see as a cover for promoting Western interests. In the case of Syria, </w:t>
      </w:r>
      <w:r w:rsidRPr="00AC4BF2">
        <w:rPr>
          <w:rStyle w:val="StyleUnderline"/>
          <w:highlight w:val="yellow"/>
        </w:rPr>
        <w:t>Assad</w:t>
      </w:r>
      <w:r w:rsidRPr="00693963">
        <w:rPr>
          <w:rStyle w:val="StyleUnderline"/>
        </w:rPr>
        <w:t xml:space="preserve"> has so far been able to </w:t>
      </w:r>
      <w:r w:rsidRPr="00AC4BF2">
        <w:rPr>
          <w:rStyle w:val="StyleUnderline"/>
          <w:highlight w:val="yellow"/>
        </w:rPr>
        <w:t>defy international opinion</w:t>
      </w:r>
      <w:r w:rsidRPr="00693963">
        <w:rPr>
          <w:rStyle w:val="StyleUnderline"/>
        </w:rPr>
        <w:t xml:space="preserve"> and kill his own people because he has the Russians as well as the Iranians with him. President Vladimir Putin and his foreign minister dismissed the charges that Assad has used poison gas as “absurd.”</w:t>
      </w:r>
      <w:r>
        <w:rPr>
          <w:rStyle w:val="StyleUnderline"/>
        </w:rPr>
        <w:t xml:space="preserve"> </w:t>
      </w:r>
      <w:r w:rsidRPr="002C14B0">
        <w:rPr>
          <w:sz w:val="16"/>
        </w:rPr>
        <w:t xml:space="preserve">THE ULTIMATE DETERRENT—AND OTHER DELUSIONS The pre-war arms race was actually a good thing, a British diplomat, Sir Francis Bertie, told his king, George V: “The best guarantee of peace between the Great Powers is that they are all afraid of each other.” However, he was wrong to put his faith in that early version of the theory of mutually assured destruction. Too many of those who commanded Europe’s armies were only too ready to go to war, either because they thought the time was advantageous or they believed they could win. But in the Cold War, when the U.S. and Soviet Union possessed almost all of the world’s nuclear weapons, mutually assured destruction did work. Both sides recognized that atomic and hydrogen bombs were so destructive that they had in effect rendered themselves unusable. If the two countries had waged all-out war, the thermonuclear Armageddon would have left no winners anywhere in the world, only losers. </w:t>
      </w:r>
      <w:r w:rsidRPr="00693963">
        <w:rPr>
          <w:rStyle w:val="StyleUnderline"/>
        </w:rPr>
        <w:t>Can we assume that deterrence will continue to work today?</w:t>
      </w:r>
      <w:r>
        <w:rPr>
          <w:rStyle w:val="StyleUnderline"/>
        </w:rPr>
        <w:t xml:space="preserve"> </w:t>
      </w:r>
      <w:r w:rsidRPr="00AC4BF2">
        <w:rPr>
          <w:rStyle w:val="Emphasis"/>
          <w:highlight w:val="yellow"/>
        </w:rPr>
        <w:t>We have entered a new and potentially perilous era. There are now nine countries with nuclear arsenals</w:t>
      </w:r>
      <w:r w:rsidRPr="00693963">
        <w:rPr>
          <w:rStyle w:val="StyleUnderline"/>
        </w:rPr>
        <w:t xml:space="preserve">, including Pakistan, a fractious if not failing state, and North Korea, which has proved itself as reckless as it is repressive. Depending on whether </w:t>
      </w:r>
      <w:r w:rsidRPr="00AC4BF2">
        <w:rPr>
          <w:rStyle w:val="StyleUnderline"/>
          <w:highlight w:val="yellow"/>
        </w:rPr>
        <w:t>Iran</w:t>
      </w:r>
      <w:r w:rsidRPr="00693963">
        <w:rPr>
          <w:rStyle w:val="StyleUnderline"/>
        </w:rPr>
        <w:t xml:space="preserve"> gets the bomb, numerous other states—</w:t>
      </w:r>
      <w:r w:rsidRPr="00AC4BF2">
        <w:rPr>
          <w:rStyle w:val="StyleUnderline"/>
          <w:highlight w:val="yellow"/>
        </w:rPr>
        <w:t>including Japan perhaps</w:t>
      </w:r>
      <w:r w:rsidRPr="00693963">
        <w:rPr>
          <w:rStyle w:val="StyleUnderline"/>
        </w:rPr>
        <w:t xml:space="preserve">— are likely to exercise their own nuclear options. </w:t>
      </w:r>
      <w:r w:rsidRPr="00AC4BF2">
        <w:rPr>
          <w:rStyle w:val="StyleUnderline"/>
          <w:highlight w:val="yellow"/>
        </w:rPr>
        <w:t>That</w:t>
      </w:r>
      <w:r w:rsidRPr="00693963">
        <w:rPr>
          <w:rStyle w:val="StyleUnderline"/>
        </w:rPr>
        <w:t xml:space="preserve"> </w:t>
      </w:r>
      <w:r w:rsidRPr="00AC4BF2">
        <w:rPr>
          <w:rStyle w:val="Emphasis"/>
          <w:highlight w:val="yellow"/>
        </w:rPr>
        <w:t>would make for a very dangerous world indeed, which could lead to</w:t>
      </w:r>
      <w:r w:rsidRPr="00693963">
        <w:rPr>
          <w:rStyle w:val="StyleUnderline"/>
        </w:rPr>
        <w:t xml:space="preserve"> a recreation of the kind of </w:t>
      </w:r>
      <w:r w:rsidRPr="00AC4BF2">
        <w:rPr>
          <w:rStyle w:val="Emphasis"/>
          <w:highlight w:val="yellow"/>
        </w:rPr>
        <w:t>tinderbox that</w:t>
      </w:r>
      <w:r w:rsidRPr="00693963">
        <w:rPr>
          <w:rStyle w:val="StyleUnderline"/>
        </w:rPr>
        <w:t xml:space="preserve"> exploded in the Balkans </w:t>
      </w:r>
      <w:r w:rsidRPr="00AC4BF2">
        <w:rPr>
          <w:rStyle w:val="Emphasis"/>
          <w:highlight w:val="yellow"/>
        </w:rPr>
        <w:t xml:space="preserve">a hundred years ago—only </w:t>
      </w:r>
      <w:r w:rsidRPr="005454FD">
        <w:rPr>
          <w:rStyle w:val="Emphasis"/>
        </w:rPr>
        <w:t xml:space="preserve">this time </w:t>
      </w:r>
      <w:r w:rsidRPr="00AC4BF2">
        <w:rPr>
          <w:rStyle w:val="Emphasis"/>
          <w:highlight w:val="yellow"/>
        </w:rPr>
        <w:t xml:space="preserve">with </w:t>
      </w:r>
      <w:r w:rsidRPr="005454FD">
        <w:rPr>
          <w:rStyle w:val="Emphasis"/>
        </w:rPr>
        <w:t xml:space="preserve">mushroom </w:t>
      </w:r>
      <w:r w:rsidRPr="00AC4BF2">
        <w:rPr>
          <w:rStyle w:val="Emphasis"/>
          <w:highlight w:val="yellow"/>
        </w:rPr>
        <w:t>clouds.</w:t>
      </w:r>
      <w:r>
        <w:rPr>
          <w:rStyle w:val="Emphasis"/>
        </w:rPr>
        <w:t xml:space="preserve"> </w:t>
      </w:r>
      <w:r w:rsidRPr="00AC4BF2">
        <w:rPr>
          <w:rStyle w:val="Emphasis"/>
          <w:highlight w:val="yellow"/>
        </w:rPr>
        <w:t>Like</w:t>
      </w:r>
      <w:r w:rsidRPr="00693963">
        <w:rPr>
          <w:rStyle w:val="StyleUnderline"/>
        </w:rPr>
        <w:t xml:space="preserve"> the world of </w:t>
      </w:r>
      <w:r w:rsidRPr="00AC4BF2">
        <w:rPr>
          <w:rStyle w:val="Emphasis"/>
          <w:highlight w:val="yellow"/>
        </w:rPr>
        <w:t>1914, we are living through changes</w:t>
      </w:r>
      <w:r w:rsidRPr="00693963">
        <w:rPr>
          <w:rStyle w:val="StyleUnderline"/>
        </w:rPr>
        <w:t xml:space="preserve"> in the nature of war whose significance we are only starting to grasp.</w:t>
      </w:r>
      <w:r>
        <w:rPr>
          <w:rStyle w:val="StyleUnderline"/>
        </w:rPr>
        <w:t xml:space="preserve"> </w:t>
      </w:r>
      <w:r w:rsidRPr="00693963">
        <w:rPr>
          <w:rStyle w:val="StyleUnderline"/>
        </w:rPr>
        <w:t xml:space="preserve">But even if all nations were to agree that nuclear war simply does not make sense, </w:t>
      </w:r>
      <w:r w:rsidRPr="00AC4BF2">
        <w:rPr>
          <w:rStyle w:val="Emphasis"/>
          <w:highlight w:val="yellow"/>
        </w:rPr>
        <w:t>there are drawbacks and dangers to</w:t>
      </w:r>
      <w:r w:rsidRPr="00693963">
        <w:rPr>
          <w:rStyle w:val="StyleUnderline"/>
        </w:rPr>
        <w:t xml:space="preserve"> the </w:t>
      </w:r>
      <w:r w:rsidRPr="00AC4BF2">
        <w:rPr>
          <w:rStyle w:val="Emphasis"/>
          <w:highlight w:val="yellow"/>
        </w:rPr>
        <w:t>wars being waged with conventional weapons</w:t>
      </w:r>
      <w:r w:rsidRPr="00693963">
        <w:rPr>
          <w:rStyle w:val="StyleUnderline"/>
        </w:rPr>
        <w:t>, which many of our military leaders fail to understand. Like the world of 1914, we are living through changes in the nature of war whose significance we are only starting to grasp.</w:t>
      </w:r>
      <w:r>
        <w:rPr>
          <w:rStyle w:val="StyleUnderline"/>
        </w:rPr>
        <w:t xml:space="preserve"> </w:t>
      </w:r>
      <w:r w:rsidRPr="002C14B0">
        <w:rPr>
          <w:sz w:val="16"/>
        </w:rPr>
        <w:t xml:space="preserve">A hundred years ago, most military planners and the civilian governments who watched from the sidelines got the nature of the coming war catastrophically wrong. The great advances of Europe’s science and technology and the increasing output of its factories during its long period of peace had made going on the attack much more costly to human life. The killing zone—the area that attacking soldiers had to cross in the face of deadly enemy fire—had expanded hugely from 100 yards in the Napoleonic wars to over 1,000 yards by 1914. And the rifles, machine guns, and artillery they faced were firing faster, more accurately, and with more deadly explosives. There was plenty of evidence from the smaller wars fought before 1914—the American Civil War, the Franco-Prussian War of 1870-71, and the Russo-Japanese War of 1904-5—about what this would mean on the battlefield. Soldiers attacking, no matter how brave, would suffer horrific losses, while defenders sat in the relative security of their trenches, behind sandbags and barbed wire. </w:t>
      </w:r>
      <w:r w:rsidRPr="00693963">
        <w:rPr>
          <w:rStyle w:val="StyleUnderline"/>
        </w:rPr>
        <w:t>Yet the best brains in Europe’s general staffs refused to face the new reality, explaining away or ignoring the uncomfortable facts, just as today many choose to ignore the overwhelming scientific evidence of global warming.</w:t>
      </w:r>
      <w:r w:rsidRPr="002C14B0">
        <w:rPr>
          <w:sz w:val="16"/>
        </w:rPr>
        <w:t xml:space="preserve"> The European powers went into war in 1914 with plans that, without exception, were predicated on an offensive strategy. As a British major general said in 1914, “The defensive is never an acceptable role to the Briton, and he makes little or no study of it.” The British—and the soldiers of many other nations—paid a high price for that willful blindness. </w:t>
      </w:r>
      <w:r w:rsidRPr="00693963">
        <w:rPr>
          <w:rStyle w:val="StyleUnderline"/>
        </w:rPr>
        <w:t>A comparable fallacy in our own time is that because of our advanced technology, we can deliver quick, focused, and overpowering military actions—“surgical strikes,” “shock and awe”—resulting in conflicts that will be short and limited in their impact, and victories that will be decisive.</w:t>
      </w:r>
      <w:r w:rsidRPr="002C14B0">
        <w:rPr>
          <w:sz w:val="16"/>
        </w:rPr>
        <w:t xml:space="preserve"> Challenging the faith that such low-cost victories are possible, Major General H.R. McMaster, the commanding officer at Fort Benning, Georgia, and something of an iconoclast, recently wrote in the New York Times that many of the assumptions that had guided the American military before 9/11 and up to and through the early years of the wars in Iraq and Afghanistan were wishful thinking. To view “successful military operations as ends in themselves, rather than just one instrument of power that must be coordinated with others to achieve, and sustain, political goals” is, he believes, a mistake. The wars in Iraq and Afghanistan, he said, were not just matters of military strength but “contests of will.” Fighting them without an understanding of the social, economic, and historical factors involved will doom us to “the pipe dream of easy war,” as the title of his piece puts it. </w:t>
      </w:r>
      <w:r w:rsidRPr="00693963">
        <w:rPr>
          <w:rStyle w:val="StyleUnderline"/>
        </w:rPr>
        <w:t>And indeed there do not seem to be any easy wars. Increasingly we are seeing asymmetrical wars between well-armed, organized forces on one side and low-level insurgencies on the other, which can span not just a region but a continent or even the globe, and where there is not one enemy but a shifting coalition of local warlords, religious warriors, and other interested parties</w:t>
      </w:r>
      <w:r w:rsidRPr="002C14B0">
        <w:rPr>
          <w:sz w:val="16"/>
        </w:rPr>
        <w:t xml:space="preserve">. Think of Afghanistan or Syria, where local and international players are mingled and what constitutes victory is difficult to define. In such wars those ordering military action must consider not just the combatants on the ground but the elusive yet critical factor of public opinion. Thanks to social media, every air strike, artillery shell, and cloud of poison gas that hits civilian targets is now filmed and tweeted around the world. The ultimate goal of military action must be to achieve political ends, whether to win over local opinion by providing security, to bring competing parties to the table to negotiate, or to persuade the world at large of the rightness of its actions. Those who believe in “precision strikes” and their potential to deliver meaningful victories must understand that or else we, like those who preceded us a hundred years ago, will continue to fight the wrong kinds of battles. FAILURES AT THE TOP "You can't always get the leaders you want…but the world wants leaders who can see the other side." Listen to the author's take on the requirements of leadership in today's world. With different leadership World War I might have been avoided. Europe in 1914 needed a Bismarck or a Churchill with the strength of character to stand up to pressure and the capacity to see the large strategic picture. Instead the key powers had weak, divided, or distracted leaders. Kaiser Wilhelm had come down on the side of peace in earlier crises, but he knew that officers in his beloved army referred to him contemptuously as Wilhelm the Timid. Thus, in 1914, when his generals were urging him that the time had come for a preventive war on Russia, he was afraid of appearing weak. Just after the assassination of the heir to the throne in Sarajevo, when Germany issued the infamous “blank cheque” promising to back Austria-Hungary come what may, Wilhelm said—repeatedly—to a close friend: “This time I shall not give in.” His chancellor, Theobald von Bethmann Hollweg, devastated by the recent death of his wife, accepted the prospect of war with glum resignation. And in Austria-Hungary itself, the war party led by the generals now had the upper hand, for the assassination of the archduke had ironically removed the one man who might have resisted the drift to war. As it was, the old and ailing emperor, Franz Josef I, was left alone to face the hawks. On the other side, Russia, like Germany, had a weak ruler with too much power—and too great a fear of appearing weak. Tsar Nicholas hesitated but in the end gave way to his own war party and ordered the general mobilization that made war with Germany inevitable. The clinching argument, apparently, came from one of his ministers, who told him he could not save his throne or the lives of himself and his family unless he showed himself to be resolute against Russia’s enemies. The British government, which might have acted decisively enough early in the crisis to have deterred Germany, was preoccupied by the prospect of a civil war over Ireland. And the prime minister, Herbert Asquith, who was also distracted by a new love affair, allowed the slide to war to gather momentum, even as Sir Edward Grey, the foreign secretary, floated ineffectual proposals for negotiations. In Washington President Woodrow Wilson watched the events with dismay from his place at the side of his dying wife, but at first he saw no good reason why the U.S. should intervene in a European quarrel. Contrast the behavior of the men in power in 1914 with that of John F. Kennedy nearly five decades later, during the Cuban Missile Crisis, when the world faced an even greater threat. The young and relatively untried U.S. president was urged by virtually his entire top military leadership as well as many of the civilians in his administration to confront the Soviet Union vigorously, up to the point of invading Cuba and so risking an all-out nuclear war. Standing up to them, he opted instead for negotiations with Moscow and, in the end, preserved the peace. It was perhaps fortunate that he had just read Barbara Tuchman’s great The Guns of August and was very mindful of the ways nations can blunder into war. </w:t>
      </w:r>
      <w:r w:rsidRPr="004C428B">
        <w:rPr>
          <w:rStyle w:val="StyleUnderline"/>
        </w:rPr>
        <w:t xml:space="preserve">Today the American president is facing a series of politicians in China who, like those in Germany a century ago, are deeply concerned that their nation be taken seriously. In Putin he must deal with a Russian nationalist who is both wilier and stronger than the unfortunate Tsar Nicholas. Barack Obama, like Woodrow Wilson, is a great orator, capable of laying out his vision of the world and inspiring Americans. But </w:t>
      </w:r>
      <w:r w:rsidRPr="005454FD">
        <w:rPr>
          <w:rStyle w:val="StyleUnderline"/>
        </w:rPr>
        <w:t>like Wilson</w:t>
      </w:r>
      <w:r w:rsidRPr="004C428B">
        <w:rPr>
          <w:rStyle w:val="StyleUnderline"/>
        </w:rPr>
        <w:t xml:space="preserve"> at the end of the 1914-18 war, Obama is dealing with a partisan and uncooperative Congress. Perhaps even more worrying, he may be in a position similar to Asquith’s in 1914, presiding over a country so divided internally that it is unwilling or unable to play an active and constructive role in the world.</w:t>
      </w:r>
      <w:r>
        <w:rPr>
          <w:rStyle w:val="StyleUnderline"/>
        </w:rPr>
        <w:t xml:space="preserve"> </w:t>
      </w:r>
      <w:r w:rsidRPr="004C428B">
        <w:rPr>
          <w:rStyle w:val="Emphasis"/>
        </w:rPr>
        <w:t>WANTED: A WORLD POLICEMAN</w:t>
      </w:r>
      <w:r>
        <w:rPr>
          <w:rStyle w:val="Emphasis"/>
        </w:rPr>
        <w:t xml:space="preserve"> </w:t>
      </w:r>
      <w:r w:rsidRPr="004C428B">
        <w:rPr>
          <w:rStyle w:val="StyleUnderline"/>
        </w:rPr>
        <w:t>Britain, which once played an international leadership role during the 19th and the first part of the 20th centuries, in the end found the demands too great and the costs too high. After World War II the British people were no longer willing and the British economy no longer capable of sustaining such a role.</w:t>
      </w:r>
      <w:r>
        <w:rPr>
          <w:rStyle w:val="StyleUnderline"/>
        </w:rPr>
        <w:t xml:space="preserve"> </w:t>
      </w:r>
      <w:r w:rsidRPr="004C428B">
        <w:rPr>
          <w:rStyle w:val="StyleUnderline"/>
        </w:rPr>
        <w:t>The U.S. has so far been prepared to act as the guarantor of international stability, but may not be willing—or able—to do so indefinitely.</w:t>
      </w:r>
      <w:r w:rsidRPr="002C14B0">
        <w:rPr>
          <w:sz w:val="16"/>
        </w:rPr>
        <w:t xml:space="preserve"> Over a century ago, at a time when it was well-launched on its rise to world power status and in the process of translating its huge and growing economic strength into military and foreign policy, it began to assume the mantle of leadership. Teddy Roosevelt and Woodrow Wilson, though they were two very different types of men, shared the feeling that the U.S. had a moral obligation to the world. “We have become a great nation,” Roosevelt said, “and we must behave as beseems a people with such responsibilities.” </w:t>
      </w:r>
      <w:r w:rsidRPr="004C428B">
        <w:rPr>
          <w:rStyle w:val="StyleUnderline"/>
        </w:rPr>
        <w:t>Since then, there have been times when isolationist sentiments have threatened this commitment, but the U.S. has for the most part remained deeply engaged in world affairs, through World War II, to the effort to contain Soviet aggression during the Cold War, and to the present global war on terrorism. With the collapse of the Soviet Union and its empire at the end of the 1980s, the U.S., perhaps without reflecting, continued to act as the world’s hegemon, assuming responsibilities that ranged from stabilizing the international economy to ensuring security. The long agony of Bosnia finally came to an end in 1995 when American pressure in combination with NATO military action persuaded the Serbs to enter into the Dayton Agreement. And although America’s actions in Iraq and Libya were certainly not met with universal acclaim, even in the U.S. itself, Saddam Hussein and Moammar Gaddafi had few friends and many enemies by the time they met their ends at American hands.</w:t>
      </w:r>
      <w:r>
        <w:rPr>
          <w:rStyle w:val="StyleUnderline"/>
        </w:rPr>
        <w:t xml:space="preserve"> </w:t>
      </w:r>
      <w:r w:rsidRPr="002C14B0">
        <w:rPr>
          <w:sz w:val="16"/>
        </w:rPr>
        <w:t xml:space="preserve">Today, however, the U.S., while still the strongest power in the world, is not as powerful as it once was. It has suffered military setbacks in Iraq and Afghanistan, and has had difficulty finding allies who will stand by it, as the current Syrian crisis demonstrates. Uncomfortably aware that they have few reliable friends and many potential enemies, </w:t>
      </w:r>
      <w:r w:rsidRPr="004C428B">
        <w:rPr>
          <w:rStyle w:val="StyleUnderline"/>
        </w:rPr>
        <w:t>the Americans are now considering a return to a more isolationist policy.</w:t>
      </w:r>
      <w:r>
        <w:rPr>
          <w:rStyle w:val="StyleUnderline"/>
        </w:rPr>
        <w:t xml:space="preserve"> </w:t>
      </w:r>
      <w:r w:rsidRPr="004C428B">
        <w:rPr>
          <w:rStyle w:val="StyleUnderline"/>
        </w:rPr>
        <w:t>Is the U.S. now reaching the end of its tether, as Britain did before it? If it retreats even partially from its global role, which powers will dominate the international order, and what will that mean for the prospects of world peace?</w:t>
      </w:r>
      <w:r>
        <w:rPr>
          <w:rStyle w:val="StyleUnderline"/>
        </w:rPr>
        <w:t xml:space="preserve"> </w:t>
      </w:r>
      <w:r w:rsidRPr="002C14B0">
        <w:rPr>
          <w:sz w:val="16"/>
        </w:rPr>
        <w:t xml:space="preserve">It is difficult to guess what might come next. </w:t>
      </w:r>
      <w:r w:rsidRPr="00AC4BF2">
        <w:rPr>
          <w:rStyle w:val="StyleUnderline"/>
          <w:highlight w:val="yellow"/>
        </w:rPr>
        <w:t>Russia</w:t>
      </w:r>
      <w:r w:rsidRPr="004C428B">
        <w:rPr>
          <w:rStyle w:val="StyleUnderline"/>
        </w:rPr>
        <w:t xml:space="preserve"> may </w:t>
      </w:r>
      <w:r w:rsidRPr="00AC4BF2">
        <w:rPr>
          <w:rStyle w:val="StyleUnderline"/>
          <w:highlight w:val="yellow"/>
        </w:rPr>
        <w:t>dream of its Soviet past when</w:t>
      </w:r>
      <w:r w:rsidRPr="004C428B">
        <w:rPr>
          <w:rStyle w:val="StyleUnderline"/>
        </w:rPr>
        <w:t xml:space="preserve"> it was a superpower</w:t>
      </w:r>
      <w:r w:rsidRPr="002C14B0">
        <w:rPr>
          <w:sz w:val="16"/>
        </w:rPr>
        <w:t xml:space="preserve">, but with a chaotic economy and a declining population its ambitions far outrun its capacities. </w:t>
      </w:r>
      <w:r w:rsidRPr="00AC4BF2">
        <w:rPr>
          <w:rStyle w:val="StyleUnderline"/>
          <w:highlight w:val="yellow"/>
        </w:rPr>
        <w:t>China is a rising power</w:t>
      </w:r>
      <w:r w:rsidRPr="002C14B0">
        <w:rPr>
          <w:sz w:val="16"/>
        </w:rPr>
        <w:t xml:space="preserve"> but its preoccupations are likely to be focused on Asia. Further afield it will concentrate, as it is doing at present, on securing the resources it needs for its economy, while probably being reluctant to intervene in far-off conflicts where it has little at stake. </w:t>
      </w:r>
      <w:r w:rsidRPr="004C428B">
        <w:rPr>
          <w:rStyle w:val="StyleUnderline"/>
        </w:rPr>
        <w:t xml:space="preserve">The European Union talks of a world role but so far has shown little inclination to develop its military resources, and its internal divisions make it increasingly difficult for Brussels to get agreement on foreign policy. The countries in the </w:t>
      </w:r>
      <w:r w:rsidRPr="005454FD">
        <w:rPr>
          <w:rStyle w:val="StyleUnderline"/>
        </w:rPr>
        <w:t>BRICS</w:t>
      </w:r>
      <w:r w:rsidRPr="004C428B">
        <w:rPr>
          <w:rStyle w:val="StyleUnderline"/>
        </w:rPr>
        <w:t xml:space="preserve"> group—Brazil, Russia, India, China, and South Africa—are joined together more in theory than reality. The hope of a coalition of democracies, from Asia to America, willing to intervene in the name of humanitarianism or international stability, reminds me of the old story of the mice and the cat—who is going to be first to put the bell around the animal’s neck? As for public opinion, the citizenry within individual countries, preoccupied with domestic issues, has become increasingly unwilling to fund or take part in foreign adventures.</w:t>
      </w:r>
      <w:r>
        <w:rPr>
          <w:rStyle w:val="StyleUnderline"/>
        </w:rPr>
        <w:t xml:space="preserve"> </w:t>
      </w:r>
      <w:r w:rsidRPr="002C14B0">
        <w:rPr>
          <w:sz w:val="16"/>
        </w:rPr>
        <w:t xml:space="preserve">It may take a moment of real danger to force the major powers of this new world order to come together in coalitions able and willing to act. </w:t>
      </w:r>
      <w:r w:rsidRPr="00AC4BF2">
        <w:rPr>
          <w:rStyle w:val="Emphasis"/>
          <w:highlight w:val="yellow"/>
        </w:rPr>
        <w:t>Action</w:t>
      </w:r>
      <w:r w:rsidRPr="004C428B">
        <w:rPr>
          <w:rStyle w:val="StyleUnderline"/>
        </w:rPr>
        <w:t xml:space="preserve">, if it does come, </w:t>
      </w:r>
      <w:r w:rsidRPr="00AC4BF2">
        <w:rPr>
          <w:rStyle w:val="Emphasis"/>
          <w:highlight w:val="yellow"/>
        </w:rPr>
        <w:t>may be too little and too late</w:t>
      </w:r>
      <w:r w:rsidRPr="004C428B">
        <w:rPr>
          <w:rStyle w:val="StyleUnderline"/>
        </w:rPr>
        <w:t xml:space="preserve">, and the price we all pay for that delay may well be high. Instead of muddling along from one crisis to another, </w:t>
      </w:r>
      <w:r w:rsidRPr="00AC4BF2">
        <w:rPr>
          <w:rStyle w:val="Emphasis"/>
          <w:highlight w:val="yellow"/>
        </w:rPr>
        <w:t>now is the time to think again about</w:t>
      </w:r>
      <w:r w:rsidRPr="004C428B">
        <w:rPr>
          <w:rStyle w:val="StyleUnderline"/>
        </w:rPr>
        <w:t xml:space="preserve"> those </w:t>
      </w:r>
      <w:r w:rsidRPr="00AC4BF2">
        <w:rPr>
          <w:rStyle w:val="Emphasis"/>
          <w:highlight w:val="yellow"/>
        </w:rPr>
        <w:t>dreadful lessons</w:t>
      </w:r>
      <w:r w:rsidRPr="004C428B">
        <w:rPr>
          <w:rStyle w:val="StyleUnderline"/>
        </w:rPr>
        <w:t xml:space="preserve"> of a century ago in the hope that our leaders, with our encouragement, will think about how they can work together to build a stable international order.</w:t>
      </w:r>
    </w:p>
    <w:p w:rsidR="00813E62" w:rsidRPr="00813E62" w:rsidRDefault="00813E62" w:rsidP="00813E62"/>
    <w:sectPr w:rsidR="00813E62" w:rsidRPr="00813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D4522F"/>
    <w:multiLevelType w:val="hybridMultilevel"/>
    <w:tmpl w:val="027EF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A11015"/>
    <w:multiLevelType w:val="hybridMultilevel"/>
    <w:tmpl w:val="858CB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004"/>
    <w:rsid w:val="000103D8"/>
    <w:rsid w:val="00026F45"/>
    <w:rsid w:val="00051580"/>
    <w:rsid w:val="0005191D"/>
    <w:rsid w:val="0006275B"/>
    <w:rsid w:val="00071446"/>
    <w:rsid w:val="000A3907"/>
    <w:rsid w:val="000D2808"/>
    <w:rsid w:val="001164B0"/>
    <w:rsid w:val="00176302"/>
    <w:rsid w:val="00185224"/>
    <w:rsid w:val="001A71E2"/>
    <w:rsid w:val="001B2A75"/>
    <w:rsid w:val="001D52EE"/>
    <w:rsid w:val="001D56FF"/>
    <w:rsid w:val="001D5CA8"/>
    <w:rsid w:val="002072CD"/>
    <w:rsid w:val="00240C0F"/>
    <w:rsid w:val="002453D5"/>
    <w:rsid w:val="00266DCB"/>
    <w:rsid w:val="00270C3B"/>
    <w:rsid w:val="002A2499"/>
    <w:rsid w:val="002B03C6"/>
    <w:rsid w:val="002C1AD1"/>
    <w:rsid w:val="002C2822"/>
    <w:rsid w:val="002C5AEB"/>
    <w:rsid w:val="002D161E"/>
    <w:rsid w:val="002D6237"/>
    <w:rsid w:val="002E02CB"/>
    <w:rsid w:val="003212A9"/>
    <w:rsid w:val="00331003"/>
    <w:rsid w:val="00342B38"/>
    <w:rsid w:val="00354EC3"/>
    <w:rsid w:val="00365786"/>
    <w:rsid w:val="00391F7E"/>
    <w:rsid w:val="003A48E9"/>
    <w:rsid w:val="003A5DF3"/>
    <w:rsid w:val="003B131D"/>
    <w:rsid w:val="003B3718"/>
    <w:rsid w:val="003B67A6"/>
    <w:rsid w:val="003B6EE8"/>
    <w:rsid w:val="003E07E5"/>
    <w:rsid w:val="003E1493"/>
    <w:rsid w:val="00404B39"/>
    <w:rsid w:val="00406721"/>
    <w:rsid w:val="00406ADC"/>
    <w:rsid w:val="00417720"/>
    <w:rsid w:val="004219B0"/>
    <w:rsid w:val="00490CE6"/>
    <w:rsid w:val="00491DF6"/>
    <w:rsid w:val="004A1BA2"/>
    <w:rsid w:val="004A4521"/>
    <w:rsid w:val="004C41A8"/>
    <w:rsid w:val="004D025B"/>
    <w:rsid w:val="004D2F1C"/>
    <w:rsid w:val="004F176F"/>
    <w:rsid w:val="00500DD0"/>
    <w:rsid w:val="0051344C"/>
    <w:rsid w:val="005156C6"/>
    <w:rsid w:val="005170CE"/>
    <w:rsid w:val="005354DA"/>
    <w:rsid w:val="005445B0"/>
    <w:rsid w:val="0055107C"/>
    <w:rsid w:val="00564B3C"/>
    <w:rsid w:val="005C7257"/>
    <w:rsid w:val="00603D66"/>
    <w:rsid w:val="006276D9"/>
    <w:rsid w:val="00633F3A"/>
    <w:rsid w:val="006621BE"/>
    <w:rsid w:val="00690C8B"/>
    <w:rsid w:val="006A1F87"/>
    <w:rsid w:val="006A4C11"/>
    <w:rsid w:val="006C250A"/>
    <w:rsid w:val="006E0451"/>
    <w:rsid w:val="00751004"/>
    <w:rsid w:val="00771272"/>
    <w:rsid w:val="00783E7B"/>
    <w:rsid w:val="007929F5"/>
    <w:rsid w:val="00793B9D"/>
    <w:rsid w:val="007A341F"/>
    <w:rsid w:val="007B0744"/>
    <w:rsid w:val="007C318F"/>
    <w:rsid w:val="007D1172"/>
    <w:rsid w:val="007D6866"/>
    <w:rsid w:val="007F52F1"/>
    <w:rsid w:val="007F6E25"/>
    <w:rsid w:val="008055CB"/>
    <w:rsid w:val="00805BB2"/>
    <w:rsid w:val="00813E62"/>
    <w:rsid w:val="00824044"/>
    <w:rsid w:val="00824AA6"/>
    <w:rsid w:val="008727C0"/>
    <w:rsid w:val="0087513E"/>
    <w:rsid w:val="008831BD"/>
    <w:rsid w:val="00884051"/>
    <w:rsid w:val="008979A6"/>
    <w:rsid w:val="008A4176"/>
    <w:rsid w:val="008C785A"/>
    <w:rsid w:val="008E0387"/>
    <w:rsid w:val="009037DC"/>
    <w:rsid w:val="00913931"/>
    <w:rsid w:val="00916DAD"/>
    <w:rsid w:val="009242C5"/>
    <w:rsid w:val="00935CC7"/>
    <w:rsid w:val="0093657A"/>
    <w:rsid w:val="0094040D"/>
    <w:rsid w:val="00941414"/>
    <w:rsid w:val="00943A17"/>
    <w:rsid w:val="00953D7C"/>
    <w:rsid w:val="009562F7"/>
    <w:rsid w:val="00960DCC"/>
    <w:rsid w:val="00963218"/>
    <w:rsid w:val="00966673"/>
    <w:rsid w:val="009728E7"/>
    <w:rsid w:val="009850A6"/>
    <w:rsid w:val="009A27E4"/>
    <w:rsid w:val="009A2C69"/>
    <w:rsid w:val="009B0A62"/>
    <w:rsid w:val="009B329B"/>
    <w:rsid w:val="009F1F2E"/>
    <w:rsid w:val="00A11430"/>
    <w:rsid w:val="00A136DC"/>
    <w:rsid w:val="00A2099F"/>
    <w:rsid w:val="00A35D74"/>
    <w:rsid w:val="00A36E47"/>
    <w:rsid w:val="00A37A96"/>
    <w:rsid w:val="00A56EF2"/>
    <w:rsid w:val="00A73202"/>
    <w:rsid w:val="00A87D97"/>
    <w:rsid w:val="00AA2D0E"/>
    <w:rsid w:val="00AB278E"/>
    <w:rsid w:val="00AC193E"/>
    <w:rsid w:val="00AD72FD"/>
    <w:rsid w:val="00AF1247"/>
    <w:rsid w:val="00AF7C90"/>
    <w:rsid w:val="00B10643"/>
    <w:rsid w:val="00B13084"/>
    <w:rsid w:val="00B26CB9"/>
    <w:rsid w:val="00B32CFC"/>
    <w:rsid w:val="00B3425F"/>
    <w:rsid w:val="00B37905"/>
    <w:rsid w:val="00B448A7"/>
    <w:rsid w:val="00B44CCA"/>
    <w:rsid w:val="00B57FEA"/>
    <w:rsid w:val="00B639E0"/>
    <w:rsid w:val="00B739B4"/>
    <w:rsid w:val="00B8122C"/>
    <w:rsid w:val="00C0017E"/>
    <w:rsid w:val="00C2219A"/>
    <w:rsid w:val="00C2709A"/>
    <w:rsid w:val="00C3544A"/>
    <w:rsid w:val="00C64BC9"/>
    <w:rsid w:val="00C804FA"/>
    <w:rsid w:val="00C85078"/>
    <w:rsid w:val="00C9440A"/>
    <w:rsid w:val="00C97F09"/>
    <w:rsid w:val="00CA34D7"/>
    <w:rsid w:val="00CD1F59"/>
    <w:rsid w:val="00D01E48"/>
    <w:rsid w:val="00D132E5"/>
    <w:rsid w:val="00D240A6"/>
    <w:rsid w:val="00D26337"/>
    <w:rsid w:val="00D61C87"/>
    <w:rsid w:val="00DA19A5"/>
    <w:rsid w:val="00DB1766"/>
    <w:rsid w:val="00DB5F93"/>
    <w:rsid w:val="00DC28A3"/>
    <w:rsid w:val="00DC3B4C"/>
    <w:rsid w:val="00DE1821"/>
    <w:rsid w:val="00DF4078"/>
    <w:rsid w:val="00DF445A"/>
    <w:rsid w:val="00E80F52"/>
    <w:rsid w:val="00E837E7"/>
    <w:rsid w:val="00E92A73"/>
    <w:rsid w:val="00E95F3C"/>
    <w:rsid w:val="00EA548D"/>
    <w:rsid w:val="00EB6EE0"/>
    <w:rsid w:val="00ED758D"/>
    <w:rsid w:val="00EF6392"/>
    <w:rsid w:val="00F24466"/>
    <w:rsid w:val="00F272B0"/>
    <w:rsid w:val="00F306F7"/>
    <w:rsid w:val="00F3685A"/>
    <w:rsid w:val="00F36F8C"/>
    <w:rsid w:val="00F42DFA"/>
    <w:rsid w:val="00F45EB5"/>
    <w:rsid w:val="00F47BF6"/>
    <w:rsid w:val="00F539BE"/>
    <w:rsid w:val="00F53A78"/>
    <w:rsid w:val="00F56186"/>
    <w:rsid w:val="00F60A0B"/>
    <w:rsid w:val="00F6631D"/>
    <w:rsid w:val="00F81A8B"/>
    <w:rsid w:val="00F91F99"/>
    <w:rsid w:val="00FA2762"/>
    <w:rsid w:val="00FA666F"/>
    <w:rsid w:val="00FB7A9A"/>
    <w:rsid w:val="00FC0783"/>
    <w:rsid w:val="00FC4718"/>
    <w:rsid w:val="00FD69E9"/>
    <w:rsid w:val="00FE631C"/>
    <w:rsid w:val="00FF1039"/>
    <w:rsid w:val="00FF7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E63599C0-9F73-4F21-B8F1-24ABDC37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56C6"/>
    <w:rPr>
      <w:rFonts w:ascii="Calibri" w:hAnsi="Calibri"/>
    </w:rPr>
  </w:style>
  <w:style w:type="paragraph" w:styleId="Heading1">
    <w:name w:val="heading 1"/>
    <w:aliases w:val="Pocket"/>
    <w:basedOn w:val="Normal"/>
    <w:next w:val="Normal"/>
    <w:link w:val="Heading1Char"/>
    <w:autoRedefine/>
    <w:qFormat/>
    <w:rsid w:val="005156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156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Cha,Char1 Char + Left:  2.54 cm"/>
    <w:basedOn w:val="Normal"/>
    <w:next w:val="Normal"/>
    <w:link w:val="Heading3Char"/>
    <w:autoRedefine/>
    <w:uiPriority w:val="2"/>
    <w:unhideWhenUsed/>
    <w:qFormat/>
    <w:rsid w:val="005156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 Ch,No Spacing211,No Spacing12,no read,tag"/>
    <w:basedOn w:val="Normal"/>
    <w:next w:val="Normal"/>
    <w:link w:val="Heading4Char"/>
    <w:autoRedefine/>
    <w:uiPriority w:val="3"/>
    <w:unhideWhenUsed/>
    <w:qFormat/>
    <w:rsid w:val="005156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156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56C6"/>
  </w:style>
  <w:style w:type="character" w:customStyle="1" w:styleId="Heading1Char">
    <w:name w:val="Heading 1 Char"/>
    <w:aliases w:val="Pocket Char"/>
    <w:basedOn w:val="DefaultParagraphFont"/>
    <w:link w:val="Heading1"/>
    <w:rsid w:val="005156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56C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5156C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 Ch Char"/>
    <w:basedOn w:val="DefaultParagraphFont"/>
    <w:link w:val="Heading4"/>
    <w:uiPriority w:val="3"/>
    <w:rsid w:val="005156C6"/>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
    <w:basedOn w:val="DefaultParagraphFont"/>
    <w:link w:val="textbold"/>
    <w:uiPriority w:val="7"/>
    <w:qFormat/>
    <w:rsid w:val="005156C6"/>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56C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B,Sty"/>
    <w:basedOn w:val="DefaultParagraphFont"/>
    <w:uiPriority w:val="6"/>
    <w:qFormat/>
    <w:rsid w:val="005156C6"/>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5156C6"/>
    <w:rPr>
      <w:color w:val="auto"/>
      <w:u w:val="none"/>
    </w:rPr>
  </w:style>
  <w:style w:type="character" w:styleId="FollowedHyperlink">
    <w:name w:val="FollowedHyperlink"/>
    <w:basedOn w:val="DefaultParagraphFont"/>
    <w:uiPriority w:val="99"/>
    <w:semiHidden/>
    <w:unhideWhenUsed/>
    <w:rsid w:val="005156C6"/>
    <w:rPr>
      <w:color w:val="auto"/>
      <w:u w:val="none"/>
    </w:rPr>
  </w:style>
  <w:style w:type="paragraph" w:customStyle="1" w:styleId="textbold">
    <w:name w:val="text bold"/>
    <w:basedOn w:val="Normal"/>
    <w:link w:val="Emphasis"/>
    <w:uiPriority w:val="7"/>
    <w:qFormat/>
    <w:rsid w:val="00751004"/>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24" w:space="0" w:color="auto"/>
    </w:rPr>
  </w:style>
  <w:style w:type="paragraph" w:customStyle="1" w:styleId="Tag2">
    <w:name w:val="Tag2"/>
    <w:basedOn w:val="Normal"/>
    <w:qFormat/>
    <w:rsid w:val="00751004"/>
    <w:pPr>
      <w:spacing w:after="0" w:line="240" w:lineRule="auto"/>
    </w:pPr>
    <w:rPr>
      <w:rFonts w:ascii="Arial" w:eastAsia="Calibri" w:hAnsi="Arial" w:cs="Arial"/>
      <w:b/>
      <w:sz w:val="24"/>
    </w:rPr>
  </w:style>
  <w:style w:type="paragraph" w:styleId="NormalWeb">
    <w:name w:val="Normal (Web)"/>
    <w:basedOn w:val="Normal"/>
    <w:uiPriority w:val="99"/>
    <w:unhideWhenUsed/>
    <w:rsid w:val="00354EC3"/>
    <w:pPr>
      <w:spacing w:before="100" w:beforeAutospacing="1" w:after="100" w:afterAutospacing="1"/>
    </w:pPr>
  </w:style>
  <w:style w:type="character" w:styleId="Strong">
    <w:name w:val="Strong"/>
    <w:basedOn w:val="DefaultParagraphFont"/>
    <w:uiPriority w:val="22"/>
    <w:qFormat/>
    <w:rsid w:val="00354EC3"/>
    <w:rPr>
      <w:b/>
      <w:bCs/>
    </w:rPr>
  </w:style>
  <w:style w:type="paragraph" w:customStyle="1" w:styleId="card">
    <w:name w:val="card"/>
    <w:basedOn w:val="Normal"/>
    <w:next w:val="Normal"/>
    <w:link w:val="cardChar"/>
    <w:qFormat/>
    <w:rsid w:val="004D2F1C"/>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4D2F1C"/>
    <w:rPr>
      <w:rFonts w:ascii="Times New Roman" w:eastAsia="Times New Roman" w:hAnsi="Times New Roman" w:cs="Times New Roman"/>
      <w:sz w:val="20"/>
      <w:szCs w:val="20"/>
    </w:rPr>
  </w:style>
  <w:style w:type="character" w:customStyle="1" w:styleId="underline">
    <w:name w:val="underline"/>
    <w:qFormat/>
    <w:rsid w:val="004D2F1C"/>
    <w:rPr>
      <w:b/>
      <w:u w:val="single"/>
    </w:rPr>
  </w:style>
  <w:style w:type="paragraph" w:customStyle="1" w:styleId="BlockTitle">
    <w:name w:val="Block Title"/>
    <w:basedOn w:val="Heading1"/>
    <w:next w:val="Normal"/>
    <w:link w:val="BlockTitleChar"/>
    <w:rsid w:val="004D2F1C"/>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link w:val="BlockTitle"/>
    <w:rsid w:val="004D2F1C"/>
    <w:rPr>
      <w:rFonts w:ascii="Times New Roman" w:eastAsia="Times New Roman" w:hAnsi="Times New Roman" w:cs="Arial"/>
      <w:b/>
      <w:bCs/>
      <w:kern w:val="32"/>
      <w:sz w:val="32"/>
      <w:szCs w:val="32"/>
      <w:u w:val="single"/>
    </w:rPr>
  </w:style>
  <w:style w:type="character" w:customStyle="1" w:styleId="UnderlineBold">
    <w:name w:val="Underline + Bold"/>
    <w:uiPriority w:val="1"/>
    <w:qFormat/>
    <w:rsid w:val="00026F45"/>
    <w:rPr>
      <w:b/>
      <w:sz w:val="20"/>
      <w:u w:val="single"/>
    </w:rPr>
  </w:style>
  <w:style w:type="paragraph" w:customStyle="1" w:styleId="Cards">
    <w:name w:val="Cards"/>
    <w:next w:val="Normal"/>
    <w:rsid w:val="00E837E7"/>
    <w:pPr>
      <w:widowControl w:val="0"/>
      <w:spacing w:after="0" w:line="240" w:lineRule="auto"/>
      <w:ind w:left="432" w:right="432"/>
    </w:pPr>
    <w:rPr>
      <w:rFonts w:ascii="Times New Roman" w:eastAsia="Times New Roman" w:hAnsi="Times New Roman" w:cs="Times New Roman"/>
      <w:sz w:val="20"/>
      <w:szCs w:val="24"/>
    </w:rPr>
  </w:style>
  <w:style w:type="character" w:customStyle="1" w:styleId="Author-Date">
    <w:name w:val="Author-Date"/>
    <w:rsid w:val="00E837E7"/>
    <w:rPr>
      <w:b/>
      <w:bCs w:val="0"/>
      <w:sz w:val="24"/>
    </w:rPr>
  </w:style>
  <w:style w:type="paragraph" w:customStyle="1" w:styleId="Nothing">
    <w:name w:val="Nothing"/>
    <w:link w:val="NothingChar"/>
    <w:rsid w:val="00E837E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E837E7"/>
    <w:rPr>
      <w:rFonts w:ascii="Times New Roman" w:eastAsia="Times New Roman" w:hAnsi="Times New Roman" w:cs="Times New Roman"/>
      <w:sz w:val="20"/>
      <w:szCs w:val="24"/>
    </w:rPr>
  </w:style>
  <w:style w:type="character" w:customStyle="1" w:styleId="DebateUnderline">
    <w:name w:val="Debate Underline"/>
    <w:rsid w:val="00E837E7"/>
    <w:rPr>
      <w:rFonts w:ascii="Times New Roman" w:hAnsi="Times New Roman" w:cs="Times New Roman" w:hint="default"/>
      <w:sz w:val="20"/>
      <w:u w:val="thick"/>
    </w:rPr>
  </w:style>
  <w:style w:type="character" w:customStyle="1" w:styleId="TitleChar">
    <w:name w:val="Title Char"/>
    <w:aliases w:val="Bold Underlined Char"/>
    <w:basedOn w:val="DefaultParagraphFont"/>
    <w:link w:val="Title"/>
    <w:uiPriority w:val="6"/>
    <w:qFormat/>
    <w:rsid w:val="00B26CB9"/>
    <w:rPr>
      <w:u w:val="single"/>
    </w:rPr>
  </w:style>
  <w:style w:type="paragraph" w:styleId="Title">
    <w:name w:val="Title"/>
    <w:aliases w:val="Bold Underlined"/>
    <w:basedOn w:val="Normal"/>
    <w:next w:val="Normal"/>
    <w:link w:val="TitleChar"/>
    <w:uiPriority w:val="6"/>
    <w:qFormat/>
    <w:rsid w:val="00B26CB9"/>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B26CB9"/>
    <w:rPr>
      <w:rFonts w:asciiTheme="majorHAnsi" w:eastAsiaTheme="majorEastAsia" w:hAnsiTheme="majorHAnsi" w:cstheme="majorBidi"/>
      <w:spacing w:val="-10"/>
      <w:kern w:val="28"/>
      <w:sz w:val="56"/>
      <w:szCs w:val="56"/>
    </w:rPr>
  </w:style>
  <w:style w:type="character" w:customStyle="1" w:styleId="BoldUnderlineChar">
    <w:name w:val="Bold Underline Char"/>
    <w:rsid w:val="003B3718"/>
    <w:rPr>
      <w:rFonts w:ascii="Arial Narrow" w:eastAsia="Calibri" w:hAnsi="Arial Narrow" w:cs="Times New Roman"/>
      <w:b/>
      <w:sz w:val="20"/>
      <w:u w:val="thick"/>
    </w:rPr>
  </w:style>
  <w:style w:type="paragraph" w:customStyle="1" w:styleId="intro">
    <w:name w:val="intro"/>
    <w:basedOn w:val="Normal"/>
    <w:rsid w:val="00B106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ashingtonpost.com/politics/anti-china-rhetoric-in-campaign-suggests-change-under-a-new-president/2015/09/23/f6bb3066-61ff-11e5-b38e-06883aacba64_story.html" TargetMode="External"/><Relationship Id="rId117" Type="http://schemas.openxmlformats.org/officeDocument/2006/relationships/hyperlink" Target="http://breakingdefense.com/2015/03/putin-wont-blitz-baltic-states-but-nato-has-a-plan/" TargetMode="External"/><Relationship Id="rId21" Type="http://schemas.openxmlformats.org/officeDocument/2006/relationships/hyperlink" Target="http://thehill.com/blogs/pundits-blog/finance/251534-time-to-take-action-against-chinese-currency-manipulation" TargetMode="External"/><Relationship Id="rId42" Type="http://schemas.openxmlformats.org/officeDocument/2006/relationships/hyperlink" Target="http://www.spacepolicyonline.com/news/u-s-china-agree-to-bilateral-civil-space-cooperation-dialogue" TargetMode="External"/><Relationship Id="rId47" Type="http://schemas.openxmlformats.org/officeDocument/2006/relationships/hyperlink" Target="http://fijione.tv/chinese-astronaut-calls-for-cooperation-access-to-international-space-station/" TargetMode="External"/><Relationship Id="rId63" Type="http://schemas.openxmlformats.org/officeDocument/2006/relationships/hyperlink" Target="http://gizmodo.com/the-2016-presidential-candidates-views-on-nasa-and-spac-1760875565" TargetMode="External"/><Relationship Id="rId68" Type="http://schemas.openxmlformats.org/officeDocument/2006/relationships/hyperlink" Target="http://www.aps.org/about/pressreleases/moonmars.cfm" TargetMode="External"/><Relationship Id="rId84" Type="http://schemas.openxmlformats.org/officeDocument/2006/relationships/hyperlink" Target="http://www.mittromney.com/news/press/2011/11/romney-president-obama-not-leading-spending" TargetMode="External"/><Relationship Id="rId89" Type="http://schemas.openxmlformats.org/officeDocument/2006/relationships/hyperlink" Target="http://www.politico.com/news/stories/0512/76749.html" TargetMode="External"/><Relationship Id="rId112" Type="http://schemas.openxmlformats.org/officeDocument/2006/relationships/hyperlink" Target="http://www.usatoday.com/story/news/nation/2015/07/07/army-plans-to-cut-40000-troops/29826423/" TargetMode="External"/><Relationship Id="rId133" Type="http://schemas.openxmlformats.org/officeDocument/2006/relationships/hyperlink" Target="http://www.washingtonexaminer.com/will-obama-really-walk-away-from-a-bad-iran-deal/article/2562352" TargetMode="External"/><Relationship Id="rId138" Type="http://schemas.openxmlformats.org/officeDocument/2006/relationships/hyperlink" Target="http://warisboring.com/articles/just-how-realistic-is-fallout-4s-post-apocalypse-anyway/" TargetMode="External"/><Relationship Id="rId16" Type="http://schemas.openxmlformats.org/officeDocument/2006/relationships/hyperlink" Target="http://www.bloombergview.com/articles/2015-02-23/china-s-slow-gdp-growth-may-not-spur-protests" TargetMode="External"/><Relationship Id="rId107" Type="http://schemas.openxmlformats.org/officeDocument/2006/relationships/hyperlink" Target="http://breakingdefense.com/2015/05/pentagon-pushing-hard-for-murray-ryan-2-0-gop-wary/" TargetMode="External"/><Relationship Id="rId11" Type="http://schemas.openxmlformats.org/officeDocument/2006/relationships/hyperlink" Target="https://digital.lib.washington.edu/researchworks/bitstream/handle/1773/33275/Task%20Force%20E%202015.pdf?sequence=1&amp;isAllowed=y" TargetMode="External"/><Relationship Id="rId32" Type="http://schemas.openxmlformats.org/officeDocument/2006/relationships/hyperlink" Target="http://www.politico.com/story/2015/08/the-republicans-red-scare-121823" TargetMode="External"/><Relationship Id="rId37" Type="http://schemas.openxmlformats.org/officeDocument/2006/relationships/hyperlink" Target="http://beefmagazine.com/government/how-will-2016-elections-impact-cattle-industry" TargetMode="External"/><Relationship Id="rId53" Type="http://schemas.openxmlformats.org/officeDocument/2006/relationships/hyperlink" Target="http://space.com/" TargetMode="External"/><Relationship Id="rId58" Type="http://schemas.openxmlformats.org/officeDocument/2006/relationships/hyperlink" Target="http://www.examiner.com/topic/china" TargetMode="External"/><Relationship Id="rId74" Type="http://schemas.openxmlformats.org/officeDocument/2006/relationships/hyperlink" Target="http://www.mcclatchydc.com/2012/08/09/161189/sc-sen-graham-military-cuts-will.html" TargetMode="External"/><Relationship Id="rId79" Type="http://schemas.openxmlformats.org/officeDocument/2006/relationships/hyperlink" Target="http://www.propublica.org/documents/item/408460-statement-director-zients" TargetMode="External"/><Relationship Id="rId102" Type="http://schemas.openxmlformats.org/officeDocument/2006/relationships/hyperlink" Target="http://breakingdefense.com/2015/07/army-troop-cuts-spur-calls-for-end-to-sequestration/" TargetMode="External"/><Relationship Id="rId123" Type="http://schemas.openxmlformats.org/officeDocument/2006/relationships/hyperlink" Target="http://www.politico.com/story/2015/07/gop-candidates-vow-to-roll-back-iran-deal-120081" TargetMode="External"/><Relationship Id="rId128" Type="http://schemas.openxmlformats.org/officeDocument/2006/relationships/hyperlink" Target="http://www.huffingtonpost.com/daniel-wagner/why-donald-trumps-chinaba_b_9521054.html" TargetMode="External"/><Relationship Id="rId5" Type="http://schemas.openxmlformats.org/officeDocument/2006/relationships/webSettings" Target="webSettings.xml"/><Relationship Id="rId90" Type="http://schemas.openxmlformats.org/officeDocument/2006/relationships/hyperlink" Target="http://www.rollcall.com/issues/57_133/Hispanic_Caucus_Questions_GOP_Budget_Bill-214405-1.html" TargetMode="External"/><Relationship Id="rId95" Type="http://schemas.openxmlformats.org/officeDocument/2006/relationships/hyperlink" Target="http://www.nytimes.com/2012/06/22/us/politics/pentagon-gets-attention-but-planned-cuts-range-far-and-wide.html" TargetMode="External"/><Relationship Id="rId22" Type="http://schemas.openxmlformats.org/officeDocument/2006/relationships/hyperlink" Target="http://www.bloomberg.com/politics/articles/2015-08-28/china-bashing-2016-we-ve-seen-this-movie-before?cmpid=BBD082815_POL" TargetMode="External"/><Relationship Id="rId27" Type="http://schemas.openxmlformats.org/officeDocument/2006/relationships/hyperlink" Target="http://www.bloomberg.com/politics/articles/2015-08-28/china-bashing-2016-we-ve-seen-this-movie-before" TargetMode="External"/><Relationship Id="rId43" Type="http://schemas.openxmlformats.org/officeDocument/2006/relationships/hyperlink" Target="http://www.space.com/29671-china-nasa-space-station-cooperation.html" TargetMode="External"/><Relationship Id="rId48" Type="http://schemas.openxmlformats.org/officeDocument/2006/relationships/hyperlink" Target="http://www.atimes.com/atimes/China/CHIN-01-140114.html" TargetMode="External"/><Relationship Id="rId64" Type="http://schemas.openxmlformats.org/officeDocument/2006/relationships/hyperlink" Target="http://www.sciencemag.org/news/2016/02/science-campaign-trail-where-presidential-candidates-stand" TargetMode="External"/><Relationship Id="rId69" Type="http://schemas.openxmlformats.org/officeDocument/2006/relationships/hyperlink" Target="https://www.wilsoncenter.org/sites/default/files/US_China%20Cooperatin%20in%20Clean%20Energy_1.pdf" TargetMode="External"/><Relationship Id="rId113" Type="http://schemas.openxmlformats.org/officeDocument/2006/relationships/hyperlink" Target="http://breakingdefense.com/2015/04/thornberry-previews-ndaa-acquisition-compensation-reform-no-new-reports/" TargetMode="External"/><Relationship Id="rId118" Type="http://schemas.openxmlformats.org/officeDocument/2006/relationships/hyperlink" Target="http://breakingdefense.com/2015/05/save-our-seoul-south-korea-needs-thaad-asap-for-missile-defense/" TargetMode="External"/><Relationship Id="rId134" Type="http://schemas.openxmlformats.org/officeDocument/2006/relationships/hyperlink" Target="http://www.washingtonpost.com/blogs/right-turn/wp/2015/03/19/only-congress-can-derail-the-iran-appeasement-train/" TargetMode="External"/><Relationship Id="rId139" Type="http://schemas.openxmlformats.org/officeDocument/2006/relationships/hyperlink" Target="http://www.brookings.edu/research/essays/2013/rhyme-of-history?cid=tco_1219131" TargetMode="External"/><Relationship Id="rId8" Type="http://schemas.openxmlformats.org/officeDocument/2006/relationships/hyperlink" Target="http://grist.org/climate-energy/climate-alarmism-the-idea-is-surreal/~~" TargetMode="External"/><Relationship Id="rId51" Type="http://schemas.openxmlformats.org/officeDocument/2006/relationships/hyperlink" Target="http://origin.www.uscc.gov/sites/default/files/Research/China%20Dream%20Space%20Dream_Report.pdf" TargetMode="External"/><Relationship Id="rId72" Type="http://schemas.openxmlformats.org/officeDocument/2006/relationships/hyperlink" Target="http://usacac.army.mil/CAC2/MilitaryReview/Archives/English/MilitaryReview_20131031_art012.pdf" TargetMode="External"/><Relationship Id="rId80" Type="http://schemas.openxmlformats.org/officeDocument/2006/relationships/hyperlink" Target="http://transcripts.cnn.com/TRANSCRIPTS/1208/05/sotu.01.html" TargetMode="External"/><Relationship Id="rId85" Type="http://schemas.openxmlformats.org/officeDocument/2006/relationships/hyperlink" Target="http://www.mittromney.com/news/press/2012/07/under-president-obama-americas-foreign-policy-upside-down" TargetMode="External"/><Relationship Id="rId93" Type="http://schemas.openxmlformats.org/officeDocument/2006/relationships/hyperlink" Target="http://www6.lexisnexis.com/publisher/EndUser?Action=UserDisplayFullDocument&amp;orgId=574&amp;topicId=100007214&amp;docId=l:1715850525&amp;Em=7&amp;start=5" TargetMode="External"/><Relationship Id="rId98" Type="http://schemas.openxmlformats.org/officeDocument/2006/relationships/hyperlink" Target="http://wunc.org/post/5-ways-scalias-death-complicating-2016-election" TargetMode="External"/><Relationship Id="rId121" Type="http://schemas.openxmlformats.org/officeDocument/2006/relationships/hyperlink" Target="http://www.huffingtonpost.com/erin-mcpike/democrats-are-ceding-fore_b_7632524.html" TargetMode="External"/><Relationship Id="rId3" Type="http://schemas.openxmlformats.org/officeDocument/2006/relationships/styles" Target="styles.xml"/><Relationship Id="rId12" Type="http://schemas.openxmlformats.org/officeDocument/2006/relationships/hyperlink" Target="http://www.bloombergview.com/contributors/paula-dwyer" TargetMode="External"/><Relationship Id="rId17" Type="http://schemas.openxmlformats.org/officeDocument/2006/relationships/hyperlink" Target="https://www.conference-board.org/retrievefile.cfm?filename=KBI-FY15---China-Slowdown---Final-Draftv2.pdf&amp;type=subsite" TargetMode="External"/><Relationship Id="rId25" Type="http://schemas.openxmlformats.org/officeDocument/2006/relationships/hyperlink" Target="http://takingnote.blogs.nytimes.com/2015/08/26/the-2016-china-bashing-race/?_r=0" TargetMode="External"/><Relationship Id="rId33" Type="http://schemas.openxmlformats.org/officeDocument/2006/relationships/hyperlink" Target="http://jpupdates.com/2015/04/16/gop-polls-show-2016-elections-leading-issue-will-be-national-security/" TargetMode="External"/><Relationship Id="rId38" Type="http://schemas.openxmlformats.org/officeDocument/2006/relationships/hyperlink" Target="http://www.huffingtonpost.com/2014/08/12/nra-ivory-elephant-hunting_n_5671332.html" TargetMode="External"/><Relationship Id="rId46" Type="http://schemas.openxmlformats.org/officeDocument/2006/relationships/hyperlink" Target="http://www.reuters.com/article/us-china-usa-space-idUSTRE7010E520110102" TargetMode="External"/><Relationship Id="rId59" Type="http://schemas.openxmlformats.org/officeDocument/2006/relationships/hyperlink" Target="http://www.reuters.com/article/2015/10/12/us-space-usa-china-idUSKCN0S61SU20151012" TargetMode="External"/><Relationship Id="rId67" Type="http://schemas.openxmlformats.org/officeDocument/2006/relationships/hyperlink" Target="http://breakingdefense.com/2014/05/taking-out-the-space-trash-a-model-for-space-cooperation/" TargetMode="External"/><Relationship Id="rId103" Type="http://schemas.openxmlformats.org/officeDocument/2006/relationships/hyperlink" Target="http://breakingdefense.com/author/sydney-j-freedberg-jr/" TargetMode="External"/><Relationship Id="rId108" Type="http://schemas.openxmlformats.org/officeDocument/2006/relationships/hyperlink" Target="http://breakingdefense.com/2015/04/wait-for-commission-before-cutting-guard-gen-grass-tells-sac-d/" TargetMode="External"/><Relationship Id="rId116" Type="http://schemas.openxmlformats.org/officeDocument/2006/relationships/hyperlink" Target="http://breakingdefense.com/2015/06/senate-passes-ndaa-by-veto-proof-71-5-mccain-pledges-conference-in-july/" TargetMode="External"/><Relationship Id="rId124" Type="http://schemas.openxmlformats.org/officeDocument/2006/relationships/hyperlink" Target="http://www.presstv.ir/detail/2013/11/13/334544/global-nuclear-war-likely-if-iran-talks-fail/" TargetMode="External"/><Relationship Id="rId129" Type="http://schemas.openxmlformats.org/officeDocument/2006/relationships/hyperlink" Target="http://d3qi0qp55mx5f5.cloudfront.net/cpost/i/docs/Kydd_Policy_Memo.pdf" TargetMode="External"/><Relationship Id="rId137" Type="http://schemas.openxmlformats.org/officeDocument/2006/relationships/hyperlink" Target="http://www.nipccreport.org/reports/2011/pdf/FrontMatter.pdf" TargetMode="External"/><Relationship Id="rId20" Type="http://schemas.openxmlformats.org/officeDocument/2006/relationships/hyperlink" Target="http://www.bloomberg.com/news/articles/2015-08-27/one-of-the-most-popular-doom-scenarios-for-the-u-s-economy-is-fizzling-out" TargetMode="External"/><Relationship Id="rId41" Type="http://schemas.openxmlformats.org/officeDocument/2006/relationships/hyperlink" Target="http://thediplomat.com/2015/08/us-china-a-civil-space-dialogue/" TargetMode="External"/><Relationship Id="rId54" Type="http://schemas.openxmlformats.org/officeDocument/2006/relationships/hyperlink" Target="http://www.techinsider.io/nasa-china-collaboration-illegal-2015-10" TargetMode="External"/><Relationship Id="rId62" Type="http://schemas.openxmlformats.org/officeDocument/2006/relationships/hyperlink" Target="http://www.pewresearch.org/fact-tank/2014/04/23/americans-keen-on-space-exploration-less-so-on-paying-for-it/" TargetMode="External"/><Relationship Id="rId70" Type="http://schemas.openxmlformats.org/officeDocument/2006/relationships/hyperlink" Target="http://www.thechicagocouncil.org/survey/2014/chapter3.html" TargetMode="External"/><Relationship Id="rId75" Type="http://schemas.openxmlformats.org/officeDocument/2006/relationships/hyperlink" Target="http://www.nytimes.com/2012/06/04/us/politics/budget-control-act-military-cuts-raise-concerns.html?pagewanted=all" TargetMode="External"/><Relationship Id="rId83" Type="http://schemas.openxmlformats.org/officeDocument/2006/relationships/hyperlink" Target="http://www.mittromney.com/news/press/2012/07/gov-bob-mcdonnell-president-obamas-lack-leadership-puts-our-national-security-ris" TargetMode="External"/><Relationship Id="rId88" Type="http://schemas.openxmlformats.org/officeDocument/2006/relationships/hyperlink" Target="http://www.nationaljournal.com/congress-legacy/boehner-willing-to-cut-recess-short-20120801" TargetMode="External"/><Relationship Id="rId91" Type="http://schemas.openxmlformats.org/officeDocument/2006/relationships/hyperlink" Target="http://www6.lexisnexis.com/publisher/EndUser?Action=UserDisplayFullDocument&amp;orgId=574&amp;topicId=100007220&amp;docId=l:1712015047&amp;Em=7&amp;start=4" TargetMode="External"/><Relationship Id="rId96" Type="http://schemas.openxmlformats.org/officeDocument/2006/relationships/hyperlink" Target="http://www.aljazeera.com/indepth/opinion/2014/01/big-money-behind-war-military-industrial-complex-20141473026736533.html" TargetMode="External"/><Relationship Id="rId111" Type="http://schemas.openxmlformats.org/officeDocument/2006/relationships/hyperlink" Target="http://breakingdefense.com/2014/10/armys-message-at-ausa-dont-cut-foundational-force/" TargetMode="External"/><Relationship Id="rId132" Type="http://schemas.openxmlformats.org/officeDocument/2006/relationships/hyperlink" Target="http://www.nationalreview.com/article/416404/not-good-deal-fred-fleitz"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igital.lib.washington.edu/researchworks/bitstream/handle/1773/33275/Task%20Force%20E%202015.pdf?sequence=1&amp;isAllowed=y" TargetMode="External"/><Relationship Id="rId15" Type="http://schemas.openxmlformats.org/officeDocument/2006/relationships/hyperlink" Target="http://www.realclearpolitics.com/articles/2015/08/28/our_china_policy_must_be_based_on_strength_127908.html" TargetMode="External"/><Relationship Id="rId23" Type="http://schemas.openxmlformats.org/officeDocument/2006/relationships/hyperlink" Target="http://www.lowyinterpreter.org/post/2015/08/25/China-bashing-American-campaign-ritual-or-harbinger-of-tougher-policy.aspx" TargetMode="External"/><Relationship Id="rId28" Type="http://schemas.openxmlformats.org/officeDocument/2006/relationships/hyperlink" Target="http://www.lexisnexis.com/lnacui2api/search/XMLCrossLinkSearch.do?bct=A&amp;risb=21_T22608543793&amp;returnToId=20_T22608558153&amp;csi=143887&amp;A=0.6914792784875404&amp;sourceCSI=9369&amp;indexTerm=%23PE0009TJP%23&amp;searchTerm=Barack%20Obama%20&amp;indexType=P" TargetMode="External"/><Relationship Id="rId36" Type="http://schemas.openxmlformats.org/officeDocument/2006/relationships/hyperlink" Target="https://armoryoftherevolution.wordpress.com/2016/03/10/how-donald-trump-could-serve-animal-rights/?iframe=true&amp;preview=true" TargetMode="External"/><Relationship Id="rId49" Type="http://schemas.openxmlformats.org/officeDocument/2006/relationships/hyperlink" Target="http://www.techinsider.io/nasa-china-collaboration-illegal-2015-10" TargetMode="External"/><Relationship Id="rId57" Type="http://schemas.openxmlformats.org/officeDocument/2006/relationships/hyperlink" Target="http://www.examiner.com/topic/nasa" TargetMode="External"/><Relationship Id="rId106" Type="http://schemas.openxmlformats.org/officeDocument/2006/relationships/hyperlink" Target="http://breakingdefense.com/2015/03/give-us-sequester-bases-will-get-cut-mchugh-graham/" TargetMode="External"/><Relationship Id="rId114" Type="http://schemas.openxmlformats.org/officeDocument/2006/relationships/hyperlink" Target="http://breakingdefense.com/2014/10/reserve-guard-may-deploy-against-ebola-new-missions-new-tensions/" TargetMode="External"/><Relationship Id="rId119" Type="http://schemas.openxmlformats.org/officeDocument/2006/relationships/hyperlink" Target="http://breakingdefense.com/2015/06/clapper-ids-china-as-the-leading-suspect-in-opm-hacks-russia-more-subtle/" TargetMode="External"/><Relationship Id="rId127" Type="http://schemas.openxmlformats.org/officeDocument/2006/relationships/hyperlink" Target="http://www.iisd.ca/climate/2015-bulletin-francophone/pdf/iof_bulletin_7.pdf" TargetMode="External"/><Relationship Id="rId10" Type="http://schemas.openxmlformats.org/officeDocument/2006/relationships/hyperlink" Target="http://www.huffingtonpost.com/gvh-live-/a-2016-polling-primer_b_8094528.html" TargetMode="External"/><Relationship Id="rId31" Type="http://schemas.openxmlformats.org/officeDocument/2006/relationships/hyperlink" Target="http://www.politico.com/staff/nahal-toosi" TargetMode="External"/><Relationship Id="rId44" Type="http://schemas.openxmlformats.org/officeDocument/2006/relationships/hyperlink" Target="http://www.space.com/28809-china-rocket-family-moon-plans.html" TargetMode="External"/><Relationship Id="rId52" Type="http://schemas.openxmlformats.org/officeDocument/2006/relationships/hyperlink" Target="http://www.techinsider.io/nasa-china-collaboration-illegal-2015-10" TargetMode="External"/><Relationship Id="rId60" Type="http://schemas.openxmlformats.org/officeDocument/2006/relationships/hyperlink" Target="http://www.spacepolicyonline.com/news/culberson-will-vigorously-enforce-restrictions-on-nasa-china-relationship" TargetMode="External"/><Relationship Id="rId65" Type="http://schemas.openxmlformats.org/officeDocument/2006/relationships/hyperlink" Target="http://www.atimes.com/atimes/China/CHIN-01-140114.html" TargetMode="External"/><Relationship Id="rId73" Type="http://schemas.openxmlformats.org/officeDocument/2006/relationships/hyperlink" Target="http://www.cbsnews.com/8301-503544_162-20086971-503544.html" TargetMode="External"/><Relationship Id="rId78" Type="http://schemas.openxmlformats.org/officeDocument/2006/relationships/hyperlink" Target="http://www.propublica.org/documents/item/405096-cbo-01-31-2012-outlook" TargetMode="External"/><Relationship Id="rId81" Type="http://schemas.openxmlformats.org/officeDocument/2006/relationships/hyperlink" Target="http://gingrey.house.gov/news/documentsingle.aspx?DocumentID=304559" TargetMode="External"/><Relationship Id="rId86" Type="http://schemas.openxmlformats.org/officeDocument/2006/relationships/hyperlink" Target="http://www.nytimes.com/2012/06/04/us/politics/budget-control-act-military-cuts-raise-concerns.html?pagewanted=all" TargetMode="External"/><Relationship Id="rId94" Type="http://schemas.openxmlformats.org/officeDocument/2006/relationships/hyperlink" Target="http://www.nytimes.com/2012/06/04/us/politics/budget-control-act-military-cuts-raise-concerns.html?pagewanted=all" TargetMode="External"/><Relationship Id="rId99" Type="http://schemas.openxmlformats.org/officeDocument/2006/relationships/hyperlink" Target="http://www.nytimes.com/2015/02/08/opinion/sunday/the-pentagons-excess-space.html" TargetMode="External"/><Relationship Id="rId101" Type="http://schemas.openxmlformats.org/officeDocument/2006/relationships/hyperlink" Target="http://www.politico.com/story/2015/06/partisan-veterans-koch-steyer-2016-elections-119396" TargetMode="External"/><Relationship Id="rId122" Type="http://schemas.openxmlformats.org/officeDocument/2006/relationships/hyperlink" Target="http://www.nbcnews.com/politics/2016-election/eight-issues-could-shape-politics-2016-n456671" TargetMode="External"/><Relationship Id="rId130" Type="http://schemas.openxmlformats.org/officeDocument/2006/relationships/hyperlink" Target="http://thehill.com/policy/finance/242197-economy-trumps-foreign-policy-as-top-election-issue-poll-finds" TargetMode="External"/><Relationship Id="rId135" Type="http://schemas.openxmlformats.org/officeDocument/2006/relationships/hyperlink" Target="http://www.au.af.mil/au/ssq/2011/winter/kraig.pdf" TargetMode="External"/><Relationship Id="rId4" Type="http://schemas.openxmlformats.org/officeDocument/2006/relationships/settings" Target="settings.xml"/><Relationship Id="rId9" Type="http://schemas.openxmlformats.org/officeDocument/2006/relationships/hyperlink" Target="http://climatechange.worldbank.org/" TargetMode="External"/><Relationship Id="rId13" Type="http://schemas.openxmlformats.org/officeDocument/2006/relationships/hyperlink" Target="http://www.bloombergview.com/articles/2015-08-28/republicans-misguided-china-bashing" TargetMode="External"/><Relationship Id="rId18" Type="http://schemas.openxmlformats.org/officeDocument/2006/relationships/hyperlink" Target="http://www.nj.com/politics/index.ssf/2015/08/christie_joins_trump_other_gop_hopefuls_in_blaming.html" TargetMode="External"/><Relationship Id="rId39" Type="http://schemas.openxmlformats.org/officeDocument/2006/relationships/hyperlink" Target="http://www.onegreenplanet.org/animalsandnature/do-liberals-and-conservatives-actually-agree-on-animal-rights/" TargetMode="External"/><Relationship Id="rId109" Type="http://schemas.openxmlformats.org/officeDocument/2006/relationships/hyperlink" Target="http://www.ausa.org/about/Pages/ExecutiveLeadership.aspx" TargetMode="External"/><Relationship Id="rId34" Type="http://schemas.openxmlformats.org/officeDocument/2006/relationships/hyperlink" Target="http://jpupdates.com/2015/04/16/gop-polls-show-2016-elections-leading-issue-will-be-national-security/" TargetMode="External"/><Relationship Id="rId50" Type="http://schemas.openxmlformats.org/officeDocument/2006/relationships/hyperlink" Target="http://www.forbes.com/sites/williampentland/2011/05/07/congress-bans-scientific-collaboration-with-china-cites-high-espionage-risks/" TargetMode="External"/><Relationship Id="rId55" Type="http://schemas.openxmlformats.org/officeDocument/2006/relationships/hyperlink" Target="http://www.theguardian.com/science/2013/oct/05/us-scientists-boycott-nasa-china-ban" TargetMode="External"/><Relationship Id="rId76" Type="http://schemas.openxmlformats.org/officeDocument/2006/relationships/hyperlink" Target="http://csis.org/expert/david-j-berteau" TargetMode="External"/><Relationship Id="rId97" Type="http://schemas.openxmlformats.org/officeDocument/2006/relationships/hyperlink" Target="http://www.thechicagocouncil.org/survey/2014/chapter3.html" TargetMode="External"/><Relationship Id="rId104" Type="http://schemas.openxmlformats.org/officeDocument/2006/relationships/hyperlink" Target="http://breakingdefense.com/2015/07/army-troop-cuts-spur-calls-for-end-to-sequestration/breakingdefense.com/2014/02/the-army-force-cuts-3-truths-4-fallacies" TargetMode="External"/><Relationship Id="rId120" Type="http://schemas.openxmlformats.org/officeDocument/2006/relationships/hyperlink" Target="http://breakingdefense.com/2015/04/trench-warfare-with-wings-can-isil-airstrikes-go-beyond-attrition/" TargetMode="External"/><Relationship Id="rId125" Type="http://schemas.openxmlformats.org/officeDocument/2006/relationships/hyperlink" Target="http://www.herzliyaconference.org/eng/_Uploads/dbsAttachedFiles/Bar_canColdWar.pdf" TargetMode="External"/><Relationship Id="rId141" Type="http://schemas.openxmlformats.org/officeDocument/2006/relationships/theme" Target="theme/theme1.xml"/><Relationship Id="rId7" Type="http://schemas.openxmlformats.org/officeDocument/2006/relationships/hyperlink" Target="https://digital.lib.washington.edu/researchworks/bitstream/handle/1773/33275/Task%20Force%20E%202015.pdf?sequence=1&amp;isAllowed=y" TargetMode="External"/><Relationship Id="rId71" Type="http://schemas.openxmlformats.org/officeDocument/2006/relationships/hyperlink" Target="http://www.thechicagocouncil.org/survey/2014/chapter3.html" TargetMode="External"/><Relationship Id="rId92" Type="http://schemas.openxmlformats.org/officeDocument/2006/relationships/hyperlink" Target="http://edition.cnn.com/TRANSCRIPTS/1205/10/ebo.01.html" TargetMode="External"/><Relationship Id="rId2" Type="http://schemas.openxmlformats.org/officeDocument/2006/relationships/numbering" Target="numbering.xml"/><Relationship Id="rId29" Type="http://schemas.openxmlformats.org/officeDocument/2006/relationships/image" Target="media/image1.png"/><Relationship Id="rId24" Type="http://schemas.openxmlformats.org/officeDocument/2006/relationships/hyperlink" Target="http://www.salon.com/2015/08/25/donald_trumps_incoherent_china_bashing_why_his_response_to_yesterdays_market_plunge_is_vaguely_racist_gibberish/" TargetMode="External"/><Relationship Id="rId40" Type="http://schemas.openxmlformats.org/officeDocument/2006/relationships/hyperlink" Target="http://www.theadvancegroup.com/our-thoughts/dont-forget-fido-the-increasing-role-of-animal-rights-in-political-campaigns/" TargetMode="External"/><Relationship Id="rId45" Type="http://schemas.openxmlformats.org/officeDocument/2006/relationships/hyperlink" Target="http://www.space.com/spaceflight/human-spaceflight/" TargetMode="External"/><Relationship Id="rId66" Type="http://schemas.openxmlformats.org/officeDocument/2006/relationships/hyperlink" Target="http://breakingdefense.com/about/" TargetMode="External"/><Relationship Id="rId87" Type="http://schemas.openxmlformats.org/officeDocument/2006/relationships/hyperlink" Target="http://www.washingtonpost.com/opinions/fixing-the-gops-self-inflicted-wound-on-defense/2012/03/15/gIQADyrLES_story.html" TargetMode="External"/><Relationship Id="rId110" Type="http://schemas.openxmlformats.org/officeDocument/2006/relationships/hyperlink" Target="http://breakingdefense.com/2015/01/ausa-seeking-stability-in-2015/" TargetMode="External"/><Relationship Id="rId115" Type="http://schemas.openxmlformats.org/officeDocument/2006/relationships/hyperlink" Target="http://breakingdefense.com/2015/06/worst-time-for-mccains-buying-power-shift-to-services-kendall-exclusive/" TargetMode="External"/><Relationship Id="rId131" Type="http://schemas.openxmlformats.org/officeDocument/2006/relationships/hyperlink" Target="http://blog.merics.org/en/blog-post/2016/05/04/trumps-china-bashing-cant-stop-chinese-netizens-from-loving-him.html" TargetMode="External"/><Relationship Id="rId136" Type="http://schemas.openxmlformats.org/officeDocument/2006/relationships/hyperlink" Target="http://www.iar-gwu.org/node/468" TargetMode="External"/><Relationship Id="rId61" Type="http://schemas.openxmlformats.org/officeDocument/2006/relationships/hyperlink" Target="http://www.examiner.com/topic/john-culberson" TargetMode="External"/><Relationship Id="rId82" Type="http://schemas.openxmlformats.org/officeDocument/2006/relationships/hyperlink" Target="http://www.yellowbrix.com/index.nsp?sid=bp&amp;pid=2&amp;demo=1&amp;show=CNPR&amp;ticker=UTX&amp;story_id=175046647&amp;&amp;ID=infobrix&amp;scategory=Computers" TargetMode="External"/><Relationship Id="rId19" Type="http://schemas.openxmlformats.org/officeDocument/2006/relationships/hyperlink" Target="http://www.bloomberg.com/news/articles/2015-08-27/china-said-to-intervene-to-shore-up-stock-market-before-parade-idtyzfdu" TargetMode="External"/><Relationship Id="rId14" Type="http://schemas.openxmlformats.org/officeDocument/2006/relationships/hyperlink" Target="http://www.wsj.com/articles/how-my-presidency-would-deal-with-china-1440717685" TargetMode="External"/><Relationship Id="rId30" Type="http://schemas.openxmlformats.org/officeDocument/2006/relationships/hyperlink" Target="http://www.lexisnexis.com/lnacui2api/search/XMLCrossLinkSearch.do?bct=A&amp;risb=21_T22608543793&amp;returnToId=20_T22608558153&amp;csi=143887&amp;A=0.6914792784875404&amp;sourceCSI=9369&amp;indexTerm=%23PE000DE4F%23&amp;searchTerm=Terry%20McAuliffe%20&amp;indexType=P" TargetMode="External"/><Relationship Id="rId35" Type="http://schemas.openxmlformats.org/officeDocument/2006/relationships/hyperlink" Target="http://www.cnn.com/2015/01/26/opinion/zelizer-obama-2016/" TargetMode="External"/><Relationship Id="rId56" Type="http://schemas.openxmlformats.org/officeDocument/2006/relationships/hyperlink" Target="http://www.examiner.com/article/nasa-china-undermine-the-case-for-space-cooperation-by-angering-rep-culberson" TargetMode="External"/><Relationship Id="rId77" Type="http://schemas.openxmlformats.org/officeDocument/2006/relationships/hyperlink" Target="http://bipartisanpolicy.org/blog/2011/11/bca-sequester" TargetMode="External"/><Relationship Id="rId100" Type="http://schemas.openxmlformats.org/officeDocument/2006/relationships/hyperlink" Target="http://www.thebulletin.org/web-edition/op-eds/republicans-missile-defense-and-the-reagan-legacy" TargetMode="External"/><Relationship Id="rId105" Type="http://schemas.openxmlformats.org/officeDocument/2006/relationships/hyperlink" Target="http://breakingdefense.com/2015/01/go-east-young-man-us-closes-bases-in-western-europe-builds-up-in-east/" TargetMode="External"/><Relationship Id="rId126" Type="http://schemas.openxmlformats.org/officeDocument/2006/relationships/hyperlink" Target="http://www.theatlantic.com/international/archive/2012/02/what-will-iran-do-if-it-gets-a-nuclear-bomb/2534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32A1A-ABE6-406A-8B05-F24219596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83181</Words>
  <Characters>474132</Characters>
  <Application>Microsoft Office Word</Application>
  <DocSecurity>0</DocSecurity>
  <Lines>3951</Lines>
  <Paragraphs>1112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Gidley, Edward L.</dc:creator>
  <cp:keywords/>
  <dc:description/>
  <cp:lastModifiedBy>Gidley, Edward L.</cp:lastModifiedBy>
  <cp:revision>2</cp:revision>
  <dcterms:created xsi:type="dcterms:W3CDTF">2016-06-29T13:09:00Z</dcterms:created>
  <dcterms:modified xsi:type="dcterms:W3CDTF">2016-06-29T13:09:00Z</dcterms:modified>
</cp:coreProperties>
</file>