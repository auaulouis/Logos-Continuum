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6C27A4" w14:textId="64397DAA" w:rsidR="00AE05EA" w:rsidRDefault="00AE05EA" w:rsidP="00AE05EA">
      <w:pPr>
        <w:pStyle w:val="Heading1"/>
      </w:pPr>
      <w:r>
        <w:t>Neg</w:t>
      </w:r>
    </w:p>
    <w:p w14:paraId="36533FF3" w14:textId="65E3AA20" w:rsidR="002D3902" w:rsidRDefault="002D3902" w:rsidP="00D8271C">
      <w:pPr>
        <w:pStyle w:val="Heading2"/>
      </w:pPr>
      <w:r>
        <w:t>Glossary</w:t>
      </w:r>
    </w:p>
    <w:p w14:paraId="32C90C25" w14:textId="77777777" w:rsidR="002D3902" w:rsidRDefault="002D3902" w:rsidP="002D3902"/>
    <w:p w14:paraId="6A0280CA" w14:textId="2A5128F8" w:rsidR="002D3902" w:rsidRDefault="002D3902" w:rsidP="002D3902">
      <w:r>
        <w:rPr>
          <w:b/>
        </w:rPr>
        <w:t>Trilateral</w:t>
      </w:r>
      <w:r>
        <w:t xml:space="preserve"> —refers to the involvement of 3 parties </w:t>
      </w:r>
    </w:p>
    <w:p w14:paraId="54C0C263" w14:textId="77777777" w:rsidR="002D3902" w:rsidRDefault="002D3902" w:rsidP="002D3902"/>
    <w:p w14:paraId="01EE210B" w14:textId="00EC3A2B" w:rsidR="002D3902" w:rsidRPr="002D3902" w:rsidRDefault="002D3902" w:rsidP="002D3902">
      <w:r w:rsidRPr="002D3902">
        <w:rPr>
          <w:b/>
        </w:rPr>
        <w:t>Zero sum</w:t>
      </w:r>
      <w:r>
        <w:t xml:space="preserve"> – a situation in which what is gained by one side is lost by the other; indicates a direct trade-off </w:t>
      </w:r>
    </w:p>
    <w:p w14:paraId="5BB093E0" w14:textId="6ACCA24C" w:rsidR="00656D5D" w:rsidRDefault="00656D5D" w:rsidP="00D8271C">
      <w:pPr>
        <w:pStyle w:val="Heading2"/>
      </w:pPr>
      <w:r>
        <w:t>1NC</w:t>
      </w:r>
    </w:p>
    <w:p w14:paraId="2025F249" w14:textId="77777777" w:rsidR="00656D5D" w:rsidRDefault="00656D5D" w:rsidP="00656D5D"/>
    <w:p w14:paraId="49C95FF3" w14:textId="166FF19B" w:rsidR="00615CEC" w:rsidRDefault="00615CEC" w:rsidP="00615CEC">
      <w:pPr>
        <w:pStyle w:val="Heading4"/>
      </w:pPr>
      <w:r>
        <w:t>US/India relations are growing—a coordinated stance on China is key</w:t>
      </w:r>
    </w:p>
    <w:p w14:paraId="4D72D581" w14:textId="77777777" w:rsidR="00615CEC" w:rsidRPr="00B81BBD" w:rsidRDefault="00615CEC" w:rsidP="00615CEC">
      <w:r w:rsidRPr="00B81BBD">
        <w:rPr>
          <w:rStyle w:val="Style13ptBold"/>
        </w:rPr>
        <w:t>Saurabh, 15</w:t>
      </w:r>
      <w:r>
        <w:t xml:space="preserve"> – </w:t>
      </w:r>
      <w:r w:rsidRPr="00B81BBD">
        <w:t>senior faculty member at International Centre for Entrepreneurship &amp; Career Development and researcher in the domain of technology innovation management and International relations and has handled government innovation programs in India in the past</w:t>
      </w:r>
      <w:r>
        <w:t xml:space="preserve"> (Punit, 6/15. “</w:t>
      </w:r>
      <w:r w:rsidRPr="00B81BBD">
        <w:t>Opinion: India and U.S. Grow Closer Against a Backdrop of An Expansionist China</w:t>
      </w:r>
      <w:r>
        <w:t xml:space="preserve">.” </w:t>
      </w:r>
      <w:r w:rsidRPr="00B81BBD">
        <w:t>https://news.usni.org/2015/06/15/opinion-india-and-u-s-grow-closer-against-a-backdrop-of-an-expansionist-china</w:t>
      </w:r>
      <w:r>
        <w:t>)</w:t>
      </w:r>
    </w:p>
    <w:p w14:paraId="497582BD" w14:textId="77777777" w:rsidR="00615CEC" w:rsidRDefault="00615CEC" w:rsidP="00615CEC">
      <w:r w:rsidRPr="00B81BBD">
        <w:rPr>
          <w:rStyle w:val="StyleUnderline"/>
        </w:rPr>
        <w:t>Indo-U.S. relations have been the subject of interest for many policy analysts and with the emergence of an economic and military powerhouse in India, they have major implications for the United States and rest of the world.</w:t>
      </w:r>
      <w:r>
        <w:t xml:space="preserve"> The divorced relationship that existed since the Cold war has gone beyond mutual suspicion and emerged as trusted friends. The liberalization of the Indian economy in 1991 brought new-found opportunities for both the nations.</w:t>
      </w:r>
    </w:p>
    <w:p w14:paraId="3C257470" w14:textId="77777777" w:rsidR="00615CEC" w:rsidRDefault="00615CEC" w:rsidP="00615CEC">
      <w:r>
        <w:t xml:space="preserve">Today, </w:t>
      </w:r>
      <w:r w:rsidRPr="00B81BBD">
        <w:rPr>
          <w:rStyle w:val="StyleUnderline"/>
        </w:rPr>
        <w:t>India-U.S. bilateral cooperation is broad-based</w:t>
      </w:r>
      <w:r>
        <w:t>, covering trade and investment, defense and security, education, science and technology, cyber security, high-technology and civil nuclear energy. Both nations enjoy vibrant people-to-people contact and support cutting across the political spectrum, which helps stimulate the relationship even further.</w:t>
      </w:r>
    </w:p>
    <w:p w14:paraId="03F0B61F" w14:textId="77777777" w:rsidR="00615CEC" w:rsidRDefault="00615CEC" w:rsidP="00615CEC">
      <w:r>
        <w:t>The bond of democracy is the largest similarity the nations share. The mutual visits by the heads of state of both the nations have given a considerable boost to the existing bond of friendship existing between them. Since the exchange of visits of Indian Prime Minister Modi and President Obama’s India visit in 2014 and 2015, a sustained momentum to the bilateral relations between the nations has been provided.</w:t>
      </w:r>
    </w:p>
    <w:p w14:paraId="4487770A" w14:textId="77777777" w:rsidR="00615CEC" w:rsidRDefault="00615CEC" w:rsidP="00615CEC">
      <w:r>
        <w:t>The last visit of Modi, in September 2014, had several visible outcomes with mechanisms to enhance trade and investment, particularly in infrastructure; new modalities to implement cooperation in energy, including nuclear and renewable energy; new approaches to defense trade, security and counter-terrorism collaboration; and new areas of cooperation between India and the United States in third countries.</w:t>
      </w:r>
    </w:p>
    <w:p w14:paraId="488E761A" w14:textId="1C55A77A" w:rsidR="00615CEC" w:rsidRDefault="00615CEC" w:rsidP="00656D5D">
      <w:r w:rsidRPr="00B81BBD">
        <w:rPr>
          <w:rStyle w:val="StyleUnderline"/>
        </w:rPr>
        <w:t xml:space="preserve">But </w:t>
      </w:r>
      <w:r w:rsidRPr="0041103D">
        <w:rPr>
          <w:rStyle w:val="Emphasis"/>
        </w:rPr>
        <w:t>of all the deals and agreements, what stuck the most was the mutual convergence in the view of both nations with respect to the</w:t>
      </w:r>
      <w:r>
        <w:t xml:space="preserve"> Asia Pacific and </w:t>
      </w:r>
      <w:r w:rsidRPr="0041103D">
        <w:rPr>
          <w:rStyle w:val="Emphasis"/>
        </w:rPr>
        <w:t>South China Sea</w:t>
      </w:r>
      <w:r w:rsidRPr="00B81BBD">
        <w:rPr>
          <w:rStyle w:val="StyleUnderline"/>
        </w:rPr>
        <w:t xml:space="preserve"> and the joint voicing for unrestricted access and freedom of sea routes to conduct their businesses. In view of the rapid movements of China’s navy in the Spratly Islands and China’s claim of the entire IOR region as its own, it seems that the joint call by both nations is directed rightly to call the Chinese bluff</w:t>
      </w:r>
      <w:r>
        <w:t>.</w:t>
      </w:r>
    </w:p>
    <w:p w14:paraId="34923D2A" w14:textId="77777777" w:rsidR="00656D5D" w:rsidRDefault="00656D5D" w:rsidP="00656D5D">
      <w:pPr>
        <w:pStyle w:val="Heading4"/>
      </w:pPr>
      <w:r>
        <w:t>US/China/India relations are zero-sum—strengthening relations with China tanks US/India relations</w:t>
      </w:r>
    </w:p>
    <w:p w14:paraId="694133F2" w14:textId="77777777" w:rsidR="00656D5D" w:rsidRDefault="00656D5D" w:rsidP="00656D5D">
      <w:r w:rsidRPr="009B6964">
        <w:rPr>
          <w:rStyle w:val="Style13ptBold"/>
          <w:rFonts w:hint="eastAsia"/>
        </w:rPr>
        <w:t>Varadarajan</w:t>
      </w:r>
      <w:r w:rsidRPr="009B6964">
        <w:rPr>
          <w:rStyle w:val="Style13ptBold"/>
        </w:rPr>
        <w:t>, 13</w:t>
      </w:r>
      <w:r>
        <w:t xml:space="preserve"> – </w:t>
      </w:r>
      <w:r w:rsidRPr="009B6964">
        <w:t>Editor, The Hindu. He covers a broad range of international issues, such as the relationship between India and China in Asia and India's foreign policy. Prior to joining The Hindu, he worked at The Times of India for nine years. In May 2011, he was appointed editor in chief, as the first non-family, professional editor</w:t>
      </w:r>
      <w:r>
        <w:t xml:space="preserve"> (Siddharth, 3/28. “</w:t>
      </w:r>
      <w:r w:rsidRPr="009B6964">
        <w:t>India's Foreign and Strategic Policy in Asia The India-China-U.S. Troika and Japan</w:t>
      </w:r>
      <w:r>
        <w:t xml:space="preserve">.” </w:t>
      </w:r>
      <w:r w:rsidRPr="009B6964">
        <w:t>http://www.wochikochi.jp/english/relayessay/2013/05/india-in-asia.php</w:t>
      </w:r>
      <w:r>
        <w:t>)</w:t>
      </w:r>
    </w:p>
    <w:p w14:paraId="0572B3E4" w14:textId="77777777" w:rsidR="00656D5D" w:rsidRDefault="00656D5D" w:rsidP="00656D5D">
      <w:r>
        <w:t xml:space="preserve">The India-U.S. relationship has recovered considerably in this past decade. During the second term of the George W. Bush administration, the United States made a decision to try and influence, or even limit, the kind of strategic choices that India could make at a given moment in time. </w:t>
      </w:r>
      <w:r w:rsidRPr="007274D8">
        <w:rPr>
          <w:rStyle w:val="StyleUnderline"/>
        </w:rPr>
        <w:t>The United States was conscious of the need to have India as a partner to hedge against China</w:t>
      </w:r>
      <w:r>
        <w:t xml:space="preserve">'s rise. And the nuclear deal it offered in July 2005 was leveraged as a means to, in a way, accomplish this. There were other calculations on the U.S. side too but it is not accidental that </w:t>
      </w:r>
      <w:r w:rsidRPr="007274D8">
        <w:rPr>
          <w:rStyle w:val="StyleUnderline"/>
        </w:rPr>
        <w:t>India-China relations</w:t>
      </w:r>
      <w:r>
        <w:t xml:space="preserve">, which had recovered from the dip which happened after the 1998 nuclear tests, </w:t>
      </w:r>
      <w:r w:rsidRPr="007274D8">
        <w:rPr>
          <w:rStyle w:val="StyleUnderline"/>
        </w:rPr>
        <w:t>suffered as a consequence of the new India-U.S. relationship</w:t>
      </w:r>
      <w:r>
        <w:t>.</w:t>
      </w:r>
    </w:p>
    <w:p w14:paraId="1C6BF7AA" w14:textId="77777777" w:rsidR="00656D5D" w:rsidRDefault="00656D5D" w:rsidP="00656D5D">
      <w:r>
        <w:t xml:space="preserve">In the U.S. Congress, and </w:t>
      </w:r>
      <w:r w:rsidRPr="007274D8">
        <w:rPr>
          <w:rStyle w:val="StyleUnderline"/>
        </w:rPr>
        <w:t>among U.S. strategic analysts, this was a constant theme</w:t>
      </w:r>
      <w:r>
        <w:t xml:space="preserve"> -- that we are befriending India, </w:t>
      </w:r>
      <w:r w:rsidRPr="007274D8">
        <w:rPr>
          <w:rStyle w:val="StyleUnderline"/>
        </w:rPr>
        <w:t>we are building a partnership with India, as a hedge against China</w:t>
      </w:r>
      <w:r>
        <w:t xml:space="preserve">. But such a framing was not healthy for India. After all, if </w:t>
      </w:r>
      <w:r w:rsidRPr="007274D8">
        <w:rPr>
          <w:rStyle w:val="StyleUnderline"/>
        </w:rPr>
        <w:t xml:space="preserve">the American reaching out to India is a function of its relationship with China </w:t>
      </w:r>
      <w:r>
        <w:t xml:space="preserve">and is </w:t>
      </w:r>
      <w:r w:rsidRPr="007274D8">
        <w:rPr>
          <w:rStyle w:val="StyleUnderline"/>
        </w:rPr>
        <w:t xml:space="preserve">contingent in some way on Washington's desire to hedge against Beijing, what happens </w:t>
      </w:r>
      <w:r w:rsidRPr="007274D8">
        <w:rPr>
          <w:rStyle w:val="Emphasis"/>
        </w:rPr>
        <w:t>if tomorrow the United States decides for reasons of its own that it now needs to strengthen its relationship with China</w:t>
      </w:r>
      <w:r w:rsidRPr="007274D8">
        <w:rPr>
          <w:rStyle w:val="StyleUnderline"/>
        </w:rPr>
        <w:t>?</w:t>
      </w:r>
      <w:r>
        <w:t xml:space="preserve"> </w:t>
      </w:r>
      <w:r w:rsidRPr="007274D8">
        <w:rPr>
          <w:rStyle w:val="Emphasis"/>
        </w:rPr>
        <w:t>The India relationship would be a casualty</w:t>
      </w:r>
      <w:r w:rsidRPr="007274D8">
        <w:rPr>
          <w:rStyle w:val="StyleUnderline"/>
        </w:rPr>
        <w:t>.</w:t>
      </w:r>
      <w:r>
        <w:t xml:space="preserve"> And we actually saw this happen in the first year of the Obama administration.</w:t>
      </w:r>
    </w:p>
    <w:p w14:paraId="27F3D5AE" w14:textId="5FD85D80" w:rsidR="00205D59" w:rsidRPr="008309EF" w:rsidRDefault="00205D59" w:rsidP="00205D59">
      <w:pPr>
        <w:pStyle w:val="Heading4"/>
      </w:pPr>
      <w:r>
        <w:t xml:space="preserve">Strong US/India relations key to avert </w:t>
      </w:r>
      <w:r w:rsidR="002D3902">
        <w:t>India-Pakistan</w:t>
      </w:r>
      <w:r>
        <w:t xml:space="preserve"> nuclear war</w:t>
      </w:r>
    </w:p>
    <w:p w14:paraId="50594F53" w14:textId="77777777" w:rsidR="00205D59" w:rsidRDefault="00205D59" w:rsidP="00205D59">
      <w:r w:rsidRPr="008309EF">
        <w:rPr>
          <w:rStyle w:val="Style13ptBold"/>
        </w:rPr>
        <w:t>NYT, 2</w:t>
      </w:r>
      <w:r>
        <w:t xml:space="preserve"> – the New York Times (Celia Dugger, 6/10, “</w:t>
      </w:r>
      <w:r w:rsidRPr="008309EF">
        <w:t>Wider Military Ties With India Offer U.S. Diplomatic Leverage</w:t>
      </w:r>
      <w:r>
        <w:t xml:space="preserve">.” </w:t>
      </w:r>
      <w:r w:rsidRPr="008309EF">
        <w:t>http://www.nytimes.com/2002/06/10/world/wider-military-ties-with-india-offer-us-diplomatic-leverage.html?pagewanted=all</w:t>
      </w:r>
      <w:r>
        <w:t>)</w:t>
      </w:r>
    </w:p>
    <w:p w14:paraId="0D44F833" w14:textId="77777777" w:rsidR="00205D59" w:rsidRDefault="00205D59" w:rsidP="00205D59">
      <w:r w:rsidRPr="008309EF">
        <w:rPr>
          <w:rStyle w:val="StyleUnderline"/>
        </w:rPr>
        <w:t>Military cooperation between India and the United States has</w:t>
      </w:r>
      <w:r w:rsidRPr="00CF3EA2">
        <w:t xml:space="preserve"> remarkably </w:t>
      </w:r>
      <w:r w:rsidRPr="008309EF">
        <w:rPr>
          <w:rStyle w:val="StyleUnderline"/>
        </w:rPr>
        <w:t>quickened</w:t>
      </w:r>
      <w:r w:rsidRPr="00CF3EA2">
        <w:t xml:space="preserve"> since Sept. 11, </w:t>
      </w:r>
      <w:r w:rsidRPr="008309EF">
        <w:rPr>
          <w:rStyle w:val="StyleUnderline"/>
        </w:rPr>
        <w:t>with a burst of navy, air force and army joint exercises</w:t>
      </w:r>
      <w:r w:rsidRPr="00CF3EA2">
        <w:t xml:space="preserve">, the revival of American military sales to India and a blur of high-level visits by generals and admirals.  </w:t>
      </w:r>
      <w:r w:rsidRPr="008309EF">
        <w:rPr>
          <w:rStyle w:val="StyleUnderline"/>
        </w:rPr>
        <w:t>The fledgling relationship between American and Indian military leaders will be important t</w:t>
      </w:r>
      <w:r w:rsidRPr="00CF3EA2">
        <w:t>o Mr. Rumsfeld in talks intended to put to rest fears of war between India and Pakistan.  "</w:t>
      </w:r>
      <w:r w:rsidRPr="008309EF">
        <w:rPr>
          <w:rStyle w:val="StyleUnderline"/>
        </w:rPr>
        <w:t>We can hope this translates into some influence</w:t>
      </w:r>
      <w:r w:rsidRPr="00CF3EA2">
        <w:t xml:space="preserve"> and trust, though I don't want to overstate it," a senior American defense official said in an interview on Thursday. "I don't want to predict this guarantees success."  The American diplomatic efforts yielded their first real gains on Saturday when India welcomed a pledge by Pakistan's military ruler to stop permanently the infiltration of militants into Kashmir. India indicated that it would soon take steps to reduce tensions, but a million troops are still fully mobilized along the border -- a situation likely to persist for months -- and the process of resolving the crisis has just begun.  India has linked the killing of civilians in Kashmir to a Pakistan-backed insurgency there and has presented its confrontation with Pakistan as part of the global campaign against terrorism.  India itself made an unstinting offer of support to the United States after Sept. 11, and Washington responded by ending the sanctions placed on India after its 1998 nuclear tests. With that, the estrangement that prevailed between the world's two largest democracies during the cold war, when India drew close to the Soviet Union and the United States allied with Pakistan, has eased.  </w:t>
      </w:r>
      <w:r w:rsidRPr="008309EF">
        <w:rPr>
          <w:rStyle w:val="StyleUnderline"/>
        </w:rPr>
        <w:t>India</w:t>
      </w:r>
      <w:r w:rsidRPr="00CF3EA2">
        <w:t xml:space="preserve">, for decades a champion of nonalignment, </w:t>
      </w:r>
      <w:r w:rsidRPr="008309EF">
        <w:rPr>
          <w:rStyle w:val="StyleUnderline"/>
        </w:rPr>
        <w:t>seeks warmer ties with the United States in hopes of gaining access to sophisticated military technology</w:t>
      </w:r>
      <w:r w:rsidRPr="00CF3EA2">
        <w:t xml:space="preserve"> and </w:t>
      </w:r>
      <w:r w:rsidRPr="008309EF">
        <w:t>help in dealing with Pakistan.  From the start of President Bush's term, some influential officials in his administration saw India as a potential counterweight to that other Asian behemoth, China, whose growing power was seen as a potential strategic threat.  But since</w:t>
      </w:r>
      <w:r w:rsidRPr="00CF3EA2">
        <w:t xml:space="preserve"> Sept. 11, the priority has been terrorism. </w:t>
      </w:r>
      <w:r w:rsidRPr="008309EF">
        <w:rPr>
          <w:rStyle w:val="StyleUnderline"/>
        </w:rPr>
        <w:t>The United States is hoping its deeper military and political ties with India will give it some measure of leverage to prevent a war between India and Pakistan that could lead to a nuclear holocaust and would play havoc with the hunt for Al Qaeda in Pakistan</w:t>
      </w:r>
      <w:r w:rsidRPr="00CF3EA2">
        <w:t xml:space="preserve">.  </w:t>
      </w:r>
      <w:r w:rsidRPr="008309EF">
        <w:t>The military relationship has certainly accelerated in recent months. "We've moved from crawling to walking and we're preparing to run," said an American military official.  American warships have been docking in the Indian cities of Bombay, Cochin and Madras. The first major sale of military equipment to India -- $140 million of artillery-finding radar made by Raytheon -- has been approved by Congress. Aircraft engines, submarine combat systems and</w:t>
      </w:r>
      <w:r w:rsidRPr="00CF3EA2">
        <w:t xml:space="preserve"> helicopter parts are in the pipeline.  </w:t>
      </w:r>
      <w:r w:rsidRPr="008309EF">
        <w:t>In the largest-ever joint ground and air operations, American and Indian paratroopers jumped last month from the same aircraft over the city of Agra. Later this year, for the first time, Indian troops will venture to the United States for exercises in Alaska.  American and Indian naval ships are jointly patrolling the Strait of Malacca to protect commercial shipping, while the number of Indian military officers training in the United States has</w:t>
      </w:r>
      <w:r w:rsidRPr="00CF3EA2">
        <w:t xml:space="preserve"> jumped to 150 this year from 25 in 1998.  A parade of military brass has been marching through each other's capitals. "</w:t>
      </w:r>
      <w:r w:rsidRPr="008309EF">
        <w:rPr>
          <w:rStyle w:val="StyleUnderline"/>
        </w:rPr>
        <w:t>The current level of military to military cooperation between our nations is unprecedented</w:t>
      </w:r>
      <w:r w:rsidRPr="00CF3EA2">
        <w:t>," Gen. Richard B. Myers, chairman of the Joint Chiefs of Staff, said upon arriving in New Delhi in February.</w:t>
      </w:r>
    </w:p>
    <w:p w14:paraId="7107A140" w14:textId="4CC1F55B" w:rsidR="00615CEC" w:rsidRDefault="00615CEC" w:rsidP="00615CEC">
      <w:pPr>
        <w:pStyle w:val="Heading4"/>
      </w:pPr>
      <w:r>
        <w:t>The impact is extinction.</w:t>
      </w:r>
    </w:p>
    <w:p w14:paraId="5FF719F9" w14:textId="77777777" w:rsidR="00615CEC" w:rsidRPr="00831AF5" w:rsidRDefault="00615CEC" w:rsidP="00615CEC">
      <w:r w:rsidRPr="00094C89">
        <w:rPr>
          <w:b/>
        </w:rPr>
        <w:t>Fai  01</w:t>
      </w:r>
      <w:r w:rsidRPr="00831AF5">
        <w:t xml:space="preserve">  Kashmiri American Council</w:t>
      </w:r>
    </w:p>
    <w:p w14:paraId="25AC61C4" w14:textId="77777777" w:rsidR="00615CEC" w:rsidRPr="00094C89" w:rsidRDefault="00615CEC" w:rsidP="00615CEC">
      <w:pPr>
        <w:rPr>
          <w:sz w:val="12"/>
        </w:rPr>
      </w:pPr>
      <w:r w:rsidRPr="00094C89">
        <w:rPr>
          <w:sz w:val="12"/>
        </w:rPr>
        <w:t>Ghulam Nabi Fai, July 8, 2001, Washington Times</w:t>
      </w:r>
      <w:r w:rsidRPr="00094C89">
        <w:rPr>
          <w:sz w:val="12"/>
        </w:rPr>
        <w:br/>
      </w:r>
    </w:p>
    <w:p w14:paraId="612F5CCA" w14:textId="77777777" w:rsidR="00615CEC" w:rsidRPr="00831AF5" w:rsidRDefault="00615CEC" w:rsidP="00615CEC">
      <w:pPr>
        <w:rPr>
          <w:sz w:val="14"/>
        </w:rPr>
      </w:pPr>
      <w:r w:rsidRPr="00615CEC">
        <w:rPr>
          <w:sz w:val="14"/>
        </w:rPr>
        <w:t xml:space="preserve">The foreign policy of the United States in South Asia should move from the lackadaisical and distant (with India crowned with a unilateral veto power) to aggressive involvement at the vortex. </w:t>
      </w:r>
      <w:r w:rsidRPr="00615CEC">
        <w:rPr>
          <w:rStyle w:val="underline"/>
          <w:szCs w:val="14"/>
        </w:rPr>
        <w:t>The most dangerous place on the planet is Kashmir</w:t>
      </w:r>
      <w:r w:rsidRPr="00615CEC">
        <w:rPr>
          <w:sz w:val="14"/>
        </w:rPr>
        <w:t xml:space="preserve">, a disputed territory convulsed and illegally occupied for more than 53 years and sandwiched between nuclear-capable India and Pakistan. </w:t>
      </w:r>
      <w:r w:rsidRPr="00615CEC">
        <w:rPr>
          <w:rStyle w:val="underline"/>
          <w:szCs w:val="14"/>
        </w:rPr>
        <w:t>It has ignited two wars</w:t>
      </w:r>
      <w:r w:rsidRPr="00615CEC">
        <w:rPr>
          <w:u w:val="single"/>
        </w:rPr>
        <w:t xml:space="preserve"> between the estranged South Asian rivals</w:t>
      </w:r>
      <w:r w:rsidRPr="00615CEC">
        <w:rPr>
          <w:sz w:val="14"/>
        </w:rPr>
        <w:t xml:space="preserve"> in 1948 and 1965, </w:t>
      </w:r>
      <w:r w:rsidRPr="00615CEC">
        <w:rPr>
          <w:rStyle w:val="underline"/>
          <w:szCs w:val="14"/>
        </w:rPr>
        <w:t>and a third could trigger nuclear volleys and a nuclear winter threatening the entire globe</w:t>
      </w:r>
      <w:r w:rsidRPr="00615CEC">
        <w:rPr>
          <w:u w:val="single"/>
        </w:rPr>
        <w:t xml:space="preserve">. </w:t>
      </w:r>
      <w:r w:rsidRPr="00615CEC">
        <w:rPr>
          <w:sz w:val="14"/>
        </w:rPr>
        <w:t xml:space="preserve">The United States would enjoy no sanctuary. This apocalyptic vision is no idiosyncratic view. </w:t>
      </w:r>
      <w:r w:rsidRPr="00615CEC">
        <w:rPr>
          <w:u w:val="single"/>
        </w:rPr>
        <w:t>The director of central intelligence, the Defense Department, and world experts</w:t>
      </w:r>
      <w:r w:rsidRPr="00615CEC">
        <w:rPr>
          <w:sz w:val="14"/>
        </w:rPr>
        <w:t xml:space="preserve"> generally </w:t>
      </w:r>
      <w:r w:rsidRPr="00615CEC">
        <w:rPr>
          <w:u w:val="single"/>
        </w:rPr>
        <w:t>place Kashmir at the peak of their nuclear worries.</w:t>
      </w:r>
      <w:r w:rsidRPr="00615CEC">
        <w:rPr>
          <w:sz w:val="14"/>
        </w:rPr>
        <w:t xml:space="preserve"> Both </w:t>
      </w:r>
      <w:r w:rsidRPr="00615CEC">
        <w:rPr>
          <w:u w:val="single"/>
        </w:rPr>
        <w:t>India and Pakistan are racing</w:t>
      </w:r>
      <w:r w:rsidRPr="00615CEC">
        <w:rPr>
          <w:sz w:val="14"/>
        </w:rPr>
        <w:t xml:space="preserve"> like thoroughbreds </w:t>
      </w:r>
      <w:r w:rsidRPr="00615CEC">
        <w:rPr>
          <w:u w:val="single"/>
        </w:rPr>
        <w:t>to bolster their nuclear arsenals and advanced delivery vehicles.</w:t>
      </w:r>
      <w:r w:rsidRPr="00615CEC">
        <w:rPr>
          <w:sz w:val="14"/>
        </w:rPr>
        <w:t xml:space="preserve"> Their defense budgets are climbing despite widespread misery amongst their populations. Neither country has initialed the Nuclear Non- Proliferation Treaty, the Comprehensive Test Ban Treaty, or indicated an inclination to ratify an impending Fissile Material/Cut-off Convention.</w:t>
      </w:r>
    </w:p>
    <w:p w14:paraId="5107D564" w14:textId="77777777" w:rsidR="00656D5D" w:rsidRPr="00656D5D" w:rsidRDefault="00656D5D" w:rsidP="00656D5D"/>
    <w:p w14:paraId="37CD3FED" w14:textId="222DCA71" w:rsidR="003135DD" w:rsidRDefault="00E21494" w:rsidP="000528FE">
      <w:pPr>
        <w:pStyle w:val="Heading3"/>
      </w:pPr>
      <w:r>
        <w:t>Links</w:t>
      </w:r>
    </w:p>
    <w:p w14:paraId="581A3CAA" w14:textId="77777777" w:rsidR="003135DD" w:rsidRDefault="003135DD" w:rsidP="003135DD"/>
    <w:p w14:paraId="5675867E" w14:textId="77777777" w:rsidR="00943611" w:rsidRDefault="00943611" w:rsidP="007274D8"/>
    <w:p w14:paraId="6D7A4948" w14:textId="4DDBFF15" w:rsidR="00943611" w:rsidRDefault="00943611" w:rsidP="00943611">
      <w:pPr>
        <w:pStyle w:val="Heading4"/>
      </w:pPr>
      <w:r>
        <w:t>India perceives strengthened cooperation with China as abandonment</w:t>
      </w:r>
    </w:p>
    <w:p w14:paraId="7DF22756" w14:textId="62336B85" w:rsidR="00943611" w:rsidRDefault="00943611" w:rsidP="007274D8">
      <w:r w:rsidRPr="00AE05EA">
        <w:rPr>
          <w:rStyle w:val="Style13ptBold"/>
        </w:rPr>
        <w:t>Madan, 15</w:t>
      </w:r>
      <w:r>
        <w:t xml:space="preserve"> – </w:t>
      </w:r>
      <w:r w:rsidRPr="00943611">
        <w:t>fellow in the Project on International Order and Strategy in the Foreign Policy program at the Brookings Institution, and director of The India Project</w:t>
      </w:r>
      <w:r>
        <w:t xml:space="preserve"> (Tanvi, 1/20. “</w:t>
      </w:r>
      <w:r w:rsidRPr="00943611">
        <w:t>The U.S.-India Relationship and China</w:t>
      </w:r>
      <w:r>
        <w:t xml:space="preserve">.” </w:t>
      </w:r>
      <w:r w:rsidRPr="00943611">
        <w:t>http://www.brookings.edu/research/opinions/2015/01/20-us-india-relationship-and-china-madan</w:t>
      </w:r>
      <w:r>
        <w:t>)</w:t>
      </w:r>
    </w:p>
    <w:p w14:paraId="1ECD6F26" w14:textId="77777777" w:rsidR="00943611" w:rsidRDefault="00943611" w:rsidP="00943611">
      <w:r>
        <w:t xml:space="preserve">Each also recognizes that </w:t>
      </w:r>
      <w:r w:rsidRPr="00943611">
        <w:rPr>
          <w:rStyle w:val="StyleUnderline"/>
        </w:rPr>
        <w:t>China</w:t>
      </w:r>
      <w:r>
        <w:t xml:space="preserve">—especially </w:t>
      </w:r>
      <w:r w:rsidRPr="00943611">
        <w:rPr>
          <w:rStyle w:val="StyleUnderline"/>
        </w:rPr>
        <w:t>uncertainty</w:t>
      </w:r>
      <w:r>
        <w:t xml:space="preserve"> about its behavior—is partly what </w:t>
      </w:r>
      <w:r w:rsidRPr="00943611">
        <w:rPr>
          <w:rStyle w:val="StyleUnderline"/>
        </w:rPr>
        <w:t>is driving the India-U.S. partnership</w:t>
      </w:r>
      <w:r>
        <w:t xml:space="preserve">. Arguably, there have been three imperatives in the U.S. for a more robust relationship with India and for supporting its rise: strategic interest, especially in the context of the rise of China; economic interest; and shared democratic values. </w:t>
      </w:r>
      <w:r w:rsidRPr="00943611">
        <w:rPr>
          <w:rStyle w:val="StyleUnderline"/>
        </w:rPr>
        <w:t>Indian policymakers recognize that American concerns about the nature of China’s rise are responsible for</w:t>
      </w:r>
      <w:r>
        <w:t xml:space="preserve"> some of </w:t>
      </w:r>
      <w:r w:rsidRPr="00943611">
        <w:rPr>
          <w:rStyle w:val="StyleUnderline"/>
        </w:rPr>
        <w:t>the interest in India.</w:t>
      </w:r>
      <w:r>
        <w:t xml:space="preserve"> 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w:t>
      </w:r>
    </w:p>
    <w:p w14:paraId="5728D225" w14:textId="77777777" w:rsidR="00943611" w:rsidRDefault="00943611" w:rsidP="00943611">
      <w:r>
        <w:t xml:space="preserve">But </w:t>
      </w:r>
      <w:r w:rsidRPr="00943611">
        <w:rPr>
          <w:rStyle w:val="StyleUnderline"/>
        </w:rPr>
        <w:t>India and the U.S. also have concerns about the other when it comes to China</w:t>
      </w:r>
      <w:r>
        <w:t>. Both sides remain uncertain about the other’s willingness and capacity to play a role in the Asia-Pacific.</w:t>
      </w:r>
    </w:p>
    <w:p w14:paraId="6F4227A4" w14:textId="77777777" w:rsidR="00943611" w:rsidRDefault="00943611" w:rsidP="00943611">
      <w:r>
        <w:t xml:space="preserve">Additionally, </w:t>
      </w:r>
      <w:r w:rsidRPr="00943611">
        <w:rPr>
          <w:rStyle w:val="StyleUnderline"/>
        </w:rPr>
        <w:t xml:space="preserve">Indian policymakers worry </w:t>
      </w:r>
      <w:r>
        <w:t xml:space="preserve">both </w:t>
      </w:r>
      <w:r w:rsidRPr="00943611">
        <w:rPr>
          <w:rStyle w:val="StyleUnderline"/>
        </w:rPr>
        <w:t>about a China-U.S. condominium</w:t>
      </w:r>
      <w:r>
        <w:t xml:space="preserve"> (or G-2) and a China-U.S. crisis or conflict. </w:t>
      </w:r>
      <w:r w:rsidRPr="00943611">
        <w:rPr>
          <w:rStyle w:val="StyleUnderline"/>
        </w:rPr>
        <w:t>There is concern about the reliability of the U.S., with the sense that the U.S. will end up choosing China because of the more interdependent Sino-American economic relationship and</w:t>
      </w:r>
      <w:r>
        <w:t xml:space="preserve">/or </w:t>
      </w:r>
      <w:r w:rsidRPr="00943611">
        <w:rPr>
          <w:rStyle w:val="Emphasis"/>
        </w:rPr>
        <w:t>leave India in the lurch</w:t>
      </w:r>
      <w:r>
        <w:t>.</w:t>
      </w:r>
    </w:p>
    <w:p w14:paraId="5325D572" w14:textId="77777777" w:rsidR="00943611" w:rsidRDefault="00943611" w:rsidP="00943611">
      <w:r>
        <w:t>Some in the U.S. also have reliability concerns about India. They question whether the quest for “strategic autonomy” will allow India to develop a truly strategic partnership with the U.S. There are also worries about the gap between Indian potential and performance. Part of the rationale for supporting India’s rise is to help demonstrate that democracy and development aren’t mutually exclusive. Without delivery, however, this rationale—and India’s importance—fades away.</w:t>
      </w:r>
    </w:p>
    <w:p w14:paraId="6163AEA4" w14:textId="229C77B0" w:rsidR="00863779" w:rsidRDefault="00943611" w:rsidP="00863779">
      <w:r>
        <w:t xml:space="preserve">As things stand, </w:t>
      </w:r>
      <w:r w:rsidRPr="00AE05EA">
        <w:rPr>
          <w:rStyle w:val="StyleUnderline"/>
        </w:rPr>
        <w:t>neither India nor the U.S. is interested in the other’s relationship with China being too hot</w:t>
      </w:r>
      <w:r>
        <w:t xml:space="preserve"> or too cold—</w:t>
      </w:r>
      <w:r w:rsidRPr="00AE05EA">
        <w:rPr>
          <w:rStyle w:val="StyleUnderline"/>
        </w:rPr>
        <w:t>the Goldilocks view</w:t>
      </w:r>
      <w:r>
        <w:t xml:space="preserve">. </w:t>
      </w:r>
      <w:r w:rsidRPr="00AE05EA">
        <w:rPr>
          <w:rStyle w:val="StyleUnderline"/>
        </w:rPr>
        <w:t>For New Delhi, a too-cosy Sino-U.S. relationship is seen as freezing India out and impinging on its interests. It would also eliminate one of Washington’s rationales for a stronger relationship with India</w:t>
      </w:r>
      <w:r>
        <w:t>.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w:t>
      </w:r>
    </w:p>
    <w:p w14:paraId="1DE3B7C5" w14:textId="77777777" w:rsidR="00AD495B" w:rsidRDefault="00AD495B" w:rsidP="00AD495B">
      <w:pPr>
        <w:pStyle w:val="Heading4"/>
      </w:pPr>
      <w:r>
        <w:t xml:space="preserve">Steps to boost US/China relations without accounting for Indian interests shatters US/Indian ties—empirics </w:t>
      </w:r>
    </w:p>
    <w:p w14:paraId="440DD0F7" w14:textId="77777777" w:rsidR="00AD495B" w:rsidRPr="00AD495B" w:rsidRDefault="00AD495B" w:rsidP="00AD495B">
      <w:r w:rsidRPr="00AD495B">
        <w:rPr>
          <w:rStyle w:val="Style13ptBold"/>
        </w:rPr>
        <w:t>Joshi et al., 13</w:t>
      </w:r>
      <w:r>
        <w:t xml:space="preserve"> – </w:t>
      </w:r>
      <w:r w:rsidRPr="00AD495B">
        <w:t>Director of the Observer Research Foundation</w:t>
      </w:r>
      <w:r>
        <w:t xml:space="preserve">, M.A. in </w:t>
      </w:r>
      <w:r w:rsidRPr="00AD495B">
        <w:t>Development Studies from the University of East Anglia</w:t>
      </w:r>
      <w:r>
        <w:t xml:space="preserve">, former </w:t>
      </w:r>
      <w:r w:rsidRPr="00AD495B">
        <w:t>Visiting Associate at the International Institute of Strategic Studies, London</w:t>
      </w:r>
      <w:r>
        <w:t xml:space="preserve"> (Sunjoy, 4/26, with </w:t>
      </w:r>
      <w:r w:rsidRPr="00AD495B">
        <w:t>C. Raja Mohan, Vikram Sood, Rajeswari Pillai Rajagopalan, Ph.D., James Jay Carafano, Ph.D., Walter Lohman, Lisa Curtis and Derek Scissors, Ph.D.</w:t>
      </w:r>
      <w:r>
        <w:t xml:space="preserve"> “</w:t>
      </w:r>
      <w:r w:rsidRPr="00AD495B">
        <w:t>Beyond the Plateau in U.S. – India Relations</w:t>
      </w:r>
      <w:r>
        <w:t xml:space="preserve">.” </w:t>
      </w:r>
    </w:p>
    <w:p w14:paraId="611669BF" w14:textId="77777777" w:rsidR="00AD495B" w:rsidRDefault="00AD495B" w:rsidP="00AD495B">
      <w:pPr>
        <w:tabs>
          <w:tab w:val="left" w:pos="4800"/>
        </w:tabs>
      </w:pPr>
      <w:r>
        <w:t xml:space="preserve">Third, </w:t>
      </w:r>
      <w:r w:rsidRPr="00AD495B">
        <w:rPr>
          <w:rStyle w:val="StyleUnderline"/>
        </w:rPr>
        <w:t>there have been genuine policy missteps in both New Delhi and Washington with unintended negative consequences for the bilateral relationship. The first year of the Obama Administration saw the United States try to construct stronger relations with</w:t>
      </w:r>
      <w:r>
        <w:t xml:space="preserve"> Pakistan and </w:t>
      </w:r>
      <w:r w:rsidRPr="00AD495B">
        <w:rPr>
          <w:rStyle w:val="StyleUnderline"/>
        </w:rPr>
        <w:t>China without reference to India's sensitivities and interests</w:t>
      </w:r>
      <w:r>
        <w:t xml:space="preserve">. The assumption in Washington that the road to peace in Afghanistan demanded Indian political concessions to Pakistan raised genuine concerns in New Delhi that President Obama was abandoning President Bush's neutrality on the question of Kashmir. Similarly, President </w:t>
      </w:r>
      <w:r w:rsidRPr="00AD495B">
        <w:rPr>
          <w:rStyle w:val="StyleUnderline"/>
        </w:rPr>
        <w:t>Obama's attempt to accommodate China's rise through “strategic reassurance” and collaboration on regional and global issues generated deep apprehensions in New Delhi about the potential consequences of a Sino–U.S. duopoly in Asia</w:t>
      </w:r>
      <w:r>
        <w:t>.</w:t>
      </w:r>
    </w:p>
    <w:p w14:paraId="7473E9F8" w14:textId="413C4615" w:rsidR="00AD495B" w:rsidRDefault="00AD495B" w:rsidP="00AD495B">
      <w:pPr>
        <w:tabs>
          <w:tab w:val="left" w:pos="4800"/>
        </w:tabs>
      </w:pPr>
      <w:r>
        <w:t xml:space="preserve">To be sure, President </w:t>
      </w:r>
      <w:r w:rsidRPr="00AD495B">
        <w:rPr>
          <w:rStyle w:val="StyleUnderline"/>
        </w:rPr>
        <w:t xml:space="preserve">Obama corrected the direction and reaffirmed the importance of India </w:t>
      </w:r>
      <w:r>
        <w:t xml:space="preserve">in the American worldview. </w:t>
      </w:r>
      <w:r w:rsidRPr="00AD495B">
        <w:rPr>
          <w:rStyle w:val="StyleUnderline"/>
        </w:rPr>
        <w:t>But there was no denying the damage</w:t>
      </w:r>
      <w:r>
        <w:t xml:space="preserve"> in New Delhi </w:t>
      </w:r>
      <w:r w:rsidRPr="00AD495B">
        <w:rPr>
          <w:rStyle w:val="StyleUnderline"/>
        </w:rPr>
        <w:t>and the perceived need to hedge against significant reversals in the U.S. policy toward India</w:t>
      </w:r>
      <w:r>
        <w:t>. In New Delhi, the Congress Party, which returned triumphant in the 2009 elections, believed that economic populism was the key to its political success. This, in turn, resulted in a de-emphasis of economic reforms, and public discussion of some of the old foreign policy approaches, such as non-alignment. There is some recognition in New Delhi of the costs of these strategic errors, and the Indian government is working on reviving economic reforms and rejuvenating its foreign policy. Yet, there is no denying that the past three years generated many anxieties among India's friends in the United States and beyond about New Delhi's political commitment to the partnership. India's parliamentary management of the nuclear-liability legislation also created difficulties for the U.S. nuclear industry, which was hoping to make big investments after the historic civil initiative.</w:t>
      </w:r>
    </w:p>
    <w:p w14:paraId="3327D5D7" w14:textId="029DB943" w:rsidR="00E21494" w:rsidRDefault="00E21494" w:rsidP="00E21494">
      <w:pPr>
        <w:pStyle w:val="Heading4"/>
      </w:pPr>
      <w:r>
        <w:t>Mutual fears of Chinese revisionism drive the Indian alliance—the aff reverses that</w:t>
      </w:r>
    </w:p>
    <w:p w14:paraId="6CF4ACBD" w14:textId="0A362155" w:rsidR="00863779" w:rsidRDefault="00863779" w:rsidP="00863779">
      <w:r w:rsidRPr="003270ED">
        <w:rPr>
          <w:rStyle w:val="Style13ptBold"/>
        </w:rPr>
        <w:t>Sears, 16</w:t>
      </w:r>
      <w:r>
        <w:t xml:space="preserve"> – </w:t>
      </w:r>
      <w:r w:rsidRPr="00863779">
        <w:t xml:space="preserve">Professor of International Relations at the Universidad de Las Américas, Quito-Ecuador. His research focuses mainly on strategic studies, international security, and international relations theory </w:t>
      </w:r>
      <w:r>
        <w:t>(Nathan A., 4/27. “</w:t>
      </w:r>
      <w:r w:rsidRPr="00863779">
        <w:t>China, Russia, and the Long ‘Unipolar Moment'</w:t>
      </w:r>
      <w:r>
        <w:t xml:space="preserve">.” </w:t>
      </w:r>
      <w:r w:rsidRPr="00863779">
        <w:t>http://thediplomat.com/2016/04/china-russia-and-the-unipolar-moment/</w:t>
      </w:r>
      <w:r>
        <w:t>)</w:t>
      </w:r>
    </w:p>
    <w:p w14:paraId="18AF2DE2" w14:textId="47504B1A" w:rsidR="00863779" w:rsidRDefault="00863779" w:rsidP="00863779">
      <w:r>
        <w:t xml:space="preserve">However, </w:t>
      </w:r>
      <w:r w:rsidRPr="00E21494">
        <w:rPr>
          <w:rStyle w:val="StyleUnderline"/>
        </w:rPr>
        <w:t>instead of undermining U.S. influence and forcing states to “bandwagon” with China, Chinese revisionism is</w:t>
      </w:r>
      <w:r>
        <w:t xml:space="preserve"> actually </w:t>
      </w:r>
      <w:r w:rsidRPr="00E21494">
        <w:rPr>
          <w:rStyle w:val="StyleUnderline"/>
        </w:rPr>
        <w:t>strengthening the U.S. alliance system in</w:t>
      </w:r>
      <w:r w:rsidRPr="00E21494">
        <w:t xml:space="preserve"> East </w:t>
      </w:r>
      <w:r w:rsidRPr="00E21494">
        <w:rPr>
          <w:rStyle w:val="StyleUnderline"/>
        </w:rPr>
        <w:t>Asia</w:t>
      </w:r>
      <w:r>
        <w:t>. The United States is in the process of upgrading its strategic cooperation with several of its longstanding allies, such as Japan, the Philippines, and Australia. The Obama Administration’s “Pivot to Asia” policy has sought to reassure U.S. allies of its enduring political commitment and military presence in the region. Recent evidence of the Pivot includes a number of port visits by the U.S. navy to its allies (e.g. Manila in March 2016), some high profile arms sales (e.g. the $1.8 billion arms deal with Taiwan in December 2015), and even new force deployments to the region (e.g. the plans to deploy long-range bombers in Australia and to gain access to five military bases in Philippines).</w:t>
      </w:r>
    </w:p>
    <w:p w14:paraId="6691920F" w14:textId="05726982" w:rsidR="00863779" w:rsidRDefault="00863779" w:rsidP="00863779">
      <w:r w:rsidRPr="00863779">
        <w:t>Second, the United States is developing new strategic partnerships in East Asia, which could become full-fledged U.S. allies in the future. Anxiety about China’s rise is leading a number of ASEAN member states—such as Singapore, Malaysia, and Indonesia—to increasingly look toward the United States for security. Together, Singapore and Malaysia represent a geostrategic pivot for exercising control over the Straits of Malacca and thus their entrance into the U.S. alliance system would represent a major constraint on Chinese power. Perhaps the most surprising of the United States’ new security relationships is with Vietnam. In a manner consistent with the realpolitik maxim that in international politics “there are no permanent friends or enemies, only permanent interests,” the diplomatic rapprochement and security dialogues between the United States and Vietnam demonstrates the extent to which Chinese revisionism is pushing China’s neighbors toward the United States.</w:t>
      </w:r>
    </w:p>
    <w:p w14:paraId="3DC2193C" w14:textId="590E67C1" w:rsidR="00863779" w:rsidRDefault="00863779" w:rsidP="00863779">
      <w:r>
        <w:t xml:space="preserve">Yet </w:t>
      </w:r>
      <w:r w:rsidRPr="00476915">
        <w:rPr>
          <w:rStyle w:val="StyleUnderline"/>
        </w:rPr>
        <w:t>the most important strategic development is the trilateral relationship that is gaining steam between India, Japan, and the United States. A trilateral alliance</w:t>
      </w:r>
      <w:r>
        <w:t xml:space="preserve"> between India, Japan, and the United States </w:t>
      </w:r>
      <w:r w:rsidRPr="00476915">
        <w:rPr>
          <w:rStyle w:val="StyleUnderline"/>
        </w:rPr>
        <w:t>would be for China what the “Grand Alliance” was for Nazi Germany—the containment of China would become</w:t>
      </w:r>
      <w:r>
        <w:t xml:space="preserve">, in the words of Winston Churchill, “merely </w:t>
      </w:r>
      <w:r w:rsidRPr="00476915">
        <w:rPr>
          <w:rStyle w:val="StyleUnderline"/>
        </w:rPr>
        <w:t>the proper application of overwhelming force</w:t>
      </w:r>
      <w:r>
        <w:t>.”</w:t>
      </w:r>
    </w:p>
    <w:p w14:paraId="0193C62D" w14:textId="5A4EDEFF" w:rsidR="00863779" w:rsidRDefault="00863779" w:rsidP="00863779">
      <w:r w:rsidRPr="00476915">
        <w:rPr>
          <w:rStyle w:val="StyleUnderline"/>
        </w:rPr>
        <w:t>The U.S.-India relationship has grown in recent years</w:t>
      </w:r>
      <w:r>
        <w:t xml:space="preserve">, with the United States’ de facto recognition of India as a legitimate nuclear power and the agreement on a new U.S.-India Defense Framework. The India-Japan relationship has also grown, with defense ministers agreeing to expand strategic cooperation in 2014. Yet the clearest symbol to China of the potential for a trilateral alliance is no doubt the Malabar naval exercises between India, Japan, and the United States. In 2015, Japan became a permanent member of the annual naval exercises in the Bay of Bengal, which had previously been a bilateral exercise between the U.S. and Indian navies. </w:t>
      </w:r>
      <w:r w:rsidRPr="00E21494">
        <w:rPr>
          <w:rStyle w:val="StyleUnderline"/>
        </w:rPr>
        <w:t>The Malabar naval exercise was an overt attempt to blunt China’s growing naval capabilities and its presence in the Indian Ocean</w:t>
      </w:r>
      <w:r>
        <w:t xml:space="preserve">. Of course, </w:t>
      </w:r>
      <w:r w:rsidRPr="00E21494">
        <w:rPr>
          <w:rStyle w:val="StyleUnderline"/>
        </w:rPr>
        <w:t>the</w:t>
      </w:r>
      <w:r>
        <w:t xml:space="preserve"> movement toward a formal trilateral </w:t>
      </w:r>
      <w:r w:rsidRPr="00E21494">
        <w:rPr>
          <w:rStyle w:val="Emphasis"/>
        </w:rPr>
        <w:t>alliance will depend on the extent of the perceived threat from Chinese revisionism</w:t>
      </w:r>
      <w:r>
        <w:t>.</w:t>
      </w:r>
    </w:p>
    <w:p w14:paraId="39164205" w14:textId="33EEE339" w:rsidR="00BF3660" w:rsidRDefault="00A31FD4" w:rsidP="00A31FD4">
      <w:pPr>
        <w:pStyle w:val="Heading4"/>
      </w:pPr>
      <w:r>
        <w:t>Concerns over China key to the alliance</w:t>
      </w:r>
      <w:r w:rsidR="00BA187D">
        <w:t>—the plan fractures US/India mutual interests</w:t>
      </w:r>
      <w:r>
        <w:t xml:space="preserve"> </w:t>
      </w:r>
    </w:p>
    <w:p w14:paraId="705D557F" w14:textId="1CFA0919" w:rsidR="00BF3660" w:rsidRDefault="00A31FD4" w:rsidP="00863779">
      <w:r w:rsidRPr="00AD495B">
        <w:rPr>
          <w:rStyle w:val="Style13ptBold"/>
        </w:rPr>
        <w:t>Economist, 16</w:t>
      </w:r>
      <w:r>
        <w:t xml:space="preserve"> (</w:t>
      </w:r>
      <w:r w:rsidR="00BA187D">
        <w:t xml:space="preserve">4/16, “A suitable boy?” </w:t>
      </w:r>
      <w:r w:rsidR="00BA187D" w:rsidRPr="00BA187D">
        <w:t>http://www.economist.com/news/asia/21697031-pentagon-wooing-india-bride-still-coy-suitable-boy</w:t>
      </w:r>
      <w:r w:rsidR="00BA187D">
        <w:t>)</w:t>
      </w:r>
    </w:p>
    <w:p w14:paraId="152D09A4" w14:textId="3FBDD33B" w:rsidR="00BF3660" w:rsidRDefault="00BF3660" w:rsidP="00BF3660">
      <w:r>
        <w:t>THEY seem such a promising pair, India and America. The two biggest and noisiest democracies are linked by language and blood: 125m Indians speak English, and over 3m Americans claim Indian descent. They share a belief in the rule of law and (most of the time) in free enterprise, as well as common regional concerns over such things as fighting Islamist extremism and accommodating the rise of China. But as much as a match of American wealth and know-how with Indian brawn and drive would make sense, and ought to bolster global security, Indian pride and American prejudice have repeatedly got in the way.</w:t>
      </w:r>
    </w:p>
    <w:p w14:paraId="7BD78AED" w14:textId="77777777" w:rsidR="00BF3660" w:rsidRDefault="00BF3660" w:rsidP="00BF3660">
      <w:r>
        <w:t>Yet with regional stars realigning, Indian pride has grown less prickly and American prejudice less smug. “</w:t>
      </w:r>
      <w:r w:rsidRPr="00A31FD4">
        <w:rPr>
          <w:rStyle w:val="StyleUnderline"/>
        </w:rPr>
        <w:t>Pivoting” to Asia</w:t>
      </w:r>
      <w:r>
        <w:t xml:space="preserve"> during Barack Obama’s presidency, </w:t>
      </w:r>
      <w:r w:rsidRPr="00A31FD4">
        <w:rPr>
          <w:rStyle w:val="StyleUnderline"/>
        </w:rPr>
        <w:t>America has sought new friendships just as India’s prime minister</w:t>
      </w:r>
      <w:r>
        <w:t xml:space="preserve">, Narendra </w:t>
      </w:r>
      <w:r w:rsidRPr="00A31FD4">
        <w:rPr>
          <w:rStyle w:val="StyleUnderline"/>
        </w:rPr>
        <w:t>Modi, finds it lacks the punch to back his bigger ambitions for India on the wider stage</w:t>
      </w:r>
      <w:r>
        <w:t xml:space="preserve">. There will be no flashy wedding between the two in the near future. </w:t>
      </w:r>
      <w:r w:rsidRPr="00A31FD4">
        <w:rPr>
          <w:rStyle w:val="StyleUnderline"/>
        </w:rPr>
        <w:t xml:space="preserve">But what is emerging is a </w:t>
      </w:r>
      <w:r>
        <w:t xml:space="preserve">quiet, cautious </w:t>
      </w:r>
      <w:r w:rsidRPr="00A31FD4">
        <w:rPr>
          <w:rStyle w:val="Emphasis"/>
        </w:rPr>
        <w:t>meeting of mutual interests</w:t>
      </w:r>
      <w:r>
        <w:t>. American officials call it a strategic handshake, Indian ones a strategic partnership. Neither would utter the word “alliance”, but if the relationship continues to thicken, that is what conceivably might take shape somewhere down the road.</w:t>
      </w:r>
    </w:p>
    <w:p w14:paraId="29E91E31" w14:textId="77777777" w:rsidR="00A31FD4" w:rsidRDefault="00BF3660" w:rsidP="00BF3660">
      <w:r>
        <w:t xml:space="preserve">The latest development is small but significant. During a visit to India between April 10th and 12th, his second in less than a year, </w:t>
      </w:r>
      <w:r w:rsidRPr="00A31FD4">
        <w:rPr>
          <w:rStyle w:val="StyleUnderline"/>
        </w:rPr>
        <w:t>the American defence secretary, Ashton Carter, joined his Indian counterpart, Manohar Parrikar, in promising quickly to sign a logistics agreement to enable smoother mutual support between the two armed forces</w:t>
      </w:r>
      <w:r>
        <w:t xml:space="preserve">. Two </w:t>
      </w:r>
      <w:r w:rsidRPr="00A31FD4">
        <w:rPr>
          <w:rStyle w:val="StyleUnderline"/>
        </w:rPr>
        <w:t>other pacts, covering communications and protocols for digital mapping, are also close to conclusion. Together they will make it easier for the two countries’ forces to co-operate, and allow India access to a bigger range of American equipment</w:t>
      </w:r>
      <w:r>
        <w:t>.</w:t>
      </w:r>
    </w:p>
    <w:p w14:paraId="5188F2F2" w14:textId="77777777" w:rsidR="00A31FD4" w:rsidRDefault="00BF3660" w:rsidP="00BF3660">
      <w:r>
        <w:t>Indian logic rules</w:t>
      </w:r>
    </w:p>
    <w:p w14:paraId="7414C20F" w14:textId="77777777" w:rsidR="00A31FD4" w:rsidRDefault="00BF3660" w:rsidP="00BF3660">
      <w:r>
        <w:t>America has similar arrangements with dozens of countries. But in India’s case it has taken a decade of haggling to get this far. Before concluding the logistics deal, India insisted on a change of names to distinguish its own version. It is to be a Logistics Exchange Memorandum of Agreement rather than the usual Logistics Support Agreement. “We changed the initials so we don’t seem to follow the same logic as US allies,” says C. Uday Bhaskar, a military analyst and former Indian naval officer. He added that there remain “strong views in our services” about too close an embrace with America.</w:t>
      </w:r>
    </w:p>
    <w:p w14:paraId="652074FD" w14:textId="77777777" w:rsidR="00A31FD4" w:rsidRDefault="00BF3660" w:rsidP="00BF3660">
      <w:r>
        <w:t>Those views have a long history. After independence, India prided itself on being “non-aligned”, while turning to the Soviet Union for military supplies. It has been wary of other countries’ causes, a wariness reinforced by watching America bungle in Vietnam and later in Iraq and Afghanistan. Trounced by China in a brief but bloody border war in 1962, India is also cautious about provoking its big neighbour, or being seen as part of an American-led gang-up. Most of all India resents the continued military support America gives to Pakistan, even in the face of evidence that Pakistan has sponsored anti-Indian terror attacks and worked to undermine American-led efforts to bring peace to Afghanistan.</w:t>
      </w:r>
    </w:p>
    <w:p w14:paraId="6DE7DFB4" w14:textId="77777777" w:rsidR="00A31FD4" w:rsidRDefault="00BF3660" w:rsidP="00BF3660">
      <w:r>
        <w:t xml:space="preserve">Yet disdain for America is weakening. </w:t>
      </w:r>
      <w:r w:rsidRPr="00A31FD4">
        <w:rPr>
          <w:rStyle w:val="StyleUnderline"/>
        </w:rPr>
        <w:t>The latest agreements come on top of a growing pile of protocols that go beyond defence co-operation to include a “joint strategic vision” for Asi</w:t>
      </w:r>
      <w:r>
        <w:t>a signed in January 2015. American armed forces now hold more joint exercises with India than with any other country. And two years ago India overtook Pakistan as a buyer of American weaponry. It helps that America has the kinds of goods that India’s armed forces want as they seek to project power more widely in the Indian Ocean, including long-range patrol aircraft and drones, maritime helicopters, aircraft-carrier technology and anti-submarine gear. America has also moved nimbly to accommodate India’s plans (see article) for strengthening its own defence industry. Aside from half-a-dozen existing partnerships involving such things as jet-engine design and avionics, the two sides have suggested jointly producing fighter aircraft, probably an Indian version of the F-18.</w:t>
      </w:r>
    </w:p>
    <w:p w14:paraId="41C656C2" w14:textId="77777777" w:rsidR="00A31FD4" w:rsidRDefault="00BF3660" w:rsidP="00BF3660">
      <w:r w:rsidRPr="00A31FD4">
        <w:rPr>
          <w:rStyle w:val="Emphasis"/>
        </w:rPr>
        <w:t>The trigger for all this is the growing boldness of China.</w:t>
      </w:r>
      <w:r w:rsidRPr="00A31FD4">
        <w:rPr>
          <w:rStyle w:val="StyleUnderline"/>
        </w:rPr>
        <w:t xml:space="preserve"> With a GDP that is now five times India’s, the regional heavyweight has courted India’s smaller neighbours with aid. Chinese warships now regularly push into the Indian Ocean, and the Chinese government has sought to build a network of bases</w:t>
      </w:r>
      <w:r>
        <w:t xml:space="preserve"> or, at the least, friendly ports extending from Myanmar to Pakistan to Djibouti. India has mostly stayed aloof from troubles outside its immediate waters. When American officials jumped the gun in February by claiming that India would join patrols in the South China Sea, where China is pressing maritime claims over the objections of everyone else, India issued a vigorous denial. But Chinese pressure closer to home raises alarms.</w:t>
      </w:r>
    </w:p>
    <w:p w14:paraId="087220E4" w14:textId="567348F0" w:rsidR="00AC5F34" w:rsidRDefault="00BF3660" w:rsidP="00BF3660">
      <w:r w:rsidRPr="00A31FD4">
        <w:rPr>
          <w:rStyle w:val="Emphasis"/>
        </w:rPr>
        <w:t>It is over China that Indian and American interests converge most</w:t>
      </w:r>
      <w:r>
        <w:t xml:space="preserve">. Mr Bhaskar says that </w:t>
      </w:r>
      <w:r w:rsidRPr="00A31FD4">
        <w:rPr>
          <w:rStyle w:val="StyleUnderline"/>
        </w:rPr>
        <w:t>Americans want India to become more capable and “carry a bigger load</w:t>
      </w:r>
      <w:r>
        <w:t xml:space="preserve">”. They may seek more than that. Speaking last month in Delhi, the Indian capital, </w:t>
      </w:r>
      <w:r w:rsidRPr="00A31FD4">
        <w:rPr>
          <w:rStyle w:val="StyleUnderline"/>
        </w:rPr>
        <w:t>Admiral Harry Harris, who heads America’s Pacific Command</w:t>
      </w:r>
      <w:r>
        <w:t xml:space="preserve"> (responsible, he said, for American military operations “from Hollywood to Bollywood”), </w:t>
      </w:r>
      <w:r w:rsidRPr="00A31FD4">
        <w:rPr>
          <w:rStyle w:val="StyleUnderline"/>
        </w:rPr>
        <w:t>described expanded military co-operation with India as “arguably the defining partnership for America in the 21st century</w:t>
      </w:r>
      <w:r>
        <w:t>”.</w:t>
      </w:r>
    </w:p>
    <w:p w14:paraId="27DD5C37" w14:textId="42EE9913" w:rsidR="003D6486" w:rsidRDefault="003D6486" w:rsidP="003D6486">
      <w:pPr>
        <w:pStyle w:val="Heading4"/>
      </w:pPr>
      <w:r>
        <w:t xml:space="preserve">India views US relations as a strategic </w:t>
      </w:r>
      <w:r w:rsidR="00AD495B">
        <w:t>counterweight</w:t>
      </w:r>
      <w:r>
        <w:t xml:space="preserve"> to China—the plan’s engagement disrupts that </w:t>
      </w:r>
    </w:p>
    <w:p w14:paraId="34AABDC9" w14:textId="450D3CAC" w:rsidR="00AC5F34" w:rsidRDefault="00AC5F34" w:rsidP="00AC5F34">
      <w:r w:rsidRPr="003D6486">
        <w:rPr>
          <w:rStyle w:val="Style13ptBold"/>
        </w:rPr>
        <w:t>Chatterjee, 11</w:t>
      </w:r>
      <w:r>
        <w:t xml:space="preserve"> – </w:t>
      </w:r>
      <w:r w:rsidR="003D6486" w:rsidRPr="003D6486">
        <w:t>Sessional Lecturer, School of Continuing Education at University of Oxford</w:t>
      </w:r>
      <w:r>
        <w:t xml:space="preserve"> (Ananya, “India-China-United States: The Post-Cold War Evolution of a Strategic Triangle.” </w:t>
      </w:r>
      <w:r w:rsidRPr="00AC5F34">
        <w:t>http://www.politicalperspectives.org.uk/wp-content/uploads/Evolution-India-China1.pdf</w:t>
      </w:r>
      <w:r>
        <w:t>)</w:t>
      </w:r>
    </w:p>
    <w:p w14:paraId="1D647D2F" w14:textId="34A4D754" w:rsidR="00AC5F34" w:rsidRDefault="00AC5F34" w:rsidP="00AC5F34">
      <w:r>
        <w:t>Therefore, it can be concluded that th</w:t>
      </w:r>
      <w:r w:rsidRPr="00AC5F34">
        <w:rPr>
          <w:rStyle w:val="StyleUnderline"/>
        </w:rPr>
        <w:t>e United States remains a major factor in the evolving  India - China - U.S. triangle and both India and China seeks to maximise the benefits from this  bilateral relationship with the United States in the context of the present international  political system.</w:t>
      </w:r>
      <w:r>
        <w:t xml:space="preserve"> On the other hand, Washington's engagemen t of the world's two most  populous nations, each experiencing strong economic growth and a raised profile on the  international stage, is strategically significant. As the U.S. Government's National Intelligence  Council pointed out earlier in 2005 in its re port ‘ Mapping the Global Future ’ , “the likely  emergence of China and India as new major global players will transform the geopolitical  landscape in the early 21st century” (US National Intelligence Council [online]) . The Report  predicting a rising Asia by  2020 points out that “China will continue to strengthen its military  through developing and acquiring modern weapons, including advanced fighter aircraft,  sophisticated submarines, and increasing numbers of ballistic missiles. China will overtake  Russia a nd others as the second largest defence spender after the United States over the  next two decades and will be, by any measure, a first - rate military power”. With regards to  India, the Report outlines that “as India’s economy grows governments in Southeast  Asia — Malaysia, Singapore, Thailand, and other countries — may move closer to India to help build a  potential  geopolitical  counterweight  to  China. At  the  same  time,  India  will  seek  to  strengthen its ties with countries in the region without excluding China.”</w:t>
      </w:r>
    </w:p>
    <w:p w14:paraId="12D02AA7" w14:textId="55478AF5" w:rsidR="00B41B72" w:rsidRDefault="00AC5F34" w:rsidP="00AC5F34">
      <w:pPr>
        <w:tabs>
          <w:tab w:val="left" w:pos="4800"/>
        </w:tabs>
      </w:pPr>
      <w:r>
        <w:t xml:space="preserve">A new, dynamic pattern of interaction has, thus, begun between the United States and Asia's  two  largest  continental  powers.  The  task  for  all  three  is,  therefore,  to  manage  ties  as  a  virtuous   circle   rather   than   a   competitive   triangle (Inder furth   and Sha mbaugh,   2005). Inderfurth and Shambaugh in their article continue to argue that </w:t>
      </w:r>
      <w:r w:rsidRPr="00AC5F34">
        <w:rPr>
          <w:rStyle w:val="StyleUnderline"/>
        </w:rPr>
        <w:t>there are</w:t>
      </w:r>
      <w:r>
        <w:t xml:space="preserve"> some </w:t>
      </w:r>
      <w:r w:rsidRPr="00AC5F34">
        <w:rPr>
          <w:rStyle w:val="StyleUnderline"/>
        </w:rPr>
        <w:t xml:space="preserve">geopolitical thinkers in each capital who seek to use improved bilateral relations against the third party.  </w:t>
      </w:r>
      <w:r>
        <w:t xml:space="preserve">Some in Beijing and New Delhi see strengthened Sino - I ndian ties as a constraint on American  hegemony.  Others  in  </w:t>
      </w:r>
      <w:r w:rsidRPr="00AC5F34">
        <w:rPr>
          <w:rStyle w:val="StyleUnderline"/>
        </w:rPr>
        <w:t>Washington  and  New  Delhi  are  suspicious  of  China  and  seek  to  build  U.S. - India  relations  (particularly  military  ties)  as  a  strategic  counterweight  to  growing  Chinese</w:t>
      </w:r>
      <w:r>
        <w:t xml:space="preserve">  power.  </w:t>
      </w:r>
      <w:r w:rsidRPr="00AC5F34">
        <w:rPr>
          <w:rStyle w:val="StyleUnderline"/>
        </w:rPr>
        <w:t>While  the  U.S. - India  and  China - India  relationships  steadily  improve,  Sino - American relations seem to be entering another strained and turbulent phase</w:t>
      </w:r>
      <w:r>
        <w:t xml:space="preserve"> in their long,  chequered   relationship.   A   new   wave   of   anti - China   acrimony   is   currently   gripping  Washington, especially in the Congre ss, fuelled by assertions about China's military build - up,  threatened posture towards Taiwan, unfair trading practices, product pirating, human rights  violations  and  attempted  buyouts  of  U.S.  companies.  Despite  these  concerns,  there  is  no  turning back from the growing interdependence of the three countries, including in the vital  area  of  energy  supplies.  Managing  these  expanding  relations  will  increasingly  be  a  key  challenge for Washington, Beijing and New Delhi.</w:t>
      </w:r>
      <w:r w:rsidR="00A31FD4">
        <w:tab/>
      </w:r>
    </w:p>
    <w:p w14:paraId="4E6B1964" w14:textId="5A2C91DB" w:rsidR="00DA7CC0" w:rsidRDefault="00DA7CC0" w:rsidP="00DA7CC0">
      <w:pPr>
        <w:pStyle w:val="Heading3"/>
      </w:pPr>
      <w:r>
        <w:t>AT: Relations Inevitable</w:t>
      </w:r>
    </w:p>
    <w:p w14:paraId="7B7F354C" w14:textId="77777777" w:rsidR="00DA7CC0" w:rsidRDefault="00DA7CC0" w:rsidP="00DA7CC0"/>
    <w:p w14:paraId="242E9D98" w14:textId="77777777" w:rsidR="00DA7CC0" w:rsidRDefault="00DA7CC0" w:rsidP="00DA7CC0">
      <w:pPr>
        <w:pStyle w:val="Heading4"/>
      </w:pPr>
      <w:r>
        <w:t>Relations not inevitable—managing perceptions key</w:t>
      </w:r>
    </w:p>
    <w:p w14:paraId="2B60844C" w14:textId="77777777" w:rsidR="00DA7CC0" w:rsidRPr="00DA7CC0" w:rsidRDefault="00DA7CC0" w:rsidP="00DA7CC0">
      <w:pPr>
        <w:pStyle w:val="Heading4"/>
        <w:rPr>
          <w:b w:val="0"/>
        </w:rPr>
      </w:pPr>
      <w:r>
        <w:t xml:space="preserve">Dhume, 16 – </w:t>
      </w:r>
      <w:r w:rsidRPr="00DA7CC0">
        <w:rPr>
          <w:b w:val="0"/>
        </w:rPr>
        <w:t xml:space="preserve">Resident fellow, American Enterprise Institute (Sadanand, 5/24. “U.S.-India relations: Balancing progress and managing expectations.” </w:t>
      </w:r>
      <w:hyperlink r:id="rId9" w:history="1">
        <w:r w:rsidRPr="002D6A3E">
          <w:rPr>
            <w:rStyle w:val="Hyperlink"/>
            <w:b w:val="0"/>
          </w:rPr>
          <w:t>https://www.aei.org/publication/u-s-india-relations-balancing-progress-and-managing-expectations/)</w:t>
        </w:r>
      </w:hyperlink>
    </w:p>
    <w:p w14:paraId="30C0144D" w14:textId="77777777" w:rsidR="00DA7CC0" w:rsidRDefault="00DA7CC0" w:rsidP="00DA7CC0"/>
    <w:p w14:paraId="53D7ACC2" w14:textId="77777777" w:rsidR="00DA7CC0" w:rsidRDefault="00DA7CC0" w:rsidP="00DA7CC0">
      <w:r>
        <w:t xml:space="preserve">Nonetheless, </w:t>
      </w:r>
      <w:r w:rsidRPr="00DA7CC0">
        <w:rPr>
          <w:rStyle w:val="StyleUnderline"/>
        </w:rPr>
        <w:t>neither country should take</w:t>
      </w:r>
      <w:r>
        <w:t xml:space="preserve"> this </w:t>
      </w:r>
      <w:r w:rsidRPr="00DA7CC0">
        <w:rPr>
          <w:rStyle w:val="StyleUnderline"/>
        </w:rPr>
        <w:t>continued progress for granted</w:t>
      </w:r>
      <w:r>
        <w:t>. For one, recent gains notwithstanding, trade ties remain far below potential. With an annual output of $2.1 trillion, India is the seventh largest economy in the world. In purchasing power parity terms it is even larger—a $8 trillion economy, or the world’s third largest. Yet, in 2015, with trade in goods of $66.7 billion, India was only the U.S.’s tenth largest trading partner in goods, ranked below smaller economies such as Taiwan and South Korea. Without a deeper trade relationship, and an India more deeply integrated into the global economy, the relationship risks remaining unsustainably lopsided toward shared geopolitical and security concerns.</w:t>
      </w:r>
    </w:p>
    <w:p w14:paraId="140B5FB4" w14:textId="77777777" w:rsidR="00DA7CC0" w:rsidRDefault="00DA7CC0" w:rsidP="00DA7CC0">
      <w:r>
        <w:t xml:space="preserve">The U.S. should also recognize that </w:t>
      </w:r>
      <w:r w:rsidRPr="00DA7CC0">
        <w:rPr>
          <w:rStyle w:val="StyleUnderline"/>
        </w:rPr>
        <w:t>India’s history and domestic politics preclude it from becoming a formal U.S. ally</w:t>
      </w:r>
      <w:r>
        <w:t xml:space="preserve"> such as Japan or South Korea. </w:t>
      </w:r>
      <w:r w:rsidRPr="00DA7CC0">
        <w:rPr>
          <w:rStyle w:val="StyleUnderline"/>
        </w:rPr>
        <w:t>Keeping expectations sober will ensure that ties remain on even keel rather than careening between unrealistic ambition and ensuing disappointment</w:t>
      </w:r>
      <w:r>
        <w:t>. At its heart, the U.S. bet on India represents the hope that a large democratic, pluralistic country, rooted in common law traditions, and home to an English-speaking elite, will succeed in Asia. At the same time, however, U.S. interest in India’s future carries implicit expectations: of economic reforms and a continued adherence to democratic values including pluralism, freedom of speech and human rights.</w:t>
      </w:r>
    </w:p>
    <w:p w14:paraId="13632BF9" w14:textId="77777777" w:rsidR="00DA7CC0" w:rsidRDefault="00DA7CC0" w:rsidP="00DA7CC0">
      <w:r>
        <w:t xml:space="preserve">In the absence of a formal alliance, the robustness of India’s economy, strength of its military and quality of its democracy naturally become proxies for the health of the U.S.-India relationship, and the amount of policy attention New Delhi can sustainably attract from Washington. </w:t>
      </w:r>
      <w:r w:rsidRPr="00DA7CC0">
        <w:rPr>
          <w:rStyle w:val="StyleUnderline"/>
        </w:rPr>
        <w:t>For this relationship to fulfill its potential, the U.S. ought to continue to take the long view</w:t>
      </w:r>
      <w:r>
        <w:t>, as it has during much of the past two decades, by playing a part in helping India fulfill its own aspirations. At the same time, India must recognize that the sustainability of U.S. commitment to its rise rests in large part on the success of the so-called “India model.” This will require not just continued strategic engagement with the U.S., but also continued reforms to make India a more competitive economy.</w:t>
      </w:r>
    </w:p>
    <w:p w14:paraId="29720F80" w14:textId="77777777" w:rsidR="00B938E9" w:rsidRDefault="00E77FE0" w:rsidP="00B938E9">
      <w:pPr>
        <w:pStyle w:val="Heading4"/>
      </w:pPr>
      <w:r>
        <w:t>India’s strategy is elastic—</w:t>
      </w:r>
      <w:r w:rsidR="00B938E9">
        <w:t>lack of a formal alliance means its leaders can change course at any time</w:t>
      </w:r>
    </w:p>
    <w:p w14:paraId="7AE4521A" w14:textId="78B037EB" w:rsidR="00DA7CC0" w:rsidRDefault="00B938E9" w:rsidP="00B938E9">
      <w:pPr>
        <w:pStyle w:val="Heading4"/>
        <w:rPr>
          <w:b w:val="0"/>
          <w:sz w:val="22"/>
        </w:rPr>
      </w:pPr>
      <w:r>
        <w:t xml:space="preserve">Rehman, 15 </w:t>
      </w:r>
      <w:r w:rsidRPr="00B938E9">
        <w:t xml:space="preserve">– </w:t>
      </w:r>
      <w:r w:rsidRPr="00B938E9">
        <w:rPr>
          <w:b w:val="0"/>
          <w:sz w:val="22"/>
        </w:rPr>
        <w:t xml:space="preserve">Non-Resident Fellow for South Asia, Atlantic Council of the United States (Iskander, 4/22. “Would America Back India in a War?” </w:t>
      </w:r>
      <w:hyperlink r:id="rId10" w:history="1">
        <w:r w:rsidRPr="002D6A3E">
          <w:rPr>
            <w:rStyle w:val="Hyperlink"/>
            <w:b w:val="0"/>
            <w:sz w:val="22"/>
          </w:rPr>
          <w:t>http://nationalinterest.org/blog/the-buzz/would-america-back-india-war-12701)</w:t>
        </w:r>
      </w:hyperlink>
    </w:p>
    <w:p w14:paraId="58B44DF4" w14:textId="77777777" w:rsidR="00B938E9" w:rsidRPr="00B938E9" w:rsidRDefault="00B938E9" w:rsidP="00B938E9"/>
    <w:p w14:paraId="4EE8EBBA" w14:textId="055F58B2" w:rsidR="00E77FE0" w:rsidRDefault="00E77FE0" w:rsidP="00E77FE0">
      <w:r>
        <w:t xml:space="preserve">And therein lies the rub. </w:t>
      </w:r>
      <w:r w:rsidRPr="00E77FE0">
        <w:rPr>
          <w:rStyle w:val="StyleUnderline"/>
        </w:rPr>
        <w:t xml:space="preserve">Even though the Indo-U.S. entente is </w:t>
      </w:r>
      <w:r>
        <w:t xml:space="preserve">perhaps </w:t>
      </w:r>
      <w:r w:rsidRPr="00E77FE0">
        <w:rPr>
          <w:rStyle w:val="StyleUnderline"/>
        </w:rPr>
        <w:t>this century’s single most important bilateral relationship, with the greatest potential to positively shape the Asian security environment, it is not-nor will it ever be-a formalized alliance</w:t>
      </w:r>
      <w:r>
        <w:t>. The reasons for this singular state of affairs are well known.</w:t>
      </w:r>
    </w:p>
    <w:p w14:paraId="41B1CB62" w14:textId="170C30E1" w:rsidR="00E77FE0" w:rsidRDefault="00E77FE0" w:rsidP="00E77FE0">
      <w:r>
        <w:t xml:space="preserve">Indeed, since independence, </w:t>
      </w:r>
      <w:r w:rsidRPr="00E77FE0">
        <w:rPr>
          <w:rStyle w:val="StyleUnderline"/>
        </w:rPr>
        <w:t>New Delhi’s grand strategy has always been</w:t>
      </w:r>
      <w:r>
        <w:t xml:space="preserve"> coterminous </w:t>
      </w:r>
      <w:r w:rsidRPr="00E77FE0">
        <w:rPr>
          <w:rStyle w:val="StyleUnderline"/>
        </w:rPr>
        <w:t>with a quest for greater strategic autonomy</w:t>
      </w:r>
      <w:r>
        <w:t xml:space="preserve">, and with a solid aversion for any form of partnership that could lead to entanglement. This autonomy is perceived as a key enabler, </w:t>
      </w:r>
      <w:r w:rsidRPr="00E77FE0">
        <w:rPr>
          <w:rStyle w:val="StyleUnderline"/>
        </w:rPr>
        <w:t>allowing India to practice a “multi-vectored” diplomacy</w:t>
      </w:r>
      <w:r>
        <w:t xml:space="preserve"> that maximizes freedom of maneuver, while minimizing the risks of friction that could flow from more solidified alignments.</w:t>
      </w:r>
    </w:p>
    <w:p w14:paraId="4DF64664" w14:textId="5CD44E10" w:rsidR="00E77FE0" w:rsidRPr="00DA7CC0" w:rsidRDefault="00E77FE0" w:rsidP="00E77FE0">
      <w:r w:rsidRPr="00E77FE0">
        <w:rPr>
          <w:rStyle w:val="StyleUnderline"/>
        </w:rPr>
        <w:t>Historical studies have pointed to the inherent plasticity of any successful grand strategy</w:t>
      </w:r>
      <w:r>
        <w:t xml:space="preserve">. This is </w:t>
      </w:r>
      <w:r w:rsidRPr="00E77FE0">
        <w:rPr>
          <w:rStyle w:val="StyleUnderline"/>
        </w:rPr>
        <w:t>something that India’s foremost strategists have fully interiorized</w:t>
      </w:r>
      <w:r>
        <w:t xml:space="preserve">, with a much-discussed-and unfairly lampooned-2012 study placing a strong emphasis on subtlety over “narrow linear narratives about what serves our (India’s) national interest,” in a world which is described as both fragmented and in flux. </w:t>
      </w:r>
      <w:r w:rsidRPr="00E77FE0">
        <w:rPr>
          <w:rStyle w:val="StyleUnderline"/>
        </w:rPr>
        <w:t>India’s grand strategy</w:t>
      </w:r>
      <w:r>
        <w:t>, the authors pursue, “</w:t>
      </w:r>
      <w:r w:rsidRPr="00E77FE0">
        <w:rPr>
          <w:rStyle w:val="StyleUnderline"/>
        </w:rPr>
        <w:t>will require a skillful management of complicated coalitions and opportunities in environments that may be inherently unstable and volatile rather than structurally settled</w:t>
      </w:r>
      <w:r>
        <w:t>.”</w:t>
      </w:r>
    </w:p>
    <w:p w14:paraId="7B2D17E5" w14:textId="77777777" w:rsidR="00AD495B" w:rsidRDefault="00AD495B" w:rsidP="00AC5F34">
      <w:pPr>
        <w:tabs>
          <w:tab w:val="left" w:pos="4800"/>
        </w:tabs>
      </w:pPr>
    </w:p>
    <w:p w14:paraId="5700F879" w14:textId="1CE29249" w:rsidR="00B41B72" w:rsidRDefault="00B41B72" w:rsidP="00B41B72">
      <w:pPr>
        <w:pStyle w:val="Heading2"/>
      </w:pPr>
      <w:r>
        <w:t>Uniqueness</w:t>
      </w:r>
    </w:p>
    <w:p w14:paraId="5B490F73" w14:textId="6409F04A" w:rsidR="00B41B72" w:rsidRDefault="00B41B72" w:rsidP="00B41B72">
      <w:pPr>
        <w:pStyle w:val="Heading3"/>
      </w:pPr>
      <w:r>
        <w:t>US/India Relations Strong Now</w:t>
      </w:r>
    </w:p>
    <w:p w14:paraId="3B12B663" w14:textId="77777777" w:rsidR="00B41B72" w:rsidRDefault="00B41B72" w:rsidP="00B41B72"/>
    <w:p w14:paraId="7297D1D9" w14:textId="77777777" w:rsidR="00E21494" w:rsidRPr="00E21494" w:rsidRDefault="00E21494" w:rsidP="00E21494">
      <w:pPr>
        <w:pStyle w:val="Heading4"/>
        <w:rPr>
          <w:rStyle w:val="Style13ptBold"/>
          <w:b/>
        </w:rPr>
      </w:pPr>
      <w:r>
        <w:rPr>
          <w:rStyle w:val="Style13ptBold"/>
          <w:b/>
        </w:rPr>
        <w:t>Cooperation increasing—fears of China are the basis</w:t>
      </w:r>
    </w:p>
    <w:p w14:paraId="455A5EB4" w14:textId="77777777" w:rsidR="00E21494" w:rsidRDefault="00E21494" w:rsidP="00E21494">
      <w:r w:rsidRPr="00E21494">
        <w:rPr>
          <w:rStyle w:val="Style13ptBold"/>
        </w:rPr>
        <w:t>Dougherty, 15</w:t>
      </w:r>
      <w:r>
        <w:t xml:space="preserve"> – </w:t>
      </w:r>
      <w:r w:rsidRPr="000A45F4">
        <w:t>senior international economics writer at the International Business Times, where he reports on global economic developments with a particular focus on government policy</w:t>
      </w:r>
      <w:r>
        <w:t xml:space="preserve"> (Carter, 9/28. “</w:t>
      </w:r>
      <w:r w:rsidRPr="000A45F4">
        <w:t>China's Rise and the U.S. Trade War With India</w:t>
      </w:r>
      <w:r>
        <w:t xml:space="preserve">.” </w:t>
      </w:r>
      <w:r w:rsidRPr="000A45F4">
        <w:t>http://foreignpolicy.com/2015/09/28/china-india-trade-modi-obama/</w:t>
      </w:r>
      <w:r>
        <w:t>)</w:t>
      </w:r>
    </w:p>
    <w:p w14:paraId="3C53B6C7" w14:textId="2ECBE305" w:rsidR="00E21494" w:rsidRDefault="00E21494" w:rsidP="00B81BBD">
      <w:r w:rsidRPr="000A45F4">
        <w:rPr>
          <w:rStyle w:val="StyleUnderline"/>
        </w:rPr>
        <w:t>That bigger picture</w:t>
      </w:r>
      <w:r w:rsidRPr="00A95CDA">
        <w:t xml:space="preserve">, for now and for the foreseeable future, </w:t>
      </w:r>
      <w:r w:rsidRPr="000A45F4">
        <w:rPr>
          <w:rStyle w:val="StyleUnderline"/>
        </w:rPr>
        <w:t>is circumscribed by China</w:t>
      </w:r>
      <w:r w:rsidRPr="00A95CDA">
        <w:t xml:space="preserve">. Indeed, </w:t>
      </w:r>
      <w:r w:rsidRPr="000A45F4">
        <w:rPr>
          <w:rStyle w:val="StyleUnderline"/>
        </w:rPr>
        <w:t>U.S.-India defense cooperation has accelerated in the past three years, all with a wary eye toward Beijing</w:t>
      </w:r>
      <w:r w:rsidRPr="00A95CDA">
        <w:t xml:space="preserve">. In June, U.S. Defense Secretary Ashton </w:t>
      </w:r>
      <w:r w:rsidRPr="000A45F4">
        <w:rPr>
          <w:rStyle w:val="StyleUnderline"/>
        </w:rPr>
        <w:t>Carter renewed the U.S.-India defense framework agreement, the basis of security cooperation between the countries. That accord solidified a partnership that has been in full swing since 2012 to develop militarily useful technologies</w:t>
      </w:r>
      <w:r w:rsidRPr="00A95CDA">
        <w:t>, with a focus on jet engines, unmanned aerial vehicles, and aircraft carriers. The two countries may even one day jointly patrol the Strait of Malacca (known in Beijing as “China’s windpipe” because it’s a vital shipping lane). “</w:t>
      </w:r>
      <w:r w:rsidRPr="000A45F4">
        <w:rPr>
          <w:rStyle w:val="StyleUnderline"/>
        </w:rPr>
        <w:t>A greater partnership with the United States is now much more palatable in India than it was until very recently</w:t>
      </w:r>
      <w:r w:rsidRPr="00A95CDA">
        <w:t xml:space="preserve">,” Richard Rossow, </w:t>
      </w:r>
      <w:r w:rsidRPr="000A45F4">
        <w:rPr>
          <w:rStyle w:val="StyleUnderline"/>
        </w:rPr>
        <w:t>a senior fellow at the Center for Strategic and International Studies, told me</w:t>
      </w:r>
      <w:r w:rsidRPr="00A95CDA">
        <w:t>.</w:t>
      </w:r>
    </w:p>
    <w:p w14:paraId="425098ED" w14:textId="40FF370F" w:rsidR="00B41B72" w:rsidRDefault="00B41B72" w:rsidP="00B41B72">
      <w:pPr>
        <w:pStyle w:val="Heading4"/>
      </w:pPr>
      <w:r>
        <w:t>US/India cooperation strong now—countering China is a key motivating factor</w:t>
      </w:r>
    </w:p>
    <w:p w14:paraId="53BE059C" w14:textId="1A30198B" w:rsidR="00B41B72" w:rsidRDefault="00B41B72" w:rsidP="00B41B72">
      <w:r w:rsidRPr="00B41B72">
        <w:rPr>
          <w:rStyle w:val="Style13ptBold"/>
        </w:rPr>
        <w:t>Lamothe, 16</w:t>
      </w:r>
      <w:r>
        <w:t xml:space="preserve"> – </w:t>
      </w:r>
      <w:r w:rsidRPr="00B41B72">
        <w:t>covers national security for The Washington Post and anchors its military blog, Checkpoint</w:t>
      </w:r>
      <w:r>
        <w:t xml:space="preserve"> (Dan, 3/2. “</w:t>
      </w:r>
      <w:r w:rsidRPr="00B41B72">
        <w:t>The U.S. and India are deepening military ties — and China is watching</w:t>
      </w:r>
      <w:r>
        <w:t xml:space="preserve">.” </w:t>
      </w:r>
      <w:r w:rsidRPr="00B41B72">
        <w:t>https://www.washingtonpost.com/news/checkpoint/wp/2016/03/02/the-u-s-and-india-are-deepening-military-ties-and-china-is-watching/</w:t>
      </w:r>
      <w:r>
        <w:t>)</w:t>
      </w:r>
    </w:p>
    <w:p w14:paraId="3798E78E" w14:textId="77777777" w:rsidR="00B41B72" w:rsidRDefault="00B41B72" w:rsidP="00B41B72">
      <w:r w:rsidRPr="00B41B72">
        <w:rPr>
          <w:rStyle w:val="StyleUnderline"/>
        </w:rPr>
        <w:t>The U.S. military’s top officer</w:t>
      </w:r>
      <w:r>
        <w:t xml:space="preserve"> in the Pacific </w:t>
      </w:r>
      <w:r w:rsidRPr="00B41B72">
        <w:rPr>
          <w:rStyle w:val="StyleUnderline"/>
        </w:rPr>
        <w:t>urged Indian officials Wednesday to pursue even closer military ties with the United  States</w:t>
      </w:r>
      <w:r>
        <w:t xml:space="preserve"> — </w:t>
      </w:r>
      <w:r w:rsidRPr="00B41B72">
        <w:rPr>
          <w:rStyle w:val="StyleUnderline"/>
        </w:rPr>
        <w:t>part of a broader effort by the Pentagon to strengthen a relatively new partnership in the region, as China expands its military footprint in ways that alarm its neighbors</w:t>
      </w:r>
      <w:r>
        <w:t>.</w:t>
      </w:r>
    </w:p>
    <w:p w14:paraId="6929ECF7" w14:textId="4A665B01" w:rsidR="00B41B72" w:rsidRDefault="00B41B72" w:rsidP="00B41B72">
      <w:r>
        <w:t xml:space="preserve">Adm. Harry </w:t>
      </w:r>
      <w:r w:rsidRPr="00B41B72">
        <w:rPr>
          <w:rStyle w:val="StyleUnderline"/>
        </w:rPr>
        <w:t>Harris, commander o</w:t>
      </w:r>
      <w:r>
        <w:t xml:space="preserve">f U.S. </w:t>
      </w:r>
      <w:r w:rsidRPr="00B41B72">
        <w:rPr>
          <w:rStyle w:val="StyleUnderline"/>
        </w:rPr>
        <w:t>Pac</w:t>
      </w:r>
      <w:r>
        <w:t xml:space="preserve">ific </w:t>
      </w:r>
      <w:r w:rsidRPr="00B41B72">
        <w:rPr>
          <w:rStyle w:val="StyleUnderline"/>
        </w:rPr>
        <w:t>Comm</w:t>
      </w:r>
      <w:r>
        <w:t>and</w:t>
      </w:r>
      <w:r w:rsidRPr="00B41B72">
        <w:rPr>
          <w:rStyle w:val="StyleUnderline"/>
        </w:rPr>
        <w:t>, said that expanded cooperation between the United States and India will not only be critical to Washington’s re-balance toward the Pacific, but “will arguably be the defining partnership for America in the 21st century.”</w:t>
      </w:r>
      <w:r>
        <w:t xml:space="preserve"> He said </w:t>
      </w:r>
      <w:r w:rsidRPr="00B41B72">
        <w:rPr>
          <w:rStyle w:val="StyleUnderline"/>
        </w:rPr>
        <w:t>he shared a vision with U.S. Ambassador to India</w:t>
      </w:r>
      <w:r>
        <w:t xml:space="preserve"> Richard Verma that Indian and U.S. naval vessels will soon steam together “as we work together to maintain freedom of the seas for all nations.”</w:t>
      </w:r>
    </w:p>
    <w:p w14:paraId="02390265" w14:textId="77777777" w:rsidR="00B41B72" w:rsidRDefault="00B41B72" w:rsidP="00B41B72">
      <w:r>
        <w:t xml:space="preserve">The comments came as India has moved to strengthen partnerships not only with the United States, but with Australia, Japan and other U.S. allies in the region. </w:t>
      </w:r>
      <w:r w:rsidRPr="00B41B72">
        <w:rPr>
          <w:rStyle w:val="StyleUnderline"/>
        </w:rPr>
        <w:t>India</w:t>
      </w:r>
      <w:r>
        <w:t xml:space="preserve"> also </w:t>
      </w:r>
      <w:r w:rsidRPr="00B41B72">
        <w:rPr>
          <w:rStyle w:val="StyleUnderline"/>
        </w:rPr>
        <w:t xml:space="preserve">has voiced opposition to some of China’s actions </w:t>
      </w:r>
      <w:r>
        <w:t>in the East and South China seas, where Beijing has attempted to assert its sovereignty.</w:t>
      </w:r>
    </w:p>
    <w:p w14:paraId="2A413784" w14:textId="0874C1BC" w:rsidR="00B41B72" w:rsidRDefault="00B41B72" w:rsidP="00B41B72">
      <w:r>
        <w:t>“</w:t>
      </w:r>
      <w:r w:rsidRPr="00B41B72">
        <w:rPr>
          <w:rStyle w:val="StyleUnderline"/>
        </w:rPr>
        <w:t>This</w:t>
      </w:r>
      <w:r>
        <w:t xml:space="preserve"> is ambition in action,” Harris said, speaking at the Raisina Dialogue, a conference in New Delhi focused on geopolitics and geo-economics. “It </w:t>
      </w:r>
      <w:r w:rsidRPr="00B41B72">
        <w:rPr>
          <w:rStyle w:val="StyleUnderline"/>
        </w:rPr>
        <w:t>ensures the vision of our country’s leaders by strengthening military-to-military collaboration and in the process, it will improve the security and prosperity of the entire region</w:t>
      </w:r>
      <w:r>
        <w:t>.”</w:t>
      </w:r>
    </w:p>
    <w:p w14:paraId="6B8C3822" w14:textId="77777777" w:rsidR="00B41B72" w:rsidRDefault="00B41B72" w:rsidP="00B41B72">
      <w:r w:rsidRPr="00B41B72">
        <w:rPr>
          <w:rStyle w:val="StyleUnderline"/>
        </w:rPr>
        <w:t>Harris’s comments</w:t>
      </w:r>
      <w:r>
        <w:t xml:space="preserve"> also </w:t>
      </w:r>
      <w:r w:rsidRPr="00B41B72">
        <w:rPr>
          <w:rStyle w:val="StyleUnderline"/>
        </w:rPr>
        <w:t>came as the Obama administration’s ability to curb China’s ambitions have been called into question by analysts</w:t>
      </w:r>
      <w:r>
        <w:t>. China has installed military radar, HQ-9 surface-to-air missiles and fighter jets on several atolls in the South China Sea in recent months. Defense Secretary Ashton B. Carter and other U.S. officials have said repeatedly that China’s rise is not a problem, but the way it is exercising its power can be.</w:t>
      </w:r>
    </w:p>
    <w:p w14:paraId="5EDFE777" w14:textId="77777777" w:rsidR="00B41B72" w:rsidRDefault="00B41B72" w:rsidP="00B41B72">
      <w:r w:rsidRPr="00B41B72">
        <w:rPr>
          <w:rStyle w:val="StyleUnderline"/>
        </w:rPr>
        <w:t xml:space="preserve">Carter and </w:t>
      </w:r>
      <w:r>
        <w:t xml:space="preserve">Frank </w:t>
      </w:r>
      <w:r w:rsidRPr="00B41B72">
        <w:rPr>
          <w:rStyle w:val="StyleUnderline"/>
        </w:rPr>
        <w:t>Kendall, undersecretary of defense for acquisition, technology and logistics, are expected to visit India next month as the two countries continue to deeper relations</w:t>
      </w:r>
      <w:r>
        <w:t>. It will mark Carter’s second trip to India in a year, and comes after the Navy’s top officer, Adm. John Richardson, visited last month along with the heads of other navies, including China’s, Russia’s and Iran’s.</w:t>
      </w:r>
    </w:p>
    <w:p w14:paraId="2BCAC512" w14:textId="77777777" w:rsidR="00B41B72" w:rsidRDefault="00B41B72" w:rsidP="00B41B72">
      <w:r>
        <w:t>Harris did not mention China directly in his latest remarks, but clearly seemed to call the country out.</w:t>
      </w:r>
    </w:p>
    <w:p w14:paraId="4D6587F4" w14:textId="51BC189B" w:rsidR="00754073" w:rsidRDefault="00B41B72" w:rsidP="00B41B72">
      <w:r>
        <w:t>“While some countries seek to bully smaller nations through intimidation and coercion, I note with admiration India’s example of peaceful resolution of disputes with your neighbors in the waters of the Indian Ocean,” Harris said. “India, indeed, stands like a beacon on a hill, building a future on the power of ideas… not on castles of sand that threaten the rules-based architecture that has served us all so very well.”</w:t>
      </w:r>
    </w:p>
    <w:p w14:paraId="0EBA036E" w14:textId="49C02F48" w:rsidR="00615CEC" w:rsidRDefault="00615CEC" w:rsidP="00615CEC">
      <w:pPr>
        <w:pStyle w:val="Heading4"/>
      </w:pPr>
      <w:r>
        <w:t>Modi and Obama are working on strengthening ties—India’s motivated by a hawkish stance on China</w:t>
      </w:r>
    </w:p>
    <w:p w14:paraId="34B494B7" w14:textId="254CE0EE" w:rsidR="00615CEC" w:rsidRPr="00615CEC" w:rsidRDefault="00615CEC" w:rsidP="00615CEC">
      <w:r w:rsidRPr="005212DB">
        <w:rPr>
          <w:rStyle w:val="Style13ptBold"/>
        </w:rPr>
        <w:t>Tankel, 15</w:t>
      </w:r>
      <w:r>
        <w:t xml:space="preserve"> – </w:t>
      </w:r>
      <w:r w:rsidR="005212DB" w:rsidRPr="005212DB">
        <w:t>assistant professor in the School of International Service at American University, where he specializes in international security with a focus on political and military affairs in South Asia, transnational threats, Islamist militancy, and U.S. foreign and defense policies</w:t>
      </w:r>
      <w:r w:rsidR="005212DB">
        <w:t xml:space="preserve"> </w:t>
      </w:r>
      <w:r>
        <w:t>(Stephen, 1/27. “</w:t>
      </w:r>
      <w:r w:rsidRPr="00615CEC">
        <w:t>U.S.-India Relations – Three Questions for Stephen Tankel</w:t>
      </w:r>
      <w:r>
        <w:t>.”</w:t>
      </w:r>
      <w:r w:rsidR="005212DB">
        <w:t xml:space="preserve"> </w:t>
      </w:r>
      <w:r w:rsidR="005212DB" w:rsidRPr="005212DB">
        <w:t>http://www.american.edu/sis/news/20150127-3Q-Three-Questions-on-US-India-Relations.cfm</w:t>
      </w:r>
      <w:r w:rsidR="005212DB">
        <w:t>)</w:t>
      </w:r>
      <w:r>
        <w:t xml:space="preserve"> </w:t>
      </w:r>
    </w:p>
    <w:p w14:paraId="0950E792" w14:textId="102E980B" w:rsidR="00615CEC" w:rsidRDefault="00615CEC" w:rsidP="00615CEC">
      <w:r>
        <w:t xml:space="preserve">Q: Why did President Obama visit India, and what was the significance of the visit? </w:t>
      </w:r>
    </w:p>
    <w:p w14:paraId="7B17EF60" w14:textId="668B94FE" w:rsidR="00615CEC" w:rsidRDefault="00615CEC" w:rsidP="00615CEC">
      <w:r>
        <w:t xml:space="preserve">A: President Obama attended India’s Republic Day celebrations as the chief guest of Indian Prime Minister Narendra Modi. This is the first time </w:t>
      </w:r>
      <w:r w:rsidRPr="00615CEC">
        <w:rPr>
          <w:rStyle w:val="StyleUnderline"/>
        </w:rPr>
        <w:t>India</w:t>
      </w:r>
      <w:r>
        <w:t xml:space="preserve"> has </w:t>
      </w:r>
      <w:r w:rsidRPr="00615CEC">
        <w:rPr>
          <w:rStyle w:val="StyleUnderline"/>
        </w:rPr>
        <w:t>invited an American president to be chief guest at its Republic Day.</w:t>
      </w:r>
      <w:r>
        <w:t xml:space="preserve"> It is also </w:t>
      </w:r>
      <w:r w:rsidRPr="00615CEC">
        <w:rPr>
          <w:rStyle w:val="StyleUnderline"/>
        </w:rPr>
        <w:t>the first time that an American president visited India twice while in office. Those facts alone speak to the importance both governments place on building the bilateral relationship</w:t>
      </w:r>
      <w:r>
        <w:t xml:space="preserve">. In the United States, there is bipartisan support for building </w:t>
      </w:r>
      <w:r w:rsidRPr="00615CEC">
        <w:rPr>
          <w:rStyle w:val="StyleUnderline"/>
        </w:rPr>
        <w:t>the relationship with India</w:t>
      </w:r>
      <w:r>
        <w:t xml:space="preserve">, which </w:t>
      </w:r>
      <w:r w:rsidRPr="00615CEC">
        <w:rPr>
          <w:rStyle w:val="StyleUnderline"/>
        </w:rPr>
        <w:t>is viewed as a</w:t>
      </w:r>
      <w:r>
        <w:t xml:space="preserve"> possible </w:t>
      </w:r>
      <w:r w:rsidRPr="00615CEC">
        <w:rPr>
          <w:rStyle w:val="StyleUnderline"/>
        </w:rPr>
        <w:t>net security provider in South Asia</w:t>
      </w:r>
      <w:r>
        <w:t xml:space="preserve"> and the wider Indian Ocean Region</w:t>
      </w:r>
      <w:r w:rsidRPr="00615CEC">
        <w:rPr>
          <w:rStyle w:val="StyleUnderline"/>
        </w:rPr>
        <w:t>, a</w:t>
      </w:r>
      <w:r>
        <w:t xml:space="preserve"> potential </w:t>
      </w:r>
      <w:r w:rsidRPr="00615CEC">
        <w:rPr>
          <w:rStyle w:val="StyleUnderline"/>
        </w:rPr>
        <w:t>balance against China</w:t>
      </w:r>
      <w:r>
        <w:t xml:space="preserve">, an attractive economic market, and a natural partner given that it is the world’s largest democracy. </w:t>
      </w:r>
    </w:p>
    <w:p w14:paraId="24744BBA" w14:textId="09048ABE" w:rsidR="00615CEC" w:rsidRDefault="00615CEC" w:rsidP="00615CEC">
      <w:r>
        <w:t xml:space="preserve">Q: Why has Indian Prime Minister Narendra </w:t>
      </w:r>
      <w:r w:rsidRPr="00615CEC">
        <w:rPr>
          <w:rStyle w:val="StyleUnderline"/>
        </w:rPr>
        <w:t>Modi made improved U.S.-Indian relations a priority</w:t>
      </w:r>
      <w:r>
        <w:t xml:space="preserve"> since his landslide election victory last May? </w:t>
      </w:r>
    </w:p>
    <w:p w14:paraId="6E65C6DD" w14:textId="7EDDFF1F" w:rsidR="00615CEC" w:rsidRDefault="00615CEC" w:rsidP="00615CEC">
      <w:r>
        <w:t xml:space="preserve">A: Prime Minister Modi has stressed, since before he was elected, that </w:t>
      </w:r>
      <w:r w:rsidRPr="00615CEC">
        <w:rPr>
          <w:rStyle w:val="StyleUnderline"/>
        </w:rPr>
        <w:t>he believes India and the United States have a fundamental stake in one another’s success</w:t>
      </w:r>
      <w:r>
        <w:t xml:space="preserve">. Strong bilateral relations are beneficial to India in various ways, and I’d note several of them here.  </w:t>
      </w:r>
    </w:p>
    <w:p w14:paraId="5E8A87CF" w14:textId="4EC46671" w:rsidR="00615CEC" w:rsidRDefault="00615CEC" w:rsidP="00615CEC">
      <w:r>
        <w:t xml:space="preserve">First, Modi has made revitalizing the Indian economy the centerpiece of his administration, and that requires boosting investment and manufacturing in India. The United States is an important partner in this regard.  </w:t>
      </w:r>
    </w:p>
    <w:p w14:paraId="3781680E" w14:textId="30714416" w:rsidR="00615CEC" w:rsidRPr="00615CEC" w:rsidRDefault="00615CEC" w:rsidP="00615CEC">
      <w:pPr>
        <w:rPr>
          <w:rStyle w:val="StyleUnderline"/>
        </w:rPr>
      </w:pPr>
      <w:r>
        <w:t xml:space="preserve">Second, the conventional wisdom is that India does not view security through a realist lens, but that may be changing under </w:t>
      </w:r>
      <w:r w:rsidRPr="00615CEC">
        <w:rPr>
          <w:rStyle w:val="StyleUnderline"/>
        </w:rPr>
        <w:t>Modi</w:t>
      </w:r>
      <w:r>
        <w:t xml:space="preserve">, who </w:t>
      </w:r>
      <w:r w:rsidRPr="00615CEC">
        <w:rPr>
          <w:rStyle w:val="StyleUnderline"/>
        </w:rPr>
        <w:t>is</w:t>
      </w:r>
      <w:r>
        <w:t xml:space="preserve"> more </w:t>
      </w:r>
      <w:r w:rsidRPr="00615CEC">
        <w:rPr>
          <w:rStyle w:val="Emphasis"/>
        </w:rPr>
        <w:t>hawkish on China</w:t>
      </w:r>
      <w:r>
        <w:t xml:space="preserve"> than his predecessor </w:t>
      </w:r>
      <w:r w:rsidRPr="00615CEC">
        <w:rPr>
          <w:rStyle w:val="StyleUnderline"/>
        </w:rPr>
        <w:t>and appears to view strengthening U.S. relations as a critical com</w:t>
      </w:r>
      <w:r>
        <w:rPr>
          <w:rStyle w:val="StyleUnderline"/>
        </w:rPr>
        <w:t xml:space="preserve">ponent of his foreign policy.  </w:t>
      </w:r>
    </w:p>
    <w:p w14:paraId="0E064770" w14:textId="7A81AD36" w:rsidR="00615CEC" w:rsidRDefault="00615CEC" w:rsidP="00615CEC">
      <w:r>
        <w:t>Third, and related to the first observations, India views the defense relationship with the United States as a way to procure technology that India lacks. That’s necessary both from a defense perspective, and as a way to build the Indian economy, which helps explain why New Delhi is so insistent that the United States agrees to technology transfers as part of defense trade agreements.</w:t>
      </w:r>
    </w:p>
    <w:p w14:paraId="044DC588" w14:textId="77777777" w:rsidR="00615CEC" w:rsidRDefault="00615CEC" w:rsidP="00615CEC"/>
    <w:p w14:paraId="4B1D848A" w14:textId="325DFB9B" w:rsidR="00754073" w:rsidRDefault="00754073" w:rsidP="00BB7328">
      <w:pPr>
        <w:pStyle w:val="Heading4"/>
      </w:pPr>
      <w:r>
        <w:t xml:space="preserve">Relations on the upswing—mutual distrust of China is </w:t>
      </w:r>
      <w:r w:rsidR="00BB7328">
        <w:t>key</w:t>
      </w:r>
    </w:p>
    <w:p w14:paraId="76CECE48" w14:textId="1D6966E2" w:rsidR="00754073" w:rsidRDefault="00BB7328" w:rsidP="00B41B72">
      <w:r w:rsidRPr="00BB7328">
        <w:rPr>
          <w:rStyle w:val="Style13ptBold"/>
        </w:rPr>
        <w:t>Dhume, 15</w:t>
      </w:r>
      <w:r>
        <w:t xml:space="preserve"> – </w:t>
      </w:r>
      <w:r w:rsidRPr="00BB7328">
        <w:t>resident fellow at the American Enterprise Institute and a columnist for WSJ.com</w:t>
      </w:r>
      <w:r>
        <w:t xml:space="preserve"> (Sadanand, 1/26. “</w:t>
      </w:r>
      <w:r w:rsidRPr="00BB7328">
        <w:t>It’s Springtime for U.S.-India Relations</w:t>
      </w:r>
      <w:r>
        <w:t xml:space="preserve">.” </w:t>
      </w:r>
      <w:r w:rsidRPr="00BB7328">
        <w:t>http://www.wsj.com/articles/sadanand-dhume-its-springtime-for-u-s-india-relations-1422204868</w:t>
      </w:r>
      <w:r>
        <w:t>)</w:t>
      </w:r>
    </w:p>
    <w:p w14:paraId="0885176F" w14:textId="712B56FF" w:rsidR="00754073" w:rsidRDefault="00754073" w:rsidP="00754073">
      <w:r>
        <w:t xml:space="preserve">On Monday President Barack </w:t>
      </w:r>
      <w:r w:rsidRPr="00754073">
        <w:rPr>
          <w:rStyle w:val="StyleUnderline"/>
        </w:rPr>
        <w:t>Obama becomes the first American president to preside as the chief guest at India’s Republic Day parade</w:t>
      </w:r>
      <w:r>
        <w:t xml:space="preserve">, an annual spectacle that celebrates the country’s democracy by showcasing its cultural diversity and military might. Before Mr. Obama leaves New Delhi Tuesday, </w:t>
      </w:r>
      <w:r w:rsidRPr="009F0836">
        <w:rPr>
          <w:rStyle w:val="StyleUnderline"/>
        </w:rPr>
        <w:t>the U.S. and India</w:t>
      </w:r>
      <w:r>
        <w:t xml:space="preserve"> will have </w:t>
      </w:r>
      <w:r w:rsidRPr="009F0836">
        <w:rPr>
          <w:rStyle w:val="StyleUnderline"/>
        </w:rPr>
        <w:t>announced a slew of agreements</w:t>
      </w:r>
      <w:r>
        <w:t xml:space="preserve"> spanning everything from nuclear energy and weapons manufacturing to intelligence sharing. In short, it’s spri</w:t>
      </w:r>
      <w:r w:rsidR="009F0836">
        <w:t>ngtime for U.S-India relations.</w:t>
      </w:r>
    </w:p>
    <w:p w14:paraId="6D19210E" w14:textId="26B57AAF" w:rsidR="00754073" w:rsidRDefault="00754073" w:rsidP="00754073">
      <w:r>
        <w:t xml:space="preserve">But </w:t>
      </w:r>
      <w:r w:rsidRPr="009F0836">
        <w:rPr>
          <w:rStyle w:val="StyleUnderline"/>
        </w:rPr>
        <w:t>credit for the</w:t>
      </w:r>
      <w:r>
        <w:t xml:space="preserve"> dramatic </w:t>
      </w:r>
      <w:r w:rsidRPr="009F0836">
        <w:rPr>
          <w:rStyle w:val="StyleUnderline"/>
        </w:rPr>
        <w:t>upswing in bilateral relations goes</w:t>
      </w:r>
      <w:r>
        <w:t xml:space="preserve"> more </w:t>
      </w:r>
      <w:r w:rsidRPr="009F0836">
        <w:rPr>
          <w:rStyle w:val="StyleUnderline"/>
        </w:rPr>
        <w:t>to</w:t>
      </w:r>
      <w:r>
        <w:t xml:space="preserve"> India’s Prime Minister Narendra </w:t>
      </w:r>
      <w:r w:rsidRPr="009F0836">
        <w:rPr>
          <w:rStyle w:val="StyleUnderline"/>
        </w:rPr>
        <w:t>Modi</w:t>
      </w:r>
      <w:r>
        <w:t xml:space="preserve"> than to his American counterpart. Mr. Obama has responded positively to Mr. Modi’s overtures, but the president’s own record is decidedly mixed.</w:t>
      </w:r>
    </w:p>
    <w:p w14:paraId="7D7C9F03" w14:textId="32E5F046" w:rsidR="00754073" w:rsidRDefault="00754073" w:rsidP="00754073">
      <w:r>
        <w:t>For much of Mr. Obama’s tenure, U.S.-India relations have been marked more by drift than dynamism. Unlike George W. Bush, Mr. Obama failed to designate an influential point-person to shepherd the India file. (Mr. Bush had Under Secretary of State Nicholas Burns.) The appointment of a special U.S. representative for Afghanistan and Pakistan diminished the State Department’s South Asia bureau and robbed top officials of a say in policies crucial</w:t>
      </w:r>
      <w:r w:rsidR="00BB7328">
        <w:t xml:space="preserve"> to the bilateral relationship.</w:t>
      </w:r>
    </w:p>
    <w:p w14:paraId="17542C7A" w14:textId="3A3F6C12" w:rsidR="00754073" w:rsidRDefault="00754073" w:rsidP="00754073">
      <w:r>
        <w:t>The Obama administration was also slow to acknowledge Mr. Modi’s emergence as India’s most popular politician. Following the 2002 Gujarat riots, which happened on Mr. Modi’s watch and claimed more than 1,000 lives—about three-fourths of them Muslim—most Western democracies cooled to Gujarat’s then-chief minister. But as evidence of Mr. Modi’s culpability in the violence failed to emerge, and as he built a reputation for personal probity, sensible economics and sound administration, European diplomats began to warm to him and recognize his national popularity. By January 2013, British and European Union diplomats ended their boycott of Mr. Modi. Yet it took the Obama administration more than another year to follow suit.</w:t>
      </w:r>
    </w:p>
    <w:p w14:paraId="5C828DC4" w14:textId="60368CBD" w:rsidR="00754073" w:rsidRDefault="00754073" w:rsidP="00754073">
      <w:r>
        <w:t xml:space="preserve">Mr. </w:t>
      </w:r>
      <w:r w:rsidRPr="00BB7328">
        <w:rPr>
          <w:rStyle w:val="StyleUnderline"/>
        </w:rPr>
        <w:t>Obama’s broader foreign policy hasn’t reassured Indians</w:t>
      </w:r>
      <w:r>
        <w:t xml:space="preserve">. During his tenure, </w:t>
      </w:r>
      <w:r w:rsidRPr="00BB7328">
        <w:rPr>
          <w:rStyle w:val="StyleUnderline"/>
        </w:rPr>
        <w:t>China has grown ever more assertive in its territorial disputes</w:t>
      </w:r>
      <w:r>
        <w:t>—not just with India, but with Japan, Vietnam and others. U.</w:t>
      </w:r>
      <w:r w:rsidRPr="00BB7328">
        <w:rPr>
          <w:rStyle w:val="StyleUnderline"/>
        </w:rPr>
        <w:t>S. military cuts have deepened doubts about the seriousness of the so-called pivot to Asia</w:t>
      </w:r>
      <w:r>
        <w:t xml:space="preserve">. Mr. Obama virtually abdicated his responsibility to lead what used to be called the war on terror. New Delhi has watched with quiet alarm as U.S. troops have drawn down from Afghanistan and U.S.-led airstrikes have failed to thwart Islamic State. Terrorist groups have thrived in Pakistan, </w:t>
      </w:r>
      <w:r w:rsidR="00BB7328">
        <w:t>threatening regional stability.</w:t>
      </w:r>
    </w:p>
    <w:p w14:paraId="770A2F6E" w14:textId="7C2A5DFA" w:rsidR="00754073" w:rsidRDefault="00754073" w:rsidP="00754073">
      <w:r>
        <w:t xml:space="preserve">Barely a year ago, </w:t>
      </w:r>
      <w:r w:rsidRPr="00BB7328">
        <w:rPr>
          <w:rStyle w:val="StyleUnderline"/>
        </w:rPr>
        <w:t>the U.S.-India relationship was on the rocks</w:t>
      </w:r>
      <w:r>
        <w:t>. The arrest of an Indian diplomat in New York over a dispute with her nanny escalated into a full-blown crisis, complete with diplomatic expulsions and public recriminations. A series of trade and commercial disputes spanning intellectual-property rights, immigrant visas and market access drained goodwill on both sides. According to the Pew Research Center, in 2009 76% of Indians held a favorable view of the U.S. By 2014, this had shrunk to 55%.</w:t>
      </w:r>
    </w:p>
    <w:p w14:paraId="60FA3A8E" w14:textId="365BD5EB" w:rsidR="00754073" w:rsidRDefault="00754073" w:rsidP="00754073">
      <w:r>
        <w:t>To be sure, the populist Manmohan Singh government, which preceded Mr. Modi’s, did more than its share of damage, crash landing the once-soaring Indian economy and quietly reviving a strain of anti-Americanism that harked back to the Cold War. Mr. Singh’s defense minister, A.K. Antony, stonewalled the Pentagon’s best efforts to deepen cooperation with India. Mr. Obama’s administration certainly displayed no antipathy toward India. Four years ago Mr. Obama became the first U.S. president to back India’s longstanding bid for a permanent seat on an expanded U</w:t>
      </w:r>
      <w:r w:rsidR="00BB7328">
        <w:t>nited Nations Security Council.</w:t>
      </w:r>
    </w:p>
    <w:p w14:paraId="2F004AC7" w14:textId="5AAD1E15" w:rsidR="00754073" w:rsidRDefault="00754073" w:rsidP="00754073">
      <w:r>
        <w:t>Yet credit for the dramatic turnaround in bilateral ties belongs largely to Mr. Modi. Ignoring advice from hardliners within his party, the prime minister chose not to bear a grudge either for the Bush administration’s 2005 revocation of his U.S. visa or by Mr. Obama’s slowness to make amends after Mr. Modi had been cleared of culpability, both by the Indian courts and indir</w:t>
      </w:r>
      <w:r w:rsidR="00BB7328">
        <w:t>ectly by the voters of Gujarat.</w:t>
      </w:r>
    </w:p>
    <w:p w14:paraId="7625F05A" w14:textId="2882A8A1" w:rsidR="00615CEC" w:rsidRDefault="00754073" w:rsidP="00615CEC">
      <w:pPr>
        <w:rPr>
          <w:rStyle w:val="StyleUnderline"/>
        </w:rPr>
      </w:pPr>
      <w:r>
        <w:t xml:space="preserve">After his overwhelming election victory in May, Mr. </w:t>
      </w:r>
      <w:r w:rsidRPr="00BB7328">
        <w:rPr>
          <w:rStyle w:val="StyleUnderline"/>
        </w:rPr>
        <w:t>Modi</w:t>
      </w:r>
      <w:r>
        <w:t xml:space="preserve"> quickly </w:t>
      </w:r>
      <w:r w:rsidRPr="00BB7328">
        <w:rPr>
          <w:rStyle w:val="StyleUnderline"/>
        </w:rPr>
        <w:t>accepted an invitation</w:t>
      </w:r>
      <w:r>
        <w:t xml:space="preserve"> from Mr. Obama </w:t>
      </w:r>
      <w:r w:rsidRPr="00BB7328">
        <w:rPr>
          <w:rStyle w:val="StyleUnderline"/>
        </w:rPr>
        <w:t>to visit Washington</w:t>
      </w:r>
      <w:r>
        <w:t xml:space="preserve">. There he made it clear that </w:t>
      </w:r>
      <w:r w:rsidRPr="00BB7328">
        <w:rPr>
          <w:rStyle w:val="StyleUnderline"/>
        </w:rPr>
        <w:t>he regards the U.S. as a critical partner in his effort to revive India’s economy and modernize its large but creaky military.</w:t>
      </w:r>
    </w:p>
    <w:p w14:paraId="6505C779" w14:textId="77777777" w:rsidR="00615CEC" w:rsidRPr="00BB7328" w:rsidRDefault="00615CEC" w:rsidP="00754073">
      <w:pPr>
        <w:rPr>
          <w:rStyle w:val="StyleUnderline"/>
        </w:rPr>
      </w:pPr>
    </w:p>
    <w:p w14:paraId="237ABA14" w14:textId="77777777" w:rsidR="00754073" w:rsidRPr="00BB7328" w:rsidRDefault="00754073" w:rsidP="00754073">
      <w:pPr>
        <w:rPr>
          <w:rStyle w:val="StyleUnderline"/>
        </w:rPr>
      </w:pPr>
    </w:p>
    <w:p w14:paraId="3679D106" w14:textId="1AE9483C" w:rsidR="008309EF" w:rsidRDefault="008309EF" w:rsidP="008309EF">
      <w:pPr>
        <w:pStyle w:val="Heading2"/>
      </w:pPr>
      <w:r>
        <w:t>Impacts</w:t>
      </w:r>
    </w:p>
    <w:p w14:paraId="7A549BC8" w14:textId="77777777" w:rsidR="008309EF" w:rsidRDefault="008309EF" w:rsidP="008309EF"/>
    <w:p w14:paraId="10E86D35" w14:textId="06284B94" w:rsidR="008309EF" w:rsidRDefault="008309EF" w:rsidP="008309EF">
      <w:pPr>
        <w:pStyle w:val="Heading3"/>
      </w:pPr>
      <w:r>
        <w:t>Indo-Pak War</w:t>
      </w:r>
      <w:r w:rsidR="00615CEC">
        <w:t>—</w:t>
      </w:r>
      <w:r w:rsidR="00841BC8">
        <w:t>US/India Relations Key</w:t>
      </w:r>
      <w:r w:rsidR="00615CEC">
        <w:t xml:space="preserve"> </w:t>
      </w:r>
    </w:p>
    <w:p w14:paraId="5C297DC3" w14:textId="77777777" w:rsidR="008309EF" w:rsidRDefault="008309EF" w:rsidP="00A67E39"/>
    <w:p w14:paraId="1F995E28" w14:textId="629CF1DB" w:rsidR="00DA7CC0" w:rsidRDefault="00DA7CC0" w:rsidP="00DA7CC0">
      <w:pPr>
        <w:pStyle w:val="Heading4"/>
      </w:pPr>
      <w:r>
        <w:t>US/India ties key to South Asian stability—essential to Indian modernization</w:t>
      </w:r>
    </w:p>
    <w:p w14:paraId="292979AC" w14:textId="4A4D8664" w:rsidR="00DA7CC0" w:rsidRDefault="00DA7CC0" w:rsidP="00DA7CC0">
      <w:pPr>
        <w:pStyle w:val="Heading4"/>
        <w:rPr>
          <w:b w:val="0"/>
        </w:rPr>
      </w:pPr>
      <w:r>
        <w:t xml:space="preserve">Dhume, 16 – </w:t>
      </w:r>
      <w:r w:rsidRPr="00DA7CC0">
        <w:rPr>
          <w:b w:val="0"/>
        </w:rPr>
        <w:t xml:space="preserve">Resident fellow, American Enterprise Institute (Sadanand, 5/24. “U.S.-India relations: Balancing progress and managing expectations.” </w:t>
      </w:r>
      <w:hyperlink r:id="rId11" w:history="1">
        <w:r w:rsidRPr="002D6A3E">
          <w:rPr>
            <w:rStyle w:val="Hyperlink"/>
            <w:b w:val="0"/>
          </w:rPr>
          <w:t>https://www.aei.org/publication/u-s-india-relations-balancing-progress-and-managing-expectations/)</w:t>
        </w:r>
      </w:hyperlink>
    </w:p>
    <w:p w14:paraId="3D376C94" w14:textId="77777777" w:rsidR="00DA7CC0" w:rsidRPr="00DA7CC0" w:rsidRDefault="00DA7CC0" w:rsidP="00DA7CC0"/>
    <w:p w14:paraId="7C647D11" w14:textId="7B1FF964" w:rsidR="00E77FE0" w:rsidRDefault="00DA7CC0" w:rsidP="00205D59">
      <w:r w:rsidRPr="00DA7CC0">
        <w:t xml:space="preserve">Over the past two decades, both Democratic and Republican administrations have pursued closer relations with India. A strong bipartisan consensus in Congress has boosted this effort to build ties with the world’s most populous democracy. </w:t>
      </w:r>
      <w:r w:rsidRPr="00DA7CC0">
        <w:rPr>
          <w:rStyle w:val="StyleUnderline"/>
        </w:rPr>
        <w:t>At a time of great flux in Asia, India occupies a pivotal place in the region, wedged between</w:t>
      </w:r>
      <w:r w:rsidRPr="00DA7CC0">
        <w:t xml:space="preserve"> a rapidly rising </w:t>
      </w:r>
      <w:r w:rsidRPr="00DA7CC0">
        <w:rPr>
          <w:rStyle w:val="StyleUnderline"/>
        </w:rPr>
        <w:t xml:space="preserve">China and the turmoil of Afghanistan and Pakistan. U.S. hopes of fostering peace and prosperity in Asia—and of preventing any single power from dominating this region—rest </w:t>
      </w:r>
      <w:r w:rsidRPr="00DA7CC0">
        <w:t xml:space="preserve">in no small measure </w:t>
      </w:r>
      <w:r w:rsidRPr="00DA7CC0">
        <w:rPr>
          <w:rStyle w:val="StyleUnderline"/>
        </w:rPr>
        <w:t>on deepening the U.S.-India relationship and supporting ongoing Indian efforts at economic and military modernization</w:t>
      </w:r>
      <w:r w:rsidRPr="00DA7CC0">
        <w:t>.</w:t>
      </w:r>
    </w:p>
    <w:p w14:paraId="69C3E642" w14:textId="3A424C19" w:rsidR="00E77FE0" w:rsidRDefault="00E77FE0" w:rsidP="00E77FE0">
      <w:pPr>
        <w:pStyle w:val="Heading4"/>
      </w:pPr>
      <w:r>
        <w:t>Strong US/India relations key to de-escalate Indo-Pak conflict—trust and communication are vital to mediation</w:t>
      </w:r>
    </w:p>
    <w:p w14:paraId="4BF6A7A3" w14:textId="446E13B1" w:rsidR="00E77FE0" w:rsidRPr="00E77FE0" w:rsidRDefault="00E77FE0" w:rsidP="00E77FE0">
      <w:r w:rsidRPr="00E77FE0">
        <w:rPr>
          <w:rStyle w:val="Style13ptBold"/>
        </w:rPr>
        <w:t>Perkovich, 14</w:t>
      </w:r>
      <w:r>
        <w:t xml:space="preserve"> – </w:t>
      </w:r>
      <w:r w:rsidRPr="00E77FE0">
        <w:t xml:space="preserve">vice president for studies at the Carnegie Endowment for International Peace. </w:t>
      </w:r>
      <w:r>
        <w:t>(George, with Toby Dalton, 6/3. “</w:t>
      </w:r>
      <w:r w:rsidRPr="00E77FE0">
        <w:t>India and Pakistan: A Thin Line Between War and Peace</w:t>
      </w:r>
      <w:r>
        <w:t xml:space="preserve">.” </w:t>
      </w:r>
      <w:r w:rsidRPr="00E77FE0">
        <w:t>http://carnegieendowment.org/2014/06/03/india-and-pakistan-thin-line-between-war-and-peace</w:t>
      </w:r>
      <w:r>
        <w:t>)</w:t>
      </w:r>
    </w:p>
    <w:p w14:paraId="06AB2B13" w14:textId="2DA2948A" w:rsidR="00E77FE0" w:rsidRDefault="00E77FE0" w:rsidP="00E77FE0">
      <w:r>
        <w:t xml:space="preserve">Thus, </w:t>
      </w:r>
      <w:r w:rsidRPr="00E77FE0">
        <w:rPr>
          <w:rStyle w:val="StyleUnderline"/>
        </w:rPr>
        <w:t>the challenge for Indians and Pakistanis—and for the U.S. government, which inevitably would be impelled to mediate a new conflict—is to take steps</w:t>
      </w:r>
      <w:r>
        <w:t xml:space="preserve"> now </w:t>
      </w:r>
      <w:r w:rsidRPr="00E77FE0">
        <w:rPr>
          <w:rStyle w:val="StyleUnderline"/>
        </w:rPr>
        <w:t>to prevent major terrorist attacks on India and to prepare modalities to manage consequences if prevention fails</w:t>
      </w:r>
      <w:r>
        <w:t>.</w:t>
      </w:r>
    </w:p>
    <w:p w14:paraId="7078E537" w14:textId="37182F5B" w:rsidR="00E77FE0" w:rsidRDefault="00E77FE0" w:rsidP="00E77FE0">
      <w:r w:rsidRPr="00E77FE0">
        <w:rPr>
          <w:rStyle w:val="StyleUnderline"/>
        </w:rPr>
        <w:t>The United States needs to be more forthcoming</w:t>
      </w:r>
      <w:r>
        <w:t xml:space="preserve"> than it has been in the past </w:t>
      </w:r>
      <w:r w:rsidRPr="00E77FE0">
        <w:rPr>
          <w:rStyle w:val="StyleUnderline"/>
        </w:rPr>
        <w:t>in sharing intelligence with India</w:t>
      </w:r>
      <w:r>
        <w:t xml:space="preserve"> on possible threats and holding Pakistan to account for its ambivalent counterterrorism performance concerning India. </w:t>
      </w:r>
      <w:r w:rsidRPr="00E77FE0">
        <w:rPr>
          <w:rStyle w:val="StyleUnderline"/>
        </w:rPr>
        <w:t>Indian leaders need to correct longstanding inadequacies in their intelligence and counterterrorism organizations, and prepare contingencies for responding to attacks</w:t>
      </w:r>
      <w:r>
        <w:t xml:space="preserve"> that take full account of the risks of escalation. Pakistani leaders, especially in the Army and Inter-Services Intelligence, need to open genuine lines of communication with their Indian counterparts and demonstrate that they are doing everything they can to prevent future Mumbai-like attacks.</w:t>
      </w:r>
    </w:p>
    <w:p w14:paraId="1C6E3BBE" w14:textId="52E81EF7" w:rsidR="00E77FE0" w:rsidRDefault="00E77FE0" w:rsidP="00E77FE0">
      <w:r w:rsidRPr="00E77FE0">
        <w:rPr>
          <w:rStyle w:val="StyleUnderline"/>
        </w:rPr>
        <w:t>Cooperation</w:t>
      </w:r>
      <w:r>
        <w:t xml:space="preserve"> like this </w:t>
      </w:r>
      <w:r w:rsidRPr="00E77FE0">
        <w:rPr>
          <w:rStyle w:val="StyleUnderline"/>
        </w:rPr>
        <w:t>must occur</w:t>
      </w:r>
      <w:r>
        <w:t xml:space="preserve"> before an </w:t>
      </w:r>
      <w:r w:rsidRPr="00E77FE0">
        <w:rPr>
          <w:rStyle w:val="StyleUnderline"/>
        </w:rPr>
        <w:t>attack if there will be any chance of mitigating risks of escalation</w:t>
      </w:r>
      <w:r>
        <w:t xml:space="preserve"> after one occurs. </w:t>
      </w:r>
      <w:r w:rsidRPr="00E77FE0">
        <w:rPr>
          <w:rStyle w:val="StyleUnderline"/>
        </w:rPr>
        <w:t>The stakes could not be higher. The United States cannot publicly orchestrate such cooperation, but it can (and should) work behind the scenes at high levels to facilitate it</w:t>
      </w:r>
      <w:r>
        <w:t>.</w:t>
      </w:r>
    </w:p>
    <w:p w14:paraId="23C5D4E8" w14:textId="5D576257" w:rsidR="00205D59" w:rsidRPr="00687035" w:rsidRDefault="00205D59" w:rsidP="00205D59">
      <w:pPr>
        <w:pStyle w:val="Heading4"/>
      </w:pPr>
      <w:r>
        <w:t xml:space="preserve">Strong </w:t>
      </w:r>
      <w:r w:rsidRPr="00687035">
        <w:t xml:space="preserve">US/India relations </w:t>
      </w:r>
      <w:r w:rsidR="00E77FE0">
        <w:t>avert</w:t>
      </w:r>
      <w:r w:rsidRPr="00687035">
        <w:t xml:space="preserve"> South Asian nuclear war</w:t>
      </w:r>
    </w:p>
    <w:p w14:paraId="778590E2" w14:textId="77777777" w:rsidR="00205D59" w:rsidRPr="00687035" w:rsidRDefault="00205D59" w:rsidP="00205D59">
      <w:r w:rsidRPr="00687035">
        <w:rPr>
          <w:rStyle w:val="Heading2Char3"/>
          <w:rFonts w:cs="Times New Roman"/>
        </w:rPr>
        <w:t>Schaffer 2</w:t>
      </w:r>
      <w:r w:rsidRPr="00687035">
        <w:t xml:space="preserve"> (Teresita, Dir – South Asia Progam, CSIS, Washington Quarterly, Spring, Lexis)</w:t>
      </w:r>
    </w:p>
    <w:p w14:paraId="5A142EAD" w14:textId="77777777" w:rsidR="00205D59" w:rsidRPr="00687035" w:rsidRDefault="00205D59" w:rsidP="00205D59">
      <w:pPr>
        <w:widowControl w:val="0"/>
      </w:pPr>
      <w:r w:rsidRPr="00615CEC">
        <w:t xml:space="preserve">Washington's increased interest in India since the late 1990s reflects India's economic expansion and position as Asia's newest rising power. New Delhi, for its part, is adjusting to the end of the Cold War. As a result, </w:t>
      </w:r>
      <w:r w:rsidRPr="00615CEC">
        <w:rPr>
          <w:rStyle w:val="StyleUnderlineChar11ptChar"/>
          <w:rFonts w:eastAsiaTheme="minorEastAsia"/>
        </w:rPr>
        <w:t>both</w:t>
      </w:r>
      <w:r w:rsidRPr="00615CEC">
        <w:t xml:space="preserve"> giant </w:t>
      </w:r>
      <w:r w:rsidRPr="00615CEC">
        <w:rPr>
          <w:rStyle w:val="StyleUnderlineChar11ptChar"/>
          <w:rFonts w:eastAsiaTheme="minorEastAsia"/>
        </w:rPr>
        <w:t>democracies</w:t>
      </w:r>
      <w:r w:rsidRPr="00615CEC">
        <w:t xml:space="preserve"> see that they </w:t>
      </w:r>
      <w:r w:rsidRPr="00615CEC">
        <w:rPr>
          <w:rStyle w:val="StyleUnderlineChar11ptChar"/>
          <w:rFonts w:eastAsiaTheme="minorEastAsia"/>
        </w:rPr>
        <w:t>can</w:t>
      </w:r>
      <w:r w:rsidRPr="00615CEC">
        <w:t xml:space="preserve"> </w:t>
      </w:r>
      <w:r w:rsidRPr="00615CEC">
        <w:rPr>
          <w:rStyle w:val="StyleUnderlineChar11ptChar"/>
          <w:rFonts w:eastAsiaTheme="minorEastAsia"/>
        </w:rPr>
        <w:t>benefit by closer cooperation</w:t>
      </w:r>
      <w:r w:rsidRPr="00615CEC">
        <w:t xml:space="preserve">. </w:t>
      </w:r>
      <w:r w:rsidRPr="00615CEC">
        <w:rPr>
          <w:rStyle w:val="StyleUnderlineChar11ptChar"/>
          <w:rFonts w:eastAsiaTheme="minorEastAsia"/>
        </w:rPr>
        <w:t>For Washington</w:t>
      </w:r>
      <w:r w:rsidRPr="00615CEC">
        <w:t xml:space="preserve">, the </w:t>
      </w:r>
      <w:r w:rsidRPr="00615CEC">
        <w:rPr>
          <w:rStyle w:val="StyleUnderlineChar11ptChar"/>
          <w:rFonts w:eastAsiaTheme="minorEastAsia"/>
        </w:rPr>
        <w:t>advantages</w:t>
      </w:r>
      <w:r w:rsidRPr="00615CEC">
        <w:t xml:space="preserve"> </w:t>
      </w:r>
      <w:r w:rsidRPr="00615CEC">
        <w:rPr>
          <w:rStyle w:val="StyleUnderlineChar11ptChar"/>
          <w:rFonts w:eastAsiaTheme="minorEastAsia"/>
        </w:rPr>
        <w:t>include</w:t>
      </w:r>
      <w:r w:rsidRPr="00615CEC">
        <w:t xml:space="preserve"> a wider network of friends in Asia at a time when the region is changing rapidly, as well as </w:t>
      </w:r>
      <w:r w:rsidRPr="00615CEC">
        <w:rPr>
          <w:rStyle w:val="StyleUnderlineChar11ptChar"/>
          <w:rFonts w:eastAsiaTheme="minorEastAsia"/>
        </w:rPr>
        <w:t xml:space="preserve">a stronger position from which to help calm possible future </w:t>
      </w:r>
      <w:r w:rsidRPr="00615CEC">
        <w:rPr>
          <w:rStyle w:val="StyleUnderlineChar11ptBoldChar"/>
          <w:rFonts w:eastAsiaTheme="minorEastAsia"/>
        </w:rPr>
        <w:t>nuclear tensions</w:t>
      </w:r>
      <w:r w:rsidRPr="00615CEC">
        <w:rPr>
          <w:rStyle w:val="StyleUnderlineChar11ptChar"/>
          <w:rFonts w:eastAsiaTheme="minorEastAsia"/>
        </w:rPr>
        <w:t xml:space="preserve"> in the region.</w:t>
      </w:r>
      <w:r w:rsidRPr="00615CEC">
        <w:t xml:space="preserve"> Enhanced trade and investment benefit both countries and are a prerequisite for improved U.S. relations with India. </w:t>
      </w:r>
      <w:r w:rsidRPr="00615CEC">
        <w:rPr>
          <w:rStyle w:val="StyleUnderlineChar11ptChar"/>
          <w:rFonts w:eastAsiaTheme="minorEastAsia"/>
        </w:rPr>
        <w:t>For India, the country's ambition to assume a stronger leadership role in the world</w:t>
      </w:r>
      <w:r w:rsidRPr="00615CEC">
        <w:t xml:space="preserve"> and to maintain an economy that lifts its people out of poverty </w:t>
      </w:r>
      <w:r w:rsidRPr="00615CEC">
        <w:rPr>
          <w:rStyle w:val="StyleUnderlineChar11ptChar"/>
          <w:rFonts w:eastAsiaTheme="minorEastAsia"/>
        </w:rPr>
        <w:t>depends critically on good relations with the</w:t>
      </w:r>
      <w:r w:rsidRPr="00615CEC">
        <w:t xml:space="preserve"> </w:t>
      </w:r>
      <w:r w:rsidRPr="00615CEC">
        <w:rPr>
          <w:rStyle w:val="StyleUnderlineChar11ptBorderSinglesolidlineAuto1Char"/>
          <w:rFonts w:eastAsiaTheme="minorEastAsia"/>
        </w:rPr>
        <w:t>U</w:t>
      </w:r>
      <w:r w:rsidRPr="00615CEC">
        <w:t xml:space="preserve">nited </w:t>
      </w:r>
      <w:r w:rsidRPr="00615CEC">
        <w:rPr>
          <w:rStyle w:val="StyleUnderlineChar11ptBorderSinglesolidlineAuto1Char"/>
          <w:rFonts w:eastAsiaTheme="minorEastAsia"/>
        </w:rPr>
        <w:t>S</w:t>
      </w:r>
      <w:r w:rsidRPr="00615CEC">
        <w:t>tates.</w:t>
      </w:r>
    </w:p>
    <w:p w14:paraId="534F975C" w14:textId="77777777" w:rsidR="00205D59" w:rsidRDefault="00205D59" w:rsidP="00205D59"/>
    <w:p w14:paraId="408198A7" w14:textId="14306C6C" w:rsidR="003E5F7B" w:rsidRDefault="00205D59" w:rsidP="00205D59">
      <w:pPr>
        <w:pStyle w:val="Heading3"/>
      </w:pPr>
      <w:r>
        <w:t>Indo-Pak War—Extinction</w:t>
      </w:r>
    </w:p>
    <w:p w14:paraId="7B58AEA2" w14:textId="77777777" w:rsidR="00205D59" w:rsidRPr="00205D59" w:rsidRDefault="00205D59" w:rsidP="00205D59"/>
    <w:p w14:paraId="51FE4631" w14:textId="77777777" w:rsidR="003E5F7B" w:rsidRDefault="003E5F7B" w:rsidP="003E5F7B">
      <w:pPr>
        <w:pStyle w:val="Heading4"/>
      </w:pPr>
      <w:r>
        <w:t>Indo-pak risks extinction – comprehensive study</w:t>
      </w:r>
    </w:p>
    <w:p w14:paraId="22D7A20A" w14:textId="77777777" w:rsidR="003E5F7B" w:rsidRDefault="003E5F7B" w:rsidP="003E5F7B">
      <w:r w:rsidRPr="00E77D38">
        <w:rPr>
          <w:rStyle w:val="Style13ptBold"/>
        </w:rPr>
        <w:t>Telegraph 13</w:t>
      </w:r>
      <w:r>
        <w:t xml:space="preserve"> [India-Pakistan nuclear war could 'end human civilisation', http://www.telegraph.co.uk/news/worldnews/asia/pakistan/10507342/India-Pakistan-nuclear-war-could-end-human-civilisation.html]</w:t>
      </w:r>
    </w:p>
    <w:p w14:paraId="4570241D" w14:textId="77777777" w:rsidR="003E5F7B" w:rsidRDefault="003E5F7B" w:rsidP="003E5F7B"/>
    <w:p w14:paraId="7A263523" w14:textId="77777777" w:rsidR="003E5F7B" w:rsidRPr="00E77D38" w:rsidRDefault="003E5F7B" w:rsidP="003E5F7B">
      <w:pPr>
        <w:rPr>
          <w:sz w:val="16"/>
        </w:rPr>
      </w:pPr>
      <w:r w:rsidRPr="00AA601C">
        <w:rPr>
          <w:rStyle w:val="StyleUnderline"/>
        </w:rPr>
        <w:t>A nuclear war between India and Pakistan would set off a global famine that could kill two billion</w:t>
      </w:r>
      <w:r w:rsidRPr="00E77D38">
        <w:rPr>
          <w:sz w:val="16"/>
        </w:rPr>
        <w:t xml:space="preserve"> people </w:t>
      </w:r>
      <w:r w:rsidRPr="00AA601C">
        <w:rPr>
          <w:rStyle w:val="StyleUnderline"/>
        </w:rPr>
        <w:t>and</w:t>
      </w:r>
      <w:r w:rsidRPr="00E77D38">
        <w:rPr>
          <w:sz w:val="16"/>
        </w:rPr>
        <w:t xml:space="preserve"> effectively </w:t>
      </w:r>
      <w:r w:rsidRPr="00AA601C">
        <w:rPr>
          <w:rStyle w:val="StyleUnderline"/>
        </w:rPr>
        <w:t>end human civilization</w:t>
      </w:r>
      <w:r w:rsidRPr="00E77D38">
        <w:rPr>
          <w:sz w:val="16"/>
        </w:rPr>
        <w:t xml:space="preserve">, a study said Tuesday. </w:t>
      </w:r>
      <w:r w:rsidRPr="00E77D38">
        <w:rPr>
          <w:rStyle w:val="StyleUnderline"/>
        </w:rPr>
        <w:t>Even if limited in scope</w:t>
      </w:r>
      <w:r w:rsidRPr="00E77D38">
        <w:rPr>
          <w:sz w:val="16"/>
        </w:rPr>
        <w:t xml:space="preserve">, a conflict with nuclear weapons </w:t>
      </w:r>
      <w:r w:rsidRPr="00E77D38">
        <w:rPr>
          <w:rStyle w:val="StyleUnderline"/>
        </w:rPr>
        <w:t>would wreak havoc in the atmosphere</w:t>
      </w:r>
      <w:r w:rsidRPr="00E77D38">
        <w:rPr>
          <w:sz w:val="16"/>
        </w:rPr>
        <w:t xml:space="preserve"> and </w:t>
      </w:r>
      <w:r w:rsidRPr="00E77D38">
        <w:rPr>
          <w:rStyle w:val="StyleUnderline"/>
        </w:rPr>
        <w:t>devastate crop yields, with the effects multiplied</w:t>
      </w:r>
      <w:r w:rsidRPr="00E77D38">
        <w:rPr>
          <w:sz w:val="16"/>
        </w:rPr>
        <w:t xml:space="preserve"> as global food markets went into turmoil, the report said. </w:t>
      </w:r>
      <w:r w:rsidRPr="00E77D38">
        <w:rPr>
          <w:rStyle w:val="StyleUnderline"/>
        </w:rPr>
        <w:t>The Nobel Peace Prize-winning International Physicians</w:t>
      </w:r>
      <w:r w:rsidRPr="00E77D38">
        <w:rPr>
          <w:sz w:val="16"/>
        </w:rPr>
        <w:t xml:space="preserve"> for the Prevention of Nuclear War and Physicians for Social Responsibility </w:t>
      </w:r>
      <w:r w:rsidRPr="00E77D38">
        <w:rPr>
          <w:rStyle w:val="StyleUnderline"/>
        </w:rPr>
        <w:t>released an initial peer-reviewed study</w:t>
      </w:r>
      <w:r w:rsidRPr="00E77D38">
        <w:rPr>
          <w:sz w:val="16"/>
        </w:rPr>
        <w:t xml:space="preserve"> in April 2012 that predicted a nuclear famine could kill more than a billion people. In a second edition, </w:t>
      </w:r>
      <w:r w:rsidRPr="00E77D38">
        <w:rPr>
          <w:rStyle w:val="StyleUnderline"/>
        </w:rPr>
        <w:t>the groups said they widely underestimated the impact</w:t>
      </w:r>
      <w:r w:rsidRPr="00E77D38">
        <w:rPr>
          <w:sz w:val="16"/>
        </w:rPr>
        <w:t xml:space="preserve"> in China and calculated that the world's most populous country would face severe food insecurity. "A billion people dead in the developing world is obviously a catastrophe unparalleled in human history. But then if you add to that the possibility of another 1.3 billion people in China being at risk, we are entering something that is clearly the end of civilization," said Ira Helfand, the report's author. Helfand said that the study looked at India and Pakistan due to the longstanding tensions between the nuclear-armed states, which have fought three full-fledged wars since independence and partition in 1947. But Helfand said that the planet would expect a similar apocalyptic impact from any limited nuclear war. Modern nuclear weapons are far more powerful than the US bombs that killed more than 200,000 people in Hiroshima and Nagasaki in 1945. "With a large war between the United States and Russia, we are talking about the possible - not certain, but possible - extinction of the human race. "In this kind of war, biologically there are going to be people surviving somewhere on the planet but the chaos that would result from this will dwarf anything we've ever seen," Helfand said. The study said that </w:t>
      </w:r>
      <w:r w:rsidRPr="00E77D38">
        <w:rPr>
          <w:rStyle w:val="StyleUnderline"/>
        </w:rPr>
        <w:t>the black carbon aerosol particles kicked into the atmosphere by a South Asian nuclear war would reduce</w:t>
      </w:r>
      <w:r w:rsidRPr="00E77D38">
        <w:rPr>
          <w:sz w:val="16"/>
        </w:rPr>
        <w:t xml:space="preserve"> US corn and soybean </w:t>
      </w:r>
      <w:r w:rsidRPr="00E77D38">
        <w:rPr>
          <w:rStyle w:val="StyleUnderline"/>
        </w:rPr>
        <w:t>production</w:t>
      </w:r>
      <w:r w:rsidRPr="00E77D38">
        <w:rPr>
          <w:sz w:val="16"/>
        </w:rPr>
        <w:t xml:space="preserve"> by around 10 percent over a decade. The particles would also reduce China's rice production by an average of 21 percent over four years and by another 10 percent over the following six years. The updated study also found severe effects on China's wheat, which is vital to the country despite its association with rice. China's wheat production would plunge by 50 percent the first year after the nuclear war and would still be 31 percent below baseline a decade later, it said. The study said it was impossible to estimate the exact impact of nuclear war. He called for further research, voicing alarm that policymakers in nuclear powers were not looking more thoroughly at the idea of a nuclear famine. But he said, ultimately, the only answer was the abolition of nuclear weapons. "</w:t>
      </w:r>
      <w:r w:rsidRPr="00E77D38">
        <w:rPr>
          <w:rStyle w:val="StyleUnderline"/>
        </w:rPr>
        <w:t>This is a disaster so massive in scale that really no preparation is possible. We must prevent this</w:t>
      </w:r>
      <w:r w:rsidRPr="00E77D38">
        <w:rPr>
          <w:sz w:val="16"/>
        </w:rPr>
        <w:t>," he said.</w:t>
      </w:r>
    </w:p>
    <w:p w14:paraId="26D1804B" w14:textId="77777777" w:rsidR="003E5F7B" w:rsidRDefault="003E5F7B" w:rsidP="003E5F7B"/>
    <w:p w14:paraId="20BC308C" w14:textId="251EA91F" w:rsidR="00205D59" w:rsidRDefault="00205D59" w:rsidP="00205D59">
      <w:pPr>
        <w:pStyle w:val="Heading3"/>
      </w:pPr>
      <w:r>
        <w:t>Indo-Pak War—Likely</w:t>
      </w:r>
    </w:p>
    <w:p w14:paraId="3F67914D" w14:textId="77777777" w:rsidR="003E5F7B" w:rsidRDefault="003E5F7B" w:rsidP="003E5F7B">
      <w:pPr>
        <w:pStyle w:val="Heading4"/>
      </w:pPr>
      <w:r>
        <w:t>Escalation likely – recent changes</w:t>
      </w:r>
    </w:p>
    <w:p w14:paraId="033DFC36" w14:textId="77777777" w:rsidR="003E5F7B" w:rsidRDefault="003E5F7B" w:rsidP="003E5F7B">
      <w:r w:rsidRPr="00E71D0A">
        <w:rPr>
          <w:rStyle w:val="Style13ptBold"/>
        </w:rPr>
        <w:t>Montgomery &amp; Edelman 15 - Senior Fellow at the Center for Strategic and Budgetary Assessments &amp; Distinguished Fellow at CSBA, Hertog Distinguished Practitioner-in-Residence at Johns Hopkins University School of Advanced International Studies</w:t>
      </w:r>
      <w:r>
        <w:t xml:space="preserve"> [Evan Braden Montgomery &amp; Evan Braden Montgomery, Rethinking Stability in South Asia: India, Pakistan, and the Competition for Escalation Dominance, Journal of Strategic Studies, Volume 38, Issue 1-2, 2015, pages 159-182]</w:t>
      </w:r>
    </w:p>
    <w:p w14:paraId="7C0150CC" w14:textId="77777777" w:rsidR="003E5F7B" w:rsidRDefault="003E5F7B" w:rsidP="003E5F7B"/>
    <w:p w14:paraId="59859041" w14:textId="77777777" w:rsidR="003E5F7B" w:rsidRDefault="003E5F7B" w:rsidP="003E5F7B">
      <w:r>
        <w:t>Conclusion</w:t>
      </w:r>
    </w:p>
    <w:p w14:paraId="73FBFEFA" w14:textId="77777777" w:rsidR="003E5F7B" w:rsidRPr="006742E9" w:rsidRDefault="003E5F7B" w:rsidP="003E5F7B">
      <w:pPr>
        <w:rPr>
          <w:rStyle w:val="StyleUnderline"/>
        </w:rPr>
      </w:pPr>
      <w:r w:rsidRPr="006742E9">
        <w:rPr>
          <w:sz w:val="16"/>
        </w:rPr>
        <w:t xml:space="preserve">Consistent with the logic of the stability-instability paradox, </w:t>
      </w:r>
      <w:r w:rsidRPr="006742E9">
        <w:rPr>
          <w:rStyle w:val="StyleUnderline"/>
        </w:rPr>
        <w:t>attitudes toward the India-Pakistan rivalry</w:t>
      </w:r>
      <w:r w:rsidRPr="006742E9">
        <w:rPr>
          <w:sz w:val="16"/>
        </w:rPr>
        <w:t xml:space="preserve"> </w:t>
      </w:r>
      <w:r w:rsidRPr="006742E9">
        <w:rPr>
          <w:rStyle w:val="StyleUnderline"/>
        </w:rPr>
        <w:t>are</w:t>
      </w:r>
      <w:r w:rsidRPr="006742E9">
        <w:rPr>
          <w:sz w:val="16"/>
        </w:rPr>
        <w:t xml:space="preserve"> generally </w:t>
      </w:r>
      <w:r w:rsidRPr="006742E9">
        <w:rPr>
          <w:rStyle w:val="StyleUnderline"/>
        </w:rPr>
        <w:t>characterized by</w:t>
      </w:r>
      <w:r w:rsidRPr="006742E9">
        <w:rPr>
          <w:sz w:val="16"/>
        </w:rPr>
        <w:t xml:space="preserve"> a mixture of </w:t>
      </w:r>
      <w:r w:rsidRPr="006742E9">
        <w:rPr>
          <w:rStyle w:val="StyleUnderline"/>
        </w:rPr>
        <w:t>fatalism and complacence</w:t>
      </w:r>
      <w:r w:rsidRPr="006742E9">
        <w:rPr>
          <w:sz w:val="16"/>
        </w:rPr>
        <w:t xml:space="preserve">. That is, </w:t>
      </w:r>
      <w:r w:rsidRPr="006742E9">
        <w:rPr>
          <w:rStyle w:val="StyleUnderline"/>
        </w:rPr>
        <w:t>observers</w:t>
      </w:r>
      <w:r w:rsidRPr="006742E9">
        <w:rPr>
          <w:sz w:val="16"/>
        </w:rPr>
        <w:t xml:space="preserve"> often </w:t>
      </w:r>
      <w:r w:rsidRPr="006742E9">
        <w:rPr>
          <w:rStyle w:val="StyleUnderline"/>
        </w:rPr>
        <w:t>assume</w:t>
      </w:r>
      <w:r w:rsidRPr="006742E9">
        <w:rPr>
          <w:sz w:val="16"/>
        </w:rPr>
        <w:t xml:space="preserve"> that both sides will remain locked in </w:t>
      </w:r>
      <w:r w:rsidRPr="006742E9">
        <w:rPr>
          <w:rStyle w:val="StyleUnderline"/>
        </w:rPr>
        <w:t>a perpetual stand-off, but</w:t>
      </w:r>
      <w:r w:rsidRPr="006742E9">
        <w:rPr>
          <w:sz w:val="16"/>
        </w:rPr>
        <w:t xml:space="preserve"> </w:t>
      </w:r>
      <w:r w:rsidRPr="006742E9">
        <w:rPr>
          <w:rStyle w:val="StyleUnderline"/>
        </w:rPr>
        <w:t>are</w:t>
      </w:r>
      <w:r w:rsidRPr="006742E9">
        <w:rPr>
          <w:sz w:val="16"/>
        </w:rPr>
        <w:t xml:space="preserve"> also </w:t>
      </w:r>
      <w:r w:rsidRPr="006742E9">
        <w:rPr>
          <w:rStyle w:val="StyleUnderline"/>
        </w:rPr>
        <w:t>confident</w:t>
      </w:r>
      <w:r w:rsidRPr="006742E9">
        <w:rPr>
          <w:sz w:val="16"/>
        </w:rPr>
        <w:t xml:space="preserve"> that </w:t>
      </w:r>
      <w:r w:rsidRPr="006742E9">
        <w:rPr>
          <w:rStyle w:val="StyleUnderline"/>
        </w:rPr>
        <w:t>low-level</w:t>
      </w:r>
      <w:r w:rsidRPr="006742E9">
        <w:rPr>
          <w:sz w:val="16"/>
        </w:rPr>
        <w:t xml:space="preserve"> </w:t>
      </w:r>
      <w:r w:rsidRPr="006742E9">
        <w:rPr>
          <w:rStyle w:val="StyleUnderline"/>
        </w:rPr>
        <w:t>hostilities</w:t>
      </w:r>
      <w:r w:rsidRPr="006742E9">
        <w:rPr>
          <w:sz w:val="16"/>
        </w:rPr>
        <w:t xml:space="preserve"> </w:t>
      </w:r>
      <w:r w:rsidRPr="006742E9">
        <w:rPr>
          <w:rStyle w:val="StyleUnderline"/>
        </w:rPr>
        <w:t>will not escalate</w:t>
      </w:r>
      <w:r w:rsidRPr="006742E9">
        <w:rPr>
          <w:sz w:val="16"/>
        </w:rPr>
        <w:t xml:space="preserve"> to full-scale conventional or nuclear war. Unfortunately, current trends on the subcontinent suggest that </w:t>
      </w:r>
      <w:r w:rsidRPr="006742E9">
        <w:rPr>
          <w:rStyle w:val="StyleUnderline"/>
        </w:rPr>
        <w:t>these attitudes should be revised</w:t>
      </w:r>
      <w:r w:rsidRPr="006742E9">
        <w:rPr>
          <w:sz w:val="16"/>
        </w:rPr>
        <w:t xml:space="preserve">. India and Pakistan are </w:t>
      </w:r>
      <w:r w:rsidRPr="006742E9">
        <w:rPr>
          <w:rStyle w:val="StyleUnderline"/>
        </w:rPr>
        <w:t>now engaged in</w:t>
      </w:r>
      <w:r w:rsidRPr="006742E9">
        <w:rPr>
          <w:sz w:val="16"/>
        </w:rPr>
        <w:t xml:space="preserve"> a </w:t>
      </w:r>
      <w:r w:rsidRPr="006742E9">
        <w:rPr>
          <w:rStyle w:val="StyleUnderline"/>
        </w:rPr>
        <w:t>competition for</w:t>
      </w:r>
      <w:r w:rsidRPr="006742E9">
        <w:rPr>
          <w:sz w:val="16"/>
        </w:rPr>
        <w:t xml:space="preserve"> </w:t>
      </w:r>
      <w:r w:rsidRPr="006742E9">
        <w:rPr>
          <w:rStyle w:val="StyleUnderline"/>
        </w:rPr>
        <w:t>escalation dominance</w:t>
      </w:r>
      <w:r w:rsidRPr="006742E9">
        <w:rPr>
          <w:sz w:val="16"/>
        </w:rPr>
        <w:t xml:space="preserve">, one that is deeply rooted in enduring structural factors, such as Islamabad’s attempt to preserve one of the only coercive strategies available to it as the weaker side, as well as New Delhi’s efforts to exploit its advantages as the stronger actor. </w:t>
      </w:r>
      <w:r w:rsidRPr="006742E9">
        <w:rPr>
          <w:rStyle w:val="StyleUnderline"/>
        </w:rPr>
        <w:t>Specifically, India’s pursuit of a limited conventional warfare capability</w:t>
      </w:r>
      <w:r w:rsidRPr="006742E9">
        <w:rPr>
          <w:sz w:val="16"/>
        </w:rPr>
        <w:t xml:space="preserve"> to deter or retaliate against Pakistan, </w:t>
      </w:r>
      <w:r w:rsidRPr="006742E9">
        <w:rPr>
          <w:rStyle w:val="StyleUnderline"/>
        </w:rPr>
        <w:t>along with Pakistan’s</w:t>
      </w:r>
      <w:r w:rsidRPr="006742E9">
        <w:rPr>
          <w:sz w:val="16"/>
        </w:rPr>
        <w:t xml:space="preserve"> </w:t>
      </w:r>
      <w:r w:rsidRPr="006742E9">
        <w:rPr>
          <w:rStyle w:val="StyleUnderline"/>
        </w:rPr>
        <w:t>pursuit of limited</w:t>
      </w:r>
      <w:r w:rsidRPr="006742E9">
        <w:rPr>
          <w:sz w:val="16"/>
        </w:rPr>
        <w:t xml:space="preserve"> nuclear options to deter or retaliate against India, </w:t>
      </w:r>
      <w:r w:rsidRPr="006742E9">
        <w:rPr>
          <w:rStyle w:val="StyleUnderline"/>
        </w:rPr>
        <w:t>is increasing the likelihood of</w:t>
      </w:r>
      <w:r w:rsidRPr="006742E9">
        <w:rPr>
          <w:sz w:val="16"/>
        </w:rPr>
        <w:t xml:space="preserve"> a conflict between them – potentially even a </w:t>
      </w:r>
      <w:r w:rsidRPr="006742E9">
        <w:rPr>
          <w:rStyle w:val="StyleUnderline"/>
        </w:rPr>
        <w:t>nuclear war.</w:t>
      </w:r>
    </w:p>
    <w:p w14:paraId="2571B635" w14:textId="77777777" w:rsidR="003E5F7B" w:rsidRDefault="003E5F7B" w:rsidP="003E5F7B"/>
    <w:p w14:paraId="3A2005AC" w14:textId="77777777" w:rsidR="003E5F7B" w:rsidRDefault="003E5F7B" w:rsidP="003E5F7B">
      <w:pPr>
        <w:pStyle w:val="Heading4"/>
      </w:pPr>
      <w:r>
        <w:t>Indo-pak conflict likely, escalates – worse than other conflicts &amp; problems</w:t>
      </w:r>
    </w:p>
    <w:p w14:paraId="79866136" w14:textId="77777777" w:rsidR="003E5F7B" w:rsidRDefault="003E5F7B" w:rsidP="003E5F7B">
      <w:r w:rsidRPr="002D0727">
        <w:rPr>
          <w:rStyle w:val="Style13ptBold"/>
        </w:rPr>
        <w:t>Barno &amp; Bensahel 11 – 5 – 15 distinguished practitioner &amp; scholar in residence at the School of International Service at American University. Both are nonresident senior fellows at the Brent Scowcroft Center at the Atlantic Council.  Retired Army Lt., &amp; PhD</w:t>
      </w:r>
      <w:r>
        <w:t xml:space="preserve"> [David Barno &amp; Nora Bensahel, A nuclear war between India and Pakistan is a very real possibility, </w:t>
      </w:r>
      <w:hyperlink r:id="rId12" w:history="1">
        <w:r w:rsidRPr="000A07AD">
          <w:rPr>
            <w:rStyle w:val="Hyperlink"/>
          </w:rPr>
          <w:t>http://qz.com/541502/a-nuclear-war-between-india-and-pakistan-is-a-very-real-possibility/</w:t>
        </w:r>
      </w:hyperlink>
      <w:r>
        <w:t>]</w:t>
      </w:r>
    </w:p>
    <w:p w14:paraId="334C4AA1" w14:textId="77777777" w:rsidR="003E5F7B" w:rsidRDefault="003E5F7B" w:rsidP="003E5F7B"/>
    <w:p w14:paraId="10D7DFA1" w14:textId="77777777" w:rsidR="003E5F7B" w:rsidRDefault="003E5F7B" w:rsidP="003E5F7B"/>
    <w:p w14:paraId="44AACE7F" w14:textId="77777777" w:rsidR="003E5F7B" w:rsidRPr="002D0727" w:rsidRDefault="003E5F7B" w:rsidP="003E5F7B">
      <w:pPr>
        <w:rPr>
          <w:sz w:val="16"/>
        </w:rPr>
      </w:pPr>
      <w:r w:rsidRPr="0019525A">
        <w:rPr>
          <w:rStyle w:val="StyleUnderline"/>
        </w:rPr>
        <w:t>A “pink flamingo” is a term</w:t>
      </w:r>
      <w:r w:rsidRPr="002D0727">
        <w:rPr>
          <w:sz w:val="16"/>
        </w:rPr>
        <w:t xml:space="preserve"> recently coined by Frank Hoffman </w:t>
      </w:r>
      <w:r w:rsidRPr="0019525A">
        <w:rPr>
          <w:rStyle w:val="StyleUnderline"/>
        </w:rPr>
        <w:t>to describe predictable but ignored</w:t>
      </w:r>
      <w:r w:rsidRPr="002D0727">
        <w:rPr>
          <w:sz w:val="16"/>
        </w:rPr>
        <w:t xml:space="preserve"> </w:t>
      </w:r>
      <w:r w:rsidRPr="0019525A">
        <w:rPr>
          <w:rStyle w:val="StyleUnderline"/>
        </w:rPr>
        <w:t>events that can yield disastrous results</w:t>
      </w:r>
      <w:r w:rsidRPr="002D0727">
        <w:rPr>
          <w:sz w:val="16"/>
        </w:rPr>
        <w:t xml:space="preserve">. Hoffman argues that these situations are fully visible, but almost entirely ignored by policymakers. Pink flamingos stand in stark contrast to “black swans“—the unpredictable, even unforeseeable shocks whose outcomes may be entirely unknown. </w:t>
      </w:r>
      <w:r w:rsidRPr="0019525A">
        <w:rPr>
          <w:rStyle w:val="StyleUnderline"/>
        </w:rPr>
        <w:t>The</w:t>
      </w:r>
      <w:r w:rsidRPr="002D0727">
        <w:rPr>
          <w:sz w:val="16"/>
        </w:rPr>
        <w:t xml:space="preserve"> tense </w:t>
      </w:r>
      <w:r w:rsidRPr="0019525A">
        <w:rPr>
          <w:rStyle w:val="StyleUnderline"/>
        </w:rPr>
        <w:t>nuclear stand-off between India and Pakistan may be the most dangerous</w:t>
      </w:r>
      <w:r w:rsidRPr="002D0727">
        <w:rPr>
          <w:sz w:val="16"/>
        </w:rPr>
        <w:t xml:space="preserve"> pink flamingo in today’s world. </w:t>
      </w:r>
      <w:r w:rsidRPr="0019525A">
        <w:rPr>
          <w:rStyle w:val="StyleUnderline"/>
        </w:rPr>
        <w:t>The</w:t>
      </w:r>
      <w:r w:rsidRPr="002D0727">
        <w:rPr>
          <w:sz w:val="16"/>
        </w:rPr>
        <w:t xml:space="preserve"> Indian </w:t>
      </w:r>
      <w:r w:rsidRPr="0019525A">
        <w:rPr>
          <w:rStyle w:val="StyleUnderline"/>
        </w:rPr>
        <w:t>subcontinent</w:t>
      </w:r>
      <w:r w:rsidRPr="002D0727">
        <w:rPr>
          <w:sz w:val="16"/>
        </w:rPr>
        <w:t>—home to both India and Pakistan—</w:t>
      </w:r>
      <w:r w:rsidRPr="0019525A">
        <w:rPr>
          <w:rStyle w:val="StyleUnderline"/>
        </w:rPr>
        <w:t>remains</w:t>
      </w:r>
      <w:r w:rsidRPr="002D0727">
        <w:rPr>
          <w:sz w:val="16"/>
        </w:rPr>
        <w:t xml:space="preserve"> </w:t>
      </w:r>
      <w:r w:rsidRPr="0019525A">
        <w:rPr>
          <w:rStyle w:val="StyleUnderline"/>
        </w:rPr>
        <w:t>among the most dangerous</w:t>
      </w:r>
      <w:r w:rsidRPr="002D0727">
        <w:rPr>
          <w:sz w:val="16"/>
        </w:rPr>
        <w:t xml:space="preserve"> </w:t>
      </w:r>
      <w:r w:rsidRPr="0019525A">
        <w:rPr>
          <w:rStyle w:val="StyleUnderline"/>
        </w:rPr>
        <w:t>corners</w:t>
      </w:r>
      <w:r w:rsidRPr="002D0727">
        <w:rPr>
          <w:sz w:val="16"/>
        </w:rPr>
        <w:t xml:space="preserve"> </w:t>
      </w:r>
      <w:r w:rsidRPr="0019525A">
        <w:rPr>
          <w:rStyle w:val="StyleUnderline"/>
        </w:rPr>
        <w:t>of the world</w:t>
      </w:r>
      <w:r w:rsidRPr="002D0727">
        <w:rPr>
          <w:sz w:val="16"/>
        </w:rPr>
        <w:t xml:space="preserve">, </w:t>
      </w:r>
      <w:r w:rsidRPr="0019525A">
        <w:rPr>
          <w:rStyle w:val="StyleUnderline"/>
        </w:rPr>
        <w:t>and continues to pose a deep threat to global stability</w:t>
      </w:r>
      <w:r w:rsidRPr="002D0727">
        <w:rPr>
          <w:sz w:val="16"/>
        </w:rPr>
        <w:t xml:space="preserve"> and the current world order. </w:t>
      </w:r>
      <w:r w:rsidRPr="0019525A">
        <w:rPr>
          <w:rStyle w:val="StyleUnderline"/>
        </w:rPr>
        <w:t>Their</w:t>
      </w:r>
      <w:r w:rsidRPr="002D0727">
        <w:rPr>
          <w:sz w:val="16"/>
        </w:rPr>
        <w:t xml:space="preserve"> 1,800-mile </w:t>
      </w:r>
      <w:r w:rsidRPr="0019525A">
        <w:rPr>
          <w:rStyle w:val="StyleUnderline"/>
        </w:rPr>
        <w:t>border</w:t>
      </w:r>
      <w:r w:rsidRPr="002D0727">
        <w:rPr>
          <w:sz w:val="16"/>
        </w:rPr>
        <w:t xml:space="preserve"> </w:t>
      </w:r>
      <w:r w:rsidRPr="0019525A">
        <w:rPr>
          <w:rStyle w:val="StyleUnderline"/>
        </w:rPr>
        <w:t>is the only place</w:t>
      </w:r>
      <w:r w:rsidRPr="002D0727">
        <w:rPr>
          <w:sz w:val="16"/>
        </w:rPr>
        <w:t xml:space="preserve"> in the world </w:t>
      </w:r>
      <w:r w:rsidRPr="0019525A">
        <w:rPr>
          <w:rStyle w:val="StyleUnderline"/>
        </w:rPr>
        <w:t>where two hostile, nuclear</w:t>
      </w:r>
      <w:r w:rsidRPr="002D0727">
        <w:rPr>
          <w:sz w:val="16"/>
        </w:rPr>
        <w:t xml:space="preserve">-armed </w:t>
      </w:r>
      <w:r w:rsidRPr="0019525A">
        <w:rPr>
          <w:rStyle w:val="StyleUnderline"/>
        </w:rPr>
        <w:t>states face off</w:t>
      </w:r>
      <w:r w:rsidRPr="002D0727">
        <w:rPr>
          <w:sz w:val="16"/>
        </w:rPr>
        <w:t xml:space="preserve"> every day. </w:t>
      </w:r>
      <w:r w:rsidRPr="0019525A">
        <w:rPr>
          <w:rStyle w:val="StyleUnderline"/>
        </w:rPr>
        <w:t>And the risk of nuclear conflict has only continued to rise</w:t>
      </w:r>
      <w:r w:rsidRPr="002D0727">
        <w:rPr>
          <w:sz w:val="16"/>
        </w:rPr>
        <w:t xml:space="preserve"> in the past few years, to the point that </w:t>
      </w:r>
      <w:r w:rsidRPr="0019525A">
        <w:rPr>
          <w:rStyle w:val="StyleUnderline"/>
        </w:rPr>
        <w:t>it is now a very real possibility</w:t>
      </w:r>
      <w:r w:rsidRPr="002D0727">
        <w:rPr>
          <w:sz w:val="16"/>
        </w:rPr>
        <w:t xml:space="preserve">. India and Pakistan have fought three wars since they gained independence in 1947, including one that ended in 1971 with Pakistan losing approximately half its territory (present-day Bangladesh). Today, the disputed Line of Control that divides the disputed Kashmir region remains a particularly tense flashpoint. </w:t>
      </w:r>
      <w:r w:rsidRPr="0019525A">
        <w:rPr>
          <w:rStyle w:val="StyleUnderline"/>
        </w:rPr>
        <w:t>Both the Kargil crisis of 1999 and the 2001 attack on the Indian Parliament</w:t>
      </w:r>
      <w:r w:rsidRPr="002D0727">
        <w:rPr>
          <w:sz w:val="16"/>
        </w:rPr>
        <w:t xml:space="preserve"> by Pakistan-supported militants </w:t>
      </w:r>
      <w:r w:rsidRPr="0019525A">
        <w:rPr>
          <w:rStyle w:val="StyleUnderline"/>
        </w:rPr>
        <w:t>brought</w:t>
      </w:r>
      <w:r w:rsidRPr="002D0727">
        <w:rPr>
          <w:sz w:val="16"/>
        </w:rPr>
        <w:t xml:space="preserve"> both nations once again to </w:t>
      </w:r>
      <w:r w:rsidRPr="0019525A">
        <w:rPr>
          <w:rStyle w:val="StyleUnderline"/>
        </w:rPr>
        <w:t>the brink of war</w:t>
      </w:r>
      <w:r w:rsidRPr="002D0727">
        <w:rPr>
          <w:sz w:val="16"/>
        </w:rPr>
        <w:t xml:space="preserve">. Yet, unlike earlier major wars, these two crises occurred after both India and Pakistan became nuclear-armed states. Quick and forceful diplomatic intervention played a pivotal role in preventing a larger conflict from erupting during each crisis. </w:t>
      </w:r>
      <w:r w:rsidRPr="0019525A">
        <w:rPr>
          <w:rStyle w:val="StyleUnderline"/>
        </w:rPr>
        <w:t>These stakes are even higher, and more dangerous, today.</w:t>
      </w:r>
      <w:r>
        <w:rPr>
          <w:rStyle w:val="StyleUnderline"/>
        </w:rPr>
        <w:t xml:space="preserve"> </w:t>
      </w:r>
      <w:r w:rsidRPr="002D0727">
        <w:rPr>
          <w:sz w:val="16"/>
        </w:rPr>
        <w:t xml:space="preserve">Since 2004, </w:t>
      </w:r>
      <w:r w:rsidRPr="0019525A">
        <w:rPr>
          <w:rStyle w:val="StyleUnderline"/>
        </w:rPr>
        <w:t>India has been developing a new military doctrine called Cold Start</w:t>
      </w:r>
      <w:r w:rsidRPr="002D0727">
        <w:rPr>
          <w:sz w:val="16"/>
        </w:rPr>
        <w:t xml:space="preserve">, a limited war option </w:t>
      </w:r>
      <w:r w:rsidRPr="0019525A">
        <w:rPr>
          <w:rStyle w:val="StyleUnderline"/>
        </w:rPr>
        <w:t>designed</w:t>
      </w:r>
      <w:r w:rsidRPr="002D0727">
        <w:rPr>
          <w:sz w:val="16"/>
        </w:rPr>
        <w:t xml:space="preserve"> largely </w:t>
      </w:r>
      <w:r w:rsidRPr="0019525A">
        <w:rPr>
          <w:rStyle w:val="StyleUnderline"/>
        </w:rPr>
        <w:t>to deter</w:t>
      </w:r>
      <w:r w:rsidRPr="002D0727">
        <w:rPr>
          <w:sz w:val="16"/>
        </w:rPr>
        <w:t xml:space="preserve"> Islamabad from sponsoring irregular attacks against New Delhi. It involves rapid conventional retaliation after any such attack, launching a number of quick armoured assaults into Pakistan and rapidly securing limited objectives that hypothetically remain below Pakistan’s nuclear threshold. In accordance with this doctrine, the Indian military is meant to mobilise half a million troops in less than 72 hours. </w:t>
      </w:r>
      <w:r w:rsidRPr="0019525A">
        <w:rPr>
          <w:rStyle w:val="StyleUnderline"/>
        </w:rPr>
        <w:t>The problem is</w:t>
      </w:r>
      <w:r w:rsidRPr="002D0727">
        <w:rPr>
          <w:sz w:val="16"/>
        </w:rPr>
        <w:t xml:space="preserve">, unlike its neighbours India and China, </w:t>
      </w:r>
      <w:r w:rsidRPr="0019525A">
        <w:rPr>
          <w:rStyle w:val="StyleUnderline"/>
        </w:rPr>
        <w:t>Pakistan has not renounced</w:t>
      </w:r>
      <w:r w:rsidRPr="002D0727">
        <w:rPr>
          <w:sz w:val="16"/>
        </w:rPr>
        <w:t xml:space="preserve"> the </w:t>
      </w:r>
      <w:r w:rsidRPr="0019525A">
        <w:rPr>
          <w:rStyle w:val="StyleUnderline"/>
        </w:rPr>
        <w:t>first use</w:t>
      </w:r>
      <w:r w:rsidRPr="002D0727">
        <w:rPr>
          <w:sz w:val="16"/>
        </w:rPr>
        <w:t xml:space="preserve"> of nuclear weapons. Instead, Pakistani leaders have stated that they may have to use nuclear weapons first in order to defend against a conventional attack from India. Therefore, both </w:t>
      </w:r>
      <w:r w:rsidRPr="0019525A">
        <w:rPr>
          <w:rStyle w:val="StyleUnderline"/>
        </w:rPr>
        <w:t>to counter Cold Start and</w:t>
      </w:r>
      <w:r w:rsidRPr="002D0727">
        <w:rPr>
          <w:sz w:val="16"/>
        </w:rPr>
        <w:t xml:space="preserve"> help to </w:t>
      </w:r>
      <w:r w:rsidRPr="0019525A">
        <w:rPr>
          <w:rStyle w:val="StyleUnderline"/>
        </w:rPr>
        <w:t>offset India’s</w:t>
      </w:r>
      <w:r w:rsidRPr="002D0727">
        <w:rPr>
          <w:sz w:val="16"/>
        </w:rPr>
        <w:t xml:space="preserve"> growing conventional </w:t>
      </w:r>
      <w:r w:rsidRPr="0019525A">
        <w:rPr>
          <w:rStyle w:val="StyleUnderline"/>
        </w:rPr>
        <w:t>superiority</w:t>
      </w:r>
      <w:r w:rsidRPr="002D0727">
        <w:rPr>
          <w:sz w:val="16"/>
        </w:rPr>
        <w:t xml:space="preserve">, </w:t>
      </w:r>
      <w:r w:rsidRPr="0019525A">
        <w:rPr>
          <w:rStyle w:val="StyleUnderline"/>
        </w:rPr>
        <w:t>Pakistan has accelerated its nuclear weapons programme—and begun to field short-range</w:t>
      </w:r>
      <w:r w:rsidRPr="002D0727">
        <w:rPr>
          <w:sz w:val="16"/>
        </w:rPr>
        <w:t xml:space="preserve">, low yield </w:t>
      </w:r>
      <w:r w:rsidRPr="0019525A">
        <w:rPr>
          <w:rStyle w:val="StyleUnderline"/>
        </w:rPr>
        <w:t>tactical</w:t>
      </w:r>
      <w:r w:rsidRPr="002D0727">
        <w:rPr>
          <w:sz w:val="16"/>
        </w:rPr>
        <w:t xml:space="preserve"> nuclear </w:t>
      </w:r>
      <w:r w:rsidRPr="0019525A">
        <w:rPr>
          <w:rStyle w:val="StyleUnderline"/>
        </w:rPr>
        <w:t>weapons</w:t>
      </w:r>
      <w:r w:rsidRPr="002D0727">
        <w:rPr>
          <w:sz w:val="16"/>
        </w:rPr>
        <w:t xml:space="preserve">. Some observers now judge this nuclear programme to be the fastest growing in the world. Pakistan will reportedly have enough fissile material by 2020 to build more than 200 nuclear warheads—more than the UK plans to have by that time. It is not simply the pace of the build-up that should cause concern. </w:t>
      </w:r>
      <w:r w:rsidRPr="0019525A">
        <w:rPr>
          <w:rStyle w:val="StyleUnderline"/>
        </w:rPr>
        <w:t>Pakistan’s arsenal</w:t>
      </w:r>
      <w:r w:rsidRPr="002D0727">
        <w:rPr>
          <w:sz w:val="16"/>
        </w:rPr>
        <w:t xml:space="preserve"> of short-range tactical nuclear weapons </w:t>
      </w:r>
      <w:r w:rsidRPr="0019525A">
        <w:rPr>
          <w:rStyle w:val="StyleUnderline"/>
        </w:rPr>
        <w:t>is a game changer</w:t>
      </w:r>
      <w:r w:rsidRPr="002D0727">
        <w:rPr>
          <w:sz w:val="16"/>
        </w:rPr>
        <w:t xml:space="preserve"> in other ways. </w:t>
      </w:r>
      <w:r w:rsidRPr="0019525A">
        <w:rPr>
          <w:rStyle w:val="StyleUnderline"/>
        </w:rPr>
        <w:t>Pakistan</w:t>
      </w:r>
      <w:r w:rsidRPr="002D0727">
        <w:rPr>
          <w:sz w:val="16"/>
        </w:rPr>
        <w:t xml:space="preserve"> clearly </w:t>
      </w:r>
      <w:r w:rsidRPr="0019525A">
        <w:rPr>
          <w:rStyle w:val="StyleUnderline"/>
        </w:rPr>
        <w:t>intends to use these</w:t>
      </w:r>
      <w:r w:rsidRPr="002D0727">
        <w:rPr>
          <w:sz w:val="16"/>
        </w:rPr>
        <w:t xml:space="preserve"> weapons—</w:t>
      </w:r>
      <w:r w:rsidRPr="0019525A">
        <w:rPr>
          <w:rStyle w:val="StyleUnderline"/>
        </w:rPr>
        <w:t>on its own soil if necessary</w:t>
      </w:r>
      <w:r w:rsidRPr="002D0727">
        <w:rPr>
          <w:sz w:val="16"/>
        </w:rPr>
        <w:t xml:space="preserve">—to counter Cold Start’s plan for sudden Indian armoured thrusts into Pakistan. </w:t>
      </w:r>
      <w:r w:rsidRPr="0019525A">
        <w:rPr>
          <w:rStyle w:val="StyleUnderline"/>
        </w:rPr>
        <w:t>The introduction</w:t>
      </w:r>
      <w:r w:rsidRPr="002D0727">
        <w:rPr>
          <w:sz w:val="16"/>
        </w:rPr>
        <w:t xml:space="preserve"> of these weapons </w:t>
      </w:r>
      <w:r w:rsidRPr="0019525A">
        <w:rPr>
          <w:rStyle w:val="StyleUnderline"/>
        </w:rPr>
        <w:t>has altered the long-standing geometry</w:t>
      </w:r>
      <w:r w:rsidRPr="002D0727">
        <w:rPr>
          <w:sz w:val="16"/>
        </w:rPr>
        <w:t xml:space="preserve"> between the two nuclear powers </w:t>
      </w:r>
      <w:r w:rsidRPr="0019525A">
        <w:rPr>
          <w:rStyle w:val="StyleUnderline"/>
        </w:rPr>
        <w:t>and increases the risk of escalation to a nuclear exchange in a crisis.</w:t>
      </w:r>
      <w:r>
        <w:rPr>
          <w:rStyle w:val="StyleUnderline"/>
        </w:rPr>
        <w:t xml:space="preserve"> </w:t>
      </w:r>
      <w:r w:rsidRPr="002D0727">
        <w:rPr>
          <w:sz w:val="16"/>
        </w:rPr>
        <w:t xml:space="preserve">Beyond the risks of runaway nuclear escalation, Pakistan’s growing tactical nuclear weapons programme also brings a wide array of other destabilising characteristics to this already unstable mix: </w:t>
      </w:r>
      <w:r w:rsidRPr="0019525A">
        <w:rPr>
          <w:rStyle w:val="StyleUnderline"/>
        </w:rPr>
        <w:t>the necessity to position</w:t>
      </w:r>
      <w:r w:rsidRPr="002D0727">
        <w:rPr>
          <w:sz w:val="16"/>
        </w:rPr>
        <w:t xml:space="preserve"> these </w:t>
      </w:r>
      <w:r w:rsidRPr="0019525A">
        <w:rPr>
          <w:rStyle w:val="StyleUnderline"/>
        </w:rPr>
        <w:t>short-range weapons close</w:t>
      </w:r>
      <w:r w:rsidRPr="002D0727">
        <w:rPr>
          <w:sz w:val="16"/>
        </w:rPr>
        <w:t xml:space="preserve"> to the border with India, making them more vulnerable to interdiction; the need to move and disperse these weapons during a crisis, </w:t>
      </w:r>
      <w:r w:rsidRPr="0019525A">
        <w:rPr>
          <w:rStyle w:val="StyleUnderline"/>
        </w:rPr>
        <w:t>thereby signalling a nuclear threat;</w:t>
      </w:r>
      <w:r w:rsidRPr="002D0727">
        <w:rPr>
          <w:sz w:val="16"/>
        </w:rPr>
        <w:t xml:space="preserve"> </w:t>
      </w:r>
      <w:r w:rsidRPr="0019525A">
        <w:rPr>
          <w:rStyle w:val="StyleUnderline"/>
        </w:rPr>
        <w:t>and</w:t>
      </w:r>
      <w:r w:rsidRPr="002D0727">
        <w:rPr>
          <w:sz w:val="16"/>
        </w:rPr>
        <w:t xml:space="preserve"> the prospects of local commanders being </w:t>
      </w:r>
      <w:r w:rsidRPr="0019525A">
        <w:rPr>
          <w:rStyle w:val="StyleUnderline"/>
        </w:rPr>
        <w:t>given decentralised control of the weapons—a “use it or lose it” danger if facing an Indian armoured offensive</w:t>
      </w:r>
      <w:r w:rsidRPr="002D0727">
        <w:rPr>
          <w:sz w:val="16"/>
        </w:rPr>
        <w:t xml:space="preserve">. Furthermore, large numbers of small nuclear weapons scattered at different locations increase the risk that some will fall into the hands of violent extremists. A terrorist group gaining control of a nuclear weapon remains one of the most frightening potential spin-offs of the current arms race. Perhaps the most dangerous scenario that could lead to catastrophe is a replay of the 2008 Mumbai terrorist attacks. In November 2008, 10 terrorists launched attacks that left 166 people dead before the last of attackers were finally killed by Indian security forces almost 60 hours after the attacks began. By that time, there was strong evidence that the attackers were Pakistani and belonged to a Pakistan-supported militant group. Indian public outrage and humiliation were overwhelming. Only through the combination of diplomatic pressure from the US and immense restraint exerted by then-Indian prime minister Manmohan Singh was an Indian retaliatory strike averted. </w:t>
      </w:r>
      <w:r w:rsidRPr="0019525A">
        <w:rPr>
          <w:rStyle w:val="StyleUnderline"/>
        </w:rPr>
        <w:t>The chances of</w:t>
      </w:r>
      <w:r w:rsidRPr="002D0727">
        <w:rPr>
          <w:sz w:val="16"/>
        </w:rPr>
        <w:t xml:space="preserve"> such </w:t>
      </w:r>
      <w:r w:rsidRPr="0019525A">
        <w:rPr>
          <w:rStyle w:val="StyleUnderline"/>
        </w:rPr>
        <w:t>Indian</w:t>
      </w:r>
      <w:r w:rsidRPr="002D0727">
        <w:rPr>
          <w:sz w:val="16"/>
        </w:rPr>
        <w:t xml:space="preserve"> government </w:t>
      </w:r>
      <w:r w:rsidRPr="0019525A">
        <w:rPr>
          <w:rStyle w:val="StyleUnderline"/>
        </w:rPr>
        <w:t>restraint</w:t>
      </w:r>
      <w:r w:rsidRPr="002D0727">
        <w:rPr>
          <w:sz w:val="16"/>
        </w:rPr>
        <w:t xml:space="preserve"> in a similarly deadly future scenario </w:t>
      </w:r>
      <w:r w:rsidRPr="0019525A">
        <w:rPr>
          <w:rStyle w:val="StyleUnderline"/>
        </w:rPr>
        <w:t>are unlikely.</w:t>
      </w:r>
      <w:r w:rsidRPr="002D0727">
        <w:rPr>
          <w:sz w:val="16"/>
        </w:rPr>
        <w:t xml:space="preserve"> </w:t>
      </w:r>
      <w:r w:rsidRPr="0019525A">
        <w:rPr>
          <w:rStyle w:val="StyleUnderline"/>
        </w:rPr>
        <w:t>Experts</w:t>
      </w:r>
      <w:r w:rsidRPr="002D0727">
        <w:rPr>
          <w:sz w:val="16"/>
        </w:rPr>
        <w:t xml:space="preserve"> </w:t>
      </w:r>
      <w:r w:rsidRPr="0019525A">
        <w:rPr>
          <w:rStyle w:val="StyleUnderline"/>
        </w:rPr>
        <w:t>such as</w:t>
      </w:r>
      <w:r w:rsidRPr="002D0727">
        <w:rPr>
          <w:sz w:val="16"/>
        </w:rPr>
        <w:t xml:space="preserve"> Stephen </w:t>
      </w:r>
      <w:r w:rsidRPr="0019525A">
        <w:rPr>
          <w:rStyle w:val="StyleUnderline"/>
        </w:rPr>
        <w:t>Cohen of</w:t>
      </w:r>
      <w:r w:rsidRPr="002D0727">
        <w:rPr>
          <w:sz w:val="16"/>
        </w:rPr>
        <w:t xml:space="preserve"> the </w:t>
      </w:r>
      <w:r w:rsidRPr="0019525A">
        <w:rPr>
          <w:rStyle w:val="StyleUnderline"/>
        </w:rPr>
        <w:t>Brookings</w:t>
      </w:r>
      <w:r w:rsidRPr="002D0727">
        <w:rPr>
          <w:sz w:val="16"/>
        </w:rPr>
        <w:t xml:space="preserve"> Institution </w:t>
      </w:r>
      <w:r w:rsidRPr="0019525A">
        <w:rPr>
          <w:rStyle w:val="StyleUnderline"/>
        </w:rPr>
        <w:t>and</w:t>
      </w:r>
      <w:r w:rsidRPr="002D0727">
        <w:rPr>
          <w:sz w:val="16"/>
        </w:rPr>
        <w:t xml:space="preserve"> former US ambassador to India Robert </w:t>
      </w:r>
      <w:r w:rsidRPr="0019525A">
        <w:rPr>
          <w:rStyle w:val="StyleUnderline"/>
        </w:rPr>
        <w:t>Blackwill agree</w:t>
      </w:r>
      <w:r w:rsidRPr="002D0727">
        <w:rPr>
          <w:sz w:val="16"/>
        </w:rPr>
        <w:t xml:space="preserve"> that if there were another Mumbai, Indian prime minister Narendra </w:t>
      </w:r>
      <w:r w:rsidRPr="0019525A">
        <w:rPr>
          <w:rStyle w:val="StyleUnderline"/>
        </w:rPr>
        <w:t>Modi would not</w:t>
      </w:r>
      <w:r w:rsidRPr="002D0727">
        <w:rPr>
          <w:sz w:val="16"/>
        </w:rPr>
        <w:t xml:space="preserve"> </w:t>
      </w:r>
      <w:r w:rsidRPr="0019525A">
        <w:rPr>
          <w:rStyle w:val="StyleUnderline"/>
        </w:rPr>
        <w:t>step back</w:t>
      </w:r>
      <w:r w:rsidRPr="002D0727">
        <w:rPr>
          <w:sz w:val="16"/>
        </w:rPr>
        <w:t xml:space="preserve"> from using military force in response, unlike his predecessors. Indian public opinion would demand retaliation, especially after the unpopular degree of restraint exercised by the Singh government after the Mumbai attacks. But </w:t>
      </w:r>
      <w:r w:rsidRPr="0019525A">
        <w:rPr>
          <w:rStyle w:val="StyleUnderline"/>
        </w:rPr>
        <w:t>there remains no meaningful senior-level dialogue</w:t>
      </w:r>
      <w:r w:rsidRPr="002D0727">
        <w:rPr>
          <w:sz w:val="16"/>
        </w:rPr>
        <w:t xml:space="preserve"> between the two states—last August’s planned meeting between the two national security advisers was cancelled after disagreements about Kashmiri separatists. There may be little the US or the world can do to forestall this conflict still looming just over the horizon. Nevertheless, the tremendous dangers of this situation require US policymakers to devote more time and energy in trying to do so, and some small steps may help. The US should work hard to catalyse confidence-building measures between the two sides, seeking to open more peacetime channels to create dialogue and potential conflict mediation options for the future. Neither nation’s military currently has any direct communications. Quiet, off-the-record meetings between senior military leaders would help lessen tensions and establish some degree of mutual dialogue and understanding before a crisis erupts. The US should also sponsor unofficial tabletop exercises involving representatives of each side to explore how escalation in a nuclear conflict could unfold. The US should also reach out to current (and former) civil and military decision-makers on both sides to develop and grow bilateral relationships that could prove vital in the next crisis. And the US should continue to encourage Pakistan to slow its fielding of tactical nuclear weapons, and keep them under tight central control well away from vulnerable forward-deployed positions. The lack of any tangible results from the US government’s recent outreach to Pakistan on this topic should only encourage renewed efforts. </w:t>
      </w:r>
      <w:r w:rsidRPr="002D0727">
        <w:rPr>
          <w:rStyle w:val="StyleUnderline"/>
        </w:rPr>
        <w:t xml:space="preserve">A nuclear war between India and Pakistan would </w:t>
      </w:r>
      <w:r w:rsidRPr="002D0727">
        <w:rPr>
          <w:sz w:val="16"/>
        </w:rPr>
        <w:t xml:space="preserve">dramatically </w:t>
      </w:r>
      <w:r w:rsidRPr="002D0727">
        <w:rPr>
          <w:rStyle w:val="StyleUnderline"/>
        </w:rPr>
        <w:t xml:space="preserve">alter the world </w:t>
      </w:r>
      <w:r w:rsidRPr="002D0727">
        <w:rPr>
          <w:sz w:val="16"/>
        </w:rPr>
        <w:t xml:space="preserve">as we know it. The </w:t>
      </w:r>
      <w:r w:rsidRPr="002D0727">
        <w:rPr>
          <w:rStyle w:val="StyleUnderline"/>
        </w:rPr>
        <w:t xml:space="preserve">damage from fallout </w:t>
      </w:r>
      <w:r w:rsidRPr="002D0727">
        <w:rPr>
          <w:sz w:val="16"/>
        </w:rPr>
        <w:t xml:space="preserve">and blast, the </w:t>
      </w:r>
      <w:r w:rsidRPr="002D0727">
        <w:rPr>
          <w:rStyle w:val="StyleUnderline"/>
        </w:rPr>
        <w:t xml:space="preserve">deaths of </w:t>
      </w:r>
      <w:r w:rsidRPr="002D0727">
        <w:rPr>
          <w:sz w:val="16"/>
        </w:rPr>
        <w:t xml:space="preserve">potentially </w:t>
      </w:r>
      <w:r w:rsidRPr="002D0727">
        <w:rPr>
          <w:rStyle w:val="StyleUnderline"/>
        </w:rPr>
        <w:t>millions</w:t>
      </w:r>
      <w:r w:rsidRPr="002D0727">
        <w:rPr>
          <w:sz w:val="16"/>
        </w:rPr>
        <w:t xml:space="preserve">, and </w:t>
      </w:r>
      <w:r w:rsidRPr="002D0727">
        <w:rPr>
          <w:rStyle w:val="StyleUnderline"/>
        </w:rPr>
        <w:t xml:space="preserve">the environmental devastation </w:t>
      </w:r>
      <w:r w:rsidRPr="002D0727">
        <w:rPr>
          <w:sz w:val="16"/>
        </w:rPr>
        <w:t xml:space="preserve">of even a few weapons detonations </w:t>
      </w:r>
      <w:r w:rsidRPr="002D0727">
        <w:rPr>
          <w:rStyle w:val="StyleUnderline"/>
        </w:rPr>
        <w:t xml:space="preserve">would </w:t>
      </w:r>
      <w:r w:rsidRPr="002D0727">
        <w:rPr>
          <w:sz w:val="16"/>
        </w:rPr>
        <w:t xml:space="preserve">suddenly </w:t>
      </w:r>
      <w:r w:rsidRPr="002D0727">
        <w:rPr>
          <w:rStyle w:val="StyleUnderline"/>
        </w:rPr>
        <w:t xml:space="preserve">dwarf </w:t>
      </w:r>
      <w:r w:rsidRPr="002D0727">
        <w:rPr>
          <w:sz w:val="16"/>
        </w:rPr>
        <w:t xml:space="preserve">any </w:t>
      </w:r>
      <w:r w:rsidRPr="002D0727">
        <w:rPr>
          <w:rStyle w:val="StyleUnderline"/>
        </w:rPr>
        <w:t>other global problem</w:t>
      </w:r>
      <w:r w:rsidRPr="002D0727">
        <w:rPr>
          <w:sz w:val="16"/>
        </w:rPr>
        <w:t xml:space="preserve">. There is no shortage of conflicts and crises around the world demanding the attention of policymakers in Washington and other capitals. But </w:t>
      </w:r>
      <w:r w:rsidRPr="002D0727">
        <w:rPr>
          <w:rStyle w:val="StyleUnderline"/>
        </w:rPr>
        <w:t xml:space="preserve">the stakes </w:t>
      </w:r>
      <w:r w:rsidRPr="002D0727">
        <w:rPr>
          <w:sz w:val="16"/>
        </w:rPr>
        <w:t xml:space="preserve">of a war between two </w:t>
      </w:r>
      <w:r w:rsidRPr="002D0727">
        <w:rPr>
          <w:rStyle w:val="StyleUnderline"/>
        </w:rPr>
        <w:t xml:space="preserve">of the world’s most hostile nuclear powers deserves attention before </w:t>
      </w:r>
      <w:r w:rsidRPr="002D0727">
        <w:rPr>
          <w:sz w:val="16"/>
        </w:rPr>
        <w:t xml:space="preserve">the next inevitable </w:t>
      </w:r>
      <w:r w:rsidRPr="002D0727">
        <w:rPr>
          <w:rStyle w:val="StyleUnderline"/>
        </w:rPr>
        <w:t>flare-up</w:t>
      </w:r>
      <w:r w:rsidRPr="002D0727">
        <w:rPr>
          <w:sz w:val="16"/>
        </w:rPr>
        <w:t>. Taking a series of modest steps now to try to avert the worst outcomes from this dangerous pink flamingo hiding in plain sight is an investment well worth making.</w:t>
      </w:r>
    </w:p>
    <w:p w14:paraId="67C0C204" w14:textId="77777777" w:rsidR="003E5F7B" w:rsidRDefault="003E5F7B" w:rsidP="003E5F7B"/>
    <w:p w14:paraId="68DFF229" w14:textId="140A9AAA" w:rsidR="003E5F7B" w:rsidRDefault="0033739B" w:rsidP="005D14DA">
      <w:pPr>
        <w:pStyle w:val="Heading3"/>
      </w:pPr>
      <w:r>
        <w:t xml:space="preserve">Impact—Global </w:t>
      </w:r>
      <w:r w:rsidR="005D14DA">
        <w:t>Warming</w:t>
      </w:r>
    </w:p>
    <w:p w14:paraId="3581E5C4" w14:textId="77777777" w:rsidR="005D14DA" w:rsidRDefault="005D14DA" w:rsidP="005D14DA"/>
    <w:p w14:paraId="7774B0B3" w14:textId="230E78F1" w:rsidR="005D14DA" w:rsidRDefault="005D14DA" w:rsidP="005D14DA">
      <w:pPr>
        <w:pStyle w:val="Heading4"/>
      </w:pPr>
      <w:r>
        <w:t>Strong US/Indian relations key to solve climate change</w:t>
      </w:r>
    </w:p>
    <w:p w14:paraId="52ABC76D" w14:textId="3221C38C" w:rsidR="005D14DA" w:rsidRPr="005D14DA" w:rsidRDefault="005D14DA" w:rsidP="005D14DA">
      <w:r w:rsidRPr="005D14DA">
        <w:rPr>
          <w:rStyle w:val="Style13ptBold"/>
        </w:rPr>
        <w:t>Armitage et al., 10</w:t>
      </w:r>
      <w:r>
        <w:t xml:space="preserve"> – </w:t>
      </w:r>
      <w:r w:rsidRPr="005D14DA">
        <w:t>President of Armitage International. He has served in a number of senior national security posts in government, most recently as Deputy Secretary of State</w:t>
      </w:r>
      <w:r>
        <w:t xml:space="preserve"> (Richard L., with R. Nicholas Burns and Richard Fontaine, October. “Natural Allies: A Blueprint for the Future of U.S.-India Relations.” </w:t>
      </w:r>
      <w:r w:rsidRPr="005D14DA">
        <w:t>http://www.cnas.org/files/documents/publications/CNAS_Natural%20Allies_ArmitageBurnsFontaine.pdf</w:t>
      </w:r>
      <w:r>
        <w:t>)</w:t>
      </w:r>
    </w:p>
    <w:p w14:paraId="010BA3A1" w14:textId="76CED2AA" w:rsidR="005D14DA" w:rsidRDefault="005D14DA" w:rsidP="005D14DA">
      <w:r w:rsidRPr="005D14DA">
        <w:rPr>
          <w:rStyle w:val="StyleUnderline"/>
        </w:rPr>
        <w:t>India’s emergence as a key actor at the Copenhagen summit on climate change</w:t>
      </w:r>
      <w:r>
        <w:t xml:space="preserve"> in December 2009 </w:t>
      </w:r>
      <w:r w:rsidRPr="005D14DA">
        <w:rPr>
          <w:rStyle w:val="StyleUnderline"/>
        </w:rPr>
        <w:t>rep - resented a turning point in its global activism. T</w:t>
      </w:r>
      <w:r>
        <w:t xml:space="preserve">he  Copenhagen talks put new stresses on the bilateral  relationship when India sided with the BASIC (i.e.,  Brazil, South Africa, India, and China) bloc rather  than with the United States and its other partners.  At the same time, </w:t>
      </w:r>
      <w:r w:rsidRPr="005D14DA">
        <w:rPr>
          <w:rStyle w:val="StyleUnderline"/>
        </w:rPr>
        <w:t>direct Indian engagement in  these global negotiations demonstrated that it is  essential to any international solution to this press - ing proble</w:t>
      </w:r>
      <w:r>
        <w:t xml:space="preserve">m.  </w:t>
      </w:r>
      <w:r w:rsidRPr="005D14DA">
        <w:rPr>
          <w:rStyle w:val="StyleUnderline"/>
        </w:rPr>
        <w:t>While real differences exist</w:t>
      </w:r>
      <w:r>
        <w:t xml:space="preserve"> – and will likely con - tinue </w:t>
      </w:r>
      <w:r w:rsidRPr="005D14DA">
        <w:rPr>
          <w:rStyle w:val="StyleUnderline"/>
        </w:rPr>
        <w:t>– on the best methods for reducing carbon  emissions, this effort should not be seen as a  competition</w:t>
      </w:r>
      <w:r>
        <w:t xml:space="preserve"> between developed and developing  countries. On the contrary, </w:t>
      </w:r>
      <w:r w:rsidRPr="005D14DA">
        <w:rPr>
          <w:rStyle w:val="StyleUnderline"/>
        </w:rPr>
        <w:t>any meaningful reduc - tion in carbon emissions will require the active  collaboration of the world’s largest energy consum - ers. India, one of the two fastest-growing energy  markets in the world today, is critical to this effort</w:t>
      </w:r>
      <w:r>
        <w:t>.</w:t>
      </w:r>
    </w:p>
    <w:p w14:paraId="26C1D4DB" w14:textId="09681257" w:rsidR="008F0E67" w:rsidRDefault="008F0E67" w:rsidP="008F0E67">
      <w:pPr>
        <w:pStyle w:val="Heading4"/>
      </w:pPr>
      <w:r>
        <w:t>The impact is extinction.</w:t>
      </w:r>
    </w:p>
    <w:p w14:paraId="6300ED06" w14:textId="78943851" w:rsidR="008F0E67" w:rsidRPr="00D61056" w:rsidRDefault="008F0E67" w:rsidP="008F0E67">
      <w:pPr>
        <w:rPr>
          <w:rFonts w:ascii="Times New Roman" w:hAnsi="Times New Roman"/>
        </w:rPr>
      </w:pPr>
      <w:r w:rsidRPr="00D61056">
        <w:rPr>
          <w:rFonts w:ascii="Times New Roman" w:hAnsi="Times New Roman"/>
          <w:b/>
          <w:sz w:val="26"/>
          <w:szCs w:val="26"/>
        </w:rPr>
        <w:t>Bushnell 10</w:t>
      </w:r>
      <w:r w:rsidRPr="00D61056">
        <w:rPr>
          <w:rFonts w:ascii="Times New Roman" w:hAnsi="Times New Roman"/>
        </w:rPr>
        <w:t xml:space="preserve"> </w:t>
      </w:r>
      <w:r w:rsidRPr="00D61056">
        <w:rPr>
          <w:rFonts w:ascii="Times New Roman" w:hAnsi="Times New Roman"/>
          <w:szCs w:val="22"/>
        </w:rPr>
        <w:t xml:space="preserve">- Chief scientist at the NASA Langley Research Center [Dennis Bushnell (MS in mechanical engineering. He won the Lawrence A. Sperry Award, AIAA Fluid and Plasma Dynamics Award, the AIAA Dryden Lectureship, and is the recipient of many NASA Medals for outstanding Scientific Achievement and Leadership.) “Conquering Climate Change,” </w:t>
      </w:r>
      <w:r w:rsidRPr="00D61056">
        <w:rPr>
          <w:rFonts w:ascii="Times New Roman" w:hAnsi="Times New Roman"/>
          <w:szCs w:val="22"/>
          <w:u w:val="single"/>
        </w:rPr>
        <w:t>The Futurist</w:t>
      </w:r>
      <w:r w:rsidRPr="00D61056">
        <w:rPr>
          <w:rFonts w:ascii="Times New Roman" w:hAnsi="Times New Roman"/>
          <w:szCs w:val="22"/>
        </w:rPr>
        <w:t>, May-June, 2010</w:t>
      </w:r>
    </w:p>
    <w:p w14:paraId="3591F14C" w14:textId="77777777" w:rsidR="008F0E67" w:rsidRPr="00D61056" w:rsidRDefault="008F0E67" w:rsidP="008F0E67">
      <w:pPr>
        <w:rPr>
          <w:rFonts w:ascii="Times New Roman" w:hAnsi="Times New Roman"/>
          <w:szCs w:val="22"/>
        </w:rPr>
      </w:pPr>
      <w:r w:rsidRPr="008F0E67">
        <w:rPr>
          <w:rFonts w:ascii="Times New Roman" w:hAnsi="Times New Roman"/>
          <w:szCs w:val="22"/>
          <w:u w:val="single"/>
        </w:rPr>
        <w:t>During the Permian extinction</w:t>
      </w:r>
      <w:r w:rsidRPr="008F0E67">
        <w:rPr>
          <w:rFonts w:ascii="Times New Roman" w:hAnsi="Times New Roman"/>
          <w:szCs w:val="22"/>
        </w:rPr>
        <w:t>, a number of chain reaction events, or “</w:t>
      </w:r>
      <w:r w:rsidRPr="008F0E67">
        <w:rPr>
          <w:rFonts w:ascii="Times New Roman" w:hAnsi="Times New Roman"/>
          <w:szCs w:val="22"/>
          <w:u w:val="single"/>
        </w:rPr>
        <w:t>positive feedbacks</w:t>
      </w:r>
      <w:r w:rsidRPr="008F0E67">
        <w:rPr>
          <w:rFonts w:ascii="Times New Roman" w:hAnsi="Times New Roman"/>
          <w:szCs w:val="22"/>
        </w:rPr>
        <w:t xml:space="preserve">,” </w:t>
      </w:r>
      <w:r w:rsidRPr="008F0E67">
        <w:rPr>
          <w:rFonts w:ascii="Times New Roman" w:hAnsi="Times New Roman"/>
          <w:szCs w:val="22"/>
          <w:u w:val="single"/>
        </w:rPr>
        <w:t>resulted in oxygen-depleted oceans</w:t>
      </w:r>
      <w:r w:rsidRPr="008F0E67">
        <w:rPr>
          <w:rFonts w:ascii="Times New Roman" w:hAnsi="Times New Roman"/>
          <w:szCs w:val="22"/>
        </w:rPr>
        <w:t xml:space="preserve">, </w:t>
      </w:r>
      <w:r w:rsidRPr="008F0E67">
        <w:rPr>
          <w:rFonts w:ascii="Times New Roman" w:hAnsi="Times New Roman"/>
          <w:szCs w:val="22"/>
          <w:u w:val="single"/>
        </w:rPr>
        <w:t>enabling overgrowth of</w:t>
      </w:r>
      <w:r w:rsidRPr="008F0E67">
        <w:rPr>
          <w:rFonts w:ascii="Times New Roman" w:hAnsi="Times New Roman"/>
          <w:szCs w:val="22"/>
        </w:rPr>
        <w:t xml:space="preserve"> certain </w:t>
      </w:r>
      <w:r w:rsidRPr="008F0E67">
        <w:rPr>
          <w:rFonts w:ascii="Times New Roman" w:hAnsi="Times New Roman"/>
          <w:szCs w:val="22"/>
          <w:u w:val="single"/>
        </w:rPr>
        <w:t>bacteria, producing</w:t>
      </w:r>
      <w:r w:rsidRPr="008F0E67">
        <w:rPr>
          <w:rFonts w:ascii="Times New Roman" w:hAnsi="Times New Roman"/>
          <w:szCs w:val="22"/>
        </w:rPr>
        <w:t xml:space="preserve"> copious amounts of </w:t>
      </w:r>
      <w:r w:rsidRPr="008F0E67">
        <w:rPr>
          <w:rFonts w:ascii="Times New Roman" w:hAnsi="Times New Roman"/>
          <w:szCs w:val="22"/>
          <w:u w:val="single"/>
        </w:rPr>
        <w:t>hydrogen sulfide, making the atmosphere toxic, and decimating the ozone layer, all producing species die-off.</w:t>
      </w:r>
      <w:r w:rsidRPr="008F0E67">
        <w:rPr>
          <w:rFonts w:ascii="Times New Roman" w:hAnsi="Times New Roman"/>
          <w:szCs w:val="22"/>
        </w:rPr>
        <w:t xml:space="preserve"> </w:t>
      </w:r>
      <w:r w:rsidRPr="008F0E67">
        <w:rPr>
          <w:rFonts w:ascii="Times New Roman" w:hAnsi="Times New Roman"/>
          <w:szCs w:val="22"/>
          <w:u w:val="single"/>
        </w:rPr>
        <w:t>The positive feedbacks not yet fully included in the IPCC projections include the release of the massive amounts of fossil methane</w:t>
      </w:r>
      <w:r w:rsidRPr="008F0E67">
        <w:rPr>
          <w:rFonts w:ascii="Times New Roman" w:hAnsi="Times New Roman"/>
          <w:szCs w:val="22"/>
        </w:rPr>
        <w:t xml:space="preserve">, some 20 times worse than CO2 as an accelerator of warming, </w:t>
      </w:r>
      <w:r w:rsidRPr="008F0E67">
        <w:rPr>
          <w:rFonts w:ascii="Times New Roman" w:hAnsi="Times New Roman"/>
          <w:szCs w:val="22"/>
          <w:u w:val="single"/>
        </w:rPr>
        <w:t>fossil CO2</w:t>
      </w:r>
      <w:r w:rsidRPr="008F0E67">
        <w:rPr>
          <w:rFonts w:ascii="Times New Roman" w:hAnsi="Times New Roman"/>
          <w:szCs w:val="22"/>
        </w:rPr>
        <w:t xml:space="preserve"> from the tundra and oceans, </w:t>
      </w:r>
      <w:r w:rsidRPr="008F0E67">
        <w:rPr>
          <w:rFonts w:ascii="Times New Roman" w:hAnsi="Times New Roman"/>
          <w:szCs w:val="22"/>
          <w:u w:val="single"/>
        </w:rPr>
        <w:t>reduced oceanic CO2 uptake</w:t>
      </w:r>
      <w:r w:rsidRPr="008F0E67">
        <w:rPr>
          <w:rFonts w:ascii="Times New Roman" w:hAnsi="Times New Roman"/>
          <w:szCs w:val="22"/>
        </w:rPr>
        <w:t xml:space="preserve"> due to higher temperatures, </w:t>
      </w:r>
      <w:r w:rsidRPr="008F0E67">
        <w:rPr>
          <w:rFonts w:ascii="Times New Roman" w:hAnsi="Times New Roman"/>
          <w:szCs w:val="22"/>
          <w:u w:val="single"/>
        </w:rPr>
        <w:t>acidification and algae changes</w:t>
      </w:r>
      <w:r w:rsidRPr="008F0E67">
        <w:rPr>
          <w:rFonts w:ascii="Times New Roman" w:hAnsi="Times New Roman"/>
          <w:szCs w:val="22"/>
        </w:rPr>
        <w:t xml:space="preserve">, changes in the earth’s ability to reflect the sun’s light back into space due to loss of glacier ice, changes in land use, and extensive water evaporation (a greenhouse gas) from temperature increases. </w:t>
      </w:r>
      <w:r w:rsidRPr="008F0E67">
        <w:rPr>
          <w:rFonts w:ascii="Times New Roman" w:hAnsi="Times New Roman"/>
          <w:szCs w:val="22"/>
          <w:u w:val="single"/>
        </w:rPr>
        <w:t>The additional effects of these feedbacks increase the projections</w:t>
      </w:r>
      <w:r w:rsidRPr="008F0E67">
        <w:rPr>
          <w:rFonts w:ascii="Times New Roman" w:hAnsi="Times New Roman"/>
          <w:szCs w:val="22"/>
        </w:rPr>
        <w:t xml:space="preserve"> from a 4°C–6°C temperature rise by 2100 </w:t>
      </w:r>
      <w:r w:rsidRPr="008F0E67">
        <w:rPr>
          <w:rFonts w:ascii="Times New Roman" w:hAnsi="Times New Roman"/>
          <w:szCs w:val="22"/>
          <w:u w:val="single"/>
        </w:rPr>
        <w:t xml:space="preserve">to a </w:t>
      </w:r>
      <w:r w:rsidRPr="008F0E67">
        <w:rPr>
          <w:rFonts w:ascii="Times New Roman" w:hAnsi="Times New Roman"/>
          <w:iCs/>
          <w:szCs w:val="22"/>
          <w:u w:val="single"/>
          <w:bdr w:val="single" w:sz="18" w:space="0" w:color="auto"/>
        </w:rPr>
        <w:t>10°C–12°C rise</w:t>
      </w:r>
      <w:r w:rsidRPr="008F0E67">
        <w:rPr>
          <w:rFonts w:ascii="Times New Roman" w:hAnsi="Times New Roman"/>
          <w:szCs w:val="22"/>
        </w:rPr>
        <w:t xml:space="preserve">, according to some estimates. </w:t>
      </w:r>
      <w:r w:rsidRPr="008F0E67">
        <w:rPr>
          <w:rFonts w:ascii="Times New Roman" w:hAnsi="Times New Roman"/>
          <w:szCs w:val="22"/>
          <w:u w:val="single"/>
        </w:rPr>
        <w:t>At those temperatures,</w:t>
      </w:r>
      <w:r w:rsidRPr="008F0E67">
        <w:rPr>
          <w:rFonts w:ascii="Times New Roman" w:hAnsi="Times New Roman"/>
          <w:szCs w:val="22"/>
        </w:rPr>
        <w:t xml:space="preserve"> beyond 2100, </w:t>
      </w:r>
      <w:r w:rsidRPr="008F0E67">
        <w:rPr>
          <w:rFonts w:ascii="Times New Roman" w:hAnsi="Times New Roman"/>
          <w:szCs w:val="22"/>
          <w:u w:val="single"/>
        </w:rPr>
        <w:t>essentially all the ice would melt and the ocean would rise by as much as 75 meters, flooding</w:t>
      </w:r>
      <w:r w:rsidRPr="008F0E67">
        <w:rPr>
          <w:rFonts w:ascii="Times New Roman" w:hAnsi="Times New Roman"/>
          <w:szCs w:val="22"/>
        </w:rPr>
        <w:t xml:space="preserve"> the homes of </w:t>
      </w:r>
      <w:r w:rsidRPr="008F0E67">
        <w:rPr>
          <w:rFonts w:ascii="Times New Roman" w:hAnsi="Times New Roman"/>
          <w:szCs w:val="22"/>
          <w:u w:val="single"/>
        </w:rPr>
        <w:t>one-third of the global population</w:t>
      </w:r>
      <w:r w:rsidRPr="008F0E67">
        <w:rPr>
          <w:rFonts w:ascii="Times New Roman" w:hAnsi="Times New Roman"/>
          <w:szCs w:val="22"/>
        </w:rPr>
        <w:t xml:space="preserve">. Between now and then, </w:t>
      </w:r>
      <w:r w:rsidRPr="008F0E67">
        <w:rPr>
          <w:rFonts w:ascii="Times New Roman" w:hAnsi="Times New Roman"/>
          <w:szCs w:val="22"/>
          <w:u w:val="single"/>
        </w:rPr>
        <w:t>ocean methane hydrate release could cause major tidal waves, and glacier melting could affect major rivers upon which</w:t>
      </w:r>
      <w:r w:rsidRPr="008F0E67">
        <w:rPr>
          <w:rFonts w:ascii="Times New Roman" w:hAnsi="Times New Roman"/>
          <w:szCs w:val="22"/>
        </w:rPr>
        <w:t xml:space="preserve"> a large percentage of </w:t>
      </w:r>
      <w:r w:rsidRPr="008F0E67">
        <w:rPr>
          <w:rFonts w:ascii="Times New Roman" w:hAnsi="Times New Roman"/>
          <w:szCs w:val="22"/>
          <w:u w:val="single"/>
        </w:rPr>
        <w:t>the population depends</w:t>
      </w:r>
      <w:r w:rsidRPr="008F0E67">
        <w:rPr>
          <w:rFonts w:ascii="Times New Roman" w:hAnsi="Times New Roman"/>
          <w:szCs w:val="22"/>
        </w:rPr>
        <w:t xml:space="preserve">. </w:t>
      </w:r>
      <w:r w:rsidRPr="008F0E67">
        <w:rPr>
          <w:rFonts w:ascii="Times New Roman" w:hAnsi="Times New Roman"/>
          <w:szCs w:val="22"/>
          <w:u w:val="single"/>
        </w:rPr>
        <w:t>We’ll see increases in</w:t>
      </w:r>
      <w:r w:rsidRPr="008F0E67">
        <w:rPr>
          <w:rFonts w:ascii="Times New Roman" w:hAnsi="Times New Roman"/>
          <w:szCs w:val="22"/>
        </w:rPr>
        <w:t xml:space="preserve"> flooding, storms, </w:t>
      </w:r>
      <w:r w:rsidRPr="008F0E67">
        <w:rPr>
          <w:rFonts w:ascii="Times New Roman" w:hAnsi="Times New Roman"/>
          <w:szCs w:val="22"/>
          <w:u w:val="single"/>
        </w:rPr>
        <w:t>disease, droughts, species extinctions, ocean acidification</w:t>
      </w:r>
      <w:r w:rsidRPr="008F0E67">
        <w:rPr>
          <w:rFonts w:ascii="Times New Roman" w:hAnsi="Times New Roman"/>
          <w:szCs w:val="22"/>
        </w:rPr>
        <w:t xml:space="preserve">, and a litany of other impacts, all as a consequence of man-made climate change. </w:t>
      </w:r>
      <w:r w:rsidRPr="008F0E67">
        <w:rPr>
          <w:rFonts w:ascii="Times New Roman" w:hAnsi="Times New Roman"/>
          <w:szCs w:val="22"/>
          <w:u w:val="single"/>
        </w:rPr>
        <w:t xml:space="preserve">Arctic ice melting, CO2 increases, and ocean warming are all occurring much faster than previous IPCC forecasts, so, as dire as the forecasts sound, they’re </w:t>
      </w:r>
      <w:r w:rsidRPr="008F0E67">
        <w:rPr>
          <w:rFonts w:ascii="Times New Roman" w:hAnsi="Times New Roman"/>
          <w:iCs/>
          <w:szCs w:val="22"/>
          <w:u w:val="single"/>
          <w:bdr w:val="single" w:sz="18" w:space="0" w:color="auto"/>
        </w:rPr>
        <w:t>actually conservative</w:t>
      </w:r>
      <w:r w:rsidRPr="008F0E67">
        <w:rPr>
          <w:rFonts w:ascii="Times New Roman" w:hAnsi="Times New Roman"/>
          <w:szCs w:val="22"/>
        </w:rPr>
        <w:t>. Pg. 7-8</w:t>
      </w:r>
      <w:r w:rsidRPr="00D61056">
        <w:rPr>
          <w:rFonts w:ascii="Times New Roman" w:hAnsi="Times New Roman"/>
          <w:szCs w:val="22"/>
        </w:rPr>
        <w:t xml:space="preserve"> </w:t>
      </w:r>
    </w:p>
    <w:p w14:paraId="46CA17C2" w14:textId="77777777" w:rsidR="003E5F7B" w:rsidRDefault="003E5F7B" w:rsidP="008309EF"/>
    <w:p w14:paraId="7B1B491C" w14:textId="77777777" w:rsidR="008309EF" w:rsidRDefault="008309EF" w:rsidP="008309EF"/>
    <w:p w14:paraId="1C4DC873" w14:textId="487888D7" w:rsidR="00A67E39" w:rsidRDefault="0033739B" w:rsidP="00A67E39">
      <w:pPr>
        <w:pStyle w:val="Heading3"/>
      </w:pPr>
      <w:r>
        <w:t>Impact—</w:t>
      </w:r>
      <w:r w:rsidR="00A67E39">
        <w:t>Economy</w:t>
      </w:r>
    </w:p>
    <w:p w14:paraId="6F0FB153" w14:textId="77777777" w:rsidR="00A67E39" w:rsidRDefault="00A67E39" w:rsidP="00A67E39"/>
    <w:p w14:paraId="61FBBE2C" w14:textId="77777777" w:rsidR="00A67E39" w:rsidRDefault="00A67E39" w:rsidP="00A67E39">
      <w:pPr>
        <w:pStyle w:val="Heading4"/>
      </w:pPr>
      <w:r>
        <w:t>Relations are key to the economy.</w:t>
      </w:r>
    </w:p>
    <w:p w14:paraId="62A84C07" w14:textId="5D167F0B" w:rsidR="00A67E39" w:rsidRDefault="00A67E39" w:rsidP="00A67E39">
      <w:r>
        <w:rPr>
          <w:b/>
        </w:rPr>
        <w:t xml:space="preserve">Tellis, 05 </w:t>
      </w:r>
      <w:r>
        <w:t>Senior Associate @ the Carnegie Endowment for International Peace, Served in US Department of State as Senior Adviser to the Ambassador @ the Embassy of the US in India (Ashley, “US-India Partnership,” House International Relations Committee Testimony, 11/16)</w:t>
      </w:r>
    </w:p>
    <w:p w14:paraId="6D798214" w14:textId="77777777" w:rsidR="00A67E39" w:rsidRDefault="00A67E39" w:rsidP="00A67E39">
      <w:r w:rsidRPr="00764D5D">
        <w:t xml:space="preserve">If I am permitted to digress a bit, let me say parenthetically, that advancing the growth of Indian power, as the Administration currently intends, is not directed, as many critics have alleged, at "containing" China. I do not believe that a policy of containing China is either feasible or necessary at this point in time. (India too, currently, has no interest in becoming part of any coalition aimed at containing China.) Rather, the Administration's strategy of assisting India to become a major world power in the twenty-first century is directed, first and foremost, towards constructing a stable geopolitical order in Asia that is conducive to peace and prosperity. There is little doubt today that </w:t>
      </w:r>
      <w:r w:rsidRPr="0069491E">
        <w:rPr>
          <w:rStyle w:val="HeaderChar"/>
          <w:rFonts w:eastAsiaTheme="minorEastAsia"/>
          <w:u w:val="single"/>
        </w:rPr>
        <w:t>the Asian continent is poised to become the new center of gravity in international politics</w:t>
      </w:r>
      <w:r w:rsidRPr="00764D5D">
        <w:t xml:space="preserve">. Although lower growth in the labor force, reduced export performance, diminishing returns to capital, changes in demographic structure, and the maturation of the economy all suggest that national growth rates in several key Asian states in particular Japan, South Korea, and possibly China are likely to decline in comparison to the latter half of the Cold War period, </w:t>
      </w:r>
      <w:r w:rsidRPr="0069491E">
        <w:rPr>
          <w:rStyle w:val="HeaderChar"/>
          <w:rFonts w:eastAsiaTheme="minorEastAsia"/>
          <w:u w:val="single"/>
        </w:rPr>
        <w:t>the spurt in Indian growth rates</w:t>
      </w:r>
      <w:r w:rsidRPr="00764D5D">
        <w:t xml:space="preserve">, coupled with the relatively high though still marginally declining growth rates in China, </w:t>
      </w:r>
      <w:r w:rsidRPr="0069491E">
        <w:rPr>
          <w:rStyle w:val="HeaderChar"/>
          <w:rFonts w:eastAsiaTheme="minorEastAsia"/>
          <w:u w:val="single"/>
        </w:rPr>
        <w:t>will propel Asia's share of the global economy to some 43% by 2025, thus making the continent the largest single locus of economic power worldwide. An Asia that hosts economic power of such magnitude, along with its strong and growing connectivity to the American economy, will become an arena vital to the United States</w:t>
      </w:r>
      <w:r w:rsidRPr="00764D5D">
        <w:t xml:space="preserve"> in much the same way that Europe was the grand prize during the Cold War. In such circumstances, </w:t>
      </w:r>
      <w:r w:rsidRPr="0069491E">
        <w:rPr>
          <w:rStyle w:val="HeaderChar"/>
          <w:rFonts w:eastAsiaTheme="minorEastAsia"/>
          <w:u w:val="single"/>
        </w:rPr>
        <w:t>the Administration's</w:t>
      </w:r>
      <w:r w:rsidRPr="00764D5D">
        <w:t xml:space="preserve"> policy of developing a </w:t>
      </w:r>
      <w:r w:rsidRPr="0069491E">
        <w:rPr>
          <w:rStyle w:val="HeaderChar"/>
          <w:rFonts w:eastAsiaTheme="minorEastAsia"/>
          <w:u w:val="single"/>
        </w:rPr>
        <w:t>new global partnership with India represents a considered effort at "shaping" the emerging Asian environment to suit American interests</w:t>
      </w:r>
      <w:r w:rsidRPr="00764D5D">
        <w:t xml:space="preserve"> in the twenty-first century. Even as the United States focuses on developing good relations with all the major Asian states, </w:t>
      </w:r>
      <w:r w:rsidRPr="0069491E">
        <w:rPr>
          <w:rStyle w:val="HeaderChar"/>
          <w:rFonts w:eastAsiaTheme="minorEastAsia"/>
          <w:u w:val="single"/>
        </w:rPr>
        <w:t>it is eminently reasonable for Washington</w:t>
      </w:r>
      <w:r w:rsidRPr="00764D5D">
        <w:t xml:space="preserve"> not only to invest additional resources in strengthening the continent's democratic powers but also </w:t>
      </w:r>
      <w:r w:rsidRPr="0069491E">
        <w:rPr>
          <w:rStyle w:val="HeaderChar"/>
          <w:rFonts w:eastAsiaTheme="minorEastAsia"/>
          <w:u w:val="single"/>
        </w:rPr>
        <w:t>to deepen the bilateral relationship</w:t>
      </w:r>
      <w:r w:rsidRPr="00764D5D">
        <w:t xml:space="preserve"> enjoyed with each of these countries on the assumption that the proliferation of strong democratic states in Asia represents the best insurance against intra-continental instability as well as threats that may emerge against the United States and its regional presence. Strengthening New Delhi and transforming U.S- Indian ties, therefore, has everything to do with American confidence in Indian democracy and the conviction that its growing strength, tempered by its liberal values, brings only benefits for Asian stability and American security. As Undersecretary of State Nicholas Burns succinctly stated in his testimony before this Committee, "</w:t>
      </w:r>
      <w:r w:rsidRPr="0069491E">
        <w:rPr>
          <w:rStyle w:val="HeaderChar"/>
          <w:rFonts w:eastAsiaTheme="minorEastAsia"/>
          <w:u w:val="single"/>
        </w:rPr>
        <w:t>By cooperating with India</w:t>
      </w:r>
      <w:r w:rsidRPr="00764D5D">
        <w:t xml:space="preserve"> now, we </w:t>
      </w:r>
      <w:r w:rsidRPr="0069491E">
        <w:rPr>
          <w:rStyle w:val="HeaderChar"/>
          <w:rFonts w:eastAsiaTheme="minorEastAsia"/>
          <w:u w:val="single"/>
        </w:rPr>
        <w:t>accelerate the arrival of the benefits that India's rise brings to the region and the world</w:t>
      </w:r>
      <w:r w:rsidRPr="00764D5D">
        <w:t xml:space="preserve">." </w:t>
      </w:r>
    </w:p>
    <w:p w14:paraId="6903D671" w14:textId="741E747D" w:rsidR="00A67E39" w:rsidRDefault="00A67E39" w:rsidP="00A67E39">
      <w:pPr>
        <w:pStyle w:val="Heading4"/>
      </w:pPr>
      <w:r>
        <w:t>Growth solves nuclear war</w:t>
      </w:r>
    </w:p>
    <w:p w14:paraId="583AF640" w14:textId="3B0571C6" w:rsidR="00A67E39" w:rsidRPr="00A67E39" w:rsidRDefault="00A67E39" w:rsidP="00A67E39">
      <w:r>
        <w:rPr>
          <w:b/>
          <w:bCs/>
        </w:rPr>
        <w:t>Cook, 7</w:t>
      </w:r>
      <w:r>
        <w:t xml:space="preserve"> – 21-Year Veteran of the US Treasury Department, Retired Federal Analyst, Washington-Based Writer &amp; Consultant (6/23, Richard C., Global Research, “It’s Official: The Crash of the U.S. Economy has begun,”</w:t>
      </w:r>
      <w:hyperlink r:id="rId13" w:history="1">
        <w:r>
          <w:rPr>
            <w:rStyle w:val="Hyperlink"/>
          </w:rPr>
          <w:t>http://www.venezuelainenglish.com/blog/2007/06/23/it%E2%80%99s-official-the-crash-of-the-us-economy-has-begun/</w:t>
        </w:r>
      </w:hyperlink>
      <w:r>
        <w:rPr>
          <w:color w:val="000000"/>
        </w:rPr>
        <w:t>)</w:t>
      </w:r>
    </w:p>
    <w:p w14:paraId="6905E5B7" w14:textId="77777777" w:rsidR="00A67E39" w:rsidRPr="0069491E" w:rsidRDefault="00A67E39" w:rsidP="00A67E39">
      <w:pPr>
        <w:pStyle w:val="Header"/>
        <w:rPr>
          <w:u w:val="single"/>
        </w:rPr>
      </w:pPr>
      <w:r w:rsidRPr="0069491E">
        <w:rPr>
          <w:u w:val="single"/>
        </w:rPr>
        <w:t>Times of economic crisis produce international tension and politicians tend to go to war rather than face the economic music. The classic example is the worldwide depression of the 1930s leading to World War II. Conditions in the coming years could be as bad as they were then. We could have a really big war if the U.S. decides once and for all to haul off and let China, or whomever, have it in the chops. If they don’t want our dollars or our debt any more, how about a few nukes?</w:t>
      </w:r>
    </w:p>
    <w:p w14:paraId="224A8FF9" w14:textId="77777777" w:rsidR="00A67E39" w:rsidRDefault="00A67E39" w:rsidP="00A67E39"/>
    <w:p w14:paraId="11F43E03" w14:textId="2173B8B9" w:rsidR="00A67E39" w:rsidRDefault="0033739B" w:rsidP="00A67E39">
      <w:pPr>
        <w:pStyle w:val="Heading3"/>
      </w:pPr>
      <w:r>
        <w:t>Impact—</w:t>
      </w:r>
      <w:r w:rsidR="00A67E39">
        <w:t>Terrorism</w:t>
      </w:r>
    </w:p>
    <w:p w14:paraId="6FEFCE87" w14:textId="77777777" w:rsidR="00A67E39" w:rsidRDefault="00A67E39" w:rsidP="00A67E39"/>
    <w:p w14:paraId="636F8E70" w14:textId="53AAF3D8" w:rsidR="00A67E39" w:rsidRDefault="00A67E39" w:rsidP="00A67E39">
      <w:pPr>
        <w:pStyle w:val="Heading4"/>
      </w:pPr>
      <w:r>
        <w:t xml:space="preserve">Strong US/India relations key to preventing terrorism—facilitates effective cooperation </w:t>
      </w:r>
    </w:p>
    <w:p w14:paraId="3EFAFB13" w14:textId="25274586" w:rsidR="00A67E39" w:rsidRDefault="00A67E39" w:rsidP="00A67E39">
      <w:r>
        <w:rPr>
          <w:b/>
        </w:rPr>
        <w:t xml:space="preserve">Ayoob, 2000 - </w:t>
      </w:r>
      <w:r>
        <w:t>Professor of International Relations @ Michigan State University(Mohammed, “India Matters,” Washington Quarterly, Winter)</w:t>
      </w:r>
    </w:p>
    <w:p w14:paraId="3D7ECAAA" w14:textId="77777777" w:rsidR="00A67E39" w:rsidRDefault="00A67E39" w:rsidP="00A67E39">
      <w:r w:rsidRPr="00721321">
        <w:t xml:space="preserve">Indian and U.S. concerns do not coincide merely on the issue of maintaining a stable and secure order in Asia in general and in South Asia in particular. </w:t>
      </w:r>
      <w:r w:rsidRPr="0069491E">
        <w:rPr>
          <w:rStyle w:val="HeaderChar"/>
          <w:rFonts w:eastAsiaTheme="minorEastAsia"/>
          <w:u w:val="single"/>
        </w:rPr>
        <w:t>A major threat</w:t>
      </w:r>
      <w:r w:rsidRPr="00721321">
        <w:t xml:space="preserve"> to both regional and global stability and security </w:t>
      </w:r>
      <w:r w:rsidRPr="0069491E">
        <w:rPr>
          <w:rStyle w:val="HeaderChar"/>
          <w:rFonts w:eastAsiaTheme="minorEastAsia"/>
          <w:u w:val="single"/>
        </w:rPr>
        <w:t>comes from</w:t>
      </w:r>
      <w:r w:rsidRPr="00721321">
        <w:t xml:space="preserve"> a particular variety of </w:t>
      </w:r>
      <w:r w:rsidRPr="0069491E">
        <w:rPr>
          <w:rStyle w:val="HeaderChar"/>
          <w:rFonts w:eastAsiaTheme="minorEastAsia"/>
          <w:u w:val="single"/>
        </w:rPr>
        <w:t xml:space="preserve">terrorism that has targeted both India and the United States. This is the threat posed by Islamic extremists </w:t>
      </w:r>
      <w:r w:rsidRPr="00721321">
        <w:t xml:space="preserve">who have found a safe haven in Talibanized Afghanistan. The August 1998 terrorist bombings of U.S. embassies in Kenya and Tanzania drove this point home to Washington with great force. The retaliatory U.S. bombing of terrorist bases in Afghanistan exposed the fact that </w:t>
      </w:r>
      <w:r w:rsidRPr="0069491E">
        <w:rPr>
          <w:rStyle w:val="HeaderChar"/>
          <w:rFonts w:eastAsiaTheme="minorEastAsia"/>
          <w:u w:val="single"/>
        </w:rPr>
        <w:t>terrorist cadres were being trained in</w:t>
      </w:r>
      <w:r w:rsidRPr="00721321">
        <w:t xml:space="preserve"> these </w:t>
      </w:r>
      <w:r w:rsidRPr="0069491E">
        <w:rPr>
          <w:rStyle w:val="HeaderChar"/>
          <w:rFonts w:eastAsiaTheme="minorEastAsia"/>
          <w:u w:val="single"/>
        </w:rPr>
        <w:t>camps not merely to indulge in anti-American ventures but also to infiltrate Indian Kashmir to create further mayhem</w:t>
      </w:r>
      <w:r w:rsidRPr="00721321">
        <w:t xml:space="preserve"> in the Valley</w:t>
      </w:r>
      <w:r w:rsidRPr="0069491E">
        <w:rPr>
          <w:rStyle w:val="HeaderChar"/>
          <w:rFonts w:eastAsiaTheme="minorEastAsia"/>
          <w:u w:val="single"/>
        </w:rPr>
        <w:t>. India had been warning Washington of the nexus between anti-American terrorist groups and the foreign militants</w:t>
      </w:r>
      <w:r w:rsidRPr="00721321">
        <w:t xml:space="preserve"> -- Afghans, Pakistanis, and Arabs -- </w:t>
      </w:r>
      <w:r w:rsidRPr="0069491E">
        <w:rPr>
          <w:rStyle w:val="HeaderChar"/>
          <w:rFonts w:eastAsiaTheme="minorEastAsia"/>
          <w:u w:val="single"/>
        </w:rPr>
        <w:t>being trained</w:t>
      </w:r>
      <w:r w:rsidRPr="00721321">
        <w:t xml:space="preserve"> in Afghanistan and </w:t>
      </w:r>
      <w:r w:rsidRPr="0069491E">
        <w:rPr>
          <w:rStyle w:val="HeaderChar"/>
          <w:rFonts w:eastAsiaTheme="minorEastAsia"/>
          <w:u w:val="single"/>
        </w:rPr>
        <w:t>Pakistan for terrorist attacks in Kashmir.</w:t>
      </w:r>
      <w:r w:rsidRPr="00721321">
        <w:t xml:space="preserve">  Indeed, by the mid-1990s the nature of the insurgency in the Kashmir Valley had changed from a largely indigenous operation, albeit armed and trained by Pakistan to a substantial extent, to one primarily conducted by foreign mercenaries trained in the killing fields of Afghanistan and paid and supplied by Pakistan's Inter-Services Intelligence (ISI). Pakistan's connection with the Taliban was no secret. Had it not been for Pakistan's material help, extended primarily for domestic political reasons, the predominantly Pushtun Taliban would not have been able to overwhelm decisively and speedily the better trained and largely Tajik and Uzbek forces of their opponents then ruling Kabul. In the context of these connections, it appears that the network of terror comprises not merely the Taliban and the terrorist elements under their protection but also segments of the Pakistani military establishment.  </w:t>
      </w:r>
      <w:r w:rsidRPr="0069491E">
        <w:rPr>
          <w:rStyle w:val="HeaderChar"/>
          <w:rFonts w:eastAsiaTheme="minorEastAsia"/>
          <w:u w:val="single"/>
        </w:rPr>
        <w:t>India and the United States have a major shared interest in foiling the designs of this terrorist network</w:t>
      </w:r>
      <w:r w:rsidRPr="00721321">
        <w:t xml:space="preserve">, and it is becoming increasingly clear to both that </w:t>
      </w:r>
      <w:r w:rsidRPr="0069491E">
        <w:rPr>
          <w:rStyle w:val="HeaderChar"/>
          <w:rFonts w:eastAsiaTheme="minorEastAsia"/>
          <w:u w:val="single"/>
        </w:rPr>
        <w:t>they must cooperate with each other toward this end</w:t>
      </w:r>
      <w:r w:rsidRPr="00721321">
        <w:t xml:space="preserve">. This cooperation has started in earnest, indicated by the fact that </w:t>
      </w:r>
      <w:r w:rsidRPr="0069491E">
        <w:rPr>
          <w:rStyle w:val="HeaderChar"/>
          <w:rFonts w:eastAsiaTheme="minorEastAsia"/>
          <w:u w:val="single"/>
        </w:rPr>
        <w:t>for the first time, high-level discussions have taken place between Indian and U.S. officials specifically focused on</w:t>
      </w:r>
      <w:r w:rsidRPr="00721321">
        <w:t xml:space="preserve"> Afghanistan and </w:t>
      </w:r>
      <w:r w:rsidRPr="0069491E">
        <w:rPr>
          <w:rStyle w:val="HeaderChar"/>
          <w:rFonts w:eastAsiaTheme="minorEastAsia"/>
          <w:u w:val="single"/>
        </w:rPr>
        <w:t>the terrorist threat</w:t>
      </w:r>
      <w:r w:rsidRPr="00721321">
        <w:t xml:space="preserve"> emanating from there. Held in Washington in early September 1999, </w:t>
      </w:r>
      <w:r w:rsidRPr="0069491E">
        <w:rPr>
          <w:rStyle w:val="HeaderChar"/>
          <w:rFonts w:eastAsiaTheme="minorEastAsia"/>
          <w:u w:val="single"/>
        </w:rPr>
        <w:t>this meeting is seen as the harbinger of</w:t>
      </w:r>
      <w:r w:rsidRPr="00721321">
        <w:t xml:space="preserve"> a </w:t>
      </w:r>
      <w:r w:rsidRPr="0069491E">
        <w:rPr>
          <w:rStyle w:val="HeaderChar"/>
          <w:rFonts w:eastAsiaTheme="minorEastAsia"/>
          <w:u w:val="single"/>
        </w:rPr>
        <w:t>more coordinated</w:t>
      </w:r>
      <w:r w:rsidRPr="00721321">
        <w:t xml:space="preserve"> strategy on the issue of </w:t>
      </w:r>
      <w:r w:rsidRPr="0069491E">
        <w:rPr>
          <w:rStyle w:val="HeaderChar"/>
          <w:rFonts w:eastAsiaTheme="minorEastAsia"/>
          <w:u w:val="single"/>
        </w:rPr>
        <w:t>counterterrorism</w:t>
      </w:r>
      <w:r w:rsidRPr="00721321">
        <w:t>. Such coordination has taken on greater urgency because of the recent coup in Pakistan that has brought to power a military establishment suspected of close links with the Taliban.</w:t>
      </w:r>
    </w:p>
    <w:p w14:paraId="4431AF87" w14:textId="77777777" w:rsidR="00A67E39" w:rsidRDefault="00A67E39" w:rsidP="00A67E39">
      <w:pPr>
        <w:rPr>
          <w:sz w:val="12"/>
          <w:szCs w:val="12"/>
        </w:rPr>
      </w:pPr>
    </w:p>
    <w:p w14:paraId="4127AABB" w14:textId="687F2CEA" w:rsidR="00A67E39" w:rsidRDefault="00A67E39" w:rsidP="00A67E39">
      <w:pPr>
        <w:pStyle w:val="Heading4"/>
      </w:pPr>
      <w:r>
        <w:t>Terrorism causes nuclear war.</w:t>
      </w:r>
    </w:p>
    <w:p w14:paraId="4EFAEF2A" w14:textId="5582A099" w:rsidR="00A67E39" w:rsidRDefault="00A67E39" w:rsidP="00A67E39">
      <w:r>
        <w:rPr>
          <w:b/>
          <w:bCs/>
        </w:rPr>
        <w:t xml:space="preserve">Speice, 06 </w:t>
      </w:r>
      <w:r>
        <w:t>JD 2006, College of William &amp; Mary (Patrick, 47 Wm and Mary L. Rev. 1427, lexis)</w:t>
      </w:r>
    </w:p>
    <w:p w14:paraId="0BB5FAB9" w14:textId="77777777" w:rsidR="00A67E39" w:rsidRPr="00994D73" w:rsidRDefault="00A67E39" w:rsidP="00A67E39">
      <w:r w:rsidRPr="00E546B0">
        <w:rPr>
          <w:rStyle w:val="HeaderChar"/>
          <w:rFonts w:eastAsiaTheme="minorEastAsia"/>
          <w:sz w:val="12"/>
          <w:szCs w:val="12"/>
        </w:rPr>
        <w:t>Organizations such as the Russian military</w:t>
      </w:r>
      <w:r w:rsidRPr="00994D73">
        <w:t xml:space="preserve"> and Minatom </w:t>
      </w:r>
      <w:r w:rsidRPr="00E546B0">
        <w:rPr>
          <w:rStyle w:val="HeaderChar"/>
          <w:rFonts w:eastAsiaTheme="minorEastAsia"/>
          <w:sz w:val="12"/>
          <w:szCs w:val="12"/>
        </w:rPr>
        <w:t>are now operating in circumstances of great stress.</w:t>
      </w:r>
      <w:r w:rsidRPr="00994D73">
        <w:t xml:space="preserve"> Money is in short supply, paychecks are irregular, living conditions unpleasant ... [D]isorder within Russia and the resulting </w:t>
      </w:r>
      <w:r w:rsidRPr="00E546B0">
        <w:rPr>
          <w:rStyle w:val="HeaderChar"/>
          <w:rFonts w:eastAsiaTheme="minorEastAsia"/>
          <w:sz w:val="12"/>
          <w:szCs w:val="12"/>
        </w:rPr>
        <w:t>strains within the military could easily cause a lapse or a breakdown in the Russian military's guardianship of nuclear weapons.</w:t>
      </w:r>
      <w:r w:rsidRPr="00994D73">
        <w:t xml:space="preserve"> 38  Accordingly, </w:t>
      </w:r>
      <w:r w:rsidRPr="0069491E">
        <w:rPr>
          <w:rStyle w:val="HeaderChar"/>
          <w:rFonts w:eastAsiaTheme="minorEastAsia"/>
          <w:u w:val="single"/>
        </w:rPr>
        <w:t>there is a significant and ever-present risk that terrorists could acquire a nuclear device</w:t>
      </w:r>
      <w:r w:rsidRPr="00E546B0">
        <w:rPr>
          <w:rStyle w:val="HeaderChar"/>
          <w:rFonts w:eastAsiaTheme="minorEastAsia"/>
          <w:sz w:val="12"/>
          <w:szCs w:val="12"/>
        </w:rPr>
        <w:t xml:space="preserve"> or fissile material from Russia as a result of the confluence of Russian economic decline and the end of stringent</w:t>
      </w:r>
      <w:r w:rsidRPr="00994D73">
        <w:t xml:space="preserve"> Soviet-era nuclear </w:t>
      </w:r>
      <w:r w:rsidRPr="00E546B0">
        <w:rPr>
          <w:rStyle w:val="HeaderChar"/>
          <w:rFonts w:eastAsiaTheme="minorEastAsia"/>
          <w:sz w:val="12"/>
          <w:szCs w:val="12"/>
        </w:rPr>
        <w:t>security measures.</w:t>
      </w:r>
      <w:r w:rsidRPr="00994D73">
        <w:t xml:space="preserve"> 39  </w:t>
      </w:r>
      <w:r w:rsidRPr="0069491E">
        <w:rPr>
          <w:rStyle w:val="HeaderChar"/>
          <w:rFonts w:eastAsiaTheme="minorEastAsia"/>
          <w:u w:val="single"/>
        </w:rPr>
        <w:t>Terrorist groups could acquire a nuclear weapon by a number of methods, including "steal[ing] one</w:t>
      </w:r>
      <w:r w:rsidRPr="00994D73">
        <w:t xml:space="preserve"> intact </w:t>
      </w:r>
      <w:r w:rsidRPr="0069491E">
        <w:rPr>
          <w:rStyle w:val="HeaderChar"/>
          <w:rFonts w:eastAsiaTheme="minorEastAsia"/>
          <w:u w:val="single"/>
        </w:rPr>
        <w:t>from the stockpile of a country</w:t>
      </w:r>
      <w:r w:rsidRPr="00E546B0">
        <w:rPr>
          <w:rStyle w:val="HeaderChar"/>
          <w:rFonts w:eastAsiaTheme="minorEastAsia"/>
          <w:sz w:val="12"/>
          <w:szCs w:val="12"/>
        </w:rPr>
        <w:t xml:space="preserve"> possessing such weapons, </w:t>
      </w:r>
      <w:r w:rsidRPr="0069491E">
        <w:rPr>
          <w:rStyle w:val="HeaderChar"/>
          <w:rFonts w:eastAsiaTheme="minorEastAsia"/>
          <w:u w:val="single"/>
        </w:rPr>
        <w:t>or ... [being] sold or given one by</w:t>
      </w:r>
      <w:r w:rsidRPr="00994D73">
        <w:t xml:space="preserve">  [*1438] </w:t>
      </w:r>
      <w:r w:rsidRPr="0069491E">
        <w:rPr>
          <w:rStyle w:val="HeaderChar"/>
          <w:rFonts w:eastAsiaTheme="minorEastAsia"/>
          <w:u w:val="single"/>
        </w:rPr>
        <w:t>such a country, or [buying or stealing] one from another subnational group that had obtained it</w:t>
      </w:r>
      <w:r w:rsidRPr="00994D73">
        <w:t xml:space="preserve"> in one of these ways." 40 </w:t>
      </w:r>
      <w:r w:rsidRPr="0069491E">
        <w:rPr>
          <w:rStyle w:val="HeaderChar"/>
          <w:rFonts w:eastAsiaTheme="minorEastAsia"/>
          <w:u w:val="single"/>
        </w:rPr>
        <w:t>Equally threatening</w:t>
      </w:r>
      <w:r w:rsidRPr="00994D73">
        <w:t xml:space="preserve">, however, </w:t>
      </w:r>
      <w:r w:rsidRPr="0069491E">
        <w:rPr>
          <w:rStyle w:val="HeaderChar"/>
          <w:rFonts w:eastAsiaTheme="minorEastAsia"/>
          <w:u w:val="single"/>
        </w:rPr>
        <w:t>is the risk that terrorists will steal or purchase fissile material and construct a nuclear device</w:t>
      </w:r>
      <w:r w:rsidRPr="00994D73">
        <w:t xml:space="preserve"> on their own. </w:t>
      </w:r>
      <w:r w:rsidRPr="0069491E">
        <w:rPr>
          <w:rStyle w:val="HeaderChar"/>
          <w:rFonts w:eastAsiaTheme="minorEastAsia"/>
          <w:u w:val="single"/>
        </w:rPr>
        <w:t>Very little material is necessary to construct a highly destructive nuclear weapon</w:t>
      </w:r>
      <w:r w:rsidRPr="00E546B0">
        <w:rPr>
          <w:rStyle w:val="HeaderChar"/>
          <w:rFonts w:eastAsiaTheme="minorEastAsia"/>
          <w:sz w:val="12"/>
          <w:szCs w:val="12"/>
        </w:rPr>
        <w:t>.</w:t>
      </w:r>
      <w:r w:rsidRPr="00994D73">
        <w:t xml:space="preserve"> 41 </w:t>
      </w:r>
      <w:r w:rsidRPr="0069491E">
        <w:rPr>
          <w:rStyle w:val="HeaderChar"/>
          <w:rFonts w:eastAsiaTheme="minorEastAsia"/>
          <w:u w:val="single"/>
        </w:rPr>
        <w:t>Although nuclear devices are</w:t>
      </w:r>
      <w:r w:rsidRPr="00994D73">
        <w:t xml:space="preserve"> extraordinarily </w:t>
      </w:r>
      <w:r w:rsidRPr="0069491E">
        <w:rPr>
          <w:rStyle w:val="HeaderChar"/>
          <w:rFonts w:eastAsiaTheme="minorEastAsia"/>
          <w:u w:val="single"/>
        </w:rPr>
        <w:t>complex, the technical barriers to constructing a workable weapon are not significant</w:t>
      </w:r>
      <w:r w:rsidRPr="00E546B0">
        <w:rPr>
          <w:rStyle w:val="HeaderChar"/>
          <w:rFonts w:eastAsiaTheme="minorEastAsia"/>
          <w:sz w:val="12"/>
          <w:szCs w:val="12"/>
        </w:rPr>
        <w:t>.</w:t>
      </w:r>
      <w:r w:rsidRPr="00994D73">
        <w:t xml:space="preserve"> 42 Moreover, </w:t>
      </w:r>
      <w:r w:rsidRPr="0069491E">
        <w:rPr>
          <w:rStyle w:val="HeaderChar"/>
          <w:rFonts w:eastAsiaTheme="minorEastAsia"/>
          <w:u w:val="single"/>
        </w:rPr>
        <w:t>the sheer number of methods that could be used to deliver a nuclear device into the United States makes it incredibly likely</w:t>
      </w:r>
      <w:r w:rsidRPr="00E546B0">
        <w:rPr>
          <w:rStyle w:val="HeaderChar"/>
          <w:rFonts w:eastAsiaTheme="minorEastAsia"/>
          <w:sz w:val="12"/>
          <w:szCs w:val="12"/>
        </w:rPr>
        <w:t xml:space="preserve"> that </w:t>
      </w:r>
      <w:r w:rsidRPr="0069491E">
        <w:rPr>
          <w:rStyle w:val="HeaderChar"/>
          <w:rFonts w:eastAsiaTheme="minorEastAsia"/>
          <w:u w:val="single"/>
        </w:rPr>
        <w:t>terrorists could successfully employ a nuclear weapon</w:t>
      </w:r>
      <w:r w:rsidRPr="00E546B0">
        <w:rPr>
          <w:rStyle w:val="HeaderChar"/>
          <w:rFonts w:eastAsiaTheme="minorEastAsia"/>
          <w:sz w:val="12"/>
          <w:szCs w:val="12"/>
        </w:rPr>
        <w:t xml:space="preserve"> once it was built.</w:t>
      </w:r>
      <w:r w:rsidRPr="00994D73">
        <w:t xml:space="preserve"> 43 Accordingly, supply-side controls that are aimed at preventing terrorists from acquiring nuclear material in the first place are the most effective means of countering the risk of nuclear terrorism. 44 Moreover, </w:t>
      </w:r>
      <w:r w:rsidRPr="0069491E">
        <w:rPr>
          <w:rStyle w:val="HeaderChar"/>
          <w:rFonts w:eastAsiaTheme="minorEastAsia"/>
          <w:u w:val="single"/>
        </w:rPr>
        <w:t>the end of the Cold War eliminated the rationale for maintaining a large military-industrial complex in Russia</w:t>
      </w:r>
      <w:r w:rsidRPr="00994D73">
        <w:t xml:space="preserve">, and the nuclear cities were closed. 45 </w:t>
      </w:r>
      <w:r w:rsidRPr="0069491E">
        <w:rPr>
          <w:rStyle w:val="HeaderChar"/>
          <w:rFonts w:eastAsiaTheme="minorEastAsia"/>
          <w:u w:val="single"/>
        </w:rPr>
        <w:t>This resulted in</w:t>
      </w:r>
      <w:r w:rsidRPr="00E546B0">
        <w:rPr>
          <w:rStyle w:val="HeaderChar"/>
          <w:rFonts w:eastAsiaTheme="minorEastAsia"/>
          <w:sz w:val="12"/>
          <w:szCs w:val="12"/>
        </w:rPr>
        <w:t xml:space="preserve"> at least </w:t>
      </w:r>
      <w:r w:rsidRPr="0069491E">
        <w:rPr>
          <w:rStyle w:val="HeaderChar"/>
          <w:rFonts w:eastAsiaTheme="minorEastAsia"/>
          <w:u w:val="single"/>
        </w:rPr>
        <w:t>35,000 nuclear scientists becoming unemployed</w:t>
      </w:r>
      <w:r w:rsidRPr="00E546B0">
        <w:rPr>
          <w:rStyle w:val="HeaderChar"/>
          <w:rFonts w:eastAsiaTheme="minorEastAsia"/>
          <w:sz w:val="12"/>
          <w:szCs w:val="12"/>
        </w:rPr>
        <w:t xml:space="preserve"> in an economy that was collapsing.</w:t>
      </w:r>
      <w:r w:rsidRPr="00994D73">
        <w:t xml:space="preserve"> 46 Although the economy has stabilized somewhat, </w:t>
      </w:r>
      <w:r w:rsidRPr="0069491E">
        <w:rPr>
          <w:rStyle w:val="HeaderChar"/>
          <w:rFonts w:eastAsiaTheme="minorEastAsia"/>
          <w:u w:val="single"/>
        </w:rPr>
        <w:t>there</w:t>
      </w:r>
      <w:r w:rsidRPr="00994D73">
        <w:t xml:space="preserve">  [*1439]  </w:t>
      </w:r>
      <w:r w:rsidRPr="0069491E">
        <w:rPr>
          <w:rStyle w:val="HeaderChar"/>
          <w:rFonts w:eastAsiaTheme="minorEastAsia"/>
          <w:u w:val="single"/>
        </w:rPr>
        <w:t>are still</w:t>
      </w:r>
      <w:r w:rsidRPr="00994D73">
        <w:t xml:space="preserve"> at least </w:t>
      </w:r>
      <w:r w:rsidRPr="0069491E">
        <w:rPr>
          <w:rStyle w:val="HeaderChar"/>
          <w:rFonts w:eastAsiaTheme="minorEastAsia"/>
          <w:u w:val="single"/>
        </w:rPr>
        <w:t>20,000 former scientists who are unemployed or underpaid</w:t>
      </w:r>
      <w:r w:rsidRPr="00994D73">
        <w:t xml:space="preserve"> and who are too young to retire, 47 </w:t>
      </w:r>
      <w:r w:rsidRPr="0069491E">
        <w:rPr>
          <w:rStyle w:val="HeaderChar"/>
          <w:rFonts w:eastAsiaTheme="minorEastAsia"/>
          <w:u w:val="single"/>
        </w:rPr>
        <w:t>raising the chilling prospect that these scientists will be tempted to sell their nuclear knowledge, or steal nuclear material to sell, to</w:t>
      </w:r>
      <w:r w:rsidRPr="00E546B0">
        <w:rPr>
          <w:rStyle w:val="HeaderChar"/>
          <w:rFonts w:eastAsiaTheme="minorEastAsia"/>
          <w:sz w:val="12"/>
          <w:szCs w:val="12"/>
        </w:rPr>
        <w:t xml:space="preserve"> states or </w:t>
      </w:r>
      <w:r w:rsidRPr="0069491E">
        <w:rPr>
          <w:rStyle w:val="HeaderChar"/>
          <w:rFonts w:eastAsiaTheme="minorEastAsia"/>
          <w:u w:val="single"/>
        </w:rPr>
        <w:t>terrorist organizations</w:t>
      </w:r>
      <w:r w:rsidRPr="00E546B0">
        <w:rPr>
          <w:rStyle w:val="HeaderChar"/>
          <w:rFonts w:eastAsiaTheme="minorEastAsia"/>
          <w:sz w:val="12"/>
          <w:szCs w:val="12"/>
        </w:rPr>
        <w:t xml:space="preserve"> with nuclear ambitions.</w:t>
      </w:r>
      <w:r w:rsidRPr="00994D73">
        <w:t xml:space="preserve"> 48 </w:t>
      </w:r>
      <w:r w:rsidRPr="0069491E">
        <w:rPr>
          <w:rStyle w:val="HeaderChar"/>
          <w:rFonts w:eastAsiaTheme="minorEastAsia"/>
          <w:u w:val="single"/>
        </w:rPr>
        <w:t>The potential consequences</w:t>
      </w:r>
      <w:r w:rsidRPr="00E546B0">
        <w:rPr>
          <w:rStyle w:val="HeaderChar"/>
          <w:rFonts w:eastAsiaTheme="minorEastAsia"/>
          <w:sz w:val="12"/>
          <w:szCs w:val="12"/>
        </w:rPr>
        <w:t xml:space="preserve"> of the unchecked spread of nuclear knowledge and material to terrorist groups that seek to cause mass destruction in the U</w:t>
      </w:r>
      <w:r w:rsidRPr="00994D73">
        <w:t xml:space="preserve">nited </w:t>
      </w:r>
      <w:r w:rsidRPr="00E546B0">
        <w:rPr>
          <w:rStyle w:val="HeaderChar"/>
          <w:rFonts w:eastAsiaTheme="minorEastAsia"/>
          <w:sz w:val="12"/>
          <w:szCs w:val="12"/>
        </w:rPr>
        <w:t>S</w:t>
      </w:r>
      <w:r w:rsidRPr="00994D73">
        <w:t xml:space="preserve">tates </w:t>
      </w:r>
      <w:r w:rsidRPr="0069491E">
        <w:rPr>
          <w:rStyle w:val="HeaderChar"/>
          <w:rFonts w:eastAsiaTheme="minorEastAsia"/>
          <w:u w:val="single"/>
        </w:rPr>
        <w:t>are truly horrifying. A terrorist attack with a nuclear weapon would be devastating</w:t>
      </w:r>
      <w:r w:rsidRPr="00E546B0">
        <w:rPr>
          <w:rStyle w:val="HeaderChar"/>
          <w:rFonts w:eastAsiaTheme="minorEastAsia"/>
          <w:sz w:val="12"/>
          <w:szCs w:val="12"/>
        </w:rPr>
        <w:t xml:space="preserve"> in terms of immediate human and economic losses</w:t>
      </w:r>
      <w:r w:rsidRPr="00994D73">
        <w:t xml:space="preserve">. 49 Moreover, </w:t>
      </w:r>
      <w:r w:rsidRPr="0069491E">
        <w:rPr>
          <w:rStyle w:val="HeaderChar"/>
          <w:rFonts w:eastAsiaTheme="minorEastAsia"/>
          <w:u w:val="single"/>
        </w:rPr>
        <w:t>there would be immense political pressure in the United States to</w:t>
      </w:r>
      <w:r w:rsidRPr="00E546B0">
        <w:rPr>
          <w:rStyle w:val="HeaderChar"/>
          <w:rFonts w:eastAsiaTheme="minorEastAsia"/>
          <w:sz w:val="12"/>
          <w:szCs w:val="12"/>
        </w:rPr>
        <w:t xml:space="preserve"> discover the perpetrators and </w:t>
      </w:r>
      <w:r w:rsidRPr="0069491E">
        <w:rPr>
          <w:rStyle w:val="HeaderChar"/>
          <w:rFonts w:eastAsiaTheme="minorEastAsia"/>
          <w:u w:val="single"/>
        </w:rPr>
        <w:t>retaliate with nuclear weapons</w:t>
      </w:r>
      <w:r w:rsidRPr="00E546B0">
        <w:rPr>
          <w:rStyle w:val="HeaderChar"/>
          <w:rFonts w:eastAsiaTheme="minorEastAsia"/>
          <w:sz w:val="12"/>
          <w:szCs w:val="12"/>
        </w:rPr>
        <w:t xml:space="preserve">, massively increasing the number of casualties and potentially </w:t>
      </w:r>
      <w:r w:rsidRPr="0069491E">
        <w:rPr>
          <w:rStyle w:val="HeaderChar"/>
          <w:rFonts w:eastAsiaTheme="minorEastAsia"/>
          <w:u w:val="single"/>
        </w:rPr>
        <w:t>triggering a full-scale nuclear conflict</w:t>
      </w:r>
      <w:r w:rsidRPr="00E546B0">
        <w:rPr>
          <w:rStyle w:val="HeaderChar"/>
          <w:rFonts w:eastAsiaTheme="minorEastAsia"/>
          <w:sz w:val="12"/>
          <w:szCs w:val="12"/>
        </w:rPr>
        <w:t>.</w:t>
      </w:r>
      <w:r w:rsidRPr="00994D73">
        <w:t xml:space="preserve"> 50 In addition to the threat posed by terrorists, leakage of nuclear knowledge and material from Russia will reduce the barriers that states with nuclear ambitions face and may trigger widespread proliferation of nuclear weapons. 51 This proliferation will increase the risk of nuclear attacks against the United States  [*1440]  or its allies by hostile states, 52 as well as increase the likelihood that regional conflicts will draw in the United States and escalte to the use of nuclear weapons. 53 </w:t>
      </w:r>
    </w:p>
    <w:p w14:paraId="05748DC6" w14:textId="0C72CA07" w:rsidR="00A67E39" w:rsidRDefault="0033739B" w:rsidP="00A67E39">
      <w:pPr>
        <w:pStyle w:val="Heading3"/>
      </w:pPr>
      <w:r>
        <w:t>Impact—</w:t>
      </w:r>
      <w:r w:rsidR="00A67E39">
        <w:t>Democracy</w:t>
      </w:r>
    </w:p>
    <w:p w14:paraId="663D07E7" w14:textId="77777777" w:rsidR="00A67E39" w:rsidRDefault="00A67E39" w:rsidP="00A67E39"/>
    <w:p w14:paraId="5B39FBB2" w14:textId="5A79C28B" w:rsidR="00A67E39" w:rsidRDefault="00A67E39" w:rsidP="00A67E39">
      <w:pPr>
        <w:pStyle w:val="Heading4"/>
      </w:pPr>
      <w:r>
        <w:t>US/India ties key to effective democracy promotion</w:t>
      </w:r>
    </w:p>
    <w:p w14:paraId="0AA68DF1" w14:textId="0343CDC7" w:rsidR="00A67E39" w:rsidRDefault="00A67E39" w:rsidP="00A67E39">
      <w:r>
        <w:rPr>
          <w:b/>
        </w:rPr>
        <w:t xml:space="preserve">Ayoob, 00 </w:t>
      </w:r>
      <w:r>
        <w:t>Professor of International Relations @ Michigan State University (Mohammed, “India Matters,” Washington Quarterly, Winter)</w:t>
      </w:r>
    </w:p>
    <w:p w14:paraId="32A01CAF" w14:textId="77777777" w:rsidR="00A67E39" w:rsidRDefault="00A67E39" w:rsidP="00A67E39">
      <w:pPr>
        <w:rPr>
          <w:sz w:val="12"/>
          <w:szCs w:val="12"/>
        </w:rPr>
      </w:pPr>
      <w:r w:rsidRPr="0069491E">
        <w:rPr>
          <w:rStyle w:val="HeaderChar"/>
          <w:rFonts w:eastAsiaTheme="minorEastAsia"/>
          <w:u w:val="single"/>
        </w:rPr>
        <w:t>The military coup</w:t>
      </w:r>
      <w:r w:rsidRPr="00BD484E">
        <w:rPr>
          <w:sz w:val="12"/>
          <w:szCs w:val="12"/>
        </w:rPr>
        <w:t xml:space="preserve"> in Pakistan has also </w:t>
      </w:r>
      <w:r w:rsidRPr="0069491E">
        <w:rPr>
          <w:rStyle w:val="HeaderChar"/>
          <w:rFonts w:eastAsiaTheme="minorEastAsia"/>
          <w:u w:val="single"/>
        </w:rPr>
        <w:t>highlighted a major political affinity between India and the United States</w:t>
      </w:r>
      <w:r w:rsidRPr="00BD484E">
        <w:rPr>
          <w:sz w:val="12"/>
          <w:szCs w:val="12"/>
        </w:rPr>
        <w:t xml:space="preserve">, namely, </w:t>
      </w:r>
      <w:r w:rsidRPr="0069491E">
        <w:rPr>
          <w:rStyle w:val="HeaderChar"/>
          <w:rFonts w:eastAsiaTheme="minorEastAsia"/>
          <w:u w:val="single"/>
        </w:rPr>
        <w:t>a firm commitment to</w:t>
      </w:r>
      <w:r w:rsidRPr="00BD484E">
        <w:rPr>
          <w:sz w:val="12"/>
          <w:szCs w:val="12"/>
        </w:rPr>
        <w:t xml:space="preserve"> a </w:t>
      </w:r>
      <w:r w:rsidRPr="0069491E">
        <w:rPr>
          <w:rStyle w:val="HeaderChar"/>
          <w:rFonts w:eastAsiaTheme="minorEastAsia"/>
          <w:u w:val="single"/>
        </w:rPr>
        <w:t>democratic</w:t>
      </w:r>
      <w:r w:rsidRPr="00BD484E">
        <w:rPr>
          <w:sz w:val="12"/>
          <w:szCs w:val="12"/>
        </w:rPr>
        <w:t xml:space="preserve"> form of </w:t>
      </w:r>
      <w:r w:rsidRPr="0069491E">
        <w:rPr>
          <w:rStyle w:val="HeaderChar"/>
          <w:rFonts w:eastAsiaTheme="minorEastAsia"/>
          <w:u w:val="single"/>
        </w:rPr>
        <w:t>government</w:t>
      </w:r>
      <w:r w:rsidRPr="00BD484E">
        <w:rPr>
          <w:sz w:val="12"/>
          <w:szCs w:val="12"/>
        </w:rPr>
        <w:t xml:space="preserve">. The swearing in of the new postelection government in New Delhi on the day after the overthrow of civilian rule in Islamabad in October 1999 may have been a coincidence, but the two events epitomized the different traditions and trajectories of the neighboring polities.  </w:t>
      </w:r>
      <w:r w:rsidRPr="0069491E">
        <w:rPr>
          <w:rStyle w:val="HeaderChar"/>
          <w:rFonts w:eastAsiaTheme="minorEastAsia"/>
          <w:u w:val="single"/>
        </w:rPr>
        <w:t>India's ability to function as a vibrant</w:t>
      </w:r>
      <w:r w:rsidRPr="00BD484E">
        <w:rPr>
          <w:sz w:val="12"/>
          <w:szCs w:val="12"/>
        </w:rPr>
        <w:t xml:space="preserve">, if sometimes unruly, </w:t>
      </w:r>
      <w:r w:rsidRPr="0069491E">
        <w:rPr>
          <w:rStyle w:val="HeaderChar"/>
          <w:rFonts w:eastAsiaTheme="minorEastAsia"/>
          <w:u w:val="single"/>
        </w:rPr>
        <w:t>democracy in the face of great</w:t>
      </w:r>
      <w:r w:rsidRPr="00BD484E">
        <w:rPr>
          <w:sz w:val="12"/>
          <w:szCs w:val="12"/>
        </w:rPr>
        <w:t xml:space="preserve"> social, economic, and political </w:t>
      </w:r>
      <w:r w:rsidRPr="0069491E">
        <w:rPr>
          <w:rStyle w:val="HeaderChar"/>
          <w:rFonts w:eastAsiaTheme="minorEastAsia"/>
          <w:u w:val="single"/>
        </w:rPr>
        <w:t>challenges has begun to count for</w:t>
      </w:r>
      <w:r w:rsidRPr="00BD484E">
        <w:rPr>
          <w:sz w:val="12"/>
          <w:szCs w:val="12"/>
        </w:rPr>
        <w:t xml:space="preserve"> much </w:t>
      </w:r>
      <w:r w:rsidRPr="0069491E">
        <w:rPr>
          <w:rStyle w:val="HeaderChar"/>
          <w:rFonts w:eastAsiaTheme="minorEastAsia"/>
          <w:u w:val="single"/>
        </w:rPr>
        <w:t>more in Washington,</w:t>
      </w:r>
      <w:r w:rsidRPr="00BD484E">
        <w:rPr>
          <w:sz w:val="12"/>
          <w:szCs w:val="12"/>
        </w:rPr>
        <w:t xml:space="preserve"> especially in congressional circles, than it did during the Cold War era. </w:t>
      </w:r>
      <w:r w:rsidRPr="0069491E">
        <w:rPr>
          <w:rStyle w:val="HeaderChar"/>
          <w:rFonts w:eastAsiaTheme="minorEastAsia"/>
          <w:u w:val="single"/>
        </w:rPr>
        <w:t>The increasing emphasis on using the "democracy" yardstick to measure political affinity</w:t>
      </w:r>
      <w:r w:rsidRPr="00BD484E">
        <w:rPr>
          <w:sz w:val="12"/>
          <w:szCs w:val="12"/>
        </w:rPr>
        <w:t xml:space="preserve"> between the United States and other countries </w:t>
      </w:r>
      <w:r w:rsidRPr="0069491E">
        <w:rPr>
          <w:rStyle w:val="HeaderChar"/>
          <w:rFonts w:eastAsiaTheme="minorEastAsia"/>
          <w:u w:val="single"/>
        </w:rPr>
        <w:t>should provide India with a massive built-in advantage</w:t>
      </w:r>
      <w:r w:rsidRPr="00BD484E">
        <w:rPr>
          <w:sz w:val="12"/>
          <w:szCs w:val="12"/>
        </w:rPr>
        <w:t xml:space="preserve">. It also means that members of Congress as well as the executive branch in Washington are likely to exhibit greater appreciation of the complexity of the Indian decisionmaking process based as it is on the need to create a democratic consensus before major decisions are made. Political players in Washington are extremely familiar with this process.  Furthermore, the recent emphasis in U.S. rhetoric on creation of a "democratic community of states," itself based on a popularized version of the "democratic peace" thesis, can be expected to aid in improving Indian-U.S. relations. </w:t>
      </w:r>
      <w:r w:rsidRPr="0069491E">
        <w:rPr>
          <w:rStyle w:val="HeaderChar"/>
          <w:rFonts w:eastAsiaTheme="minorEastAsia"/>
          <w:u w:val="single"/>
        </w:rPr>
        <w:t>The two states crucial to legitimizing the</w:t>
      </w:r>
      <w:r w:rsidRPr="00BD484E">
        <w:rPr>
          <w:sz w:val="12"/>
          <w:szCs w:val="12"/>
        </w:rPr>
        <w:t xml:space="preserve"> idea of </w:t>
      </w:r>
      <w:r w:rsidRPr="0069491E">
        <w:rPr>
          <w:rStyle w:val="HeaderChar"/>
          <w:rFonts w:eastAsiaTheme="minorEastAsia"/>
          <w:u w:val="single"/>
        </w:rPr>
        <w:t>a global democratic community are obviously the world's largest democracy (India) and the world's most powerful democracy (the United States), and their partnership is essential</w:t>
      </w:r>
      <w:r w:rsidRPr="00BD484E">
        <w:rPr>
          <w:sz w:val="12"/>
          <w:szCs w:val="12"/>
        </w:rPr>
        <w:t xml:space="preserve"> for the idea to be taken seriously. n3 </w:t>
      </w:r>
      <w:r w:rsidRPr="0069491E">
        <w:rPr>
          <w:rStyle w:val="HeaderChar"/>
          <w:rFonts w:eastAsiaTheme="minorEastAsia"/>
          <w:u w:val="single"/>
        </w:rPr>
        <w:t>If democracy</w:t>
      </w:r>
      <w:r w:rsidRPr="00BD484E">
        <w:rPr>
          <w:sz w:val="12"/>
          <w:szCs w:val="12"/>
        </w:rPr>
        <w:t xml:space="preserve"> and human rights </w:t>
      </w:r>
      <w:r w:rsidRPr="0069491E">
        <w:rPr>
          <w:rStyle w:val="HeaderChar"/>
          <w:rFonts w:eastAsiaTheme="minorEastAsia"/>
          <w:u w:val="single"/>
        </w:rPr>
        <w:t>are to inform U.S. foreign policy making in any substantial fashion</w:t>
      </w:r>
      <w:r w:rsidRPr="00BD484E">
        <w:rPr>
          <w:sz w:val="12"/>
          <w:szCs w:val="12"/>
        </w:rPr>
        <w:t xml:space="preserve"> in the coming decade, </w:t>
      </w:r>
      <w:r w:rsidRPr="0069491E">
        <w:rPr>
          <w:rStyle w:val="HeaderChar"/>
          <w:rFonts w:eastAsiaTheme="minorEastAsia"/>
          <w:u w:val="single"/>
        </w:rPr>
        <w:t>Washington's relations with New Delhi must inevitably move to a higher plane of</w:t>
      </w:r>
      <w:r w:rsidRPr="00BD484E">
        <w:rPr>
          <w:sz w:val="12"/>
          <w:szCs w:val="12"/>
        </w:rPr>
        <w:t xml:space="preserve"> understanding and </w:t>
      </w:r>
      <w:r w:rsidRPr="0069491E">
        <w:rPr>
          <w:rStyle w:val="HeaderChar"/>
          <w:rFonts w:eastAsiaTheme="minorEastAsia"/>
          <w:u w:val="single"/>
        </w:rPr>
        <w:t>cooperation.</w:t>
      </w:r>
      <w:r w:rsidRPr="00BD484E">
        <w:rPr>
          <w:sz w:val="12"/>
          <w:szCs w:val="12"/>
        </w:rPr>
        <w:t xml:space="preserve"> </w:t>
      </w:r>
    </w:p>
    <w:p w14:paraId="43794003" w14:textId="77777777" w:rsidR="00A67E39" w:rsidRDefault="00A67E39" w:rsidP="00A67E39">
      <w:pPr>
        <w:rPr>
          <w:sz w:val="12"/>
          <w:szCs w:val="12"/>
        </w:rPr>
      </w:pPr>
    </w:p>
    <w:p w14:paraId="1D999626" w14:textId="0C29280A" w:rsidR="00A67E39" w:rsidRDefault="00A67E39" w:rsidP="00A67E39">
      <w:pPr>
        <w:pStyle w:val="Heading4"/>
      </w:pPr>
      <w:r>
        <w:t>Democratization prevents global nuclear war.</w:t>
      </w:r>
    </w:p>
    <w:p w14:paraId="37D6CA4B" w14:textId="4F8E4478" w:rsidR="00A67E39" w:rsidRDefault="00A67E39" w:rsidP="00A67E39">
      <w:r>
        <w:rPr>
          <w:b/>
        </w:rPr>
        <w:t xml:space="preserve">Muravchik, 01 </w:t>
      </w:r>
      <w:r>
        <w:t xml:space="preserve">Resident Scholar @ American Enterprise Institute (Joshua, “Democracy and Nuclear Peace,” 7/11, </w:t>
      </w:r>
      <w:hyperlink r:id="rId14" w:history="1">
        <w:r w:rsidRPr="00206E3A">
          <w:rPr>
            <w:rStyle w:val="Hyperlink"/>
          </w:rPr>
          <w:t>http://www.npec-web.org/syllabi/muravchik.htm</w:t>
        </w:r>
      </w:hyperlink>
      <w:r>
        <w:t>)</w:t>
      </w:r>
    </w:p>
    <w:p w14:paraId="461B7530" w14:textId="77777777" w:rsidR="00A67E39" w:rsidRDefault="00A67E39" w:rsidP="00A67E39">
      <w:pPr>
        <w:rPr>
          <w:u w:val="thick"/>
        </w:rPr>
      </w:pPr>
      <w:r w:rsidRPr="00961A13">
        <w:rPr>
          <w:u w:val="thick"/>
        </w:rPr>
        <w:t xml:space="preserve">The greatest impetus for </w:t>
      </w:r>
      <w:r w:rsidRPr="00961A13">
        <w:rPr>
          <w:sz w:val="12"/>
          <w:szCs w:val="12"/>
        </w:rPr>
        <w:t xml:space="preserve">world peace -- and perforce of </w:t>
      </w:r>
      <w:r w:rsidRPr="00961A13">
        <w:rPr>
          <w:u w:val="thick"/>
        </w:rPr>
        <w:t xml:space="preserve">nuclear peace -- is the spread of democracy. </w:t>
      </w:r>
      <w:r w:rsidRPr="00961A13">
        <w:rPr>
          <w:sz w:val="12"/>
          <w:szCs w:val="12"/>
        </w:rPr>
        <w:t xml:space="preserve">In a famous article, and subsequent book, Francis </w:t>
      </w:r>
      <w:r w:rsidRPr="00961A13">
        <w:rPr>
          <w:u w:val="thick"/>
        </w:rPr>
        <w:t xml:space="preserve">Fukuyama argued that democracy's extension was leading to </w:t>
      </w:r>
      <w:r w:rsidRPr="00961A13">
        <w:rPr>
          <w:sz w:val="12"/>
          <w:szCs w:val="12"/>
        </w:rPr>
        <w:t xml:space="preserve">"the end of history." By this he meant the conclusion of man's quest for the right social order, but he also meant </w:t>
      </w:r>
      <w:r w:rsidRPr="00961A13">
        <w:rPr>
          <w:u w:val="thick"/>
        </w:rPr>
        <w:t xml:space="preserve">the "diminution of the likelihood of large-scale conflict between states." </w:t>
      </w:r>
      <w:r w:rsidRPr="00961A13">
        <w:rPr>
          <w:sz w:val="12"/>
          <w:szCs w:val="12"/>
        </w:rPr>
        <w:t xml:space="preserve">(1) Fukuyama's phrase was intentionally provocative, even tongue-in-cheek, but he was pointing to two down-to-earth historical observations: that democracies are more peaceful than other kinds of government and that the world is growing more democratic. Neither point has gone unchallenged. Only a few decades ago, as distinguished an observer of international relations as George Kennan made a claim quite contrary to the first of these assertions. Democracies, he said, were slow to anger, but once aroused "a democracy . . . . fights in anger . . . . to the bitter end." (2) Kennan's view was strongly influenced by the policy of "unconditional surrender" pursued in World War II. But subsequent experience, such as the negotiated settlements America sought in Korea and Vietnam proved him wrong. Democracies are not only slow to anger but also quick to compromise. And to forgive. Notwithstanding the insistence on unconditional surrender, America treated Japan and that part of Germany that it occupied with extraordinary generosity. In recent years a burgeoning literature has discussed the peacefulness of democracies. Indeed </w:t>
      </w:r>
      <w:r w:rsidRPr="00961A13">
        <w:rPr>
          <w:u w:val="thick"/>
        </w:rPr>
        <w:t xml:space="preserve">the proposition that democracies do not go to war with one another has been described </w:t>
      </w:r>
      <w:r w:rsidRPr="00961A13">
        <w:rPr>
          <w:sz w:val="12"/>
          <w:szCs w:val="12"/>
        </w:rPr>
        <w:t xml:space="preserve">by one political scientist </w:t>
      </w:r>
      <w:r w:rsidRPr="00961A13">
        <w:rPr>
          <w:u w:val="thick"/>
        </w:rPr>
        <w:t>as being "as close as anything we have to an empirical law in international relations."</w:t>
      </w:r>
      <w:r>
        <w:rPr>
          <w:u w:val="thick"/>
        </w:rPr>
        <w:t xml:space="preserve"> </w:t>
      </w:r>
      <w:r>
        <w:rPr>
          <w:sz w:val="10"/>
          <w:szCs w:val="10"/>
        </w:rPr>
        <w:t>(</w:t>
      </w:r>
      <w:r>
        <w:rPr>
          <w:sz w:val="8"/>
          <w:szCs w:val="10"/>
        </w:rPr>
        <w:t xml:space="preserve">3) Some of those who find enthusiasm for democracy off-putting have challenged this proposition, but their challenges have only served as empirical tests that have confirmed its robustness. For example, the academic Paul Gottfried and the columnist-turned-politician Patrick J. Buchanan have both instanced democratic England's declaration of war against democratic Finland during World War II. (4) In fact, after much procrastination, England did accede to the pressure of its Soviet ally to declare war against Finland which was allied with Germany. But the declaration was purely formal: no fighting ensued between England and Finland. Surely this is an exception that proves the rule. The strongest exception I can think of is the war between the nascent state of Israel and the Arabs in 1948. Israel was an embryonic democracy and Lebanon, one of the Arab belligerents, was also democratic within the confines of its peculiar confessional division of power. Lebanon, however, was a reluctant party to the fight. Within the councils of the Arab League, it opposed the war but went along with its larger confreres when they opted to attack. Even so, Lebanon did little fighting and soon sued for peace. Thus, in the case of Lebanon against Israel, as in the case of England against Finland, democracies nominally went to war against democracies when they were dragged into conflicts by authoritarian allies. The political scientist Bruce Russett offers a different challenge to the notion that democracies are more peaceful. "That democracies are in general, in dealing with all kinds of states, more peaceful than are authoritarian or other nondemocratically constituted states . . . .is a much more controversial proposition than 'merely' that democracies are peaceful in their dealings with each other, and one for which there is little systematic evidence," he says. (5) Russett cites his own and other statistical explorations which show that while democracies rarely fight one another they often fight against others. The trouble with such studies, however, is that they rarely examine the question of who started or caused a war. To reduce the data to a form that is quantitatively measurable, it is easier to determine whether a conflict has occurred between two states than whose fault it was. But the latter question is all important. Democracies may often go to war against dictatorships because the dictators see them as prey or underestimate their resolve. Indeed, such examples abound. Germany might have behaved more cautiously in the summer of 1914 had it realized that England would fight to </w:t>
      </w:r>
      <w:r w:rsidRPr="00B4606F">
        <w:rPr>
          <w:sz w:val="8"/>
          <w:szCs w:val="10"/>
        </w:rPr>
        <w:t>vindicate Belgian neutrality and to support France. Later, Hitler was emboldened by his notorious contempt for the flabbiness of the democracies. North Korea almost surely discounted the likelihood of an American military response to its invasion of the South after Secretary of State Dean Acheson publicly defined America's defense perimeter to exclude the Korean peninsula (a declaration which merely confirmed existing U.S. policy). In 1990, Saddam Hussein's decision to swallow Kuwait was probably encouraged by the inference he must have taken from the statements and actions of American officials that Washington would offer no forceful resistance. Russett says that those who claim democracies are in general more peaceful "would have us believe that the United States was regularly on the defensive, rarely on the offensive, during the Cold War." But that is not quite right: the word "regularly" distorts the issue. A victim can sometimes turn the tables on an aggressor, but that does not make the victim equally bellicose. None would dispute that Napoleon was responsible for the Napoleonic wars or Hitler for World War II in Europe, but after a time their victims seized the offensive. So in the Cold War, the United States may have initiated some skirmishes (although in fact it rarely did), but the struggle as a whole was driven one-sidedly. The Soviet policy was "class warfare"; the American policy was "containment." The so-called revisionist historians argued that America bore an equal or larger share of responsibility for the conflict. But Mikhail Gorbachev made nonsense of their theories when, in the name of glasnost and perestroika, he turned the Soviet Union away from its historic course. The Cold War ended almost instantly--as he no doubt knew it would. "We would have been able to avoid many . . . difficulties if the democratic process had developed normally in our country," he wrote. (7) To render judgment about the relative peacefulness of states or systems, we must ask not only who started a war but why. In particular we should consider what in Catholic Just War doctrine is called "right intention," which means roughly: what did they hope to get out of it? In the few cases in recent times in which wars were initiated by democracies, there were often motives other than aggrandizement, for example, when America invaded Grenada. To be sure, Washington was impelled by self-interest more than altruism, primarily its concern for the well-being of American nationals and its desire to remove a chip, however tiny, from the Soviet</w:t>
      </w:r>
      <w:r w:rsidRPr="00B4606F">
        <w:rPr>
          <w:sz w:val="12"/>
          <w:szCs w:val="10"/>
        </w:rPr>
        <w:t xml:space="preserve"> </w:t>
      </w:r>
      <w:r>
        <w:rPr>
          <w:sz w:val="8"/>
          <w:szCs w:val="10"/>
        </w:rPr>
        <w:t>game board. But America had no designs upon Grenada, and the  invaders were greeted with joy by the Grenadan citizenry. After organizing an election, America pulled out. In other cases, democracies have turned to war in the face of provocation, such as Israel's invasion of Lebanon in 1982 to root out an enemy sworn to its destruction or Turkey's invasion of Cyprus to rebuff a power-grab by Greek nationalists. In contrast, the wars launched by dictators, such as Iraq's invasion of Kuwait, North Korea's of South Korea, the Soviet Union's of Hungary and Afghanistan, often have aimed at conquest or subjugation. The big exception to this rule is colonialism. The European powers conquered most of Africa and Asia, and continued to hold their prizes as Europe democratized. No doubt many of the instances of democracies at war that enter into the statistical calculations of researchers like Russett stem from the colonial era. But colonialism was a legacy of Europe's pre-democratic times, and it was abandoned after World War II. Since then, I know of no case where a democracy has initiated warfare without significant provocation or for reasons of sheer aggrandizement, but there are several cases where dictators have done so. One interesting piece of Russett's research should help to point him away from his doubts that democracies are more peaceful in general. He aimed to explain why democracies are more peaceful toward each other. Immanuel Kant was the first to observe, or rather to forecast, the pacific inclination of democracies. He reasoned that "citizens . . . will have a great hesitation in . . . . calling down on themselves all the miseries of war." (8) But this valid insight is incomplete. There is a deeper explanation. Democracy is not just a mechanism; it entails a spirit of compromise and self-restraint. At bottom, democracy is the willingness to resolve civil disputes without recourse to violence. Nations that embrace this ethos in the conduct of their domestic affairs are naturally more predisposed to embrace it in their dealings with other nations. Russett aimed to explain why democracies are more peaceful toward one another. To do this, he constructed two models. One hypothesized that the cause lay in the mechanics of democratic decision-making (the "structural/institutional model"), the other that it lay in the democratic ethos (the "cultural/normative model"). His statistical assessments led him to conclude that: "almost always the cultural/normative model shows a consistent effect on conflict occurrence and war. The structural/institutional model sometimes provides a significant relationship but often does not." (9) If it is the ethos that makes democratic states more peaceful toward each other, would not that ethos also make them more peaceful in general? Russett implies that the answer is no, because to his mind a critical element in the peaceful behavior of democracies toward other democracies is their anticipation of a conciliatory attitude by their counterpart. But this is too pat. The attitude of live-and-let-live cannot be turned on and off like a spigot. The citizens and officials of democracies recognize that other states, however governed, have legitimate interests, and they are disposed to try to accommodate those interests except when the other party's behavior seems threatening or outrageous. A different kind of challenge to the thesis that democracies are more peaceful has been posed by the political scientists Edward G. Mansfield and Jack Snyder. They claim statistical support for the proposition that while fully fledged democracies may be pacific, Ain th[e] transitional phase of democratization, countries become more aggressive and war-prone, not less." (10) However, like others, they measure a state's likelihood of becoming involved in a war but do not report attempting to determine the cause or fault. Moreover, they acknowledge that their research revealed not only an increased likelihood for a state to become involved in a war when it was growing more democratic, but an almost equal increase for states growing less democratic. This raises the possibility that the effects they were observing were caused simply by political change per se, rather than by democratization. Finally, they implicitly acknowledge that the relationship of democratization and peacefulness may change over historical periods. There is no reason to suppose that any such relationship is governed by an immutable law. Since their empirical base reaches back to 1811, any effect they report, even if accurately interpreted, may not hold in the contemporary world. They note that "in [some] recent cases, in contrast to some of our historical results, the rule seems to be: go fully democratic, or don't go at all." But according to Freedom House, some 62.5 percent of extant governments were chosen in legitimate elections. (12) (This is a much larger proportion than are adjudged by Freedom House to be "free states," a more demanding criterion, and it includes many weakly democratic states.) Of the remaining 37.5 percent, a large number are experiencing some degree of democratization or heavy pressure in that direction. So the choice "don't go at all" (11) is rarely realistic in the contemporary world. These statistics also contain the answer to those who doubt the second proposition behind Fukuyama's forecast, namely, that the world is growing more democratic. Skeptics have drawn upon Samuel Huntington's fine book, TheThird Wave: Democratization in the Late Twentieth Century. Huntington says that the democratization trend that began in the mid-1970s in Portugal, Greece and Spain is the third such episode. The first "wave" of democratization began with the American revolution and lasted through the aftermath of World War I, coming to an end in the interwar years when much of Europe regressed back to fascist or military dictatorship. The second wave, in this telling, followed World War II when wholesale decolonization gave rise to a raft of new democracies. Most of these, notably in Africa, collapsed into dictatorship by the 1960s, bringing the second wave to its end. Those who follow Huntington's argument may take the failure of democracy in several of the former Soviet republics and some other instances of backsliding since 1989 to signal the end of the third wave. Such an impression, however, would be misleading. One unsatisfying thing about Huntington's "waves" is their unevenness. The first lasted about 150 years, the second about 20. How long should we expect the third to endure? If it is like the second, it will ebb any day now, but if it is like the first, it will run until the around the year 2125. And by then--who knows?--perhaps mankind will have incinerated itself, moved to another planet, or even devised a better political system. Further, Huntington's metaphor implies a lack of overall progress or direction. Waves rise and fall. But each of the reverses that followed Huntington's two waves was brief, and each new wave raised the number of democracies higher than before. Huntington does, however, present a statistic that seems to weigh heavily against any unidirectional interpretation of democratic progress. The proportion of states that were democratic in 1990 (45%), he says, was identical to the proportion in 1922. (13) But there are two answers to this. In 1922 there were only 64 states; in 1990 there were 165. But the number of peoples had not grown appreciably. The difference was that in 1922 most peoples lived in colonies, and they were not counted as states. The 64 states of that time were mostly the advanced countries. Of those, two thirds had become democratic by 1990, which was a significant gain. The additional 101 states counted in 1990 were mostly former colonies. Only a minority, albeit a substantial one, were democratic in 1990, but since virtually none of those were democratic in 1922, that was also a significant gain. In short, there was progress all around, but this was obscured by asking what percentage of states were democratic. Asking the question this way means that a people who were subjected to a domestic dictator counted as a non-democracy, but a people who were subjected to a foreign dictator did not count at all. Moreover, while the criteria for judging a state democratic vary, the statistic that 45 percent of states were democratic in 1990 corresponds with Freedom House's count of "democratic" polities (as opposed to its smaller count of "free" countries, a more demanding criterion). But by this same count, Freedom House now says that the proportion of democracies has grown to 62.5 percent. In other words, the "third wave" has not abated</w:t>
      </w:r>
      <w:r>
        <w:rPr>
          <w:sz w:val="8"/>
          <w:szCs w:val="10"/>
          <w:u w:val="thick"/>
        </w:rPr>
        <w:t>.</w:t>
      </w:r>
      <w:r>
        <w:rPr>
          <w:szCs w:val="10"/>
          <w:u w:val="thick"/>
        </w:rPr>
        <w:t xml:space="preserve"> </w:t>
      </w:r>
      <w:r w:rsidRPr="00961A13">
        <w:rPr>
          <w:u w:val="thick"/>
        </w:rPr>
        <w:t xml:space="preserve">That Freedom House could count 120 freely elected governments by early 2001 </w:t>
      </w:r>
      <w:r w:rsidRPr="00961A13">
        <w:rPr>
          <w:sz w:val="12"/>
          <w:szCs w:val="12"/>
        </w:rPr>
        <w:t xml:space="preserve">(out of a total of 192 independent states) </w:t>
      </w:r>
      <w:r w:rsidRPr="00961A13">
        <w:rPr>
          <w:u w:val="thick"/>
        </w:rPr>
        <w:t xml:space="preserve">bespeaks a vast transformation in human governance </w:t>
      </w:r>
      <w:r w:rsidRPr="00961A13">
        <w:rPr>
          <w:sz w:val="12"/>
          <w:szCs w:val="12"/>
        </w:rPr>
        <w:t xml:space="preserve">within the span of 225 years. In 1775, the number of democracies was zero. In 1776, the birth of the United States of America brought the total up to one. Since then, democracy has spread at an accelerating pace, most of the growth having occurred within the twentieth century, with greatest momentum since 1974. </w:t>
      </w:r>
      <w:r w:rsidRPr="00961A13">
        <w:rPr>
          <w:u w:val="thick"/>
        </w:rPr>
        <w:t xml:space="preserve">That this momentum has slackened somewhat since its pinnacle in 1989, destined to be remembered as one of the most revolutionary years in all history, was inevitable. So many peoples were swept up in the democratic tide that there was certain to be some backsliding. </w:t>
      </w:r>
      <w:r w:rsidRPr="00961A13">
        <w:rPr>
          <w:sz w:val="12"/>
          <w:szCs w:val="12"/>
        </w:rPr>
        <w:t xml:space="preserve">Most countries' democratic evolution has included some fits and starts rather than a smooth progression. So it must be for the world as a whole. </w:t>
      </w:r>
      <w:r w:rsidRPr="00961A13">
        <w:rPr>
          <w:u w:val="thick"/>
        </w:rPr>
        <w:t xml:space="preserve">Nonetheless, the overall trend remains powerful and clear. </w:t>
      </w:r>
      <w:r w:rsidRPr="00961A13">
        <w:rPr>
          <w:sz w:val="12"/>
          <w:szCs w:val="12"/>
        </w:rPr>
        <w:t xml:space="preserve">Despite the backsliding, the number and proportion of democracies stands higher today than ever before. </w:t>
      </w:r>
      <w:r w:rsidRPr="00961A13">
        <w:rPr>
          <w:u w:val="thick"/>
        </w:rPr>
        <w:t xml:space="preserve">This progress offers a source of hope for enduring nuclear peace. The danger of nuclear war was radically reduced almost overnight when Russia abandoned Communism and turned to democracy. For other ominous corners of the world, we may be in a kind of race between the emergence or growth of nuclear arsenals and the advent of democratization. </w:t>
      </w:r>
      <w:r w:rsidRPr="00961A13">
        <w:rPr>
          <w:sz w:val="12"/>
          <w:szCs w:val="12"/>
        </w:rPr>
        <w:t xml:space="preserve">If this is so, </w:t>
      </w:r>
      <w:r w:rsidRPr="00961A13">
        <w:rPr>
          <w:u w:val="thick"/>
        </w:rPr>
        <w:t xml:space="preserve">the greatest cause for worry may rest with the </w:t>
      </w:r>
      <w:r w:rsidRPr="00961A13">
        <w:rPr>
          <w:sz w:val="12"/>
          <w:szCs w:val="12"/>
        </w:rPr>
        <w:t xml:space="preserve">Moslem </w:t>
      </w:r>
      <w:r w:rsidRPr="00961A13">
        <w:rPr>
          <w:u w:val="thick"/>
        </w:rPr>
        <w:t>Middle East where nuclear arsenals do not yet exist but where the prospects for democracy may be still more remote.</w:t>
      </w:r>
    </w:p>
    <w:p w14:paraId="3F2B3D1C" w14:textId="77777777" w:rsidR="00A67E39" w:rsidRDefault="00A67E39" w:rsidP="00A67E39">
      <w:pPr>
        <w:rPr>
          <w:u w:val="thick"/>
        </w:rPr>
      </w:pPr>
    </w:p>
    <w:p w14:paraId="0284F3F3" w14:textId="77777777" w:rsidR="008309EF" w:rsidRPr="008309EF" w:rsidRDefault="008309EF" w:rsidP="008309EF"/>
    <w:p w14:paraId="00AA81BC" w14:textId="13378CEC" w:rsidR="00BB6A73" w:rsidRDefault="00AE05EA" w:rsidP="00AE05EA">
      <w:pPr>
        <w:pStyle w:val="Heading1"/>
      </w:pPr>
      <w:r>
        <w:t>Aff</w:t>
      </w:r>
    </w:p>
    <w:p w14:paraId="5814DFA4" w14:textId="00C6B0DF" w:rsidR="005212DB" w:rsidRDefault="005212DB" w:rsidP="00841678">
      <w:pPr>
        <w:pStyle w:val="Heading3"/>
      </w:pPr>
      <w:r>
        <w:t>Relations Down Now</w:t>
      </w:r>
      <w:r w:rsidR="00B938E9">
        <w:t>/Alt Causes</w:t>
      </w:r>
    </w:p>
    <w:p w14:paraId="33D4870C" w14:textId="77777777" w:rsidR="005212DB" w:rsidRDefault="005212DB" w:rsidP="005212DB"/>
    <w:p w14:paraId="2E85311B" w14:textId="4E38AA04" w:rsidR="00B938E9" w:rsidRDefault="00B938E9" w:rsidP="00B938E9">
      <w:pPr>
        <w:pStyle w:val="Heading4"/>
      </w:pPr>
      <w:r>
        <w:t>Relations declining—concerns over human rights</w:t>
      </w:r>
    </w:p>
    <w:p w14:paraId="65502217" w14:textId="5086EF45" w:rsidR="00B938E9" w:rsidRPr="00B938E9" w:rsidRDefault="00B938E9" w:rsidP="00B938E9">
      <w:r w:rsidRPr="00B938E9">
        <w:rPr>
          <w:rStyle w:val="Style13ptBold"/>
        </w:rPr>
        <w:t>PTI, 16</w:t>
      </w:r>
      <w:r>
        <w:t xml:space="preserve"> (The Indian Express, 5/25. “</w:t>
      </w:r>
      <w:r w:rsidRPr="00B938E9">
        <w:t xml:space="preserve">Ahead of PM Modi’s visit, top US Senators voice concern over religious freedom in India </w:t>
      </w:r>
      <w:r>
        <w:t>.”</w:t>
      </w:r>
      <w:r w:rsidRPr="00B938E9">
        <w:t xml:space="preserve"> http://indianexpress.com/article/india/india-news-india/ahead-of-pm-modis-visit-top-us-senators-voice-concern-over-religious-freedom-in-india-2818396/#sthash.HjMcLXkL.dpuf</w:t>
      </w:r>
      <w:r>
        <w:t>)</w:t>
      </w:r>
    </w:p>
    <w:p w14:paraId="19AAB10A" w14:textId="597E09A5" w:rsidR="00B938E9" w:rsidRDefault="00B938E9" w:rsidP="00B938E9">
      <w:r w:rsidRPr="00B938E9">
        <w:rPr>
          <w:rStyle w:val="StyleUnderline"/>
        </w:rPr>
        <w:t>Ahead of</w:t>
      </w:r>
      <w:r>
        <w:t xml:space="preserve"> Prime Minister Narendra </w:t>
      </w:r>
      <w:r w:rsidRPr="00B938E9">
        <w:rPr>
          <w:rStyle w:val="StyleUnderline"/>
        </w:rPr>
        <w:t>Modi’s visit,</w:t>
      </w:r>
      <w:r>
        <w:t xml:space="preserve"> </w:t>
      </w:r>
      <w:r w:rsidRPr="00B938E9">
        <w:rPr>
          <w:rStyle w:val="StyleUnderline"/>
        </w:rPr>
        <w:t>top US Senators have expressed deep concern over religious freedom, increasing attack on civil society and human rights in India</w:t>
      </w:r>
      <w:r>
        <w:t xml:space="preserve"> with the Obama Administration saying it was having a dialogue with the country on these issues.</w:t>
      </w:r>
    </w:p>
    <w:p w14:paraId="44568B7F" w14:textId="77777777" w:rsidR="00B938E9" w:rsidRDefault="00B938E9" w:rsidP="00B938E9">
      <w:r>
        <w:t>“</w:t>
      </w:r>
      <w:r w:rsidRPr="00B938E9">
        <w:rPr>
          <w:rStyle w:val="StyleUnderline"/>
        </w:rPr>
        <w:t>The situation</w:t>
      </w:r>
      <w:r>
        <w:t xml:space="preserve"> does </w:t>
      </w:r>
      <w:r w:rsidRPr="00B938E9">
        <w:rPr>
          <w:rStyle w:val="StyleUnderline"/>
        </w:rPr>
        <w:t>raise concern about religious freedom in India</w:t>
      </w:r>
      <w:r>
        <w:t xml:space="preserve">,” Colorado Senator Cory </w:t>
      </w:r>
      <w:r w:rsidRPr="00B938E9">
        <w:rPr>
          <w:rStyle w:val="StyleUnderline"/>
        </w:rPr>
        <w:t>Gardner said</w:t>
      </w:r>
      <w:r>
        <w:t xml:space="preserve"> during a Congressional hearing on India convened by the Senate Foreign Relations Committee.</w:t>
      </w:r>
    </w:p>
    <w:p w14:paraId="6CA30B35" w14:textId="7697445A" w:rsidR="00B938E9" w:rsidRDefault="00B938E9" w:rsidP="00B938E9">
      <w:r>
        <w:t>Virginia Senator Tim Kaine, while expressing his concern on recent incidents of religious intolerance when artists returned their awards, said he is hoping to raise this issue with Prime Minister Modi when he travels to Washington DC next month.</w:t>
      </w:r>
    </w:p>
    <w:p w14:paraId="69F0D4DF" w14:textId="24261613" w:rsidR="00B938E9" w:rsidRDefault="00B938E9" w:rsidP="00B938E9">
      <w:r>
        <w:t xml:space="preserve">Describing the anti-conversion laws in some states as problematic, Maryland Senator Ben </w:t>
      </w:r>
      <w:r w:rsidRPr="00B938E9">
        <w:rPr>
          <w:rStyle w:val="StyleUnderline"/>
        </w:rPr>
        <w:t>Cardin, a Ranking Member of the Senate Foreign Relations Committee, expressed concern over religious freedom in India</w:t>
      </w:r>
      <w:r>
        <w:t>.</w:t>
      </w:r>
    </w:p>
    <w:p w14:paraId="03AB16F6" w14:textId="3554FF86" w:rsidR="00B938E9" w:rsidRDefault="00B938E9" w:rsidP="00B938E9">
      <w:r w:rsidRPr="00B938E9">
        <w:rPr>
          <w:rStyle w:val="StyleUnderline"/>
        </w:rPr>
        <w:t>Some of the members also raised the issue of denying visas to the members of the US Commission on International Religious Freedom</w:t>
      </w:r>
      <w:r>
        <w:t>.</w:t>
      </w:r>
    </w:p>
    <w:p w14:paraId="71492FD6" w14:textId="2D0F8A79" w:rsidR="00B938E9" w:rsidRDefault="00B938E9" w:rsidP="00B938E9">
      <w:r>
        <w:t>Agreeing with the concerns of the Senators, Assistant Secretary of State for South and Central Asia Nisha Desai Biswal said while the Obama Administration has been raising these issues and concerns at the highest level and is having a dialogue with India on this issue, it is the vibrant civil society of India which is itself the most robust and string voice on this.</w:t>
      </w:r>
    </w:p>
    <w:p w14:paraId="368146C3" w14:textId="766DE65F" w:rsidR="00B938E9" w:rsidRDefault="00B938E9" w:rsidP="00B938E9">
      <w:r>
        <w:t>“There has been fairly vigorous and vociferous debate within India with respect to religious freedom and religious tolerance,” Biswal said, adding that there is no more robust voice than the voice of the Indian people that is taking up these issues with increasing vigour and public debate.</w:t>
      </w:r>
    </w:p>
    <w:p w14:paraId="2D9A0CC6" w14:textId="14283A52" w:rsidR="00B938E9" w:rsidRDefault="00B938E9" w:rsidP="00B938E9">
      <w:r>
        <w:t>“It is on the headlines of Indian newspapers that you are seeing a very active engagement on this issue. I think, these are issues, these are values that we hold very dear, that we bring into the conversation. But we try to do it in a constructive way possible to not take away the fact that these are issues that Indian must grapple with and get right for their own country, for their own democracy, for their own society,” Biswal said in response to a question.</w:t>
      </w:r>
    </w:p>
    <w:p w14:paraId="438692A1" w14:textId="5F4DE692" w:rsidR="00B938E9" w:rsidRDefault="00B938E9" w:rsidP="00B938E9">
      <w:r>
        <w:t>“And that we in the United States have experiences to share, lessons to share, best practices to share. But we seek to do that in a way that respects and honours the fact that this democracy has a very vibrant and a very vocal civil society and media and political party system that is also trying to get this right,” she said.</w:t>
      </w:r>
    </w:p>
    <w:p w14:paraId="426CECCC" w14:textId="3B61A1DE" w:rsidR="00B938E9" w:rsidRDefault="00B938E9" w:rsidP="00B938E9">
      <w:r w:rsidRPr="00B938E9">
        <w:rPr>
          <w:rStyle w:val="StyleUnderline"/>
        </w:rPr>
        <w:t>Cardin alleged that India has inconsistent record</w:t>
      </w:r>
      <w:r>
        <w:t xml:space="preserve"> in the manner in which they treat women and girls.</w:t>
      </w:r>
    </w:p>
    <w:p w14:paraId="12C83960" w14:textId="2468ECA3" w:rsidR="00B938E9" w:rsidRDefault="00B938E9" w:rsidP="00B938E9">
      <w:r>
        <w:t>“So tell us the progress being made in dealing with slavery in our relationship with India. This is democratically, a friend. Are we being candid with them with regard to trafficking,” he asked.</w:t>
      </w:r>
    </w:p>
    <w:p w14:paraId="0FD2C0A4" w14:textId="1F3FD317" w:rsidR="00B938E9" w:rsidRDefault="00B938E9" w:rsidP="00B938E9">
      <w:r>
        <w:t>“Absolutely we are being candid. It’s an issue of Indian capacity to address the very large,” Biswal said, adding that there is increasing awareness in commitment at the national level to try to deal with these issues.</w:t>
      </w:r>
    </w:p>
    <w:p w14:paraId="4453D625" w14:textId="6C9F3FB3" w:rsidR="00B938E9" w:rsidRDefault="00B938E9" w:rsidP="00B938E9">
      <w:r>
        <w:t>“But there is a long way to go. It would be increasingly incumbent upon India to advance the rule of law to all aspect of the society,” she added.</w:t>
      </w:r>
    </w:p>
    <w:p w14:paraId="625E5E43" w14:textId="3D0ECB52" w:rsidR="00B938E9" w:rsidRDefault="00B938E9" w:rsidP="00B938E9">
      <w:r>
        <w:t>Senator Kaine said the heartening aspect of India today has a vibrant civil society that is not shy at all raising these issues.</w:t>
      </w:r>
    </w:p>
    <w:p w14:paraId="66F2FC3F" w14:textId="7DB34627" w:rsidR="00B938E9" w:rsidRDefault="00B938E9" w:rsidP="00B938E9">
      <w:r>
        <w:t>Citing a recent report of the International Religious Freedom, the Republican Senator said the situation of religious freedom has deteriorated in India.</w:t>
      </w:r>
    </w:p>
    <w:p w14:paraId="7E480CC8" w14:textId="010C57F0" w:rsidR="00B938E9" w:rsidRDefault="00B938E9" w:rsidP="00B938E9">
      <w:r>
        <w:t>“One of the concerns that we have raised with our counterparts in India is the regulatory and legal framework that seeks to constrain the activities of the civil society organisations, whether they be Indian or international organisations. This is a continuing area of concern,” Biswal said.</w:t>
      </w:r>
    </w:p>
    <w:p w14:paraId="25B9B116" w14:textId="0DE431F5" w:rsidR="00B938E9" w:rsidRDefault="00B938E9" w:rsidP="00B938E9">
      <w:r w:rsidRPr="00B938E9">
        <w:rPr>
          <w:rStyle w:val="StyleUnderline"/>
        </w:rPr>
        <w:t>Gardner alleged that foreign non-governmental organisations are being harassed by the Indian government</w:t>
      </w:r>
      <w:r>
        <w:t>.</w:t>
      </w:r>
    </w:p>
    <w:p w14:paraId="1A5D4E6D" w14:textId="4484948F" w:rsidR="00B938E9" w:rsidRDefault="00B938E9" w:rsidP="00B938E9">
      <w:r>
        <w:t>“It’s deeply concerning to me,” he said, citing the example of Colorado-based Compassion International.</w:t>
      </w:r>
    </w:p>
    <w:p w14:paraId="0C6E0635" w14:textId="252665D6" w:rsidR="00B938E9" w:rsidRDefault="00B938E9" w:rsidP="00B938E9">
      <w:r>
        <w:t>“In India Compassion International has been sued by the Income Tax four times. Their assets have been seized. They have had their employees and church pastors interrogated for hours by intelligence bureau. Twelve separate visa applications have been denied,” Gardner said.</w:t>
      </w:r>
    </w:p>
    <w:p w14:paraId="780ACA87" w14:textId="7ED70DCE" w:rsidR="00B938E9" w:rsidRDefault="00B938E9" w:rsidP="00B938E9">
      <w:r w:rsidRPr="00B938E9">
        <w:rPr>
          <w:rStyle w:val="StyleUnderline"/>
        </w:rPr>
        <w:t>“We are concerned about the attack on civil society within India</w:t>
      </w:r>
      <w:r>
        <w:t>. They have to be effectively be able to speak. (But) it does not relieve us from developing and working with leaders in India that recognise that these are not western values, these are universal issues that India needs to make progress on,” Cardin said.</w:t>
      </w:r>
    </w:p>
    <w:p w14:paraId="4F15B335" w14:textId="0A935481" w:rsidR="00B938E9" w:rsidRDefault="00B938E9" w:rsidP="00B938E9">
      <w:r>
        <w:t xml:space="preserve">In a massive country like India </w:t>
      </w:r>
      <w:r w:rsidRPr="00B938E9">
        <w:rPr>
          <w:rStyle w:val="StyleUnderline"/>
        </w:rPr>
        <w:t>it is a huge challenge to deal with issues</w:t>
      </w:r>
      <w:r>
        <w:t xml:space="preserve"> of uniform capacity and capability to address the rights of every individual citizen, said Biswal in response to concerns being expressed by the Senators.</w:t>
      </w:r>
    </w:p>
    <w:p w14:paraId="322D11AD" w14:textId="77F67C3F" w:rsidR="00B938E9" w:rsidRDefault="00B938E9" w:rsidP="00B938E9">
      <w:r>
        <w:t>“We do think that there is a lot more that can and should be done to address issues of trafficking and child labour,” she said.</w:t>
      </w:r>
    </w:p>
    <w:p w14:paraId="1206AA55" w14:textId="72676BD3" w:rsidR="00B938E9" w:rsidRDefault="00B938E9" w:rsidP="00B938E9">
      <w:r>
        <w:t>“In all of our interactions, we raise issues particularly if we have specific instances or cases of concern to seek Indian responses and actions,” she added.</w:t>
      </w:r>
    </w:p>
    <w:p w14:paraId="21039243" w14:textId="1AF238ED" w:rsidR="00B938E9" w:rsidRDefault="00B938E9" w:rsidP="00B938E9">
      <w:r>
        <w:t>“India has 12-14 million slaves. There are 27 million slaves in the world. How does a country like this has 12-14 million slave in the year 2016? How does that happen?” Senator Bob Corker Chairman of Senate Foreign Relations Committee asked.</w:t>
      </w:r>
    </w:p>
    <w:p w14:paraId="504800C2" w14:textId="6BC638FD" w:rsidR="00B938E9" w:rsidRDefault="00B938E9" w:rsidP="00B938E9">
      <w:r>
        <w:t xml:space="preserve">Responding to a question on denying visa to members of USCIRF, Biswal said </w:t>
      </w:r>
      <w:r w:rsidRPr="00B938E9">
        <w:rPr>
          <w:rStyle w:val="StyleUnderline"/>
        </w:rPr>
        <w:t>the Administration has tried to impress the Indian government to provide them with visas</w:t>
      </w:r>
      <w:r>
        <w:t>.</w:t>
      </w:r>
    </w:p>
    <w:p w14:paraId="073469AC" w14:textId="0D5A2A5F" w:rsidR="00B938E9" w:rsidRDefault="00B938E9" w:rsidP="005212DB">
      <w:r>
        <w:t xml:space="preserve">She also noted that the </w:t>
      </w:r>
      <w:r w:rsidRPr="00B938E9">
        <w:rPr>
          <w:rStyle w:val="StyleUnderline"/>
        </w:rPr>
        <w:t>successive Indian governments have denied the visa</w:t>
      </w:r>
      <w:r>
        <w:t>.</w:t>
      </w:r>
    </w:p>
    <w:p w14:paraId="5974B664" w14:textId="01F6D4DB" w:rsidR="00FB3EA4" w:rsidRDefault="00FB3EA4" w:rsidP="00FB3EA4">
      <w:pPr>
        <w:pStyle w:val="Heading4"/>
      </w:pPr>
      <w:r>
        <w:t>US/India relations fractured over Afghanistan</w:t>
      </w:r>
    </w:p>
    <w:p w14:paraId="2170DDB9" w14:textId="7EB4C8A0" w:rsidR="00FB3EA4" w:rsidRPr="00FB3EA4" w:rsidRDefault="00FB3EA4" w:rsidP="00FB3EA4">
      <w:r w:rsidRPr="0085148A">
        <w:rPr>
          <w:rStyle w:val="Style13ptBold"/>
        </w:rPr>
        <w:t>Kaye et al., 15</w:t>
      </w:r>
      <w:r>
        <w:t xml:space="preserve"> – </w:t>
      </w:r>
      <w:r w:rsidR="0085148A" w:rsidRPr="0085148A">
        <w:t>Co-Chief Executive Officer, Warburg Pincus, and Joseph S. Nye Jr., Distinguished Service Professor, John F. Kennedy School of Government, Harvard University</w:t>
      </w:r>
      <w:r w:rsidR="0085148A">
        <w:t xml:space="preserve"> (Charles R., November. “</w:t>
      </w:r>
      <w:r w:rsidR="0085148A" w:rsidRPr="0085148A">
        <w:t>Working With a Rising India</w:t>
      </w:r>
      <w:r w:rsidR="0085148A">
        <w:t xml:space="preserve">.” CFR Task Force Report. </w:t>
      </w:r>
      <w:r w:rsidR="0085148A" w:rsidRPr="0085148A">
        <w:t>http://www.cfr.org/india/working-rising-india/p37233?co=C007301</w:t>
      </w:r>
      <w:r w:rsidR="0085148A">
        <w:t>)</w:t>
      </w:r>
    </w:p>
    <w:p w14:paraId="6D860CE4" w14:textId="3C4118BE" w:rsidR="00FB3EA4" w:rsidRDefault="00FB3EA4" w:rsidP="005212DB">
      <w:r w:rsidRPr="00FB3EA4">
        <w:t xml:space="preserve">In addition, the Task Force  </w:t>
      </w:r>
      <w:r>
        <w:t>fi</w:t>
      </w:r>
      <w:r w:rsidRPr="00FB3EA4">
        <w:t>nds that U</w:t>
      </w:r>
      <w:r w:rsidRPr="00FB3EA4">
        <w:rPr>
          <w:rStyle w:val="StyleUnderline"/>
        </w:rPr>
        <w:t>.S. policy toward Afghan- istan has created particular difficulties in the U.S.-India bilateral relationship due to the increasing threat of greater instability result- ing from internal Afghan divisions, the many violent threats to the country’s stability, and the drawdown of U.S. and other external forces. New Delhi also fears what it perceives as American eager- ness to extricate itself from the region could lead to more in</w:t>
      </w:r>
      <w:r>
        <w:rPr>
          <w:rStyle w:val="StyleUnderline"/>
        </w:rPr>
        <w:t>fl</w:t>
      </w:r>
      <w:r w:rsidRPr="00FB3EA4">
        <w:rPr>
          <w:rStyle w:val="StyleUnderline"/>
        </w:rPr>
        <w:t>uence on the part of China and Pakistan</w:t>
      </w:r>
      <w:r w:rsidRPr="00FB3EA4">
        <w:t>. To New Delhi, that combination appears poised to result in an endgame deal that will seal o</w:t>
      </w:r>
      <w:r>
        <w:t>ff</w:t>
      </w:r>
      <w:r w:rsidRPr="00FB3EA4">
        <w:t xml:space="preserve">  Afghani- stan from India at the expense of Indian geostrategic equities. Given the increased instability in Afghanistan since the end of the formal inter- national mission there in December 2014, the United States too should worry about Afghanistan returning to a state of chaos, especially in light of developments in Iraq after the departure of U.S. forces—namely, the rise of the self-proclaimed Islamic State. The Task Force recommends that the United States extend its commitment to Afghanistan— even beyond President Obama’s decision to slow the withdrawal of U.S. troops from Afghanistan and retain a force of some 5,000 U.S. troops in the country into 2017. The United States should commit to a doctrine stating that future decisions regarding the size, scope, and timeline for deployment of U.S. forces will be determined by</w:t>
      </w:r>
      <w:r w:rsidR="00CE1A43">
        <w:t xml:space="preserve"> </w:t>
      </w:r>
      <w:r w:rsidR="00CE1A43" w:rsidRPr="00CE1A43">
        <w:t>on-the-ground realities and not arti cially imposed schedules, and without a declared date of departure. Such a move would help assure India and others that U.S. actions will not undermine the goal of long-term regional stability. The United States should also continue to reinforce India’s helpful role in development, infra- structure, and diplomacy with Afghanistan, ensuring that India is a standing member of regional consultative mechanisms focused on Afghanistan.</w:t>
      </w:r>
      <w:bookmarkStart w:id="0" w:name="_GoBack"/>
      <w:bookmarkEnd w:id="0"/>
    </w:p>
    <w:p w14:paraId="47D2F023" w14:textId="62356609" w:rsidR="005212DB" w:rsidRDefault="005212DB" w:rsidP="005212DB">
      <w:pPr>
        <w:pStyle w:val="Heading4"/>
      </w:pPr>
      <w:r>
        <w:t>US/India relations strained—Pakistan is a recurring blindspot</w:t>
      </w:r>
    </w:p>
    <w:p w14:paraId="0B02AF0A" w14:textId="72597AA4" w:rsidR="005212DB" w:rsidRPr="005212DB" w:rsidRDefault="005212DB" w:rsidP="005212DB">
      <w:r w:rsidRPr="005212DB">
        <w:rPr>
          <w:rStyle w:val="Style13ptBold"/>
        </w:rPr>
        <w:t xml:space="preserve">Sibal, 15 </w:t>
      </w:r>
      <w:r>
        <w:t xml:space="preserve">– </w:t>
      </w:r>
      <w:r w:rsidRPr="005212DB">
        <w:t>distinguished career diplomat who retired as Foreign Secretary to the Government of India</w:t>
      </w:r>
      <w:r>
        <w:t xml:space="preserve">, </w:t>
      </w:r>
      <w:r w:rsidRPr="005212DB">
        <w:t>the First Grand Doctor of Philosophy in India</w:t>
      </w:r>
      <w:r>
        <w:t xml:space="preserve"> (Kanwal, 10/30. “</w:t>
      </w:r>
      <w:r w:rsidRPr="005212DB">
        <w:t>The Pakistani Shadow on Indo-US Relations</w:t>
      </w:r>
      <w:r>
        <w:t xml:space="preserve">.” </w:t>
      </w:r>
      <w:r w:rsidRPr="005212DB">
        <w:t>http://www.theindianpanorama.news/op-ed/the-pakistani-shadow-on-indo-us-relations/</w:t>
      </w:r>
      <w:r>
        <w:t>)</w:t>
      </w:r>
    </w:p>
    <w:p w14:paraId="7D459E33" w14:textId="5DACC373" w:rsidR="005212DB" w:rsidRDefault="005212DB" w:rsidP="005212DB">
      <w:r w:rsidRPr="005212DB">
        <w:rPr>
          <w:rStyle w:val="StyleUnderline"/>
        </w:rPr>
        <w:t>US policies towards Pakistan have always been a source of serious strategic concern</w:t>
      </w:r>
      <w:r>
        <w:t xml:space="preserve"> to us. </w:t>
      </w:r>
      <w:r w:rsidRPr="005212DB">
        <w:rPr>
          <w:rStyle w:val="StyleUnderline"/>
        </w:rPr>
        <w:t>Even with</w:t>
      </w:r>
      <w:r>
        <w:t xml:space="preserve"> the visible </w:t>
      </w:r>
      <w:r w:rsidRPr="005212DB">
        <w:rPr>
          <w:rStyle w:val="StyleUnderline"/>
        </w:rPr>
        <w:t>improvement of India-US ties,</w:t>
      </w:r>
      <w:r>
        <w:t xml:space="preserve"> now elevated to a strategic partnership, we have to be watchful of US dealings with Pakistan and their impact on our security interests. </w:t>
      </w:r>
      <w:r w:rsidRPr="005212DB">
        <w:rPr>
          <w:rStyle w:val="StyleUnderline"/>
        </w:rPr>
        <w:t>Pakistan has always been, and remains, a US blindspot in its relationship with India</w:t>
      </w:r>
      <w:r>
        <w:t>.</w:t>
      </w:r>
    </w:p>
    <w:p w14:paraId="6C85BADD" w14:textId="72D2FDD7" w:rsidR="005212DB" w:rsidRDefault="005212DB" w:rsidP="005212DB">
      <w:r w:rsidRPr="005212DB">
        <w:rPr>
          <w:rStyle w:val="StyleUnderline"/>
        </w:rPr>
        <w:t>This has been proved again with</w:t>
      </w:r>
      <w:r>
        <w:t xml:space="preserve"> Nawaz </w:t>
      </w:r>
      <w:r w:rsidRPr="005212DB">
        <w:rPr>
          <w:rStyle w:val="StyleUnderline"/>
        </w:rPr>
        <w:t>Sharif’s</w:t>
      </w:r>
      <w:r>
        <w:t xml:space="preserve"> just concluded </w:t>
      </w:r>
      <w:r w:rsidRPr="005212DB">
        <w:rPr>
          <w:rStyle w:val="StyleUnderline"/>
        </w:rPr>
        <w:t>visit to the US.</w:t>
      </w:r>
      <w:r>
        <w:t xml:space="preserve"> Prior to the visit, </w:t>
      </w:r>
      <w:r w:rsidRPr="005212DB">
        <w:rPr>
          <w:rStyle w:val="StyleUnderline"/>
        </w:rPr>
        <w:t>US sources leaked</w:t>
      </w:r>
      <w:r>
        <w:t xml:space="preserve"> to the media </w:t>
      </w:r>
      <w:r w:rsidRPr="005212DB">
        <w:rPr>
          <w:rStyle w:val="StyleUnderline"/>
        </w:rPr>
        <w:t>that Washington was contemplating</w:t>
      </w:r>
      <w:r>
        <w:t xml:space="preserve"> some sort of </w:t>
      </w:r>
      <w:r w:rsidRPr="005212DB">
        <w:rPr>
          <w:rStyle w:val="StyleUnderline"/>
        </w:rPr>
        <w:t>a nuclear deal with Pakistan that would legitimise its nuclear status</w:t>
      </w:r>
      <w:r>
        <w:t xml:space="preserve"> despite its known proliferation activities, the rapid expansion of its nuclear arsenal, its development of tactical nuclear weapons and open threats to use them against India. While Sharif’s visit did not produce such a deal, the US ignored all these Pakistani nuclear provocations and transgressions and preferred to focus self-servingly on the success of the Nuclear Security Summit to be hosted by Obama next year and “welcomed Pakistan’s constructive engagement with the Nuclear Security Summit process and its cooperation with the International Atomic Energy Agency and other international forums”. Obama also noted “Pakistan’s efforts to improve its strategic trade controls and enhance its engagement with multilateral export control regimes”. All these were approving chits of Pakistan’s nuclear policies, unfortunately at the cost of India’s security, given that a day prior to Nawaz Sharif’s Washington visit, the Pakistani Foreign Secretary publicly brandished the tactical nuclear threat to India, spoke of full spectrum deterrence and dismissed any talk of Pakistan accepting any restraint on its nuclear arsenal. The un-named US official’s categorical declaration that the US was not contemplating any 123 type agreement with Pakistan or an NSG exemption has come after Sharif’s visit and in the wake of Pakistani defiance.</w:t>
      </w:r>
    </w:p>
    <w:p w14:paraId="2C918610" w14:textId="53A9FF80" w:rsidR="005212DB" w:rsidRDefault="005212DB" w:rsidP="005212DB">
      <w:r>
        <w:t>The recognition by Obama and Sharif in their joint statement of their “shared interest in strategic stability in South Asia” is seriously objectionable from our point of view, even if similar language figured in the Obama-Sharif joint statement in 2013. Such a stance is inconsistent with the import of the India-US nuclear deal which was intended to free India from some strategic constraints while also bringing large parts of its nuclear program, present and future, under IAEA safeguards in a bid to restrict its scope. There are no such constraints on China’s nuclear program, or on China’s nuclear cooperation with Pakistan in both civilian and military areas. There can therefore be no strategic stability in South Asia unless China and its cooperation with Pakistan is brought into the equation and India’s strategic needs vis a vis China are recognised. Until the India-US nuclear deal, the US has viewed the nuclear equation in the sub-continent as a purely India-Pakistan affair. Even before India and Pakistan became overtly nuclear the US pressed for “strategic stability” with a view to curbing India’s nuclear program, in the belief that this would deprive Pakistan of the argument that it must match India’s nuclear capabilities to ensure its security.</w:t>
      </w:r>
    </w:p>
    <w:p w14:paraId="1BD24A7D" w14:textId="2C2CDD4F" w:rsidR="005212DB" w:rsidRDefault="005212DB" w:rsidP="005212DB">
      <w:r>
        <w:t>The tenacity of such US thinking surfaced during discussions on the “Next Steps in the Strategic Partnership” when the US tried to introduce the concept of strategic stability to offset Pakistani concerns about US tilting in favor of India on strategic matters. Why after the nuclear compromise inherent in the India-US nuclear deal the US continues to stress strategic stability in South Asia and wants all sides to “continuously act with maximum restraint and work jointly toward strengthening strategic stability in South Asia”, is difficult to understand. So is the reference to “the importance of regional balance and stability in South Asia” which unreasonably equates India with Pakistan, including in the sphere of their security interests.</w:t>
      </w:r>
    </w:p>
    <w:p w14:paraId="705DF29B" w14:textId="4E2EB9B8" w:rsidR="005212DB" w:rsidRDefault="005212DB" w:rsidP="005212DB">
      <w:r>
        <w:t xml:space="preserve">Even if we ignored the reference to strategic stability in 2013, we have less reason to ignore it today. India and the US have in 2015 greatly widened the scope of their geopolitical engagement by releasing a US-India Joint Strategic Vision for the Asia-Pacific and Indian Ocean Region and upgrading the trilateral India-US-Japan relationship relationship in a certain strategic perspective. In this context </w:t>
      </w:r>
      <w:r w:rsidRPr="005212DB">
        <w:rPr>
          <w:rStyle w:val="StyleUnderline"/>
        </w:rPr>
        <w:t xml:space="preserve">it makes little sense for the US to still talk of strategic balancing India and Pakistan. This </w:t>
      </w:r>
      <w:r>
        <w:t xml:space="preserve">merely </w:t>
      </w:r>
      <w:r w:rsidRPr="005212DB">
        <w:rPr>
          <w:rStyle w:val="StyleUnderline"/>
        </w:rPr>
        <w:t xml:space="preserve">sends confusing signals about the depth of </w:t>
      </w:r>
      <w:r w:rsidRPr="005212DB">
        <w:t>India’s</w:t>
      </w:r>
      <w:r w:rsidRPr="005212DB">
        <w:rPr>
          <w:rStyle w:val="StyleUnderline"/>
        </w:rPr>
        <w:t xml:space="preserve"> strategic commitment</w:t>
      </w:r>
      <w:r>
        <w:t xml:space="preserve"> to India.</w:t>
      </w:r>
    </w:p>
    <w:p w14:paraId="359840A9" w14:textId="5F311BAB" w:rsidR="005212DB" w:rsidRPr="005212DB" w:rsidRDefault="005212DB" w:rsidP="005212DB">
      <w:r>
        <w:t>Likewise, in January 2015, on the occasion of Obama’s January 2015 visit, the US-India Delhi Declaration of Friendship was issued, which proclaimed a higher level of trust and coordination between the two countries. Furthermore, in the joint statement issued then, Obama and Modi “committed to undertake efforts to make the U.S.-India partnership a defining counterterrorism relationship for the 21st Century by deepening collaboration to combat the full spectrum of terrorist threats”. It “called for eliminating terrorist safe havens and infrastructure, disrupting terrorist networks and their financing, and stopping cross-border movement of terrorists”, besides asking “Pakistan to bring the perpetrators of the November 2008 terrorist attack in Mumbai to justice”. In September 2015, as part of the inaugural India-US Strategic and Economic Dialogue, a U.S.-India Joint Declaration on Combating Terrorism was issued with expansive provisions.</w:t>
      </w:r>
    </w:p>
    <w:p w14:paraId="55B5292B" w14:textId="5A3255DD" w:rsidR="00841678" w:rsidRDefault="005212DB" w:rsidP="00841678">
      <w:pPr>
        <w:pStyle w:val="Heading3"/>
      </w:pPr>
      <w:r>
        <w:t xml:space="preserve">Relations </w:t>
      </w:r>
      <w:r w:rsidR="00841678">
        <w:t>Not Zero-Sum</w:t>
      </w:r>
    </w:p>
    <w:p w14:paraId="21F92E37" w14:textId="77777777" w:rsidR="00841678" w:rsidRDefault="00841678" w:rsidP="00841678"/>
    <w:p w14:paraId="24A1595C" w14:textId="676E4264" w:rsidR="00731729" w:rsidRDefault="00007889" w:rsidP="00731729">
      <w:pPr>
        <w:pStyle w:val="Heading4"/>
      </w:pPr>
      <w:r>
        <w:t>The DA is wrong—c</w:t>
      </w:r>
      <w:r w:rsidR="00731729">
        <w:t>hange in bilateral relations with China has no effect on relations with India</w:t>
      </w:r>
    </w:p>
    <w:p w14:paraId="08D2BD67" w14:textId="7EACE36C" w:rsidR="00731729" w:rsidRPr="00731729" w:rsidRDefault="00731729" w:rsidP="00731729">
      <w:r w:rsidRPr="00731729">
        <w:rPr>
          <w:rStyle w:val="Style13ptBold"/>
        </w:rPr>
        <w:t>Liu, 12</w:t>
      </w:r>
      <w:r>
        <w:t xml:space="preserve"> – </w:t>
      </w:r>
      <w:r w:rsidRPr="00731729">
        <w:t>Senior Fellow at the Institute for International Strategic Studies and Centre for Asia-Pacific Studies, Shanghai Institutes for International Studies</w:t>
      </w:r>
      <w:r>
        <w:t xml:space="preserve"> (Dr. Liu Zongyi, 4/17. “The China-India-US Relationship: Where Will It Go?” </w:t>
      </w:r>
      <w:r w:rsidRPr="00731729">
        <w:t>http://futuredirections.org.au/wp-content/uploads/2012/04/FDI_Associate_Paper_-_17_April_2012.pdf</w:t>
      </w:r>
      <w:r>
        <w:t>)</w:t>
      </w:r>
    </w:p>
    <w:p w14:paraId="61548DD5" w14:textId="77777777" w:rsidR="00841678" w:rsidRDefault="00841678" w:rsidP="00841678">
      <w:r>
        <w:t>Although the first three requirements of a strategic triangle are met</w:t>
      </w:r>
      <w:r w:rsidRPr="00841678">
        <w:rPr>
          <w:rStyle w:val="StyleUnderline"/>
        </w:rPr>
        <w:t>, we cannot say that, between China, India, and the US, each bilateral relationship has significant effects on the  third party. The China - India - US relationship is not like the China - Sovie t - US strategic triangle  formed during the Cold War , because, at that time, both the Sino - Soviet and Soviet - American  bilateral  relationships  were  actually  in  situations  of  cold  or  hot  military  confrontation.  A change in  any one of the bilateral relationship s would have  had a  material  influence on the national security or national economic interest of the third party</w:t>
      </w:r>
      <w:r>
        <w:t xml:space="preserve">.  </w:t>
      </w:r>
    </w:p>
    <w:p w14:paraId="050C4ECE" w14:textId="03D21D3E" w:rsidR="00841678" w:rsidRDefault="00841678" w:rsidP="00841678">
      <w:r w:rsidRPr="00841678">
        <w:rPr>
          <w:rStyle w:val="StyleUnderline"/>
        </w:rPr>
        <w:t>The China - India - US triangle is,</w:t>
      </w:r>
      <w:r>
        <w:t xml:space="preserve"> however, </w:t>
      </w:r>
      <w:r w:rsidRPr="00841678">
        <w:rPr>
          <w:rStyle w:val="StyleUnderline"/>
        </w:rPr>
        <w:t>no copy</w:t>
      </w:r>
      <w:r>
        <w:t xml:space="preserve"> of the China - Soviet - US strategic triangle.  The reason is that  </w:t>
      </w:r>
      <w:r w:rsidRPr="00841678">
        <w:rPr>
          <w:rStyle w:val="StyleUnderline"/>
        </w:rPr>
        <w:t>each of the bilateral relations hips has  only  weak implications for the third  party</w:t>
      </w:r>
      <w:r>
        <w:t>. For a long time, the core issue between China and the United States has been the  Taiwan issue, but India has no interest in Taiwan. Now, though, with more and more global  issues  intruding on the bilatera l relations of China and the United States, some of India’s  national interests  have also become involved.</w:t>
      </w:r>
    </w:p>
    <w:p w14:paraId="28BDEB37" w14:textId="77777777" w:rsidR="00731729" w:rsidRDefault="00731729" w:rsidP="00731729">
      <w:r>
        <w:t xml:space="preserve">As  for  China - India  relations,  the  most  important  aspects  are  the  border  problem,  Sino - Pakistani relations and the Dalai Lama issue ; but these issues  only have indirect connections  with the United States.  </w:t>
      </w:r>
    </w:p>
    <w:p w14:paraId="1BE4C793" w14:textId="77777777" w:rsidR="00731729" w:rsidRDefault="00731729" w:rsidP="00731729">
      <w:r w:rsidRPr="00731729">
        <w:rPr>
          <w:rStyle w:val="StyleUnderline"/>
        </w:rPr>
        <w:t>In Indo - US  relations,  the  focuses  are  nuclear  co - operation  and  anti - terrorism</w:t>
      </w:r>
      <w:r>
        <w:t xml:space="preserve">.  T he  India - US  nuclear  agreement  drew  some  attention  from  China , because  India  claimed  that  it  tested  nuclear  weapons  to  pr otect  itself  from  the  so - called  China  threat  in  1998 . T he  India - US  nuclear  agreement ,  however, is  only  a  small  part  of  the  interest  taken  by  China  in  Indo - US  relations.  </w:t>
      </w:r>
    </w:p>
    <w:p w14:paraId="34EB61EF" w14:textId="32C91F6E" w:rsidR="00731729" w:rsidRDefault="00731729" w:rsidP="00731729">
      <w:r>
        <w:t xml:space="preserve">If  there  is  any  significant  connection  among  the  three  countries,  it  is  that  both  China  and  India  take  their  relationship  with  the  United  States  as  the  most  important  in  their  external  affairs.  But  it  is  obvious  that  </w:t>
      </w:r>
      <w:r w:rsidRPr="00731729">
        <w:rPr>
          <w:rStyle w:val="StyleUnderline"/>
        </w:rPr>
        <w:t>there  is  no  evident  linkage  mechanism  a mong  the  three  bilateral  relationships</w:t>
      </w:r>
      <w:r>
        <w:t xml:space="preserve">.  Thus,  we  can  say  that  </w:t>
      </w:r>
      <w:r w:rsidRPr="00731729">
        <w:rPr>
          <w:rStyle w:val="StyleUnderline"/>
        </w:rPr>
        <w:t>the  relationship  between China,  India  and  the  United  States  has  some  characteristics  of  a  strategic  triangle,  but  is</w:t>
      </w:r>
      <w:r>
        <w:t xml:space="preserve">,  in  essence,  </w:t>
      </w:r>
      <w:r w:rsidRPr="00731729">
        <w:rPr>
          <w:rStyle w:val="StyleUnderline"/>
        </w:rPr>
        <w:t>more  a  trilateral relationship</w:t>
      </w:r>
      <w:r>
        <w:t>.</w:t>
      </w:r>
    </w:p>
    <w:p w14:paraId="35615574" w14:textId="77777777" w:rsidR="001A4F55" w:rsidRDefault="001A4F55" w:rsidP="00731729"/>
    <w:p w14:paraId="7ED8E4CE" w14:textId="37BE5F48" w:rsidR="001A4F55" w:rsidRDefault="001A4F55" w:rsidP="001A4F55">
      <w:pPr>
        <w:pStyle w:val="Heading4"/>
      </w:pPr>
      <w:r>
        <w:t xml:space="preserve">Officials agree—ties don’t trade off </w:t>
      </w:r>
    </w:p>
    <w:p w14:paraId="104E73CC" w14:textId="04DF356B" w:rsidR="004B0E54" w:rsidRDefault="004B0E54" w:rsidP="001A4F55">
      <w:r w:rsidRPr="004B0E54">
        <w:rPr>
          <w:rStyle w:val="Style13ptBold"/>
        </w:rPr>
        <w:t>Indian Express, 12</w:t>
      </w:r>
      <w:r>
        <w:t xml:space="preserve"> (2/4, “Ties with India, China not zero-sum game: US.” </w:t>
      </w:r>
      <w:hyperlink r:id="rId15" w:history="1">
        <w:r w:rsidRPr="002D6A3E">
          <w:rPr>
            <w:rStyle w:val="Hyperlink"/>
          </w:rPr>
          <w:t>http://archive.indianexpress.com/news/ties-with-india-china-not-zerosum-game-us/907853/)</w:t>
        </w:r>
      </w:hyperlink>
    </w:p>
    <w:p w14:paraId="28C9AC7C" w14:textId="2CBD11AF" w:rsidR="001A4F55" w:rsidRDefault="001A4F55" w:rsidP="001A4F55">
      <w:r w:rsidRPr="001A4F55">
        <w:rPr>
          <w:rStyle w:val="StyleUnderline"/>
        </w:rPr>
        <w:t>Seeking strong ties with both India and China, the US has said that its relations with the two Asian giants are not a zero-sum game</w:t>
      </w:r>
      <w:r>
        <w:t>.</w:t>
      </w:r>
    </w:p>
    <w:p w14:paraId="13F3D89B" w14:textId="0CC965CA" w:rsidR="001A4F55" w:rsidRDefault="001A4F55" w:rsidP="004B0E54">
      <w:r>
        <w:t>"</w:t>
      </w:r>
      <w:r w:rsidRPr="001A4F55">
        <w:rPr>
          <w:rStyle w:val="StyleUnderline"/>
        </w:rPr>
        <w:t xml:space="preserve">We have a strong bilateral relationship with India. The United States is in the midst of our Asia pivot, we are strengthening our interactions with Asian nations, especially with emerging powers like India and China," State Department spokesman </w:t>
      </w:r>
      <w:r w:rsidRPr="001A4F55">
        <w:t xml:space="preserve">Mark </w:t>
      </w:r>
      <w:r w:rsidRPr="001A4F55">
        <w:rPr>
          <w:rStyle w:val="StyleUnderline"/>
        </w:rPr>
        <w:t>Toner said</w:t>
      </w:r>
      <w:r>
        <w:t>.</w:t>
      </w:r>
    </w:p>
    <w:p w14:paraId="71AEC31E" w14:textId="73EADB81" w:rsidR="001A4F55" w:rsidRDefault="001A4F55" w:rsidP="004B0E54">
      <w:r w:rsidRPr="004B0E54">
        <w:rPr>
          <w:rStyle w:val="StyleUnderline"/>
        </w:rPr>
        <w:t>These are the kinds of ties that are going to set the framework for the US engagement with Asia throughout the next century</w:t>
      </w:r>
      <w:r>
        <w:t>, he said.</w:t>
      </w:r>
    </w:p>
    <w:p w14:paraId="4E7F74AD" w14:textId="1B9E48E1" w:rsidR="001A4F55" w:rsidRDefault="001A4F55" w:rsidP="001A4F55">
      <w:r>
        <w:t>"</w:t>
      </w:r>
      <w:r w:rsidRPr="004B0E54">
        <w:rPr>
          <w:rStyle w:val="StyleUnderline"/>
        </w:rPr>
        <w:t>This is not a zero-sum game. We need strong relations with both countries, and we need all of us working togethe</w:t>
      </w:r>
      <w:r>
        <w:t xml:space="preserve">r," Toner </w:t>
      </w:r>
      <w:r w:rsidR="004B0E54">
        <w:t>said in response to a question.</w:t>
      </w:r>
    </w:p>
    <w:p w14:paraId="72180F0A" w14:textId="0AABE0BA" w:rsidR="001A4F55" w:rsidRPr="00841678" w:rsidRDefault="001A4F55" w:rsidP="001A4F55">
      <w:r>
        <w:t>"</w:t>
      </w:r>
      <w:r w:rsidRPr="004B0E54">
        <w:rPr>
          <w:rStyle w:val="StyleUnderline"/>
        </w:rPr>
        <w:t>There are always going to be matters on which we disagree, but we also have significant areas of common interest,"</w:t>
      </w:r>
      <w:r>
        <w:t xml:space="preserve"> he said when asked about a column written by Robert Burns, former under secretary of state for political affairs, in The Boston Globe saying that India is a strategic partner for the US to limit the influence of China in Asia.</w:t>
      </w:r>
    </w:p>
    <w:p w14:paraId="0C96E0B7" w14:textId="3E54C923" w:rsidR="00AE05EA" w:rsidRDefault="00841678" w:rsidP="00841678">
      <w:pPr>
        <w:pStyle w:val="Heading3"/>
      </w:pPr>
      <w:r>
        <w:t>Relations Inevitable</w:t>
      </w:r>
    </w:p>
    <w:p w14:paraId="28BC05FF" w14:textId="77777777" w:rsidR="000A45F4" w:rsidRDefault="000A45F4" w:rsidP="00356CD4"/>
    <w:p w14:paraId="503EBF3C" w14:textId="7EF0AA7B" w:rsidR="000A45F4" w:rsidRDefault="000A45F4" w:rsidP="000A45F4">
      <w:pPr>
        <w:pStyle w:val="Heading4"/>
      </w:pPr>
      <w:r>
        <w:t xml:space="preserve">Relations inevitable and China’s irrelevant—the US </w:t>
      </w:r>
      <w:r w:rsidR="00B938E9">
        <w:t>is committed to</w:t>
      </w:r>
      <w:r>
        <w:t xml:space="preserve"> Indian growth and coop</w:t>
      </w:r>
      <w:r w:rsidR="00B938E9">
        <w:t>eration</w:t>
      </w:r>
    </w:p>
    <w:p w14:paraId="123B3219" w14:textId="4F8F3ED9" w:rsidR="000A45F4" w:rsidRDefault="000A45F4" w:rsidP="00356CD4">
      <w:r w:rsidRPr="00B41B72">
        <w:rPr>
          <w:rStyle w:val="Style13ptBold"/>
        </w:rPr>
        <w:t>Nye, 15</w:t>
      </w:r>
      <w:r>
        <w:t xml:space="preserve"> – </w:t>
      </w:r>
      <w:r w:rsidRPr="000A45F4">
        <w:t>University Professor at Harvard University and a member of the World Economic Forum Global Agenda Council on the Future of Government</w:t>
      </w:r>
      <w:r>
        <w:t xml:space="preserve"> (Joseph S., 8/11. “</w:t>
      </w:r>
      <w:r w:rsidRPr="000A45F4">
        <w:t>What’s the future of US-India relations?</w:t>
      </w:r>
      <w:r>
        <w:t xml:space="preserve">” </w:t>
      </w:r>
      <w:r w:rsidRPr="000A45F4">
        <w:t>https://www.weforum.org/agenda/2015/08/whats-the-future-of-us-india-relations/</w:t>
      </w:r>
      <w:r>
        <w:t>)</w:t>
      </w:r>
    </w:p>
    <w:p w14:paraId="12F02685" w14:textId="17BF7806" w:rsidR="000A45F4" w:rsidRDefault="000A45F4" w:rsidP="000A45F4">
      <w:r w:rsidRPr="000A45F4">
        <w:rPr>
          <w:rStyle w:val="StyleUnderline"/>
        </w:rPr>
        <w:t>It would be a mistake to cast the prospects for an improved US-India relationship solely in terms of China’</w:t>
      </w:r>
      <w:r>
        <w:t xml:space="preserve">s rising power. </w:t>
      </w:r>
      <w:r w:rsidRPr="000A45F4">
        <w:rPr>
          <w:rStyle w:val="StyleUnderline"/>
        </w:rPr>
        <w:t xml:space="preserve">Indian economic success is an American interest on its own. So is the open approach taken by India and Brazil on issues such as governance of the Internet, </w:t>
      </w:r>
      <w:r w:rsidRPr="000A45F4">
        <w:t>at a time when Russia and China are seeking more authoritarian control</w:t>
      </w:r>
      <w:r>
        <w:t>.</w:t>
      </w:r>
    </w:p>
    <w:p w14:paraId="33E1C652" w14:textId="220281C7" w:rsidR="000A45F4" w:rsidRDefault="000A45F4" w:rsidP="000A45F4">
      <w:r w:rsidRPr="000A45F4">
        <w:rPr>
          <w:rStyle w:val="StyleUnderline"/>
        </w:rPr>
        <w:t>No one should expect an Indian-American alliance any time soon</w:t>
      </w:r>
      <w:r>
        <w:t xml:space="preserve">, given historical Indian public opinion. </w:t>
      </w:r>
      <w:r w:rsidRPr="000A45F4">
        <w:rPr>
          <w:rStyle w:val="StyleUnderline"/>
        </w:rPr>
        <w:t>But one can predict a relationship in the coming years that will be both sui generis and stronger</w:t>
      </w:r>
      <w:r>
        <w:t>.</w:t>
      </w:r>
    </w:p>
    <w:p w14:paraId="5051E8CE" w14:textId="77777777" w:rsidR="00511210" w:rsidRDefault="00511210" w:rsidP="000A45F4"/>
    <w:p w14:paraId="715CFD60" w14:textId="32FEE6E2" w:rsidR="00511210" w:rsidRDefault="004E1266" w:rsidP="00511210">
      <w:pPr>
        <w:pStyle w:val="Heading3"/>
      </w:pPr>
      <w:r>
        <w:t>AT: Indo-Pak War Impact</w:t>
      </w:r>
    </w:p>
    <w:p w14:paraId="17714436" w14:textId="77777777" w:rsidR="00511210" w:rsidRDefault="00511210" w:rsidP="00511210"/>
    <w:p w14:paraId="571903BC" w14:textId="059FDD55" w:rsidR="00511210" w:rsidRDefault="00511210" w:rsidP="00511210">
      <w:pPr>
        <w:pStyle w:val="Heading4"/>
      </w:pPr>
      <w:r>
        <w:t>No Indo-Pak war—Pakistan has achieved escalation dominance</w:t>
      </w:r>
    </w:p>
    <w:p w14:paraId="1495816E" w14:textId="278DE7C6" w:rsidR="00511210" w:rsidRDefault="00511210" w:rsidP="00511210">
      <w:r w:rsidRPr="00E71D0A">
        <w:rPr>
          <w:rStyle w:val="Style13ptBold"/>
        </w:rPr>
        <w:t>Montgomery &amp; Edelman 15 - Senior Fellow at the Center for Strategic and Budgetary Assessments &amp; Distinguished Fellow at CSBA, Hertog Distinguished Practitioner-in-Residence at Johns Hopkins University School of Advanced International Studies</w:t>
      </w:r>
      <w:r>
        <w:t xml:space="preserve"> [Evan Braden Montgomery &amp; Evan Braden Montgomery, Rethinking Stability in South Asia: India, Pakistan, and the Competition for Escalation Dominance, Journal of Strategic Studies, Volume 38, Issue 1-2, 2015, pages 159-182]</w:t>
      </w:r>
    </w:p>
    <w:p w14:paraId="46932503" w14:textId="77777777" w:rsidR="00511210" w:rsidRDefault="00511210" w:rsidP="00511210">
      <w:r>
        <w:t>Conclusion</w:t>
      </w:r>
    </w:p>
    <w:p w14:paraId="15FFCBF1" w14:textId="77777777" w:rsidR="00511210" w:rsidRPr="006742E9" w:rsidRDefault="00511210" w:rsidP="00511210">
      <w:pPr>
        <w:rPr>
          <w:sz w:val="16"/>
        </w:rPr>
      </w:pPr>
      <w:r w:rsidRPr="006742E9">
        <w:rPr>
          <w:sz w:val="16"/>
        </w:rPr>
        <w:t xml:space="preserve">Consistent with the logic of the stability-instability paradox, </w:t>
      </w:r>
      <w:r w:rsidRPr="006742E9">
        <w:rPr>
          <w:rStyle w:val="StyleUnderline"/>
        </w:rPr>
        <w:t>attitudes toward the India-Pakistan rivalry</w:t>
      </w:r>
      <w:r w:rsidRPr="006742E9">
        <w:rPr>
          <w:sz w:val="16"/>
        </w:rPr>
        <w:t xml:space="preserve"> </w:t>
      </w:r>
      <w:r w:rsidRPr="006742E9">
        <w:rPr>
          <w:rStyle w:val="StyleUnderline"/>
        </w:rPr>
        <w:t>are</w:t>
      </w:r>
      <w:r w:rsidRPr="006742E9">
        <w:rPr>
          <w:sz w:val="16"/>
        </w:rPr>
        <w:t xml:space="preserve"> generally </w:t>
      </w:r>
      <w:r w:rsidRPr="006742E9">
        <w:rPr>
          <w:rStyle w:val="StyleUnderline"/>
        </w:rPr>
        <w:t>characterized by</w:t>
      </w:r>
      <w:r w:rsidRPr="006742E9">
        <w:rPr>
          <w:sz w:val="16"/>
        </w:rPr>
        <w:t xml:space="preserve"> a mixture of </w:t>
      </w:r>
      <w:r w:rsidRPr="006742E9">
        <w:rPr>
          <w:rStyle w:val="StyleUnderline"/>
        </w:rPr>
        <w:t>fatalism and complacence</w:t>
      </w:r>
      <w:r w:rsidRPr="006742E9">
        <w:rPr>
          <w:sz w:val="16"/>
        </w:rPr>
        <w:t xml:space="preserve">. That is, </w:t>
      </w:r>
      <w:r w:rsidRPr="006742E9">
        <w:rPr>
          <w:rStyle w:val="StyleUnderline"/>
        </w:rPr>
        <w:t>observers</w:t>
      </w:r>
      <w:r w:rsidRPr="006742E9">
        <w:rPr>
          <w:sz w:val="16"/>
        </w:rPr>
        <w:t xml:space="preserve"> often </w:t>
      </w:r>
      <w:r w:rsidRPr="006742E9">
        <w:rPr>
          <w:rStyle w:val="StyleUnderline"/>
        </w:rPr>
        <w:t>assume</w:t>
      </w:r>
      <w:r w:rsidRPr="006742E9">
        <w:rPr>
          <w:sz w:val="16"/>
        </w:rPr>
        <w:t xml:space="preserve"> that both sides will remain locked in </w:t>
      </w:r>
      <w:r w:rsidRPr="006742E9">
        <w:rPr>
          <w:rStyle w:val="StyleUnderline"/>
        </w:rPr>
        <w:t>a perpetual stand-off, but</w:t>
      </w:r>
      <w:r w:rsidRPr="006742E9">
        <w:rPr>
          <w:sz w:val="16"/>
        </w:rPr>
        <w:t xml:space="preserve"> </w:t>
      </w:r>
      <w:r w:rsidRPr="006742E9">
        <w:rPr>
          <w:rStyle w:val="StyleUnderline"/>
        </w:rPr>
        <w:t>are</w:t>
      </w:r>
      <w:r w:rsidRPr="006742E9">
        <w:rPr>
          <w:sz w:val="16"/>
        </w:rPr>
        <w:t xml:space="preserve"> also </w:t>
      </w:r>
      <w:r w:rsidRPr="006742E9">
        <w:rPr>
          <w:rStyle w:val="StyleUnderline"/>
        </w:rPr>
        <w:t>confident</w:t>
      </w:r>
      <w:r w:rsidRPr="006742E9">
        <w:rPr>
          <w:sz w:val="16"/>
        </w:rPr>
        <w:t xml:space="preserve"> that </w:t>
      </w:r>
      <w:r w:rsidRPr="006742E9">
        <w:rPr>
          <w:rStyle w:val="StyleUnderline"/>
        </w:rPr>
        <w:t>low-level</w:t>
      </w:r>
      <w:r w:rsidRPr="006742E9">
        <w:rPr>
          <w:sz w:val="16"/>
        </w:rPr>
        <w:t xml:space="preserve"> </w:t>
      </w:r>
      <w:r w:rsidRPr="006742E9">
        <w:rPr>
          <w:rStyle w:val="StyleUnderline"/>
        </w:rPr>
        <w:t>hostilities</w:t>
      </w:r>
      <w:r w:rsidRPr="006742E9">
        <w:rPr>
          <w:sz w:val="16"/>
        </w:rPr>
        <w:t xml:space="preserve"> </w:t>
      </w:r>
      <w:r w:rsidRPr="006742E9">
        <w:rPr>
          <w:rStyle w:val="StyleUnderline"/>
        </w:rPr>
        <w:t>will not escalate</w:t>
      </w:r>
      <w:r w:rsidRPr="006742E9">
        <w:rPr>
          <w:sz w:val="16"/>
        </w:rPr>
        <w:t xml:space="preserve"> to full-scale conventional or nuclear war. Unfortunately, current trends on the subcontinent suggest that these attitudes should be revised. India and Pakistan are now engaged in a competition for escalation dominance, one that is deeply rooted in enduring structural factors, such as Islamabad’s attempt to preserve one of the only coercive strategies available to it as the weaker side, as well as New Delhi’s efforts to exploit its advantages as the stronger actor. Specifically, India’s pursuit of a limited conventional warfare capability to deter or retaliate against Pakistan, along with Pakistan’s pursuit of limited nuclear options to deter or retaliate against India, is increasing the likelihood of a conflict between them – potentially even a nuclear war.</w:t>
      </w:r>
      <w:r>
        <w:rPr>
          <w:rStyle w:val="StyleUnderline"/>
        </w:rPr>
        <w:t xml:space="preserve"> </w:t>
      </w:r>
      <w:r w:rsidRPr="006742E9">
        <w:rPr>
          <w:sz w:val="16"/>
        </w:rPr>
        <w:t xml:space="preserve">For the moment, however, </w:t>
      </w:r>
      <w:r w:rsidRPr="006742E9">
        <w:rPr>
          <w:rStyle w:val="Emphasis"/>
        </w:rPr>
        <w:t>the stalemate on the subcontinent is likely to persist.</w:t>
      </w:r>
      <w:r w:rsidRPr="006742E9">
        <w:rPr>
          <w:sz w:val="16"/>
        </w:rPr>
        <w:t xml:space="preserve"> Given the obstacles to implementing Cold Start and the growing nuclear threat to its ground forces, </w:t>
      </w:r>
      <w:r w:rsidRPr="006742E9">
        <w:rPr>
          <w:rStyle w:val="StyleUnderline"/>
        </w:rPr>
        <w:t>New Delhi is unlikely to launch a cross-border military campaign</w:t>
      </w:r>
      <w:r w:rsidRPr="006742E9">
        <w:rPr>
          <w:sz w:val="16"/>
        </w:rPr>
        <w:t xml:space="preserve"> in response to a major provocation, although the temptation to do so could grow if Cold Start moves closer to reality. </w:t>
      </w:r>
      <w:r w:rsidRPr="006742E9">
        <w:rPr>
          <w:rStyle w:val="StyleUnderline"/>
        </w:rPr>
        <w:t>In short, Islamabad currently appears to have the edge in the escalation dominance competition</w:t>
      </w:r>
      <w:r w:rsidRPr="006742E9">
        <w:rPr>
          <w:sz w:val="16"/>
        </w:rPr>
        <w:t xml:space="preserve">. Moreover, </w:t>
      </w:r>
      <w:r w:rsidRPr="006742E9">
        <w:rPr>
          <w:rStyle w:val="StyleUnderline"/>
        </w:rPr>
        <w:t>it is unclear that India can gain an advantage</w:t>
      </w:r>
      <w:r w:rsidRPr="006742E9">
        <w:rPr>
          <w:sz w:val="16"/>
        </w:rPr>
        <w:t xml:space="preserve"> over its rival. Even if New Delhi does put Cold Start into practice, </w:t>
      </w:r>
      <w:r w:rsidRPr="006742E9">
        <w:rPr>
          <w:rStyle w:val="StyleUnderline"/>
        </w:rPr>
        <w:t>the prospect of battlefield</w:t>
      </w:r>
      <w:r w:rsidRPr="006742E9">
        <w:rPr>
          <w:sz w:val="16"/>
        </w:rPr>
        <w:t xml:space="preserve"> </w:t>
      </w:r>
      <w:r w:rsidRPr="006742E9">
        <w:rPr>
          <w:rStyle w:val="StyleUnderline"/>
        </w:rPr>
        <w:t>nuclear strikes could</w:t>
      </w:r>
      <w:r w:rsidRPr="006742E9">
        <w:rPr>
          <w:sz w:val="16"/>
        </w:rPr>
        <w:t xml:space="preserve"> still </w:t>
      </w:r>
      <w:r w:rsidRPr="006742E9">
        <w:rPr>
          <w:rStyle w:val="StyleUnderline"/>
        </w:rPr>
        <w:t>discourage</w:t>
      </w:r>
      <w:r w:rsidRPr="006742E9">
        <w:rPr>
          <w:sz w:val="16"/>
        </w:rPr>
        <w:t xml:space="preserve"> any conventional </w:t>
      </w:r>
      <w:r w:rsidRPr="006742E9">
        <w:rPr>
          <w:rStyle w:val="StyleUnderline"/>
        </w:rPr>
        <w:t>retaliation</w:t>
      </w:r>
      <w:r w:rsidRPr="006742E9">
        <w:rPr>
          <w:sz w:val="16"/>
        </w:rPr>
        <w:t xml:space="preserve"> for a terrorist attack, </w:t>
      </w:r>
      <w:r w:rsidRPr="006742E9">
        <w:rPr>
          <w:rStyle w:val="StyleUnderline"/>
        </w:rPr>
        <w:t>particularly</w:t>
      </w:r>
      <w:r w:rsidRPr="006742E9">
        <w:rPr>
          <w:sz w:val="16"/>
        </w:rPr>
        <w:t xml:space="preserve"> </w:t>
      </w:r>
      <w:r w:rsidRPr="006742E9">
        <w:rPr>
          <w:rStyle w:val="StyleUnderline"/>
        </w:rPr>
        <w:t>because India does not have proportional response options</w:t>
      </w:r>
      <w:r w:rsidRPr="006742E9">
        <w:rPr>
          <w:sz w:val="16"/>
        </w:rPr>
        <w:t xml:space="preserve"> for credible intra-war deterrence. Despite its commitment to countervalue targeting, therefore, New Delhi might find that it cannot rely on its army to retaliate against Pakistan (and thus to deter Islamabad from supporting proxies) without major changes to its own nuclear doctrine and force structure.</w:t>
      </w:r>
    </w:p>
    <w:p w14:paraId="7CFA848C" w14:textId="77777777" w:rsidR="00511210" w:rsidRDefault="00511210" w:rsidP="00511210"/>
    <w:p w14:paraId="31BBE34D" w14:textId="77777777" w:rsidR="00511210" w:rsidRDefault="00511210" w:rsidP="00511210">
      <w:pPr>
        <w:pStyle w:val="Heading4"/>
      </w:pPr>
      <w:r>
        <w:t>No conflict – new governments, building relations</w:t>
      </w:r>
    </w:p>
    <w:p w14:paraId="2DA8DF58" w14:textId="0A016D2D" w:rsidR="00511210" w:rsidRPr="006849D1" w:rsidRDefault="00511210" w:rsidP="00511210">
      <w:r w:rsidRPr="006849D1">
        <w:rPr>
          <w:rStyle w:val="Style13ptBold"/>
        </w:rPr>
        <w:t xml:space="preserve">Soherwordi </w:t>
      </w:r>
      <w:r>
        <w:rPr>
          <w:rStyle w:val="Style13ptBold"/>
        </w:rPr>
        <w:t xml:space="preserve">December </w:t>
      </w:r>
      <w:r w:rsidRPr="006849D1">
        <w:rPr>
          <w:rStyle w:val="Style13ptBold"/>
        </w:rPr>
        <w:t>15 – Prof at University of Peshawar</w:t>
      </w:r>
      <w:r>
        <w:t xml:space="preserve"> [Syed Hussain Shaheed </w:t>
      </w:r>
      <w:r w:rsidRPr="006849D1">
        <w:rPr>
          <w:rStyle w:val="Style13ptBold"/>
        </w:rPr>
        <w:t>Soherwordi</w:t>
      </w:r>
      <w:r>
        <w:t xml:space="preserve">, University of Peshawar, Peshawar.  Reena </w:t>
      </w:r>
      <w:r w:rsidRPr="006849D1">
        <w:rPr>
          <w:rStyle w:val="Style13ptBold"/>
        </w:rPr>
        <w:t>Abbasi</w:t>
      </w:r>
      <w:r>
        <w:t xml:space="preserve">, University of Peshawar, Peshawar.  Tabassum </w:t>
      </w:r>
      <w:r w:rsidRPr="006849D1">
        <w:rPr>
          <w:rStyle w:val="Style13ptBold"/>
        </w:rPr>
        <w:t>Javed</w:t>
      </w:r>
      <w:r>
        <w:t>, University of Peshawar, Peshawar.  Structuralism and the Indo-Pak Rivalry: Responsible Politico Economic Factors and Policy Analysis, South Asian Studies, Vol. 30, No.2, July – December 2015, pp. 25 – 41]</w:t>
      </w:r>
    </w:p>
    <w:p w14:paraId="428D0ADC" w14:textId="77777777" w:rsidR="00511210" w:rsidRPr="006849D1" w:rsidRDefault="00511210" w:rsidP="00511210">
      <w:pPr>
        <w:rPr>
          <w:sz w:val="16"/>
        </w:rPr>
      </w:pPr>
      <w:r w:rsidRPr="006849D1">
        <w:rPr>
          <w:sz w:val="16"/>
        </w:rPr>
        <w:t xml:space="preserve">Ever since the partition of Indian subcontinent in 1947, India and Pakistan have marched on the path of mutual animosity. Both the countries are struggling to clear out their relation clouded by the debris of partition. Not only are Indo-Pakistani relations tremendously explosive, intertwined as they are with communal relations and internal power struggles in both countries. With their inherently linked foreign policies, </w:t>
      </w:r>
      <w:r w:rsidRPr="006849D1">
        <w:rPr>
          <w:rStyle w:val="StyleUnderline"/>
        </w:rPr>
        <w:t xml:space="preserve">both </w:t>
      </w:r>
      <w:r w:rsidRPr="006849D1">
        <w:rPr>
          <w:sz w:val="16"/>
        </w:rPr>
        <w:t xml:space="preserve">countries </w:t>
      </w:r>
      <w:r w:rsidRPr="006849D1">
        <w:rPr>
          <w:rStyle w:val="StyleUnderline"/>
        </w:rPr>
        <w:t xml:space="preserve">have used </w:t>
      </w:r>
      <w:r w:rsidRPr="006849D1">
        <w:rPr>
          <w:sz w:val="16"/>
        </w:rPr>
        <w:t xml:space="preserve">the </w:t>
      </w:r>
      <w:r w:rsidRPr="006849D1">
        <w:rPr>
          <w:rStyle w:val="StyleUnderline"/>
        </w:rPr>
        <w:t>Indo-Pak segregation to muster support of their conjugal hard-liners against each other</w:t>
      </w:r>
      <w:r w:rsidRPr="006849D1">
        <w:rPr>
          <w:sz w:val="16"/>
        </w:rPr>
        <w:t xml:space="preserve">. The historic rivalry is further heightened by the efforts of the ruling government of both the nations. They play an eminent role to ignite antagonistic feelings against each other to suffice their agendas such as winning public support and to divert the attention of the masses from real issues especially economic turbulences. Hence, they have been both the victims and the perpetrators of violence and extremism. </w:t>
      </w:r>
      <w:r w:rsidRPr="006849D1">
        <w:rPr>
          <w:rStyle w:val="StyleUnderline"/>
        </w:rPr>
        <w:t xml:space="preserve">With the advent of new governments </w:t>
      </w:r>
      <w:r w:rsidRPr="006849D1">
        <w:rPr>
          <w:sz w:val="16"/>
        </w:rPr>
        <w:t xml:space="preserve">in Pakistan and India </w:t>
      </w:r>
      <w:r w:rsidRPr="006849D1">
        <w:rPr>
          <w:rStyle w:val="StyleUnderline"/>
        </w:rPr>
        <w:t xml:space="preserve">headed by </w:t>
      </w:r>
      <w:r w:rsidRPr="006849D1">
        <w:rPr>
          <w:sz w:val="16"/>
        </w:rPr>
        <w:t xml:space="preserve">Prime Ministers Nawaz </w:t>
      </w:r>
      <w:r w:rsidRPr="006849D1">
        <w:rPr>
          <w:rStyle w:val="StyleUnderline"/>
        </w:rPr>
        <w:t>Sharif and</w:t>
      </w:r>
      <w:r w:rsidRPr="006849D1">
        <w:rPr>
          <w:sz w:val="16"/>
        </w:rPr>
        <w:t xml:space="preserve"> Narinder </w:t>
      </w:r>
      <w:r w:rsidRPr="006849D1">
        <w:rPr>
          <w:rStyle w:val="StyleUnderline"/>
        </w:rPr>
        <w:t>Moudi</w:t>
      </w:r>
      <w:r w:rsidRPr="006849D1">
        <w:rPr>
          <w:sz w:val="16"/>
        </w:rPr>
        <w:t xml:space="preserve">, </w:t>
      </w:r>
      <w:r w:rsidRPr="006849D1">
        <w:rPr>
          <w:rStyle w:val="StyleUnderline"/>
        </w:rPr>
        <w:t xml:space="preserve">it seems that </w:t>
      </w:r>
      <w:r w:rsidRPr="006849D1">
        <w:rPr>
          <w:sz w:val="16"/>
        </w:rPr>
        <w:t xml:space="preserve">Indo-Pakistan </w:t>
      </w:r>
      <w:r w:rsidRPr="006849D1">
        <w:rPr>
          <w:rStyle w:val="StyleUnderline"/>
        </w:rPr>
        <w:t>relations might</w:t>
      </w:r>
      <w:r>
        <w:rPr>
          <w:rStyle w:val="StyleUnderline"/>
        </w:rPr>
        <w:t xml:space="preserve"> </w:t>
      </w:r>
      <w:r w:rsidRPr="006849D1">
        <w:rPr>
          <w:rStyle w:val="StyleUnderline"/>
        </w:rPr>
        <w:t>turn a corner. Measures have been taken to move towards a less antagonistic and more</w:t>
      </w:r>
      <w:r>
        <w:rPr>
          <w:rStyle w:val="StyleUnderline"/>
        </w:rPr>
        <w:t xml:space="preserve"> </w:t>
      </w:r>
      <w:r w:rsidRPr="006849D1">
        <w:rPr>
          <w:rStyle w:val="StyleUnderline"/>
        </w:rPr>
        <w:t>cooperative equilibrium; aiming to extinguish</w:t>
      </w:r>
      <w:r w:rsidRPr="006849D1">
        <w:rPr>
          <w:sz w:val="16"/>
        </w:rPr>
        <w:t xml:space="preserve"> the decades old </w:t>
      </w:r>
      <w:r w:rsidRPr="006849D1">
        <w:rPr>
          <w:rStyle w:val="StyleUnderline"/>
        </w:rPr>
        <w:t>conflagration of mistrust and</w:t>
      </w:r>
      <w:r>
        <w:rPr>
          <w:rStyle w:val="StyleUnderline"/>
        </w:rPr>
        <w:t xml:space="preserve"> </w:t>
      </w:r>
      <w:r w:rsidRPr="006849D1">
        <w:rPr>
          <w:rStyle w:val="StyleUnderline"/>
        </w:rPr>
        <w:t>animosity</w:t>
      </w:r>
      <w:r w:rsidRPr="006849D1">
        <w:rPr>
          <w:sz w:val="16"/>
        </w:rPr>
        <w:t xml:space="preserve">. </w:t>
      </w:r>
      <w:r w:rsidRPr="006849D1">
        <w:rPr>
          <w:rStyle w:val="StyleUnderline"/>
        </w:rPr>
        <w:t>Both</w:t>
      </w:r>
      <w:r w:rsidRPr="006849D1">
        <w:rPr>
          <w:sz w:val="16"/>
        </w:rPr>
        <w:t xml:space="preserve"> nations </w:t>
      </w:r>
      <w:r w:rsidRPr="006849D1">
        <w:rPr>
          <w:rStyle w:val="StyleUnderline"/>
        </w:rPr>
        <w:t>are interested</w:t>
      </w:r>
      <w:r w:rsidRPr="006849D1">
        <w:rPr>
          <w:sz w:val="16"/>
        </w:rPr>
        <w:t xml:space="preserve"> </w:t>
      </w:r>
      <w:r w:rsidRPr="006849D1">
        <w:rPr>
          <w:rStyle w:val="StyleUnderline"/>
        </w:rPr>
        <w:t>in strengthening trade ties, exchange of</w:t>
      </w:r>
      <w:r w:rsidRPr="006849D1">
        <w:rPr>
          <w:sz w:val="16"/>
        </w:rPr>
        <w:t xml:space="preserve"> Most Favored Nation (</w:t>
      </w:r>
      <w:r w:rsidRPr="006849D1">
        <w:rPr>
          <w:rStyle w:val="StyleUnderline"/>
        </w:rPr>
        <w:t>MFN) status, share</w:t>
      </w:r>
      <w:r w:rsidRPr="006849D1">
        <w:rPr>
          <w:sz w:val="16"/>
        </w:rPr>
        <w:t xml:space="preserve"> gas and oil </w:t>
      </w:r>
      <w:r w:rsidRPr="006849D1">
        <w:rPr>
          <w:rStyle w:val="StyleUnderline"/>
        </w:rPr>
        <w:t>pipelines</w:t>
      </w:r>
      <w:r w:rsidRPr="006849D1">
        <w:rPr>
          <w:sz w:val="16"/>
        </w:rPr>
        <w:t xml:space="preserve"> from Iran and Central Asia, </w:t>
      </w:r>
      <w:r w:rsidRPr="006849D1">
        <w:rPr>
          <w:rStyle w:val="StyleUnderline"/>
        </w:rPr>
        <w:t>and follow</w:t>
      </w:r>
      <w:r w:rsidRPr="006849D1">
        <w:rPr>
          <w:sz w:val="16"/>
        </w:rPr>
        <w:t xml:space="preserve"> the path of </w:t>
      </w:r>
      <w:r w:rsidRPr="006849D1">
        <w:rPr>
          <w:rStyle w:val="StyleUnderline"/>
        </w:rPr>
        <w:t>peace</w:t>
      </w:r>
      <w:r w:rsidRPr="006849D1">
        <w:rPr>
          <w:sz w:val="16"/>
        </w:rPr>
        <w:t xml:space="preserve"> and conflict </w:t>
      </w:r>
      <w:r w:rsidRPr="006849D1">
        <w:rPr>
          <w:rStyle w:val="StyleUnderline"/>
        </w:rPr>
        <w:t>resolution</w:t>
      </w:r>
      <w:r w:rsidRPr="006849D1">
        <w:rPr>
          <w:sz w:val="16"/>
        </w:rPr>
        <w:t>. While this may not end the intractable rivalry between India and Pakistan, it’s imperative for the stability and prosperity of both the regions that opportunities for mutual cooperation be pursued further. Simultaneous conflict over territory, national identity and power position in region, makes Indo-Pak rivalry an enduring one. (Paul, 2005). Therefore, it might result in a yawning hiatus between rhetoric and reality.</w:t>
      </w:r>
    </w:p>
    <w:p w14:paraId="1F52AD3F" w14:textId="77777777" w:rsidR="00511210" w:rsidRDefault="00511210" w:rsidP="00511210"/>
    <w:p w14:paraId="41CD0E5F" w14:textId="77777777" w:rsidR="00511210" w:rsidRDefault="00511210" w:rsidP="00511210">
      <w:pPr>
        <w:pStyle w:val="Heading4"/>
      </w:pPr>
      <w:r>
        <w:t>Escalation Unlikely – deterrence</w:t>
      </w:r>
    </w:p>
    <w:p w14:paraId="72AD2D19" w14:textId="77777777" w:rsidR="00511210" w:rsidRDefault="00511210" w:rsidP="00511210">
      <w:r w:rsidRPr="00E71D0A">
        <w:rPr>
          <w:rStyle w:val="Style13ptBold"/>
        </w:rPr>
        <w:t>Montgomery &amp; Edelman 15 - Senior Fellow at the Center for Strategic and Budgetary Assessments &amp; Distinguished Fellow at CSBA, Hertog Distinguished Practitioner-in-Residence at Johns Hopkins University School of Advanced International Studies</w:t>
      </w:r>
      <w:r>
        <w:t xml:space="preserve"> [Evan Braden Montgomery &amp; Evan Braden Montgomery, Rethinking Stability in South Asia: India, Pakistan, and the Competition for Escalation Dominance, Journal of Strategic Studies, Volume 38, Issue 1-2, 2015, pages 159-182]</w:t>
      </w:r>
    </w:p>
    <w:p w14:paraId="78A80912" w14:textId="77777777" w:rsidR="00511210" w:rsidRDefault="00511210" w:rsidP="00511210"/>
    <w:p w14:paraId="6170F471" w14:textId="77777777" w:rsidR="00511210" w:rsidRPr="00E71D0A" w:rsidRDefault="00511210" w:rsidP="00511210">
      <w:pPr>
        <w:rPr>
          <w:sz w:val="16"/>
        </w:rPr>
      </w:pPr>
      <w:r w:rsidRPr="00E71D0A">
        <w:rPr>
          <w:rStyle w:val="StyleUnderline"/>
        </w:rPr>
        <w:t xml:space="preserve">India and Pakistan are </w:t>
      </w:r>
      <w:r w:rsidRPr="00E71D0A">
        <w:rPr>
          <w:sz w:val="16"/>
        </w:rPr>
        <w:t xml:space="preserve">currently </w:t>
      </w:r>
      <w:r w:rsidRPr="00E71D0A">
        <w:rPr>
          <w:rStyle w:val="StyleUnderline"/>
        </w:rPr>
        <w:t>engaged in a competition for escalation dominance</w:t>
      </w:r>
      <w:r w:rsidRPr="00E71D0A">
        <w:rPr>
          <w:sz w:val="16"/>
        </w:rPr>
        <w:t xml:space="preserve">. While </w:t>
      </w:r>
      <w:r w:rsidRPr="00E71D0A">
        <w:rPr>
          <w:rStyle w:val="StyleUnderline"/>
        </w:rPr>
        <w:t xml:space="preserve">New Delhi is preparing for a limited conventional campaign </w:t>
      </w:r>
      <w:r w:rsidRPr="00E71D0A">
        <w:rPr>
          <w:sz w:val="16"/>
        </w:rPr>
        <w:t xml:space="preserve">against Pakistan, </w:t>
      </w:r>
      <w:r w:rsidRPr="00E71D0A">
        <w:rPr>
          <w:rStyle w:val="StyleUnderline"/>
        </w:rPr>
        <w:t xml:space="preserve">Islamabad is pursuing limited nuclear options </w:t>
      </w:r>
      <w:r w:rsidRPr="00E71D0A">
        <w:rPr>
          <w:sz w:val="16"/>
        </w:rPr>
        <w:t xml:space="preserve">to deter India. </w:t>
      </w:r>
      <w:r w:rsidRPr="00E71D0A">
        <w:rPr>
          <w:rStyle w:val="StyleUnderline"/>
        </w:rPr>
        <w:t xml:space="preserve">Together, these </w:t>
      </w:r>
      <w:r w:rsidRPr="00E71D0A">
        <w:rPr>
          <w:sz w:val="16"/>
        </w:rPr>
        <w:t xml:space="preserve">trends could </w:t>
      </w:r>
      <w:r w:rsidRPr="00E71D0A">
        <w:rPr>
          <w:rStyle w:val="StyleUnderline"/>
        </w:rPr>
        <w:t>increase the likelihood of nuclear conflict. India</w:t>
      </w:r>
      <w:r w:rsidRPr="00E71D0A">
        <w:rPr>
          <w:sz w:val="16"/>
        </w:rPr>
        <w:t xml:space="preserve">, for example, </w:t>
      </w:r>
      <w:r w:rsidRPr="00E71D0A">
        <w:rPr>
          <w:rStyle w:val="StyleUnderline"/>
        </w:rPr>
        <w:t xml:space="preserve">might conclude </w:t>
      </w:r>
      <w:r w:rsidRPr="00E71D0A">
        <w:rPr>
          <w:sz w:val="16"/>
        </w:rPr>
        <w:t xml:space="preserve">that </w:t>
      </w:r>
      <w:r w:rsidRPr="00E71D0A">
        <w:rPr>
          <w:rStyle w:val="StyleUnderline"/>
        </w:rPr>
        <w:t>it can launch an invasion without provoking a nuclear reprisal</w:t>
      </w:r>
      <w:r w:rsidRPr="00E71D0A">
        <w:rPr>
          <w:sz w:val="16"/>
        </w:rPr>
        <w:t xml:space="preserve">, </w:t>
      </w:r>
      <w:r w:rsidRPr="00E71D0A">
        <w:rPr>
          <w:rStyle w:val="StyleUnderline"/>
        </w:rPr>
        <w:t>while Pakistan might believe that it can employ nuclear weapons without triggering a nuclear exchange</w:t>
      </w:r>
      <w:r w:rsidRPr="00E71D0A">
        <w:rPr>
          <w:sz w:val="16"/>
        </w:rPr>
        <w:t>. Even if war can be avoided, these trends could eventually compel India to develop its own limited nuclear options in an effort to enhance deterrence and gain coercive leverage over Pakistan.</w:t>
      </w:r>
    </w:p>
    <w:p w14:paraId="455E8B76" w14:textId="77777777" w:rsidR="00511210" w:rsidRDefault="00511210" w:rsidP="00511210">
      <w:pPr>
        <w:rPr>
          <w:sz w:val="16"/>
        </w:rPr>
      </w:pPr>
      <w:r w:rsidRPr="00E71D0A">
        <w:rPr>
          <w:rStyle w:val="StyleUnderline"/>
        </w:rPr>
        <w:t>Despite</w:t>
      </w:r>
      <w:r w:rsidRPr="00E71D0A">
        <w:rPr>
          <w:sz w:val="16"/>
        </w:rPr>
        <w:t xml:space="preserve"> persistent </w:t>
      </w:r>
      <w:r w:rsidRPr="00E71D0A">
        <w:rPr>
          <w:rStyle w:val="StyleUnderline"/>
        </w:rPr>
        <w:t>tensions</w:t>
      </w:r>
      <w:r w:rsidRPr="00E71D0A">
        <w:rPr>
          <w:sz w:val="16"/>
        </w:rPr>
        <w:t xml:space="preserve">, </w:t>
      </w:r>
      <w:r w:rsidRPr="00E71D0A">
        <w:rPr>
          <w:rStyle w:val="StyleUnderline"/>
        </w:rPr>
        <w:t>recurring crises</w:t>
      </w:r>
      <w:r w:rsidRPr="00E71D0A">
        <w:rPr>
          <w:sz w:val="16"/>
        </w:rPr>
        <w:t xml:space="preserve">, and one minor war, </w:t>
      </w:r>
      <w:r w:rsidRPr="00E71D0A">
        <w:rPr>
          <w:rStyle w:val="StyleUnderline"/>
        </w:rPr>
        <w:t>South Asia has arguably been less volatile</w:t>
      </w:r>
      <w:r w:rsidRPr="00E71D0A">
        <w:rPr>
          <w:sz w:val="16"/>
        </w:rPr>
        <w:t xml:space="preserve"> </w:t>
      </w:r>
      <w:r w:rsidRPr="00E71D0A">
        <w:rPr>
          <w:rStyle w:val="StyleUnderline"/>
        </w:rPr>
        <w:t>than many</w:t>
      </w:r>
      <w:r w:rsidRPr="00E71D0A">
        <w:rPr>
          <w:sz w:val="16"/>
        </w:rPr>
        <w:t xml:space="preserve"> observers </w:t>
      </w:r>
      <w:r w:rsidRPr="00E71D0A">
        <w:rPr>
          <w:rStyle w:val="StyleUnderline"/>
        </w:rPr>
        <w:t>anticipated</w:t>
      </w:r>
      <w:r w:rsidRPr="00E71D0A">
        <w:rPr>
          <w:sz w:val="16"/>
        </w:rPr>
        <w:t xml:space="preserve"> when India and Pakistan became nuclear-armed powers. </w:t>
      </w:r>
      <w:r w:rsidRPr="00E71D0A">
        <w:rPr>
          <w:rStyle w:val="StyleUnderline"/>
        </w:rPr>
        <w:t>Consistent with the logic of the stability-instability paradox, the possibility that a direct confrontation might lead to a nuclear exchange has</w:t>
      </w:r>
      <w:r w:rsidRPr="00E71D0A">
        <w:rPr>
          <w:sz w:val="16"/>
        </w:rPr>
        <w:t xml:space="preserve"> seemingly </w:t>
      </w:r>
      <w:r w:rsidRPr="00E71D0A">
        <w:rPr>
          <w:rStyle w:val="StyleUnderline"/>
        </w:rPr>
        <w:t>reduced incentives on both sides to initiate large-scale conflicts or escalate</w:t>
      </w:r>
      <w:r w:rsidRPr="00E71D0A">
        <w:rPr>
          <w:sz w:val="16"/>
        </w:rPr>
        <w:t xml:space="preserve"> small-scale clashes, even though a nuclear deterrent has also emboldened Islamabad to support militant groups engaged in terrorism, subversion, and insurgency against New Delhi. Nevertheless, two interrelated trends are undermining this fragile equilibrium: India’s efforts to extend its conventional military advantage over Pakistan, and Pakistan’s growing reliance on nuclear weapons to counter India.1</w:t>
      </w:r>
    </w:p>
    <w:p w14:paraId="77EC4CAE" w14:textId="77777777" w:rsidR="004E1266" w:rsidRDefault="004E1266" w:rsidP="00511210">
      <w:pPr>
        <w:rPr>
          <w:sz w:val="16"/>
        </w:rPr>
      </w:pPr>
    </w:p>
    <w:p w14:paraId="5AB3F2E2" w14:textId="77777777" w:rsidR="00841BC8" w:rsidRDefault="00841BC8" w:rsidP="00841BC8">
      <w:pPr>
        <w:pStyle w:val="Heading3"/>
      </w:pPr>
      <w:r>
        <w:t>AT: Global Warming Impact</w:t>
      </w:r>
    </w:p>
    <w:p w14:paraId="4479B9D8" w14:textId="77777777" w:rsidR="00841BC8" w:rsidRPr="006D6F48" w:rsidRDefault="00841BC8" w:rsidP="00841BC8"/>
    <w:p w14:paraId="0CDB62F9" w14:textId="77777777" w:rsidR="00841BC8" w:rsidRDefault="00841BC8" w:rsidP="00841BC8">
      <w:pPr>
        <w:pStyle w:val="Heading4"/>
      </w:pPr>
      <w:r>
        <w:t>No catastrophic impacts from warming—adaptation checks</w:t>
      </w:r>
    </w:p>
    <w:p w14:paraId="57709338" w14:textId="77777777" w:rsidR="00841BC8" w:rsidRDefault="00841BC8" w:rsidP="00841BC8">
      <w:r w:rsidRPr="00FE3B8C">
        <w:rPr>
          <w:rStyle w:val="Style13ptBold"/>
        </w:rPr>
        <w:t>Kenny 12</w:t>
      </w:r>
      <w:r>
        <w:t xml:space="preserve"> [April 9, 2012, Charles, </w:t>
      </w:r>
      <w:r w:rsidRPr="00125803">
        <w:t>senior fellow at the Center for Global Development, a Schwartz fellow at the New America Foundation, and author, most recently, of Getting Better: Why Global Development Is Succeeding and How We Can Improve the W</w:t>
      </w:r>
      <w:r>
        <w:t>orld Even More., “Not Too Hot to Handle</w:t>
      </w:r>
      <w:r w:rsidRPr="00020CF3">
        <w:t>,” http://www.foreignpolicy.com/articles/2012/04/09/not_too_hot_to_handle?print=yes&amp;hidecomments=yes&amp;page=full</w:t>
      </w:r>
      <w:r>
        <w:t>]</w:t>
      </w:r>
    </w:p>
    <w:p w14:paraId="14CC9DFE" w14:textId="77777777" w:rsidR="00841BC8" w:rsidRPr="00020CF3" w:rsidRDefault="00841BC8" w:rsidP="00841BC8">
      <w:pPr>
        <w:rPr>
          <w:sz w:val="16"/>
        </w:rPr>
      </w:pPr>
      <w:r w:rsidRPr="00020CF3">
        <w:rPr>
          <w:sz w:val="16"/>
        </w:rPr>
        <w:t xml:space="preserve">But for all international diplomats appear desperate to affirm the self-worth of pessimists and doomsayers worldwide, </w:t>
      </w:r>
      <w:r w:rsidRPr="00020CF3">
        <w:rPr>
          <w:rStyle w:val="StyleUnderline"/>
        </w:rPr>
        <w:t>it is important to put climate change in a broader context.</w:t>
      </w:r>
      <w:r w:rsidRPr="00020CF3">
        <w:rPr>
          <w:sz w:val="16"/>
        </w:rPr>
        <w:t xml:space="preserve"> It is a vital global issue -- one that threatens to slow the worldwide march toward improved quality of life. Climate change is already responsible for more extreme weather and an accelerating rate of species extinction -- and may ultimately kill off as many as 40 percent of all living species. But </w:t>
      </w:r>
      <w:r w:rsidRPr="00190638">
        <w:rPr>
          <w:rStyle w:val="StyleUnderline"/>
          <w:highlight w:val="yellow"/>
        </w:rPr>
        <w:t>it is</w:t>
      </w:r>
      <w:r w:rsidRPr="00020CF3">
        <w:rPr>
          <w:rStyle w:val="StyleUnderline"/>
        </w:rPr>
        <w:t xml:space="preserve"> also </w:t>
      </w:r>
      <w:r w:rsidRPr="00190638">
        <w:rPr>
          <w:rStyle w:val="StyleUnderline"/>
          <w:highlight w:val="yellow"/>
        </w:rPr>
        <w:t>a problem</w:t>
      </w:r>
      <w:r w:rsidRPr="00020CF3">
        <w:rPr>
          <w:rStyle w:val="StyleUnderline"/>
        </w:rPr>
        <w:t xml:space="preserve"> that </w:t>
      </w:r>
      <w:r w:rsidRPr="00190638">
        <w:rPr>
          <w:rStyle w:val="StyleUnderline"/>
          <w:highlight w:val="yellow"/>
        </w:rPr>
        <w:t>we know how to tackle, and one to which we have some time to respond</w:t>
      </w:r>
      <w:r w:rsidRPr="00020CF3">
        <w:rPr>
          <w:rStyle w:val="StyleUnderline"/>
        </w:rPr>
        <w:t xml:space="preserve"> before it is likely to completely derail progress. </w:t>
      </w:r>
      <w:r w:rsidRPr="00020CF3">
        <w:rPr>
          <w:sz w:val="16"/>
        </w:rPr>
        <w:t>And that's good news, because the fact that it's manageable is the best reason to try to tackle it rather than abandon all hope like a steerage class passenger in the bowels of the Titanic.</w:t>
      </w:r>
    </w:p>
    <w:p w14:paraId="08D5DA2A" w14:textId="77777777" w:rsidR="00841BC8" w:rsidRPr="00020CF3" w:rsidRDefault="00841BC8" w:rsidP="00841BC8">
      <w:pPr>
        <w:rPr>
          <w:sz w:val="16"/>
        </w:rPr>
      </w:pPr>
      <w:r w:rsidRPr="00020CF3">
        <w:rPr>
          <w:sz w:val="16"/>
        </w:rPr>
        <w:t xml:space="preserve">Start with the economy. The Stern Review, led by the distinguished British economist Nicholas Stern, is the most comprehensive look to date at the economics of climate change. It suggests that, </w:t>
      </w:r>
      <w:r w:rsidRPr="00020CF3">
        <w:rPr>
          <w:rStyle w:val="StyleUnderline"/>
        </w:rPr>
        <w:t xml:space="preserve">in terms of income, </w:t>
      </w:r>
      <w:r w:rsidRPr="00190638">
        <w:rPr>
          <w:rStyle w:val="StyleUnderline"/>
          <w:highlight w:val="yellow"/>
        </w:rPr>
        <w:t>g</w:t>
      </w:r>
      <w:r w:rsidRPr="00020CF3">
        <w:rPr>
          <w:sz w:val="16"/>
        </w:rPr>
        <w:t>reen</w:t>
      </w:r>
      <w:r w:rsidRPr="00190638">
        <w:rPr>
          <w:rStyle w:val="StyleUnderline"/>
          <w:highlight w:val="yellow"/>
        </w:rPr>
        <w:t>h</w:t>
      </w:r>
      <w:r w:rsidRPr="00020CF3">
        <w:rPr>
          <w:sz w:val="16"/>
        </w:rPr>
        <w:t xml:space="preserve">ouse </w:t>
      </w:r>
      <w:r w:rsidRPr="00190638">
        <w:rPr>
          <w:rStyle w:val="StyleUnderline"/>
          <w:highlight w:val="yellow"/>
        </w:rPr>
        <w:t>g</w:t>
      </w:r>
      <w:r w:rsidRPr="00020CF3">
        <w:rPr>
          <w:sz w:val="16"/>
        </w:rPr>
        <w:t xml:space="preserve">asses </w:t>
      </w:r>
      <w:r w:rsidRPr="00190638">
        <w:rPr>
          <w:rStyle w:val="StyleUnderline"/>
          <w:highlight w:val="yellow"/>
        </w:rPr>
        <w:t>are a threat to global growth, but hardly</w:t>
      </w:r>
      <w:r w:rsidRPr="00020CF3">
        <w:rPr>
          <w:rStyle w:val="StyleUnderline"/>
        </w:rPr>
        <w:t xml:space="preserve"> an immediate or </w:t>
      </w:r>
      <w:r w:rsidRPr="00190638">
        <w:rPr>
          <w:rStyle w:val="StyleUnderline"/>
          <w:highlight w:val="yellow"/>
        </w:rPr>
        <w:t>catastrophic</w:t>
      </w:r>
      <w:r w:rsidRPr="00020CF3">
        <w:rPr>
          <w:rStyle w:val="StyleUnderline"/>
        </w:rPr>
        <w:t xml:space="preserve"> one.</w:t>
      </w:r>
      <w:r w:rsidRPr="00020CF3">
        <w:rPr>
          <w:sz w:val="16"/>
        </w:rPr>
        <w:t xml:space="preserve"> Take the impact of climate change on the developing world. The most depressing forecast in terms of developing country growth in Stern's paper is the "</w:t>
      </w:r>
      <w:r>
        <w:rPr>
          <w:sz w:val="16"/>
        </w:rPr>
        <w:t xml:space="preserve">AT: </w:t>
      </w:r>
      <w:r w:rsidRPr="00020CF3">
        <w:rPr>
          <w:sz w:val="16"/>
        </w:rPr>
        <w:t xml:space="preserve">scenario" -- one of a series of economic and greenhouse gas emissions forecasts created for the U.N.'s Intergovernmental Panel on Climate Change (IPCC). It's a model that predicts slow global growth and income convergence (poor countries catching up to rich countries). But </w:t>
      </w:r>
      <w:r w:rsidRPr="00190638">
        <w:rPr>
          <w:rStyle w:val="StyleUnderline"/>
          <w:highlight w:val="yellow"/>
        </w:rPr>
        <w:t>even under this model</w:t>
      </w:r>
      <w:r w:rsidRPr="00020CF3">
        <w:rPr>
          <w:rStyle w:val="StyleUnderline"/>
        </w:rPr>
        <w:t xml:space="preserve">, Afghanistan's GDP per capita climbs sixfold over the next 90 years, India and China ninefold, and Ethiopia's income increases by a factor of 10. </w:t>
      </w:r>
      <w:r w:rsidRPr="00020CF3">
        <w:rPr>
          <w:sz w:val="16"/>
        </w:rPr>
        <w:t>Knock off a third for the most pessimistic simulation of the economic impact of climate change suggested by the Stern report, and</w:t>
      </w:r>
      <w:r w:rsidRPr="00020CF3">
        <w:rPr>
          <w:rStyle w:val="StyleUnderline"/>
        </w:rPr>
        <w:t xml:space="preserve"> </w:t>
      </w:r>
      <w:r w:rsidRPr="00190638">
        <w:rPr>
          <w:rStyle w:val="StyleUnderline"/>
          <w:highlight w:val="yellow"/>
        </w:rPr>
        <w:t>people in those countries are still</w:t>
      </w:r>
      <w:r w:rsidRPr="00020CF3">
        <w:rPr>
          <w:rStyle w:val="StyleUnderline"/>
        </w:rPr>
        <w:t xml:space="preserve"> markedly </w:t>
      </w:r>
      <w:r w:rsidRPr="00190638">
        <w:rPr>
          <w:rStyle w:val="StyleUnderline"/>
          <w:highlight w:val="yellow"/>
        </w:rPr>
        <w:t>better off</w:t>
      </w:r>
      <w:r w:rsidRPr="00020CF3">
        <w:rPr>
          <w:sz w:val="16"/>
        </w:rPr>
        <w:t xml:space="preserve"> -- four times as rich for Afghanistan, a little more than six times as rich for Ethiopia.</w:t>
      </w:r>
    </w:p>
    <w:p w14:paraId="0F1F3C47" w14:textId="77777777" w:rsidR="00841BC8" w:rsidRPr="00020CF3" w:rsidRDefault="00841BC8" w:rsidP="00841BC8">
      <w:pPr>
        <w:rPr>
          <w:sz w:val="16"/>
        </w:rPr>
      </w:pPr>
      <w:r w:rsidRPr="00020CF3">
        <w:rPr>
          <w:sz w:val="16"/>
        </w:rPr>
        <w:t xml:space="preserve">It's worth emphasizing that </w:t>
      </w:r>
      <w:r w:rsidRPr="00020CF3">
        <w:rPr>
          <w:rStyle w:val="StyleUnderline"/>
        </w:rPr>
        <w:t>the Stern report suggests that the costs of dramatically reducing greenhouse-gas emissions is closer to 1</w:t>
      </w:r>
      <w:r w:rsidRPr="00020CF3">
        <w:rPr>
          <w:sz w:val="16"/>
        </w:rPr>
        <w:t xml:space="preserve"> (or maybe 2) </w:t>
      </w:r>
      <w:r w:rsidRPr="00020CF3">
        <w:rPr>
          <w:rStyle w:val="StyleUnderline"/>
        </w:rPr>
        <w:t>percent of world GDP</w:t>
      </w:r>
      <w:r w:rsidRPr="00020CF3">
        <w:rPr>
          <w:sz w:val="16"/>
        </w:rPr>
        <w:t xml:space="preserve"> -- in the region of $600 billion to $1.2 trillion today. The economic case for responding to climate change by pricing carbon and investing in alternate energy sources is a slam dunk. But for all the likelihood that the world will be a poorer, denuded place than it would be if we responded rapidly to reduce greenhouse gases, </w:t>
      </w:r>
      <w:r w:rsidRPr="00190638">
        <w:rPr>
          <w:rStyle w:val="StyleUnderline"/>
          <w:highlight w:val="yellow"/>
        </w:rPr>
        <w:t>the</w:t>
      </w:r>
      <w:r w:rsidRPr="00020CF3">
        <w:rPr>
          <w:rStyle w:val="StyleUnderline"/>
        </w:rPr>
        <w:t xml:space="preserve"> global </w:t>
      </w:r>
      <w:r w:rsidRPr="00190638">
        <w:rPr>
          <w:rStyle w:val="StyleUnderline"/>
          <w:highlight w:val="yellow"/>
        </w:rPr>
        <w:t>economy is</w:t>
      </w:r>
      <w:r w:rsidRPr="00020CF3">
        <w:rPr>
          <w:rStyle w:val="StyleUnderline"/>
        </w:rPr>
        <w:t xml:space="preserve"> probably </w:t>
      </w:r>
      <w:r w:rsidRPr="00190638">
        <w:rPr>
          <w:rStyle w:val="StyleUnderline"/>
          <w:highlight w:val="yellow"/>
        </w:rPr>
        <w:t>not going to collapse</w:t>
      </w:r>
      <w:r w:rsidRPr="00020CF3">
        <w:rPr>
          <w:rStyle w:val="StyleUnderline"/>
        </w:rPr>
        <w:t xml:space="preserve"> over the next century </w:t>
      </w:r>
      <w:r w:rsidRPr="00190638">
        <w:rPr>
          <w:rStyle w:val="StyleUnderline"/>
          <w:highlight w:val="yellow"/>
        </w:rPr>
        <w:t>even if we</w:t>
      </w:r>
      <w:r w:rsidRPr="00020CF3">
        <w:rPr>
          <w:sz w:val="16"/>
        </w:rPr>
        <w:t xml:space="preserve"> are idiotic enough to </w:t>
      </w:r>
      <w:r w:rsidRPr="00190638">
        <w:rPr>
          <w:rStyle w:val="StyleUnderline"/>
          <w:highlight w:val="yellow"/>
        </w:rPr>
        <w:t>delay</w:t>
      </w:r>
      <w:r w:rsidRPr="00020CF3">
        <w:rPr>
          <w:rStyle w:val="StyleUnderline"/>
        </w:rPr>
        <w:t xml:space="preserve"> our response</w:t>
      </w:r>
      <w:r w:rsidRPr="00020CF3">
        <w:rPr>
          <w:sz w:val="16"/>
        </w:rPr>
        <w:t xml:space="preserve"> to climate change by a few years. For all the flooding, the drought, and the skyrocketing bills for air conditioning, </w:t>
      </w:r>
      <w:r w:rsidRPr="00020CF3">
        <w:rPr>
          <w:rStyle w:val="StyleUnderline"/>
        </w:rPr>
        <w:t>the economy would keep on expanding</w:t>
      </w:r>
      <w:r w:rsidRPr="00020CF3">
        <w:rPr>
          <w:sz w:val="16"/>
        </w:rPr>
        <w:t>, according to the data that Stern uses.</w:t>
      </w:r>
    </w:p>
    <w:p w14:paraId="3C581A0E" w14:textId="77777777" w:rsidR="00841BC8" w:rsidRPr="00020CF3" w:rsidRDefault="00841BC8" w:rsidP="00841BC8">
      <w:pPr>
        <w:rPr>
          <w:sz w:val="16"/>
        </w:rPr>
      </w:pPr>
      <w:r w:rsidRPr="00020CF3">
        <w:rPr>
          <w:sz w:val="16"/>
        </w:rPr>
        <w:t>And what about the impact on global health? Suggestions that malaria has already spread as a result of climate change and that malaria deaths will expand dramatically as a result of warming in the future don't fit the evidence of declining deaths and reduced malarial spread over the last century. The authors of a recent study published in the journal Nature conclude that the forecasted future effects of rising temperatures on malaria "are at least one order of magnitude smaller than the changes observed since about 1900 and about two orders of magnitude smaller than those that can be achieved by the effective scale-up of key control measures." In other words, climate change is and will likely remain a small factor in the toll of malaria deaths into the foreseeable future.</w:t>
      </w:r>
    </w:p>
    <w:p w14:paraId="1AEC4FA6" w14:textId="77777777" w:rsidR="00841BC8" w:rsidRPr="00020CF3" w:rsidRDefault="00841BC8" w:rsidP="00841BC8">
      <w:pPr>
        <w:rPr>
          <w:sz w:val="16"/>
        </w:rPr>
      </w:pPr>
      <w:r w:rsidRPr="00020CF3">
        <w:rPr>
          <w:sz w:val="16"/>
        </w:rPr>
        <w:t xml:space="preserve">What about other diseases? Christian </w:t>
      </w:r>
      <w:r w:rsidRPr="00020CF3">
        <w:rPr>
          <w:rStyle w:val="StyleUnderline"/>
        </w:rPr>
        <w:t>Zimmermann</w:t>
      </w:r>
      <w:r w:rsidRPr="00020CF3">
        <w:rPr>
          <w:sz w:val="16"/>
        </w:rPr>
        <w:t xml:space="preserve"> at the University of Connecticut </w:t>
      </w:r>
      <w:r w:rsidRPr="00020CF3">
        <w:rPr>
          <w:rStyle w:val="StyleUnderline"/>
        </w:rPr>
        <w:t>and</w:t>
      </w:r>
      <w:r w:rsidRPr="00020CF3">
        <w:rPr>
          <w:sz w:val="16"/>
        </w:rPr>
        <w:t xml:space="preserve"> Douglas Gollin at </w:t>
      </w:r>
      <w:r w:rsidRPr="00020CF3">
        <w:rPr>
          <w:rStyle w:val="StyleUnderline"/>
        </w:rPr>
        <w:t>Williams evaluate the likely impact of a 3-degree rise in temperatures on tropical diseases</w:t>
      </w:r>
      <w:r w:rsidRPr="00020CF3">
        <w:rPr>
          <w:sz w:val="16"/>
        </w:rPr>
        <w:t xml:space="preserve"> like dengue fever, which causes half a million cases of hemorrhagic fever and 22,000 deaths each year. Most of the vectors for such diseases -- mosquitoes, biting flies, and so on -- do poorly in frost. So if the weather stays warmer, these diseases are likely to spread. At the same time, </w:t>
      </w:r>
      <w:r w:rsidRPr="00190638">
        <w:rPr>
          <w:rStyle w:val="StyleUnderline"/>
          <w:highlight w:val="yellow"/>
        </w:rPr>
        <w:t>there are existing tools to prevent or treat</w:t>
      </w:r>
      <w:r w:rsidRPr="00020CF3">
        <w:rPr>
          <w:rStyle w:val="StyleUnderline"/>
        </w:rPr>
        <w:t xml:space="preserve"> most tropical </w:t>
      </w:r>
      <w:r w:rsidRPr="00190638">
        <w:rPr>
          <w:rStyle w:val="StyleUnderline"/>
          <w:highlight w:val="yellow"/>
        </w:rPr>
        <w:t>diseases</w:t>
      </w:r>
      <w:r w:rsidRPr="00020CF3">
        <w:rPr>
          <w:sz w:val="16"/>
        </w:rPr>
        <w:t>, and Zimmerman and Gollin suggest "</w:t>
      </w:r>
      <w:r w:rsidRPr="00020CF3">
        <w:rPr>
          <w:rStyle w:val="StyleUnderline"/>
        </w:rPr>
        <w:t xml:space="preserve">rather modest </w:t>
      </w:r>
      <w:r w:rsidRPr="00190638">
        <w:rPr>
          <w:rStyle w:val="StyleUnderline"/>
          <w:highlight w:val="yellow"/>
        </w:rPr>
        <w:t>improvements in protection</w:t>
      </w:r>
      <w:r w:rsidRPr="00020CF3">
        <w:rPr>
          <w:sz w:val="16"/>
        </w:rPr>
        <w:t xml:space="preserve"> efficacy </w:t>
      </w:r>
      <w:r w:rsidRPr="00190638">
        <w:rPr>
          <w:rStyle w:val="StyleUnderline"/>
          <w:highlight w:val="yellow"/>
        </w:rPr>
        <w:t>could compensate</w:t>
      </w:r>
      <w:r w:rsidRPr="00020CF3">
        <w:rPr>
          <w:sz w:val="16"/>
        </w:rPr>
        <w:t xml:space="preserve"> for the consequences of climate change." We can deal with this one.</w:t>
      </w:r>
    </w:p>
    <w:p w14:paraId="76B84E7F" w14:textId="77777777" w:rsidR="00841BC8" w:rsidRPr="00020CF3" w:rsidRDefault="00841BC8" w:rsidP="00841BC8">
      <w:pPr>
        <w:rPr>
          <w:sz w:val="16"/>
        </w:rPr>
      </w:pPr>
      <w:r w:rsidRPr="00190638">
        <w:rPr>
          <w:rStyle w:val="StyleUnderline"/>
          <w:highlight w:val="yellow"/>
        </w:rPr>
        <w:t>It's the same with agriculture</w:t>
      </w:r>
      <w:r w:rsidRPr="00020CF3">
        <w:rPr>
          <w:rStyle w:val="StyleUnderline"/>
        </w:rPr>
        <w:t xml:space="preserve">. </w:t>
      </w:r>
      <w:r w:rsidRPr="00020CF3">
        <w:rPr>
          <w:sz w:val="16"/>
        </w:rPr>
        <w:t xml:space="preserve">Global warming will have many negative (and a few positive) impacts on food supply, but it is likely that </w:t>
      </w:r>
      <w:r w:rsidRPr="00190638">
        <w:rPr>
          <w:rStyle w:val="StyleUnderline"/>
          <w:highlight w:val="yellow"/>
        </w:rPr>
        <w:t>other impacts</w:t>
      </w:r>
      <w:r w:rsidRPr="00020CF3">
        <w:rPr>
          <w:sz w:val="16"/>
        </w:rPr>
        <w:t xml:space="preserve"> -- both positive, </w:t>
      </w:r>
      <w:r w:rsidRPr="00020CF3">
        <w:rPr>
          <w:rStyle w:val="StyleUnderline"/>
        </w:rPr>
        <w:t>including technological change</w:t>
      </w:r>
      <w:r w:rsidRPr="00020CF3">
        <w:rPr>
          <w:sz w:val="16"/>
        </w:rPr>
        <w:t xml:space="preserve">, and negative, like the exhaustion of aquifers-- </w:t>
      </w:r>
      <w:r w:rsidRPr="00190638">
        <w:rPr>
          <w:rStyle w:val="StyleUnderline"/>
          <w:highlight w:val="yellow"/>
        </w:rPr>
        <w:t>will have</w:t>
      </w:r>
      <w:r w:rsidRPr="00020CF3">
        <w:rPr>
          <w:rStyle w:val="StyleUnderline"/>
        </w:rPr>
        <w:t xml:space="preserve"> far </w:t>
      </w:r>
      <w:r w:rsidRPr="00190638">
        <w:rPr>
          <w:rStyle w:val="StyleUnderline"/>
          <w:highlight w:val="yellow"/>
        </w:rPr>
        <w:t>bigger effects</w:t>
      </w:r>
      <w:r w:rsidRPr="00020CF3">
        <w:rPr>
          <w:rStyle w:val="StyleUnderline"/>
        </w:rPr>
        <w:t xml:space="preserve">. </w:t>
      </w:r>
      <w:r w:rsidRPr="00020CF3">
        <w:rPr>
          <w:sz w:val="16"/>
        </w:rPr>
        <w:t>The 2001 IPCC report suggested that climate change over the long term could reduce agricultural yields by as much as 30 percent. Compare that with the 90 percent increase in rice yields in Indonesia between 1970 and 2006, for example.</w:t>
      </w:r>
    </w:p>
    <w:p w14:paraId="17A84B03" w14:textId="77777777" w:rsidR="00841BC8" w:rsidRPr="00020CF3" w:rsidRDefault="00841BC8" w:rsidP="00841BC8">
      <w:pPr>
        <w:rPr>
          <w:sz w:val="16"/>
        </w:rPr>
      </w:pPr>
      <w:r w:rsidRPr="00020CF3">
        <w:rPr>
          <w:sz w:val="16"/>
        </w:rPr>
        <w:t xml:space="preserve">Again, </w:t>
      </w:r>
      <w:r w:rsidRPr="00020CF3">
        <w:rPr>
          <w:rStyle w:val="StyleUnderline"/>
        </w:rPr>
        <w:t>while climate change will make extreme weather events and natural disasters</w:t>
      </w:r>
      <w:r w:rsidRPr="00020CF3">
        <w:rPr>
          <w:sz w:val="16"/>
        </w:rPr>
        <w:t xml:space="preserve"> like flooding and hurricanes </w:t>
      </w:r>
      <w:r w:rsidRPr="00020CF3">
        <w:rPr>
          <w:rStyle w:val="StyleUnderline"/>
        </w:rPr>
        <w:t xml:space="preserve">more common, </w:t>
      </w:r>
      <w:r w:rsidRPr="00190638">
        <w:rPr>
          <w:rStyle w:val="StyleUnderline"/>
          <w:highlight w:val="yellow"/>
        </w:rPr>
        <w:t>the negative effect</w:t>
      </w:r>
      <w:r w:rsidRPr="00020CF3">
        <w:rPr>
          <w:rStyle w:val="StyleUnderline"/>
        </w:rPr>
        <w:t xml:space="preserve"> on global quality of life </w:t>
      </w:r>
      <w:r w:rsidRPr="00190638">
        <w:rPr>
          <w:rStyle w:val="StyleUnderline"/>
          <w:highlight w:val="yellow"/>
        </w:rPr>
        <w:t>will be reduced if economies</w:t>
      </w:r>
      <w:r w:rsidRPr="00020CF3">
        <w:rPr>
          <w:rStyle w:val="StyleUnderline"/>
        </w:rPr>
        <w:t xml:space="preserve"> continue to </w:t>
      </w:r>
      <w:r w:rsidRPr="00190638">
        <w:rPr>
          <w:rStyle w:val="StyleUnderline"/>
          <w:highlight w:val="yellow"/>
        </w:rPr>
        <w:t>grow</w:t>
      </w:r>
      <w:r w:rsidRPr="00020CF3">
        <w:rPr>
          <w:rStyle w:val="StyleUnderline"/>
        </w:rPr>
        <w:t>.</w:t>
      </w:r>
      <w:r w:rsidRPr="00020CF3">
        <w:rPr>
          <w:sz w:val="16"/>
        </w:rPr>
        <w:t xml:space="preserve"> That's because, as Matthew Kahn from Tufts University has shown, </w:t>
      </w:r>
      <w:r w:rsidRPr="00190638">
        <w:rPr>
          <w:rStyle w:val="StyleUnderline"/>
          <w:highlight w:val="yellow"/>
        </w:rPr>
        <w:t>the safest place to suffer a natural disaster is</w:t>
      </w:r>
      <w:r w:rsidRPr="00020CF3">
        <w:rPr>
          <w:rStyle w:val="StyleUnderline"/>
        </w:rPr>
        <w:t xml:space="preserve"> in </w:t>
      </w:r>
      <w:r w:rsidRPr="00190638">
        <w:rPr>
          <w:rStyle w:val="StyleUnderline"/>
          <w:highlight w:val="yellow"/>
        </w:rPr>
        <w:t>a rich country</w:t>
      </w:r>
      <w:r w:rsidRPr="00020CF3">
        <w:rPr>
          <w:rStyle w:val="StyleUnderline"/>
        </w:rPr>
        <w:t>.</w:t>
      </w:r>
      <w:r w:rsidRPr="00020CF3">
        <w:rPr>
          <w:sz w:val="16"/>
        </w:rPr>
        <w:t xml:space="preserve"> The more money that people and governments have, the more they can both afford and enforce building codes, land use regulations, and public infrastructure like flood defenses that lower death tolls.</w:t>
      </w:r>
    </w:p>
    <w:p w14:paraId="2E5262B8" w14:textId="77777777" w:rsidR="00841BC8" w:rsidRPr="00020CF3" w:rsidRDefault="00841BC8" w:rsidP="00841BC8">
      <w:pPr>
        <w:rPr>
          <w:sz w:val="16"/>
        </w:rPr>
      </w:pPr>
      <w:r w:rsidRPr="00020CF3">
        <w:rPr>
          <w:sz w:val="16"/>
        </w:rPr>
        <w:t xml:space="preserve">Let's also not forget how human psychology works. Too many environmentalists suggest that </w:t>
      </w:r>
      <w:r w:rsidRPr="00190638">
        <w:rPr>
          <w:rStyle w:val="StyleUnderline"/>
          <w:highlight w:val="yellow"/>
        </w:rPr>
        <w:t>dealing with climate change</w:t>
      </w:r>
      <w:r w:rsidRPr="00020CF3">
        <w:rPr>
          <w:sz w:val="16"/>
        </w:rPr>
        <w:t xml:space="preserve"> will take immediate and radical retooling of the global economy. It won't. It </w:t>
      </w:r>
      <w:r w:rsidRPr="00190638">
        <w:rPr>
          <w:rStyle w:val="StyleUnderline"/>
          <w:highlight w:val="yellow"/>
        </w:rPr>
        <w:t>is</w:t>
      </w:r>
      <w:r w:rsidRPr="00020CF3">
        <w:rPr>
          <w:rStyle w:val="StyleUnderline"/>
        </w:rPr>
        <w:t xml:space="preserve"> affordable, </w:t>
      </w:r>
      <w:r w:rsidRPr="00190638">
        <w:rPr>
          <w:rStyle w:val="StyleUnderline"/>
          <w:highlight w:val="yellow"/>
        </w:rPr>
        <w:t>practical</w:t>
      </w:r>
      <w:r w:rsidRPr="00020CF3">
        <w:rPr>
          <w:rStyle w:val="StyleUnderline"/>
        </w:rPr>
        <w:t>, and wouldn't take a revolution.</w:t>
      </w:r>
      <w:r w:rsidRPr="00020CF3">
        <w:rPr>
          <w:sz w:val="16"/>
        </w:rPr>
        <w:t xml:space="preserve"> Giving out the message that the only path to sustainability will require medieval standards of living only puts everyone else off. And once you've convinced yourself the world is on an inevitable course to disaster if some corner of the U.S. Midwest is fracked once more or India builds another three coal-fueled power plants, the only logical thing to do when the fracking or the building occurs is to sit back, put your Toms shoes on the couch, and drink micro-brewed herbal tea until civilization collapses. Climate change isn't like that -- or at the very least, isn't like that yet.</w:t>
      </w:r>
    </w:p>
    <w:p w14:paraId="29A20244" w14:textId="77777777" w:rsidR="00841BC8" w:rsidRPr="00020CF3" w:rsidRDefault="00841BC8" w:rsidP="00841BC8">
      <w:pPr>
        <w:rPr>
          <w:rStyle w:val="StyleUnderline"/>
        </w:rPr>
      </w:pPr>
      <w:r w:rsidRPr="00020CF3">
        <w:rPr>
          <w:sz w:val="16"/>
        </w:rPr>
        <w:t xml:space="preserve">So, </w:t>
      </w:r>
      <w:r w:rsidRPr="00020CF3">
        <w:rPr>
          <w:rStyle w:val="StyleUnderline"/>
        </w:rPr>
        <w:t xml:space="preserve">if you're really just looking for a reason to strap on the "end of the world is nigh" placards and go for a walk, </w:t>
      </w:r>
      <w:r w:rsidRPr="00190638">
        <w:rPr>
          <w:rStyle w:val="StyleUnderline"/>
          <w:highlight w:val="yellow"/>
        </w:rPr>
        <w:t>you can find better excuses</w:t>
      </w:r>
      <w:r w:rsidRPr="00020CF3">
        <w:rPr>
          <w:rStyle w:val="StyleUnderline"/>
        </w:rPr>
        <w:t xml:space="preserve"> -- </w:t>
      </w:r>
      <w:r w:rsidRPr="00190638">
        <w:rPr>
          <w:rStyle w:val="StyleUnderline"/>
          <w:highlight w:val="yellow"/>
        </w:rPr>
        <w:t>like</w:t>
      </w:r>
      <w:r w:rsidRPr="00020CF3">
        <w:rPr>
          <w:sz w:val="16"/>
        </w:rPr>
        <w:t xml:space="preserve">, say, the threat of global </w:t>
      </w:r>
      <w:r w:rsidRPr="00020CF3">
        <w:rPr>
          <w:rStyle w:val="StyleUnderline"/>
        </w:rPr>
        <w:t>thermo</w:t>
      </w:r>
      <w:r w:rsidRPr="00190638">
        <w:rPr>
          <w:rStyle w:val="StyleUnderline"/>
          <w:highlight w:val="yellow"/>
        </w:rPr>
        <w:t>nuclear war</w:t>
      </w:r>
      <w:r w:rsidRPr="007A16C3">
        <w:rPr>
          <w:rStyle w:val="StyleUnderline"/>
        </w:rPr>
        <w:t xml:space="preserve"> or a</w:t>
      </w:r>
      <w:r w:rsidRPr="00020CF3">
        <w:rPr>
          <w:sz w:val="16"/>
        </w:rPr>
        <w:t xml:space="preserve"> rogue </w:t>
      </w:r>
      <w:r w:rsidRPr="007A16C3">
        <w:rPr>
          <w:rStyle w:val="StyleUnderline"/>
        </w:rPr>
        <w:t>asteroid</w:t>
      </w:r>
      <w:r w:rsidRPr="00020CF3">
        <w:rPr>
          <w:rStyle w:val="StyleUnderline"/>
        </w:rPr>
        <w:t>. The fight to curb greenhouse gas emissions is one for the hard-nosed optimist.</w:t>
      </w:r>
    </w:p>
    <w:p w14:paraId="09534613" w14:textId="77777777" w:rsidR="00841BC8" w:rsidRDefault="00841BC8" w:rsidP="00511210">
      <w:pPr>
        <w:rPr>
          <w:sz w:val="16"/>
        </w:rPr>
      </w:pPr>
    </w:p>
    <w:p w14:paraId="3F46B495" w14:textId="5EE6138E" w:rsidR="004E1266" w:rsidRDefault="004E1266" w:rsidP="004E1266">
      <w:pPr>
        <w:pStyle w:val="Heading3"/>
      </w:pPr>
      <w:r>
        <w:t>AT: Economy Impact</w:t>
      </w:r>
    </w:p>
    <w:p w14:paraId="1F93EBE1" w14:textId="77777777" w:rsidR="004E1266" w:rsidRDefault="004E1266" w:rsidP="004E1266"/>
    <w:p w14:paraId="5AAB9B97" w14:textId="4937CE9B" w:rsidR="004E1266" w:rsidRDefault="004E1266" w:rsidP="004E1266">
      <w:pPr>
        <w:pStyle w:val="Heading4"/>
      </w:pPr>
      <w:r>
        <w:t>Economic decline doesn’t cause war—national self interest checks</w:t>
      </w:r>
    </w:p>
    <w:p w14:paraId="5022F6C2" w14:textId="1167C4E0" w:rsidR="004E1266" w:rsidRPr="00700708" w:rsidRDefault="004E1266" w:rsidP="004E1266">
      <w:r w:rsidRPr="00700708">
        <w:t xml:space="preserve">Robert </w:t>
      </w:r>
      <w:r w:rsidRPr="00700708">
        <w:rPr>
          <w:rStyle w:val="Style13ptBold"/>
        </w:rPr>
        <w:t>Jervis 11</w:t>
      </w:r>
      <w:r w:rsidRPr="00700708">
        <w:t xml:space="preserve">, Professor in the Department of Political Science and School of International and Public Affairs at Columbia University, December 2011, “Force in Our Times,” Survival, Vol. 25, No. 4, p. 403-425 </w:t>
      </w:r>
    </w:p>
    <w:p w14:paraId="68615B2C" w14:textId="77777777" w:rsidR="004E1266" w:rsidRPr="00700708" w:rsidRDefault="004E1266" w:rsidP="004E1266">
      <w:r w:rsidRPr="00700708">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700708">
        <w:rPr>
          <w:rStyle w:val="TitleChar"/>
          <w:rFonts w:ascii="Georgia" w:hAnsi="Georgia"/>
        </w:rPr>
        <w:t xml:space="preserve">a </w:t>
      </w:r>
      <w:r w:rsidRPr="00700708">
        <w:rPr>
          <w:rStyle w:val="TitleChar"/>
          <w:rFonts w:ascii="Georgia" w:hAnsi="Georgia"/>
          <w:highlight w:val="green"/>
        </w:rPr>
        <w:t>worsening</w:t>
      </w:r>
      <w:r w:rsidRPr="00700708">
        <w:rPr>
          <w:rStyle w:val="TitleChar"/>
          <w:rFonts w:ascii="Georgia" w:hAnsi="Georgia"/>
        </w:rPr>
        <w:t xml:space="preserve"> of</w:t>
      </w:r>
      <w:r w:rsidRPr="00700708">
        <w:rPr>
          <w:sz w:val="16"/>
        </w:rPr>
        <w:t xml:space="preserve"> the </w:t>
      </w:r>
      <w:r w:rsidRPr="00700708">
        <w:rPr>
          <w:rStyle w:val="TitleChar"/>
          <w:rFonts w:ascii="Georgia" w:hAnsi="Georgia"/>
        </w:rPr>
        <w:t xml:space="preserve">current </w:t>
      </w:r>
      <w:r w:rsidRPr="00700708">
        <w:rPr>
          <w:rStyle w:val="TitleChar"/>
          <w:rFonts w:ascii="Georgia" w:hAnsi="Georgia"/>
          <w:highlight w:val="green"/>
        </w:rPr>
        <w:t>economic difficulties</w:t>
      </w:r>
      <w:r w:rsidRPr="00700708">
        <w:rPr>
          <w:rStyle w:val="TitleChar"/>
          <w:rFonts w:ascii="Georgia" w:hAnsi="Georgia"/>
        </w:rPr>
        <w:t>,</w:t>
      </w:r>
      <w:r w:rsidRPr="00700708">
        <w:rPr>
          <w:sz w:val="16"/>
        </w:rPr>
        <w:t xml:space="preserve"> which </w:t>
      </w:r>
      <w:r w:rsidRPr="00700708">
        <w:rPr>
          <w:rStyle w:val="TitleChar"/>
          <w:rFonts w:ascii="Georgia" w:hAnsi="Georgia"/>
          <w:highlight w:val="green"/>
        </w:rPr>
        <w:t>could</w:t>
      </w:r>
      <w:r w:rsidRPr="00700708">
        <w:rPr>
          <w:sz w:val="16"/>
        </w:rPr>
        <w:t xml:space="preserve"> itself </w:t>
      </w:r>
      <w:r w:rsidRPr="00700708">
        <w:rPr>
          <w:rStyle w:val="TitleChar"/>
          <w:rFonts w:ascii="Georgia" w:hAnsi="Georgia"/>
          <w:highlight w:val="green"/>
        </w:rPr>
        <w:t>produce</w:t>
      </w:r>
      <w:r w:rsidRPr="00700708">
        <w:rPr>
          <w:rStyle w:val="TitleChar"/>
          <w:rFonts w:ascii="Georgia" w:hAnsi="Georgia"/>
        </w:rPr>
        <w:t xml:space="preserve"> greater </w:t>
      </w:r>
      <w:r w:rsidRPr="00700708">
        <w:rPr>
          <w:rStyle w:val="TitleChar"/>
          <w:rFonts w:ascii="Georgia" w:hAnsi="Georgia"/>
          <w:highlight w:val="green"/>
        </w:rPr>
        <w:t>nationalism</w:t>
      </w:r>
      <w:r w:rsidRPr="00700708">
        <w:rPr>
          <w:rStyle w:val="TitleChar"/>
          <w:rFonts w:ascii="Georgia" w:hAnsi="Georgia"/>
        </w:rPr>
        <w:t>, undermine democracy and bring back old-fashioned beggar-my-neighbor economic policies</w:t>
      </w:r>
      <w:r w:rsidRPr="00700708">
        <w:rPr>
          <w:sz w:val="16"/>
        </w:rPr>
        <w:t xml:space="preserve">. </w:t>
      </w:r>
      <w:r w:rsidRPr="00700708">
        <w:rPr>
          <w:rStyle w:val="TitleChar"/>
          <w:rFonts w:ascii="Georgia" w:hAnsi="Georgia"/>
          <w:highlight w:val="green"/>
        </w:rPr>
        <w:t>While</w:t>
      </w:r>
      <w:r w:rsidRPr="00700708">
        <w:rPr>
          <w:rStyle w:val="TitleChar"/>
          <w:rFonts w:ascii="Georgia" w:hAnsi="Georgia"/>
        </w:rPr>
        <w:t xml:space="preserve"> these </w:t>
      </w:r>
      <w:r w:rsidRPr="00700708">
        <w:rPr>
          <w:rStyle w:val="TitleChar"/>
          <w:rFonts w:ascii="Georgia" w:hAnsi="Georgia"/>
          <w:highlight w:val="green"/>
        </w:rPr>
        <w:t>dangers are real</w:t>
      </w:r>
      <w:r w:rsidRPr="00700708">
        <w:rPr>
          <w:sz w:val="16"/>
          <w:highlight w:val="green"/>
        </w:rPr>
        <w:t xml:space="preserve">, </w:t>
      </w:r>
      <w:r w:rsidRPr="00700708">
        <w:rPr>
          <w:rStyle w:val="Emphasis"/>
          <w:highlight w:val="green"/>
        </w:rPr>
        <w:t>it is hard to believe</w:t>
      </w:r>
      <w:r w:rsidRPr="00700708">
        <w:rPr>
          <w:rStyle w:val="Emphasis"/>
        </w:rPr>
        <w:t xml:space="preserve"> that the </w:t>
      </w:r>
      <w:r w:rsidRPr="00700708">
        <w:rPr>
          <w:rStyle w:val="Emphasis"/>
          <w:highlight w:val="green"/>
        </w:rPr>
        <w:t>conflicts could be great enough</w:t>
      </w:r>
      <w:r w:rsidRPr="00700708">
        <w:rPr>
          <w:sz w:val="16"/>
          <w:highlight w:val="green"/>
        </w:rPr>
        <w:t xml:space="preserve"> </w:t>
      </w:r>
      <w:r w:rsidRPr="00700708">
        <w:rPr>
          <w:rStyle w:val="TitleChar"/>
          <w:rFonts w:ascii="Georgia" w:hAnsi="Georgia"/>
          <w:highlight w:val="green"/>
        </w:rPr>
        <w:t>to lead</w:t>
      </w:r>
      <w:r w:rsidRPr="00700708">
        <w:rPr>
          <w:sz w:val="16"/>
        </w:rPr>
        <w:t xml:space="preserve"> the </w:t>
      </w:r>
      <w:r w:rsidRPr="00700708">
        <w:rPr>
          <w:rStyle w:val="TitleChar"/>
          <w:rFonts w:ascii="Georgia" w:hAnsi="Georgia"/>
        </w:rPr>
        <w:t xml:space="preserve">members of </w:t>
      </w:r>
      <w:r w:rsidRPr="00700708">
        <w:rPr>
          <w:rStyle w:val="TitleChar"/>
          <w:rFonts w:ascii="Georgia" w:hAnsi="Georgia"/>
          <w:highlight w:val="green"/>
        </w:rPr>
        <w:t>the community to</w:t>
      </w:r>
      <w:r w:rsidRPr="00700708">
        <w:rPr>
          <w:rStyle w:val="TitleChar"/>
          <w:rFonts w:ascii="Georgia" w:hAnsi="Georgia"/>
        </w:rPr>
        <w:t xml:space="preserve"> contemplate </w:t>
      </w:r>
      <w:r w:rsidRPr="00700708">
        <w:rPr>
          <w:rStyle w:val="TitleChar"/>
          <w:rFonts w:ascii="Georgia" w:hAnsi="Georgia"/>
          <w:highlight w:val="green"/>
        </w:rPr>
        <w:t>fighting each other</w:t>
      </w:r>
      <w:r w:rsidRPr="00700708">
        <w:rPr>
          <w:rStyle w:val="TitleChar"/>
          <w:rFonts w:ascii="Georgia" w:hAnsi="Georgia"/>
        </w:rPr>
        <w:t>. It is not so much that economic interdependence</w:t>
      </w:r>
      <w:r w:rsidRPr="00700708">
        <w:rPr>
          <w:sz w:val="16"/>
        </w:rPr>
        <w:t xml:space="preserve"> has proceeded to the point where it </w:t>
      </w:r>
      <w:r w:rsidRPr="00700708">
        <w:rPr>
          <w:rStyle w:val="TitleChar"/>
          <w:rFonts w:ascii="Georgia" w:hAnsi="Georgia"/>
        </w:rPr>
        <w:t>could not be reversed</w:t>
      </w:r>
      <w:r w:rsidRPr="00700708">
        <w:rPr>
          <w:sz w:val="16"/>
        </w:rPr>
        <w:t xml:space="preserve"> – states that were more internally interdependent than anything seen internationally have fought bloody civil wars. </w:t>
      </w:r>
      <w:r w:rsidRPr="00700708">
        <w:rPr>
          <w:rStyle w:val="TitleChar"/>
          <w:rFonts w:ascii="Georgia" w:hAnsi="Georgia"/>
        </w:rPr>
        <w:t>Rather it is that</w:t>
      </w:r>
      <w:r w:rsidRPr="00700708">
        <w:rPr>
          <w:sz w:val="16"/>
        </w:rPr>
        <w:t xml:space="preserve"> </w:t>
      </w:r>
      <w:r w:rsidRPr="00700708">
        <w:rPr>
          <w:rStyle w:val="Emphasis"/>
          <w:highlight w:val="green"/>
        </w:rPr>
        <w:t>even if the more extreme versions of</w:t>
      </w:r>
      <w:r w:rsidRPr="00700708">
        <w:rPr>
          <w:rStyle w:val="Emphasis"/>
        </w:rPr>
        <w:t xml:space="preserve"> free </w:t>
      </w:r>
      <w:r w:rsidRPr="00700708">
        <w:rPr>
          <w:rStyle w:val="Emphasis"/>
          <w:highlight w:val="green"/>
        </w:rPr>
        <w:t>trade and</w:t>
      </w:r>
      <w:r w:rsidRPr="00700708">
        <w:rPr>
          <w:rStyle w:val="Emphasis"/>
        </w:rPr>
        <w:t xml:space="preserve"> economic </w:t>
      </w:r>
      <w:r w:rsidRPr="00700708">
        <w:rPr>
          <w:rStyle w:val="Emphasis"/>
          <w:highlight w:val="green"/>
        </w:rPr>
        <w:t>liberalism become discredited</w:t>
      </w:r>
      <w:r w:rsidRPr="00700708">
        <w:rPr>
          <w:sz w:val="16"/>
          <w:highlight w:val="green"/>
        </w:rPr>
        <w:t xml:space="preserve">, </w:t>
      </w:r>
      <w:r w:rsidRPr="00700708">
        <w:rPr>
          <w:rStyle w:val="TitleChar"/>
          <w:rFonts w:ascii="Georgia" w:hAnsi="Georgia"/>
          <w:highlight w:val="green"/>
        </w:rPr>
        <w:t>it is</w:t>
      </w:r>
      <w:r w:rsidRPr="00700708">
        <w:rPr>
          <w:sz w:val="16"/>
          <w:highlight w:val="green"/>
        </w:rPr>
        <w:t xml:space="preserve"> </w:t>
      </w:r>
      <w:r w:rsidRPr="00700708">
        <w:rPr>
          <w:rStyle w:val="TitleChar"/>
          <w:rFonts w:ascii="Georgia" w:hAnsi="Georgia"/>
          <w:highlight w:val="green"/>
        </w:rPr>
        <w:t>hard to see how</w:t>
      </w:r>
      <w:r w:rsidRPr="00700708">
        <w:rPr>
          <w:sz w:val="16"/>
        </w:rPr>
        <w:t xml:space="preserve"> without building on a preexisting high level of political conflict </w:t>
      </w:r>
      <w:r w:rsidRPr="00700708">
        <w:rPr>
          <w:rStyle w:val="TitleChar"/>
          <w:rFonts w:ascii="Georgia" w:hAnsi="Georgia"/>
          <w:highlight w:val="green"/>
        </w:rPr>
        <w:t xml:space="preserve">leaders and mass opinion </w:t>
      </w:r>
      <w:r w:rsidRPr="00700708">
        <w:rPr>
          <w:rStyle w:val="TitleChar"/>
          <w:rFonts w:ascii="Georgia" w:hAnsi="Georgia"/>
        </w:rPr>
        <w:t xml:space="preserve">would come to </w:t>
      </w:r>
      <w:r w:rsidRPr="00700708">
        <w:rPr>
          <w:rStyle w:val="TitleChar"/>
          <w:rFonts w:ascii="Georgia" w:hAnsi="Georgia"/>
          <w:highlight w:val="green"/>
        </w:rPr>
        <w:t>believe</w:t>
      </w:r>
      <w:r w:rsidRPr="00700708">
        <w:rPr>
          <w:rStyle w:val="TitleChar"/>
          <w:rFonts w:ascii="Georgia" w:hAnsi="Georgia"/>
        </w:rPr>
        <w:t xml:space="preserve"> that </w:t>
      </w:r>
      <w:r w:rsidRPr="00700708">
        <w:rPr>
          <w:rStyle w:val="TitleChar"/>
          <w:rFonts w:ascii="Georgia" w:hAnsi="Georgia"/>
          <w:highlight w:val="green"/>
        </w:rPr>
        <w:t>their countries could prosper by</w:t>
      </w:r>
      <w:r w:rsidRPr="00700708">
        <w:rPr>
          <w:rStyle w:val="TitleChar"/>
          <w:rFonts w:ascii="Georgia" w:hAnsi="Georgia"/>
        </w:rPr>
        <w:t xml:space="preserve"> impoverishing or</w:t>
      </w:r>
      <w:r w:rsidRPr="00700708">
        <w:rPr>
          <w:sz w:val="16"/>
        </w:rPr>
        <w:t xml:space="preserve"> even </w:t>
      </w:r>
      <w:r w:rsidRPr="00700708">
        <w:rPr>
          <w:rStyle w:val="TitleChar"/>
          <w:rFonts w:ascii="Georgia" w:hAnsi="Georgia"/>
          <w:highlight w:val="green"/>
        </w:rPr>
        <w:t>attacking others</w:t>
      </w:r>
      <w:r w:rsidRPr="00700708">
        <w:rPr>
          <w:sz w:val="16"/>
        </w:rPr>
        <w:t xml:space="preserve">. Is it possible that problems will not only become severe, but that people will entertain the thought that they have to be solved by war? </w:t>
      </w:r>
      <w:r w:rsidRPr="00700708">
        <w:rPr>
          <w:rStyle w:val="TitleChar"/>
          <w:rFonts w:ascii="Georgia" w:hAnsi="Georgia"/>
        </w:rPr>
        <w:t>While a pessimist could note that this argument does not appear as outlandish as it did before the financial crisis</w:t>
      </w:r>
      <w:r w:rsidRPr="00700708">
        <w:rPr>
          <w:sz w:val="16"/>
        </w:rPr>
        <w:t xml:space="preserve">, </w:t>
      </w:r>
      <w:r w:rsidRPr="00700708">
        <w:rPr>
          <w:rStyle w:val="TitleChar"/>
          <w:rFonts w:ascii="Georgia" w:hAnsi="Georgia"/>
        </w:rPr>
        <w:t>an optimist could reply (correctly</w:t>
      </w:r>
      <w:r w:rsidRPr="00700708">
        <w:rPr>
          <w:sz w:val="16"/>
        </w:rPr>
        <w:t xml:space="preserve">, in my view) </w:t>
      </w:r>
      <w:r w:rsidRPr="00700708">
        <w:rPr>
          <w:rStyle w:val="TitleChar"/>
          <w:rFonts w:ascii="Georgia" w:hAnsi="Georgia"/>
        </w:rPr>
        <w:t>that the very fact that we have seen</w:t>
      </w:r>
      <w:r w:rsidRPr="00700708">
        <w:rPr>
          <w:sz w:val="16"/>
        </w:rPr>
        <w:t xml:space="preserve"> </w:t>
      </w:r>
      <w:r w:rsidRPr="00700708">
        <w:rPr>
          <w:rStyle w:val="Emphasis"/>
        </w:rPr>
        <w:t xml:space="preserve">such a </w:t>
      </w:r>
      <w:r w:rsidRPr="00700708">
        <w:rPr>
          <w:rStyle w:val="Emphasis"/>
          <w:highlight w:val="green"/>
        </w:rPr>
        <w:t>sharp economic down-turn</w:t>
      </w:r>
      <w:r w:rsidRPr="00700708">
        <w:rPr>
          <w:sz w:val="16"/>
          <w:highlight w:val="green"/>
        </w:rPr>
        <w:t xml:space="preserve"> </w:t>
      </w:r>
      <w:r w:rsidRPr="00700708">
        <w:rPr>
          <w:rStyle w:val="TitleChar"/>
          <w:rFonts w:ascii="Georgia" w:hAnsi="Georgia"/>
          <w:highlight w:val="green"/>
        </w:rPr>
        <w:t>without</w:t>
      </w:r>
      <w:r w:rsidRPr="00700708">
        <w:rPr>
          <w:sz w:val="16"/>
          <w:highlight w:val="green"/>
        </w:rPr>
        <w:t xml:space="preserve"> </w:t>
      </w:r>
      <w:r w:rsidRPr="00700708">
        <w:rPr>
          <w:rStyle w:val="Emphasis"/>
          <w:highlight w:val="green"/>
        </w:rPr>
        <w:t>anyone</w:t>
      </w:r>
      <w:r w:rsidRPr="00700708">
        <w:rPr>
          <w:sz w:val="16"/>
          <w:highlight w:val="green"/>
        </w:rPr>
        <w:t xml:space="preserve"> </w:t>
      </w:r>
      <w:r w:rsidRPr="00700708">
        <w:rPr>
          <w:rStyle w:val="TitleChar"/>
          <w:rFonts w:ascii="Georgia" w:hAnsi="Georgia"/>
          <w:highlight w:val="green"/>
        </w:rPr>
        <w:t>suggesting</w:t>
      </w:r>
      <w:r w:rsidRPr="00700708">
        <w:rPr>
          <w:rStyle w:val="TitleChar"/>
          <w:rFonts w:ascii="Georgia" w:hAnsi="Georgia"/>
        </w:rPr>
        <w:t xml:space="preserve"> that </w:t>
      </w:r>
      <w:r w:rsidRPr="00700708">
        <w:rPr>
          <w:rStyle w:val="TitleChar"/>
          <w:rFonts w:ascii="Georgia" w:hAnsi="Georgia"/>
          <w:highlight w:val="green"/>
        </w:rPr>
        <w:t>force</w:t>
      </w:r>
      <w:r w:rsidRPr="00700708">
        <w:rPr>
          <w:sz w:val="16"/>
        </w:rPr>
        <w:t xml:space="preserve"> of arms </w:t>
      </w:r>
      <w:r w:rsidRPr="00700708">
        <w:rPr>
          <w:rStyle w:val="TitleChar"/>
          <w:rFonts w:ascii="Georgia" w:hAnsi="Georgia"/>
        </w:rPr>
        <w:t>is the solution</w:t>
      </w:r>
      <w:r w:rsidRPr="00700708">
        <w:rPr>
          <w:sz w:val="16"/>
        </w:rPr>
        <w:t xml:space="preserve"> </w:t>
      </w:r>
      <w:r w:rsidRPr="00700708">
        <w:rPr>
          <w:rStyle w:val="TitleChar"/>
          <w:rFonts w:ascii="Georgia" w:hAnsi="Georgia"/>
          <w:highlight w:val="green"/>
        </w:rPr>
        <w:t>shows</w:t>
      </w:r>
      <w:r w:rsidRPr="00700708">
        <w:rPr>
          <w:rStyle w:val="TitleChar"/>
          <w:rFonts w:ascii="Georgia" w:hAnsi="Georgia"/>
        </w:rPr>
        <w:t xml:space="preserve"> that</w:t>
      </w:r>
      <w:r w:rsidRPr="00700708">
        <w:rPr>
          <w:sz w:val="16"/>
        </w:rPr>
        <w:t xml:space="preserve"> </w:t>
      </w:r>
      <w:r w:rsidRPr="00700708">
        <w:rPr>
          <w:rStyle w:val="Emphasis"/>
          <w:highlight w:val="green"/>
        </w:rPr>
        <w:t>even if bad times bring about greater economic conflict</w:t>
      </w:r>
      <w:r w:rsidRPr="00700708">
        <w:rPr>
          <w:sz w:val="16"/>
          <w:highlight w:val="green"/>
        </w:rPr>
        <w:t xml:space="preserve">, </w:t>
      </w:r>
      <w:r w:rsidRPr="00700708">
        <w:rPr>
          <w:rStyle w:val="Emphasis"/>
          <w:highlight w:val="green"/>
        </w:rPr>
        <w:t>it will not make war thinkable</w:t>
      </w:r>
    </w:p>
    <w:p w14:paraId="79F399FF" w14:textId="77777777" w:rsidR="004E1266" w:rsidRPr="00700708" w:rsidRDefault="004E1266" w:rsidP="004E1266"/>
    <w:p w14:paraId="6163E3B1" w14:textId="77777777" w:rsidR="004E1266" w:rsidRDefault="004E1266" w:rsidP="004E1266"/>
    <w:p w14:paraId="08CCEC03" w14:textId="27FF79C0" w:rsidR="004E1266" w:rsidRDefault="004E1266" w:rsidP="004E1266">
      <w:pPr>
        <w:pStyle w:val="Heading3"/>
      </w:pPr>
      <w:r>
        <w:t>AT: Terrorism Impact</w:t>
      </w:r>
    </w:p>
    <w:p w14:paraId="3886D754" w14:textId="77777777" w:rsidR="004E1266" w:rsidRDefault="004E1266" w:rsidP="004E1266"/>
    <w:p w14:paraId="33F77B92" w14:textId="149CA799" w:rsidR="004E1266" w:rsidRDefault="004E1266" w:rsidP="004E1266">
      <w:pPr>
        <w:pStyle w:val="Heading4"/>
      </w:pPr>
      <w:r>
        <w:t>Major terror attacks unlikely—their impact is political hype</w:t>
      </w:r>
    </w:p>
    <w:p w14:paraId="69B1C1A3" w14:textId="3AA0555C" w:rsidR="004E1266" w:rsidRPr="00020303" w:rsidRDefault="004E1266" w:rsidP="004E1266">
      <w:pPr>
        <w:rPr>
          <w:sz w:val="16"/>
          <w:szCs w:val="16"/>
        </w:rPr>
      </w:pPr>
      <w:r w:rsidRPr="00020303">
        <w:rPr>
          <w:b/>
        </w:rPr>
        <w:t xml:space="preserve">Walt </w:t>
      </w:r>
      <w:r>
        <w:rPr>
          <w:b/>
        </w:rPr>
        <w:t>13</w:t>
      </w:r>
      <w:r w:rsidRPr="00020303">
        <w:t xml:space="preserve"> </w:t>
      </w:r>
      <w:r w:rsidRPr="00020303">
        <w:rPr>
          <w:sz w:val="16"/>
          <w:szCs w:val="16"/>
        </w:rPr>
        <w:t xml:space="preserve">- Professor of international relations @ Harvard University [Stephen M. Walt, “The Embarrassing Debate Over the 'War on Terror' </w:t>
      </w:r>
      <w:r w:rsidRPr="00020303">
        <w:rPr>
          <w:sz w:val="16"/>
          <w:szCs w:val="16"/>
          <w:u w:val="single"/>
        </w:rPr>
        <w:t>Foreign Policy</w:t>
      </w:r>
      <w:r w:rsidRPr="00020303">
        <w:rPr>
          <w:sz w:val="16"/>
          <w:szCs w:val="16"/>
        </w:rPr>
        <w:t>, DECEMBER 4, 2013, pg. http://www.foreignpolicy.com/posts/2013/12/04/the_embarrassing_debate_over_the_war_on_terror#sthash.Io11bI7s.dpuf</w:t>
      </w:r>
    </w:p>
    <w:p w14:paraId="635E7775" w14:textId="77777777" w:rsidR="004E1266" w:rsidRPr="00020303" w:rsidRDefault="004E1266" w:rsidP="004E1266">
      <w:pPr>
        <w:rPr>
          <w:sz w:val="16"/>
        </w:rPr>
      </w:pPr>
      <w:r w:rsidRPr="00020303">
        <w:rPr>
          <w:sz w:val="16"/>
        </w:rPr>
        <w:t xml:space="preserve">I raise this question because our leaders don't seem to be able to get their stories straight on this one. A good case can be made that </w:t>
      </w:r>
      <w:r w:rsidRPr="00020303">
        <w:rPr>
          <w:u w:val="single"/>
        </w:rPr>
        <w:t>the "war on terror" is mostly won</w:t>
      </w:r>
      <w:r w:rsidRPr="00020303">
        <w:rPr>
          <w:sz w:val="16"/>
        </w:rPr>
        <w:t xml:space="preserve"> -- in the sense that </w:t>
      </w:r>
      <w:r w:rsidRPr="00190638">
        <w:rPr>
          <w:highlight w:val="yellow"/>
          <w:u w:val="single"/>
        </w:rPr>
        <w:t>we've defanged the most dangerous</w:t>
      </w:r>
      <w:r w:rsidRPr="00020303">
        <w:rPr>
          <w:u w:val="single"/>
        </w:rPr>
        <w:t xml:space="preserve"> anti-American </w:t>
      </w:r>
      <w:r w:rsidRPr="00190638">
        <w:rPr>
          <w:highlight w:val="yellow"/>
          <w:u w:val="single"/>
        </w:rPr>
        <w:t>types</w:t>
      </w:r>
      <w:r w:rsidRPr="00020303">
        <w:rPr>
          <w:sz w:val="16"/>
        </w:rPr>
        <w:t xml:space="preserve"> --</w:t>
      </w:r>
      <w:r w:rsidRPr="00020303">
        <w:rPr>
          <w:u w:val="single"/>
        </w:rPr>
        <w:t xml:space="preserve"> and</w:t>
      </w:r>
      <w:r w:rsidRPr="00020303">
        <w:rPr>
          <w:sz w:val="16"/>
        </w:rPr>
        <w:t xml:space="preserve"> that </w:t>
      </w:r>
      <w:r w:rsidRPr="00190638">
        <w:rPr>
          <w:highlight w:val="yellow"/>
          <w:u w:val="single"/>
        </w:rPr>
        <w:t>what's left</w:t>
      </w:r>
      <w:r w:rsidRPr="00020303">
        <w:rPr>
          <w:u w:val="single"/>
        </w:rPr>
        <w:t xml:space="preserve"> are</w:t>
      </w:r>
      <w:r w:rsidRPr="00020303">
        <w:rPr>
          <w:sz w:val="16"/>
        </w:rPr>
        <w:t xml:space="preserve"> various </w:t>
      </w:r>
      <w:r w:rsidRPr="00020303">
        <w:rPr>
          <w:u w:val="single"/>
        </w:rPr>
        <w:t>copycats</w:t>
      </w:r>
      <w:r w:rsidRPr="00020303">
        <w:rPr>
          <w:sz w:val="16"/>
        </w:rPr>
        <w:t xml:space="preserve"> in various places </w:t>
      </w:r>
      <w:r w:rsidRPr="00020303">
        <w:rPr>
          <w:u w:val="single"/>
        </w:rPr>
        <w:t>that ultimately don't matter</w:t>
      </w:r>
      <w:r w:rsidRPr="00020303">
        <w:rPr>
          <w:sz w:val="16"/>
        </w:rPr>
        <w:t xml:space="preserve"> that much </w:t>
      </w:r>
      <w:r w:rsidRPr="00020303">
        <w:rPr>
          <w:u w:val="single"/>
        </w:rPr>
        <w:t>to the U</w:t>
      </w:r>
      <w:r w:rsidRPr="00020303">
        <w:rPr>
          <w:sz w:val="16"/>
        </w:rPr>
        <w:t xml:space="preserve">nited </w:t>
      </w:r>
      <w:r w:rsidRPr="00020303">
        <w:rPr>
          <w:u w:val="single"/>
        </w:rPr>
        <w:t>S</w:t>
      </w:r>
      <w:r w:rsidRPr="00020303">
        <w:rPr>
          <w:sz w:val="16"/>
        </w:rPr>
        <w:t>tates a</w:t>
      </w:r>
      <w:r w:rsidRPr="00020303">
        <w:rPr>
          <w:u w:val="single"/>
        </w:rPr>
        <w:t xml:space="preserve">nd </w:t>
      </w:r>
      <w:r w:rsidRPr="00190638">
        <w:rPr>
          <w:highlight w:val="yellow"/>
          <w:u w:val="single"/>
        </w:rPr>
        <w:t>are best dealt with by local authorities</w:t>
      </w:r>
      <w:r w:rsidRPr="00020303">
        <w:rPr>
          <w:sz w:val="16"/>
        </w:rPr>
        <w:t xml:space="preserve">. If this view is correct, then President Barack </w:t>
      </w:r>
      <w:r w:rsidRPr="00020303">
        <w:rPr>
          <w:u w:val="single"/>
        </w:rPr>
        <w:t>Obama was right to suggest that the "war on terror" is over and to</w:t>
      </w:r>
      <w:r w:rsidRPr="00020303">
        <w:rPr>
          <w:sz w:val="16"/>
        </w:rPr>
        <w:t xml:space="preserve"> try to </w:t>
      </w:r>
      <w:r w:rsidRPr="00020303">
        <w:rPr>
          <w:u w:val="single"/>
        </w:rPr>
        <w:t>shift our attention</w:t>
      </w:r>
      <w:r w:rsidRPr="00020303">
        <w:rPr>
          <w:sz w:val="16"/>
        </w:rPr>
        <w:t xml:space="preserve"> back </w:t>
      </w:r>
      <w:r w:rsidRPr="00020303">
        <w:rPr>
          <w:u w:val="single"/>
        </w:rPr>
        <w:t>to other foreign-policy priorities</w:t>
      </w:r>
      <w:r w:rsidRPr="00020303">
        <w:rPr>
          <w:sz w:val="16"/>
        </w:rPr>
        <w:t xml:space="preserve">. To say that is not to say </w:t>
      </w:r>
      <w:r w:rsidRPr="00020303">
        <w:rPr>
          <w:u w:val="single"/>
        </w:rPr>
        <w:t>the danger</w:t>
      </w:r>
      <w:r w:rsidRPr="00020303">
        <w:rPr>
          <w:sz w:val="16"/>
        </w:rPr>
        <w:t xml:space="preserve"> is zero -- indeed, there will be terrorist attacks in the future - it is just to say that it </w:t>
      </w:r>
      <w:r w:rsidRPr="00020303">
        <w:rPr>
          <w:u w:val="single"/>
        </w:rPr>
        <w:t>is more of a tragic nuisance than a Major Threat</w:t>
      </w:r>
      <w:r w:rsidRPr="00020303">
        <w:rPr>
          <w:sz w:val="16"/>
        </w:rPr>
        <w:t xml:space="preserve">. </w:t>
      </w:r>
    </w:p>
    <w:p w14:paraId="3A19BD43" w14:textId="77777777" w:rsidR="004E1266" w:rsidRPr="00020303" w:rsidRDefault="004E1266" w:rsidP="004E1266">
      <w:pPr>
        <w:rPr>
          <w:sz w:val="16"/>
        </w:rPr>
      </w:pPr>
      <w:r w:rsidRPr="00020303">
        <w:rPr>
          <w:u w:val="single"/>
        </w:rPr>
        <w:t xml:space="preserve">But </w:t>
      </w:r>
      <w:r w:rsidRPr="00020303">
        <w:rPr>
          <w:sz w:val="16"/>
        </w:rPr>
        <w:t xml:space="preserve">now </w:t>
      </w:r>
      <w:r w:rsidRPr="00020303">
        <w:rPr>
          <w:u w:val="single"/>
        </w:rPr>
        <w:t>we're being told by</w:t>
      </w:r>
      <w:r w:rsidRPr="00020303">
        <w:rPr>
          <w:sz w:val="16"/>
        </w:rPr>
        <w:t xml:space="preserve"> Sen. Dianne </w:t>
      </w:r>
      <w:r w:rsidRPr="00020303">
        <w:rPr>
          <w:u w:val="single"/>
        </w:rPr>
        <w:t>Feinstein and</w:t>
      </w:r>
      <w:r w:rsidRPr="00020303">
        <w:rPr>
          <w:sz w:val="16"/>
        </w:rPr>
        <w:t xml:space="preserve"> Rep. Mike </w:t>
      </w:r>
      <w:r w:rsidRPr="00020303">
        <w:rPr>
          <w:u w:val="single"/>
        </w:rPr>
        <w:t>Rogers</w:t>
      </w:r>
      <w:r w:rsidRPr="00020303">
        <w:rPr>
          <w:sz w:val="16"/>
        </w:rPr>
        <w:t xml:space="preserve">, the heads of the Senate and House Intelligence committees, </w:t>
      </w:r>
      <w:r w:rsidRPr="00020303">
        <w:rPr>
          <w:u w:val="single"/>
        </w:rPr>
        <w:t>that the terrorist threat is back and worse</w:t>
      </w:r>
      <w:r w:rsidRPr="00020303">
        <w:rPr>
          <w:sz w:val="16"/>
        </w:rPr>
        <w:t xml:space="preserve"> than it was a few years ago. In particular, they point to the growing jihadi role in places like Syria and to self-congratulatory statements from al Qaeda leaders like Ayman al-Zawahiri. The implication, as this New York Times story makes clear, is that the United States needs to get more directly involved in defeating this ever-expanding set of terrorist copycats. </w:t>
      </w:r>
    </w:p>
    <w:p w14:paraId="087E938D" w14:textId="77777777" w:rsidR="004E1266" w:rsidRPr="00020303" w:rsidRDefault="004E1266" w:rsidP="004E1266">
      <w:pPr>
        <w:rPr>
          <w:sz w:val="16"/>
        </w:rPr>
      </w:pPr>
      <w:r w:rsidRPr="00020303">
        <w:rPr>
          <w:sz w:val="16"/>
        </w:rPr>
        <w:t xml:space="preserve">I understand that terrorist groups like al Qaeda do operate in secret (to the extent that they can), and that gauging the actual level of the threat they pose is not an exact science. And I recognize that </w:t>
      </w:r>
      <w:r w:rsidRPr="00020303">
        <w:rPr>
          <w:u w:val="single"/>
        </w:rPr>
        <w:t>risk-averse politicians prefer to err on the side of caution</w:t>
      </w:r>
      <w:r w:rsidRPr="00020303">
        <w:rPr>
          <w:sz w:val="16"/>
        </w:rPr>
        <w:t xml:space="preserve">. If you issue lots of scary warnings and nothing happens, you can take credit for having been prudent. But if you tell people the danger isn't that great and then an attack takes place, you sound naïve, credulous, and insufficiently devoted to national security. So when in doubt, politicians are inclined to oversell the danger. </w:t>
      </w:r>
    </w:p>
    <w:p w14:paraId="7AEF4463" w14:textId="77777777" w:rsidR="004E1266" w:rsidRPr="00020303" w:rsidRDefault="004E1266" w:rsidP="004E1266">
      <w:pPr>
        <w:rPr>
          <w:sz w:val="16"/>
        </w:rPr>
      </w:pPr>
      <w:r w:rsidRPr="00020303">
        <w:rPr>
          <w:sz w:val="16"/>
        </w:rPr>
        <w:t xml:space="preserve">Still, it really is important to get this right: Just how serious is the threat, some 12 years after the 9/11 attacks? </w:t>
      </w:r>
      <w:r w:rsidRPr="00190638">
        <w:rPr>
          <w:highlight w:val="yellow"/>
          <w:u w:val="single"/>
        </w:rPr>
        <w:t>In terms of</w:t>
      </w:r>
      <w:r w:rsidRPr="00020303">
        <w:rPr>
          <w:u w:val="single"/>
        </w:rPr>
        <w:t xml:space="preserve"> the direct </w:t>
      </w:r>
      <w:r w:rsidRPr="00190638">
        <w:rPr>
          <w:highlight w:val="yellow"/>
          <w:u w:val="single"/>
        </w:rPr>
        <w:t>harm to Americans</w:t>
      </w:r>
      <w:r w:rsidRPr="00020303">
        <w:rPr>
          <w:sz w:val="16"/>
        </w:rPr>
        <w:t xml:space="preserve"> in the United States, </w:t>
      </w:r>
      <w:r w:rsidRPr="00190638">
        <w:rPr>
          <w:highlight w:val="yellow"/>
          <w:u w:val="single"/>
        </w:rPr>
        <w:t>the danger appears</w:t>
      </w:r>
      <w:r w:rsidRPr="00020303">
        <w:rPr>
          <w:u w:val="single"/>
        </w:rPr>
        <w:t xml:space="preserve"> to be quite </w:t>
      </w:r>
      <w:r w:rsidRPr="00190638">
        <w:rPr>
          <w:highlight w:val="yellow"/>
          <w:u w:val="single"/>
        </w:rPr>
        <w:t>modest</w:t>
      </w:r>
      <w:r w:rsidRPr="00020303">
        <w:rPr>
          <w:u w:val="single"/>
        </w:rPr>
        <w:t>.</w:t>
      </w:r>
      <w:r w:rsidRPr="00020303">
        <w:rPr>
          <w:sz w:val="16"/>
        </w:rPr>
        <w:t xml:space="preserve"> So why are Feinstein and Rogers so animated by this latest set of developments? And doesn't Boston's defiant and resolute reaction to the city's marathon bombing in April suggest that the American population isn't nearly as querulous as politicians fear: If you explain to them that there is no such thing as 100 percent security, they don't go all wobbly. Instead, they display precisely the sort of calm resolution that causes terrorist campaigns to fail. </w:t>
      </w:r>
    </w:p>
    <w:p w14:paraId="481F84B2" w14:textId="77777777" w:rsidR="004E1266" w:rsidRPr="00020303" w:rsidRDefault="004E1266" w:rsidP="004E1266">
      <w:pPr>
        <w:rPr>
          <w:sz w:val="16"/>
          <w:szCs w:val="16"/>
        </w:rPr>
      </w:pPr>
      <w:r w:rsidRPr="00020303">
        <w:rPr>
          <w:sz w:val="16"/>
          <w:szCs w:val="16"/>
        </w:rPr>
        <w:t xml:space="preserve">It is even more important to figure out how best to respond. If Islamic extremists using terrorist methods are trying to gain power in various countries, does it make sense for the United States to insert itself in these conflicts and inevitably invite their attention? Or is the country better off remaining aloof or just backing local authorities (if it can find any who seem reasonably competent)? </w:t>
      </w:r>
    </w:p>
    <w:p w14:paraId="7C328EE1" w14:textId="77777777" w:rsidR="004E1266" w:rsidRPr="00020303" w:rsidRDefault="004E1266" w:rsidP="004E1266">
      <w:pPr>
        <w:rPr>
          <w:u w:val="single"/>
        </w:rPr>
      </w:pPr>
      <w:r w:rsidRPr="00020303">
        <w:rPr>
          <w:u w:val="single"/>
        </w:rPr>
        <w:t>My</w:t>
      </w:r>
      <w:r w:rsidRPr="00020303">
        <w:rPr>
          <w:sz w:val="16"/>
        </w:rPr>
        <w:t xml:space="preserve"> larger </w:t>
      </w:r>
      <w:r w:rsidRPr="00020303">
        <w:rPr>
          <w:u w:val="single"/>
        </w:rPr>
        <w:t xml:space="preserve">concern is that </w:t>
      </w:r>
      <w:r w:rsidRPr="00190638">
        <w:rPr>
          <w:highlight w:val="yellow"/>
          <w:u w:val="single"/>
        </w:rPr>
        <w:t>we have</w:t>
      </w:r>
      <w:r w:rsidRPr="00020303">
        <w:rPr>
          <w:u w:val="single"/>
        </w:rPr>
        <w:t xml:space="preserve"> </w:t>
      </w:r>
      <w:r w:rsidRPr="00020303">
        <w:rPr>
          <w:sz w:val="16"/>
        </w:rPr>
        <w:t xml:space="preserve">also </w:t>
      </w:r>
      <w:r w:rsidRPr="00020303">
        <w:rPr>
          <w:u w:val="single"/>
        </w:rPr>
        <w:t xml:space="preserve">created </w:t>
      </w:r>
      <w:r w:rsidRPr="00190638">
        <w:rPr>
          <w:highlight w:val="yellow"/>
          <w:u w:val="single"/>
        </w:rPr>
        <w:t>a</w:t>
      </w:r>
      <w:r w:rsidRPr="00020303">
        <w:rPr>
          <w:u w:val="single"/>
        </w:rPr>
        <w:t xml:space="preserve"> vast </w:t>
      </w:r>
      <w:r w:rsidRPr="00190638">
        <w:rPr>
          <w:highlight w:val="yellow"/>
          <w:u w:val="single"/>
        </w:rPr>
        <w:t>c</w:t>
      </w:r>
      <w:r w:rsidRPr="00020303">
        <w:rPr>
          <w:u w:val="single"/>
        </w:rPr>
        <w:t>ounter</w:t>
      </w:r>
      <w:r w:rsidRPr="00190638">
        <w:rPr>
          <w:highlight w:val="yellow"/>
          <w:u w:val="single"/>
        </w:rPr>
        <w:t>t</w:t>
      </w:r>
      <w:r w:rsidRPr="00020303">
        <w:rPr>
          <w:u w:val="single"/>
        </w:rPr>
        <w:t xml:space="preserve">errorism </w:t>
      </w:r>
      <w:r w:rsidRPr="00190638">
        <w:rPr>
          <w:highlight w:val="yellow"/>
          <w:u w:val="single"/>
        </w:rPr>
        <w:t>industry that has a vested interest in continuing this campaign</w:t>
      </w:r>
      <w:r w:rsidRPr="00020303">
        <w:rPr>
          <w:sz w:val="16"/>
        </w:rPr>
        <w:t xml:space="preserve">. </w:t>
      </w:r>
      <w:r w:rsidRPr="00020303">
        <w:rPr>
          <w:u w:val="single"/>
        </w:rPr>
        <w:t xml:space="preserve">Those in the industry are the most prominent and visible experts, but </w:t>
      </w:r>
      <w:r w:rsidRPr="00190638">
        <w:rPr>
          <w:highlight w:val="yellow"/>
          <w:u w:val="single"/>
        </w:rPr>
        <w:t>fighting terrorists is</w:t>
      </w:r>
      <w:r w:rsidRPr="00020303">
        <w:rPr>
          <w:sz w:val="16"/>
        </w:rPr>
        <w:t xml:space="preserve"> also </w:t>
      </w:r>
      <w:r w:rsidRPr="00190638">
        <w:rPr>
          <w:highlight w:val="yellow"/>
          <w:u w:val="single"/>
        </w:rPr>
        <w:t>a meal ticket</w:t>
      </w:r>
      <w:r w:rsidRPr="00020303">
        <w:rPr>
          <w:u w:val="single"/>
        </w:rPr>
        <w:t xml:space="preserve"> for many of them </w:t>
      </w:r>
      <w:r w:rsidRPr="00190638">
        <w:rPr>
          <w:highlight w:val="yellow"/>
          <w:u w:val="single"/>
        </w:rPr>
        <w:t>and self-interest might</w:t>
      </w:r>
      <w:r w:rsidRPr="00020303">
        <w:rPr>
          <w:u w:val="single"/>
        </w:rPr>
        <w:t xml:space="preserve"> naturally </w:t>
      </w:r>
      <w:r w:rsidRPr="00190638">
        <w:rPr>
          <w:highlight w:val="yellow"/>
          <w:u w:val="single"/>
        </w:rPr>
        <w:t>incline them to hype the threat</w:t>
      </w:r>
      <w:r w:rsidRPr="00190638">
        <w:rPr>
          <w:sz w:val="16"/>
          <w:highlight w:val="yellow"/>
        </w:rPr>
        <w:t xml:space="preserve">. </w:t>
      </w:r>
      <w:r w:rsidRPr="00190638">
        <w:rPr>
          <w:highlight w:val="yellow"/>
          <w:u w:val="single"/>
        </w:rPr>
        <w:t>The danger is</w:t>
      </w:r>
      <w:r w:rsidRPr="00020303">
        <w:rPr>
          <w:u w:val="single"/>
        </w:rPr>
        <w:t xml:space="preserve"> that </w:t>
      </w:r>
      <w:r w:rsidRPr="00190638">
        <w:rPr>
          <w:highlight w:val="yellow"/>
          <w:u w:val="single"/>
        </w:rPr>
        <w:t>the U</w:t>
      </w:r>
      <w:r w:rsidRPr="00020303">
        <w:rPr>
          <w:sz w:val="16"/>
        </w:rPr>
        <w:t xml:space="preserve">nited </w:t>
      </w:r>
      <w:r w:rsidRPr="00190638">
        <w:rPr>
          <w:highlight w:val="yellow"/>
          <w:u w:val="single"/>
        </w:rPr>
        <w:t>S</w:t>
      </w:r>
      <w:r w:rsidRPr="00020303">
        <w:rPr>
          <w:sz w:val="16"/>
        </w:rPr>
        <w:t xml:space="preserve">tates </w:t>
      </w:r>
      <w:r w:rsidRPr="00190638">
        <w:rPr>
          <w:highlight w:val="yellow"/>
          <w:u w:val="single"/>
        </w:rPr>
        <w:t>will devote too much effort</w:t>
      </w:r>
      <w:r w:rsidRPr="00020303">
        <w:rPr>
          <w:u w:val="single"/>
        </w:rPr>
        <w:t xml:space="preserve"> and energy </w:t>
      </w:r>
      <w:r w:rsidRPr="00190638">
        <w:rPr>
          <w:highlight w:val="yellow"/>
          <w:u w:val="single"/>
        </w:rPr>
        <w:t>to chasing</w:t>
      </w:r>
      <w:r w:rsidRPr="00020303">
        <w:rPr>
          <w:u w:val="single"/>
        </w:rPr>
        <w:t xml:space="preserve"> relatively </w:t>
      </w:r>
      <w:r w:rsidRPr="00190638">
        <w:rPr>
          <w:highlight w:val="yellow"/>
          <w:u w:val="single"/>
        </w:rPr>
        <w:t>weak</w:t>
      </w:r>
      <w:r w:rsidRPr="00020303">
        <w:rPr>
          <w:u w:val="single"/>
        </w:rPr>
        <w:t xml:space="preserve"> and obscure </w:t>
      </w:r>
      <w:r w:rsidRPr="00190638">
        <w:rPr>
          <w:highlight w:val="yellow"/>
          <w:u w:val="single"/>
        </w:rPr>
        <w:t>bad guys</w:t>
      </w:r>
      <w:r w:rsidRPr="00020303">
        <w:rPr>
          <w:u w:val="single"/>
        </w:rPr>
        <w:t xml:space="preserve"> in</w:t>
      </w:r>
      <w:r w:rsidRPr="00020303">
        <w:rPr>
          <w:sz w:val="16"/>
        </w:rPr>
        <w:t xml:space="preserve"> various not-very-important places (see under: </w:t>
      </w:r>
      <w:r w:rsidRPr="00020303">
        <w:rPr>
          <w:u w:val="single"/>
        </w:rPr>
        <w:t>Afghanistan, Pakistan</w:t>
      </w:r>
      <w:r w:rsidRPr="00020303">
        <w:rPr>
          <w:sz w:val="16"/>
        </w:rPr>
        <w:t xml:space="preserve">'s frontier provinces, </w:t>
      </w:r>
      <w:r w:rsidRPr="00020303">
        <w:rPr>
          <w:u w:val="single"/>
        </w:rPr>
        <w:t>Somalia</w:t>
      </w:r>
      <w:r w:rsidRPr="00020303">
        <w:rPr>
          <w:sz w:val="16"/>
        </w:rPr>
        <w:t xml:space="preserve">, etc., etc.,) </w:t>
      </w:r>
      <w:r w:rsidRPr="00020303">
        <w:rPr>
          <w:u w:val="single"/>
        </w:rPr>
        <w:t xml:space="preserve">while other problems get short shrift. </w:t>
      </w:r>
    </w:p>
    <w:p w14:paraId="54F874F4" w14:textId="77777777" w:rsidR="004E1266" w:rsidRDefault="004E1266" w:rsidP="004E1266"/>
    <w:p w14:paraId="2C77D750" w14:textId="77777777" w:rsidR="0033739B" w:rsidRPr="0060144B" w:rsidRDefault="0033739B" w:rsidP="0033739B"/>
    <w:p w14:paraId="23877402" w14:textId="77777777" w:rsidR="0033739B" w:rsidRPr="0033739B" w:rsidRDefault="0033739B" w:rsidP="0033739B"/>
    <w:p w14:paraId="0EEE7220" w14:textId="5BFD6CBA" w:rsidR="004E1266" w:rsidRDefault="004E1266" w:rsidP="004E1266">
      <w:pPr>
        <w:pStyle w:val="Heading3"/>
      </w:pPr>
      <w:r>
        <w:t>AT: Democracy Impact</w:t>
      </w:r>
    </w:p>
    <w:p w14:paraId="6C9CF204" w14:textId="77777777" w:rsidR="004E1266" w:rsidRDefault="004E1266" w:rsidP="004E1266"/>
    <w:p w14:paraId="20BF0A6D" w14:textId="57732434" w:rsidR="004E1266" w:rsidRDefault="004E1266" w:rsidP="004E1266">
      <w:pPr>
        <w:pStyle w:val="Heading4"/>
      </w:pPr>
      <w:r>
        <w:t>Democracy doesn’t solve war—other factors outweigh</w:t>
      </w:r>
    </w:p>
    <w:p w14:paraId="7B1640C7" w14:textId="107FB32D" w:rsidR="004E1266" w:rsidRPr="004B2F5F" w:rsidRDefault="004E1266" w:rsidP="004E1266">
      <w:r w:rsidRPr="00E77E48">
        <w:rPr>
          <w:rStyle w:val="Heading2Char3"/>
        </w:rPr>
        <w:t>Taner 2</w:t>
      </w:r>
      <w:r>
        <w:t xml:space="preserve"> (Binner, PhD Candidate – Syracuse U., Alternatives: Turkish Journal of Int’l Relations, 1(3), p. 43-44, </w:t>
      </w:r>
      <w:r w:rsidRPr="004B2F5F">
        <w:t>http://www.alternativesjournal.com/binnur.pdf</w:t>
      </w:r>
      <w:r>
        <w:t>)</w:t>
      </w:r>
    </w:p>
    <w:p w14:paraId="1FC0065C" w14:textId="77777777" w:rsidR="004E1266" w:rsidRDefault="004E1266" w:rsidP="004E1266">
      <w:r w:rsidRPr="004937F5">
        <w:t xml:space="preserve">The discussion above suggests that </w:t>
      </w:r>
      <w:r w:rsidRPr="004937F5">
        <w:rPr>
          <w:u w:val="single"/>
        </w:rPr>
        <w:t xml:space="preserve">the most important drawback of the “democratic peace” theory is the essentialization of the political regime as the only factor contributing to international peace and war. </w:t>
      </w:r>
      <w:r w:rsidRPr="00E22FDC">
        <w:rPr>
          <w:highlight w:val="yellow"/>
          <w:u w:val="single"/>
        </w:rPr>
        <w:t xml:space="preserve">The ‘democratic peace’ theory underemphasizes, and </w:t>
      </w:r>
      <w:r w:rsidRPr="004937F5">
        <w:rPr>
          <w:u w:val="single"/>
        </w:rPr>
        <w:t xml:space="preserve">most often </w:t>
      </w:r>
      <w:r w:rsidRPr="00E22FDC">
        <w:rPr>
          <w:highlight w:val="yellow"/>
          <w:u w:val="single"/>
        </w:rPr>
        <w:t>neglects</w:t>
      </w:r>
      <w:r w:rsidRPr="004937F5">
        <w:rPr>
          <w:u w:val="single"/>
        </w:rPr>
        <w:t xml:space="preserve">, the importance of </w:t>
      </w:r>
      <w:r w:rsidRPr="00E22FDC">
        <w:rPr>
          <w:highlight w:val="yellow"/>
          <w:u w:val="single"/>
        </w:rPr>
        <w:t>other domestic factors such as political culture</w:t>
      </w:r>
      <w:r w:rsidRPr="004937F5">
        <w:rPr>
          <w:u w:val="single"/>
        </w:rPr>
        <w:t xml:space="preserve">,35 degree of development, </w:t>
      </w:r>
      <w:r w:rsidRPr="00E22FDC">
        <w:rPr>
          <w:highlight w:val="yellow"/>
          <w:u w:val="single"/>
        </w:rPr>
        <w:t>socio-economic and military considerations</w:t>
      </w:r>
      <w:r w:rsidRPr="004937F5">
        <w:rPr>
          <w:u w:val="single"/>
        </w:rPr>
        <w:t xml:space="preserve">,36 the role of interest-groups and other domestic constituencies,37 </w:t>
      </w:r>
      <w:r w:rsidRPr="00E22FDC">
        <w:rPr>
          <w:highlight w:val="yellow"/>
          <w:u w:val="single"/>
        </w:rPr>
        <w:t>strategic culture</w:t>
      </w:r>
      <w:r w:rsidRPr="004937F5">
        <w:rPr>
          <w:u w:val="single"/>
        </w:rPr>
        <w:t xml:space="preserve">38 </w:t>
      </w:r>
      <w:r w:rsidRPr="00E22FDC">
        <w:rPr>
          <w:highlight w:val="yellow"/>
          <w:u w:val="single"/>
        </w:rPr>
        <w:t xml:space="preserve">among others </w:t>
      </w:r>
      <w:r w:rsidRPr="004937F5">
        <w:rPr>
          <w:u w:val="single"/>
        </w:rPr>
        <w:t>in decision-making</w:t>
      </w:r>
      <w:r w:rsidRPr="004937F5">
        <w:t>. In other words, it is easily the case that the “democratic peace theory” lacks sensitivity to context and decisionmaking process. Although one should not dispute the fact that domestic political structure/regime type is an important component of any analysis of war and peace, this should be seen as only one of domestic variables, not necessarily the variable.</w:t>
      </w:r>
      <w:r w:rsidRPr="004937F5">
        <w:rPr>
          <w:u w:val="single"/>
        </w:rPr>
        <w:t xml:space="preserve"> Devoid of an analysis that gives respect to a number of other factors, superficial and </w:t>
      </w:r>
      <w:r w:rsidRPr="00E22FDC">
        <w:rPr>
          <w:highlight w:val="yellow"/>
          <w:u w:val="single"/>
        </w:rPr>
        <w:t xml:space="preserve">sweeping generalizations </w:t>
      </w:r>
      <w:r w:rsidRPr="004937F5">
        <w:rPr>
          <w:u w:val="single"/>
        </w:rPr>
        <w:t xml:space="preserve">will </w:t>
      </w:r>
      <w:r w:rsidRPr="00E22FDC">
        <w:rPr>
          <w:highlight w:val="yellow"/>
          <w:u w:val="single"/>
        </w:rPr>
        <w:t xml:space="preserve">leave </w:t>
      </w:r>
      <w:r w:rsidRPr="00E22FDC">
        <w:rPr>
          <w:b/>
          <w:highlight w:val="yellow"/>
          <w:u w:val="single"/>
        </w:rPr>
        <w:t>many details in decision-making unaccounted for</w:t>
      </w:r>
      <w:r w:rsidRPr="004937F5">
        <w:rPr>
          <w:u w:val="single"/>
        </w:rPr>
        <w:t>.</w:t>
      </w:r>
      <w:r w:rsidRPr="004937F5">
        <w:t xml:space="preserve"> Consequently, although “democratic peace” theory should not be discarded entirely, current emphasis on the importance of “democracy” in eliminating bloody conflicts in the world should not blind scholars and policy circles alike to the fact that “democratic peace” is theoretically and empirically overdetermined.</w:t>
      </w:r>
    </w:p>
    <w:p w14:paraId="4F1F13B4" w14:textId="77777777" w:rsidR="004E1266" w:rsidRDefault="004E1266" w:rsidP="004E1266"/>
    <w:p w14:paraId="56F51D52" w14:textId="77777777" w:rsidR="004E1266" w:rsidRPr="004E1266" w:rsidRDefault="004E1266" w:rsidP="004E1266"/>
    <w:p w14:paraId="4F045DCC" w14:textId="77777777" w:rsidR="00511210" w:rsidRPr="00511210" w:rsidRDefault="00511210" w:rsidP="00511210"/>
    <w:sectPr w:rsidR="00511210" w:rsidRPr="0051121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Arial Narrow">
    <w:panose1 w:val="020B0606020202030204"/>
    <w:charset w:val="00"/>
    <w:family w:val="auto"/>
    <w:pitch w:val="variable"/>
    <w:sig w:usb0="00000287" w:usb1="00000800" w:usb2="00000000" w:usb3="00000000" w:csb0="0000009F" w:csb1="00000000"/>
  </w:font>
  <w:font w:name="Garamond">
    <w:panose1 w:val="02020404030301010803"/>
    <w:charset w:val="00"/>
    <w:family w:val="auto"/>
    <w:pitch w:val="variable"/>
    <w:sig w:usb0="00000287" w:usb1="00000000" w:usb2="00000000" w:usb3="00000000" w:csb0="0000009F" w:csb1="00000000"/>
  </w:font>
  <w:font w:name="Georgia">
    <w:panose1 w:val="020405020504050203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34EAF"/>
    <w:rsid w:val="000029E3"/>
    <w:rsid w:val="000029E8"/>
    <w:rsid w:val="00004225"/>
    <w:rsid w:val="000066CA"/>
    <w:rsid w:val="00007264"/>
    <w:rsid w:val="000076A9"/>
    <w:rsid w:val="00007889"/>
    <w:rsid w:val="00012D5E"/>
    <w:rsid w:val="00014FAD"/>
    <w:rsid w:val="00015D2A"/>
    <w:rsid w:val="0002490B"/>
    <w:rsid w:val="00026465"/>
    <w:rsid w:val="00030204"/>
    <w:rsid w:val="000312A0"/>
    <w:rsid w:val="0003396C"/>
    <w:rsid w:val="00034EAF"/>
    <w:rsid w:val="00035337"/>
    <w:rsid w:val="000528FE"/>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45F4"/>
    <w:rsid w:val="000D26A6"/>
    <w:rsid w:val="000D2B90"/>
    <w:rsid w:val="000D6ED8"/>
    <w:rsid w:val="000D717B"/>
    <w:rsid w:val="00100B28"/>
    <w:rsid w:val="00117316"/>
    <w:rsid w:val="001209B4"/>
    <w:rsid w:val="00141CC8"/>
    <w:rsid w:val="001761FC"/>
    <w:rsid w:val="00182655"/>
    <w:rsid w:val="001840F2"/>
    <w:rsid w:val="00185134"/>
    <w:rsid w:val="001856C6"/>
    <w:rsid w:val="00191B5F"/>
    <w:rsid w:val="00192487"/>
    <w:rsid w:val="00193416"/>
    <w:rsid w:val="00195073"/>
    <w:rsid w:val="0019668D"/>
    <w:rsid w:val="001A25FD"/>
    <w:rsid w:val="001A4F55"/>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5D59"/>
    <w:rsid w:val="00207FD8"/>
    <w:rsid w:val="00210FAF"/>
    <w:rsid w:val="00213B1E"/>
    <w:rsid w:val="00215284"/>
    <w:rsid w:val="002168F2"/>
    <w:rsid w:val="0022483C"/>
    <w:rsid w:val="0022589F"/>
    <w:rsid w:val="002343FE"/>
    <w:rsid w:val="00235F7B"/>
    <w:rsid w:val="002502CF"/>
    <w:rsid w:val="00267EBB"/>
    <w:rsid w:val="0027023B"/>
    <w:rsid w:val="002718EB"/>
    <w:rsid w:val="00272F3F"/>
    <w:rsid w:val="00274EDB"/>
    <w:rsid w:val="0027729E"/>
    <w:rsid w:val="002843B2"/>
    <w:rsid w:val="00284ED6"/>
    <w:rsid w:val="00290C5A"/>
    <w:rsid w:val="00290C92"/>
    <w:rsid w:val="0029647A"/>
    <w:rsid w:val="00296504"/>
    <w:rsid w:val="002B5511"/>
    <w:rsid w:val="002B7ACF"/>
    <w:rsid w:val="002C3809"/>
    <w:rsid w:val="002D3902"/>
    <w:rsid w:val="002E0643"/>
    <w:rsid w:val="002E392E"/>
    <w:rsid w:val="002E6BBC"/>
    <w:rsid w:val="002F1BA9"/>
    <w:rsid w:val="002F6E74"/>
    <w:rsid w:val="003106B3"/>
    <w:rsid w:val="003135DD"/>
    <w:rsid w:val="0031385D"/>
    <w:rsid w:val="003171AB"/>
    <w:rsid w:val="003223B2"/>
    <w:rsid w:val="00322A67"/>
    <w:rsid w:val="003270ED"/>
    <w:rsid w:val="00330E13"/>
    <w:rsid w:val="00335A23"/>
    <w:rsid w:val="0033739B"/>
    <w:rsid w:val="00340707"/>
    <w:rsid w:val="00341C61"/>
    <w:rsid w:val="00346742"/>
    <w:rsid w:val="00351841"/>
    <w:rsid w:val="00351DB8"/>
    <w:rsid w:val="00356CD4"/>
    <w:rsid w:val="003624A6"/>
    <w:rsid w:val="00364ADF"/>
    <w:rsid w:val="00365C8D"/>
    <w:rsid w:val="00365C99"/>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6486"/>
    <w:rsid w:val="003D7B28"/>
    <w:rsid w:val="003E305E"/>
    <w:rsid w:val="003E34DB"/>
    <w:rsid w:val="003E5302"/>
    <w:rsid w:val="003E5BF1"/>
    <w:rsid w:val="003E5F7B"/>
    <w:rsid w:val="003F2452"/>
    <w:rsid w:val="003F41EA"/>
    <w:rsid w:val="003F7DF0"/>
    <w:rsid w:val="004039AF"/>
    <w:rsid w:val="00407AFF"/>
    <w:rsid w:val="0041103D"/>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76915"/>
    <w:rsid w:val="0048047E"/>
    <w:rsid w:val="00482AF9"/>
    <w:rsid w:val="00496BB2"/>
    <w:rsid w:val="004B0E54"/>
    <w:rsid w:val="004B37B4"/>
    <w:rsid w:val="004B72B4"/>
    <w:rsid w:val="004C0314"/>
    <w:rsid w:val="004C0D3D"/>
    <w:rsid w:val="004C213E"/>
    <w:rsid w:val="004C376C"/>
    <w:rsid w:val="004C657F"/>
    <w:rsid w:val="004D17D8"/>
    <w:rsid w:val="004D52D8"/>
    <w:rsid w:val="004E1266"/>
    <w:rsid w:val="004E355B"/>
    <w:rsid w:val="005028E5"/>
    <w:rsid w:val="00503735"/>
    <w:rsid w:val="00511210"/>
    <w:rsid w:val="00516A88"/>
    <w:rsid w:val="005212DB"/>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14DA"/>
    <w:rsid w:val="005D23E8"/>
    <w:rsid w:val="005D3B4D"/>
    <w:rsid w:val="005D615C"/>
    <w:rsid w:val="005E1860"/>
    <w:rsid w:val="005F063B"/>
    <w:rsid w:val="005F192D"/>
    <w:rsid w:val="005F24C8"/>
    <w:rsid w:val="005F26AF"/>
    <w:rsid w:val="005F7D96"/>
    <w:rsid w:val="00607D6C"/>
    <w:rsid w:val="0061383D"/>
    <w:rsid w:val="0061396D"/>
    <w:rsid w:val="00614D69"/>
    <w:rsid w:val="00615CEC"/>
    <w:rsid w:val="00617030"/>
    <w:rsid w:val="00621301"/>
    <w:rsid w:val="0062173F"/>
    <w:rsid w:val="006235FB"/>
    <w:rsid w:val="00626A15"/>
    <w:rsid w:val="006379E9"/>
    <w:rsid w:val="006438CB"/>
    <w:rsid w:val="006529B9"/>
    <w:rsid w:val="00654695"/>
    <w:rsid w:val="0065500A"/>
    <w:rsid w:val="00655217"/>
    <w:rsid w:val="00656D5D"/>
    <w:rsid w:val="0065727C"/>
    <w:rsid w:val="00674A78"/>
    <w:rsid w:val="00696A16"/>
    <w:rsid w:val="006A4840"/>
    <w:rsid w:val="006A52A0"/>
    <w:rsid w:val="006A7E1D"/>
    <w:rsid w:val="006C3A56"/>
    <w:rsid w:val="006D13F4"/>
    <w:rsid w:val="006D6AED"/>
    <w:rsid w:val="006D6F48"/>
    <w:rsid w:val="006E6D0B"/>
    <w:rsid w:val="006F126E"/>
    <w:rsid w:val="006F32C9"/>
    <w:rsid w:val="006F3834"/>
    <w:rsid w:val="006F5693"/>
    <w:rsid w:val="006F5D4C"/>
    <w:rsid w:val="00705A0B"/>
    <w:rsid w:val="00717B01"/>
    <w:rsid w:val="007227D9"/>
    <w:rsid w:val="0072491F"/>
    <w:rsid w:val="00725598"/>
    <w:rsid w:val="007274D8"/>
    <w:rsid w:val="00731729"/>
    <w:rsid w:val="007374A1"/>
    <w:rsid w:val="00752712"/>
    <w:rsid w:val="00753A84"/>
    <w:rsid w:val="00754073"/>
    <w:rsid w:val="007611F5"/>
    <w:rsid w:val="007619E4"/>
    <w:rsid w:val="00761E75"/>
    <w:rsid w:val="0076495E"/>
    <w:rsid w:val="00765FC8"/>
    <w:rsid w:val="00775694"/>
    <w:rsid w:val="00791238"/>
    <w:rsid w:val="00793F46"/>
    <w:rsid w:val="007A1325"/>
    <w:rsid w:val="007A1A18"/>
    <w:rsid w:val="007A3BAF"/>
    <w:rsid w:val="007B53D8"/>
    <w:rsid w:val="007C22C5"/>
    <w:rsid w:val="007C57E1"/>
    <w:rsid w:val="007C5811"/>
    <w:rsid w:val="007D2DF5"/>
    <w:rsid w:val="007D3936"/>
    <w:rsid w:val="007D451A"/>
    <w:rsid w:val="007D5E3E"/>
    <w:rsid w:val="007D7596"/>
    <w:rsid w:val="007E242C"/>
    <w:rsid w:val="007E6631"/>
    <w:rsid w:val="00803A12"/>
    <w:rsid w:val="00805417"/>
    <w:rsid w:val="008266F9"/>
    <w:rsid w:val="008267E2"/>
    <w:rsid w:val="00826A9B"/>
    <w:rsid w:val="008309EF"/>
    <w:rsid w:val="00834842"/>
    <w:rsid w:val="00840E7B"/>
    <w:rsid w:val="00841678"/>
    <w:rsid w:val="00841BC8"/>
    <w:rsid w:val="0085148A"/>
    <w:rsid w:val="008536AF"/>
    <w:rsid w:val="00853D40"/>
    <w:rsid w:val="008564FC"/>
    <w:rsid w:val="00863779"/>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C7F91"/>
    <w:rsid w:val="008D1B91"/>
    <w:rsid w:val="008D724A"/>
    <w:rsid w:val="008E7A3E"/>
    <w:rsid w:val="008F0E67"/>
    <w:rsid w:val="008F41FD"/>
    <w:rsid w:val="008F4479"/>
    <w:rsid w:val="008F4BA0"/>
    <w:rsid w:val="00901726"/>
    <w:rsid w:val="00920E6A"/>
    <w:rsid w:val="00931140"/>
    <w:rsid w:val="00931816"/>
    <w:rsid w:val="00932C71"/>
    <w:rsid w:val="00943611"/>
    <w:rsid w:val="009509D5"/>
    <w:rsid w:val="009538F5"/>
    <w:rsid w:val="00957187"/>
    <w:rsid w:val="00960255"/>
    <w:rsid w:val="0096034F"/>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64"/>
    <w:rsid w:val="009B69F5"/>
    <w:rsid w:val="009C5FF7"/>
    <w:rsid w:val="009C6292"/>
    <w:rsid w:val="009D15DB"/>
    <w:rsid w:val="009D3133"/>
    <w:rsid w:val="009E160D"/>
    <w:rsid w:val="009F0836"/>
    <w:rsid w:val="009F1CBB"/>
    <w:rsid w:val="009F3305"/>
    <w:rsid w:val="009F6FB2"/>
    <w:rsid w:val="00A071C0"/>
    <w:rsid w:val="00A22670"/>
    <w:rsid w:val="00A24B35"/>
    <w:rsid w:val="00A271BA"/>
    <w:rsid w:val="00A27F86"/>
    <w:rsid w:val="00A31FD4"/>
    <w:rsid w:val="00A431C6"/>
    <w:rsid w:val="00A54315"/>
    <w:rsid w:val="00A60FBC"/>
    <w:rsid w:val="00A65C0B"/>
    <w:rsid w:val="00A67E39"/>
    <w:rsid w:val="00A776BA"/>
    <w:rsid w:val="00A81FD2"/>
    <w:rsid w:val="00A8441A"/>
    <w:rsid w:val="00A8674A"/>
    <w:rsid w:val="00A95CDA"/>
    <w:rsid w:val="00A96E24"/>
    <w:rsid w:val="00AA6F6E"/>
    <w:rsid w:val="00AB122B"/>
    <w:rsid w:val="00AB21B0"/>
    <w:rsid w:val="00AB48D3"/>
    <w:rsid w:val="00AC5F34"/>
    <w:rsid w:val="00AD495B"/>
    <w:rsid w:val="00AE0243"/>
    <w:rsid w:val="00AE05EA"/>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1B72"/>
    <w:rsid w:val="00B43676"/>
    <w:rsid w:val="00B5602D"/>
    <w:rsid w:val="00B60125"/>
    <w:rsid w:val="00B6656B"/>
    <w:rsid w:val="00B71625"/>
    <w:rsid w:val="00B75C54"/>
    <w:rsid w:val="00B81BBD"/>
    <w:rsid w:val="00B8710E"/>
    <w:rsid w:val="00B92A93"/>
    <w:rsid w:val="00B938E9"/>
    <w:rsid w:val="00BA17A8"/>
    <w:rsid w:val="00BA187D"/>
    <w:rsid w:val="00BA3C33"/>
    <w:rsid w:val="00BB0878"/>
    <w:rsid w:val="00BB1879"/>
    <w:rsid w:val="00BB6A73"/>
    <w:rsid w:val="00BB7328"/>
    <w:rsid w:val="00BC0ABE"/>
    <w:rsid w:val="00BC30DB"/>
    <w:rsid w:val="00BC64FF"/>
    <w:rsid w:val="00BC7C37"/>
    <w:rsid w:val="00BD2244"/>
    <w:rsid w:val="00BE6472"/>
    <w:rsid w:val="00BF29B8"/>
    <w:rsid w:val="00BF3660"/>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E1A4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271C"/>
    <w:rsid w:val="00D92077"/>
    <w:rsid w:val="00D951E2"/>
    <w:rsid w:val="00D9565A"/>
    <w:rsid w:val="00DA7CC0"/>
    <w:rsid w:val="00DB2337"/>
    <w:rsid w:val="00DB5F87"/>
    <w:rsid w:val="00DB699B"/>
    <w:rsid w:val="00DC0376"/>
    <w:rsid w:val="00DC099B"/>
    <w:rsid w:val="00DC2BE5"/>
    <w:rsid w:val="00DC410E"/>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1494"/>
    <w:rsid w:val="00E353A2"/>
    <w:rsid w:val="00E36881"/>
    <w:rsid w:val="00E42887"/>
    <w:rsid w:val="00E42E4C"/>
    <w:rsid w:val="00E47013"/>
    <w:rsid w:val="00E541F9"/>
    <w:rsid w:val="00E57B79"/>
    <w:rsid w:val="00E63419"/>
    <w:rsid w:val="00E64496"/>
    <w:rsid w:val="00E72115"/>
    <w:rsid w:val="00E77FE0"/>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B3EA4"/>
    <w:rsid w:val="00FC27E3"/>
    <w:rsid w:val="00FC74C7"/>
    <w:rsid w:val="00FD451D"/>
    <w:rsid w:val="00FD5B22"/>
    <w:rsid w:val="00FE1B01"/>
    <w:rsid w:val="00FF40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F169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E1A4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E1A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E1A4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E1A4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E1A4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E1A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1A43"/>
  </w:style>
  <w:style w:type="character" w:customStyle="1" w:styleId="Heading1Char">
    <w:name w:val="Heading 1 Char"/>
    <w:aliases w:val="Pocket Char"/>
    <w:basedOn w:val="DefaultParagraphFont"/>
    <w:link w:val="Heading1"/>
    <w:uiPriority w:val="9"/>
    <w:rsid w:val="00CE1A4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E1A4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E1A4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E1A4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CE1A43"/>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1"/>
    <w:qFormat/>
    <w:rsid w:val="00CE1A43"/>
    <w:rPr>
      <w:b w:val="0"/>
      <w:sz w:val="22"/>
      <w:u w:val="single"/>
    </w:rPr>
  </w:style>
  <w:style w:type="character" w:styleId="Emphasis">
    <w:name w:val="Emphasis"/>
    <w:aliases w:val="Evidence,Minimized,minimized,Highlighted,tag2,Size 10,emphasis in card,Underlined,CD Card,ED - Tag,emphasis,bold underline,Emphasis!!,Qualifications,Bold Underline,normal card text,Shrunk,qualifications in card,qualifications,small,Style1,Box,B"/>
    <w:basedOn w:val="DefaultParagraphFont"/>
    <w:link w:val="Emphasis1"/>
    <w:uiPriority w:val="20"/>
    <w:qFormat/>
    <w:rsid w:val="00CE1A4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E1A43"/>
    <w:rPr>
      <w:color w:val="auto"/>
      <w:u w:val="none"/>
    </w:rPr>
  </w:style>
  <w:style w:type="character" w:styleId="Hyperlink">
    <w:name w:val="Hyperlink"/>
    <w:basedOn w:val="DefaultParagraphFont"/>
    <w:uiPriority w:val="99"/>
    <w:unhideWhenUsed/>
    <w:rsid w:val="00CE1A43"/>
    <w:rPr>
      <w:color w:val="auto"/>
      <w:u w:val="none"/>
    </w:rPr>
  </w:style>
  <w:style w:type="paragraph" w:styleId="DocumentMap">
    <w:name w:val="Document Map"/>
    <w:basedOn w:val="Normal"/>
    <w:link w:val="DocumentMapChar"/>
    <w:uiPriority w:val="99"/>
    <w:semiHidden/>
    <w:unhideWhenUsed/>
    <w:rsid w:val="00CE1A4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E1A43"/>
    <w:rPr>
      <w:rFonts w:ascii="Lucida Grande" w:hAnsi="Lucida Grande" w:cs="Lucida Grand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
    <w:basedOn w:val="DefaultParagraphFont"/>
    <w:rsid w:val="00FF4029"/>
    <w:rPr>
      <w:rFonts w:cs="Arial"/>
      <w:b/>
      <w:bCs/>
      <w:iCs/>
      <w:szCs w:val="28"/>
      <w:lang w:val="en-US" w:eastAsia="en-US" w:bidi="ar-SA"/>
    </w:rPr>
  </w:style>
  <w:style w:type="paragraph" w:customStyle="1" w:styleId="Emphasis1">
    <w:name w:val="Emphasis1"/>
    <w:basedOn w:val="Normal"/>
    <w:link w:val="Emphasis"/>
    <w:autoRedefine/>
    <w:uiPriority w:val="20"/>
    <w:qFormat/>
    <w:rsid w:val="00BB6A73"/>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StyleUnderlineChar11pt">
    <w:name w:val="Style Underline Char + 11 pt"/>
    <w:basedOn w:val="Normal"/>
    <w:link w:val="StyleUnderlineChar11ptChar"/>
    <w:rsid w:val="008309EF"/>
    <w:pPr>
      <w:spacing w:after="0" w:line="240" w:lineRule="auto"/>
    </w:pPr>
    <w:rPr>
      <w:rFonts w:ascii="Times New Roman" w:eastAsia="Times New Roman" w:hAnsi="Times New Roman" w:cs="Times New Roman"/>
      <w:sz w:val="20"/>
      <w:u w:val="single"/>
    </w:rPr>
  </w:style>
  <w:style w:type="character" w:customStyle="1" w:styleId="StyleUnderlineChar11ptChar">
    <w:name w:val="Style Underline Char + 11 pt Char"/>
    <w:basedOn w:val="DefaultParagraphFont"/>
    <w:link w:val="StyleUnderlineChar11pt"/>
    <w:rsid w:val="008309EF"/>
    <w:rPr>
      <w:rFonts w:ascii="Times New Roman" w:eastAsia="Times New Roman" w:hAnsi="Times New Roman" w:cs="Times New Roman"/>
      <w:sz w:val="20"/>
      <w:u w:val="single"/>
    </w:rPr>
  </w:style>
  <w:style w:type="paragraph" w:customStyle="1" w:styleId="StyleUnderlineChar11ptBold">
    <w:name w:val="Style Underline Char + 11 pt Bold"/>
    <w:basedOn w:val="Normal"/>
    <w:link w:val="StyleUnderlineChar11ptBoldChar"/>
    <w:rsid w:val="008309EF"/>
    <w:pPr>
      <w:spacing w:after="0" w:line="240" w:lineRule="auto"/>
    </w:pPr>
    <w:rPr>
      <w:rFonts w:ascii="Times New Roman" w:eastAsia="Times New Roman" w:hAnsi="Times New Roman" w:cs="Times New Roman"/>
      <w:b/>
      <w:bCs/>
      <w:sz w:val="20"/>
      <w:u w:val="single"/>
    </w:rPr>
  </w:style>
  <w:style w:type="character" w:customStyle="1" w:styleId="StyleUnderlineChar11ptBoldChar">
    <w:name w:val="Style Underline Char + 11 pt Bold Char"/>
    <w:basedOn w:val="DefaultParagraphFont"/>
    <w:link w:val="StyleUnderlineChar11ptBold"/>
    <w:rsid w:val="008309EF"/>
    <w:rPr>
      <w:rFonts w:ascii="Times New Roman" w:eastAsia="Times New Roman" w:hAnsi="Times New Roman" w:cs="Times New Roman"/>
      <w:b/>
      <w:bCs/>
      <w:sz w:val="20"/>
      <w:u w:val="single"/>
    </w:rPr>
  </w:style>
  <w:style w:type="paragraph" w:customStyle="1" w:styleId="StyleUnderlineChar11ptBorderSinglesolidlineAuto1">
    <w:name w:val="Style Underline Char + 11 pt Border: : (Single solid line Auto  ...1"/>
    <w:basedOn w:val="Normal"/>
    <w:link w:val="StyleUnderlineChar11ptBorderSinglesolidlineAuto1Char"/>
    <w:rsid w:val="008309EF"/>
    <w:pPr>
      <w:spacing w:after="0" w:line="240" w:lineRule="auto"/>
    </w:pPr>
    <w:rPr>
      <w:rFonts w:ascii="Times New Roman" w:eastAsia="Times New Roman" w:hAnsi="Times New Roman" w:cs="Times New Roman"/>
      <w:sz w:val="20"/>
      <w:u w:val="single"/>
      <w:bdr w:val="single" w:sz="4" w:space="0" w:color="auto" w:frame="1"/>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rsid w:val="008309EF"/>
    <w:rPr>
      <w:rFonts w:ascii="Times New Roman" w:eastAsia="Times New Roman" w:hAnsi="Times New Roman" w:cs="Times New Roman"/>
      <w:sz w:val="20"/>
      <w:u w:val="single"/>
      <w:bdr w:val="single" w:sz="4" w:space="0" w:color="auto" w:frame="1"/>
    </w:rPr>
  </w:style>
  <w:style w:type="paragraph" w:styleId="Header">
    <w:name w:val="header"/>
    <w:basedOn w:val="Normal"/>
    <w:link w:val="HeaderChar"/>
    <w:rsid w:val="008309EF"/>
    <w:pPr>
      <w:tabs>
        <w:tab w:val="center" w:pos="4320"/>
        <w:tab w:val="right" w:pos="8640"/>
      </w:tabs>
      <w:spacing w:after="0" w:line="240" w:lineRule="auto"/>
    </w:pPr>
    <w:rPr>
      <w:rFonts w:ascii="Times New Roman" w:eastAsia="Times New Roman" w:hAnsi="Times New Roman" w:cs="Times New Roman"/>
      <w:sz w:val="20"/>
    </w:rPr>
  </w:style>
  <w:style w:type="character" w:customStyle="1" w:styleId="HeaderChar">
    <w:name w:val="Header Char"/>
    <w:basedOn w:val="DefaultParagraphFont"/>
    <w:link w:val="Header"/>
    <w:rsid w:val="008309EF"/>
    <w:rPr>
      <w:rFonts w:ascii="Times New Roman" w:eastAsia="Times New Roman" w:hAnsi="Times New Roman" w:cs="Times New Roman"/>
      <w:sz w:val="20"/>
    </w:rPr>
  </w:style>
  <w:style w:type="character" w:customStyle="1" w:styleId="UnderliningChar">
    <w:name w:val="Underlining Char"/>
    <w:link w:val="Underlining"/>
    <w:rsid w:val="00A67E39"/>
    <w:rPr>
      <w:rFonts w:ascii="Arial Narrow" w:hAnsi="Arial Narrow"/>
      <w:u w:val="single"/>
    </w:rPr>
  </w:style>
  <w:style w:type="paragraph" w:customStyle="1" w:styleId="Underlining">
    <w:name w:val="Underlining"/>
    <w:basedOn w:val="Normal"/>
    <w:link w:val="UnderliningChar"/>
    <w:rsid w:val="00A67E39"/>
    <w:pPr>
      <w:spacing w:after="0" w:line="240" w:lineRule="auto"/>
    </w:pPr>
    <w:rPr>
      <w:rFonts w:ascii="Arial Narrow" w:hAnsi="Arial Narrow"/>
      <w:sz w:val="24"/>
      <w:u w:val="single"/>
    </w:rPr>
  </w:style>
  <w:style w:type="character" w:customStyle="1" w:styleId="underline">
    <w:name w:val="underline"/>
    <w:basedOn w:val="DefaultParagraphFont"/>
    <w:rsid w:val="00615CEC"/>
    <w:rPr>
      <w:b/>
      <w:u w:val="single"/>
    </w:rPr>
  </w:style>
  <w:style w:type="character" w:customStyle="1" w:styleId="TitleChar">
    <w:name w:val="Title Char"/>
    <w:aliases w:val="Cites and Cards Char,UNDERLINE Char,Bold Underlined Char"/>
    <w:basedOn w:val="DefaultParagraphFont"/>
    <w:link w:val="Title"/>
    <w:uiPriority w:val="5"/>
    <w:qFormat/>
    <w:rsid w:val="004E1266"/>
    <w:rPr>
      <w:rFonts w:ascii="Garamond" w:hAnsi="Garamond"/>
      <w:bCs/>
      <w:u w:val="single"/>
    </w:rPr>
  </w:style>
  <w:style w:type="paragraph" w:styleId="Title">
    <w:name w:val="Title"/>
    <w:aliases w:val="Cites and Cards,UNDERLINE,Bold Underlined"/>
    <w:basedOn w:val="Normal"/>
    <w:next w:val="BodyText"/>
    <w:link w:val="TitleChar"/>
    <w:uiPriority w:val="5"/>
    <w:qFormat/>
    <w:rsid w:val="004E1266"/>
    <w:pPr>
      <w:keepNext/>
      <w:keepLines/>
      <w:spacing w:after="240" w:line="240" w:lineRule="auto"/>
      <w:jc w:val="center"/>
      <w:outlineLvl w:val="0"/>
    </w:pPr>
    <w:rPr>
      <w:rFonts w:ascii="Garamond" w:hAnsi="Garamond"/>
      <w:bCs/>
      <w:sz w:val="24"/>
      <w:u w:val="single"/>
    </w:rPr>
  </w:style>
  <w:style w:type="character" w:customStyle="1" w:styleId="TitleChar1">
    <w:name w:val="Title Char1"/>
    <w:basedOn w:val="DefaultParagraphFont"/>
    <w:uiPriority w:val="10"/>
    <w:rsid w:val="004E1266"/>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4E1266"/>
    <w:pPr>
      <w:spacing w:after="120"/>
    </w:pPr>
  </w:style>
  <w:style w:type="character" w:customStyle="1" w:styleId="BodyTextChar">
    <w:name w:val="Body Text Char"/>
    <w:basedOn w:val="DefaultParagraphFont"/>
    <w:link w:val="BodyText"/>
    <w:uiPriority w:val="99"/>
    <w:semiHidden/>
    <w:rsid w:val="004E1266"/>
    <w:rPr>
      <w:rFonts w:ascii="Calibri" w:hAnsi="Calibri"/>
      <w:sz w:val="22"/>
    </w:rPr>
  </w:style>
  <w:style w:type="paragraph" w:styleId="NoSpacing">
    <w:name w:val="No Spacing"/>
    <w:uiPriority w:val="1"/>
    <w:qFormat/>
    <w:rsid w:val="001A4F55"/>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aei.org/publication/u-s-india-relations-balancing-progress-and-managing-expectations/)" TargetMode="External"/><Relationship Id="rId12" Type="http://schemas.openxmlformats.org/officeDocument/2006/relationships/hyperlink" Target="http://qz.com/541502/a-nuclear-war-between-india-and-pakistan-is-a-very-real-possibility/" TargetMode="External"/><Relationship Id="rId13" Type="http://schemas.openxmlformats.org/officeDocument/2006/relationships/hyperlink" Target="http://www.venezuelainenglish.com/blog/2007/06/23/it%E2%80%99s-official-the-crash-of-the-us-economy-has-begun/" TargetMode="External"/><Relationship Id="rId14" Type="http://schemas.openxmlformats.org/officeDocument/2006/relationships/hyperlink" Target="http://www.npec-web.org/syllabi/muravchik.htm" TargetMode="External"/><Relationship Id="rId15" Type="http://schemas.openxmlformats.org/officeDocument/2006/relationships/hyperlink" Target="http://archive.indianexpress.com/news/ties-with-india-china-not-zerosum-game-us/907853/)"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aei.org/publication/u-s-india-relations-balancing-progress-and-managing-expectations/)" TargetMode="External"/><Relationship Id="rId10" Type="http://schemas.openxmlformats.org/officeDocument/2006/relationships/hyperlink" Target="http://nationalinterest.org/blog/the-buzz/would-america-back-india-war-127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65AB505-AAEA-FC48-B23A-101CCCF06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20492</Words>
  <Characters>116805</Characters>
  <Application>Microsoft Macintosh Word</Application>
  <DocSecurity>0</DocSecurity>
  <Lines>973</Lines>
  <Paragraphs>274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137023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4</cp:revision>
  <dcterms:created xsi:type="dcterms:W3CDTF">2016-06-01T15:55:00Z</dcterms:created>
  <dcterms:modified xsi:type="dcterms:W3CDTF">2016-06-01T16:22:00Z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