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360CD" w:rsidRDefault="00A432D1" w:rsidP="005972F6">
      <w:pPr>
        <w:pStyle w:val="Heading1"/>
      </w:pPr>
      <w:r>
        <w:t xml:space="preserve">CP – </w:t>
      </w:r>
      <w:r w:rsidR="00185EE6">
        <w:t>Human Rights Conditions</w:t>
      </w:r>
      <w:r>
        <w:t xml:space="preserve"> – CNDI 2016</w:t>
      </w:r>
    </w:p>
    <w:p w:rsidR="005972F6" w:rsidRDefault="005972F6" w:rsidP="005972F6"/>
    <w:p w:rsidR="00185EE6" w:rsidRDefault="00AE081B" w:rsidP="00185EE6">
      <w:pPr>
        <w:pStyle w:val="Heading2"/>
      </w:pPr>
      <w:r>
        <w:t>1NC</w:t>
      </w:r>
    </w:p>
    <w:p w:rsidR="00185EE6" w:rsidRDefault="00185EE6" w:rsidP="005972F6"/>
    <w:p w:rsidR="00A360CD" w:rsidRDefault="00185EE6" w:rsidP="00882EA2">
      <w:pPr>
        <w:pStyle w:val="Heading3"/>
      </w:pPr>
      <w:r>
        <w:t xml:space="preserve">1NC </w:t>
      </w:r>
      <w:r w:rsidR="005972F6">
        <w:t>HR</w:t>
      </w:r>
      <w:r w:rsidR="00A360CD">
        <w:t xml:space="preserve"> Condition CP</w:t>
      </w:r>
    </w:p>
    <w:p w:rsidR="008A1CC2" w:rsidRDefault="008A1CC2" w:rsidP="00882EA2"/>
    <w:p w:rsidR="0076428E" w:rsidRDefault="0076428E" w:rsidP="004D5AB7">
      <w:pPr>
        <w:pStyle w:val="Heading4"/>
      </w:pPr>
      <w:r>
        <w:t>The United States Federal Government should [plan action] only if the Peoples Republic of China harmonizes counterterrorism and fore</w:t>
      </w:r>
      <w:bookmarkStart w:id="0" w:name="_GoBack"/>
      <w:bookmarkEnd w:id="0"/>
      <w:r>
        <w:t>ign non-governmental management laws with international law, reduces restrictions on the rights to freedom of expression and religion and releases individuals detained</w:t>
      </w:r>
      <w:r w:rsidR="005972F6">
        <w:t xml:space="preserve"> under those restrictions.</w:t>
      </w:r>
    </w:p>
    <w:p w:rsidR="004D5AB7" w:rsidRPr="004D5AB7" w:rsidRDefault="004D5AB7" w:rsidP="004D5AB7">
      <w:pPr>
        <w:pStyle w:val="Heading4"/>
      </w:pPr>
      <w:r>
        <w:t>US pressure can create meaningful human rights reforms in China but only if we assign it top priority by integrating human rights demands into other important aspects of the relationship</w:t>
      </w:r>
    </w:p>
    <w:p w:rsidR="0076428E" w:rsidRDefault="0076428E" w:rsidP="00882EA2">
      <w:r w:rsidRPr="007C6E7A">
        <w:rPr>
          <w:rStyle w:val="Style13ptBold"/>
        </w:rPr>
        <w:t>HRW 16</w:t>
      </w:r>
      <w:r w:rsidRPr="007C6E7A">
        <w:t>, Human Rights Watch is a nonprofit, nongovernmental human rights organization (6/5, US: Show Breadth of Rights Commitment at China Dialogue, https://www.hrw.org/news/2016/06/05/us-show-breadth-rights-commitment-china-dialogue</w:t>
      </w:r>
      <w:r>
        <w:t>)</w:t>
      </w:r>
    </w:p>
    <w:p w:rsidR="0076428E" w:rsidRPr="0076428E" w:rsidRDefault="0076428E" w:rsidP="00882EA2">
      <w:pPr>
        <w:rPr>
          <w:sz w:val="16"/>
        </w:rPr>
      </w:pPr>
      <w:r w:rsidRPr="004D5AB7">
        <w:rPr>
          <w:rStyle w:val="Emphasis"/>
          <w:highlight w:val="cyan"/>
        </w:rPr>
        <w:t>The United States should make</w:t>
      </w:r>
      <w:r w:rsidRPr="0076428E">
        <w:rPr>
          <w:rStyle w:val="Emphasis"/>
        </w:rPr>
        <w:t xml:space="preserve"> the need for </w:t>
      </w:r>
      <w:r w:rsidRPr="004D5AB7">
        <w:rPr>
          <w:rStyle w:val="Emphasis"/>
          <w:highlight w:val="cyan"/>
        </w:rPr>
        <w:t>progress on</w:t>
      </w:r>
      <w:r w:rsidRPr="0076428E">
        <w:rPr>
          <w:rStyle w:val="Emphasis"/>
        </w:rPr>
        <w:t xml:space="preserve"> key </w:t>
      </w:r>
      <w:r w:rsidRPr="004D5AB7">
        <w:rPr>
          <w:rStyle w:val="Emphasis"/>
          <w:highlight w:val="cyan"/>
        </w:rPr>
        <w:t>human rights</w:t>
      </w:r>
      <w:r w:rsidRPr="0076428E">
        <w:rPr>
          <w:rStyle w:val="Emphasis"/>
        </w:rPr>
        <w:t xml:space="preserve"> issues </w:t>
      </w:r>
      <w:r w:rsidRPr="004D5AB7">
        <w:rPr>
          <w:rStyle w:val="Emphasis"/>
          <w:highlight w:val="cyan"/>
        </w:rPr>
        <w:t>in China a top priority</w:t>
      </w:r>
      <w:r w:rsidRPr="0076428E">
        <w:rPr>
          <w:sz w:val="16"/>
        </w:rPr>
        <w:t xml:space="preserve"> in the final US-China Strategic &amp; Economic Dialogue (S&amp;ED) for the Obama administration, Human Rights Watch said today. The talks, involving more than a dozen agencies from each government, will be held in Beijing from June 6-8, 2016. “</w:t>
      </w:r>
      <w:r w:rsidRPr="004D5AB7">
        <w:rPr>
          <w:rStyle w:val="StyleUnderline"/>
          <w:highlight w:val="cyan"/>
        </w:rPr>
        <w:t>This is the</w:t>
      </w:r>
      <w:r w:rsidRPr="0076428E">
        <w:rPr>
          <w:rStyle w:val="StyleUnderline"/>
        </w:rPr>
        <w:t xml:space="preserve"> Obama </w:t>
      </w:r>
      <w:r w:rsidRPr="004D5AB7">
        <w:rPr>
          <w:rStyle w:val="StyleUnderline"/>
          <w:highlight w:val="cyan"/>
        </w:rPr>
        <w:t>administration’s last best chance to show it incorporates human rights across the</w:t>
      </w:r>
      <w:r w:rsidRPr="0076428E">
        <w:rPr>
          <w:rStyle w:val="StyleUnderline"/>
        </w:rPr>
        <w:t xml:space="preserve"> scope of the </w:t>
      </w:r>
      <w:r w:rsidRPr="004D5AB7">
        <w:rPr>
          <w:rStyle w:val="StyleUnderline"/>
          <w:highlight w:val="cyan"/>
        </w:rPr>
        <w:t>bilateral relationship and demands change</w:t>
      </w:r>
      <w:r w:rsidRPr="0076428E">
        <w:rPr>
          <w:rStyle w:val="StyleUnderline"/>
        </w:rPr>
        <w:t>,</w:t>
      </w:r>
      <w:r w:rsidRPr="0076428E">
        <w:rPr>
          <w:sz w:val="16"/>
        </w:rPr>
        <w:t xml:space="preserve"> from law enforcement cooperation to surveillance on ethnic minority regions, to Beijing’s ferocious assault on civil society,” said Sophie Richardson, China director at Human Rights Watch. “</w:t>
      </w:r>
      <w:r w:rsidRPr="004D5AB7">
        <w:rPr>
          <w:rStyle w:val="Emphasis"/>
          <w:highlight w:val="cyan"/>
        </w:rPr>
        <w:t>US human rights advocacy with China can succeed</w:t>
      </w:r>
      <w:r w:rsidRPr="0076428E">
        <w:rPr>
          <w:sz w:val="16"/>
        </w:rPr>
        <w:t xml:space="preserve"> when it is unapologetic, public, and argued by diverse interests.” In a joint letter </w:t>
      </w:r>
      <w:r w:rsidRPr="0076428E">
        <w:rPr>
          <w:rStyle w:val="StyleUnderline"/>
        </w:rPr>
        <w:t>Human Rights Watch</w:t>
      </w:r>
      <w:r w:rsidRPr="0076428E">
        <w:rPr>
          <w:sz w:val="16"/>
        </w:rPr>
        <w:t xml:space="preserve"> and nine other organizations - Amnesty International, China Aid, Freedom House, Human Rights in China, Initiatives for China, International Campaign for Tibet, Reporters without Borders, Uyghur Human Rights Project, and World Uygur Congress - </w:t>
      </w:r>
      <w:r w:rsidRPr="0076428E">
        <w:rPr>
          <w:rStyle w:val="StyleUnderline"/>
        </w:rPr>
        <w:t xml:space="preserve">urged the US </w:t>
      </w:r>
      <w:r w:rsidRPr="004D5AB7">
        <w:rPr>
          <w:rStyle w:val="StyleUnderline"/>
          <w:highlight w:val="cyan"/>
        </w:rPr>
        <w:t>to</w:t>
      </w:r>
      <w:r w:rsidRPr="0076428E">
        <w:rPr>
          <w:sz w:val="16"/>
        </w:rPr>
        <w:t xml:space="preserve">: Meet with representatives of civil society in China during or immediately after the meeting; </w:t>
      </w:r>
      <w:r w:rsidRPr="004D5AB7">
        <w:rPr>
          <w:rStyle w:val="StyleUnderline"/>
        </w:rPr>
        <w:t>Press Chinese counterparts to</w:t>
      </w:r>
      <w:r w:rsidRPr="0076428E">
        <w:rPr>
          <w:sz w:val="16"/>
        </w:rPr>
        <w:t xml:space="preserve"> repeal or </w:t>
      </w:r>
      <w:r w:rsidRPr="004D5AB7">
        <w:rPr>
          <w:rStyle w:val="StyleUnderline"/>
          <w:highlight w:val="cyan"/>
        </w:rPr>
        <w:t>bring into line with international law</w:t>
      </w:r>
      <w:r w:rsidRPr="0076428E">
        <w:rPr>
          <w:rStyle w:val="StyleUnderline"/>
        </w:rPr>
        <w:t xml:space="preserve"> </w:t>
      </w:r>
      <w:r w:rsidRPr="0076428E">
        <w:rPr>
          <w:sz w:val="16"/>
          <w:szCs w:val="16"/>
        </w:rPr>
        <w:t>new national security laws, including</w:t>
      </w:r>
      <w:r w:rsidRPr="0076428E">
        <w:rPr>
          <w:rStyle w:val="StyleUnderline"/>
        </w:rPr>
        <w:t xml:space="preserve"> </w:t>
      </w:r>
      <w:r w:rsidRPr="004D5AB7">
        <w:rPr>
          <w:rStyle w:val="StyleUnderline"/>
          <w:highlight w:val="cyan"/>
        </w:rPr>
        <w:t>the Counterterrorism and</w:t>
      </w:r>
      <w:r w:rsidRPr="0076428E">
        <w:rPr>
          <w:rStyle w:val="StyleUnderline"/>
        </w:rPr>
        <w:t xml:space="preserve"> the </w:t>
      </w:r>
      <w:r w:rsidRPr="004D5AB7">
        <w:rPr>
          <w:rStyle w:val="StyleUnderline"/>
          <w:highlight w:val="cyan"/>
        </w:rPr>
        <w:t>Foreign Non-Governmental Management laws</w:t>
      </w:r>
      <w:r w:rsidRPr="0076428E">
        <w:rPr>
          <w:rStyle w:val="StyleUnderline"/>
        </w:rPr>
        <w:t xml:space="preserve">; Publicly call for the </w:t>
      </w:r>
      <w:r w:rsidRPr="004D5AB7">
        <w:rPr>
          <w:rStyle w:val="StyleUnderline"/>
          <w:highlight w:val="cyan"/>
        </w:rPr>
        <w:t>release</w:t>
      </w:r>
      <w:r w:rsidRPr="0076428E">
        <w:rPr>
          <w:rStyle w:val="StyleUnderline"/>
        </w:rPr>
        <w:t xml:space="preserve"> of</w:t>
      </w:r>
      <w:r w:rsidRPr="0076428E">
        <w:rPr>
          <w:sz w:val="16"/>
        </w:rPr>
        <w:t xml:space="preserve"> specific </w:t>
      </w:r>
      <w:r w:rsidRPr="004D5AB7">
        <w:rPr>
          <w:rStyle w:val="StyleUnderline"/>
          <w:highlight w:val="cyan"/>
        </w:rPr>
        <w:t>individuals detained for peacefully exercising their rights</w:t>
      </w:r>
      <w:r w:rsidRPr="0076428E">
        <w:rPr>
          <w:rStyle w:val="StyleUnderline"/>
        </w:rPr>
        <w:t xml:space="preserve">; and Publicly </w:t>
      </w:r>
      <w:r w:rsidRPr="004D5AB7">
        <w:rPr>
          <w:rStyle w:val="StyleUnderline"/>
          <w:highlight w:val="cyan"/>
        </w:rPr>
        <w:t>discuss</w:t>
      </w:r>
      <w:r w:rsidRPr="0076428E">
        <w:rPr>
          <w:rStyle w:val="StyleUnderline"/>
        </w:rPr>
        <w:t xml:space="preserve"> US concerns about </w:t>
      </w:r>
      <w:r w:rsidRPr="004D5AB7">
        <w:rPr>
          <w:rStyle w:val="StyleUnderline"/>
          <w:highlight w:val="cyan"/>
        </w:rPr>
        <w:t>growing restrictions on the rights to freedom of expression and religion</w:t>
      </w:r>
      <w:r w:rsidRPr="0076428E">
        <w:rPr>
          <w:sz w:val="16"/>
        </w:rPr>
        <w:t xml:space="preserve">, among others. The </w:t>
      </w:r>
      <w:r w:rsidRPr="004D5AB7">
        <w:rPr>
          <w:rStyle w:val="StyleUnderline"/>
          <w:highlight w:val="cyan"/>
        </w:rPr>
        <w:t>talks create an opportunity for the US to take unequivocal steps towards integrating human rights into its wider strategic goals and to make clear the priority it assigns to these issues</w:t>
      </w:r>
      <w:r w:rsidRPr="0076428E">
        <w:rPr>
          <w:sz w:val="16"/>
        </w:rPr>
        <w:t xml:space="preserve">, Human Rights Watch said. Since the June 2015 strategic dialogue, the US has issued statements expressing concern about a range of human rights abuses in China, including the July-September 2015 sweep of lawyers and activists across the country, 25 of whom remain detained. The US has also publicly called on Beijing to repeal or not adopt abusive laws, including the Foreign NGO Management Law. In March, it spearheaded an unprecedented statement at the United Nations Human Rights Council, calling on China to end its arbitrary detention of lawyers and activists, and its extraterritorial abuses.  At the same time, </w:t>
      </w:r>
      <w:r w:rsidRPr="00B666F7">
        <w:rPr>
          <w:rStyle w:val="StyleUnderline"/>
        </w:rPr>
        <w:t>Chinese authorities have committed or tolerated gross human rights violations. Few members of the police or other security forces are held accountable for torture or other abuses, and there is no political or legal impulse for fundamental reforms necessary to curb their power. Peaceful prominent activists</w:t>
      </w:r>
      <w:r w:rsidRPr="0076428E">
        <w:rPr>
          <w:sz w:val="16"/>
        </w:rPr>
        <w:t xml:space="preserve">, including Guo Feixiong and Tang Jingling, </w:t>
      </w:r>
      <w:r w:rsidRPr="00B666F7">
        <w:rPr>
          <w:rStyle w:val="StyleUnderline"/>
        </w:rPr>
        <w:t>have been given harsh sentences</w:t>
      </w:r>
      <w:r w:rsidRPr="0076428E">
        <w:rPr>
          <w:sz w:val="16"/>
        </w:rPr>
        <w:t>, some on vague charges of “disturbing public order.” Nor is there any progress towards accountability for the June 3-4, 1989, Tiananmen Massacre, the 27th anniversary of which came just two days before the opening of the strategic talks. Human Rights Watch has long encouraged the US and other governments to take a broader approach to human rights in China, particularly as the number of government agencies and officials interacting with Chinese counterparts has grown exponentially over the last decade</w:t>
      </w:r>
      <w:r w:rsidRPr="00B666F7">
        <w:rPr>
          <w:rStyle w:val="StyleUnderline"/>
        </w:rPr>
        <w:t xml:space="preserve">. Greater human rights protections in China are in the US interest, and </w:t>
      </w:r>
      <w:r w:rsidRPr="004D5AB7">
        <w:rPr>
          <w:rStyle w:val="StyleUnderline"/>
          <w:highlight w:val="cyan"/>
        </w:rPr>
        <w:t>raising these concerns</w:t>
      </w:r>
      <w:r w:rsidRPr="00B666F7">
        <w:rPr>
          <w:rStyle w:val="StyleUnderline"/>
        </w:rPr>
        <w:t xml:space="preserve"> outside the normal channels</w:t>
      </w:r>
      <w:r w:rsidRPr="0076428E">
        <w:rPr>
          <w:sz w:val="16"/>
        </w:rPr>
        <w:t xml:space="preserve">, through diverse and coordinated actors, </w:t>
      </w:r>
      <w:r w:rsidRPr="004D5AB7">
        <w:rPr>
          <w:rStyle w:val="StyleUnderline"/>
          <w:highlight w:val="cyan"/>
        </w:rPr>
        <w:t>is more likely to produce results. US officials have described their strategy as</w:t>
      </w:r>
      <w:r w:rsidRPr="00B666F7">
        <w:rPr>
          <w:rStyle w:val="StyleUnderline"/>
        </w:rPr>
        <w:t xml:space="preserve"> a “</w:t>
      </w:r>
      <w:r w:rsidRPr="004D5AB7">
        <w:rPr>
          <w:rStyle w:val="StyleUnderline"/>
          <w:highlight w:val="cyan"/>
        </w:rPr>
        <w:t>whole of government</w:t>
      </w:r>
      <w:r w:rsidRPr="00B666F7">
        <w:rPr>
          <w:rStyle w:val="StyleUnderline"/>
        </w:rPr>
        <w:t xml:space="preserve">” approach. </w:t>
      </w:r>
      <w:r w:rsidRPr="004D5AB7">
        <w:rPr>
          <w:rStyle w:val="Emphasis"/>
          <w:highlight w:val="cyan"/>
        </w:rPr>
        <w:t>Yet there is little evidence that officials</w:t>
      </w:r>
      <w:r w:rsidRPr="0076428E">
        <w:rPr>
          <w:sz w:val="16"/>
        </w:rPr>
        <w:t xml:space="preserve">, other than those from the State Department or the White House, </w:t>
      </w:r>
      <w:r w:rsidRPr="004D5AB7">
        <w:rPr>
          <w:rStyle w:val="Emphasis"/>
          <w:highlight w:val="cyan"/>
        </w:rPr>
        <w:t>are raising such concerns</w:t>
      </w:r>
      <w:r w:rsidRPr="00DB2BA0">
        <w:rPr>
          <w:rStyle w:val="StyleUnderline"/>
          <w:highlight w:val="cyan"/>
        </w:rPr>
        <w:t>. “President Xi and his government have sadly left the US spoiled for choice on which human rights issues to raise</w:t>
      </w:r>
      <w:r w:rsidRPr="0076428E">
        <w:rPr>
          <w:sz w:val="16"/>
        </w:rPr>
        <w:t>,” Richardson said. “</w:t>
      </w:r>
      <w:r w:rsidRPr="00DB2BA0">
        <w:rPr>
          <w:rStyle w:val="Emphasis"/>
          <w:highlight w:val="cyan"/>
        </w:rPr>
        <w:t>The question is: will the US use its</w:t>
      </w:r>
      <w:r w:rsidRPr="004D5AB7">
        <w:rPr>
          <w:rStyle w:val="Emphasis"/>
        </w:rPr>
        <w:t xml:space="preserve"> whole </w:t>
      </w:r>
      <w:r w:rsidRPr="00DB2BA0">
        <w:rPr>
          <w:rStyle w:val="Emphasis"/>
          <w:highlight w:val="cyan"/>
        </w:rPr>
        <w:t>weight</w:t>
      </w:r>
      <w:r w:rsidRPr="004D5AB7">
        <w:rPr>
          <w:sz w:val="16"/>
        </w:rPr>
        <w:t xml:space="preserve"> at the S&amp;ED talks </w:t>
      </w:r>
      <w:r w:rsidRPr="00DB2BA0">
        <w:rPr>
          <w:rStyle w:val="Emphasis"/>
          <w:highlight w:val="cyan"/>
        </w:rPr>
        <w:t>with China to push back</w:t>
      </w:r>
      <w:r w:rsidRPr="004D5AB7">
        <w:rPr>
          <w:rStyle w:val="Emphasis"/>
        </w:rPr>
        <w:t xml:space="preserve"> effectively</w:t>
      </w:r>
      <w:r w:rsidRPr="0076428E">
        <w:rPr>
          <w:sz w:val="16"/>
        </w:rPr>
        <w:t>?”</w:t>
      </w:r>
    </w:p>
    <w:p w:rsidR="004D5AB7" w:rsidRPr="004D5AB7" w:rsidRDefault="004D5AB7" w:rsidP="004D5AB7">
      <w:pPr>
        <w:pStyle w:val="Heading4"/>
      </w:pPr>
      <w:r>
        <w:t>The counterplans integrated approach is key – advancing human rights through other issues ensures success without endangering cooperation</w:t>
      </w:r>
    </w:p>
    <w:p w:rsidR="00A360CD" w:rsidRPr="00A360CD" w:rsidRDefault="00A360CD" w:rsidP="00A360CD">
      <w:r w:rsidRPr="00A360CD">
        <w:rPr>
          <w:rStyle w:val="Style13ptBold"/>
        </w:rPr>
        <w:t>HRF 12</w:t>
      </w:r>
      <w:r w:rsidRPr="00A360CD">
        <w:t xml:space="preserve">, Human Rights First is a nonprofit, nonpartisan human rights organization </w:t>
      </w:r>
      <w:r>
        <w:t>(HOW TO INTEGRATE HUMAN RIGHTS INTO U.S. – CHINA RELATIONS—A HUMAN RIGHTS FIRST BLUEPRINT, https://www.ciaonet.org/attachments/24330/uploads)</w:t>
      </w:r>
    </w:p>
    <w:p w:rsidR="007C6E7A" w:rsidRPr="00882EA2" w:rsidRDefault="00A360CD" w:rsidP="007C6E7A">
      <w:pPr>
        <w:rPr>
          <w:sz w:val="16"/>
        </w:rPr>
      </w:pPr>
      <w:r w:rsidRPr="008A1CC2">
        <w:rPr>
          <w:sz w:val="16"/>
        </w:rPr>
        <w:t xml:space="preserve">When to press China’s leadership on human rights, how hard, and with what tools has been an ever-changing calculation, as successive </w:t>
      </w:r>
      <w:r w:rsidRPr="004D5AB7">
        <w:rPr>
          <w:rStyle w:val="StyleUnderline"/>
          <w:highlight w:val="cyan"/>
        </w:rPr>
        <w:t>U.S. administrations have tried to balance</w:t>
      </w:r>
      <w:r w:rsidRPr="00A360CD">
        <w:rPr>
          <w:rStyle w:val="StyleUnderline"/>
        </w:rPr>
        <w:t xml:space="preserve"> America’s strategic and economic interests in </w:t>
      </w:r>
      <w:r w:rsidRPr="004D5AB7">
        <w:rPr>
          <w:rStyle w:val="StyleUnderline"/>
          <w:highlight w:val="cyan"/>
        </w:rPr>
        <w:t>the</w:t>
      </w:r>
      <w:r w:rsidRPr="00A360CD">
        <w:rPr>
          <w:rStyle w:val="StyleUnderline"/>
        </w:rPr>
        <w:t xml:space="preserve"> expanding </w:t>
      </w:r>
      <w:r w:rsidRPr="004D5AB7">
        <w:rPr>
          <w:rStyle w:val="StyleUnderline"/>
          <w:highlight w:val="cyan"/>
        </w:rPr>
        <w:t>U.S.-China relationship with America’s leadership as an advocate for</w:t>
      </w:r>
      <w:r w:rsidRPr="00882EA2">
        <w:rPr>
          <w:rStyle w:val="StyleUnderline"/>
        </w:rPr>
        <w:t xml:space="preserve"> and protector of </w:t>
      </w:r>
      <w:r w:rsidRPr="004D5AB7">
        <w:rPr>
          <w:rStyle w:val="StyleUnderline"/>
          <w:highlight w:val="cyan"/>
        </w:rPr>
        <w:t>universal rights and freedoms</w:t>
      </w:r>
      <w:r w:rsidRPr="00A360CD">
        <w:rPr>
          <w:rStyle w:val="StyleUnderline"/>
        </w:rPr>
        <w:t>.</w:t>
      </w:r>
      <w:r>
        <w:rPr>
          <w:rStyle w:val="StyleUnderline"/>
        </w:rPr>
        <w:t xml:space="preserve"> </w:t>
      </w:r>
      <w:r w:rsidRPr="008A1CC2">
        <w:rPr>
          <w:sz w:val="16"/>
        </w:rPr>
        <w:t xml:space="preserve">Today, China is not only an Asian power, but an emerging global power with the capacity to help or hinder U.S. policy on a broad range of issues. </w:t>
      </w:r>
      <w:r w:rsidRPr="004D5AB7">
        <w:rPr>
          <w:rStyle w:val="StyleUnderline"/>
          <w:highlight w:val="cyan"/>
        </w:rPr>
        <w:t>As</w:t>
      </w:r>
      <w:r w:rsidRPr="008A1CC2">
        <w:rPr>
          <w:sz w:val="16"/>
        </w:rPr>
        <w:t xml:space="preserve"> a result, </w:t>
      </w:r>
      <w:r w:rsidRPr="004D5AB7">
        <w:rPr>
          <w:rStyle w:val="StyleUnderline"/>
          <w:highlight w:val="cyan"/>
        </w:rPr>
        <w:t>the imperative</w:t>
      </w:r>
      <w:r w:rsidRPr="00A360CD">
        <w:rPr>
          <w:rStyle w:val="StyleUnderline"/>
        </w:rPr>
        <w:t xml:space="preserve"> for the United States </w:t>
      </w:r>
      <w:r w:rsidRPr="004D5AB7">
        <w:rPr>
          <w:rStyle w:val="StyleUnderline"/>
          <w:highlight w:val="cyan"/>
        </w:rPr>
        <w:t>to have a cooperative</w:t>
      </w:r>
      <w:r w:rsidRPr="00A360CD">
        <w:rPr>
          <w:rStyle w:val="StyleUnderline"/>
        </w:rPr>
        <w:t xml:space="preserve">, productive, stable </w:t>
      </w:r>
      <w:r w:rsidRPr="004D5AB7">
        <w:rPr>
          <w:rStyle w:val="StyleUnderline"/>
          <w:highlight w:val="cyan"/>
        </w:rPr>
        <w:t>relationship with China grows</w:t>
      </w:r>
      <w:r w:rsidRPr="008A1CC2">
        <w:rPr>
          <w:sz w:val="16"/>
        </w:rPr>
        <w:t>. And as it grows</w:t>
      </w:r>
      <w:r w:rsidRPr="008A1CC2">
        <w:t xml:space="preserve">, </w:t>
      </w:r>
      <w:r w:rsidRPr="004D5AB7">
        <w:rPr>
          <w:rStyle w:val="Emphasis"/>
          <w:highlight w:val="cyan"/>
        </w:rPr>
        <w:t xml:space="preserve">so does the temptation for the U.S. government to place human rights further down the priority list on the agenda. </w:t>
      </w:r>
      <w:r w:rsidRPr="004D5AB7">
        <w:rPr>
          <w:rStyle w:val="StyleUnderline"/>
          <w:highlight w:val="cyan"/>
        </w:rPr>
        <w:t xml:space="preserve">Human Rights First recommends that the Obama Administration </w:t>
      </w:r>
      <w:r w:rsidRPr="004D5AB7">
        <w:rPr>
          <w:rStyle w:val="Emphasis"/>
          <w:highlight w:val="cyan"/>
        </w:rPr>
        <w:t>elevate</w:t>
      </w:r>
      <w:r w:rsidRPr="004D5AB7">
        <w:rPr>
          <w:rStyle w:val="StyleUnderline"/>
          <w:highlight w:val="cyan"/>
        </w:rPr>
        <w:t xml:space="preserve"> the priority placed on</w:t>
      </w:r>
      <w:r w:rsidRPr="00A360CD">
        <w:rPr>
          <w:rStyle w:val="StyleUnderline"/>
        </w:rPr>
        <w:t xml:space="preserve"> the promotion of </w:t>
      </w:r>
      <w:r w:rsidRPr="004D5AB7">
        <w:rPr>
          <w:rStyle w:val="StyleUnderline"/>
          <w:highlight w:val="cyan"/>
        </w:rPr>
        <w:t xml:space="preserve">human </w:t>
      </w:r>
      <w:r w:rsidRPr="00DB2BA0">
        <w:rPr>
          <w:rStyle w:val="StyleUnderline"/>
          <w:highlight w:val="cyan"/>
        </w:rPr>
        <w:t>rights</w:t>
      </w:r>
      <w:r w:rsidRPr="00A360CD">
        <w:rPr>
          <w:rStyle w:val="StyleUnderline"/>
        </w:rPr>
        <w:t xml:space="preserve"> in China, </w:t>
      </w:r>
      <w:r w:rsidRPr="004D5AB7">
        <w:rPr>
          <w:rStyle w:val="StyleUnderline"/>
          <w:highlight w:val="cyan"/>
        </w:rPr>
        <w:t xml:space="preserve">and </w:t>
      </w:r>
      <w:r w:rsidRPr="004D5AB7">
        <w:rPr>
          <w:rStyle w:val="Emphasis"/>
          <w:highlight w:val="cyan"/>
        </w:rPr>
        <w:t>maximize the potential for progress</w:t>
      </w:r>
      <w:r w:rsidRPr="004D5AB7">
        <w:rPr>
          <w:rStyle w:val="StyleUnderline"/>
          <w:highlight w:val="cyan"/>
        </w:rPr>
        <w:t xml:space="preserve"> by developing a</w:t>
      </w:r>
      <w:r w:rsidRPr="008A1CC2">
        <w:rPr>
          <w:sz w:val="16"/>
        </w:rPr>
        <w:t xml:space="preserve"> comprehensive, </w:t>
      </w:r>
      <w:r w:rsidRPr="004D5AB7">
        <w:rPr>
          <w:rStyle w:val="Emphasis"/>
          <w:highlight w:val="cyan"/>
        </w:rPr>
        <w:t>integrated approach built on a strategy that advances human rights through other issues on the U.S.-China agenda</w:t>
      </w:r>
      <w:r w:rsidRPr="008A1CC2">
        <w:rPr>
          <w:sz w:val="16"/>
        </w:rPr>
        <w:t xml:space="preserve">. </w:t>
      </w:r>
      <w:r w:rsidRPr="00A360CD">
        <w:rPr>
          <w:rStyle w:val="StyleUnderline"/>
        </w:rPr>
        <w:t xml:space="preserve">The record of </w:t>
      </w:r>
      <w:r w:rsidRPr="004D5AB7">
        <w:rPr>
          <w:rStyle w:val="StyleUnderline"/>
          <w:highlight w:val="cyan"/>
        </w:rPr>
        <w:t>progress</w:t>
      </w:r>
      <w:r w:rsidRPr="008A1CC2">
        <w:rPr>
          <w:sz w:val="16"/>
        </w:rPr>
        <w:t xml:space="preserve">, still woefully inadequate, </w:t>
      </w:r>
      <w:r w:rsidRPr="004D5AB7">
        <w:rPr>
          <w:rStyle w:val="StyleUnderline"/>
          <w:highlight w:val="cyan"/>
        </w:rPr>
        <w:t xml:space="preserve">demands an </w:t>
      </w:r>
      <w:r w:rsidRPr="004D5AB7">
        <w:rPr>
          <w:rStyle w:val="Emphasis"/>
          <w:highlight w:val="cyan"/>
        </w:rPr>
        <w:t>aggressive approach</w:t>
      </w:r>
      <w:r w:rsidRPr="00A360CD">
        <w:rPr>
          <w:rStyle w:val="StyleUnderline"/>
        </w:rPr>
        <w:t xml:space="preserve"> that treats human rights as a mainstream issue rather than as an obstacle to the relationship.</w:t>
      </w:r>
      <w:r>
        <w:rPr>
          <w:rStyle w:val="StyleUnderline"/>
        </w:rPr>
        <w:t xml:space="preserve"> </w:t>
      </w:r>
      <w:r w:rsidRPr="008A1CC2">
        <w:rPr>
          <w:sz w:val="16"/>
        </w:rPr>
        <w:t xml:space="preserve">ELEVATING THE PRIORITY: THE CASE OF CHEN GUANGCHENG In April 2012, </w:t>
      </w:r>
      <w:r w:rsidRPr="00C6687D">
        <w:rPr>
          <w:rStyle w:val="StyleUnderline"/>
        </w:rPr>
        <w:t xml:space="preserve">Chen </w:t>
      </w:r>
      <w:r w:rsidRPr="008A1CC2">
        <w:rPr>
          <w:sz w:val="16"/>
        </w:rPr>
        <w:t xml:space="preserve">Guangcheng, </w:t>
      </w:r>
      <w:r w:rsidRPr="00C6687D">
        <w:rPr>
          <w:rStyle w:val="StyleUnderline"/>
        </w:rPr>
        <w:t xml:space="preserve">a </w:t>
      </w:r>
      <w:r w:rsidRPr="008A1CC2">
        <w:rPr>
          <w:sz w:val="16"/>
        </w:rPr>
        <w:t xml:space="preserve">self-taught, blind Chinese </w:t>
      </w:r>
      <w:r w:rsidRPr="00C6687D">
        <w:rPr>
          <w:rStyle w:val="StyleUnderline"/>
        </w:rPr>
        <w:t>legal activist</w:t>
      </w:r>
      <w:r w:rsidRPr="008A1CC2">
        <w:rPr>
          <w:sz w:val="16"/>
        </w:rPr>
        <w:t xml:space="preserve"> who had been confined to house arrest after four years of imprisonment, escaped from local authorities in his home province of Shandong. In need of medical treatment by the time he arrived in Beijing, Chen </w:t>
      </w:r>
      <w:r w:rsidRPr="00C6687D">
        <w:rPr>
          <w:rStyle w:val="StyleUnderline"/>
        </w:rPr>
        <w:t>asked the U.S. Embassy for assistance</w:t>
      </w:r>
      <w:r w:rsidRPr="008A1CC2">
        <w:rPr>
          <w:sz w:val="16"/>
        </w:rPr>
        <w:t xml:space="preserve">.. The timing of Chen’s request was critical: </w:t>
      </w:r>
      <w:r w:rsidRPr="00C6687D">
        <w:rPr>
          <w:rStyle w:val="StyleUnderline"/>
        </w:rPr>
        <w:t>just days before the start of the U.S.-China Strategic and Economic Dialogue</w:t>
      </w:r>
      <w:r w:rsidRPr="008A1CC2">
        <w:rPr>
          <w:sz w:val="16"/>
        </w:rPr>
        <w:t xml:space="preserve"> (S &amp; ED) and some six months before a leadership change in China scheduled for November 2012. Secretary of State Hillary </w:t>
      </w:r>
      <w:r w:rsidRPr="00C6687D">
        <w:rPr>
          <w:rStyle w:val="StyleUnderline"/>
        </w:rPr>
        <w:t>Clinton took the bold and unexpected step of ordering embassy officials to go out, get Chen, and bring him into the embassy compound, as Chinese agents followed</w:t>
      </w:r>
      <w:r w:rsidRPr="008A1CC2">
        <w:rPr>
          <w:sz w:val="16"/>
        </w:rPr>
        <w:t xml:space="preserve">. </w:t>
      </w:r>
      <w:r w:rsidRPr="00C6687D">
        <w:rPr>
          <w:rStyle w:val="StyleUnderline"/>
        </w:rPr>
        <w:t>That decision propelled Chen’s case to the forefront of the U.S.-China agenda</w:t>
      </w:r>
      <w:r w:rsidRPr="008A1CC2">
        <w:rPr>
          <w:sz w:val="16"/>
        </w:rPr>
        <w:t xml:space="preserve">. Secretary </w:t>
      </w:r>
      <w:r w:rsidRPr="00C6687D">
        <w:rPr>
          <w:rStyle w:val="StyleUnderline"/>
        </w:rPr>
        <w:t>Clinton’s decision to give Chen refuge in the embassy could have backfired</w:t>
      </w:r>
      <w:r w:rsidRPr="008A1CC2">
        <w:rPr>
          <w:sz w:val="16"/>
        </w:rPr>
        <w:t xml:space="preserve">. </w:t>
      </w:r>
      <w:r w:rsidRPr="00C6687D">
        <w:rPr>
          <w:rStyle w:val="StyleUnderline"/>
        </w:rPr>
        <w:t>China’s leaders could have blasted the United States, refused to negotiate a solution to the case, and walked away from the upcoming dialogue</w:t>
      </w:r>
      <w:r w:rsidRPr="008A1CC2">
        <w:rPr>
          <w:sz w:val="16"/>
        </w:rPr>
        <w:t xml:space="preserve">, leaving a set of issues important to the United States on the table. </w:t>
      </w:r>
      <w:r w:rsidRPr="00C6687D">
        <w:rPr>
          <w:rStyle w:val="Emphasis"/>
        </w:rPr>
        <w:t>But they did not</w:t>
      </w:r>
      <w:r w:rsidRPr="008A1CC2">
        <w:rPr>
          <w:sz w:val="16"/>
        </w:rPr>
        <w:t xml:space="preserve">. To the surprise of many, </w:t>
      </w:r>
      <w:r w:rsidRPr="00C6687D">
        <w:rPr>
          <w:rStyle w:val="StyleUnderline"/>
        </w:rPr>
        <w:t>high-level talks continued even as the two sides negotiated a resolution to Chen’s case</w:t>
      </w:r>
      <w:r w:rsidRPr="008A1CC2">
        <w:rPr>
          <w:sz w:val="16"/>
        </w:rPr>
        <w:t xml:space="preserve">. Chen’s case offers important lessons for the Obama Administration as it pursues the human rights agenda with China. First, </w:t>
      </w:r>
      <w:r w:rsidRPr="004D5AB7">
        <w:rPr>
          <w:rStyle w:val="StyleUnderline"/>
          <w:highlight w:val="cyan"/>
        </w:rPr>
        <w:t>the imperative to have a working relationship exists for both sides, suggesting that the U.S.-China relationship is stronger than the differences</w:t>
      </w:r>
      <w:r w:rsidRPr="00A360CD">
        <w:rPr>
          <w:rStyle w:val="StyleUnderline"/>
        </w:rPr>
        <w:t xml:space="preserve"> between the two countries </w:t>
      </w:r>
      <w:r w:rsidRPr="004D5AB7">
        <w:rPr>
          <w:rStyle w:val="StyleUnderline"/>
          <w:highlight w:val="cyan"/>
        </w:rPr>
        <w:t>imply. Chinese officials dislike the American focus on human rights issues</w:t>
      </w:r>
      <w:r w:rsidRPr="008A1CC2">
        <w:rPr>
          <w:sz w:val="16"/>
        </w:rPr>
        <w:t xml:space="preserve">, and they come to the relationship with a fair amount of mistrust of American intentions. </w:t>
      </w:r>
      <w:r w:rsidRPr="004D5AB7">
        <w:rPr>
          <w:rStyle w:val="StyleUnderline"/>
          <w:highlight w:val="cyan"/>
        </w:rPr>
        <w:t>But they understand that, just as China is in a position to affect U.S. interests, the United States is in a position to affect theirs.</w:t>
      </w:r>
      <w:r w:rsidRPr="004D5AB7">
        <w:rPr>
          <w:sz w:val="16"/>
          <w:highlight w:val="cyan"/>
        </w:rPr>
        <w:t xml:space="preserve"> </w:t>
      </w:r>
      <w:r w:rsidRPr="004D5AB7">
        <w:rPr>
          <w:rStyle w:val="StyleUnderline"/>
          <w:highlight w:val="cyan"/>
        </w:rPr>
        <w:t>And both sides recognize that maintaining a constructive relationship requires continual engagement across a host of issues, even when disagreement in one area challenges the relationship</w:t>
      </w:r>
      <w:r w:rsidRPr="00A360CD">
        <w:rPr>
          <w:rStyle w:val="StyleUnderline"/>
        </w:rPr>
        <w:t>.</w:t>
      </w:r>
      <w:r>
        <w:rPr>
          <w:rStyle w:val="StyleUnderline"/>
        </w:rPr>
        <w:t xml:space="preserve"> </w:t>
      </w:r>
      <w:r w:rsidRPr="008A1CC2">
        <w:rPr>
          <w:sz w:val="16"/>
        </w:rPr>
        <w:t xml:space="preserve">Second, the case demonstrates that </w:t>
      </w:r>
      <w:r w:rsidRPr="004D5AB7">
        <w:rPr>
          <w:rStyle w:val="Emphasis"/>
          <w:highlight w:val="cyan"/>
        </w:rPr>
        <w:t>human rights issues can be pursued vigorously and simultaneously with other issues on the American agenda with China</w:t>
      </w:r>
      <w:r w:rsidRPr="00A360CD">
        <w:rPr>
          <w:rStyle w:val="StyleUnderline"/>
        </w:rPr>
        <w:t>. They do not have to be sidelined, or compartmentalized, or minimized</w:t>
      </w:r>
      <w:r w:rsidRPr="008A1CC2">
        <w:rPr>
          <w:sz w:val="16"/>
        </w:rPr>
        <w:t xml:space="preserve">. Indeed, </w:t>
      </w:r>
      <w:r w:rsidRPr="00A360CD">
        <w:rPr>
          <w:rStyle w:val="StyleUnderline"/>
        </w:rPr>
        <w:t>the Chen case illustrates the impracticality of trying to quarantine human rights from the larger relationship. Human rights cannot be ignored</w:t>
      </w:r>
      <w:r w:rsidRPr="008A1CC2">
        <w:rPr>
          <w:sz w:val="16"/>
        </w:rPr>
        <w:t xml:space="preserve">, but the issue does have to be argued with recognition of Chinese interests as well as those of the United States. </w:t>
      </w:r>
    </w:p>
    <w:p w:rsidR="00882EA2" w:rsidRDefault="004D5AB7" w:rsidP="004D5AB7">
      <w:pPr>
        <w:pStyle w:val="Heading4"/>
      </w:pPr>
      <w:r>
        <w:t>The advancement of human rights in China is key to global human rights promotion</w:t>
      </w:r>
    </w:p>
    <w:p w:rsidR="00882EA2" w:rsidRDefault="00882EA2" w:rsidP="007C6E7A">
      <w:r w:rsidRPr="00882EA2">
        <w:rPr>
          <w:rStyle w:val="Style13ptBold"/>
        </w:rPr>
        <w:t>Neier 13</w:t>
      </w:r>
      <w:r w:rsidRPr="00882EA2">
        <w:t>, President emeritus of the Open Society Foundations (Aryah, Can the U.S. Help Advance Human Rights in China?, www.theatlantic.com/china/archive/2013/06/can-the-us-help-advance-human-rights-in-china/276841/</w:t>
      </w:r>
      <w:r>
        <w:t>)</w:t>
      </w:r>
    </w:p>
    <w:p w:rsidR="00034204" w:rsidRDefault="00034204" w:rsidP="007C6E7A">
      <w:pPr>
        <w:rPr>
          <w:rStyle w:val="Emphasis"/>
        </w:rPr>
      </w:pPr>
      <w:r w:rsidRPr="00185EE6">
        <w:rPr>
          <w:sz w:val="16"/>
        </w:rPr>
        <w:t xml:space="preserve">I think </w:t>
      </w:r>
      <w:r w:rsidRPr="00882EA2">
        <w:rPr>
          <w:rStyle w:val="StyleUnderline"/>
        </w:rPr>
        <w:t>it is important to recognize the urgency of attempting to advance human rights in the U.S.-China relationship</w:t>
      </w:r>
      <w:r w:rsidRPr="00185EE6">
        <w:rPr>
          <w:sz w:val="16"/>
        </w:rPr>
        <w:t xml:space="preserve">. First and foremost, it is urgent because such a vast number of persons in China itself are deeply affected. Second, it is urgent because </w:t>
      </w:r>
      <w:r w:rsidRPr="00DB2BA0">
        <w:rPr>
          <w:rStyle w:val="Emphasis"/>
          <w:highlight w:val="cyan"/>
        </w:rPr>
        <w:t>it is impossible to promote human rights globally if there is no advance in human rights in China</w:t>
      </w:r>
      <w:r w:rsidRPr="00882EA2">
        <w:rPr>
          <w:rStyle w:val="Emphasis"/>
        </w:rPr>
        <w:t>.</w:t>
      </w:r>
      <w:r w:rsidR="00882EA2">
        <w:rPr>
          <w:rStyle w:val="Emphasis"/>
        </w:rPr>
        <w:t xml:space="preserve"> </w:t>
      </w:r>
      <w:r w:rsidRPr="00DB2BA0">
        <w:rPr>
          <w:rStyle w:val="StyleUnderline"/>
          <w:highlight w:val="cyan"/>
        </w:rPr>
        <w:t>One of the reasons that the U</w:t>
      </w:r>
      <w:r w:rsidRPr="00185EE6">
        <w:rPr>
          <w:sz w:val="16"/>
        </w:rPr>
        <w:t xml:space="preserve">nited </w:t>
      </w:r>
      <w:r w:rsidRPr="00DB2BA0">
        <w:rPr>
          <w:rStyle w:val="StyleUnderline"/>
          <w:highlight w:val="cyan"/>
        </w:rPr>
        <w:t>S</w:t>
      </w:r>
      <w:r w:rsidRPr="00185EE6">
        <w:rPr>
          <w:sz w:val="16"/>
        </w:rPr>
        <w:t xml:space="preserve">tates and some of its Western allies </w:t>
      </w:r>
      <w:r w:rsidRPr="00DB2BA0">
        <w:rPr>
          <w:rStyle w:val="StyleUnderline"/>
          <w:highlight w:val="cyan"/>
        </w:rPr>
        <w:t>succeeded</w:t>
      </w:r>
      <w:r w:rsidRPr="00185EE6">
        <w:rPr>
          <w:sz w:val="16"/>
        </w:rPr>
        <w:t xml:space="preserve"> a quarter of a century ago </w:t>
      </w:r>
      <w:r w:rsidRPr="00DB2BA0">
        <w:rPr>
          <w:rStyle w:val="StyleUnderline"/>
          <w:highlight w:val="cyan"/>
        </w:rPr>
        <w:t>in promoting human rights</w:t>
      </w:r>
      <w:r w:rsidRPr="00882EA2">
        <w:rPr>
          <w:rStyle w:val="StyleUnderline"/>
        </w:rPr>
        <w:t xml:space="preserve"> in Soviet bloc countries </w:t>
      </w:r>
      <w:r w:rsidRPr="00DB2BA0">
        <w:rPr>
          <w:rStyle w:val="StyleUnderline"/>
          <w:highlight w:val="cyan"/>
        </w:rPr>
        <w:t>is that they persuaded many</w:t>
      </w:r>
      <w:r w:rsidRPr="00882EA2">
        <w:rPr>
          <w:rStyle w:val="StyleUnderline"/>
        </w:rPr>
        <w:t xml:space="preserve"> in those countries </w:t>
      </w:r>
      <w:r w:rsidRPr="00DB2BA0">
        <w:rPr>
          <w:rStyle w:val="StyleUnderline"/>
          <w:highlight w:val="cyan"/>
        </w:rPr>
        <w:t>that human rights and economic success went hand in hand</w:t>
      </w:r>
      <w:r w:rsidRPr="00DB2BA0">
        <w:rPr>
          <w:sz w:val="16"/>
          <w:highlight w:val="cyan"/>
        </w:rPr>
        <w:t>.</w:t>
      </w:r>
      <w:r w:rsidRPr="00185EE6">
        <w:rPr>
          <w:sz w:val="16"/>
        </w:rPr>
        <w:t xml:space="preserve"> In recent years, </w:t>
      </w:r>
      <w:r w:rsidRPr="00DB2BA0">
        <w:rPr>
          <w:rStyle w:val="StyleUnderline"/>
          <w:highlight w:val="cyan"/>
        </w:rPr>
        <w:t>however, China's economic success</w:t>
      </w:r>
      <w:r w:rsidRPr="00185EE6">
        <w:rPr>
          <w:sz w:val="16"/>
        </w:rPr>
        <w:t xml:space="preserve"> during a period of economic trouble in the West </w:t>
      </w:r>
      <w:r w:rsidRPr="00DB2BA0">
        <w:rPr>
          <w:rStyle w:val="StyleUnderline"/>
          <w:highlight w:val="cyan"/>
        </w:rPr>
        <w:t>has conveyed an opposite message.</w:t>
      </w:r>
      <w:r w:rsidRPr="00DB2BA0">
        <w:rPr>
          <w:rStyle w:val="Emphasis"/>
          <w:highlight w:val="cyan"/>
        </w:rPr>
        <w:t xml:space="preserve"> The difficulty of promoting human rights globally</w:t>
      </w:r>
      <w:r w:rsidRPr="00882EA2">
        <w:rPr>
          <w:rStyle w:val="Emphasis"/>
        </w:rPr>
        <w:t xml:space="preserve"> in these circumstances </w:t>
      </w:r>
      <w:r w:rsidRPr="00DB2BA0">
        <w:rPr>
          <w:rStyle w:val="Emphasis"/>
          <w:highlight w:val="cyan"/>
        </w:rPr>
        <w:t>is exacerbated by the way that China uses its economic clout</w:t>
      </w:r>
      <w:r w:rsidRPr="00882EA2">
        <w:rPr>
          <w:rStyle w:val="Emphasis"/>
        </w:rPr>
        <w:t xml:space="preserve"> in its relations with other countries. </w:t>
      </w:r>
      <w:r w:rsidRPr="00DB2BA0">
        <w:rPr>
          <w:rStyle w:val="Emphasis"/>
        </w:rPr>
        <w:t xml:space="preserve">Western </w:t>
      </w:r>
      <w:r w:rsidRPr="00DB2BA0">
        <w:rPr>
          <w:rStyle w:val="Emphasis"/>
          <w:highlight w:val="cyan"/>
        </w:rPr>
        <w:t>pressures to promote right</w:t>
      </w:r>
      <w:r w:rsidRPr="00DB2BA0">
        <w:rPr>
          <w:rStyle w:val="Emphasis"/>
        </w:rPr>
        <w:t xml:space="preserve">s often </w:t>
      </w:r>
      <w:r w:rsidRPr="00DB2BA0">
        <w:rPr>
          <w:rStyle w:val="Emphasis"/>
          <w:highlight w:val="cyan"/>
        </w:rPr>
        <w:t xml:space="preserve">are defeated by China's assertiveness </w:t>
      </w:r>
      <w:r w:rsidRPr="00DB2BA0">
        <w:rPr>
          <w:rStyle w:val="Emphasis"/>
        </w:rPr>
        <w:t xml:space="preserve">in making clear </w:t>
      </w:r>
      <w:r w:rsidRPr="00DB2BA0">
        <w:rPr>
          <w:rStyle w:val="Emphasis"/>
          <w:highlight w:val="cyan"/>
        </w:rPr>
        <w:t>that it</w:t>
      </w:r>
      <w:r w:rsidRPr="00DB2BA0">
        <w:rPr>
          <w:rStyle w:val="Emphasis"/>
        </w:rPr>
        <w:t xml:space="preserve">s </w:t>
      </w:r>
      <w:r w:rsidRPr="00DB2BA0">
        <w:rPr>
          <w:rStyle w:val="Emphasis"/>
          <w:highlight w:val="cyan"/>
        </w:rPr>
        <w:t>trade and aid are not subject to human rights conditions. This has become an important factor in countering pressures for human rights in Africa, in Central Asia and in other parts of the world.</w:t>
      </w:r>
    </w:p>
    <w:p w:rsidR="00B666F7" w:rsidRPr="00DB2BA0" w:rsidRDefault="00DB2BA0" w:rsidP="00DB2BA0">
      <w:pPr>
        <w:pStyle w:val="Heading4"/>
      </w:pPr>
      <w:r w:rsidRPr="00DB2BA0">
        <w:t xml:space="preserve">Successful human rights promotion develops </w:t>
      </w:r>
      <w:r>
        <w:t xml:space="preserve">the </w:t>
      </w:r>
      <w:r w:rsidRPr="00DB2BA0">
        <w:t>recognition of a common humanity – prevents extinction</w:t>
      </w:r>
    </w:p>
    <w:p w:rsidR="00B666F7" w:rsidRPr="00CF1A09" w:rsidRDefault="00DB2BA0" w:rsidP="00B666F7">
      <w:r>
        <w:rPr>
          <w:rStyle w:val="Style13ptBold"/>
        </w:rPr>
        <w:t>Annas 0</w:t>
      </w:r>
      <w:r w:rsidR="00B666F7" w:rsidRPr="00CF1A09">
        <w:rPr>
          <w:rStyle w:val="Style13ptBold"/>
        </w:rPr>
        <w:t>2</w:t>
      </w:r>
      <w:r w:rsidRPr="00DB2BA0">
        <w:t xml:space="preserve">, </w:t>
      </w:r>
      <w:r w:rsidRPr="00CF1A09">
        <w:t>Prof. and Chair Health Law at Boston U. School of Public Health</w:t>
      </w:r>
      <w:r w:rsidR="00B666F7" w:rsidRPr="00CF1A09">
        <w:t xml:space="preserve"> (Edward R. Utley Prof. and Chair Health Law at Boston U. School of Public Health and Prof. SocioMedical Sciences and Community Science at Boston U. School of Medicine and Prof. Law at Boston U. School of Law , George, Lori Andrews, (Distinguished Prof. Law at Chicago-Kent College of Law and Dir. Institute for Science, Law, and Technology at Illinois Institute Tech, and Rosario M. Isasa, (Health Law and Biotethics Fellow at Health Law Dept. of Boston U. School of Public Health), American Journal of Law &amp; Medicine, “THE GENETICS REVOLUTION: CONFLICTS, CHALLENGES AND CONUNDRA: ARTICLE: Protecting the Endangered Human: Toward an International Treaty Prohibiting Cloning and Inheritable Alterations”) RR</w:t>
      </w:r>
    </w:p>
    <w:p w:rsidR="00FA0B22" w:rsidRDefault="00B666F7" w:rsidP="00AE081B">
      <w:pPr>
        <w:ind w:right="288"/>
        <w:rPr>
          <w:sz w:val="16"/>
        </w:rPr>
      </w:pPr>
      <w:r w:rsidRPr="00CF1A09">
        <w:rPr>
          <w:rStyle w:val="StyleUnderline"/>
        </w:rPr>
        <w:t xml:space="preserve">The development of </w:t>
      </w:r>
      <w:r w:rsidRPr="00DB2BA0">
        <w:rPr>
          <w:rStyle w:val="Emphasis"/>
          <w:highlight w:val="cyan"/>
        </w:rPr>
        <w:t>the atomic bomb</w:t>
      </w:r>
      <w:r w:rsidRPr="00CF1A09">
        <w:rPr>
          <w:sz w:val="16"/>
        </w:rPr>
        <w:t xml:space="preserve"> not only</w:t>
      </w:r>
      <w:r w:rsidRPr="00CF1A09">
        <w:rPr>
          <w:rStyle w:val="StyleUnderline"/>
        </w:rPr>
        <w:t xml:space="preserve"> </w:t>
      </w:r>
      <w:r w:rsidRPr="00DB2BA0">
        <w:rPr>
          <w:rStyle w:val="StyleUnderline"/>
          <w:highlight w:val="cyan"/>
        </w:rPr>
        <w:t>presented</w:t>
      </w:r>
      <w:r w:rsidRPr="00CF1A09">
        <w:rPr>
          <w:sz w:val="16"/>
        </w:rPr>
        <w:t xml:space="preserve"> to the world for the first time </w:t>
      </w:r>
      <w:r w:rsidRPr="00DB2BA0">
        <w:rPr>
          <w:rStyle w:val="StyleUnderline"/>
          <w:highlight w:val="cyan"/>
        </w:rPr>
        <w:t xml:space="preserve">the prospect of </w:t>
      </w:r>
      <w:r w:rsidRPr="00DB2BA0">
        <w:rPr>
          <w:rStyle w:val="Emphasis"/>
          <w:highlight w:val="cyan"/>
        </w:rPr>
        <w:t>total annihilation</w:t>
      </w:r>
      <w:r w:rsidRPr="00CF1A09">
        <w:rPr>
          <w:sz w:val="16"/>
        </w:rPr>
        <w:t xml:space="preserve">, but also, paradoxically, led to a renewed emphasis on the "nuclear family," complete with its personal bomb shelter. </w:t>
      </w:r>
      <w:r w:rsidRPr="00CF1A09">
        <w:rPr>
          <w:rStyle w:val="StyleUnderline"/>
        </w:rPr>
        <w:t>The conclusion of World War</w:t>
      </w:r>
      <w:r w:rsidRPr="00CF1A09">
        <w:rPr>
          <w:sz w:val="16"/>
        </w:rPr>
        <w:t xml:space="preserve"> </w:t>
      </w:r>
      <w:r w:rsidRPr="00CF1A09">
        <w:rPr>
          <w:rStyle w:val="StyleUnderline"/>
        </w:rPr>
        <w:t xml:space="preserve">II </w:t>
      </w:r>
      <w:r w:rsidRPr="00CF1A09">
        <w:rPr>
          <w:sz w:val="16"/>
        </w:rPr>
        <w:t xml:space="preserve">(with the dropping of the only two atomic bombs ever used in war) </w:t>
      </w:r>
      <w:r w:rsidRPr="00CF1A09">
        <w:rPr>
          <w:rStyle w:val="StyleUnderline"/>
        </w:rPr>
        <w:t xml:space="preserve">led to the recognition that world wars were now suicidal to the </w:t>
      </w:r>
      <w:r w:rsidRPr="00CF1A09">
        <w:rPr>
          <w:rStyle w:val="Emphasis"/>
        </w:rPr>
        <w:t>entire species</w:t>
      </w:r>
      <w:r w:rsidRPr="00CF1A09">
        <w:rPr>
          <w:sz w:val="16"/>
        </w:rPr>
        <w:t xml:space="preserve"> </w:t>
      </w:r>
      <w:r w:rsidRPr="00CF1A09">
        <w:rPr>
          <w:rStyle w:val="StyleUnderline"/>
        </w:rPr>
        <w:t xml:space="preserve">and to the formation of the United Nations with the primary goal of </w:t>
      </w:r>
      <w:r w:rsidRPr="00CF1A09">
        <w:rPr>
          <w:rStyle w:val="Emphasis"/>
        </w:rPr>
        <w:t>preventing such wars</w:t>
      </w:r>
      <w:r w:rsidRPr="00CF1A09">
        <w:rPr>
          <w:sz w:val="16"/>
        </w:rPr>
        <w:t xml:space="preserve">. n2 </w:t>
      </w:r>
      <w:r w:rsidRPr="00CF1A09">
        <w:rPr>
          <w:rStyle w:val="Emphasis"/>
        </w:rPr>
        <w:t>Prevention</w:t>
      </w:r>
      <w:r w:rsidRPr="00CF1A09">
        <w:rPr>
          <w:sz w:val="16"/>
        </w:rPr>
        <w:t xml:space="preserve">, of course, </w:t>
      </w:r>
      <w:r w:rsidRPr="00CF1A09">
        <w:rPr>
          <w:rStyle w:val="Emphasis"/>
        </w:rPr>
        <w:t>must be based on the recognition that all humans are fundamentally the same</w:t>
      </w:r>
      <w:r w:rsidRPr="00CF1A09">
        <w:rPr>
          <w:sz w:val="16"/>
        </w:rPr>
        <w:t xml:space="preserve">, rather than on an emphasis on our differences. </w:t>
      </w:r>
      <w:r w:rsidRPr="00CF1A09">
        <w:rPr>
          <w:rStyle w:val="StyleUnderline"/>
        </w:rPr>
        <w:t>In the</w:t>
      </w:r>
      <w:r w:rsidRPr="00CF1A09">
        <w:rPr>
          <w:sz w:val="16"/>
        </w:rPr>
        <w:t xml:space="preserve"> </w:t>
      </w:r>
      <w:r w:rsidRPr="00CF1A09">
        <w:rPr>
          <w:rStyle w:val="StyleUnderline"/>
        </w:rPr>
        <w:t xml:space="preserve">aftermath of </w:t>
      </w:r>
      <w:r w:rsidRPr="00DB2BA0">
        <w:rPr>
          <w:rStyle w:val="StyleUnderline"/>
          <w:highlight w:val="cyan"/>
        </w:rPr>
        <w:t>the Cuban missile crisis</w:t>
      </w:r>
      <w:r w:rsidRPr="00DB2BA0">
        <w:rPr>
          <w:sz w:val="16"/>
          <w:highlight w:val="cyan"/>
        </w:rPr>
        <w:t xml:space="preserve">, </w:t>
      </w:r>
      <w:r w:rsidRPr="00DB2BA0">
        <w:rPr>
          <w:rStyle w:val="Emphasis"/>
          <w:highlight w:val="cyan"/>
        </w:rPr>
        <w:t>the closest the world has ever come to nuclear wa</w:t>
      </w:r>
      <w:r w:rsidRPr="00CF1A09">
        <w:rPr>
          <w:rStyle w:val="Emphasis"/>
        </w:rPr>
        <w:t>r</w:t>
      </w:r>
      <w:r w:rsidRPr="00CF1A09">
        <w:rPr>
          <w:sz w:val="16"/>
        </w:rPr>
        <w:t xml:space="preserve">, President John F. </w:t>
      </w:r>
      <w:r w:rsidRPr="00CF1A09">
        <w:rPr>
          <w:rStyle w:val="StyleUnderline"/>
        </w:rPr>
        <w:t>Kennedy</w:t>
      </w:r>
      <w:r w:rsidRPr="00CF1A09">
        <w:rPr>
          <w:sz w:val="16"/>
        </w:rPr>
        <w:t xml:space="preserve">, in an address to the former Soviet Union, </w:t>
      </w:r>
      <w:r w:rsidRPr="00DB2BA0">
        <w:rPr>
          <w:rStyle w:val="StyleUnderline"/>
          <w:highlight w:val="cyan"/>
        </w:rPr>
        <w:t xml:space="preserve">underscored the necessity for recognizing </w:t>
      </w:r>
      <w:r w:rsidRPr="00DB2BA0">
        <w:rPr>
          <w:rStyle w:val="Emphasis"/>
          <w:highlight w:val="cyan"/>
        </w:rPr>
        <w:t>similarities for our survival</w:t>
      </w:r>
      <w:r w:rsidRPr="00CF1A09">
        <w:rPr>
          <w:rStyle w:val="Emphasis"/>
        </w:rPr>
        <w:t>:</w:t>
      </w:r>
      <w:r w:rsidRPr="00CF1A09">
        <w:rPr>
          <w:sz w:val="16"/>
        </w:rPr>
        <w:t xml:space="preserve">  [</w:t>
      </w:r>
      <w:r w:rsidRPr="00CF1A09">
        <w:rPr>
          <w:rStyle w:val="StyleUnderline"/>
        </w:rPr>
        <w:t>L]et us not be blind to our differences, but let us also direct attention to our common interests and the means by which those differences can be resolved</w:t>
      </w:r>
      <w:r w:rsidRPr="00CF1A09">
        <w:rPr>
          <w:sz w:val="16"/>
        </w:rPr>
        <w:t xml:space="preserve"> . . . . For, in the final analysis, </w:t>
      </w:r>
      <w:r w:rsidRPr="00CF1A09">
        <w:rPr>
          <w:rStyle w:val="Emphasis"/>
        </w:rPr>
        <w:t>our most basic common link is that we all inhabit this small planet</w:t>
      </w:r>
      <w:r w:rsidRPr="00CF1A09">
        <w:rPr>
          <w:sz w:val="16"/>
        </w:rPr>
        <w:t xml:space="preserve">. We all breathe the same air. We all cherish our children's future. And we are all mortal. n3  That we are all fundamentally the same, all human, all with the same dignity and rights, is at the core of the most important document to come out of World War II, the Universal Declaration of Human Rights, and the two treaties that followed it (together known as the "International Bill of Rights"). n4 </w:t>
      </w:r>
      <w:r w:rsidRPr="00DB2BA0">
        <w:rPr>
          <w:rStyle w:val="Emphasis"/>
          <w:highlight w:val="cyan"/>
        </w:rPr>
        <w:t>The recognition of universal human rights</w:t>
      </w:r>
      <w:r w:rsidRPr="00CF1A09">
        <w:rPr>
          <w:rStyle w:val="Emphasis"/>
        </w:rPr>
        <w:t xml:space="preserve">, based on human dignity and equality as well as the principle of nondiscrimination, </w:t>
      </w:r>
      <w:r w:rsidRPr="00DB2BA0">
        <w:rPr>
          <w:rStyle w:val="Emphasis"/>
          <w:highlight w:val="cyan"/>
        </w:rPr>
        <w:t>is fundamental to the development of a species consciousness</w:t>
      </w:r>
      <w:r w:rsidRPr="00CF1A09">
        <w:rPr>
          <w:sz w:val="16"/>
        </w:rPr>
        <w:t xml:space="preserve">. As Daniel Lev of Human Rights Watch/Asia said in 1993, shortly before the Vienna Human Rights Conference:  </w:t>
      </w:r>
      <w:r w:rsidRPr="00CF1A09">
        <w:rPr>
          <w:rStyle w:val="StyleUnderline"/>
        </w:rPr>
        <w:t>Whatever else may separate them, human beings belong to a single biological species, the simplest and most fundamental commonality before which the significance of human differences quickly fades</w:t>
      </w:r>
      <w:r w:rsidRPr="00CF1A09">
        <w:rPr>
          <w:sz w:val="16"/>
        </w:rPr>
        <w:t xml:space="preserve">. . . . We are all capable, in exactly the same ways, of feeling pain, hunger, [*153] and a hundred kinds of deprivation. Consequently, people nowhere routinely concede that those with enough power to do so ought to be able to kill, torture, imprison, and generally abuse others. . . . </w:t>
      </w:r>
      <w:r w:rsidRPr="00DB2BA0">
        <w:rPr>
          <w:rStyle w:val="Emphasis"/>
          <w:highlight w:val="cyan"/>
        </w:rPr>
        <w:t>The idea of universal human rights shares the recognition of one common humanity, and provides a</w:t>
      </w:r>
      <w:r w:rsidRPr="00CF1A09">
        <w:rPr>
          <w:rStyle w:val="Emphasis"/>
        </w:rPr>
        <w:t xml:space="preserve"> </w:t>
      </w:r>
      <w:r w:rsidRPr="00CF1A09">
        <w:rPr>
          <w:sz w:val="16"/>
        </w:rPr>
        <w:t>minimum</w:t>
      </w:r>
      <w:r w:rsidRPr="00CF1A09">
        <w:rPr>
          <w:rStyle w:val="Emphasis"/>
        </w:rPr>
        <w:t xml:space="preserve"> </w:t>
      </w:r>
      <w:r w:rsidRPr="00DB2BA0">
        <w:rPr>
          <w:rStyle w:val="Emphasis"/>
          <w:highlight w:val="cyan"/>
        </w:rPr>
        <w:t>solution to deal with its miseries</w:t>
      </w:r>
      <w:r w:rsidRPr="00CF1A09">
        <w:rPr>
          <w:sz w:val="16"/>
        </w:rPr>
        <w:t xml:space="preserve">. n5  </w:t>
      </w:r>
      <w:r w:rsidRPr="00DB2BA0">
        <w:rPr>
          <w:rStyle w:val="Emphasis"/>
          <w:highlight w:val="cyan"/>
        </w:rPr>
        <w:t>Membership in the human species is central to the meaning and enforcement of human rights, and respect for basic human rights is essential for the survival of the human species</w:t>
      </w:r>
      <w:r w:rsidRPr="00CF1A09">
        <w:rPr>
          <w:sz w:val="16"/>
        </w:rPr>
        <w:t xml:space="preserve">. The development of the concept of "crimes against humanity" was a milestone for universalizing human rights in that it recognized that there were certain actions, such as slavery and genocide, that implicated the welfare of the entire species and therefore merited universal condemnation. n6 Nuclear weapons were immediately seen as a technology that required international control, as extreme genetic manipulations like cloning and inheritable genetic alterations have come to be seen today. In fact, cloning and inheritable genetic alterations can be seen as crimes against humanity of a unique sort: they are techniques that can alter the essence of humanity itself (and thus threaten to change the foundation of human rights) by taking human evolution into our own hands and directing it toward the development of a new species, sometimes termed the "posthuman." n7 It may be that species-altering techniques, like cloning and inheritable genetic modifications, could provide benefits to the human species in extraordinary circumstances. For example, asexual genetic replication could potentially save humans from extinction if all humans were rendered sterile by some catastrophic event. But no such necessity currently exists or is on the horizon. </w:t>
      </w:r>
    </w:p>
    <w:p w:rsidR="00185EE6" w:rsidRDefault="00185EE6" w:rsidP="00AE081B">
      <w:pPr>
        <w:pStyle w:val="Heading2"/>
      </w:pPr>
      <w:r>
        <w:t>Solvency</w:t>
      </w:r>
    </w:p>
    <w:p w:rsidR="00185EE6" w:rsidRPr="00CF1A09" w:rsidRDefault="00185EE6" w:rsidP="00185EE6">
      <w:pPr>
        <w:rPr>
          <w:sz w:val="16"/>
        </w:rPr>
      </w:pPr>
    </w:p>
    <w:p w:rsidR="00185EE6" w:rsidRDefault="00185EE6" w:rsidP="00E616E1">
      <w:pPr>
        <w:pStyle w:val="Heading3"/>
      </w:pPr>
      <w:r>
        <w:t>AT: China Says No</w:t>
      </w:r>
    </w:p>
    <w:p w:rsidR="00DB2BA0" w:rsidRPr="00DB2BA0" w:rsidRDefault="00DB2BA0" w:rsidP="00DB2BA0">
      <w:pPr>
        <w:pStyle w:val="Heading4"/>
      </w:pPr>
      <w:r>
        <w:t>The United States can successfully utilize leverage to advance human rights in China – the Chinese might not like it but they will give in and won’t let it affect the overall relationship – Chen case proves</w:t>
      </w:r>
    </w:p>
    <w:p w:rsidR="00185EE6" w:rsidRDefault="00185EE6" w:rsidP="00185EE6">
      <w:r w:rsidRPr="00A360CD">
        <w:rPr>
          <w:rStyle w:val="Style13ptBold"/>
        </w:rPr>
        <w:t>HRF 12</w:t>
      </w:r>
      <w:r w:rsidRPr="00A360CD">
        <w:t xml:space="preserve">, Human Rights First is a nonprofit, nonpartisan human rights organization </w:t>
      </w:r>
      <w:r>
        <w:t>(HOW TO INTEGRATE HUMAN RIGHTS INTO U.S. – CHINA RELATIONS—A HUMAN RIGHTS FIRST BLUEPRINT, https://www.ciaonet.org/attachments/24330/uploads)</w:t>
      </w:r>
    </w:p>
    <w:p w:rsidR="00185EE6" w:rsidRDefault="00185EE6" w:rsidP="00185EE6">
      <w:pPr>
        <w:rPr>
          <w:rStyle w:val="Emphasis"/>
        </w:rPr>
      </w:pPr>
      <w:r w:rsidRPr="00A360CD">
        <w:rPr>
          <w:rStyle w:val="StyleUnderline"/>
        </w:rPr>
        <w:t>With</w:t>
      </w:r>
      <w:r>
        <w:t xml:space="preserve"> China’s power rising and </w:t>
      </w:r>
      <w:r w:rsidRPr="00A360CD">
        <w:rPr>
          <w:rStyle w:val="StyleUnderline"/>
        </w:rPr>
        <w:t xml:space="preserve">the scope of the U.S. relationship with China broadening, two </w:t>
      </w:r>
      <w:r w:rsidRPr="00B876E5">
        <w:rPr>
          <w:rStyle w:val="StyleUnderline"/>
          <w:highlight w:val="cyan"/>
        </w:rPr>
        <w:t>assumptions have taken root</w:t>
      </w:r>
      <w:r w:rsidRPr="00A360CD">
        <w:rPr>
          <w:rStyle w:val="StyleUnderline"/>
        </w:rPr>
        <w:t xml:space="preserve"> among American policymakers. The first is that of a zero sum game—</w:t>
      </w:r>
      <w:r w:rsidRPr="00B876E5">
        <w:rPr>
          <w:rStyle w:val="StyleUnderline"/>
          <w:highlight w:val="cyan"/>
        </w:rPr>
        <w:t>that progress on human rights comes at the expense of other issues</w:t>
      </w:r>
      <w:r w:rsidRPr="00A360CD">
        <w:rPr>
          <w:rStyle w:val="StyleUnderline"/>
        </w:rPr>
        <w:t xml:space="preserve"> that are often viewed as </w:t>
      </w:r>
      <w:r w:rsidRPr="008C7E79">
        <w:rPr>
          <w:rStyle w:val="StyleUnderline"/>
        </w:rPr>
        <w:t>more critical.</w:t>
      </w:r>
      <w:r w:rsidRPr="00A360CD">
        <w:rPr>
          <w:rStyle w:val="Emphasis"/>
        </w:rPr>
        <w:t xml:space="preserve"> The </w:t>
      </w:r>
      <w:r w:rsidRPr="00B876E5">
        <w:rPr>
          <w:rStyle w:val="Emphasis"/>
          <w:highlight w:val="cyan"/>
        </w:rPr>
        <w:t>Obama</w:t>
      </w:r>
      <w:r w:rsidRPr="00A360CD">
        <w:rPr>
          <w:rStyle w:val="Emphasis"/>
        </w:rPr>
        <w:t xml:space="preserve"> Administration’s </w:t>
      </w:r>
      <w:r w:rsidRPr="00B876E5">
        <w:rPr>
          <w:rStyle w:val="Emphasis"/>
          <w:highlight w:val="cyan"/>
        </w:rPr>
        <w:t>experiences with China and the Chen case suggest otherwise. The administration’s efforts in the first two years to avoid antagonizing Chinese leaders did not result in progress on critical issues</w:t>
      </w:r>
      <w:r w:rsidRPr="00A360CD">
        <w:rPr>
          <w:rStyle w:val="StyleUnderline"/>
        </w:rPr>
        <w:t xml:space="preserve">. Secretary </w:t>
      </w:r>
      <w:r w:rsidRPr="00B876E5">
        <w:rPr>
          <w:rStyle w:val="StyleUnderline"/>
          <w:highlight w:val="cyan"/>
        </w:rPr>
        <w:t>Clinton’s tough approach in the Chen case</w:t>
      </w:r>
      <w:r w:rsidRPr="00A360CD">
        <w:rPr>
          <w:rStyle w:val="StyleUnderline"/>
        </w:rPr>
        <w:t xml:space="preserve"> no doubt </w:t>
      </w:r>
      <w:r w:rsidRPr="00B876E5">
        <w:rPr>
          <w:rStyle w:val="StyleUnderline"/>
          <w:highlight w:val="cyan"/>
        </w:rPr>
        <w:t>irritated Chinese leaders</w:t>
      </w:r>
      <w:r w:rsidRPr="00B876E5">
        <w:rPr>
          <w:highlight w:val="cyan"/>
        </w:rPr>
        <w:t>.</w:t>
      </w:r>
      <w:r>
        <w:t xml:space="preserve"> They retaliated by withholding written responses to the case list submitted in the previous Human Rights Dialogue. </w:t>
      </w:r>
      <w:r w:rsidRPr="00B876E5">
        <w:rPr>
          <w:rStyle w:val="StyleUnderline"/>
          <w:highlight w:val="cyan"/>
        </w:rPr>
        <w:t>But they did not walk out. They permitted Chen to leave the country. Chinese leaders calculated the totality of their interests in the overall relationship. The second assumption is that U.S. leverage over China has decreased</w:t>
      </w:r>
      <w:r w:rsidRPr="00A360CD">
        <w:rPr>
          <w:rStyle w:val="StyleUnderline"/>
        </w:rPr>
        <w:t>.</w:t>
      </w:r>
      <w:r>
        <w:t xml:space="preserve"> To a certain extent this is true. The United States needs China more than in the past and China is in a stronger position to control the relationship. </w:t>
      </w:r>
      <w:r w:rsidRPr="00B876E5">
        <w:rPr>
          <w:rStyle w:val="StyleUnderline"/>
          <w:highlight w:val="cyan"/>
        </w:rPr>
        <w:t>However</w:t>
      </w:r>
      <w:r w:rsidRPr="00B876E5">
        <w:rPr>
          <w:rStyle w:val="Emphasis"/>
          <w:highlight w:val="cyan"/>
        </w:rPr>
        <w:t>, the United States is not without leverage</w:t>
      </w:r>
      <w:r w:rsidRPr="00A360CD">
        <w:rPr>
          <w:rStyle w:val="StyleUnderline"/>
        </w:rPr>
        <w:t xml:space="preserve">. The U.S. economy and military remain stronger. Reassertion of American power and presence in Asia can affect China’s interests and desire for dominance in the region. </w:t>
      </w:r>
      <w:r w:rsidRPr="00B876E5">
        <w:rPr>
          <w:rStyle w:val="StyleUnderline"/>
          <w:highlight w:val="cyan"/>
        </w:rPr>
        <w:t>China wants U.S. trade and investment</w:t>
      </w:r>
      <w:r w:rsidRPr="00A360CD">
        <w:rPr>
          <w:rStyle w:val="StyleUnderline"/>
        </w:rPr>
        <w:t xml:space="preserve">, technological know-how, </w:t>
      </w:r>
      <w:r w:rsidRPr="00B876E5">
        <w:rPr>
          <w:rStyle w:val="StyleUnderline"/>
          <w:highlight w:val="cyan"/>
        </w:rPr>
        <w:t>and a stable relationship</w:t>
      </w:r>
      <w:r w:rsidRPr="00A360CD">
        <w:rPr>
          <w:rStyle w:val="StyleUnderline"/>
        </w:rPr>
        <w:t xml:space="preserve"> because they advance Chinese interests and China’s legitimacy as a member of the international community. </w:t>
      </w:r>
      <w:r w:rsidRPr="00B876E5">
        <w:rPr>
          <w:rStyle w:val="Emphasis"/>
          <w:highlight w:val="cyan"/>
        </w:rPr>
        <w:t>The relationship</w:t>
      </w:r>
      <w:r w:rsidRPr="00A360CD">
        <w:rPr>
          <w:rStyle w:val="StyleUnderline"/>
        </w:rPr>
        <w:t xml:space="preserve">, in and of itself, </w:t>
      </w:r>
      <w:r w:rsidRPr="00B876E5">
        <w:rPr>
          <w:rStyle w:val="Emphasis"/>
          <w:highlight w:val="cyan"/>
        </w:rPr>
        <w:t>is leverage which can be used to advance</w:t>
      </w:r>
      <w:r w:rsidRPr="00A360CD">
        <w:rPr>
          <w:rStyle w:val="Emphasis"/>
        </w:rPr>
        <w:t xml:space="preserve"> all American interests, and should be used to do so on </w:t>
      </w:r>
      <w:r w:rsidRPr="00B876E5">
        <w:rPr>
          <w:rStyle w:val="Emphasis"/>
          <w:highlight w:val="cyan"/>
        </w:rPr>
        <w:t>human rights</w:t>
      </w:r>
      <w:r w:rsidRPr="00A360CD">
        <w:rPr>
          <w:rStyle w:val="Emphasis"/>
        </w:rPr>
        <w:t xml:space="preserve">, too. </w:t>
      </w:r>
    </w:p>
    <w:p w:rsidR="00B876E5" w:rsidRPr="00B876E5" w:rsidRDefault="00B876E5" w:rsidP="00B876E5">
      <w:pPr>
        <w:pStyle w:val="Heading4"/>
      </w:pPr>
      <w:r w:rsidRPr="00B876E5">
        <w:t>AIDS response proves the best mechanism for securing Chinese human rights reform is integrating human rights onto other issues</w:t>
      </w:r>
    </w:p>
    <w:p w:rsidR="00B876E5" w:rsidRDefault="00B876E5" w:rsidP="00B876E5">
      <w:r w:rsidRPr="00A360CD">
        <w:rPr>
          <w:rStyle w:val="Style13ptBold"/>
        </w:rPr>
        <w:t>HRF 12</w:t>
      </w:r>
      <w:r w:rsidRPr="00A360CD">
        <w:t xml:space="preserve">, Human Rights First is a nonprofit, nonpartisan human rights organization </w:t>
      </w:r>
      <w:r>
        <w:t>(HOW TO INTEGRATE HUMAN RIGHTS INTO U.S. – CHINA RELATIONS—A HUMAN RIGHTS FIRST BLUEPRINT, https://www.ciaonet.org/attachments/24330/uploads)</w:t>
      </w:r>
    </w:p>
    <w:p w:rsidR="00B876E5" w:rsidRPr="00D43D13" w:rsidRDefault="00B876E5" w:rsidP="00185EE6">
      <w:pPr>
        <w:rPr>
          <w:sz w:val="16"/>
        </w:rPr>
      </w:pPr>
      <w:r w:rsidRPr="00B876E5">
        <w:rPr>
          <w:rStyle w:val="StyleUnderline"/>
          <w:highlight w:val="cyan"/>
        </w:rPr>
        <w:t>The Chinese response to the AIDS crisis offers an interesting illustration</w:t>
      </w:r>
      <w:r w:rsidRPr="00D43D13">
        <w:rPr>
          <w:sz w:val="16"/>
        </w:rPr>
        <w:t xml:space="preserve">. Ten years ago, China faced three health threats in a row. The first involved sales of contaminated blood, primarily in rural areas, which led to deaths and violence by rural farmers who were the most affected population. The government’s response—to suppress information and deny the problem—was a failure. When the second threat, SARS, hit shortly thereafter, the government publicized death tolls, but continued to suppress information on the extent of the outbreak--a response that only worsened the situation. </w:t>
      </w:r>
      <w:r w:rsidRPr="00B876E5">
        <w:rPr>
          <w:rStyle w:val="StyleUnderline"/>
          <w:highlight w:val="cyan"/>
        </w:rPr>
        <w:t>When confronted</w:t>
      </w:r>
      <w:r w:rsidRPr="00D43D13">
        <w:rPr>
          <w:sz w:val="16"/>
        </w:rPr>
        <w:t xml:space="preserve"> subsequently with the AIDS problem, </w:t>
      </w:r>
      <w:r w:rsidRPr="00B876E5">
        <w:rPr>
          <w:rStyle w:val="StyleUnderline"/>
          <w:highlight w:val="cyan"/>
        </w:rPr>
        <w:t>the government</w:t>
      </w:r>
      <w:r w:rsidRPr="00DB2BA0">
        <w:rPr>
          <w:rStyle w:val="StyleUnderline"/>
        </w:rPr>
        <w:t>, recognizing its mismanagement</w:t>
      </w:r>
      <w:r w:rsidRPr="00D43D13">
        <w:rPr>
          <w:sz w:val="16"/>
        </w:rPr>
        <w:t xml:space="preserve"> of the previous health crises, </w:t>
      </w:r>
      <w:r w:rsidRPr="00B876E5">
        <w:rPr>
          <w:rStyle w:val="StyleUnderline"/>
          <w:highlight w:val="cyan"/>
        </w:rPr>
        <w:t>reversed course. It publicly acknowledged the extent of the problem</w:t>
      </w:r>
      <w:r w:rsidRPr="00DB2BA0">
        <w:rPr>
          <w:rStyle w:val="StyleUnderline"/>
        </w:rPr>
        <w:t>; sought assistance</w:t>
      </w:r>
      <w:r w:rsidRPr="00D43D13">
        <w:rPr>
          <w:sz w:val="16"/>
        </w:rPr>
        <w:t xml:space="preserve"> from the Global Fund for AIDS, TB, and Malaria; </w:t>
      </w:r>
      <w:r w:rsidRPr="00B876E5">
        <w:rPr>
          <w:rStyle w:val="StyleUnderline"/>
          <w:highlight w:val="cyan"/>
        </w:rPr>
        <w:t>and accepted</w:t>
      </w:r>
      <w:r w:rsidRPr="00D43D13">
        <w:rPr>
          <w:sz w:val="16"/>
        </w:rPr>
        <w:t xml:space="preserve"> its funding requirements including </w:t>
      </w:r>
      <w:r w:rsidRPr="00DB2BA0">
        <w:rPr>
          <w:rStyle w:val="StyleUnderline"/>
        </w:rPr>
        <w:t xml:space="preserve">the </w:t>
      </w:r>
      <w:r w:rsidRPr="00B876E5">
        <w:rPr>
          <w:rStyle w:val="StyleUnderline"/>
          <w:highlight w:val="cyan"/>
        </w:rPr>
        <w:t>development of</w:t>
      </w:r>
      <w:r w:rsidRPr="00DB2BA0">
        <w:rPr>
          <w:rStyle w:val="StyleUnderline"/>
        </w:rPr>
        <w:t xml:space="preserve"> a network of </w:t>
      </w:r>
      <w:r w:rsidRPr="00B876E5">
        <w:rPr>
          <w:rStyle w:val="StyleUnderline"/>
          <w:highlight w:val="cyan"/>
        </w:rPr>
        <w:t>civil society organizations</w:t>
      </w:r>
      <w:r w:rsidRPr="00D43D13">
        <w:rPr>
          <w:sz w:val="16"/>
        </w:rPr>
        <w:t>. In this case, the fear that inaction would lead to instability and the need to obtain the international community’s assistance led Chinese leaders to take liberalizing steps. In the process, they legitimized the existence of civil society organizations (CSOs) and allowed information to flow more freely.</w:t>
      </w:r>
      <w:r w:rsidRPr="00DB2BA0">
        <w:rPr>
          <w:rStyle w:val="Emphasis"/>
        </w:rPr>
        <w:t xml:space="preserve"> </w:t>
      </w:r>
      <w:r w:rsidRPr="00B876E5">
        <w:rPr>
          <w:rStyle w:val="Emphasis"/>
          <w:highlight w:val="cyan"/>
        </w:rPr>
        <w:t>Integrating human rights into other issues on the U.S. agenda</w:t>
      </w:r>
      <w:r w:rsidRPr="00DB2BA0">
        <w:rPr>
          <w:rStyle w:val="Emphasis"/>
        </w:rPr>
        <w:t xml:space="preserve"> with China has numerous benefits</w:t>
      </w:r>
      <w:r w:rsidRPr="00DB2BA0">
        <w:rPr>
          <w:rStyle w:val="StyleUnderline"/>
        </w:rPr>
        <w:t xml:space="preserve">. It </w:t>
      </w:r>
      <w:r w:rsidRPr="00B876E5">
        <w:rPr>
          <w:rStyle w:val="StyleUnderline"/>
          <w:highlight w:val="cyan"/>
        </w:rPr>
        <w:t>allows the United States to reach out directly to the Chinese people and</w:t>
      </w:r>
      <w:r w:rsidRPr="00DB2BA0">
        <w:rPr>
          <w:rStyle w:val="StyleUnderline"/>
        </w:rPr>
        <w:t xml:space="preserve"> give </w:t>
      </w:r>
      <w:r w:rsidRPr="00B876E5">
        <w:rPr>
          <w:rStyle w:val="StyleUnderline"/>
          <w:highlight w:val="cyan"/>
        </w:rPr>
        <w:t>voice</w:t>
      </w:r>
      <w:r w:rsidRPr="00DB2BA0">
        <w:rPr>
          <w:rStyle w:val="StyleUnderline"/>
        </w:rPr>
        <w:t xml:space="preserve"> to </w:t>
      </w:r>
      <w:r w:rsidRPr="00B876E5">
        <w:rPr>
          <w:rStyle w:val="StyleUnderline"/>
          <w:highlight w:val="cyan"/>
        </w:rPr>
        <w:t>their needs</w:t>
      </w:r>
      <w:r w:rsidRPr="00DB2BA0">
        <w:rPr>
          <w:rStyle w:val="StyleUnderline"/>
        </w:rPr>
        <w:t xml:space="preserve">, as well as to the needs of human rights activists and defenders. </w:t>
      </w:r>
      <w:r w:rsidRPr="00B876E5">
        <w:rPr>
          <w:rStyle w:val="StyleUnderline"/>
          <w:highlight w:val="cyan"/>
        </w:rPr>
        <w:t>It prevents China’s leaders from sidelining the human rights issue. It allows U.S. officials to present a consistent message</w:t>
      </w:r>
      <w:r w:rsidRPr="00DB2BA0">
        <w:rPr>
          <w:rStyle w:val="StyleUnderline"/>
        </w:rPr>
        <w:t xml:space="preserve"> across the entire spectrum of issues on the agenda, </w:t>
      </w:r>
      <w:r w:rsidRPr="00B876E5">
        <w:rPr>
          <w:rStyle w:val="StyleUnderline"/>
          <w:highlight w:val="cyan"/>
        </w:rPr>
        <w:t>to pursue the human rights issue more aggressively, and to reduce the risks to the relationship that administrations often associate with promoting human rights</w:t>
      </w:r>
      <w:r w:rsidRPr="00D43D13">
        <w:rPr>
          <w:sz w:val="16"/>
        </w:rPr>
        <w:t>. The Obama Administration has broadened the way the U.S. government thinks and talks about human rights by expanding the human rights agenda to include the international community’s Millennium Development Goals. Speaking at Georgetown University three years ago, Secretary Clinton emphasized that “supporting democracy and fostering development” were cornerstones of the administration’s human rights agenda. The integrated human rights strategy builds on these cornerstones by proposing solutions to development problems that give the Chinese people more rights</w:t>
      </w:r>
    </w:p>
    <w:p w:rsidR="00016D55" w:rsidRPr="00CF1A09" w:rsidRDefault="00B876E5" w:rsidP="00016D55">
      <w:pPr>
        <w:pStyle w:val="Heading4"/>
      </w:pPr>
      <w:r>
        <w:t>China caves in the face of international human rights pressure</w:t>
      </w:r>
    </w:p>
    <w:p w:rsidR="00016D55" w:rsidRPr="00CF1A09" w:rsidRDefault="00016D55" w:rsidP="00016D55">
      <w:r w:rsidRPr="00CF1A09">
        <w:rPr>
          <w:rStyle w:val="Style13ptBold"/>
        </w:rPr>
        <w:t>Denyer 15</w:t>
      </w:r>
      <w:r w:rsidRPr="00CF1A09">
        <w:t>. Simon Denyer is The Post’s bureau chief in China. [“Release of reporter’s brothers shows China does heed foreign pressure” Washington Post December 31</w:t>
      </w:r>
      <w:r w:rsidRPr="00CF1A09">
        <w:rPr>
          <w:vertAlign w:val="superscript"/>
        </w:rPr>
        <w:t>st</w:t>
      </w:r>
      <w:r w:rsidRPr="00CF1A09">
        <w:t>, 2015 URL: https://www.washingtonpost.com/world/china-unexpectedly-frees-two-brothers-of-us-reporter-after-long-detention/2015/12/30/cfaefbcf-0165-4288-adc1-88a8947a4e01_story.html]</w:t>
      </w:r>
    </w:p>
    <w:p w:rsidR="00016D55" w:rsidRPr="00CF1A09" w:rsidRDefault="00016D55" w:rsidP="00016D55">
      <w:pPr>
        <w:rPr>
          <w:rStyle w:val="StyleUnderline"/>
        </w:rPr>
      </w:pPr>
      <w:r w:rsidRPr="00CF1A09">
        <w:rPr>
          <w:rStyle w:val="StyleUnderline"/>
        </w:rPr>
        <w:t xml:space="preserve">Sometimes </w:t>
      </w:r>
      <w:r w:rsidRPr="00B876E5">
        <w:rPr>
          <w:rStyle w:val="StyleUnderline"/>
          <w:highlight w:val="cyan"/>
        </w:rPr>
        <w:t>the government in Beijing surprises people, by responding to international pressure over human rights</w:t>
      </w:r>
      <w:r w:rsidRPr="00CF1A09">
        <w:rPr>
          <w:rStyle w:val="StyleUnderline"/>
        </w:rPr>
        <w:t xml:space="preserve">. This week, </w:t>
      </w:r>
      <w:r w:rsidRPr="00B876E5">
        <w:rPr>
          <w:rStyle w:val="StyleUnderline"/>
          <w:highlight w:val="cyan"/>
        </w:rPr>
        <w:t>China</w:t>
      </w:r>
      <w:r w:rsidRPr="00CF1A09">
        <w:rPr>
          <w:rStyle w:val="StyleUnderline"/>
        </w:rPr>
        <w:t xml:space="preserve"> unexpectedly </w:t>
      </w:r>
      <w:r w:rsidRPr="00B876E5">
        <w:rPr>
          <w:rStyle w:val="StyleUnderline"/>
          <w:highlight w:val="cyan"/>
        </w:rPr>
        <w:t>released from detention</w:t>
      </w:r>
      <w:r w:rsidRPr="00CF1A09">
        <w:rPr>
          <w:rStyle w:val="StyleUnderline"/>
        </w:rPr>
        <w:t xml:space="preserve"> two of three </w:t>
      </w:r>
      <w:r w:rsidRPr="00B876E5">
        <w:rPr>
          <w:rStyle w:val="StyleUnderline"/>
          <w:highlight w:val="cyan"/>
        </w:rPr>
        <w:t>brothers of a reporter for Radio Free Asia (</w:t>
      </w:r>
      <w:r w:rsidRPr="00CF1A09">
        <w:rPr>
          <w:rStyle w:val="StyleUnderline"/>
        </w:rPr>
        <w:t>RFA) who is based in Washington.</w:t>
      </w:r>
      <w:r w:rsidRPr="00CF1A09">
        <w:rPr>
          <w:sz w:val="16"/>
        </w:rPr>
        <w:t xml:space="preserve"> All three brothers had been held since the summer of 2014, and their case had attracted significant attention abroad, especially in the United States. </w:t>
      </w:r>
      <w:r w:rsidRPr="00B876E5">
        <w:rPr>
          <w:rStyle w:val="StyleUnderline"/>
          <w:highlight w:val="cyan"/>
        </w:rPr>
        <w:t>It is the fourth time this year that China has appeared to respond to</w:t>
      </w:r>
      <w:r w:rsidRPr="00CF1A09">
        <w:rPr>
          <w:rStyle w:val="StyleUnderline"/>
        </w:rPr>
        <w:t xml:space="preserve"> an </w:t>
      </w:r>
      <w:r w:rsidRPr="00B876E5">
        <w:rPr>
          <w:rStyle w:val="StyleUnderline"/>
          <w:highlight w:val="cyan"/>
        </w:rPr>
        <w:t>international outcry and pulled back</w:t>
      </w:r>
      <w:r w:rsidRPr="00CF1A09">
        <w:rPr>
          <w:rStyle w:val="StyleUnderline"/>
        </w:rPr>
        <w:t xml:space="preserve"> from exacting the harshest possible punishments on prominent dissidents</w:t>
      </w:r>
      <w:r w:rsidRPr="00CF1A09">
        <w:rPr>
          <w:sz w:val="16"/>
        </w:rPr>
        <w:t xml:space="preserve">. </w:t>
      </w:r>
      <w:r w:rsidRPr="00CF1A09">
        <w:rPr>
          <w:rStyle w:val="StyleUnderline"/>
        </w:rPr>
        <w:t>In April, Beijing released five women’s rights activists who had been detained for planning to distribute leaflets against sexual violence. In November, China freed 71-year-old journalist Gao Yu early on medical parole, with Germany among the countries that had express concerns about her health. This month, a prominent lawyer named Pu Zhiqiang received a suspended sentence — rather than the expected jail term — for sending several tweets mocking the government. Now comes the release of two of the brothers of Shohret Hoshur, an ethnic Uighur journalist.</w:t>
      </w:r>
      <w:r w:rsidRPr="00CF1A09">
        <w:rPr>
          <w:sz w:val="16"/>
        </w:rPr>
        <w:t xml:space="preserve"> Their detention in 2014 was widely seen as an attempt by the Chinese government to intimidate one of the few sources of independent reporting into events in its troubled western region of Xinjiang. The third brother, Tudaxun, was sentenced to a five-year term for endangering state security and remains in prison. [China expels French journalist for terrorism coverage] “</w:t>
      </w:r>
      <w:r w:rsidRPr="00CF1A09">
        <w:rPr>
          <w:rStyle w:val="StyleUnderline"/>
        </w:rPr>
        <w:t>The United States welcomes the release of Radio Free Asia journalist Shohret Hoshur’s brothers, Shawket and Rexim Hoshur, from detention,” said Anna Richey-Allen, a spokeswoman for the State Department’s Bureau of East Asian and Pacific Affairs. “The two brothers were detained from August 2014 on vague charges of ‘endangering state security’ and ‘leaking state secrets.</w:t>
      </w:r>
      <w:r w:rsidRPr="00CF1A09">
        <w:rPr>
          <w:sz w:val="16"/>
        </w:rPr>
        <w:t xml:space="preserve">’ We have consistently expressed our concern over their confinement.” The United States, she said, also urges China to release Tudaxun Hoshur. Shohret Hoshur left China in 1994, having displeased the authorities with his journalism. He has since become a U.S. citizen, and he leads RFA’s coverage of Xinjiang issues, often highlighting human rights abuses there. RFA is financed by the U.S. Congress. [China pressures U.S. reporter from a distance over Xinjiang coverage] The brothers who have been released, Shawket and Rexim, were detained in August 2014, shortly after holding a telephone conversation with Shohret Hoshur in which they complained about the injustice of Tudaxun’s arrest two months earlier. They were tried separately in August, although no verdict was issued. Both were abruptly released to their families in the town of Horgos on Wednesday, said an RFA spokesman, Rohit Mahajan. There were no details about the terms of their release, he said, adding that both men are understood to have lost weight during their detention. Hoshur insists his brothers are all upstanding members of the community, farmers and merchants with little or no interest in politics. He says that relatives have been harassed by Chinese officials in Xinjiang and that some have even phoned him in the past urging him to leave his job at RFA. </w:t>
      </w:r>
      <w:r w:rsidRPr="00CF1A09">
        <w:rPr>
          <w:rStyle w:val="StyleUnderline"/>
        </w:rPr>
        <w:t>The U.S. government has repeatedly urged China to release all of Hoshur’s brothers</w:t>
      </w:r>
      <w:r w:rsidRPr="00CF1A09">
        <w:rPr>
          <w:sz w:val="16"/>
        </w:rPr>
        <w:t xml:space="preserve">. </w:t>
      </w:r>
      <w:r w:rsidRPr="00CF1A09">
        <w:rPr>
          <w:rStyle w:val="StyleUnderline"/>
        </w:rPr>
        <w:t>He has met several State Department officials and was among a group of dissidents and their relatives who met Secretary of State John F. Kerry ahead of Chinese President Xi Jinping’s visit to the United States in September</w:t>
      </w:r>
      <w:r w:rsidRPr="00CF1A09">
        <w:rPr>
          <w:sz w:val="16"/>
        </w:rPr>
        <w:t xml:space="preserve">. That month, he also testified before the Congressional-Executive Commission on China. Hoshur went on Facebook “to share the great news that my older and youngest brother have been released in the early morning of December 30 from a detention center in Urumqi.” He thanked the State Department, Sen. Mark R. Warner (D-Va.), the Committee to Protect Journalists, the U.S. government’s Broadcasting Board of Governors and “fellow journalists” who have continuously followed the case. “Also I want to thank my colleagues at RFA for their support and my friends who stood with me during some very difficult times,” he said. The release notwithstanding, China is in the midst of its harshest crackdown on free speech and dissent in decades. For each case in which it appears to respond to international pressure, there are other examples in which it does not. This week, a French reporter was expelled from China for her coverage of events in Xinjiang. Prominent dissidents such as Nobel Peace Prize winner Liu Xiaobo continue to languish in jail, as does moderate Uighur academic Ilham Tohti, sentenced to life in prison last year. [China gives moderate Uighur scholar life in prison] Pu was detained for 19 months before being freed, and he still received a three-year suspended sentence, which prevents him from practicing law for three years. The women’s rights activists still faced police harassment after their release. The cases against all of the Hoshur brothers were so thin as to be almost nonexistent, human rights and legal experts say. In Beijing, some argue that global pressure on China can be counterproductive, forcing Beijing to dig in its heels and allowing it to label dissidents as stooges of Western powers intent on blocking China’s rise. </w:t>
      </w:r>
      <w:r w:rsidRPr="00CF1A09">
        <w:rPr>
          <w:rStyle w:val="StyleUnderline"/>
        </w:rPr>
        <w:t xml:space="preserve">However, these examples appear to show that </w:t>
      </w:r>
      <w:r w:rsidRPr="00B876E5">
        <w:rPr>
          <w:rStyle w:val="StyleUnderline"/>
          <w:highlight w:val="cyan"/>
        </w:rPr>
        <w:t>international pressure</w:t>
      </w:r>
      <w:r w:rsidRPr="00CF1A09">
        <w:rPr>
          <w:rStyle w:val="StyleUnderline"/>
        </w:rPr>
        <w:t xml:space="preserve"> about individual cases </w:t>
      </w:r>
      <w:r w:rsidRPr="00B876E5">
        <w:rPr>
          <w:rStyle w:val="StyleUnderline"/>
          <w:highlight w:val="cyan"/>
        </w:rPr>
        <w:t>can</w:t>
      </w:r>
      <w:r w:rsidRPr="00CF1A09">
        <w:rPr>
          <w:rStyle w:val="StyleUnderline"/>
        </w:rPr>
        <w:t xml:space="preserve"> </w:t>
      </w:r>
      <w:r w:rsidRPr="00CF1A09">
        <w:rPr>
          <w:sz w:val="16"/>
          <w:szCs w:val="16"/>
        </w:rPr>
        <w:t>occasionally</w:t>
      </w:r>
      <w:r w:rsidRPr="00CF1A09">
        <w:rPr>
          <w:rStyle w:val="StyleUnderline"/>
        </w:rPr>
        <w:t xml:space="preserve"> </w:t>
      </w:r>
      <w:r w:rsidRPr="00B876E5">
        <w:rPr>
          <w:rStyle w:val="StyleUnderline"/>
          <w:highlight w:val="cyan"/>
        </w:rPr>
        <w:t>bear fruit. “For all the abuses visited upon human rights</w:t>
      </w:r>
      <w:r w:rsidRPr="00CF1A09">
        <w:rPr>
          <w:rStyle w:val="StyleUnderline"/>
        </w:rPr>
        <w:t xml:space="preserve"> defenders </w:t>
      </w:r>
      <w:r w:rsidRPr="00B876E5">
        <w:rPr>
          <w:rStyle w:val="StyleUnderline"/>
          <w:highlight w:val="cyan"/>
        </w:rPr>
        <w:t>in China this</w:t>
      </w:r>
      <w:r w:rsidRPr="00CF1A09">
        <w:rPr>
          <w:rStyle w:val="StyleUnderline"/>
        </w:rPr>
        <w:t xml:space="preserve"> [past] </w:t>
      </w:r>
      <w:r w:rsidRPr="00B876E5">
        <w:rPr>
          <w:rStyle w:val="StyleUnderline"/>
          <w:highlight w:val="cyan"/>
        </w:rPr>
        <w:t>year,</w:t>
      </w:r>
      <w:r w:rsidRPr="00CF1A09">
        <w:rPr>
          <w:rStyle w:val="StyleUnderline"/>
        </w:rPr>
        <w:t xml:space="preserve"> in a handful of c</w:t>
      </w:r>
      <w:r w:rsidRPr="00B876E5">
        <w:rPr>
          <w:rStyle w:val="StyleUnderline"/>
          <w:highlight w:val="cyan"/>
        </w:rPr>
        <w:t>ases about which there was</w:t>
      </w:r>
      <w:r w:rsidRPr="00CF1A09">
        <w:rPr>
          <w:rStyle w:val="StyleUnderline"/>
        </w:rPr>
        <w:t xml:space="preserve"> considerable domestic and </w:t>
      </w:r>
      <w:r w:rsidRPr="00B876E5">
        <w:rPr>
          <w:rStyle w:val="StyleUnderline"/>
          <w:highlight w:val="cyan"/>
        </w:rPr>
        <w:t>international outrage</w:t>
      </w:r>
      <w:r w:rsidRPr="00CF1A09">
        <w:rPr>
          <w:rStyle w:val="StyleUnderline"/>
        </w:rPr>
        <w:t xml:space="preserve"> we </w:t>
      </w:r>
      <w:r w:rsidRPr="00B876E5">
        <w:rPr>
          <w:rStyle w:val="StyleUnderline"/>
          <w:highlight w:val="cyan"/>
        </w:rPr>
        <w:t>saw a</w:t>
      </w:r>
      <w:r w:rsidRPr="00CF1A09">
        <w:rPr>
          <w:rStyle w:val="StyleUnderline"/>
        </w:rPr>
        <w:t xml:space="preserve"> somewhat </w:t>
      </w:r>
      <w:r w:rsidRPr="00B876E5">
        <w:rPr>
          <w:rStyle w:val="StyleUnderline"/>
          <w:highlight w:val="cyan"/>
        </w:rPr>
        <w:t>less awful outcome</w:t>
      </w:r>
      <w:r w:rsidRPr="00CF1A09">
        <w:rPr>
          <w:sz w:val="16"/>
        </w:rPr>
        <w:t xml:space="preserve">,” said Sophie Richardson, China director at Human Rights Watch. Richardson said that all were cases in which no detention or charge or trial was merited, but she added that </w:t>
      </w:r>
      <w:r w:rsidRPr="00CF1A09">
        <w:rPr>
          <w:rStyle w:val="StyleUnderline"/>
        </w:rPr>
        <w:t>the Chinese leadership does not like being confronted — vocally and unambiguously — on such “baseless, absurd” charges. “</w:t>
      </w:r>
      <w:r w:rsidRPr="00CF1A09">
        <w:rPr>
          <w:rStyle w:val="Emphasis"/>
        </w:rPr>
        <w:t xml:space="preserve">The point is simply that domestic and </w:t>
      </w:r>
      <w:r w:rsidRPr="00B876E5">
        <w:rPr>
          <w:rStyle w:val="Emphasis"/>
          <w:highlight w:val="cyan"/>
        </w:rPr>
        <w:t>international pressure matters in these cases</w:t>
      </w:r>
      <w:r w:rsidRPr="00CF1A09">
        <w:rPr>
          <w:rStyle w:val="Emphasis"/>
        </w:rPr>
        <w:t>,</w:t>
      </w:r>
      <w:r w:rsidRPr="00CF1A09">
        <w:rPr>
          <w:rStyle w:val="StyleUnderline"/>
        </w:rPr>
        <w:t>” she said, “</w:t>
      </w:r>
      <w:r w:rsidRPr="00B876E5">
        <w:rPr>
          <w:rStyle w:val="StyleUnderline"/>
          <w:highlight w:val="cyan"/>
        </w:rPr>
        <w:t>and should</w:t>
      </w:r>
      <w:r w:rsidRPr="00CF1A09">
        <w:rPr>
          <w:rStyle w:val="StyleUnderline"/>
        </w:rPr>
        <w:t xml:space="preserve"> in turn </w:t>
      </w:r>
      <w:r w:rsidRPr="00B876E5">
        <w:rPr>
          <w:rStyle w:val="StyleUnderline"/>
          <w:highlight w:val="cyan"/>
        </w:rPr>
        <w:t>inspire</w:t>
      </w:r>
      <w:r w:rsidRPr="00CF1A09">
        <w:rPr>
          <w:rStyle w:val="StyleUnderline"/>
        </w:rPr>
        <w:t xml:space="preserve"> courageous, creative and consistent </w:t>
      </w:r>
      <w:r w:rsidRPr="00B876E5">
        <w:rPr>
          <w:rStyle w:val="StyleUnderline"/>
          <w:highlight w:val="cyan"/>
        </w:rPr>
        <w:t>diplomatic efforts</w:t>
      </w:r>
      <w:r w:rsidRPr="00CF1A09">
        <w:rPr>
          <w:rStyle w:val="StyleUnderline"/>
        </w:rPr>
        <w:t xml:space="preserve"> in other circumstances, such as those of the Hoshur brothers — and so many others.”</w:t>
      </w:r>
    </w:p>
    <w:p w:rsidR="00185EE6" w:rsidRDefault="00B876E5" w:rsidP="00B876E5">
      <w:pPr>
        <w:pStyle w:val="Heading4"/>
      </w:pPr>
      <w:r>
        <w:t>Human rights pressure succeeds without threatening cooperation</w:t>
      </w:r>
    </w:p>
    <w:p w:rsidR="00185EE6" w:rsidRDefault="00185EE6" w:rsidP="00185EE6">
      <w:r w:rsidRPr="002D5553">
        <w:rPr>
          <w:rStyle w:val="Style13ptBold"/>
        </w:rPr>
        <w:t>Chen 12</w:t>
      </w:r>
      <w:r w:rsidRPr="002D5553">
        <w:t>, Assistant Research Fellow at the Institute of International Relations, National Chengc</w:t>
      </w:r>
      <w:r>
        <w:t>hi University, Taiwan (Titus,</w:t>
      </w:r>
      <w:r w:rsidRPr="002D5553">
        <w:t>China’s Response to International Normative Pressure: The Case of Human Rightshttps://www.ciaonet.org/attachments/21049/uploads</w:t>
      </w:r>
      <w:r>
        <w:t>)</w:t>
      </w:r>
    </w:p>
    <w:p w:rsidR="00185EE6" w:rsidRDefault="00185EE6" w:rsidP="00185EE6">
      <w:r w:rsidRPr="002D5553">
        <w:t>Nevertheless,</w:t>
      </w:r>
      <w:r w:rsidRPr="002D5553">
        <w:rPr>
          <w:rStyle w:val="Emphasis"/>
        </w:rPr>
        <w:t xml:space="preserve"> Beijing is not</w:t>
      </w:r>
      <w:r>
        <w:t xml:space="preserve"> completely </w:t>
      </w:r>
      <w:r w:rsidRPr="002D5553">
        <w:rPr>
          <w:rStyle w:val="Emphasis"/>
        </w:rPr>
        <w:t>immune to human rights pressure</w:t>
      </w:r>
      <w:r w:rsidRPr="002D5553">
        <w:rPr>
          <w:rStyle w:val="StyleUnderline"/>
        </w:rPr>
        <w:t xml:space="preserve">. The PRC has signed international human rights agreements, released </w:t>
      </w:r>
      <w:r>
        <w:t xml:space="preserve">individual </w:t>
      </w:r>
      <w:r w:rsidRPr="002D5553">
        <w:rPr>
          <w:rStyle w:val="StyleUnderline"/>
        </w:rPr>
        <w:t>prisoners, and adhered to</w:t>
      </w:r>
      <w:r>
        <w:t xml:space="preserve"> at least procedural </w:t>
      </w:r>
      <w:r w:rsidRPr="002D5553">
        <w:rPr>
          <w:rStyle w:val="StyleUnderline"/>
        </w:rPr>
        <w:t>compliance with</w:t>
      </w:r>
      <w:r>
        <w:t xml:space="preserve"> UN </w:t>
      </w:r>
      <w:r w:rsidRPr="002D5553">
        <w:rPr>
          <w:rStyle w:val="StyleUnderline"/>
        </w:rPr>
        <w:t>human rights monitoring</w:t>
      </w:r>
      <w:r>
        <w:t xml:space="preserve">. To summarize, </w:t>
      </w:r>
      <w:r w:rsidRPr="002D5553">
        <w:rPr>
          <w:rStyle w:val="Emphasis"/>
        </w:rPr>
        <w:t>normative pressure has increased China’s sensitivity to its international human rights image, and has resulted in its deepening enmeshment and entrapment in the</w:t>
      </w:r>
      <w:r>
        <w:t xml:space="preserve"> UN </w:t>
      </w:r>
      <w:r w:rsidRPr="002D5553">
        <w:rPr>
          <w:rStyle w:val="Emphasis"/>
        </w:rPr>
        <w:t>human rights regime</w:t>
      </w:r>
      <w:r w:rsidRPr="002D5553">
        <w:rPr>
          <w:rStyle w:val="StyleUnderline"/>
        </w:rPr>
        <w:t xml:space="preserve">. Moreover, China’s principled opposition to international human rights pressure </w:t>
      </w:r>
      <w:r w:rsidRPr="002D5553">
        <w:rPr>
          <w:rStyle w:val="Emphasis"/>
        </w:rPr>
        <w:t>is not equivalent to a complete rejection of the whole notion of human rights</w:t>
      </w:r>
      <w:r w:rsidRPr="00171D1F">
        <w:rPr>
          <w:rStyle w:val="StyleUnderline"/>
        </w:rPr>
        <w:t xml:space="preserve">. Far from being mutually exclusive, </w:t>
      </w:r>
      <w:r w:rsidRPr="00171D1F">
        <w:rPr>
          <w:rStyle w:val="Emphasis"/>
        </w:rPr>
        <w:t>opposition and cooperation have co-existed in China’s human rights diplomacy</w:t>
      </w:r>
      <w:r w:rsidRPr="00171D1F">
        <w:rPr>
          <w:rStyle w:val="StyleUnderline"/>
        </w:rPr>
        <w:t>. The defining feature of the Chinese response to human rights pressure hence lies not in its defiant behaviour, but in its insistence on the domination of the party-state in making human rights policy. The international community’s effort to socialise China into accepting human rights norms has not completely failed. A more realistic conclusion is that socialisation has worked more effectively in areas of governance where the power of the Chinese party-state is acknowledged, not curtailed</w:t>
      </w:r>
      <w:r>
        <w:t>.</w:t>
      </w:r>
    </w:p>
    <w:p w:rsidR="006E426F" w:rsidRDefault="006E426F" w:rsidP="006E426F">
      <w:pPr>
        <w:pStyle w:val="Heading3"/>
      </w:pPr>
      <w:r>
        <w:t>Relations Turn</w:t>
      </w:r>
    </w:p>
    <w:p w:rsidR="006E426F" w:rsidRPr="00855A0C" w:rsidRDefault="00D43D13" w:rsidP="006E426F">
      <w:pPr>
        <w:pStyle w:val="Heading4"/>
      </w:pPr>
      <w:r>
        <w:t>Relations collapse is inevitable without progress on human rights – ignoring the issue only ensures great conflict</w:t>
      </w:r>
    </w:p>
    <w:p w:rsidR="006E426F" w:rsidRDefault="006E426F" w:rsidP="006E426F">
      <w:r>
        <w:rPr>
          <w:rStyle w:val="Style13ptBold"/>
        </w:rPr>
        <w:t>Schell 15</w:t>
      </w:r>
      <w:r>
        <w:t>(</w:t>
      </w:r>
      <w:hyperlink r:id="rId5" w:anchor="expert_roundup_author_9224" w:history="1">
        <w:r w:rsidRPr="00800FAD">
          <w:rPr>
            <w:rStyle w:val="Hyperlink"/>
          </w:rPr>
          <w:t>Duncan Innes-Ker</w:t>
        </w:r>
      </w:hyperlink>
      <w:r>
        <w:t xml:space="preserve">, Regional editor, Asia. </w:t>
      </w:r>
      <w:hyperlink r:id="rId6" w:anchor="expert_roundup_author_9225" w:history="1">
        <w:r w:rsidRPr="00800FAD">
          <w:rPr>
            <w:rStyle w:val="Hyperlink"/>
          </w:rPr>
          <w:t>Elizabeth C. Economy</w:t>
        </w:r>
      </w:hyperlink>
      <w:r w:rsidRPr="00800FAD">
        <w:t>, C.V. Starr Senior Fellow and Director for Asia Studies, Council on Foreign Relations</w:t>
      </w:r>
      <w:r>
        <w:t xml:space="preserve">. </w:t>
      </w:r>
      <w:hyperlink r:id="rId7" w:anchor="expert_roundup_author_9226" w:history="1">
        <w:r w:rsidRPr="00800FAD">
          <w:rPr>
            <w:rStyle w:val="Hyperlink"/>
          </w:rPr>
          <w:t>Shen Dingli</w:t>
        </w:r>
      </w:hyperlink>
      <w:r w:rsidRPr="00800FAD">
        <w:t>, Prof and Associate Dean, Institute of International Studies</w:t>
      </w:r>
      <w:r>
        <w:t xml:space="preserve">. </w:t>
      </w:r>
      <w:hyperlink r:id="rId8" w:anchor="expert_roundup_author_9227" w:history="1">
        <w:r w:rsidRPr="00800FAD">
          <w:rPr>
            <w:rStyle w:val="Hyperlink"/>
          </w:rPr>
          <w:t>Adam Segal</w:t>
        </w:r>
      </w:hyperlink>
      <w:r w:rsidRPr="00800FAD">
        <w:t>, Maurice R. Greenberg Senior Fellow for China Studies and Director of the Digital and Cyberspace Policy Program</w:t>
      </w:r>
      <w:r>
        <w:t xml:space="preserve">. </w:t>
      </w:r>
      <w:hyperlink r:id="rId9" w:anchor="expert_roundup_author_9229" w:history="1">
        <w:r w:rsidRPr="00800FAD">
          <w:rPr>
            <w:rStyle w:val="Hyperlink"/>
          </w:rPr>
          <w:t>Orville H. Schell</w:t>
        </w:r>
      </w:hyperlink>
      <w:r w:rsidRPr="00800FAD">
        <w:t xml:space="preserve">, Director, Center on U.S.-China Relations, Asia Society, 9-22-2015, "How to Improve U.S.-China Relations," Council on Foreign Relations, </w:t>
      </w:r>
      <w:hyperlink r:id="rId10" w:history="1">
        <w:r w:rsidRPr="00CA40D0">
          <w:rPr>
            <w:rStyle w:val="Hyperlink"/>
          </w:rPr>
          <w:t>http://www.cfr.org/china/improve-us-china-relations/p37044</w:t>
        </w:r>
      </w:hyperlink>
      <w:r>
        <w:t>) NV</w:t>
      </w:r>
    </w:p>
    <w:p w:rsidR="00A834FC" w:rsidRPr="00D43D13" w:rsidRDefault="006E426F" w:rsidP="00A834FC">
      <w:pPr>
        <w:rPr>
          <w:sz w:val="16"/>
        </w:rPr>
      </w:pPr>
      <w:r w:rsidRPr="00D43D13">
        <w:rPr>
          <w:sz w:val="16"/>
        </w:rPr>
        <w:t xml:space="preserve">As U.S. and Chinese heads of state gather for another summit, </w:t>
      </w:r>
      <w:r w:rsidRPr="008F41EA">
        <w:rPr>
          <w:rStyle w:val="StyleUnderline"/>
        </w:rPr>
        <w:t>the</w:t>
      </w:r>
      <w:r w:rsidRPr="00D43D13">
        <w:rPr>
          <w:sz w:val="16"/>
        </w:rPr>
        <w:t xml:space="preserve"> vexing question of </w:t>
      </w:r>
      <w:r w:rsidRPr="00B876E5">
        <w:rPr>
          <w:rStyle w:val="StyleUnderline"/>
          <w:highlight w:val="cyan"/>
        </w:rPr>
        <w:t>human rights</w:t>
      </w:r>
      <w:r w:rsidRPr="00D43D13">
        <w:rPr>
          <w:sz w:val="16"/>
        </w:rPr>
        <w:t xml:space="preserve"> looms larger than ever. The </w:t>
      </w:r>
      <w:r w:rsidRPr="008F41EA">
        <w:rPr>
          <w:rStyle w:val="StyleUnderline"/>
        </w:rPr>
        <w:t xml:space="preserve">issue </w:t>
      </w:r>
      <w:r w:rsidRPr="00B876E5">
        <w:rPr>
          <w:rStyle w:val="StyleUnderline"/>
          <w:highlight w:val="cyan"/>
        </w:rPr>
        <w:t>plagues the overall health of the bilateral relationship</w:t>
      </w:r>
      <w:r w:rsidRPr="00D43D13">
        <w:rPr>
          <w:sz w:val="16"/>
        </w:rPr>
        <w:t xml:space="preserve"> like a low-grade infection. </w:t>
      </w:r>
      <w:r w:rsidRPr="00B876E5">
        <w:rPr>
          <w:rStyle w:val="StyleUnderline"/>
          <w:highlight w:val="cyan"/>
        </w:rPr>
        <w:t>U.S. displeasure with China’s rights record is only matched by Beijing’s displeasure with Washington’s judgmental attitude</w:t>
      </w:r>
      <w:r w:rsidRPr="00D43D13">
        <w:rPr>
          <w:sz w:val="16"/>
          <w:highlight w:val="cyan"/>
        </w:rPr>
        <w:t xml:space="preserve">. </w:t>
      </w:r>
      <w:r w:rsidRPr="00B876E5">
        <w:rPr>
          <w:rStyle w:val="Emphasis"/>
          <w:highlight w:val="cyan"/>
        </w:rPr>
        <w:t>This standoff has created an increasing sourness in relations that have made it difficult</w:t>
      </w:r>
      <w:r w:rsidR="00B876E5" w:rsidRPr="00B876E5">
        <w:rPr>
          <w:rStyle w:val="Emphasis"/>
          <w:highlight w:val="cyan"/>
        </w:rPr>
        <w:t xml:space="preserve"> for</w:t>
      </w:r>
      <w:r w:rsidRPr="00B876E5">
        <w:rPr>
          <w:rStyle w:val="Emphasis"/>
          <w:highlight w:val="cyan"/>
        </w:rPr>
        <w:t xml:space="preserve"> leaders from both countries to feel at ease with one another. The result is that the two countries have struggled to establish the</w:t>
      </w:r>
      <w:r w:rsidRPr="00D43D13">
        <w:rPr>
          <w:sz w:val="16"/>
        </w:rPr>
        <w:t xml:space="preserve"> élan and </w:t>
      </w:r>
      <w:r w:rsidRPr="00B876E5">
        <w:rPr>
          <w:rStyle w:val="Emphasis"/>
          <w:highlight w:val="cyan"/>
        </w:rPr>
        <w:t>comfort level required for solving problems</w:t>
      </w:r>
      <w:r w:rsidRPr="00D43D13">
        <w:rPr>
          <w:sz w:val="16"/>
        </w:rPr>
        <w:t xml:space="preserve"> where real common interest is shared. Disagreement over human rights grows out of a more divisive problem that sits unacknowledged like the proverbial elephant in the room. </w:t>
      </w:r>
      <w:r w:rsidRPr="00B876E5">
        <w:rPr>
          <w:rStyle w:val="StyleUnderline"/>
          <w:highlight w:val="cyan"/>
        </w:rPr>
        <w:t>Because nobody</w:t>
      </w:r>
      <w:r w:rsidRPr="00D43D13">
        <w:rPr>
          <w:sz w:val="16"/>
        </w:rPr>
        <w:t xml:space="preserve"> quite </w:t>
      </w:r>
      <w:r w:rsidRPr="00B876E5">
        <w:rPr>
          <w:rStyle w:val="StyleUnderline"/>
          <w:highlight w:val="cyan"/>
        </w:rPr>
        <w:t>knows what to do</w:t>
      </w:r>
      <w:r w:rsidRPr="00D43D13">
        <w:rPr>
          <w:sz w:val="16"/>
        </w:rPr>
        <w:t xml:space="preserve">, we are hardly inclined to recognize, much less discuss it: </w:t>
      </w:r>
      <w:r w:rsidRPr="00B876E5">
        <w:rPr>
          <w:rStyle w:val="Emphasis"/>
          <w:highlight w:val="cyan"/>
        </w:rPr>
        <w:t>the United States and China have</w:t>
      </w:r>
      <w:r w:rsidRPr="008F41EA">
        <w:rPr>
          <w:rStyle w:val="Emphasis"/>
        </w:rPr>
        <w:t xml:space="preserve"> fundamentally </w:t>
      </w:r>
      <w:r w:rsidRPr="00B876E5">
        <w:rPr>
          <w:rStyle w:val="Emphasis"/>
          <w:highlight w:val="cyan"/>
        </w:rPr>
        <w:t>irreconcilable political systems and antagonistic value systems</w:t>
      </w:r>
      <w:r w:rsidRPr="00D43D13">
        <w:rPr>
          <w:rStyle w:val="StyleUnderline"/>
        </w:rPr>
        <w:t xml:space="preserve">. </w:t>
      </w:r>
      <w:r w:rsidRPr="00D43D13">
        <w:rPr>
          <w:rStyle w:val="StyleUnderline"/>
          <w:highlight w:val="cyan"/>
        </w:rPr>
        <w:t>If we want to get anything done, we must pretend that the elephant isn’t there</w:t>
      </w:r>
      <w:r w:rsidRPr="00D43D13">
        <w:rPr>
          <w:sz w:val="16"/>
        </w:rPr>
        <w:t xml:space="preserve">. President Xi Jinping has made it abundantly clear that his China is not heading in any teleological direction congruent with Western hopes. Xi seems to suggest that China has its own model of development, one that might be described as “Leninist capitalism,” with rather limited protection of individual rights. This is a model with so-called “Chinese characteristics,” which, in the world of human rights, means that China will emphasize collective “welfare rights,” such as the right to a better standard of living, a job, and a freer lifestyle, rather than emphasizing individual rights like freedom of speech, assembly, press, and religion. </w:t>
      </w:r>
      <w:r w:rsidRPr="00D43D13">
        <w:rPr>
          <w:rStyle w:val="Emphasis"/>
          <w:highlight w:val="cyan"/>
        </w:rPr>
        <w:t>But if this is the model, then the United States and China are heading in divergent historical directions</w:t>
      </w:r>
      <w:r w:rsidRPr="00D43D13">
        <w:rPr>
          <w:sz w:val="16"/>
          <w:highlight w:val="cyan"/>
        </w:rPr>
        <w:t xml:space="preserve">. </w:t>
      </w:r>
      <w:r w:rsidRPr="00D43D13">
        <w:rPr>
          <w:rStyle w:val="StyleUnderline"/>
          <w:highlight w:val="cyan"/>
        </w:rPr>
        <w:t>A host of new friction points</w:t>
      </w:r>
      <w:r w:rsidRPr="008F41EA">
        <w:rPr>
          <w:rStyle w:val="StyleUnderline"/>
        </w:rPr>
        <w:t xml:space="preserve"> now </w:t>
      </w:r>
      <w:r w:rsidRPr="00D43D13">
        <w:rPr>
          <w:rStyle w:val="StyleUnderline"/>
          <w:highlight w:val="cyan"/>
        </w:rPr>
        <w:t>center around</w:t>
      </w:r>
      <w:r w:rsidRPr="008F41EA">
        <w:rPr>
          <w:rStyle w:val="StyleUnderline"/>
        </w:rPr>
        <w:t xml:space="preserve"> the abridgement of individual rights in China: arrests of </w:t>
      </w:r>
      <w:r w:rsidRPr="00D43D13">
        <w:rPr>
          <w:rStyle w:val="StyleUnderline"/>
          <w:highlight w:val="cyan"/>
        </w:rPr>
        <w:t>human rights</w:t>
      </w:r>
      <w:r w:rsidRPr="008F41EA">
        <w:rPr>
          <w:rStyle w:val="StyleUnderline"/>
        </w:rPr>
        <w:t xml:space="preserve"> lawyers, growing restrictions on civil society activities, new controls on academic freedom, a more heavily censored media, more limited public dialogue, visas denied to foreign press, and domestic journalists and foreign correspondents suffering more burdensome forms of harassment</w:t>
      </w:r>
      <w:r w:rsidRPr="00D43D13">
        <w:rPr>
          <w:sz w:val="16"/>
        </w:rPr>
        <w:t xml:space="preserve">. These trends grow out of differences in our systems of governance and values. Whether we should confront these differences head on or seek some artful way to set them aside so the two countries can get on with other serious issues of common interest is a question we have hardly dared even think about. </w:t>
      </w:r>
      <w:r w:rsidRPr="00D43D13">
        <w:rPr>
          <w:rStyle w:val="Emphasis"/>
          <w:highlight w:val="cyan"/>
        </w:rPr>
        <w:t>The elephant is still in the room</w:t>
      </w:r>
      <w:r w:rsidRPr="00D43D13">
        <w:rPr>
          <w:sz w:val="16"/>
        </w:rPr>
        <w:t xml:space="preserve">, and the fact that no one knows quite how to address it lays at the root of our human rights disagreements. </w:t>
      </w:r>
      <w:r w:rsidRPr="00D43D13">
        <w:rPr>
          <w:rStyle w:val="StyleUnderline"/>
          <w:highlight w:val="cyan"/>
        </w:rPr>
        <w:t>These differences</w:t>
      </w:r>
      <w:r w:rsidRPr="00D43D13">
        <w:rPr>
          <w:sz w:val="16"/>
        </w:rPr>
        <w:t xml:space="preserve"> often gain such an antagonistic dimension that they not only inhibit our ability to make progress on the rights front, but also </w:t>
      </w:r>
      <w:r w:rsidRPr="00D43D13">
        <w:rPr>
          <w:rStyle w:val="Emphasis"/>
          <w:highlight w:val="cyan"/>
        </w:rPr>
        <w:t>undermine the rest of the U.S.-China relationship</w:t>
      </w:r>
      <w:r w:rsidRPr="00D43D13">
        <w:rPr>
          <w:sz w:val="16"/>
        </w:rPr>
        <w:t>.</w:t>
      </w:r>
    </w:p>
    <w:p w:rsidR="00185EE6" w:rsidRDefault="00185EE6" w:rsidP="00D43D13">
      <w:pPr>
        <w:pStyle w:val="Heading2"/>
      </w:pPr>
      <w:r>
        <w:t>AT: Perms</w:t>
      </w:r>
    </w:p>
    <w:p w:rsidR="00185EE6" w:rsidRDefault="00185EE6" w:rsidP="00D43D13">
      <w:pPr>
        <w:pStyle w:val="Heading3"/>
      </w:pPr>
      <w:r>
        <w:t>AT: Perm – Do The CP</w:t>
      </w:r>
    </w:p>
    <w:p w:rsidR="00D43D13" w:rsidRDefault="00D43D13" w:rsidP="00D43D13">
      <w:pPr>
        <w:pStyle w:val="Heading4"/>
      </w:pPr>
      <w:r>
        <w:t>1) Severance permutations should be rejected because if the permutation doesn’t include all of the plan then it can’t disprove the opportunity costs to the plan that the counterplan demonstrates.  The permutation is severance in three ways</w:t>
      </w:r>
    </w:p>
    <w:p w:rsidR="00D43D13" w:rsidRPr="00D43D13" w:rsidRDefault="00D43D13" w:rsidP="00D43D13">
      <w:pPr>
        <w:pStyle w:val="Heading4"/>
      </w:pPr>
      <w:r>
        <w:t xml:space="preserve">a) </w:t>
      </w:r>
      <w:r w:rsidRPr="00D43D13">
        <w:rPr>
          <w:u w:val="single"/>
        </w:rPr>
        <w:t>Engagement</w:t>
      </w:r>
      <w:r>
        <w:t xml:space="preserve"> – the plan cannot include positive inducements and still be topical</w:t>
      </w:r>
    </w:p>
    <w:p w:rsidR="00185EE6" w:rsidRDefault="00185EE6" w:rsidP="00185EE6">
      <w:r>
        <w:rPr>
          <w:rStyle w:val="Style13ptBold"/>
        </w:rPr>
        <w:t>Celik 11</w:t>
      </w:r>
      <w:r w:rsidRPr="00EE08B2">
        <w:t>, poli</w:t>
      </w:r>
      <w:r>
        <w:t xml:space="preserve"> s</w:t>
      </w:r>
      <w:r w:rsidRPr="00EE08B2">
        <w:t>ci and ir ma at Uppsala University Sweden</w:t>
      </w:r>
      <w:r>
        <w:t xml:space="preserve"> (Arda Can, Economic sanctions and engagement policies, http://www.grin.com/en/e-book/175204/economic-sanctions-and-engagement-policies)</w:t>
      </w:r>
    </w:p>
    <w:p w:rsidR="00185EE6" w:rsidRPr="00EE08B2" w:rsidRDefault="00185EE6" w:rsidP="00185EE6">
      <w:pPr>
        <w:rPr>
          <w:sz w:val="16"/>
        </w:rPr>
      </w:pPr>
      <w:r w:rsidRPr="00EE08B2">
        <w:rPr>
          <w:sz w:val="16"/>
        </w:rPr>
        <w:t xml:space="preserve">Economic engagement policies are strategic integration behaviour which involves with the target state. </w:t>
      </w:r>
      <w:r w:rsidRPr="00AC77A8">
        <w:rPr>
          <w:rStyle w:val="StyleUnderline"/>
        </w:rPr>
        <w:t>Engagement policies differ from other tools</w:t>
      </w:r>
      <w:r w:rsidRPr="00EE08B2">
        <w:rPr>
          <w:sz w:val="16"/>
        </w:rPr>
        <w:t xml:space="preserve"> in Economic Diplomacy. They target to deepen the economic relations to create economic intersection, interconnectness, and mutual dependence and finally seeks economic interdependence. This interdependence serves the sender state to change the political behaviour of target state. However </w:t>
      </w:r>
      <w:r w:rsidRPr="00AC77A8">
        <w:rPr>
          <w:rStyle w:val="Emphasis"/>
        </w:rPr>
        <w:t>they cannot be counted as carrots or inducement tools</w:t>
      </w:r>
      <w:r w:rsidRPr="00EE08B2">
        <w:rPr>
          <w:sz w:val="16"/>
        </w:rPr>
        <w:t>, they focus on long term strategic goals and they are not restricted with short term policy changes.(Kahler&amp;Kastner,2006) They can be unconditional and focus on creating greater economic benefits for both parties. Economic engagement targets to seek deeper economic linkages via promoting institutionalized mutual trade thus mentioned interdependence creates two major concepts. Firstly it builds strong trade partnership to avoid possible militarized and non militarized conflicts. Secondly it gives a leeway to perceive the international political atmosphere from the same and harmonized perspective. Kahler and Kastner define the engagement policies as follows “’It is a policy of deliberate expanding economic ties with and adversary in order to change the behaviour of target state and improve bilateral relations’’.(p523-abstact).It is an intentional economic strategy that expects bigger benefits such as long term economic gains and more importantly; political gains. The main idea behind the engagement motivation is stated by Rosecrance(1977)in a way that ‘’the direct and positive linkage of interests of states where a change in the position of one state affects the position of others in the same direction’’ Although, much of the literature focuses on the effectiveness of economic sanctions, economic engagement strategies have rapidly gained momentum and gathers more and more attention(Kahler&amp;Kastner,2006). Kirshner(2002) states that handful of studies examine the Hirchmanesque effects of economic relations and engagement policies therefore engagement policies are newly emerging alternative strategies against the economic sanctions. This literature is a composition of liberal and realist approaches. Liberals underline that Effectiveness of engagement policies are valid and ascending. On the other hand, Realists criticise the potential of engagement policies and does not give credits to the arguments of engagement strategies.  Liberal Approach Literature of liberal school points out that economic engagement policies are significantly effective tools for sender and target countries. The effectiveness leans on mutual economic and political benefits for both parties.(Garzke et al,2001</w:t>
      </w:r>
      <w:r w:rsidRPr="00EE08B2">
        <w:rPr>
          <w:sz w:val="16"/>
          <w:szCs w:val="16"/>
        </w:rPr>
        <w:t>). Economic</w:t>
      </w:r>
      <w:r w:rsidRPr="00AC77A8">
        <w:rPr>
          <w:rStyle w:val="Emphasis"/>
        </w:rPr>
        <w:t xml:space="preserve"> engagement</w:t>
      </w:r>
      <w:r w:rsidRPr="00EE08B2">
        <w:rPr>
          <w:sz w:val="16"/>
        </w:rPr>
        <w:t xml:space="preserve"> operates with trade mechanisms where sender and target country establish intensified trade thus increase the economic interaction over time. This strategy decreases the potential hostilities and provides mutual gains. Paulson Jr (2008) states that this mechanism </w:t>
      </w:r>
      <w:r w:rsidRPr="00AC77A8">
        <w:rPr>
          <w:rStyle w:val="Emphasis"/>
        </w:rPr>
        <w:t>is highly different from carrots (inducements</w:t>
      </w:r>
      <w:r w:rsidRPr="00AC77A8">
        <w:rPr>
          <w:rStyle w:val="StyleUnderline"/>
        </w:rPr>
        <w:t>). Carrots work quid pro quo in short terms and for narrow goals. Economic engagement intends to develop the target country and</w:t>
      </w:r>
      <w:r w:rsidRPr="00EE08B2">
        <w:rPr>
          <w:sz w:val="16"/>
        </w:rPr>
        <w:t xml:space="preserve"> wants her to </w:t>
      </w:r>
      <w:r w:rsidRPr="00AC77A8">
        <w:rPr>
          <w:rStyle w:val="StyleUnderline"/>
        </w:rPr>
        <w:t xml:space="preserve">be aware of the long term benefits of shared economic goals. </w:t>
      </w:r>
      <w:r w:rsidRPr="00EE08B2">
        <w:rPr>
          <w:sz w:val="16"/>
        </w:rPr>
        <w:t>Sender does not want to contain nor prevent the target country with different policies. Conversely; sender works deliberately to improve the target countries’ Gdp, trade potential, export-import ratios and national income. Sender acts in purpose to reach important goals. First it establishes strong economic ties because economic integration has the capacity to change the political choices and behaviour of target country. Sender state believes in that economic linkages have political transformation potential.(Kroll,1993)</w:t>
      </w:r>
    </w:p>
    <w:p w:rsidR="00185EE6" w:rsidRDefault="00D43D13" w:rsidP="00D43D13">
      <w:pPr>
        <w:pStyle w:val="Heading4"/>
      </w:pPr>
      <w:r>
        <w:t xml:space="preserve">b) </w:t>
      </w:r>
      <w:r w:rsidRPr="00D43D13">
        <w:rPr>
          <w:u w:val="single"/>
        </w:rPr>
        <w:t xml:space="preserve">Certainty </w:t>
      </w:r>
      <w:r>
        <w:t>– Under the counterplan if China says no than the plan doesn’t happen</w:t>
      </w:r>
    </w:p>
    <w:p w:rsidR="00D43D13" w:rsidRPr="00470949" w:rsidRDefault="00D43D13" w:rsidP="00D43D13">
      <w:pPr>
        <w:rPr>
          <w:b/>
          <w:bCs/>
          <w:sz w:val="26"/>
          <w:u w:val="single"/>
        </w:rPr>
      </w:pPr>
      <w:r>
        <w:rPr>
          <w:rStyle w:val="Style13ptBold"/>
        </w:rPr>
        <w:t xml:space="preserve">Nieto 09  </w:t>
      </w:r>
      <w:r>
        <w:t xml:space="preserve">(Judge Henry, Appellate Judge Colorado Court of Appeals, 8-20-2009 People v. Munoz, 240 P.3d 311 (Colo. Ct. App. 2009), </w:t>
      </w:r>
      <w:hyperlink r:id="rId11" w:history="1">
        <w:r>
          <w:rPr>
            <w:rStyle w:val="Hyperlink"/>
          </w:rPr>
          <w:t>http://www.scribd.com/doc/19076662/People-v-Munoz</w:t>
        </w:r>
      </w:hyperlink>
      <w:r>
        <w:t>)</w:t>
      </w:r>
    </w:p>
    <w:p w:rsidR="00D43D13" w:rsidRPr="00BC6374" w:rsidRDefault="00D43D13" w:rsidP="00D43D13">
      <w:pPr>
        <w:rPr>
          <w:sz w:val="16"/>
        </w:rPr>
      </w:pPr>
      <w:r>
        <w:rPr>
          <w:sz w:val="16"/>
        </w:rPr>
        <w:t>“</w:t>
      </w:r>
      <w:r>
        <w:rPr>
          <w:rStyle w:val="StyleUnderline"/>
          <w:highlight w:val="cyan"/>
        </w:rPr>
        <w:t>Should” is “used</w:t>
      </w:r>
      <w:r>
        <w:rPr>
          <w:sz w:val="16"/>
        </w:rPr>
        <w:t xml:space="preserve"> . . . </w:t>
      </w:r>
      <w:r>
        <w:rPr>
          <w:rStyle w:val="StyleUnderline"/>
          <w:highlight w:val="cyan"/>
        </w:rPr>
        <w:t>to express</w:t>
      </w:r>
      <w:r>
        <w:rPr>
          <w:sz w:val="16"/>
        </w:rPr>
        <w:t xml:space="preserve"> duty, </w:t>
      </w:r>
      <w:r>
        <w:rPr>
          <w:rStyle w:val="StyleUnderline"/>
          <w:highlight w:val="cyan"/>
        </w:rPr>
        <w:t>obligation</w:t>
      </w:r>
      <w:r>
        <w:rPr>
          <w:sz w:val="16"/>
        </w:rPr>
        <w:t>, propriety, or expediency.” Webster’s Third New International Dictionary 2104 (2002).</w:t>
      </w:r>
      <w:r>
        <w:rPr>
          <w:rStyle w:val="StyleUnderline"/>
          <w:highlight w:val="cyan"/>
        </w:rPr>
        <w:t>Courts</w:t>
      </w:r>
      <w:r>
        <w:rPr>
          <w:sz w:val="16"/>
        </w:rPr>
        <w:t xml:space="preserve"> interpreting the word in various contexts </w:t>
      </w:r>
      <w:r>
        <w:rPr>
          <w:rStyle w:val="StyleUnderline"/>
          <w:highlight w:val="cyan"/>
        </w:rPr>
        <w:t>have drawn conflicting conclusions, although the weight of authority appears to favor interpreting “should” in an imperative, obligatory sense</w:t>
      </w:r>
      <w:r>
        <w:rPr>
          <w:sz w:val="16"/>
        </w:rPr>
        <w:t xml:space="preserve">. A number of courts, confronted with the question of whether using the word “should” in jury instructions conforms with the Fifth and Sixth Amendment protections governing the reasonable doubt standard, have upheld instructions using the word. In the courts of other states in which a defendant has argued that the word “should” in the reasonable doubt instruction does not sufficiently inform the jury that it is bound to find the defendant not guilty if insufficient proof is submitted at trial, the courts have squarely rejected the argument. They reasoned that the word “conveys a sense of duty and obligation and could not be misunderstood by a jury.” See State v. McCloud, 891 P.2d 324, 335 (Kan. 1995);se e also Tyson v. State, 457 S.E.2d 690, 691-92 (Ga. Ct. App. 1995) (finding argument that “should” is directional but not instructional to be without merit); Commonwealth v. Hammond, 504 A.2d 940, 941-42 (Pa. Super. Ct. 1986). Notably, courts interpreting the word “should” in other types of jury instructions have also found that the word conveys to the jury a sense of duty or obligation and not discretion. In Little v. State, 554 S.W.2d 312, 324 (Ark. 1977), the Arkansas Supreme Court interpreted the word “should” in an instruction on circumstantial evidence as synonymous with the word “must” and rejected the defendant’s argument that the jury may have been misled by the court’s use of the word in the instruction. Similarly, the Missouri Supreme Court rejected a defendant’s argument that the court erred by not using the word “should” in an instruction on witness credibility which used the word “must” because the two words have the same meaning. State v. Rack, 318 S.W.2d 211, 215 (Mo. 1958). In applying a child support statute, </w:t>
      </w:r>
      <w:r>
        <w:rPr>
          <w:rStyle w:val="StyleUnderline"/>
          <w:highlight w:val="cyan"/>
        </w:rPr>
        <w:t>the Arizona Court of Appeals concluded</w:t>
      </w:r>
      <w:r>
        <w:rPr>
          <w:sz w:val="16"/>
        </w:rPr>
        <w:t xml:space="preserve"> that a legislature’s or commission’s use of the word “should” is meant to convey duty or obligation.McNutt v. McNutt, 49 P.3d 300, 306 (Ariz. Ct. App. 2002) (finding </w:t>
      </w:r>
      <w:r>
        <w:rPr>
          <w:rStyle w:val="StyleUnderline"/>
          <w:highlight w:val="cyan"/>
        </w:rPr>
        <w:t>a statute stating</w:t>
      </w:r>
      <w:r>
        <w:rPr>
          <w:sz w:val="16"/>
        </w:rPr>
        <w:t xml:space="preserve"> that child support </w:t>
      </w:r>
      <w:r>
        <w:rPr>
          <w:rStyle w:val="StyleUnderline"/>
          <w:highlight w:val="cyan"/>
        </w:rPr>
        <w:t>expenditures “should” be allocated</w:t>
      </w:r>
      <w:r>
        <w:rPr>
          <w:sz w:val="16"/>
        </w:rPr>
        <w:t xml:space="preserve"> for the purpose of parents’ federal tax exemption </w:t>
      </w:r>
      <w:r>
        <w:rPr>
          <w:rStyle w:val="StyleUnderline"/>
          <w:highlight w:val="cyan"/>
        </w:rPr>
        <w:t>to be mandatory</w:t>
      </w:r>
    </w:p>
    <w:p w:rsidR="00D43D13" w:rsidRDefault="00D43D13" w:rsidP="00D43D13">
      <w:pPr>
        <w:pStyle w:val="Heading4"/>
      </w:pPr>
      <w:r>
        <w:t xml:space="preserve">c) </w:t>
      </w:r>
      <w:r w:rsidRPr="00D43D13">
        <w:rPr>
          <w:u w:val="single"/>
        </w:rPr>
        <w:t>Immediacy</w:t>
      </w:r>
      <w:r>
        <w:t xml:space="preserve"> – Execution of the plan has to happen first which means the permutation has no leverage</w:t>
      </w:r>
    </w:p>
    <w:p w:rsidR="00185EE6" w:rsidRPr="00733BC7" w:rsidRDefault="00185EE6" w:rsidP="00185EE6">
      <w:r>
        <w:rPr>
          <w:rStyle w:val="Style13ptBold"/>
        </w:rPr>
        <w:t>Summer 94</w:t>
      </w:r>
      <w:r>
        <w:rPr>
          <w:rStyle w:val="Heading4Char"/>
        </w:rPr>
        <w:t xml:space="preserve"> </w:t>
      </w:r>
      <w:r w:rsidRPr="00733BC7">
        <w:t>(Justice, Oklahoma Supreme Court, “Kelsey v. Dollarsaver Food Warehouse of Durant”,  http://www.oscn.net/applications/oscn/DeliverDocument.asp?CiteID=20287#marker3fn14)</w:t>
      </w:r>
    </w:p>
    <w:p w:rsidR="00185EE6" w:rsidRPr="00D43D13" w:rsidRDefault="00185EE6" w:rsidP="00185EE6">
      <w:pPr>
        <w:rPr>
          <w:sz w:val="16"/>
        </w:rPr>
      </w:pPr>
      <w:r w:rsidRPr="00733BC7">
        <w:rPr>
          <w:rStyle w:val="StyleUnderline"/>
        </w:rPr>
        <w:t>The legal question to be resolved by the court is wheth</w:t>
      </w:r>
      <w:r>
        <w:rPr>
          <w:rStyle w:val="StyleUnderline"/>
        </w:rPr>
        <w:t xml:space="preserve">er </w:t>
      </w:r>
      <w:r w:rsidRPr="00733BC7">
        <w:rPr>
          <w:rStyle w:val="StyleUnderline"/>
          <w:highlight w:val="cyan"/>
        </w:rPr>
        <w:t>the word "should</w:t>
      </w:r>
      <w:r>
        <w:rPr>
          <w:rStyle w:val="StyleUnderline"/>
        </w:rPr>
        <w:t>"</w:t>
      </w:r>
      <w:r w:rsidRPr="00733BC7">
        <w:rPr>
          <w:rStyle w:val="StyleUnderline"/>
        </w:rPr>
        <w:t xml:space="preserve"> in the May 18 order connotes futurity or </w:t>
      </w:r>
      <w:r w:rsidRPr="00733BC7">
        <w:rPr>
          <w:rStyle w:val="StyleUnderline"/>
          <w:highlight w:val="cyan"/>
        </w:rPr>
        <w:t>may be deemed</w:t>
      </w:r>
      <w:r>
        <w:rPr>
          <w:rStyle w:val="StyleUnderline"/>
        </w:rPr>
        <w:t xml:space="preserve"> a ruling </w:t>
      </w:r>
      <w:r w:rsidRPr="00733BC7">
        <w:rPr>
          <w:rStyle w:val="StyleUnderline"/>
          <w:highlight w:val="cyan"/>
        </w:rPr>
        <w:t>in praesenti</w:t>
      </w:r>
      <w:r>
        <w:rPr>
          <w:rStyle w:val="StyleUnderline"/>
        </w:rPr>
        <w:t>.</w:t>
      </w:r>
      <w:r w:rsidRPr="00733BC7">
        <w:rPr>
          <w:rStyle w:val="StyleUnderline"/>
        </w:rPr>
        <w:t xml:space="preserve"> The answer to this query is not to be </w:t>
      </w:r>
      <w:r>
        <w:rPr>
          <w:rStyle w:val="StyleUnderline"/>
        </w:rPr>
        <w:t>divined from rules of grammar;</w:t>
      </w:r>
      <w:r w:rsidRPr="00733BC7">
        <w:rPr>
          <w:rStyle w:val="StyleUnderline"/>
        </w:rPr>
        <w:t xml:space="preserve"> it must be governed by the age-old practice culture of legal professionals and its immemorial language usage</w:t>
      </w:r>
      <w:r w:rsidRPr="00733BC7">
        <w:rPr>
          <w:sz w:val="16"/>
        </w:rPr>
        <w:t xml:space="preserve">. To determine if the omission (from the critical May 18 entry) of the turgid phrase, "and the same hereby is", (1) makes it an in futuro ruling - i.e., an expression of what the judge will or would do at a later stage - or (2) constitutes an in in praesenti resolution of a disputed law issue, the trial judge's intent must be garnered from the four corners of the entire record.16  </w:t>
      </w:r>
      <w:r w:rsidRPr="00733BC7">
        <w:rPr>
          <w:sz w:val="12"/>
        </w:rPr>
        <w:t>¶</w:t>
      </w:r>
      <w:r w:rsidRPr="00733BC7">
        <w:rPr>
          <w:sz w:val="16"/>
        </w:rPr>
        <w:t xml:space="preserve">5 Nisi prius orders should be so construed as to give effect to every words and every part of the text, with a view to carrying out the evident intent of the judge's direction.17 The order's language ought not to be considered abstractly. The actual meaning intended by the document's signatory should be derived from the context in which the phrase to be interpreted is used.18 When applied to the May 18 memorial, these told canons impel my conclusion that the judge doubtless intended his ruling as an in praesenti resolution of Dollarsaver's quest for judgment n.o.v. Approval of all counsel plainly appears on the face of the critical May 18 entry which is [885 P.2d 1358] signed by the judge.19 True minutes20 of a court neither call for nor bear the approval of the parties' counsel nor the judge's signature. To reject out of hand the view that in this context "should" is impliedly followed by the customary, "and the same hereby is", makes the court once again revert to medieval notions of ritualistic formalism now so thoroughly condemned in national jurisprudence and long abandoned by the statutory policy of this State. [Continues – To Footnote] 14 </w:t>
      </w:r>
      <w:r w:rsidRPr="00733BC7">
        <w:rPr>
          <w:rStyle w:val="StyleUnderline"/>
          <w:highlight w:val="cyan"/>
        </w:rPr>
        <w:t xml:space="preserve">In praesenti </w:t>
      </w:r>
      <w:r w:rsidRPr="00733BC7">
        <w:rPr>
          <w:sz w:val="16"/>
        </w:rPr>
        <w:t xml:space="preserve">means literally "at the present time." BLACK'S LAW DICTIONARY 792 (6th Ed. 1990). In legal parlance the phrase </w:t>
      </w:r>
      <w:r w:rsidRPr="00733BC7">
        <w:rPr>
          <w:rStyle w:val="StyleUnderline"/>
          <w:highlight w:val="cyan"/>
        </w:rPr>
        <w:t>denotes</w:t>
      </w:r>
      <w:r w:rsidRPr="00733BC7">
        <w:rPr>
          <w:sz w:val="16"/>
        </w:rPr>
        <w:t xml:space="preserve"> that which in </w:t>
      </w:r>
      <w:r w:rsidRPr="00733BC7">
        <w:rPr>
          <w:rStyle w:val="StyleUnderline"/>
          <w:highlight w:val="cyan"/>
        </w:rPr>
        <w:t>law is</w:t>
      </w:r>
      <w:r w:rsidRPr="00733BC7">
        <w:rPr>
          <w:sz w:val="16"/>
        </w:rPr>
        <w:t xml:space="preserve"> presently or </w:t>
      </w:r>
      <w:r w:rsidRPr="00733BC7">
        <w:rPr>
          <w:rStyle w:val="StyleUnderline"/>
          <w:highlight w:val="cyan"/>
        </w:rPr>
        <w:t>immediately effective</w:t>
      </w:r>
      <w:r w:rsidRPr="00733BC7">
        <w:rPr>
          <w:sz w:val="16"/>
        </w:rPr>
        <w:t xml:space="preserve">, as </w:t>
      </w:r>
      <w:r w:rsidRPr="00733BC7">
        <w:rPr>
          <w:rStyle w:val="StyleUnderline"/>
          <w:highlight w:val="cyan"/>
        </w:rPr>
        <w:t>opposed to something</w:t>
      </w:r>
      <w:r w:rsidRPr="00733BC7">
        <w:rPr>
          <w:sz w:val="16"/>
        </w:rPr>
        <w:t xml:space="preserve"> that will or would become effective </w:t>
      </w:r>
      <w:r w:rsidRPr="00733BC7">
        <w:rPr>
          <w:rStyle w:val="StyleUnderline"/>
          <w:highlight w:val="cyan"/>
        </w:rPr>
        <w:t>in the future</w:t>
      </w:r>
      <w:r w:rsidRPr="00733BC7">
        <w:rPr>
          <w:rStyle w:val="StyleUnderline"/>
        </w:rPr>
        <w:t xml:space="preserve"> </w:t>
      </w:r>
      <w:r w:rsidRPr="00733BC7">
        <w:rPr>
          <w:sz w:val="16"/>
        </w:rPr>
        <w:t>[in futurol]. See Van Wyck v. Knevals, 106 U.S. 360, 365, 1 S.Ct. 336, 337, 27 L.Ed. 201 (1882).</w:t>
      </w:r>
    </w:p>
    <w:p w:rsidR="00D43D13" w:rsidRPr="00D43D13" w:rsidRDefault="00D43D13" w:rsidP="00D43D13">
      <w:pPr>
        <w:pStyle w:val="Heading4"/>
      </w:pPr>
      <w:r>
        <w:t>2) Leaks undermine the permutations leverage – they know we’ll do it no matter what</w:t>
      </w:r>
    </w:p>
    <w:p w:rsidR="00D43D13" w:rsidRDefault="00D43D13" w:rsidP="00D43D13">
      <w:pPr>
        <w:rPr>
          <w:b/>
          <w:sz w:val="20"/>
        </w:rPr>
      </w:pPr>
      <w:r w:rsidRPr="00184104">
        <w:rPr>
          <w:rStyle w:val="Style13ptBold"/>
        </w:rPr>
        <w:t>Washington Post 09</w:t>
      </w:r>
      <w:r w:rsidRPr="00184104">
        <w:t xml:space="preserve"> (Michael Gerson- November 20, 2009, Obama the undecider, lexisnexis</w:t>
      </w:r>
      <w:r>
        <w:t>)</w:t>
      </w:r>
    </w:p>
    <w:p w:rsidR="00D43D13" w:rsidRPr="00D43D13" w:rsidRDefault="00D43D13" w:rsidP="00D43D13">
      <w:pPr>
        <w:pStyle w:val="Nothing"/>
        <w:rPr>
          <w:sz w:val="16"/>
        </w:rPr>
      </w:pPr>
      <w:r w:rsidRPr="00C71A71">
        <w:rPr>
          <w:rStyle w:val="StyleUnderline"/>
        </w:rPr>
        <w:t>Gates</w:t>
      </w:r>
      <w:r w:rsidRPr="00C71A71">
        <w:rPr>
          <w:sz w:val="16"/>
        </w:rPr>
        <w:t xml:space="preserve"> said he </w:t>
      </w:r>
      <w:r w:rsidRPr="00C71A71">
        <w:rPr>
          <w:rStyle w:val="StyleUnderline"/>
        </w:rPr>
        <w:t>is "appalled by the amount of leaking that has been going on</w:t>
      </w:r>
      <w:r w:rsidRPr="00C71A71">
        <w:rPr>
          <w:sz w:val="16"/>
        </w:rPr>
        <w:t>," which would be, if the culprits are discovered, "a career-ender." Obama  recently added, "I think I am angrier than Bob Gates about it." They should be appalled and angry at the process they created -- as should the rest of the country</w:t>
      </w:r>
      <w:r w:rsidRPr="00C71A71">
        <w:rPr>
          <w:sz w:val="16"/>
          <w:szCs w:val="16"/>
        </w:rPr>
        <w:t>.  Sometimes</w:t>
      </w:r>
      <w:r w:rsidRPr="00C71A71">
        <w:rPr>
          <w:rStyle w:val="StyleUnderline"/>
        </w:rPr>
        <w:t xml:space="preserve"> government leaks are self-serving, reflecting the powerful passion of midlevel functionaries to appear in the know</w:t>
      </w:r>
      <w:r>
        <w:rPr>
          <w:rStyle w:val="CardsFont12pt"/>
        </w:rPr>
        <w:t>.</w:t>
      </w:r>
      <w:r w:rsidRPr="00C71A71">
        <w:rPr>
          <w:sz w:val="16"/>
        </w:rPr>
        <w:t xml:space="preserve"> But </w:t>
      </w:r>
      <w:r w:rsidRPr="00C71A71">
        <w:rPr>
          <w:rStyle w:val="StyleUnderline"/>
        </w:rPr>
        <w:t>leaks</w:t>
      </w:r>
      <w:r w:rsidRPr="00C71A71">
        <w:rPr>
          <w:sz w:val="16"/>
        </w:rPr>
        <w:t xml:space="preserve"> in this process </w:t>
      </w:r>
      <w:r w:rsidRPr="00C71A71">
        <w:rPr>
          <w:rStyle w:val="StyleUnderline"/>
        </w:rPr>
        <w:t xml:space="preserve">have been attempts to rig the outcome of a </w:t>
      </w:r>
      <w:r w:rsidRPr="00C71A71">
        <w:rPr>
          <w:sz w:val="16"/>
          <w:szCs w:val="16"/>
        </w:rPr>
        <w:t>national security</w:t>
      </w:r>
      <w:r w:rsidRPr="00C71A71">
        <w:rPr>
          <w:rStyle w:val="StyleUnderline"/>
        </w:rPr>
        <w:t xml:space="preserve"> decision</w:t>
      </w:r>
      <w:r w:rsidRPr="00C71A71">
        <w:rPr>
          <w:sz w:val="16"/>
        </w:rPr>
        <w:t xml:space="preserve">.   This summer, nameless White House officials began leaking their skepticism of plans for troop increases. Then Gen. Stanley McChrystal's assessment, calling for a more troop-intensive counterinsurgency strategy, was leaked. Then a leak of internal government reviews on the poor state of the Afghan military and police forces. Then a leak from "informed sources" that Obama  had settled on a troop increase of 34,000. Then the leak that Obama  had rejected all the military options on the table and was insisting on refinements. Then the leak of two classified cables from Ambassador Karl Eikenberry, which cautioned against troop increases, leaving McChrystal, according to another nameless source, feeling "stabbed in the back."  The Afghan policy process has resulted in more leaks than Oktoberfest. </w:t>
      </w:r>
      <w:r w:rsidRPr="00C71A71">
        <w:rPr>
          <w:rStyle w:val="StyleUnderline"/>
        </w:rPr>
        <w:t>Leaks are</w:t>
      </w:r>
      <w:r w:rsidRPr="00C71A71">
        <w:rPr>
          <w:sz w:val="16"/>
        </w:rPr>
        <w:t xml:space="preserve"> a form of disloyalty -- </w:t>
      </w:r>
      <w:r w:rsidRPr="00C71A71">
        <w:rPr>
          <w:rStyle w:val="StyleUnderline"/>
        </w:rPr>
        <w:t>an attempt to box in the president</w:t>
      </w:r>
      <w:r w:rsidRPr="00C71A71">
        <w:rPr>
          <w:sz w:val="16"/>
        </w:rPr>
        <w:t xml:space="preserve"> of the United States, </w:t>
      </w:r>
      <w:r w:rsidRPr="00C71A71">
        <w:rPr>
          <w:rStyle w:val="StyleUnderline"/>
        </w:rPr>
        <w:t>a mini-coup in which unelected officials attempt to substitute their judgment for the president's. Leaks increase tension and anger</w:t>
      </w:r>
      <w:r w:rsidRPr="00C71A71">
        <w:rPr>
          <w:sz w:val="16"/>
        </w:rPr>
        <w:t>, then leave the losing side in a debate publicly humiliated and perhaps alienated from the outcome. Depending on that outcome, Obama  will be vulnerable to charges of buckling to military pressure or disregarding the advice of his commanders.</w:t>
      </w:r>
    </w:p>
    <w:p w:rsidR="00185EE6" w:rsidRDefault="00185EE6" w:rsidP="00185EE6">
      <w:pPr>
        <w:pStyle w:val="Heading3"/>
      </w:pPr>
      <w:r>
        <w:t>AT: Perm – Do Both</w:t>
      </w:r>
    </w:p>
    <w:p w:rsidR="001C2B53" w:rsidRPr="00D43D13" w:rsidRDefault="00D43D13" w:rsidP="00D43D13">
      <w:pPr>
        <w:pStyle w:val="Heading4"/>
      </w:pPr>
      <w:r>
        <w:t xml:space="preserve">Doing the plan and conditioning the plan sends conflicting messages that eliminates all incentives for human rights reform </w:t>
      </w:r>
    </w:p>
    <w:p w:rsidR="001C2B53" w:rsidRDefault="001C2B53" w:rsidP="001C2B53">
      <w:r w:rsidRPr="00034204">
        <w:rPr>
          <w:rStyle w:val="Style13ptBold"/>
        </w:rPr>
        <w:t>Bequelin 13</w:t>
      </w:r>
      <w:r w:rsidRPr="00034204">
        <w:t>, East Asia Director at Amnesty International (Nicholas, Can the U.S. Help Advance Human Rights in China?, www.theatlantic.com/china/archive/2013/06/can-the-us-help-advance-human-rights-in-china/276841/</w:t>
      </w:r>
      <w:r>
        <w:t>)</w:t>
      </w:r>
    </w:p>
    <w:p w:rsidR="001C2B53" w:rsidRPr="00034204" w:rsidRDefault="001C2B53" w:rsidP="001C2B53">
      <w:pPr>
        <w:rPr>
          <w:sz w:val="16"/>
        </w:rPr>
      </w:pPr>
      <w:r w:rsidRPr="00034204">
        <w:rPr>
          <w:sz w:val="16"/>
        </w:rPr>
        <w:t xml:space="preserve">But such progress comes at a high price, especially for activists, and the question that U.S. policy makers face is whether the U.S. should stand by Chinese people who are pushing their government to pay more respect to fundamental rights and freedoms, or whether it should ignore them. It seems to me, irrespective of the issue of moral imperatives, that it is clearly in the U.S. national interest that China inches towards a more open and less repressive system of government than it has at present. The other approach, </w:t>
      </w:r>
      <w:r w:rsidRPr="00034204">
        <w:rPr>
          <w:rStyle w:val="StyleUnderline"/>
        </w:rPr>
        <w:t>a form of engagement that mutes human rights</w:t>
      </w:r>
      <w:r w:rsidRPr="00034204">
        <w:rPr>
          <w:sz w:val="16"/>
        </w:rPr>
        <w:t xml:space="preserve">, clearly </w:t>
      </w:r>
      <w:r w:rsidRPr="00034204">
        <w:rPr>
          <w:rStyle w:val="StyleUnderline"/>
        </w:rPr>
        <w:t>has failed to yield any results</w:t>
      </w:r>
      <w:r w:rsidRPr="00034204">
        <w:rPr>
          <w:sz w:val="16"/>
        </w:rPr>
        <w:t xml:space="preserve"> in the past two and a half decades. While this approach styled itself as being "realist" (as opposed to the supposed "idealism" of human rights proponents) it is fairly clear today that </w:t>
      </w:r>
      <w:r w:rsidRPr="00034204">
        <w:rPr>
          <w:rStyle w:val="StyleUnderline"/>
        </w:rPr>
        <w:t>the actual realists were those who predicted that such a low level of human rights engagement would yield nothing and even encourage the Chinese government in its repressive ways</w:t>
      </w:r>
      <w:r w:rsidRPr="00034204">
        <w:rPr>
          <w:sz w:val="16"/>
        </w:rPr>
        <w:t xml:space="preserve">. </w:t>
      </w:r>
      <w:r w:rsidRPr="00034204">
        <w:rPr>
          <w:rStyle w:val="Emphasis"/>
        </w:rPr>
        <w:t>The keys to effective promotion of the human rights agenda in the U.S.-China relationship are relatively straightforward</w:t>
      </w:r>
      <w:r w:rsidRPr="00034204">
        <w:rPr>
          <w:sz w:val="16"/>
        </w:rPr>
        <w:t xml:space="preserve">: First, what is most important is for the United States to set the best possible example. The past few years have been problematic in this respect, with issues ranging from the legality of the Iraq war to Abu Ghraib to the C.I.A. renditions. Second, </w:t>
      </w:r>
      <w:r w:rsidRPr="00034204">
        <w:rPr>
          <w:rStyle w:val="StyleUnderline"/>
        </w:rPr>
        <w:t>the U.S. government needs to</w:t>
      </w:r>
      <w:r w:rsidRPr="00034204">
        <w:rPr>
          <w:sz w:val="16"/>
        </w:rPr>
        <w:t xml:space="preserve"> be consistent in the way it raises its concerns on human rights, and </w:t>
      </w:r>
      <w:r w:rsidRPr="00034204">
        <w:rPr>
          <w:rStyle w:val="StyleUnderline"/>
        </w:rPr>
        <w:t>not be shy to use vocal diplomacy</w:t>
      </w:r>
      <w:r w:rsidRPr="00034204">
        <w:rPr>
          <w:sz w:val="16"/>
        </w:rPr>
        <w:t xml:space="preserve"> when private diplomacy yields no result. </w:t>
      </w:r>
      <w:r w:rsidRPr="00034204">
        <w:rPr>
          <w:rStyle w:val="StyleUnderline"/>
        </w:rPr>
        <w:t xml:space="preserve">Too often, the U.S. is sending </w:t>
      </w:r>
      <w:r w:rsidRPr="00E616E1">
        <w:rPr>
          <w:rStyle w:val="Emphasis"/>
        </w:rPr>
        <w:t>conflicting messages</w:t>
      </w:r>
      <w:r w:rsidRPr="00034204">
        <w:rPr>
          <w:rStyle w:val="StyleUnderline"/>
        </w:rPr>
        <w:t>, one day stressing its attachment to universal human rights norms, and the next stating that the U.S. and China "agree to disagree" on a range of issues, including human rights. This undermines the universality of human rights</w:t>
      </w:r>
      <w:r w:rsidRPr="00034204">
        <w:rPr>
          <w:sz w:val="16"/>
        </w:rPr>
        <w:t xml:space="preserve">.  Third, </w:t>
      </w:r>
      <w:r w:rsidRPr="00034204">
        <w:rPr>
          <w:rStyle w:val="Emphasis"/>
        </w:rPr>
        <w:t>the U.S. must mainstream human rights perspectives across</w:t>
      </w:r>
      <w:r w:rsidRPr="00034204">
        <w:rPr>
          <w:sz w:val="16"/>
        </w:rPr>
        <w:t xml:space="preserve"> the full spectrum of </w:t>
      </w:r>
      <w:r w:rsidRPr="00034204">
        <w:rPr>
          <w:rStyle w:val="Emphasis"/>
        </w:rPr>
        <w:t>its engagement with China.</w:t>
      </w:r>
      <w:r w:rsidRPr="00034204">
        <w:rPr>
          <w:sz w:val="16"/>
        </w:rPr>
        <w:t xml:space="preserve"> </w:t>
      </w:r>
      <w:r w:rsidRPr="00034204">
        <w:rPr>
          <w:rStyle w:val="StyleUnderline"/>
        </w:rPr>
        <w:t xml:space="preserve">The compartmentalization of human rights as a minor rubric of diplomacy is bound to fail, because the Chinese side knows human rights have </w:t>
      </w:r>
      <w:r w:rsidRPr="00034204">
        <w:rPr>
          <w:rStyle w:val="Emphasis"/>
        </w:rPr>
        <w:t>no bearings</w:t>
      </w:r>
      <w:r w:rsidRPr="00034204">
        <w:rPr>
          <w:rStyle w:val="StyleUnderline"/>
        </w:rPr>
        <w:t xml:space="preserve"> on other aspects of the bilateral relationship</w:t>
      </w:r>
      <w:r w:rsidRPr="00034204">
        <w:rPr>
          <w:sz w:val="16"/>
        </w:rPr>
        <w:t>. The business environment for U.S. companies operating in China is directly linked to issues intimately connected to human rights, such as the elastic character of China's state secrecy laws or the introduction of provisions in the criminal law that allows for secret detention by the police.</w:t>
      </w:r>
    </w:p>
    <w:p w:rsidR="001C2B53" w:rsidRPr="00C42CBF" w:rsidRDefault="00C42CBF" w:rsidP="00C42CBF">
      <w:pPr>
        <w:pStyle w:val="Heading4"/>
      </w:pPr>
      <w:r w:rsidRPr="00C42CBF">
        <w:t xml:space="preserve">Consistency and clarity </w:t>
      </w:r>
      <w:r>
        <w:t>are key to effective human rights pressure on China</w:t>
      </w:r>
    </w:p>
    <w:p w:rsidR="00A834FC" w:rsidRDefault="00A834FC" w:rsidP="00A834FC">
      <w:r w:rsidRPr="00A360CD">
        <w:rPr>
          <w:rStyle w:val="Style13ptBold"/>
        </w:rPr>
        <w:t>HRF 12</w:t>
      </w:r>
      <w:r w:rsidRPr="00A360CD">
        <w:t xml:space="preserve">, Human Rights First is a nonprofit, nonpartisan human rights organization </w:t>
      </w:r>
      <w:r>
        <w:t>(HOW TO INTEGRATE HUMAN RIGHTS INTO U.S. – CHINA RELATIONS—A HUMAN RIGHTS FIRST BLUEPRINT, https://www.ciaonet.org/attachments/24330/uploads)</w:t>
      </w:r>
    </w:p>
    <w:p w:rsidR="00A834FC" w:rsidRDefault="00A834FC" w:rsidP="00A834FC">
      <w:pPr>
        <w:rPr>
          <w:rStyle w:val="StyleUnderline"/>
        </w:rPr>
      </w:pPr>
      <w:r w:rsidRPr="008A1CC2">
        <w:rPr>
          <w:rStyle w:val="StyleUnderline"/>
        </w:rPr>
        <w:t>Under the Obama Administration, human rights have remained a contentious issue on the U.S. agenda with China</w:t>
      </w:r>
      <w:r w:rsidRPr="00D43D13">
        <w:rPr>
          <w:sz w:val="16"/>
        </w:rPr>
        <w:t xml:space="preserve">. Administration officials, including the president, have pressed Chinese officials publicly and privately on a variety of issues, including free speech, Internet freedoms, and policies toward the Tibetan people, as well as raising cases of specific activists and human rights defenders. The annual Human Rights Dialogue with China, which was suspended by the Chinese for nearly four years during the Bush Administration, has restarted. While the State Department maintains the lead on human rights issues, other agencies such as the Departments of Labor and Justice have been brought into the dialogue. At the grassroots level, the administration has continued to fund a broad array of programs in the areas of democracy, rule of law, civil society development, sustainable development, environmental protection, cultural preservation in Tibet, and health. Notwithstanding these efforts, </w:t>
      </w:r>
      <w:r w:rsidRPr="008A1CC2">
        <w:rPr>
          <w:rStyle w:val="StyleUnderline"/>
        </w:rPr>
        <w:t>the administration has struggled to define the place of human rights on the larger agenda with China. It</w:t>
      </w:r>
      <w:r w:rsidRPr="00D43D13">
        <w:rPr>
          <w:sz w:val="16"/>
        </w:rPr>
        <w:t xml:space="preserve"> came into office </w:t>
      </w:r>
      <w:r w:rsidRPr="008A1CC2">
        <w:rPr>
          <w:rStyle w:val="StyleUnderline"/>
        </w:rPr>
        <w:t>determined to have,</w:t>
      </w:r>
      <w:r w:rsidRPr="00D43D13">
        <w:rPr>
          <w:sz w:val="16"/>
        </w:rPr>
        <w:t xml:space="preserve"> as Secretary Clinton put it, </w:t>
      </w:r>
      <w:r w:rsidRPr="008A1CC2">
        <w:rPr>
          <w:rStyle w:val="StyleUnderline"/>
        </w:rPr>
        <w:t>a “positive and cooperative relationship with China” in order to elicit Chinese cooperation on a panoply of global and bilateral issues. To this end, the administration signaled</w:t>
      </w:r>
      <w:r w:rsidRPr="00D43D13">
        <w:rPr>
          <w:sz w:val="16"/>
        </w:rPr>
        <w:t xml:space="preserve"> throughout its first year </w:t>
      </w:r>
      <w:r w:rsidRPr="008A1CC2">
        <w:rPr>
          <w:rStyle w:val="StyleUnderline"/>
        </w:rPr>
        <w:t>that cooperation with China would take precedence over human rights</w:t>
      </w:r>
      <w:r w:rsidRPr="00D43D13">
        <w:rPr>
          <w:sz w:val="16"/>
        </w:rPr>
        <w:t xml:space="preserve">. However, it gradually stepped back from this careful approach when it became clear by the end of 2010 that Chinese cooperation on other issues was not forthcoming. The policy reversal was manifest in President Obama’s meeting with the Dalai Lama, which had been previously postponed; the administration’s outspokenness on the detention of human rights activist Liu Xiaobo; the president’s remarks in his state summit in 2011 with Chinese President Hu Jintao; and in the Chen Guangcheng case. In so doing, the administration sent a clear signal to Chinese leaders of the importance the United States places on human rights and those in China who are risking their lives and that of their families to advocate for them Human Rights First applauds this elevation of the human rights issue. Now </w:t>
      </w:r>
      <w:r w:rsidRPr="008A1CC2">
        <w:rPr>
          <w:rStyle w:val="StyleUnderline"/>
        </w:rPr>
        <w:t xml:space="preserve">the Obama Administration should strive for consistency and clarity on this issue, and move forward with an unequivocal commitment to preserving and advancing human rights on the larger U.S.-China agenda. The tools already exist; what lies ahead requires resolve to push forward with the promotion of human rights even as the strategic calculus may change. </w:t>
      </w:r>
    </w:p>
    <w:p w:rsidR="00016D55" w:rsidRPr="00CF1A09" w:rsidRDefault="00C42CBF" w:rsidP="00016D55">
      <w:pPr>
        <w:pStyle w:val="Heading4"/>
      </w:pPr>
      <w:r>
        <w:t>Doing the plan at the same time we condition the plan makes the US look like its backing down</w:t>
      </w:r>
    </w:p>
    <w:p w:rsidR="00016D55" w:rsidRPr="00CF1A09" w:rsidRDefault="00016D55" w:rsidP="00016D55">
      <w:r w:rsidRPr="00CF1A09">
        <w:rPr>
          <w:rStyle w:val="Style13ptBold"/>
        </w:rPr>
        <w:t>Eisendrath 97</w:t>
      </w:r>
      <w:r w:rsidRPr="00CF1A09">
        <w:t>. Craig Eisendrath is Senior Fellow at the Center for International Policy in Washington, D.C. [“Can U.S. foreign policy afford morality? It must! Horror: The human abuse policies of China and other totalitarian states are ,,susceptible to pressure - if it's tough and consistent.” Baltimore Sun February 02, 1997 URL: http://articles.baltimoresun.com/1997-02-02/news/1997033025_1_cultural-revolution-mao-chinese-history/2]</w:t>
      </w:r>
    </w:p>
    <w:p w:rsidR="00185EE6" w:rsidRPr="00C42CBF" w:rsidRDefault="00016D55" w:rsidP="00185EE6">
      <w:pPr>
        <w:rPr>
          <w:b/>
          <w:u w:val="single"/>
        </w:rPr>
      </w:pPr>
      <w:r w:rsidRPr="00CF1A09">
        <w:rPr>
          <w:sz w:val="16"/>
        </w:rPr>
        <w:t xml:space="preserve">When one looks today for democracy and human rights in North or South Korea or in Indonesia, however, it is difficult to take much comfort. Nor can one blandly contemplate millions rotting in Chinese jails, massive slave labor, the brutal occupation of Tibet and the suppression of free speech, labor unions and political representation, for one or two generations. </w:t>
      </w:r>
      <w:r w:rsidRPr="00CF1A09">
        <w:rPr>
          <w:rStyle w:val="StyleUnderline"/>
        </w:rPr>
        <w:t>Even if Congress and the Clinton administration, balancing human rights concerns with economic and corporate interests, refuse to use withdrawal of Most Favored Nation status as a credible threat, they must greatly increase pressure on the Chinese on human rights.</w:t>
      </w:r>
      <w:r w:rsidRPr="00CF1A09">
        <w:rPr>
          <w:sz w:val="16"/>
        </w:rPr>
        <w:t xml:space="preserve"> </w:t>
      </w:r>
      <w:r w:rsidRPr="00CF1A09">
        <w:rPr>
          <w:rStyle w:val="StyleUnderline"/>
        </w:rPr>
        <w:t>The United States has backed down '' consistently, erratically dropped issues, and sometimes not even bothered to monitor compliance when the Chinese have made human rights concessions. We have become so weak on human rights that the Chinese seem to delight in humiliating us.</w:t>
      </w:r>
      <w:r w:rsidRPr="00CF1A09">
        <w:rPr>
          <w:sz w:val="16"/>
        </w:rPr>
        <w:t xml:space="preserve"> One example is their harsh sentencing of dissidents during United States Secretary of State Warren Christopher's visit. Consistent pressure </w:t>
      </w:r>
      <w:r w:rsidRPr="00CF1A09">
        <w:rPr>
          <w:rStyle w:val="StyleUnderline"/>
        </w:rPr>
        <w:t>But we are far from powerless. When the United States threatened China with higher tariffs and stuck to its guns in negotiations over intellectual property and textiles, it won economic concessions. This bargaining power can and should be used to maintain consistent pressure on the Chinese on human rights issues as well</w:t>
      </w:r>
      <w:r w:rsidRPr="00CF1A09">
        <w:rPr>
          <w:sz w:val="16"/>
        </w:rPr>
        <w:t xml:space="preserve">. </w:t>
      </w:r>
      <w:r w:rsidRPr="00CF1A09">
        <w:rPr>
          <w:rStyle w:val="StyleUnderline"/>
        </w:rPr>
        <w:t>The United States also has political leverage, despite its need for cooperation with China in the Far East and in the United Nations.</w:t>
      </w:r>
      <w:r w:rsidRPr="00CF1A09">
        <w:rPr>
          <w:sz w:val="16"/>
        </w:rPr>
        <w:t xml:space="preserve"> A current bargaining chip is a proposed U.S.-China summit, which the Chinese deeply desire. </w:t>
      </w:r>
      <w:r w:rsidRPr="00CF1A09">
        <w:rPr>
          <w:rStyle w:val="StyleUnderline"/>
        </w:rPr>
        <w:t>What U.S. negotiators cannot do is continue to target particular individual rights abuses and then drop them, as this exposes the individuals involved to dangerous recriminations.</w:t>
      </w:r>
    </w:p>
    <w:p w:rsidR="00185EE6" w:rsidRDefault="00185EE6" w:rsidP="00C42CBF">
      <w:pPr>
        <w:pStyle w:val="Heading2"/>
      </w:pPr>
      <w:r>
        <w:t xml:space="preserve">Net Benefit – </w:t>
      </w:r>
      <w:r w:rsidR="00A834FC">
        <w:t>HR Promotion</w:t>
      </w:r>
    </w:p>
    <w:p w:rsidR="006224C8" w:rsidRDefault="006E426F" w:rsidP="009B68F1">
      <w:pPr>
        <w:pStyle w:val="Heading3"/>
      </w:pPr>
      <w:r>
        <w:t>HR Pressure on China key to Global HR Promotion</w:t>
      </w:r>
    </w:p>
    <w:p w:rsidR="006224C8" w:rsidRDefault="006224C8" w:rsidP="006224C8">
      <w:pPr>
        <w:pStyle w:val="Heading4"/>
      </w:pPr>
      <w:r>
        <w:t>China human rights reforms key to global human rights – prevents international conflict</w:t>
      </w:r>
    </w:p>
    <w:p w:rsidR="006224C8" w:rsidRDefault="006224C8" w:rsidP="006224C8">
      <w:r w:rsidRPr="00034204">
        <w:rPr>
          <w:rStyle w:val="Style13ptBold"/>
        </w:rPr>
        <w:t>Nathan 13</w:t>
      </w:r>
      <w:r w:rsidRPr="00034204">
        <w:t>, Poli Sci Prof at Columbia (Andrew, Can the U.S. Help Advance Human Rights in China?, www.theatlantic.com/china/archive/2013/06/can-the-us-help-advance-human-rights-in-china/276841/</w:t>
      </w:r>
      <w:r>
        <w:t>)</w:t>
      </w:r>
    </w:p>
    <w:p w:rsidR="006224C8" w:rsidRPr="006224C8" w:rsidRDefault="006224C8" w:rsidP="006224C8">
      <w:pPr>
        <w:rPr>
          <w:rStyle w:val="Emphasis"/>
        </w:rPr>
      </w:pPr>
      <w:r w:rsidRPr="006224C8">
        <w:rPr>
          <w:sz w:val="16"/>
        </w:rPr>
        <w:t xml:space="preserve">We should remind our politicians that promoting </w:t>
      </w:r>
      <w:r w:rsidRPr="006224C8">
        <w:rPr>
          <w:rStyle w:val="StyleUnderline"/>
        </w:rPr>
        <w:t>China's adherence to universal human rights norms is</w:t>
      </w:r>
      <w:r w:rsidRPr="006224C8">
        <w:rPr>
          <w:sz w:val="16"/>
        </w:rPr>
        <w:t xml:space="preserve"> not just a matter of moral idealism, but also </w:t>
      </w:r>
      <w:r w:rsidRPr="006224C8">
        <w:rPr>
          <w:rStyle w:val="StyleUnderline"/>
        </w:rPr>
        <w:t>a matter of sound strategy</w:t>
      </w:r>
      <w:r w:rsidRPr="006224C8">
        <w:rPr>
          <w:sz w:val="16"/>
        </w:rPr>
        <w:t xml:space="preserve">. First, everyone will feel safer as businesspeople, scholars, and tourists when China has rule of law, and this includes not only Americans but other foreigners and Chinese as well. Second, </w:t>
      </w:r>
      <w:r w:rsidRPr="006224C8">
        <w:rPr>
          <w:rStyle w:val="StyleUnderline"/>
        </w:rPr>
        <w:t>China's strategic intentions will be more transparent if they are shaped in an open political process, and this will reduce suspicion of China by all of China's neighbors and the U.S., which also will be good for China itself</w:t>
      </w:r>
      <w:r w:rsidRPr="006224C8">
        <w:rPr>
          <w:sz w:val="16"/>
        </w:rPr>
        <w:t xml:space="preserve">. Third, China will be more stable politically once the regime is grounded in the consent of the people, and a stable and prosperous China is in the interests of the rest of the world. Finally, </w:t>
      </w:r>
      <w:r w:rsidRPr="006224C8">
        <w:rPr>
          <w:rStyle w:val="StyleUnderline"/>
        </w:rPr>
        <w:t>a world with a robust set of international norms and institutions that regulate fields such as</w:t>
      </w:r>
      <w:r w:rsidRPr="006224C8">
        <w:rPr>
          <w:sz w:val="16"/>
        </w:rPr>
        <w:t xml:space="preserve"> trade, investment, the environment, arms control, and </w:t>
      </w:r>
      <w:r w:rsidRPr="006224C8">
        <w:rPr>
          <w:rStyle w:val="StyleUnderline"/>
        </w:rPr>
        <w:t>human rights will be a more predictable and peaceful world, where conflicts of interest can be sorted out and common interests advanced in reliable ways</w:t>
      </w:r>
      <w:r w:rsidRPr="006224C8">
        <w:rPr>
          <w:rStyle w:val="Emphasis"/>
        </w:rPr>
        <w:t>. Such a world cannot be built without the full participation of a rising great power like China.</w:t>
      </w:r>
    </w:p>
    <w:p w:rsidR="001C2B53" w:rsidRPr="00CF1A09" w:rsidRDefault="00C42CBF" w:rsidP="001C2B53">
      <w:pPr>
        <w:pStyle w:val="Heading4"/>
      </w:pPr>
      <w:r>
        <w:t>Human rights pressure on China is key to galvanize global human rights movements</w:t>
      </w:r>
    </w:p>
    <w:p w:rsidR="001C2B53" w:rsidRPr="00CF1A09" w:rsidRDefault="001C2B53" w:rsidP="001C2B53">
      <w:r w:rsidRPr="00CF1A09">
        <w:rPr>
          <w:rStyle w:val="Style13ptBold"/>
        </w:rPr>
        <w:t>Roth 11</w:t>
      </w:r>
      <w:r w:rsidRPr="00CF1A09">
        <w:t xml:space="preserve"> </w:t>
      </w:r>
      <w:r w:rsidRPr="00C42CBF">
        <w:t xml:space="preserve">(Kenneth, executive director at the Human Rights Watch, "World Report 2011: A Facade of Action", </w:t>
      </w:r>
      <w:hyperlink r:id="rId12" w:history="1">
        <w:r w:rsidRPr="00C42CBF">
          <w:rPr>
            <w:rStyle w:val="Hyperlink"/>
          </w:rPr>
          <w:t>http://www.hrw.org/world-report-2011/world-report-2011-facade-action</w:t>
        </w:r>
      </w:hyperlink>
      <w:r w:rsidRPr="00C42CBF">
        <w:t>) RR</w:t>
      </w:r>
    </w:p>
    <w:p w:rsidR="00C42CBF" w:rsidRPr="00C42CBF" w:rsidRDefault="001C2B53" w:rsidP="006E426F">
      <w:pPr>
        <w:rPr>
          <w:rStyle w:val="Emphasis"/>
        </w:rPr>
      </w:pPr>
      <w:r w:rsidRPr="00C42CBF">
        <w:rPr>
          <w:rStyle w:val="StyleUnderline"/>
          <w:highlight w:val="cyan"/>
        </w:rPr>
        <w:t>There is</w:t>
      </w:r>
      <w:r w:rsidRPr="00C42CBF">
        <w:rPr>
          <w:sz w:val="14"/>
        </w:rPr>
        <w:t xml:space="preserve"> often </w:t>
      </w:r>
      <w:r w:rsidRPr="00C42CBF">
        <w:rPr>
          <w:rStyle w:val="StyleUnderline"/>
          <w:highlight w:val="cyan"/>
        </w:rPr>
        <w:t>a degree of rationality in a government's decision to violate human rights</w:t>
      </w:r>
      <w:r w:rsidRPr="00C42CBF">
        <w:rPr>
          <w:sz w:val="14"/>
          <w:highlight w:val="cyan"/>
        </w:rPr>
        <w:t>.</w:t>
      </w:r>
      <w:r w:rsidRPr="00C42CBF">
        <w:rPr>
          <w:rStyle w:val="StyleUnderline"/>
          <w:highlight w:val="cyan"/>
        </w:rPr>
        <w:t xml:space="preserve"> The government might fear</w:t>
      </w:r>
      <w:r w:rsidRPr="00CF1A09">
        <w:rPr>
          <w:rStyle w:val="StyleUnderline"/>
        </w:rPr>
        <w:t xml:space="preserve"> that permitting greater </w:t>
      </w:r>
      <w:r w:rsidRPr="00C42CBF">
        <w:rPr>
          <w:rStyle w:val="StyleUnderline"/>
          <w:highlight w:val="cyan"/>
        </w:rPr>
        <w:t>freedom would</w:t>
      </w:r>
      <w:r w:rsidRPr="00CF1A09">
        <w:rPr>
          <w:rStyle w:val="StyleUnderline"/>
        </w:rPr>
        <w:t xml:space="preserve"> encourage people to join together in voicing discontent and</w:t>
      </w:r>
      <w:r w:rsidRPr="00C42CBF">
        <w:rPr>
          <w:sz w:val="14"/>
        </w:rPr>
        <w:t xml:space="preserve"> thus </w:t>
      </w:r>
      <w:r w:rsidRPr="00C42CBF">
        <w:rPr>
          <w:rStyle w:val="StyleUnderline"/>
          <w:highlight w:val="cyan"/>
        </w:rPr>
        <w:t>jeopardize its grip on power</w:t>
      </w:r>
      <w:r w:rsidRPr="00C42CBF">
        <w:rPr>
          <w:sz w:val="14"/>
        </w:rPr>
        <w:t xml:space="preserve">. Or abusive leaders might worry that devoting resources to the impoverished would compromise their ability to enrich themselves and their cronies. </w:t>
      </w:r>
      <w:r w:rsidRPr="00C42CBF">
        <w:rPr>
          <w:rStyle w:val="Emphasis"/>
          <w:highlight w:val="cyan"/>
        </w:rPr>
        <w:t>International pressure can change that calculus</w:t>
      </w:r>
      <w:r w:rsidRPr="00CF1A09">
        <w:rPr>
          <w:rStyle w:val="StyleUnderline"/>
        </w:rPr>
        <w:t>. Whether exposing or condemning abuses</w:t>
      </w:r>
      <w:r w:rsidRPr="00C42CBF">
        <w:rPr>
          <w:sz w:val="14"/>
        </w:rPr>
        <w:t xml:space="preserve">, conditioning access to military aid or budgetary support on ending them, imposing targeted sanctions on individual abusers, </w:t>
      </w:r>
      <w:r w:rsidRPr="00CF1A09">
        <w:rPr>
          <w:rStyle w:val="StyleUnderline"/>
        </w:rPr>
        <w:t>or</w:t>
      </w:r>
      <w:r w:rsidRPr="00C42CBF">
        <w:rPr>
          <w:sz w:val="14"/>
        </w:rPr>
        <w:t xml:space="preserve"> even </w:t>
      </w:r>
      <w:r w:rsidRPr="00CF1A09">
        <w:rPr>
          <w:rStyle w:val="StyleUnderline"/>
        </w:rPr>
        <w:t>calling for prosecution and punishment of those responsible, public pressure raises the cost of violating human rights.</w:t>
      </w:r>
      <w:r w:rsidRPr="00C42CBF">
        <w:rPr>
          <w:sz w:val="14"/>
        </w:rPr>
        <w:t xml:space="preserve"> </w:t>
      </w:r>
      <w:r w:rsidRPr="00C42CBF">
        <w:rPr>
          <w:rStyle w:val="StyleUnderline"/>
          <w:highlight w:val="cyan"/>
        </w:rPr>
        <w:t>It discourages further oppression, signaling that violations cannot continue cost-free</w:t>
      </w:r>
      <w:r w:rsidRPr="00CF1A09">
        <w:rPr>
          <w:rStyle w:val="StyleUnderline"/>
        </w:rPr>
        <w:t>.</w:t>
      </w:r>
      <w:r w:rsidRPr="00C42CBF">
        <w:rPr>
          <w:sz w:val="14"/>
        </w:rPr>
        <w:t xml:space="preserve"> All </w:t>
      </w:r>
      <w:r w:rsidRPr="00CF1A09">
        <w:rPr>
          <w:rStyle w:val="StyleUnderline"/>
        </w:rPr>
        <w:t xml:space="preserve">governments have a duty to exert such pressure. </w:t>
      </w:r>
      <w:r w:rsidRPr="00C42CBF">
        <w:rPr>
          <w:rStyle w:val="StyleUnderline"/>
          <w:highlight w:val="cyan"/>
        </w:rPr>
        <w:t>A commitment to human rights requires</w:t>
      </w:r>
      <w:r w:rsidRPr="00CF1A09">
        <w:rPr>
          <w:rStyle w:val="StyleUnderline"/>
        </w:rPr>
        <w:t xml:space="preserve"> not only upholding them at home but also </w:t>
      </w:r>
      <w:r w:rsidRPr="00C42CBF">
        <w:rPr>
          <w:rStyle w:val="StyleUnderline"/>
          <w:highlight w:val="cyan"/>
        </w:rPr>
        <w:t>using available</w:t>
      </w:r>
      <w:r w:rsidRPr="00CF1A09">
        <w:rPr>
          <w:rStyle w:val="StyleUnderline"/>
        </w:rPr>
        <w:t xml:space="preserve"> and appropriate </w:t>
      </w:r>
      <w:r w:rsidRPr="00C42CBF">
        <w:rPr>
          <w:rStyle w:val="StyleUnderline"/>
          <w:highlight w:val="cyan"/>
        </w:rPr>
        <w:t>tools to convince other governments to respect them as well</w:t>
      </w:r>
      <w:r w:rsidRPr="00CF1A09">
        <w:rPr>
          <w:rStyle w:val="StyleUnderline"/>
        </w:rPr>
        <w:t>.</w:t>
      </w:r>
      <w:r w:rsidRPr="00C42CBF">
        <w:rPr>
          <w:sz w:val="14"/>
        </w:rPr>
        <w:t xml:space="preserve"> </w:t>
      </w:r>
      <w:r w:rsidRPr="00CF1A09">
        <w:rPr>
          <w:rStyle w:val="StyleUnderline"/>
        </w:rPr>
        <w:t>No repressive government likes facing such pressure.</w:t>
      </w:r>
      <w:r w:rsidRPr="00C42CBF">
        <w:rPr>
          <w:sz w:val="14"/>
        </w:rPr>
        <w:t xml:space="preserve"> Today many are fighting back, hoping to dissuade others from adopting or continuing such measures. That reaction is hardly surprising. What is disappointing is the number of governments that, in the face of that reaction, are abandoning public pressure. With disturbing frequency, </w:t>
      </w:r>
      <w:r w:rsidRPr="00CF1A09">
        <w:rPr>
          <w:rStyle w:val="StyleUnderline"/>
        </w:rPr>
        <w:t>governments that might have been counted on to generate such pressure for human rights are accepting the rationalizations and subterfuges of repressive governments and giving up.</w:t>
      </w:r>
      <w:r w:rsidRPr="00C42CBF">
        <w:rPr>
          <w:sz w:val="14"/>
        </w:rPr>
        <w:t xml:space="preserve"> </w:t>
      </w:r>
      <w:r w:rsidRPr="00CF1A09">
        <w:rPr>
          <w:rStyle w:val="StyleUnderline"/>
        </w:rPr>
        <w:t>In place of a commitment to exerting public pressure for human rights, they profess a preference for softer approaches</w:t>
      </w:r>
      <w:r w:rsidRPr="00C42CBF">
        <w:rPr>
          <w:sz w:val="14"/>
        </w:rPr>
        <w:t xml:space="preserve"> such as private "dialogue" and "cooperation." There is nothing inherently wrong with dialogue and cooperation to promote human rights. Persuading a government through dialogue to genuinely cooperate with efforts to improve its human rights record is a key goal of human rights advocacy. A cooperative approach makes sense for a government that demonstrably wants to respect human rights but lacks the resources or technical know-how to implement its commitment. It can also be useful for face-saving reasons-if a government is willing to end violations but wants to appear to act on its own initiative. Indeed, Human Rights Watch often engages quietly with governments for such reasons. But </w:t>
      </w:r>
      <w:r w:rsidRPr="00CF1A09">
        <w:rPr>
          <w:rStyle w:val="StyleUnderline"/>
        </w:rPr>
        <w:t xml:space="preserve">when the problem is a lack of political will to respect rights, public pressure is needed to change the cost-benefit analysis that leads to the choice of repression over rights. </w:t>
      </w:r>
      <w:r w:rsidRPr="00C42CBF">
        <w:rPr>
          <w:sz w:val="14"/>
        </w:rPr>
        <w:t xml:space="preserve">In such cases, </w:t>
      </w:r>
      <w:r w:rsidRPr="00CF1A09">
        <w:rPr>
          <w:rStyle w:val="StyleUnderline"/>
        </w:rPr>
        <w:t>the quest for dialogue and cooperation becomes a charade designed more to appease critics of complacency than to secure change, a calculated diversion from the fact that nothing of consequence is being done.</w:t>
      </w:r>
      <w:r w:rsidRPr="00C42CBF">
        <w:rPr>
          <w:sz w:val="14"/>
        </w:rPr>
        <w:t xml:space="preserve"> Moreover, </w:t>
      </w:r>
      <w:r w:rsidRPr="00C42CBF">
        <w:rPr>
          <w:rStyle w:val="Emphasis"/>
          <w:highlight w:val="cyan"/>
        </w:rPr>
        <w:t>the refusal to use pressure makes dialogue and cooperation less effective because governments know there is nothing to fear</w:t>
      </w:r>
      <w:r w:rsidRPr="00C42CBF">
        <w:rPr>
          <w:rStyle w:val="Emphasis"/>
        </w:rPr>
        <w:t xml:space="preserve"> </w:t>
      </w:r>
      <w:r w:rsidRPr="00CF1A09">
        <w:rPr>
          <w:rStyle w:val="StyleUnderline"/>
        </w:rPr>
        <w:t xml:space="preserve">from simply feigning serious participation. </w:t>
      </w:r>
      <w:r w:rsidRPr="00C42CBF">
        <w:rPr>
          <w:sz w:val="14"/>
        </w:rPr>
        <w:t xml:space="preserve">Recent </w:t>
      </w:r>
      <w:r w:rsidRPr="00C42CBF">
        <w:rPr>
          <w:rStyle w:val="StyleUnderline"/>
          <w:highlight w:val="cyan"/>
        </w:rPr>
        <w:t>illustrations of this misguided approach include</w:t>
      </w:r>
      <w:r w:rsidRPr="00C42CBF">
        <w:rPr>
          <w:sz w:val="14"/>
        </w:rPr>
        <w:t xml:space="preserve"> ASEAN's tepid response to Burmese repression, the United Nations' deferential attitude toward Sri Lankan atrocities, the European Union's obsequious approach to Uzbekistan and Turkmenistan, the soft Western reaction to certain favored repressive African leaders such as Paul Kagame of Rwanda and Meles Zenawi of Ethiopia, the weak United States policy toward Saudi Arabia, India's pliant posture toward Burma and Sri Lanka, and</w:t>
      </w:r>
      <w:r w:rsidRPr="00CF1A09">
        <w:rPr>
          <w:rStyle w:val="StyleUnderline"/>
        </w:rPr>
        <w:t xml:space="preserve"> the near-universal </w:t>
      </w:r>
      <w:r w:rsidRPr="00C42CBF">
        <w:rPr>
          <w:rStyle w:val="Emphasis"/>
          <w:highlight w:val="cyan"/>
        </w:rPr>
        <w:t>cowardice in confronting China's deepening crackdown on basic liberties</w:t>
      </w:r>
      <w:r w:rsidRPr="00C42CBF">
        <w:rPr>
          <w:rStyle w:val="Emphasis"/>
        </w:rPr>
        <w:t>.</w:t>
      </w:r>
      <w:r w:rsidRPr="00C42CBF">
        <w:rPr>
          <w:sz w:val="14"/>
        </w:rPr>
        <w:t xml:space="preserve"> In all of these cases, </w:t>
      </w:r>
      <w:r w:rsidRPr="00CF1A09">
        <w:rPr>
          <w:rStyle w:val="StyleUnderline"/>
        </w:rPr>
        <w:t>governments, by abandoning public pressure,</w:t>
      </w:r>
      <w:r w:rsidRPr="00C42CBF">
        <w:rPr>
          <w:sz w:val="14"/>
        </w:rPr>
        <w:t xml:space="preserve"> effectively </w:t>
      </w:r>
      <w:r w:rsidRPr="00CF1A09">
        <w:rPr>
          <w:rStyle w:val="StyleUnderline"/>
        </w:rPr>
        <w:t>close their eyes to repression.</w:t>
      </w:r>
      <w:r w:rsidRPr="00C42CBF">
        <w:rPr>
          <w:sz w:val="14"/>
        </w:rPr>
        <w:t xml:space="preserve"> Even those that shy away from using pressure in most cases are sometimes willing to apply it toward pariah governments, such as North Korea, Iran, Sudan, and Zimbabwe, whose behavior, whether on human rights or other matters, is so outrageous that it overshadows other interests. But </w:t>
      </w:r>
      <w:r w:rsidRPr="00CF1A09">
        <w:rPr>
          <w:rStyle w:val="StyleUnderline"/>
        </w:rPr>
        <w:t>in too many cases, governments</w:t>
      </w:r>
      <w:r w:rsidRPr="00C42CBF">
        <w:rPr>
          <w:sz w:val="14"/>
        </w:rPr>
        <w:t xml:space="preserve"> these days </w:t>
      </w:r>
      <w:r w:rsidRPr="00CF1A09">
        <w:rPr>
          <w:rStyle w:val="StyleUnderline"/>
        </w:rPr>
        <w:t xml:space="preserve">are disappointingly disinclined to use public pressure to alter the calculus of repression. When governments stop exerting public pressure to address human rights violations, they leave domestic advocates-rights activists, sympathetic parliamentarians, concerned journalists-without crucial support. Pressure from abroad can help create the political space for local actors to push their government to respect rights. It also can let domestic advocates know that they are not alone, that others stand with them. </w:t>
      </w:r>
      <w:r w:rsidRPr="00C42CBF">
        <w:rPr>
          <w:sz w:val="14"/>
        </w:rPr>
        <w:t xml:space="preserve">But </w:t>
      </w:r>
      <w:r w:rsidRPr="00C42CBF">
        <w:rPr>
          <w:rStyle w:val="StyleUnderline"/>
          <w:highlight w:val="cyan"/>
        </w:rPr>
        <w:t>when there is little</w:t>
      </w:r>
      <w:r w:rsidRPr="00CF1A09">
        <w:rPr>
          <w:rStyle w:val="StyleUnderline"/>
        </w:rPr>
        <w:t xml:space="preserve"> or no such </w:t>
      </w:r>
      <w:r w:rsidRPr="00C42CBF">
        <w:rPr>
          <w:rStyle w:val="StyleUnderline"/>
          <w:highlight w:val="cyan"/>
        </w:rPr>
        <w:t>pressure, repressive governments have a freer hand to restrict domestic advocates</w:t>
      </w:r>
      <w:r w:rsidRPr="00CF1A09">
        <w:rPr>
          <w:rStyle w:val="StyleUnderline"/>
        </w:rPr>
        <w:t xml:space="preserve">, </w:t>
      </w:r>
      <w:r w:rsidRPr="00C42CBF">
        <w:rPr>
          <w:sz w:val="14"/>
        </w:rPr>
        <w:t>as has occurred in recent years in Russia, Ethiopia, Rwanda, Cambodia, and elsewhere. And</w:t>
      </w:r>
      <w:r w:rsidRPr="00CF1A09">
        <w:rPr>
          <w:rStyle w:val="StyleUnderline"/>
        </w:rPr>
        <w:t xml:space="preserve"> </w:t>
      </w:r>
      <w:r w:rsidRPr="00C42CBF">
        <w:rPr>
          <w:rStyle w:val="Emphasis"/>
          <w:highlight w:val="cyan"/>
        </w:rPr>
        <w:t>because dialogue and cooperation look too much like acquiescence and acceptance, domestic advocates sense indifference rather than solidarity</w:t>
      </w:r>
    </w:p>
    <w:p w:rsidR="00C42CBF" w:rsidRPr="00CF1A09" w:rsidRDefault="00C42CBF" w:rsidP="00C42CBF">
      <w:pPr>
        <w:pStyle w:val="Heading4"/>
      </w:pPr>
      <w:r w:rsidRPr="00CF1A09">
        <w:t xml:space="preserve">Inaction against Chinese HR violations </w:t>
      </w:r>
      <w:r>
        <w:t>undermines global human rights promotion</w:t>
      </w:r>
    </w:p>
    <w:p w:rsidR="00C42CBF" w:rsidRPr="00CF1A09" w:rsidRDefault="00C42CBF" w:rsidP="00C42CBF">
      <w:pPr>
        <w:rPr>
          <w:rStyle w:val="Style13ptBold"/>
          <w:b w:val="0"/>
        </w:rPr>
      </w:pPr>
      <w:r w:rsidRPr="00CF1A09">
        <w:rPr>
          <w:rStyle w:val="Style13ptBold"/>
        </w:rPr>
        <w:t xml:space="preserve">Genser &amp; Kuperminc 15 </w:t>
      </w:r>
      <w:r w:rsidRPr="00C42CBF">
        <w:t xml:space="preserve">(Jared Genser is founder of Freedom Now, which serves as pro bono counsel to Liu Xiaobo and Liu Xia, Julia Kuperminc is a legal intern at Freedom Now, “The Other Empty Chairs”, </w:t>
      </w:r>
      <w:hyperlink r:id="rId13" w:history="1">
        <w:r w:rsidRPr="00C42CBF">
          <w:rPr>
            <w:rStyle w:val="Hyperlink"/>
          </w:rPr>
          <w:t>http://www.usnews.com/opinion/blogs/world-report/2015/12/10/its-time-for-world-leaders-to-stand-up-to-chinas-human-rights-abuses</w:t>
        </w:r>
      </w:hyperlink>
      <w:r w:rsidRPr="00C42CBF">
        <w:t>) RR</w:t>
      </w:r>
    </w:p>
    <w:p w:rsidR="006E426F" w:rsidRPr="00C42CBF" w:rsidRDefault="00C42CBF" w:rsidP="00185EE6">
      <w:pPr>
        <w:rPr>
          <w:sz w:val="16"/>
        </w:rPr>
      </w:pPr>
      <w:r w:rsidRPr="00C42CBF">
        <w:rPr>
          <w:sz w:val="16"/>
        </w:rPr>
        <w:t xml:space="preserve">So why should the world care about these two people in a country of over 1.3 billion? </w:t>
      </w:r>
      <w:r w:rsidRPr="00C42CBF">
        <w:rPr>
          <w:rStyle w:val="StyleUnderline"/>
        </w:rPr>
        <w:t>We must care because their cases demonstrate the way China now humiliates us all</w:t>
      </w:r>
      <w:r w:rsidRPr="00C42CBF">
        <w:rPr>
          <w:sz w:val="16"/>
        </w:rPr>
        <w:t xml:space="preserve">. Liu Xiaobo is the world's only imprisoned Nobel Peace Prize laureate, and his wife is detained merely for being married to her husband. </w:t>
      </w:r>
      <w:r w:rsidRPr="00C42CBF">
        <w:rPr>
          <w:rStyle w:val="Emphasis"/>
        </w:rPr>
        <w:t xml:space="preserve">If leaders of the most powerful countries on Earth refuse to take meaningful action to secure their freedom, the unequivocal message sent </w:t>
      </w:r>
      <w:r w:rsidRPr="00C42CBF">
        <w:rPr>
          <w:sz w:val="16"/>
        </w:rPr>
        <w:t xml:space="preserve">to courageous Chinese dissidents and others considering the same path </w:t>
      </w:r>
      <w:r w:rsidRPr="00C42CBF">
        <w:rPr>
          <w:rStyle w:val="Emphasis"/>
        </w:rPr>
        <w:t>is clear and it is stark</w:t>
      </w:r>
      <w:r w:rsidRPr="00C42CBF">
        <w:rPr>
          <w:sz w:val="16"/>
        </w:rPr>
        <w:t xml:space="preserve"> – you will face down the Chinese government alone. And </w:t>
      </w:r>
      <w:r w:rsidRPr="00C42CBF">
        <w:rPr>
          <w:rStyle w:val="StyleUnderline"/>
        </w:rPr>
        <w:t>if there is no consequence for the Chinese government</w:t>
      </w:r>
      <w:r w:rsidRPr="00C42CBF">
        <w:rPr>
          <w:sz w:val="16"/>
        </w:rPr>
        <w:t xml:space="preserve"> in detaining the two most visible political prisoners in the world, </w:t>
      </w:r>
      <w:r w:rsidRPr="00C42CBF">
        <w:rPr>
          <w:rStyle w:val="StyleUnderline"/>
        </w:rPr>
        <w:t>then it can easily ignore</w:t>
      </w:r>
      <w:r w:rsidRPr="00C42CBF">
        <w:rPr>
          <w:sz w:val="16"/>
        </w:rPr>
        <w:t xml:space="preserve"> its own constitution and laws, let alone its </w:t>
      </w:r>
      <w:r w:rsidRPr="00C42CBF">
        <w:rPr>
          <w:rStyle w:val="StyleUnderline"/>
        </w:rPr>
        <w:t xml:space="preserve">obligations under </w:t>
      </w:r>
      <w:hyperlink r:id="rId14" w:tooltip="Link: http://www.freedom-now.org/wp-content/uploads/2015/02/Press-Release-and-Opinions-Liu-Xiaobo-Liu-Xia-8-1-11.pdf" w:history="1">
        <w:r w:rsidRPr="00C42CBF">
          <w:rPr>
            <w:rStyle w:val="StyleUnderline"/>
          </w:rPr>
          <w:t>international law</w:t>
        </w:r>
      </w:hyperlink>
      <w:r w:rsidRPr="00C42CBF">
        <w:rPr>
          <w:sz w:val="16"/>
        </w:rPr>
        <w:t xml:space="preserve">, whenever and wherever it wants. The cases of Liu Xiaobo and Liu Xia are indeed uniquely difficult. But they are equally singularly important. With the slightest </w:t>
      </w:r>
      <w:r w:rsidRPr="00C42CBF">
        <w:rPr>
          <w:rStyle w:val="StyleUnderline"/>
        </w:rPr>
        <w:t>political courage</w:t>
      </w:r>
      <w:r w:rsidRPr="00C42CBF">
        <w:rPr>
          <w:sz w:val="16"/>
        </w:rPr>
        <w:t xml:space="preserve">, even the simplest collective action </w:t>
      </w:r>
      <w:r w:rsidRPr="00C42CBF">
        <w:rPr>
          <w:rStyle w:val="StyleUnderline"/>
        </w:rPr>
        <w:t>could dramatically transform China's considerations</w:t>
      </w:r>
      <w:r w:rsidRPr="00C42CBF">
        <w:rPr>
          <w:sz w:val="16"/>
        </w:rPr>
        <w:t>. As a start, imagine if the ambassadors of the United States, United Kingdom and European Union to China privately informed the government that unless Liu Xia is able to travel abroad for medical treatment, the new policies of these governments would be relentless private and public confrontation with China over her case. At every bilateral meeting on any subject, each government would urge Liu Xia's freedom as an opening comment. And these three ambassadors would invite all foreign ambassadors based in Beijing to join them to try and visit Liu Xia under house arrest; if turned away they would hold a joint press conference to challenge China's claim that she is not imprisoned.</w:t>
      </w:r>
    </w:p>
    <w:p w:rsidR="001C2B53" w:rsidRDefault="001C2B53" w:rsidP="001C2B53">
      <w:pPr>
        <w:pStyle w:val="Heading3"/>
      </w:pPr>
      <w:r>
        <w:t>AT: No HR Cred</w:t>
      </w:r>
      <w:r w:rsidR="00C42CBF">
        <w:t xml:space="preserve"> - Hypocrisy</w:t>
      </w:r>
    </w:p>
    <w:p w:rsidR="00C42CBF" w:rsidRDefault="00C42CBF" w:rsidP="00C42CBF">
      <w:pPr>
        <w:pStyle w:val="Heading4"/>
      </w:pPr>
      <w:r>
        <w:t>US human rights adherence is high now</w:t>
      </w:r>
    </w:p>
    <w:p w:rsidR="00C42CBF" w:rsidRPr="000B2252" w:rsidRDefault="00C42CBF" w:rsidP="00C42CBF">
      <w:pPr>
        <w:rPr>
          <w:rStyle w:val="Style13ptBold"/>
          <w:b w:val="0"/>
        </w:rPr>
      </w:pPr>
      <w:r w:rsidRPr="000B2252">
        <w:rPr>
          <w:rStyle w:val="Style13ptBold"/>
        </w:rPr>
        <w:t>Groves &amp; Schaefer 14</w:t>
      </w:r>
      <w:r>
        <w:rPr>
          <w:rStyle w:val="Style13ptBold"/>
        </w:rPr>
        <w:t xml:space="preserve"> </w:t>
      </w:r>
      <w:r w:rsidRPr="00C42CBF">
        <w:t xml:space="preserve">(Steven Groves and Brett D. Schaefer, Steven Groves is Bernard and Barbara Lomas Senior Research Fellow and Brett D. Schaefer is Jay Kingham Fellow in International Regulatory Affairs in the Margaret Thatcher Center for Freedom, “Human Rights Committee’s Review of U.S. Record: Things to Watch For”, </w:t>
      </w:r>
      <w:hyperlink r:id="rId15" w:history="1">
        <w:r w:rsidRPr="00C42CBF">
          <w:rPr>
            <w:rStyle w:val="Hyperlink"/>
          </w:rPr>
          <w:t>http://www.heritage.org/research/reports/2014/03/human-rights-committees-review-of-us-record-things-to-watch-for</w:t>
        </w:r>
      </w:hyperlink>
      <w:r w:rsidRPr="00C42CBF">
        <w:t>) RR</w:t>
      </w:r>
    </w:p>
    <w:p w:rsidR="001C2B53" w:rsidRPr="00C42CBF" w:rsidRDefault="00C42CBF" w:rsidP="001C2B53">
      <w:pPr>
        <w:rPr>
          <w:sz w:val="16"/>
        </w:rPr>
      </w:pPr>
      <w:r w:rsidRPr="00C43A3B">
        <w:rPr>
          <w:rFonts w:ascii="Cambria Math" w:hAnsi="Cambria Math" w:cs="Cambria Math"/>
          <w:sz w:val="16"/>
        </w:rPr>
        <w:t>‐‐</w:t>
      </w:r>
      <w:r w:rsidRPr="00C43A3B">
        <w:rPr>
          <w:sz w:val="16"/>
        </w:rPr>
        <w:t xml:space="preserve">On March 13–14, a U.S. delegation will defend America’s human rights record before the Human Rights Committee (HRC), the treaty body that monitors compliance with the International Covenant on Civil and Political Rights (ICCPR). </w:t>
      </w:r>
      <w:r w:rsidRPr="00C43A3B">
        <w:rPr>
          <w:rStyle w:val="StyleUnderline"/>
        </w:rPr>
        <w:t>The delegation should expect harsh criticism from the HRC, whose members regularly accuse America of committing gross violations of human rights</w:t>
      </w:r>
      <w:r w:rsidRPr="00C43A3B">
        <w:rPr>
          <w:sz w:val="16"/>
        </w:rPr>
        <w:t xml:space="preserve">. </w:t>
      </w:r>
      <w:r w:rsidRPr="00C43A3B">
        <w:rPr>
          <w:rStyle w:val="StyleUnderline"/>
        </w:rPr>
        <w:t>As acknowledged in its report to the HRC, America’s human rights record, while imperfect, is far superior to the records of the vast majority of other ICCPR state parties.</w:t>
      </w:r>
      <w:r w:rsidRPr="00C43A3B">
        <w:rPr>
          <w:sz w:val="16"/>
        </w:rPr>
        <w:t xml:space="preserve"> The delegation should not be shy in refuting spurious criticism or rejecting recommendations that lie outside of the HRC’s purview, run afoul of U.S. constitutional rights, or infringe on the U.S. federal system of government. The U.S. and the ICCPR The ICCPR was adopted by the U.N. General Assembly in 1966 and entered into force in 1976. The treaty obligates state parties to respect and enforce a wide range of rights, including freedom of expression, freedom of religion, self-determination, due process, and other protections focused on bolstering civil liberties. Although many obligations in the ICCPR align closely with rights listed in the U.S. Bill of Rights, the treaty is inconsistent with U.S. law in other areas. The U.S. signed the treaty in 1977 and ratified it in 1992—but subject to 13 “reservations, understandings and declarations” (RUDs) that cumulatively serve to mitigate U.S. concerns that the treaty would supersede U.S. law.[1] The ICCPR obligates state parties to periodically submit reports on their compliance with the treaty for review by the HRC, which is comprised of 18 members elected by ICCPR state parties. The 2014 review session will be the third regarding the U.S. and is based in large part on reports submitted by the U.S. and answers to written questions posed by the HRC, which are often informed by submissions from human rights nongovernmental organizations (NGOs).[2] Previous HRC examinations were very critical of the U.S. human rights record. The 1995 concluding observations expressed concern over the breadth of U.S. RUDs, the number of offenses subject to the death penalty, police brutality, the “easy availability of firearms to the public,” racial discrimination, and other issues. The 2006 report expressed similar concerns but was particularly critical of U.S. counterterrorism efforts, interrogation practices, and detention of terrorists. Issues for Concern The 2014 delegation should expect more of the same. Specifically</w:t>
      </w:r>
      <w:r w:rsidRPr="00C43A3B">
        <w:rPr>
          <w:rStyle w:val="StyleUnderline"/>
        </w:rPr>
        <w:t>, the HRC “list of issues” requests further information on racial discrimination in the criminal justice system, racial profiling, gun violence, targeted killings by drones, treatment of detainees, government surveillance, prohibitions on voting by felons, and efforts to counter voter fraud</w:t>
      </w:r>
      <w:r w:rsidRPr="00C43A3B">
        <w:rPr>
          <w:sz w:val="16"/>
        </w:rPr>
        <w:t xml:space="preserve">. Many of these issues fall within the purview of the ICCPR, and it is proper for the U.S. to engage in a discussion with the HRC on specific policies and efforts. However, cooperation is not subservience, and </w:t>
      </w:r>
      <w:r w:rsidRPr="00C43A3B">
        <w:rPr>
          <w:rStyle w:val="StyleUnderline"/>
        </w:rPr>
        <w:t>the U.S. should rebuff the HRC when it oversteps its mandate, relies on flawed data, or seeks to intrude on areas cordoned off via U.S. RUDs.</w:t>
      </w:r>
      <w:r w:rsidRPr="00C43A3B">
        <w:rPr>
          <w:sz w:val="16"/>
        </w:rPr>
        <w:t xml:space="preserve"> In particular, the United States should emphasize the following: Defend U.S. RUDs. The HRC has criticized the U.S. on multiple occasions for ratifying the ICCPR only subject to RUDs explicitly rejecting or limiting U.S. acceptance of specific parts of the treaty or clarifying U.S. understanding of treaty provisions, such as ICCPR provisions on application of the death penalty and the definition of “cruel, inhuman or degrading treatment or punishment.” The Administration has been blunt regarding this issue, stating that </w:t>
      </w:r>
      <w:r w:rsidRPr="00C43A3B">
        <w:rPr>
          <w:rStyle w:val="StyleUnderline"/>
        </w:rPr>
        <w:t>the RUDs “were crafted in close collaboration with the U.S. Senate to ensure that the United States could fulfill its international obligations under the ICCPR</w:t>
      </w:r>
      <w:r w:rsidRPr="00C43A3B">
        <w:rPr>
          <w:sz w:val="16"/>
        </w:rPr>
        <w:t xml:space="preserve">. We have no current plans to review or withdraw these reservations.”[3] The U.S. delegation should remain firm on this position while in Geneva. Reject extraterritorial application of ICCPR. For many years, the HRC has attempted to require the U.S. to enforce the covenant’s provisions outside of U.S. territory. This violates the plain language of the ICCPR, which requires a state party to ensure that the rights set forth in the covenant apply “to all individuals within its territory and subject to its jurisdiction.”[4] Past U.S. Administrations have made it clear that U.S. enforcement of the ICCPR is limited to U.S. territory. The current U.S. report, however, deemphasizes this position and states that it “looks forward to further discussions of these issues when it presents this report to the Committee.”[5] The U.S. delegation should strongly reiterate the long-standing U.S. position—dating back to Eleanor Roosevelt’s leadership—that U.S. obligations under the covenant are confined to U.S. territory.[6] Rebuff calls to establish a national human rights institution (NHRI). In its “list of issues,” the HRC asks the U.S. to “clarify whether the State party will establish a national human rights institution with a broad human rights mandate.”[7] The Administration’s response was that “creating such a mechanism is currently being debated in the United States.”[8] In fact, there is little substantive “debate” in the U.S. about the prospect of creating an NHRI—and for good reason. An NHRI would most likely be used to advocate for supra-constitutional human rights norms that the U.S. does not recognize and have no support under U.S. law; promote economic, social, and cultural “rights” that lack constitutional or legal foundation and have been rejected for decades by the U.S. Supreme Court and Congress; and harass U.S. business and industry with subpoenas, investigations, and show hearings for allegedly violating such “human rights” as the “right to a healthy environment” and the “right to water.”[9] Predictable Process Appearances before the HRC have become predicable. </w:t>
      </w:r>
      <w:r w:rsidRPr="00C43A3B">
        <w:rPr>
          <w:rStyle w:val="StyleUnderline"/>
        </w:rPr>
        <w:t>The committee downplays the fact that the U.S. is among the world’s foremost protectors of civil and political rights and focuses instead on echoing politically based criticism from a left-leaning human rights community.</w:t>
      </w:r>
      <w:r w:rsidRPr="00C43A3B">
        <w:rPr>
          <w:sz w:val="16"/>
        </w:rPr>
        <w:t xml:space="preserve"> Ratification of the ICCPR, through which the U.S. consented to HRC review, requires the U.S. to endure this process. However, the U.S. can and should reject specious and biased criticism and decline to entertain recommendations that disrespect or violate RUDs accompanying its ICCPR ratification, inappropriately redefine the treaty’s territorial application, or create vehicles for human rights mischief.</w:t>
      </w:r>
    </w:p>
    <w:p w:rsidR="001C2B53" w:rsidRDefault="00C42CBF" w:rsidP="001C2B53">
      <w:pPr>
        <w:pStyle w:val="Heading4"/>
      </w:pPr>
      <w:r>
        <w:t>Presidential legacy’s don’t spillover into new administrations</w:t>
      </w:r>
    </w:p>
    <w:p w:rsidR="001C2B53" w:rsidRPr="004F503C" w:rsidRDefault="001C2B53" w:rsidP="001C2B53">
      <w:pPr>
        <w:rPr>
          <w:rFonts w:ascii="Times New Roman" w:hAnsi="Times New Roman"/>
          <w:b/>
          <w:sz w:val="24"/>
        </w:rPr>
      </w:pPr>
      <w:r w:rsidRPr="00C42CBF">
        <w:rPr>
          <w:rStyle w:val="Style13ptBold"/>
        </w:rPr>
        <w:t xml:space="preserve">Fettweis </w:t>
      </w:r>
      <w:r w:rsidR="00C42CBF" w:rsidRPr="00C42CBF">
        <w:rPr>
          <w:rStyle w:val="Style13ptBold"/>
        </w:rPr>
        <w:t>0</w:t>
      </w:r>
      <w:r w:rsidRPr="00C42CBF">
        <w:rPr>
          <w:rStyle w:val="Style13ptBold"/>
        </w:rPr>
        <w:t>7</w:t>
      </w:r>
      <w:r w:rsidRPr="00B204FD">
        <w:rPr>
          <w:rStyle w:val="StyleUnderline"/>
        </w:rPr>
        <w:t xml:space="preserve"> </w:t>
      </w:r>
      <w:r w:rsidRPr="00C42CBF">
        <w:t>(Christopher J., assistant professor of national security affairs at the U.S. Naval War College, “Credibility and the War on Terror”, Political Science Quarterly, Winter 2007/2008. Vol. 122, Iss. 4;) RR</w:t>
      </w:r>
    </w:p>
    <w:p w:rsidR="001C2B53" w:rsidRDefault="001C2B53" w:rsidP="001C2B53">
      <w:pPr>
        <w:rPr>
          <w:sz w:val="16"/>
        </w:rPr>
      </w:pPr>
      <w:r w:rsidRPr="00DF4233">
        <w:rPr>
          <w:sz w:val="16"/>
        </w:rPr>
        <w:t xml:space="preserve">A series of other studies have followed those of Hopf and Mercer, yielding similar results. </w:t>
      </w:r>
      <w:r w:rsidRPr="00DF4233">
        <w:rPr>
          <w:rStyle w:val="StyleUnderline"/>
        </w:rPr>
        <w:t>The empirical record seems to suggest that there have been few instances of a setback in one arena influencing state behavior in a second arena</w:t>
      </w:r>
      <w:r w:rsidRPr="00DF4233">
        <w:rPr>
          <w:sz w:val="16"/>
        </w:rPr>
        <w:t xml:space="preserve">.42Daryl Press began his recent study expecting to find that perceptions of the opponent's credibility would be an important variable affecting state be havior.43 He chose three cases in which reputation would presumably have been vital to the outcome -- the outbreak of the First World War, the Berlin Crisis of the late 1950s, and the Cuban Missile Crisis - and found, to his surprise, that in all three cases, </w:t>
      </w:r>
      <w:r w:rsidRPr="00DF4233">
        <w:rPr>
          <w:rStyle w:val="StyleUnderline"/>
        </w:rPr>
        <w:t>leaders did not appear to be influenced at all by prior actions of their rivals, for better or for worse</w:t>
      </w:r>
      <w:r w:rsidRPr="00DF4233">
        <w:rPr>
          <w:sz w:val="16"/>
        </w:rPr>
        <w:t xml:space="preserve">. </w:t>
      </w:r>
      <w:r w:rsidRPr="00DF4233">
        <w:rPr>
          <w:rStyle w:val="StyleUnderline"/>
        </w:rPr>
        <w:t>Crisis behavior appeared to be entirely independent; credibility</w:t>
      </w:r>
      <w:r w:rsidRPr="00DF4233">
        <w:rPr>
          <w:sz w:val="16"/>
        </w:rPr>
        <w:t xml:space="preserve">, therefore, </w:t>
      </w:r>
      <w:r w:rsidRPr="00DF4233">
        <w:rPr>
          <w:rStyle w:val="StyleUnderline"/>
        </w:rPr>
        <w:t>was all but irrelevant.</w:t>
      </w:r>
      <w:r w:rsidRPr="00DF4233">
        <w:rPr>
          <w:sz w:val="16"/>
        </w:rPr>
        <w:t xml:space="preserve"> Mercer's conclusions about reputation seem to have amassed a good deal more sup porting evidence in the time since he wrote</w:t>
      </w:r>
    </w:p>
    <w:p w:rsidR="001C2B53" w:rsidRPr="00D029B1" w:rsidRDefault="001C2B53" w:rsidP="001C2B53">
      <w:pPr>
        <w:pStyle w:val="Heading4"/>
      </w:pPr>
      <w:r>
        <w:t xml:space="preserve">US adherence to human rights treaties high -- </w:t>
      </w:r>
    </w:p>
    <w:p w:rsidR="001C2B53" w:rsidRPr="00D029B1" w:rsidRDefault="001C2B53" w:rsidP="001C2B53">
      <w:r w:rsidRPr="00C43A3B">
        <w:rPr>
          <w:rStyle w:val="Style13ptBold"/>
        </w:rPr>
        <w:t>Moss 10</w:t>
      </w:r>
      <w:r w:rsidRPr="00D029B1">
        <w:t xml:space="preserve"> (Lawrence C. Moss, member of UNA USA</w:t>
      </w:r>
      <w:r w:rsidRPr="00D029B1">
        <w:rPr>
          <w:rFonts w:cs="Georgia"/>
        </w:rPr>
        <w:t>’</w:t>
      </w:r>
      <w:r w:rsidRPr="00D029B1">
        <w:t>s Task Force on Human Rights. He most previously was a counselor at Human Rights Watch, where Moss represented the organization in the General Assembly negotiations to create the new UN Human Rights Council and in the formulation of its procedures, J.D. from Stanford, “Renewing America’s Commitment To International Law”, March 2010, https://www.academia.edu/2593461/Renewing_America_s_Commitment_to_International_Law)</w:t>
      </w:r>
    </w:p>
    <w:p w:rsidR="001C2B53" w:rsidRPr="00C43A3B" w:rsidRDefault="001C2B53" w:rsidP="001C2B53">
      <w:pPr>
        <w:rPr>
          <w:sz w:val="16"/>
        </w:rPr>
      </w:pPr>
      <w:r w:rsidRPr="00C43A3B">
        <w:rPr>
          <w:sz w:val="16"/>
        </w:rPr>
        <w:t xml:space="preserve">In their presidential campaigns, President Obama and Secretary of State Hillary Clinton both pledged to seek ratification of certain key treaties, and </w:t>
      </w:r>
      <w:r w:rsidRPr="00C43A3B">
        <w:rPr>
          <w:rStyle w:val="StyleUnderline"/>
          <w:highlight w:val="cyan"/>
        </w:rPr>
        <w:t>Administration officials</w:t>
      </w:r>
      <w:r w:rsidRPr="00C43A3B">
        <w:rPr>
          <w:rStyle w:val="StyleUnderline"/>
        </w:rPr>
        <w:t xml:space="preserve"> </w:t>
      </w:r>
      <w:r w:rsidRPr="00C43A3B">
        <w:rPr>
          <w:sz w:val="16"/>
        </w:rPr>
        <w:t xml:space="preserve">have broadly </w:t>
      </w:r>
      <w:r w:rsidRPr="00C43A3B">
        <w:rPr>
          <w:rStyle w:val="StyleUnderline"/>
          <w:highlight w:val="cyan"/>
        </w:rPr>
        <w:t>signaled intent to address the</w:t>
      </w:r>
      <w:r w:rsidRPr="00C43A3B">
        <w:rPr>
          <w:rStyle w:val="StyleUnderline"/>
        </w:rPr>
        <w:t xml:space="preserve"> </w:t>
      </w:r>
      <w:r w:rsidRPr="00C43A3B">
        <w:rPr>
          <w:sz w:val="16"/>
        </w:rPr>
        <w:t xml:space="preserve">great </w:t>
      </w:r>
      <w:r w:rsidRPr="00C43A3B">
        <w:rPr>
          <w:rStyle w:val="StyleUnderline"/>
          <w:highlight w:val="cyan"/>
        </w:rPr>
        <w:t>divide between the US and other nations</w:t>
      </w:r>
      <w:r w:rsidRPr="00C43A3B">
        <w:rPr>
          <w:rStyle w:val="StyleUnderline"/>
        </w:rPr>
        <w:t xml:space="preserve"> </w:t>
      </w:r>
      <w:r w:rsidRPr="00C43A3B">
        <w:rPr>
          <w:sz w:val="16"/>
        </w:rPr>
        <w:t>on some key issues. The Administration has re engaged vigorously with UN climate change negotiations, although it will have great difficulty delivering the domestic policy changes that are needed to participate in a new binding international agreement. Congress fulfilled the Administration’s</w:t>
      </w:r>
      <w:r w:rsidRPr="00C43A3B">
        <w:rPr>
          <w:rStyle w:val="StyleUnderline"/>
          <w:highlight w:val="cyan"/>
        </w:rPr>
        <w:t xml:space="preserve"> request to pay nearly</w:t>
      </w:r>
      <w:r w:rsidRPr="00C43A3B">
        <w:rPr>
          <w:sz w:val="16"/>
        </w:rPr>
        <w:t xml:space="preserve"> $1 billion in </w:t>
      </w:r>
      <w:r w:rsidRPr="00C43A3B">
        <w:rPr>
          <w:rStyle w:val="StyleUnderline"/>
          <w:highlight w:val="cyan"/>
        </w:rPr>
        <w:t>dues</w:t>
      </w:r>
      <w:r w:rsidRPr="00C43A3B">
        <w:rPr>
          <w:rStyle w:val="StyleUnderline"/>
        </w:rPr>
        <w:t xml:space="preserve"> </w:t>
      </w:r>
      <w:r w:rsidRPr="00C43A3B">
        <w:rPr>
          <w:sz w:val="16"/>
        </w:rPr>
        <w:t xml:space="preserve">that are </w:t>
      </w:r>
      <w:r w:rsidRPr="00C43A3B">
        <w:rPr>
          <w:rStyle w:val="StyleUnderline"/>
          <w:highlight w:val="cyan"/>
        </w:rPr>
        <w:t>owed to the UN</w:t>
      </w:r>
      <w:r w:rsidRPr="00C43A3B">
        <w:rPr>
          <w:sz w:val="16"/>
        </w:rPr>
        <w:t xml:space="preserve"> under the provisions of the UN Charter. Secretary Clinton has declared that the US supports the International Criminal Court, and that advancing Roosevelt’s third freedom – the freedom from want – “must be central to our foreign policy.” Addressing the UN Human Rights Council, Assistant Secretary Esther </w:t>
      </w:r>
      <w:r w:rsidRPr="00C43A3B">
        <w:rPr>
          <w:rStyle w:val="StyleUnderline"/>
          <w:highlight w:val="cyan"/>
        </w:rPr>
        <w:t>Brimmer affirmed the full range of human rights under the Universal Declaration</w:t>
      </w:r>
      <w:r w:rsidRPr="00C43A3B">
        <w:rPr>
          <w:sz w:val="16"/>
        </w:rPr>
        <w:t xml:space="preserve">, declaring that “we cannot pick and choose which of these rights we embrace nor select who among us are entitled to them.” Indeed, an administration committed to universal health care and addressing poverty and inequality should readily embrace the established international norms that lend support to these domestic goals. The </w:t>
      </w:r>
      <w:r w:rsidRPr="00C43A3B">
        <w:rPr>
          <w:rStyle w:val="StyleUnderline"/>
          <w:highlight w:val="cyan"/>
        </w:rPr>
        <w:t>Obama</w:t>
      </w:r>
      <w:r w:rsidRPr="00C43A3B">
        <w:rPr>
          <w:rStyle w:val="StyleUnderline"/>
        </w:rPr>
        <w:t xml:space="preserve"> </w:t>
      </w:r>
      <w:r w:rsidRPr="00C43A3B">
        <w:rPr>
          <w:sz w:val="16"/>
        </w:rPr>
        <w:t xml:space="preserve">Administration </w:t>
      </w:r>
      <w:r w:rsidRPr="00C43A3B">
        <w:rPr>
          <w:rStyle w:val="StyleUnderline"/>
          <w:highlight w:val="cyan"/>
        </w:rPr>
        <w:t>has already taken concrete steps toward the acceptance of new treaty obligations.</w:t>
      </w:r>
      <w:r w:rsidRPr="00C43A3B">
        <w:rPr>
          <w:rStyle w:val="StyleUnderline"/>
        </w:rPr>
        <w:t xml:space="preserve"> </w:t>
      </w:r>
      <w:r w:rsidRPr="00C43A3B">
        <w:rPr>
          <w:sz w:val="16"/>
        </w:rPr>
        <w:t xml:space="preserve">The US signed the Convention on the Rights of Persons With Disabilities and has promised to review its former opposition to the landmines convention. In May 2009, the Administration formally asked the Senate to ratify 17 treaties, including the nuclear test ban treaty (CTBT), the women’s rights convention (CEDAW) and the UN Convention on the Law of the Sea. The White House specifically listed 12 that it was not seeking Senate action on, however, including the International Covenant on Economic, Social and Cultural Rights (ICESCR), the American Convention on Human Rights, Protocol II to the Geneva Conventions, the Vienna Convention on the Law of Treaties, the Convention on Biological Diversity and three ILO conventions. The many others not listed at all include the children’s rights convention (CRC), the International Criminal Court statute, the migrant workers’ convention (ICRMW), protocols to the core human rights treaties and the conventions on enforced disappearances, landmines and cluster munitions. Moreover, the Administration has not called on the Senate to avoid attaching reservations, understandings and declarations that nullify the intent of treaties and bar their domestic implementation. Supporting the Administration’s initial request for treaty ratifications and building the consensus needed to ratify many other key outstanding treaties will require a sustained effort. Repudiation of the violations of the Geneva Conventions and the Convention Against Torture in the treatment of alleged terrorist detainees is a vital first step in rebuilding US credibility on human rights and international law. From this starting point, Americans need to look at just how deeply estranged we have become from a broad range of widely accepted international norms, an estrangement that has gone on for many years through many Administrations. The entire backlog of unsigned and unratified treaties now needs to be reviewed and addressed. Substantial consensus and political will are needed to overcome the high bar to the ratification of treaties. The US is one of only six countries in the world that require a supermajority vote in their national legislature to ratify a treaty. Given the apportionment of the US Senate by states, 34 senators representing as little as 8 percent of the US population can block ratification of a treaty. Consideration should be given to accepting more treaty obligations by majority vote of both houses of Congress, as is done in fact for the great majority of international agreements to which the US is party. Why not create a fast track for human rights, like that used for trade agreements, to advance principles so central to American values? US </w:t>
      </w:r>
      <w:r w:rsidRPr="00C43A3B">
        <w:rPr>
          <w:rStyle w:val="StyleUnderline"/>
          <w:highlight w:val="cyan"/>
        </w:rPr>
        <w:t>adherence to the international treaty regime is essential to America’s ability to induce other nations to join</w:t>
      </w:r>
      <w:r w:rsidRPr="00C43A3B">
        <w:rPr>
          <w:rStyle w:val="StyleUnderline"/>
        </w:rPr>
        <w:t xml:space="preserve"> in the </w:t>
      </w:r>
      <w:r w:rsidRPr="00C43A3B">
        <w:rPr>
          <w:rStyle w:val="StyleUnderline"/>
          <w:highlight w:val="cyan"/>
        </w:rPr>
        <w:t>cooperative action</w:t>
      </w:r>
      <w:r w:rsidRPr="00C43A3B">
        <w:rPr>
          <w:sz w:val="16"/>
        </w:rPr>
        <w:t xml:space="preserve"> necessary to address the great many global problems that are far beyond our ability to solve alone. </w:t>
      </w:r>
      <w:r w:rsidRPr="00C43A3B">
        <w:rPr>
          <w:rStyle w:val="StyleUnderline"/>
          <w:highlight w:val="cyan"/>
        </w:rPr>
        <w:t>Crime, terrorism</w:t>
      </w:r>
      <w:r w:rsidRPr="00C43A3B">
        <w:rPr>
          <w:sz w:val="16"/>
        </w:rPr>
        <w:t xml:space="preserve">, weapons </w:t>
      </w:r>
      <w:r w:rsidRPr="00C43A3B">
        <w:rPr>
          <w:rStyle w:val="StyleUnderline"/>
          <w:highlight w:val="cyan"/>
        </w:rPr>
        <w:t>proliferation</w:t>
      </w:r>
      <w:r w:rsidRPr="00C43A3B">
        <w:rPr>
          <w:sz w:val="16"/>
        </w:rPr>
        <w:t xml:space="preserve">, epidemic </w:t>
      </w:r>
      <w:r w:rsidRPr="00C43A3B">
        <w:rPr>
          <w:rStyle w:val="StyleUnderline"/>
          <w:highlight w:val="cyan"/>
        </w:rPr>
        <w:t>disease</w:t>
      </w:r>
      <w:r w:rsidRPr="00C43A3B">
        <w:rPr>
          <w:sz w:val="16"/>
        </w:rPr>
        <w:t xml:space="preserve">, human </w:t>
      </w:r>
      <w:r w:rsidRPr="00C43A3B">
        <w:rPr>
          <w:rStyle w:val="StyleUnderline"/>
          <w:highlight w:val="cyan"/>
        </w:rPr>
        <w:t>trafficking, economic dislocations, climate change</w:t>
      </w:r>
      <w:r w:rsidRPr="00C43A3B">
        <w:rPr>
          <w:sz w:val="16"/>
        </w:rPr>
        <w:t xml:space="preserve"> and other environmental degradation </w:t>
      </w:r>
      <w:r w:rsidRPr="00C43A3B">
        <w:rPr>
          <w:rStyle w:val="StyleUnderline"/>
          <w:highlight w:val="cyan"/>
        </w:rPr>
        <w:t>require</w:t>
      </w:r>
      <w:r w:rsidRPr="00C43A3B">
        <w:rPr>
          <w:sz w:val="16"/>
        </w:rPr>
        <w:t xml:space="preserve"> strong </w:t>
      </w:r>
      <w:r w:rsidRPr="00C43A3B">
        <w:rPr>
          <w:rStyle w:val="StyleUnderline"/>
          <w:highlight w:val="cyan"/>
        </w:rPr>
        <w:t>norms</w:t>
      </w:r>
      <w:r w:rsidRPr="00C43A3B">
        <w:rPr>
          <w:sz w:val="16"/>
        </w:rPr>
        <w:t xml:space="preserve"> of adherence to agreed rules for controlling them. </w:t>
      </w:r>
      <w:r w:rsidRPr="00C43A3B">
        <w:rPr>
          <w:rStyle w:val="StyleUnderline"/>
          <w:highlight w:val="cyan"/>
        </w:rPr>
        <w:t>The US cannot choose to reject</w:t>
      </w:r>
      <w:r w:rsidRPr="00C43A3B">
        <w:rPr>
          <w:sz w:val="16"/>
        </w:rPr>
        <w:t xml:space="preserve"> so many wide</w:t>
      </w:r>
      <w:r w:rsidRPr="00C43A3B">
        <w:rPr>
          <w:rStyle w:val="StyleUnderline"/>
        </w:rPr>
        <w:t>l</w:t>
      </w:r>
      <w:r w:rsidRPr="00C43A3B">
        <w:rPr>
          <w:sz w:val="16"/>
        </w:rPr>
        <w:t xml:space="preserve">y </w:t>
      </w:r>
      <w:r w:rsidRPr="00C43A3B">
        <w:rPr>
          <w:rStyle w:val="StyleUnderline"/>
          <w:highlight w:val="cyan"/>
        </w:rPr>
        <w:t>accepted rules without weakening the entire international legal structure</w:t>
      </w:r>
      <w:r w:rsidRPr="00C43A3B">
        <w:rPr>
          <w:sz w:val="16"/>
        </w:rPr>
        <w:t xml:space="preserve"> on which our security depends. </w:t>
      </w:r>
      <w:r w:rsidRPr="00C43A3B">
        <w:rPr>
          <w:rStyle w:val="StyleUnderline"/>
          <w:highlight w:val="cyan"/>
        </w:rPr>
        <w:t>The international legal order</w:t>
      </w:r>
      <w:r w:rsidRPr="00C43A3B">
        <w:rPr>
          <w:sz w:val="16"/>
        </w:rPr>
        <w:t xml:space="preserve"> is not merely a soft power alternative to harder unilateral means, but in many areas it </w:t>
      </w:r>
      <w:r w:rsidRPr="00C43A3B">
        <w:rPr>
          <w:rStyle w:val="StyleUnderline"/>
          <w:highlight w:val="cyan"/>
        </w:rPr>
        <w:t>is the only</w:t>
      </w:r>
      <w:r w:rsidRPr="00C43A3B">
        <w:rPr>
          <w:sz w:val="16"/>
        </w:rPr>
        <w:t xml:space="preserve"> real </w:t>
      </w:r>
      <w:r w:rsidRPr="00C43A3B">
        <w:rPr>
          <w:rStyle w:val="StyleUnderline"/>
          <w:highlight w:val="cyan"/>
        </w:rPr>
        <w:t>power we have to address</w:t>
      </w:r>
      <w:r w:rsidRPr="00C43A3B">
        <w:rPr>
          <w:sz w:val="16"/>
        </w:rPr>
        <w:t xml:space="preserve"> the </w:t>
      </w:r>
      <w:r w:rsidRPr="00C43A3B">
        <w:rPr>
          <w:rStyle w:val="StyleUnderline"/>
          <w:highlight w:val="cyan"/>
        </w:rPr>
        <w:t>many transnational problems</w:t>
      </w:r>
      <w:r w:rsidRPr="00C43A3B">
        <w:rPr>
          <w:sz w:val="16"/>
        </w:rPr>
        <w:t xml:space="preserve"> we face in this century. A comprehensive effort to ratify outstanding treaties and demonstrate America’s renewed commitment to a rules based international order is not an exercise to win the approval of international lawyers, but it is a vital part of securing American interests. </w:t>
      </w:r>
      <w:r w:rsidRPr="00C43A3B">
        <w:rPr>
          <w:rFonts w:ascii="Cambria Math" w:hAnsi="Cambria Math" w:cs="Cambria Math"/>
          <w:sz w:val="16"/>
        </w:rPr>
        <w:t>‐‐</w:t>
      </w:r>
    </w:p>
    <w:p w:rsidR="001C2B53" w:rsidRDefault="001C2B53" w:rsidP="001C2B53">
      <w:pPr>
        <w:pStyle w:val="Heading4"/>
      </w:pPr>
      <w:r>
        <w:t>US expanding human rights credibility- same-sex marriage</w:t>
      </w:r>
    </w:p>
    <w:p w:rsidR="001C2B53" w:rsidRPr="00397879" w:rsidRDefault="001C2B53" w:rsidP="001C2B53">
      <w:r w:rsidRPr="00397879">
        <w:rPr>
          <w:rStyle w:val="Style13ptBold"/>
        </w:rPr>
        <w:t>Editorial Board 15</w:t>
      </w:r>
      <w:r>
        <w:t xml:space="preserve">. </w:t>
      </w:r>
      <w:r w:rsidRPr="00397879">
        <w:t>The editorial board is composed of 16 journalists with wide-ranging areas of expertise. Their primary responsibility is to write The Times’s editorials, which represent the voice of the board, its editor and the publisher. The board is part of The Times’s editorial department, which is operated separately from The Times’s newsroom, and includes the Letters to the Editor and Op-Ed sections.</w:t>
      </w:r>
      <w:r>
        <w:t xml:space="preserve"> [“</w:t>
      </w:r>
      <w:r w:rsidRPr="00397879">
        <w:t>A Profound Ruling D</w:t>
      </w:r>
      <w:r>
        <w:t xml:space="preserve">elivers Justice on Gay Marriage” New York Times- The Opinion Pages URL: </w:t>
      </w:r>
      <w:r w:rsidRPr="00397879">
        <w:t>http://www.nytimes.com/2015/06/27/opinion/a-profound-ruling-delivers-justice-on-gay</w:t>
      </w:r>
      <w:r>
        <w:t>-marriage.html?_r=0,%206/26/2015]</w:t>
      </w:r>
    </w:p>
    <w:p w:rsidR="001C2B53" w:rsidRPr="00A41302" w:rsidRDefault="001C2B53" w:rsidP="001C2B53">
      <w:r>
        <w:t xml:space="preserve">To the list of </w:t>
      </w:r>
      <w:r w:rsidRPr="00A41302">
        <w:rPr>
          <w:rStyle w:val="StyleUnderline"/>
        </w:rPr>
        <w:t>landmark Supreme Court decisions reaffirming the power and the scope of the Constitution’s guarantee of equal protection under the law</w:t>
      </w:r>
      <w:r>
        <w:t xml:space="preserve"> — from Brown v. Board of Education to Loving v. Virginia to United States v. Windsor — </w:t>
      </w:r>
      <w:r w:rsidRPr="00A41302">
        <w:rPr>
          <w:rStyle w:val="StyleUnderline"/>
        </w:rPr>
        <w:t>we can now add Obergefell v. Hodges.∂ In a profound and inspiring opinion expanding human rights across America, and bridging the nation’s past to its present</w:t>
      </w:r>
      <w:r>
        <w:t>, Justice Anthony Kennedy wrote: “</w:t>
      </w:r>
      <w:r w:rsidRPr="00397879">
        <w:rPr>
          <w:rStyle w:val="StyleUnderline"/>
        </w:rPr>
        <w:t>The right to marry is a fundamental right inherent in the liberty of the person</w:t>
      </w:r>
      <w:r>
        <w:t>, and under the Due Process and Equal Protection Clauses of the Fourteenth Amendment couples of the same sex may not be deprived of that right and that liberty.”</w:t>
      </w:r>
    </w:p>
    <w:p w:rsidR="001C2B53" w:rsidRDefault="001C2B53" w:rsidP="001C2B53">
      <w:pPr>
        <w:pStyle w:val="Heading4"/>
      </w:pPr>
      <w:r>
        <w:t>High human rights credibility- Global Magnitsky Act proves</w:t>
      </w:r>
    </w:p>
    <w:p w:rsidR="001C2B53" w:rsidRPr="00A41302" w:rsidRDefault="001C2B53" w:rsidP="001C2B53">
      <w:r w:rsidRPr="00397879">
        <w:rPr>
          <w:rStyle w:val="Style13ptBold"/>
        </w:rPr>
        <w:t>Grieboski 15</w:t>
      </w:r>
      <w:r>
        <w:t>. Grieboski is the chairman and CEO of Grieboski Global Strategies, founder and chairman of the Institute on Religion and Public Policy, and founder and secretary-general of the Interparliamentary Conference on Human Rights and Religious Freedom. [“</w:t>
      </w:r>
      <w:r w:rsidRPr="00397879">
        <w:t>Global Magnitsky Act i</w:t>
      </w:r>
      <w:r>
        <w:t>s a human rights paradigm shift” The Hill September 10</w:t>
      </w:r>
      <w:r w:rsidRPr="00397879">
        <w:rPr>
          <w:vertAlign w:val="superscript"/>
        </w:rPr>
        <w:t>th</w:t>
      </w:r>
      <w:r>
        <w:t xml:space="preserve">, 2015 URL: </w:t>
      </w:r>
      <w:r w:rsidRPr="00A41302">
        <w:t>http://thehill.com/blogs/pundits-blog/international/252636-global-magnitsky-act-is-a-human-rights-paradigm-shift</w:t>
      </w:r>
      <w:r>
        <w:t>]</w:t>
      </w:r>
    </w:p>
    <w:p w:rsidR="001C2B53" w:rsidRPr="00A41302" w:rsidRDefault="001C2B53" w:rsidP="001C2B53">
      <w:pPr>
        <w:rPr>
          <w:rStyle w:val="StyleUnderline"/>
        </w:rPr>
      </w:pPr>
      <w:r w:rsidRPr="00A41302">
        <w:rPr>
          <w:sz w:val="16"/>
        </w:rPr>
        <w:t xml:space="preserve">Furthermore, the </w:t>
      </w:r>
      <w:r w:rsidRPr="00A41302">
        <w:rPr>
          <w:rStyle w:val="StyleUnderline"/>
        </w:rPr>
        <w:t xml:space="preserve">Global Magnitsky Act provides leverage and political cover globally to leaders attempting to improve conditions. </w:t>
      </w:r>
      <w:r w:rsidRPr="00397879">
        <w:rPr>
          <w:sz w:val="16"/>
          <w:szCs w:val="16"/>
        </w:rPr>
        <w:t>By cooperating with U.S. authorities and institutions through the Global Magnitsky Act,</w:t>
      </w:r>
      <w:r w:rsidRPr="00A41302">
        <w:rPr>
          <w:rStyle w:val="StyleUnderline"/>
        </w:rPr>
        <w:t xml:space="preserve"> governments around the world can provide greater confidence to their own people and ferret out those who are directly responsible for corruption and persecution</w:t>
      </w:r>
      <w:r w:rsidRPr="00A41302">
        <w:rPr>
          <w:sz w:val="16"/>
        </w:rPr>
        <w:t>.</w:t>
      </w:r>
      <w:r w:rsidRPr="00A41302">
        <w:rPr>
          <w:sz w:val="12"/>
        </w:rPr>
        <w:t>∂</w:t>
      </w:r>
      <w:r w:rsidRPr="00A41302">
        <w:rPr>
          <w:sz w:val="16"/>
        </w:rPr>
        <w:t xml:space="preserve"> The Global Magnitsky Act recognizes that the importance of public and private U.S.-based financial institutions to the world financial system, as well as the common practice of using Western financial institutions to legitimize illicit funds, can be leveraged to </w:t>
      </w:r>
      <w:r w:rsidRPr="00A41302">
        <w:rPr>
          <w:rStyle w:val="StyleUnderline"/>
        </w:rPr>
        <w:t>grant the United States considerable influence over corrupt actors, regimes and their financial interests</w:t>
      </w:r>
      <w:r w:rsidRPr="00A41302">
        <w:rPr>
          <w:sz w:val="16"/>
        </w:rPr>
        <w:t>.</w:t>
      </w:r>
      <w:r w:rsidRPr="00A41302">
        <w:rPr>
          <w:sz w:val="12"/>
        </w:rPr>
        <w:t>∂</w:t>
      </w:r>
      <w:r w:rsidRPr="00A41302">
        <w:rPr>
          <w:sz w:val="16"/>
        </w:rPr>
        <w:t xml:space="preserve"> The Global Magnitsky Human Rights Accountability Act would fundamentally overhaul how the United States addresses government complicity in human rights violations and corruption around the world. </w:t>
      </w:r>
      <w:r w:rsidRPr="00A41302">
        <w:rPr>
          <w:rStyle w:val="StyleUnderline"/>
        </w:rPr>
        <w:t xml:space="preserve">By directing the president to enact targeted sanctions against individual rights abusers, the Global Magnitsky Act — </w:t>
      </w:r>
      <w:r w:rsidRPr="00397879">
        <w:rPr>
          <w:sz w:val="16"/>
          <w:szCs w:val="16"/>
        </w:rPr>
        <w:t>if implemented aggressively —</w:t>
      </w:r>
      <w:r w:rsidRPr="00A41302">
        <w:rPr>
          <w:rStyle w:val="StyleUnderline"/>
        </w:rPr>
        <w:t xml:space="preserve"> would serve to closer align U.S. foreign policy with U.S. values concerning human rights and fundamental freedoms, simultaneously restoring much-needed credibility to the actions of the United States, harnessing its global position to advance the cause of human rights around the world, and holding accountable those individuals responsible for human rights violations without punishing entire nations and peoples.</w:t>
      </w:r>
    </w:p>
    <w:p w:rsidR="001C2B53" w:rsidRPr="00060E5E" w:rsidRDefault="001C2B53" w:rsidP="00C42CBF">
      <w:pPr>
        <w:pStyle w:val="Heading3"/>
      </w:pPr>
      <w:r>
        <w:t xml:space="preserve">AT: </w:t>
      </w:r>
      <w:r w:rsidR="002A70F5">
        <w:t xml:space="preserve">US HR Pressure on China </w:t>
      </w:r>
      <w:r>
        <w:t>Now</w:t>
      </w:r>
    </w:p>
    <w:p w:rsidR="001C2B53" w:rsidRDefault="001C2B53" w:rsidP="001C2B53">
      <w:pPr>
        <w:pStyle w:val="Heading4"/>
      </w:pPr>
      <w:r>
        <w:t>US has yet to confront China and pursue human rights reform vigorously – their ev reflects neglibile discussions</w:t>
      </w:r>
    </w:p>
    <w:p w:rsidR="001C2B53" w:rsidRPr="00ED66B3" w:rsidRDefault="001C2B53" w:rsidP="001C2B53">
      <w:pPr>
        <w:rPr>
          <w:rStyle w:val="Style13ptBold"/>
          <w:b w:val="0"/>
        </w:rPr>
      </w:pPr>
      <w:r>
        <w:rPr>
          <w:rStyle w:val="Style13ptBold"/>
        </w:rPr>
        <w:t xml:space="preserve">Richardson 15 </w:t>
      </w:r>
      <w:r w:rsidRPr="00C42CBF">
        <w:t xml:space="preserve">(Sophie Richardson, Sophie Richardson is the China director at Human Rights Watch, A graduate of the University of Virginia, the Hopkins-Nanjing Program, and Oberlin College, “The U.S. Just Botched Yet Another Chance to Press for Human Rights in China”, </w:t>
      </w:r>
      <w:hyperlink r:id="rId16" w:history="1">
        <w:r w:rsidRPr="00C42CBF">
          <w:rPr>
            <w:rStyle w:val="Hyperlink"/>
          </w:rPr>
          <w:t>http://foreignpolicy.com/2015/07/07/the-u-s-just-botched-yet-another-chance-to-press-for-human-rights-in-china/</w:t>
        </w:r>
      </w:hyperlink>
      <w:r w:rsidRPr="00C42CBF">
        <w:t>) RR</w:t>
      </w:r>
    </w:p>
    <w:p w:rsidR="001C2B53" w:rsidRDefault="001C2B53" w:rsidP="001C2B53">
      <w:pPr>
        <w:rPr>
          <w:sz w:val="16"/>
        </w:rPr>
      </w:pPr>
      <w:r w:rsidRPr="00ED66B3">
        <w:rPr>
          <w:sz w:val="16"/>
        </w:rPr>
        <w:t xml:space="preserve">When China’s leader Xi Jinping comes to the United States for his first state visit in September, </w:t>
      </w:r>
      <w:r w:rsidRPr="000274B0">
        <w:rPr>
          <w:rStyle w:val="StyleUnderline"/>
        </w:rPr>
        <w:t>will U.S. leaders use the summit to address the country’s deteriorating human rights conditions</w:t>
      </w:r>
      <w:r w:rsidRPr="00ED66B3">
        <w:rPr>
          <w:sz w:val="16"/>
        </w:rPr>
        <w:t xml:space="preserve">? </w:t>
      </w:r>
      <w:r w:rsidRPr="000274B0">
        <w:rPr>
          <w:rStyle w:val="StyleUnderline"/>
        </w:rPr>
        <w:t>Not if the U.S.</w:t>
      </w:r>
      <w:r w:rsidRPr="00ED66B3">
        <w:rPr>
          <w:sz w:val="16"/>
        </w:rPr>
        <w:t xml:space="preserve"> performance at June’s Strategic and Economic </w:t>
      </w:r>
      <w:r w:rsidRPr="000274B0">
        <w:rPr>
          <w:rStyle w:val="StyleUnderline"/>
        </w:rPr>
        <w:t>Dialogue with China is any indication.</w:t>
      </w:r>
      <w:r w:rsidRPr="00ED66B3">
        <w:rPr>
          <w:sz w:val="16"/>
        </w:rPr>
        <w:t xml:space="preserve"> Some </w:t>
      </w:r>
      <w:r w:rsidRPr="000274B0">
        <w:rPr>
          <w:rStyle w:val="StyleUnderline"/>
        </w:rPr>
        <w:t xml:space="preserve">plaudits are in order for </w:t>
      </w:r>
      <w:r w:rsidRPr="00ED66B3">
        <w:rPr>
          <w:sz w:val="16"/>
        </w:rPr>
        <w:t xml:space="preserve">U.S. efforts, particularly for Secretary of State John Kerry and Deputy Secretary of State Antony Blinken’s </w:t>
      </w:r>
      <w:r w:rsidRPr="000274B0">
        <w:rPr>
          <w:rStyle w:val="StyleUnderline"/>
        </w:rPr>
        <w:t>raising of the many flaws in China’s proposed Foreign NGO Management Law</w:t>
      </w:r>
      <w:r w:rsidRPr="00ED66B3">
        <w:rPr>
          <w:sz w:val="16"/>
        </w:rPr>
        <w:t xml:space="preserve"> </w:t>
      </w:r>
      <w:r w:rsidRPr="000274B0">
        <w:rPr>
          <w:rStyle w:val="StyleUnderline"/>
        </w:rPr>
        <w:t>and its many problematic consequences for civil society inside and outside China.</w:t>
      </w:r>
      <w:r w:rsidRPr="00ED66B3">
        <w:rPr>
          <w:sz w:val="16"/>
        </w:rPr>
        <w:t xml:space="preserve"> But even these relatively strong remarks betray a growing problem in U.S.-China high-level interactions: </w:t>
      </w:r>
      <w:r w:rsidRPr="000274B0">
        <w:rPr>
          <w:rStyle w:val="Emphasis"/>
        </w:rPr>
        <w:t>the unwillingness of American diplomats to raise publicly with their Chinese counterparts specific cases of human rights abuses.</w:t>
      </w:r>
      <w:r w:rsidRPr="00ED66B3">
        <w:rPr>
          <w:sz w:val="16"/>
        </w:rPr>
        <w:t xml:space="preserve"> Neither Kerry nor Blinken raised Beijing’s concerted efforts to destroy Yirenping, an anti-discrimination group, or the New Citizens’ Movement, a civic rights forum. </w:t>
      </w:r>
      <w:r w:rsidRPr="000274B0">
        <w:rPr>
          <w:rStyle w:val="StyleUnderline"/>
        </w:rPr>
        <w:t xml:space="preserve">There was no public mention in this setting of well-known cases, such as imprisoned Nobel Peace Prize winner </w:t>
      </w:r>
      <w:r w:rsidRPr="00ED66B3">
        <w:rPr>
          <w:sz w:val="16"/>
        </w:rPr>
        <w:t xml:space="preserve">Liu </w:t>
      </w:r>
      <w:r w:rsidRPr="000274B0">
        <w:rPr>
          <w:rStyle w:val="StyleUnderline"/>
        </w:rPr>
        <w:t>Xiaobo</w:t>
      </w:r>
      <w:r w:rsidRPr="00ED66B3">
        <w:rPr>
          <w:sz w:val="16"/>
        </w:rPr>
        <w:t>, or even of Li Tingting, Wang Man, Wei Tingting, Wu Rongrong, and Zheng Churan, the five feminists detained (and later released) this spring, on whose behalf U.S. officials spoke up in April. As a result, there were few facts offered to challenge Chinese State Councilor Yang Jiechi’s insistence that, “In advancing human rights, China’s achievements are there for all to see.” And there was little evidence that courageous activists in China could see, of the United States taking seriously its purported “whole of government” approach. U.S. Vice President Joe B</w:t>
      </w:r>
      <w:r w:rsidRPr="000274B0">
        <w:rPr>
          <w:rStyle w:val="StyleUnderline"/>
        </w:rPr>
        <w:t>iden lowered the bar in hisopening remarks.</w:t>
      </w:r>
      <w:r w:rsidRPr="00ED66B3">
        <w:rPr>
          <w:sz w:val="16"/>
        </w:rPr>
        <w:t xml:space="preserve"> </w:t>
      </w:r>
      <w:r w:rsidRPr="00ED66B3">
        <w:rPr>
          <w:rStyle w:val="StyleUnderline"/>
        </w:rPr>
        <w:t>Biden didn’t remind his audience that China has freely undertaken a slew of</w:t>
      </w:r>
      <w:r w:rsidRPr="00ED66B3">
        <w:rPr>
          <w:sz w:val="16"/>
        </w:rPr>
        <w:t xml:space="preserve"> legally </w:t>
      </w:r>
      <w:r w:rsidRPr="00ED66B3">
        <w:rPr>
          <w:rStyle w:val="StyleUnderline"/>
        </w:rPr>
        <w:t>binding human rights commitments or the extent to which it’s violating those</w:t>
      </w:r>
      <w:r w:rsidRPr="00ED66B3">
        <w:rPr>
          <w:sz w:val="16"/>
        </w:rPr>
        <w:t xml:space="preserve">. </w:t>
      </w:r>
      <w:r w:rsidRPr="00ED66B3">
        <w:rPr>
          <w:rStyle w:val="StyleUnderline"/>
        </w:rPr>
        <w:t>Instead, Biden gingerly introduced the topic by cautioning that he wasn’t “lecturing” and then rattled off a list of human rights abuses</w:t>
      </w:r>
      <w:r w:rsidRPr="00ED66B3">
        <w:rPr>
          <w:sz w:val="16"/>
        </w:rPr>
        <w:t xml:space="preserve"> — without specifying that those abuses are taking place right now in China, enabled or tolerated by some of the very Chinese officials listening to the speech. </w:t>
      </w:r>
      <w:r w:rsidRPr="00ED66B3">
        <w:rPr>
          <w:rStyle w:val="StyleUnderline"/>
        </w:rPr>
        <w:t>Having sidestepped the opportunity to challenge those officials</w:t>
      </w:r>
      <w:r w:rsidRPr="00ED66B3">
        <w:rPr>
          <w:sz w:val="16"/>
        </w:rPr>
        <w:t xml:space="preserve">, or at least make a principled argument, </w:t>
      </w:r>
      <w:r w:rsidRPr="00ED66B3">
        <w:rPr>
          <w:rStyle w:val="StyleUnderline"/>
        </w:rPr>
        <w:t>Biden concluded that “responsible competitors</w:t>
      </w:r>
      <w:r w:rsidRPr="00ED66B3">
        <w:rPr>
          <w:sz w:val="16"/>
        </w:rPr>
        <w:t xml:space="preserve">” — by which he presumably meant governments that respect human rights — </w:t>
      </w:r>
      <w:r w:rsidRPr="00ED66B3">
        <w:rPr>
          <w:rStyle w:val="StyleUnderline"/>
        </w:rPr>
        <w:t xml:space="preserve">do so “not just because it’s the right thing to do, but because it’s absolutely economically necessary.” </w:t>
      </w:r>
      <w:r w:rsidRPr="00ED66B3">
        <w:rPr>
          <w:sz w:val="16"/>
        </w:rPr>
        <w:t>He then mentioned his “friendships” with people in the leadership but named no human rights defenders from China.</w:t>
      </w:r>
    </w:p>
    <w:p w:rsidR="001C2B53" w:rsidRDefault="001C2B53" w:rsidP="001C2B53">
      <w:pPr>
        <w:pStyle w:val="Heading4"/>
      </w:pPr>
      <w:r>
        <w:t>Squo commitments to China w/o demanding human rights reform gives cred to abuses</w:t>
      </w:r>
    </w:p>
    <w:p w:rsidR="001C2B53" w:rsidRPr="00C42CBF" w:rsidRDefault="001C2B53" w:rsidP="00C42CBF">
      <w:r w:rsidRPr="00C42CBF">
        <w:rPr>
          <w:rStyle w:val="Style13ptBold"/>
        </w:rPr>
        <w:t>Richardson 15</w:t>
      </w:r>
      <w:r w:rsidRPr="00C42CBF">
        <w:t xml:space="preserve"> (Sophie Richardson, Sophie Richardson is the China director at Human Rights Watch, A graduate of the University of Virginia, the Hopkins-Nanjing Program, and Oberlin College, “The U.S. Just Botched Yet Another Chance to Press for Human Rights in China”, </w:t>
      </w:r>
      <w:hyperlink r:id="rId17" w:history="1">
        <w:r w:rsidRPr="00C42CBF">
          <w:rPr>
            <w:rStyle w:val="Hyperlink"/>
          </w:rPr>
          <w:t>http://foreignpolicy.com/2015/07/07/the-u-s-just-botched-yet-another-chance-to-press-for-human-rights-in-china/</w:t>
        </w:r>
      </w:hyperlink>
      <w:r w:rsidRPr="00C42CBF">
        <w:t>) RR</w:t>
      </w:r>
    </w:p>
    <w:p w:rsidR="001C2B53" w:rsidRPr="00C42CBF" w:rsidRDefault="001C2B53" w:rsidP="00C42CBF">
      <w:r w:rsidRPr="00ED66B3">
        <w:rPr>
          <w:sz w:val="14"/>
        </w:rPr>
        <w:t xml:space="preserve">On top of this, </w:t>
      </w:r>
      <w:r w:rsidRPr="00ED66B3">
        <w:rPr>
          <w:rStyle w:val="StyleUnderline"/>
        </w:rPr>
        <w:t>the United States “committed to enhance … counterterrorism cooperation” with China</w:t>
      </w:r>
      <w:r w:rsidRPr="00ED66B3">
        <w:rPr>
          <w:sz w:val="14"/>
        </w:rPr>
        <w:t xml:space="preserve">. </w:t>
      </w:r>
      <w:r w:rsidRPr="00ED66B3">
        <w:rPr>
          <w:rStyle w:val="StyleUnderline"/>
        </w:rPr>
        <w:t>Such an agreement gives credibility where it is manifestly not due</w:t>
      </w:r>
      <w:r w:rsidRPr="00ED66B3">
        <w:rPr>
          <w:sz w:val="14"/>
        </w:rPr>
        <w:t xml:space="preserve">, given China’s proposed counterterrorism law, </w:t>
      </w:r>
      <w:r w:rsidRPr="00ED66B3">
        <w:rPr>
          <w:rStyle w:val="StyleUnderline"/>
        </w:rPr>
        <w:t>which is nothing more than a legal veneer for human rights abuses</w:t>
      </w:r>
      <w:r w:rsidRPr="00ED66B3">
        <w:rPr>
          <w:sz w:val="14"/>
        </w:rPr>
        <w:t xml:space="preserve">. Although China does suffer a number of deadly and apparently politically motivated attacks directed against the general population, the Chinese government long has manipulated the threat of terrorism to justify its crackdown on the 10 million ethnic Uighurs in Xinjiang province. U.S. officials will no doubt insist that it is better to have discussions that create opportunities to raise precisely those concerns. But clearly whatever concerns the United States raised at last year’s counterterrorism dialogue were brushed aside in the drafting of this law. </w:t>
      </w:r>
      <w:r w:rsidRPr="00ED66B3">
        <w:rPr>
          <w:rStyle w:val="StyleUnderline"/>
        </w:rPr>
        <w:t>The United States should set far higher standards for China to meet before engaging in any sort of cooperation on this issue.</w:t>
      </w:r>
      <w:r w:rsidRPr="00ED66B3">
        <w:rPr>
          <w:sz w:val="14"/>
        </w:rPr>
        <w:t xml:space="preserve"> No doubt </w:t>
      </w:r>
      <w:r w:rsidRPr="00ED66B3">
        <w:rPr>
          <w:rStyle w:val="StyleUnderline"/>
        </w:rPr>
        <w:t>U.S. officials will point to their naming of individual cases at the overdue release of the State Department’s human rights repor</w:t>
      </w:r>
      <w:r w:rsidRPr="00ED66B3">
        <w:rPr>
          <w:sz w:val="14"/>
        </w:rPr>
        <w:t xml:space="preserve">t — the day after the Dialogue finished — </w:t>
      </w:r>
      <w:r w:rsidRPr="00ED66B3">
        <w:rPr>
          <w:rStyle w:val="StyleUnderline"/>
        </w:rPr>
        <w:t>and describe which cases they raised behind closed doors</w:t>
      </w:r>
      <w:r w:rsidRPr="00ED66B3">
        <w:rPr>
          <w:sz w:val="14"/>
        </w:rPr>
        <w:t xml:space="preserve">. </w:t>
      </w:r>
      <w:r w:rsidRPr="00ED66B3">
        <w:rPr>
          <w:rStyle w:val="StyleUnderline"/>
        </w:rPr>
        <w:t>These are necessary but far from sufficient</w:t>
      </w:r>
      <w:r w:rsidRPr="00ED66B3">
        <w:rPr>
          <w:sz w:val="14"/>
        </w:rPr>
        <w:t xml:space="preserve">. If </w:t>
      </w:r>
      <w:r w:rsidRPr="00ED66B3">
        <w:rPr>
          <w:rStyle w:val="StyleUnderline"/>
        </w:rPr>
        <w:t>publicly identifying individual cases and using them to challenge the Chinese government</w:t>
      </w:r>
      <w:r w:rsidRPr="00ED66B3">
        <w:rPr>
          <w:sz w:val="14"/>
        </w:rPr>
        <w:t xml:space="preserve"> is a good enough strategy to use sometimes, it </w:t>
      </w:r>
      <w:r w:rsidRPr="00ED66B3">
        <w:rPr>
          <w:rStyle w:val="StyleUnderline"/>
        </w:rPr>
        <w:t>ought to be</w:t>
      </w:r>
      <w:r w:rsidRPr="00ED66B3">
        <w:rPr>
          <w:sz w:val="14"/>
        </w:rPr>
        <w:t xml:space="preserve"> good enough to use in the forums where it matters most: </w:t>
      </w:r>
      <w:r w:rsidRPr="00ED66B3">
        <w:rPr>
          <w:rStyle w:val="StyleUnderline"/>
        </w:rPr>
        <w:t>at high-level summits where it has the power to potentially embarrass Chinese officials into behaving differently</w:t>
      </w:r>
    </w:p>
    <w:p w:rsidR="00E666FE" w:rsidRDefault="00E666FE" w:rsidP="00E666FE">
      <w:pPr>
        <w:pStyle w:val="Heading3"/>
      </w:pPr>
      <w:r>
        <w:t>Impact – HR Promotion – Conflict</w:t>
      </w:r>
    </w:p>
    <w:p w:rsidR="00E666FE" w:rsidRPr="007F2AF4" w:rsidRDefault="00E666FE" w:rsidP="00E666FE">
      <w:pPr>
        <w:pStyle w:val="Heading4"/>
        <w:rPr>
          <w:rFonts w:eastAsia="Times New Roman"/>
          <w:u w:val="single"/>
        </w:rPr>
      </w:pPr>
      <w:r w:rsidRPr="007F2AF4">
        <w:rPr>
          <w:rFonts w:eastAsia="Times New Roman"/>
        </w:rPr>
        <w:t xml:space="preserve">Human rights stop </w:t>
      </w:r>
      <w:r w:rsidRPr="007F2AF4">
        <w:rPr>
          <w:rFonts w:eastAsia="Times New Roman"/>
          <w:u w:val="single"/>
        </w:rPr>
        <w:t>nuclear war</w:t>
      </w:r>
    </w:p>
    <w:p w:rsidR="00E666FE" w:rsidRPr="00C42CBF" w:rsidRDefault="00E666FE" w:rsidP="00C42CBF">
      <w:r w:rsidRPr="00C42CBF">
        <w:rPr>
          <w:rStyle w:val="Style13ptBold"/>
        </w:rPr>
        <w:t xml:space="preserve">Burke-White </w:t>
      </w:r>
      <w:r w:rsidR="00C42CBF" w:rsidRPr="00C42CBF">
        <w:rPr>
          <w:rStyle w:val="Style13ptBold"/>
        </w:rPr>
        <w:t>0</w:t>
      </w:r>
      <w:r w:rsidRPr="00C42CBF">
        <w:rPr>
          <w:rStyle w:val="Style13ptBold"/>
        </w:rPr>
        <w:t>4</w:t>
      </w:r>
      <w:r w:rsidRPr="00C42CBF">
        <w:t>—William W., Lecturer in Public and International Affairs and Senior Special Assistant to the Dean at the Woodrow Wilson School of Public and International Affairs, Princeton University and Ph.D. at Cambridge, “Human Rights and National Security: The Strategic Correlation”, The Harvard Human Rights Journal, Spring, 17 Harv. Hum. Rts. J. 249, Lexis</w:t>
      </w:r>
    </w:p>
    <w:p w:rsidR="006E426F" w:rsidRPr="00C42CBF" w:rsidRDefault="00E666FE" w:rsidP="00E666FE">
      <w:pPr>
        <w:rPr>
          <w:rFonts w:eastAsia="Calibri"/>
          <w:sz w:val="16"/>
          <w:szCs w:val="20"/>
        </w:rPr>
      </w:pPr>
      <w:r w:rsidRPr="00C42CBF">
        <w:rPr>
          <w:rFonts w:eastAsia="Calibri"/>
          <w:sz w:val="16"/>
          <w:szCs w:val="20"/>
        </w:rPr>
        <w:t xml:space="preserve">This Article presents a strategic--as opposed to ideological or normative--argument that </w:t>
      </w:r>
      <w:r w:rsidRPr="007F2AF4">
        <w:rPr>
          <w:rFonts w:eastAsia="Calibri"/>
          <w:sz w:val="20"/>
          <w:u w:val="single"/>
        </w:rPr>
        <w:t>the promotion of human rights should be given a more prominent place in U.S. foreign policy</w:t>
      </w:r>
      <w:r w:rsidRPr="00C42CBF">
        <w:rPr>
          <w:rFonts w:eastAsia="Calibri"/>
          <w:sz w:val="16"/>
          <w:szCs w:val="20"/>
        </w:rPr>
        <w:t xml:space="preserve">. It does so by suggesting a correlation between the domestic human rights practices of states and their propensity to engage in aggressive international conduct. </w:t>
      </w:r>
      <w:r w:rsidRPr="007F2AF4">
        <w:rPr>
          <w:rFonts w:eastAsia="Calibri"/>
          <w:sz w:val="20"/>
          <w:u w:val="single"/>
        </w:rPr>
        <w:t>Among the chief threats to</w:t>
      </w:r>
      <w:r w:rsidRPr="00C42CBF">
        <w:rPr>
          <w:rFonts w:eastAsia="Calibri"/>
          <w:sz w:val="16"/>
          <w:szCs w:val="20"/>
        </w:rPr>
        <w:t xml:space="preserve"> U.S. </w:t>
      </w:r>
      <w:r w:rsidRPr="007F2AF4">
        <w:rPr>
          <w:rFonts w:eastAsia="Calibri"/>
          <w:sz w:val="20"/>
          <w:u w:val="single"/>
        </w:rPr>
        <w:t>national security are acts of aggression by other states</w:t>
      </w:r>
      <w:r w:rsidRPr="00C42CBF">
        <w:rPr>
          <w:rFonts w:eastAsia="Calibri"/>
          <w:sz w:val="16"/>
          <w:szCs w:val="20"/>
        </w:rPr>
        <w:t xml:space="preserve">. Aggressive acts of war may directly endanger the United States, as did the Japanese bombing of Pearl Harbor in 1941, or they may require U.S. military action overseas, as in Kuwait fifty years later. </w:t>
      </w:r>
      <w:r w:rsidRPr="007F2AF4">
        <w:rPr>
          <w:rFonts w:eastAsia="Calibri"/>
          <w:bCs/>
          <w:szCs w:val="20"/>
          <w:highlight w:val="cyan"/>
          <w:u w:val="single"/>
          <w:shd w:val="clear" w:color="auto" w:fill="FF93C9"/>
        </w:rPr>
        <w:t>Evidence</w:t>
      </w:r>
      <w:r w:rsidRPr="00C42CBF">
        <w:rPr>
          <w:rFonts w:eastAsia="Calibri"/>
          <w:sz w:val="16"/>
          <w:szCs w:val="20"/>
        </w:rPr>
        <w:t xml:space="preserve"> from the post-Cold War period  [*250]  </w:t>
      </w:r>
      <w:r w:rsidRPr="007F2AF4">
        <w:rPr>
          <w:rFonts w:eastAsia="Calibri"/>
          <w:bCs/>
          <w:szCs w:val="20"/>
          <w:highlight w:val="cyan"/>
          <w:u w:val="single"/>
          <w:shd w:val="clear" w:color="auto" w:fill="FF93C9"/>
        </w:rPr>
        <w:t>indicates</w:t>
      </w:r>
      <w:r w:rsidRPr="007F2AF4">
        <w:rPr>
          <w:rFonts w:eastAsia="Calibri"/>
          <w:sz w:val="20"/>
          <w:u w:val="single"/>
        </w:rPr>
        <w:t xml:space="preserve"> that </w:t>
      </w:r>
      <w:r w:rsidRPr="007F2AF4">
        <w:rPr>
          <w:rFonts w:eastAsia="Calibri"/>
          <w:bCs/>
          <w:szCs w:val="20"/>
          <w:highlight w:val="cyan"/>
          <w:u w:val="single"/>
          <w:shd w:val="clear" w:color="auto" w:fill="FF93C9"/>
        </w:rPr>
        <w:t>states that</w:t>
      </w:r>
      <w:r w:rsidRPr="007F2AF4">
        <w:rPr>
          <w:rFonts w:eastAsia="Calibri"/>
          <w:sz w:val="20"/>
          <w:u w:val="single"/>
        </w:rPr>
        <w:t xml:space="preserve"> systematically </w:t>
      </w:r>
      <w:r w:rsidRPr="007F2AF4">
        <w:rPr>
          <w:rFonts w:eastAsia="Calibri"/>
          <w:bCs/>
          <w:szCs w:val="20"/>
          <w:highlight w:val="cyan"/>
          <w:u w:val="single"/>
          <w:shd w:val="clear" w:color="auto" w:fill="FF93C9"/>
        </w:rPr>
        <w:t>abuse</w:t>
      </w:r>
      <w:r w:rsidRPr="00C42CBF">
        <w:rPr>
          <w:rFonts w:eastAsia="Calibri"/>
          <w:sz w:val="16"/>
          <w:szCs w:val="20"/>
        </w:rPr>
        <w:t xml:space="preserve"> their own citizens' </w:t>
      </w:r>
      <w:r w:rsidRPr="007F2AF4">
        <w:rPr>
          <w:rFonts w:eastAsia="Calibri"/>
          <w:bCs/>
          <w:szCs w:val="20"/>
          <w:highlight w:val="cyan"/>
          <w:u w:val="single"/>
          <w:shd w:val="clear" w:color="auto" w:fill="FF93C9"/>
        </w:rPr>
        <w:t>human rights are</w:t>
      </w:r>
      <w:r w:rsidRPr="00C42CBF">
        <w:rPr>
          <w:rFonts w:eastAsia="Calibri"/>
          <w:sz w:val="16"/>
          <w:szCs w:val="20"/>
        </w:rPr>
        <w:t xml:space="preserve"> also </w:t>
      </w:r>
      <w:r w:rsidRPr="007F2AF4">
        <w:rPr>
          <w:rFonts w:eastAsia="Calibri"/>
          <w:sz w:val="20"/>
          <w:u w:val="single"/>
        </w:rPr>
        <w:t xml:space="preserve">those </w:t>
      </w:r>
      <w:r w:rsidRPr="007F2AF4">
        <w:rPr>
          <w:rFonts w:eastAsia="Calibri"/>
          <w:bCs/>
          <w:szCs w:val="20"/>
          <w:highlight w:val="cyan"/>
          <w:u w:val="single"/>
          <w:shd w:val="clear" w:color="auto" w:fill="FF93C9"/>
        </w:rPr>
        <w:t>most likely to engage in aggression</w:t>
      </w:r>
      <w:r w:rsidRPr="007F2AF4">
        <w:rPr>
          <w:rFonts w:eastAsia="Calibri"/>
          <w:sz w:val="20"/>
          <w:u w:val="single"/>
        </w:rPr>
        <w:t xml:space="preserve">. To the degree that </w:t>
      </w:r>
      <w:r w:rsidRPr="007F2AF4">
        <w:rPr>
          <w:rFonts w:eastAsia="Calibri"/>
          <w:bCs/>
          <w:szCs w:val="20"/>
          <w:highlight w:val="cyan"/>
          <w:u w:val="single"/>
          <w:shd w:val="clear" w:color="auto" w:fill="FF93C9"/>
        </w:rPr>
        <w:t>improvements in</w:t>
      </w:r>
      <w:r w:rsidRPr="007F2AF4">
        <w:rPr>
          <w:rFonts w:eastAsia="Calibri"/>
          <w:sz w:val="20"/>
          <w:u w:val="single"/>
        </w:rPr>
        <w:t xml:space="preserve"> various states' human </w:t>
      </w:r>
      <w:r w:rsidRPr="007F2AF4">
        <w:rPr>
          <w:rFonts w:eastAsia="Calibri"/>
          <w:bCs/>
          <w:szCs w:val="20"/>
          <w:highlight w:val="cyan"/>
          <w:u w:val="single"/>
          <w:shd w:val="clear" w:color="auto" w:fill="FF93C9"/>
        </w:rPr>
        <w:t>rights</w:t>
      </w:r>
      <w:r w:rsidRPr="007F2AF4">
        <w:rPr>
          <w:rFonts w:eastAsia="Calibri"/>
          <w:sz w:val="20"/>
          <w:u w:val="single"/>
        </w:rPr>
        <w:t xml:space="preserve"> records </w:t>
      </w:r>
      <w:r w:rsidRPr="007F2AF4">
        <w:rPr>
          <w:rFonts w:eastAsia="Calibri"/>
          <w:bCs/>
          <w:szCs w:val="20"/>
          <w:highlight w:val="cyan"/>
          <w:u w:val="single"/>
          <w:shd w:val="clear" w:color="auto" w:fill="FF93C9"/>
        </w:rPr>
        <w:t>decrease</w:t>
      </w:r>
      <w:r w:rsidRPr="007F2AF4">
        <w:rPr>
          <w:rFonts w:eastAsia="Calibri"/>
          <w:sz w:val="20"/>
          <w:u w:val="single"/>
        </w:rPr>
        <w:t xml:space="preserve"> the </w:t>
      </w:r>
      <w:r w:rsidRPr="007F2AF4">
        <w:rPr>
          <w:rFonts w:eastAsia="Calibri"/>
          <w:bCs/>
          <w:szCs w:val="20"/>
          <w:highlight w:val="cyan"/>
          <w:u w:val="single"/>
          <w:shd w:val="clear" w:color="auto" w:fill="FF93C9"/>
        </w:rPr>
        <w:t>likelihood of</w:t>
      </w:r>
      <w:r w:rsidRPr="007F2AF4">
        <w:rPr>
          <w:rFonts w:eastAsia="Calibri"/>
          <w:sz w:val="20"/>
          <w:u w:val="single"/>
        </w:rPr>
        <w:t xml:space="preserve"> aggressive </w:t>
      </w:r>
      <w:r w:rsidRPr="007F2AF4">
        <w:rPr>
          <w:rFonts w:eastAsia="Calibri"/>
          <w:bCs/>
          <w:szCs w:val="20"/>
          <w:highlight w:val="cyan"/>
          <w:u w:val="single"/>
          <w:shd w:val="clear" w:color="auto" w:fill="FF93C9"/>
        </w:rPr>
        <w:t>war</w:t>
      </w:r>
      <w:r w:rsidRPr="00C42CBF">
        <w:rPr>
          <w:rFonts w:eastAsia="Calibri"/>
          <w:sz w:val="16"/>
          <w:szCs w:val="20"/>
        </w:rPr>
        <w:t xml:space="preserve">, a foreign </w:t>
      </w:r>
      <w:r w:rsidRPr="007F2AF4">
        <w:rPr>
          <w:rFonts w:eastAsia="Calibri"/>
          <w:bCs/>
          <w:szCs w:val="20"/>
          <w:highlight w:val="cyan"/>
          <w:u w:val="single"/>
          <w:shd w:val="clear" w:color="auto" w:fill="FF93C9"/>
        </w:rPr>
        <w:t>policy informed by</w:t>
      </w:r>
      <w:r w:rsidRPr="007F2AF4">
        <w:rPr>
          <w:rFonts w:eastAsia="Calibri"/>
          <w:sz w:val="20"/>
          <w:u w:val="single"/>
        </w:rPr>
        <w:t xml:space="preserve"> human </w:t>
      </w:r>
      <w:r w:rsidRPr="007F2AF4">
        <w:rPr>
          <w:rFonts w:eastAsia="Calibri"/>
          <w:bCs/>
          <w:szCs w:val="20"/>
          <w:highlight w:val="cyan"/>
          <w:u w:val="single"/>
          <w:shd w:val="clear" w:color="auto" w:fill="FF93C9"/>
        </w:rPr>
        <w:t>rights can significantly enhance</w:t>
      </w:r>
      <w:r w:rsidRPr="00C42CBF">
        <w:rPr>
          <w:rFonts w:eastAsia="Calibri"/>
          <w:sz w:val="16"/>
          <w:szCs w:val="20"/>
        </w:rPr>
        <w:t xml:space="preserve"> U.S. and </w:t>
      </w:r>
      <w:r w:rsidRPr="007F2AF4">
        <w:rPr>
          <w:rFonts w:eastAsia="Calibri"/>
          <w:b/>
          <w:iCs/>
          <w:szCs w:val="20"/>
          <w:highlight w:val="cyan"/>
          <w:u w:val="single"/>
          <w:bdr w:val="single" w:sz="18" w:space="0" w:color="auto"/>
          <w:shd w:val="clear" w:color="auto" w:fill="FF93C9"/>
        </w:rPr>
        <w:t>global security</w:t>
      </w:r>
      <w:r w:rsidRPr="00C42CBF">
        <w:rPr>
          <w:rFonts w:eastAsia="Calibri"/>
          <w:sz w:val="16"/>
          <w:szCs w:val="20"/>
        </w:rPr>
        <w:t xml:space="preserve">. Since 1990, </w:t>
      </w:r>
      <w:r w:rsidRPr="007F2AF4">
        <w:rPr>
          <w:rFonts w:eastAsia="Calibri"/>
          <w:sz w:val="20"/>
          <w:u w:val="single"/>
        </w:rPr>
        <w:t>a state's domestic human rights policy appears to be a telling indicator of that state's propensity to engage in international aggression</w:t>
      </w:r>
      <w:r w:rsidRPr="00C42CBF">
        <w:rPr>
          <w:rFonts w:eastAsia="Calibri"/>
          <w:sz w:val="16"/>
          <w:szCs w:val="20"/>
        </w:rPr>
        <w:t xml:space="preserve">. A central element of U.S. foreign policy has long been the preservation of peace and the prevention of such acts of aggression. </w:t>
      </w:r>
      <w:hyperlink r:id="rId18" w:anchor="n2" w:tgtFrame="_self" w:history="1">
        <w:r w:rsidRPr="00C42CBF">
          <w:rPr>
            <w:rFonts w:eastAsia="Calibri"/>
            <w:sz w:val="16"/>
            <w:szCs w:val="20"/>
          </w:rPr>
          <w:t>2</w:t>
        </w:r>
      </w:hyperlink>
      <w:r w:rsidRPr="00C42CBF">
        <w:rPr>
          <w:rFonts w:eastAsia="Calibri"/>
          <w:sz w:val="16"/>
          <w:szCs w:val="20"/>
        </w:rPr>
        <w:t xml:space="preserve"> If the correlation discussed herein is accurate, it provides U.S. policymakers with a powerful new tool to enhance national security through the promotion of human rights. A strategic linkage between national security and human rights would result in a number of important policy modifications. First, it changes the prioritization of those countries U.S. policymakers have identified as presenting the greatest concern. Second, it alters some of the policy prescriptions for such states. Third, it offers states a means of signaling benign international intent through the improvement of their domestic human rights records. Fourth, it provides a way for a current government to prevent future governments from aggressive international behavior through the institutionalization of human rights protections. Fifth, </w:t>
      </w:r>
      <w:r w:rsidRPr="007F2AF4">
        <w:rPr>
          <w:rFonts w:eastAsia="Calibri"/>
          <w:bCs/>
          <w:szCs w:val="20"/>
          <w:highlight w:val="cyan"/>
          <w:u w:val="single"/>
          <w:shd w:val="clear" w:color="auto" w:fill="FF93C9"/>
        </w:rPr>
        <w:t>it addresses the</w:t>
      </w:r>
      <w:r w:rsidRPr="00C42CBF">
        <w:rPr>
          <w:rFonts w:eastAsia="Calibri"/>
          <w:sz w:val="16"/>
          <w:szCs w:val="20"/>
        </w:rPr>
        <w:t xml:space="preserve"> particular </w:t>
      </w:r>
      <w:r w:rsidRPr="007F2AF4">
        <w:rPr>
          <w:rFonts w:eastAsia="Calibri"/>
          <w:bCs/>
          <w:szCs w:val="20"/>
          <w:highlight w:val="cyan"/>
          <w:u w:val="single"/>
          <w:shd w:val="clear" w:color="auto" w:fill="FF93C9"/>
        </w:rPr>
        <w:t>threat of</w:t>
      </w:r>
      <w:r w:rsidRPr="00C42CBF">
        <w:rPr>
          <w:rFonts w:eastAsia="Calibri"/>
          <w:sz w:val="16"/>
          <w:szCs w:val="20"/>
        </w:rPr>
        <w:t xml:space="preserve"> human rights abusing </w:t>
      </w:r>
      <w:r w:rsidRPr="00C42CBF">
        <w:rPr>
          <w:rFonts w:eastAsia="Calibri"/>
          <w:sz w:val="16"/>
        </w:rPr>
        <w:t>states obtaining</w:t>
      </w:r>
      <w:r w:rsidRPr="00C42CBF">
        <w:rPr>
          <w:rFonts w:eastAsia="Calibri"/>
          <w:sz w:val="16"/>
          <w:szCs w:val="20"/>
        </w:rPr>
        <w:t xml:space="preserve"> weapons of mass destruction (</w:t>
      </w:r>
      <w:r w:rsidRPr="007F2AF4">
        <w:rPr>
          <w:rFonts w:eastAsia="Calibri"/>
          <w:b/>
          <w:iCs/>
          <w:szCs w:val="20"/>
          <w:highlight w:val="cyan"/>
          <w:u w:val="single"/>
          <w:bdr w:val="single" w:sz="18" w:space="0" w:color="auto"/>
          <w:shd w:val="clear" w:color="auto" w:fill="FF93C9"/>
        </w:rPr>
        <w:t>WMD</w:t>
      </w:r>
      <w:r w:rsidRPr="00C42CBF">
        <w:rPr>
          <w:rFonts w:eastAsia="Calibri"/>
          <w:sz w:val="16"/>
          <w:szCs w:val="20"/>
        </w:rPr>
        <w:t>). Finally, it offers a mechanism for U.S.-U.N. cooperation on human rights issues.</w:t>
      </w:r>
    </w:p>
    <w:p w:rsidR="006E426F" w:rsidRPr="00CF1A09" w:rsidRDefault="006E426F" w:rsidP="006E426F">
      <w:pPr>
        <w:pStyle w:val="Heading4"/>
      </w:pPr>
      <w:r w:rsidRPr="00CF1A09">
        <w:t>US human rights leadership is key to international peace, security, domestic interests, and the pursuit of global democracy</w:t>
      </w:r>
    </w:p>
    <w:p w:rsidR="006E426F" w:rsidRPr="00CF1A09" w:rsidRDefault="006E426F" w:rsidP="006E426F">
      <w:pPr>
        <w:rPr>
          <w:rStyle w:val="Style13ptBold"/>
        </w:rPr>
      </w:pPr>
      <w:r w:rsidRPr="00CF1A09">
        <w:rPr>
          <w:rStyle w:val="Style13ptBold"/>
        </w:rPr>
        <w:t xml:space="preserve">Griffey 11 </w:t>
      </w:r>
      <w:r w:rsidRPr="00C42CBF">
        <w:t xml:space="preserve">(Brian, human rights consultant who has worked for the United Nations, Human Rights Watch, Amnesty International USA and as an investigative journalist, “U.S. leadership on human rights essential to strengthen democracy abroad,” </w:t>
      </w:r>
      <w:hyperlink r:id="rId19" w:history="1">
        <w:r w:rsidRPr="00C42CBF">
          <w:rPr>
            <w:rStyle w:val="Hyperlink"/>
          </w:rPr>
          <w:t>http://thehill.com/blogs/congress-blog/foreign-policy/150667-us-leadership-on-human-rights-essential-to-strengthen-democracy-abroad</w:t>
        </w:r>
      </w:hyperlink>
      <w:r w:rsidRPr="00C42CBF">
        <w:t>) RR</w:t>
      </w:r>
    </w:p>
    <w:p w:rsidR="00C42CBF" w:rsidRPr="00CF1A09" w:rsidRDefault="00C42CBF" w:rsidP="00C42CBF">
      <w:pPr>
        <w:rPr>
          <w:rStyle w:val="StyleUnderline"/>
        </w:rPr>
      </w:pPr>
      <w:r w:rsidRPr="00CF1A09">
        <w:rPr>
          <w:sz w:val="16"/>
        </w:rPr>
        <w:t xml:space="preserve">In the midst of what many are calling the Arab world’s 1989, the </w:t>
      </w:r>
      <w:r w:rsidRPr="00CF1A09">
        <w:rPr>
          <w:rStyle w:val="StyleUnderline"/>
        </w:rPr>
        <w:t>United States has a chance to revisit</w:t>
      </w:r>
      <w:r w:rsidRPr="00CF1A09">
        <w:rPr>
          <w:sz w:val="16"/>
        </w:rPr>
        <w:t xml:space="preserve"> that effort, </w:t>
      </w:r>
      <w:r w:rsidRPr="00CF1A09">
        <w:rPr>
          <w:rStyle w:val="StyleUnderline"/>
        </w:rPr>
        <w:t>and reaffirm President Carter’s declaration: “Human rights is the soul of our foreign policy, because human rights is the soul of our sense of nationhood</w:t>
      </w:r>
      <w:r w:rsidRPr="00CF1A09">
        <w:rPr>
          <w:sz w:val="16"/>
        </w:rPr>
        <w:t xml:space="preserve">.” Since helping to establish the United Nations, </w:t>
      </w:r>
      <w:r w:rsidRPr="00CF1A09">
        <w:rPr>
          <w:rStyle w:val="StyleUnderline"/>
        </w:rPr>
        <w:t>U.S. participation in international human rights treaties and mechanisms has been fraught with debate over the merits of involvement and perceived threats to U.S. policymaking prerogative</w:t>
      </w:r>
      <w:r w:rsidRPr="00CF1A09">
        <w:rPr>
          <w:sz w:val="16"/>
        </w:rPr>
        <w:t xml:space="preserve">, topics still contentious on Capitol Hill. Nonetheless, </w:t>
      </w:r>
      <w:r w:rsidRPr="00CF1A09">
        <w:rPr>
          <w:rStyle w:val="StyleUnderline"/>
        </w:rPr>
        <w:t>U.S. leadership on human rights offers clear opportunities to advance not only international peace and security – a fundamental purpose of the U.N. – but also conjoined US political and economic interests at home and abroad</w:t>
      </w:r>
      <w:r w:rsidRPr="00CF1A09">
        <w:rPr>
          <w:sz w:val="16"/>
        </w:rPr>
        <w:t xml:space="preserve">. The U.S. is presently demonstrating exactly how crucial such involvement is as an elected member of the Human Rights Council, participating in vital negotiations on how best to mitigate widespread abuses responding to ongoing unrest in the Middle East and North Africa, including by strategic US allies in global security and trade. As Secretary Clinton expressed en route to Geneva to participate in recent talks on human rights violations in Libya, </w:t>
      </w:r>
      <w:r w:rsidRPr="00CF1A09">
        <w:rPr>
          <w:rStyle w:val="StyleUnderline"/>
        </w:rPr>
        <w:t>joining the Council has “proven to be a good decision, because we’ve been able to influence a number of actions that we otherwise would have been on the outside looking in.” In its first submission to the body, the U.S. likewise recognized that participation in the Council’s peer-review system allows the U.S. not only to lead by example and “encourage others to strengthen their commitments to human rights,” but also to address domestic human rights shortcomings</w:t>
      </w:r>
      <w:r w:rsidRPr="00CF1A09">
        <w:rPr>
          <w:sz w:val="16"/>
        </w:rPr>
        <w:t>. By leading international discourse on human rights, the U</w:t>
      </w:r>
      <w:r w:rsidRPr="00CF1A09">
        <w:rPr>
          <w:rStyle w:val="StyleUnderline"/>
        </w:rPr>
        <w:t>.S. will be in a better position both to advance observation of human rights abroad, and to take on new treaty commitments that demonstrate adherence of our own system to the vaulting principles we identify with our democracy</w:t>
      </w:r>
      <w:r w:rsidRPr="00CF1A09">
        <w:rPr>
          <w:sz w:val="16"/>
        </w:rPr>
        <w:t xml:space="preserve">. While the U.S. is party to more than 12,000 treaties, it has dodged most human rights treaties drafted since World War II through the U.N., and has ratified only a dozen. Upon transmission of four core human rights treaties to the Senate in 1978, President Carter observed: “Our failure to become a party increasingly reflects upon our attainments, and prejudices United States participation in the development of the international law of human rights.” The Senate ratified two of those treaties 15 years later. The others continue to languish in the Senate Foreign Relations Committee, still awaiting ratification after 32 years. It likewise took the Senate almost 40 years to approve a treaty punishing genocide, after signing it in 1948 following the Holocaust. </w:t>
      </w:r>
      <w:r w:rsidRPr="00CF1A09">
        <w:rPr>
          <w:rStyle w:val="StyleUnderline"/>
        </w:rPr>
        <w:t>Other human rights treaties U.S. presidents have signed – but the Senate has yet to agree to – include U.N. conventions protecting the rights of women, children, and persons with disabilities. The U.S. is the only nation in the world that hasn’t ratified the Convention on the Rights of the Child, with the exception of war-torn Somalia, which lacks a functioning government and control over much of its territory.</w:t>
      </w:r>
      <w:r w:rsidRPr="00CF1A09">
        <w:rPr>
          <w:sz w:val="16"/>
        </w:rPr>
        <w:t xml:space="preserve">  As we watch the contours and nature of power being reshaped in the Middle East and North Africa, the U.S. must have a singular message on human rights – both at home and abroad</w:t>
      </w:r>
      <w:r w:rsidRPr="00CF1A09">
        <w:rPr>
          <w:rStyle w:val="StyleUnderline"/>
        </w:rPr>
        <w:t>: Human rights go hand-in-hand with a healthy democracy, and demand a concerted and collective effort to be upheld, especially in times of crisis. Greater U.S. participation in U.N. human rights treaties would ensure that the country has not only a seat at the table, but also an authoritative voice on matters vital to advancing democracy abroad, and our national security. A welcome consequence would be a more prominent place for the human rights lens in our vision of U.S. democracy – and perhaps a stronger resolve to ameliorate the plights of those least well off in our own society.</w:t>
      </w:r>
    </w:p>
    <w:p w:rsidR="00E666FE" w:rsidRPr="00CF1A09" w:rsidRDefault="00E666FE" w:rsidP="00E666FE">
      <w:pPr>
        <w:pStyle w:val="Heading4"/>
      </w:pPr>
      <w:r w:rsidRPr="00CF1A09">
        <w:t xml:space="preserve">Human rights violations causes a never-ending cycle of conflict and violence </w:t>
      </w:r>
    </w:p>
    <w:p w:rsidR="00E666FE" w:rsidRPr="00CF1A09" w:rsidRDefault="00E666FE" w:rsidP="00E666FE">
      <w:r w:rsidRPr="00CF1A09">
        <w:rPr>
          <w:rStyle w:val="Style13ptBold"/>
        </w:rPr>
        <w:t>Maiese 03</w:t>
      </w:r>
      <w:r w:rsidRPr="00CF1A09">
        <w:t>. Michelle Maiese is a graduate student of Philosophy at the University of Colorado, Boulder and is a part of the research staff at the Conflict Research Consortium. [“Human Rights Violations” July 2003  Beyond Intractability URL: http://www.beyondintractability.org/essay/human-rights-violations]</w:t>
      </w:r>
    </w:p>
    <w:p w:rsidR="00E666FE" w:rsidRPr="00E666FE" w:rsidRDefault="00E666FE" w:rsidP="00185EE6">
      <w:pPr>
        <w:rPr>
          <w:b/>
          <w:u w:val="single"/>
        </w:rPr>
      </w:pPr>
      <w:r w:rsidRPr="00CF1A09">
        <w:rPr>
          <w:rStyle w:val="StyleUnderline"/>
        </w:rPr>
        <w:t>Many have noted the strong interdependence between human rights violations and intractable conflict</w:t>
      </w:r>
      <w:r w:rsidRPr="00CF1A09">
        <w:rPr>
          <w:sz w:val="16"/>
        </w:rPr>
        <w:t xml:space="preserve">. </w:t>
      </w:r>
      <w:r w:rsidRPr="00CF1A09">
        <w:rPr>
          <w:rStyle w:val="StyleUnderline"/>
        </w:rPr>
        <w:t>Abuse of human rights often leads to conflict, and conflict typically results in human rights violations</w:t>
      </w:r>
      <w:r w:rsidRPr="00CF1A09">
        <w:rPr>
          <w:sz w:val="16"/>
        </w:rPr>
        <w:t xml:space="preserve">. It is not surprising, then, that </w:t>
      </w:r>
      <w:r w:rsidRPr="00CF1A09">
        <w:rPr>
          <w:rStyle w:val="StyleUnderline"/>
        </w:rPr>
        <w:t>human rights abuses are often at the center of wars and that protection of human rights is central to conflict resolution</w:t>
      </w:r>
      <w:r w:rsidRPr="00CF1A09">
        <w:rPr>
          <w:sz w:val="16"/>
        </w:rPr>
        <w:t xml:space="preserve">.[20] </w:t>
      </w:r>
      <w:r w:rsidRPr="00CF1A09">
        <w:rPr>
          <w:rStyle w:val="StyleUnderline"/>
        </w:rPr>
        <w:t>Violations of political and economic rights are the root causes of many crises</w:t>
      </w:r>
      <w:r w:rsidRPr="00CF1A09">
        <w:rPr>
          <w:sz w:val="16"/>
        </w:rPr>
        <w:t xml:space="preserve">. </w:t>
      </w:r>
      <w:r w:rsidRPr="00CF1A09">
        <w:rPr>
          <w:rStyle w:val="StyleUnderline"/>
        </w:rPr>
        <w:t xml:space="preserve">When rights to adequate food, housing, employment, and cultural life are denied, and large groups of people are excluded from the society's decision-making processes, there is likely to be great social unrest. </w:t>
      </w:r>
      <w:r w:rsidRPr="00CF1A09">
        <w:rPr>
          <w:sz w:val="16"/>
        </w:rPr>
        <w:t xml:space="preserve">Such </w:t>
      </w:r>
      <w:r w:rsidRPr="00CF1A09">
        <w:rPr>
          <w:rStyle w:val="StyleUnderline"/>
        </w:rPr>
        <w:t>conditions often give rise to justice conflicts, in which parties demand that their basic needs be met.</w:t>
      </w:r>
      <w:r w:rsidRPr="00CF1A09">
        <w:rPr>
          <w:sz w:val="16"/>
        </w:rPr>
        <w:t xml:space="preserve"> Indeed, </w:t>
      </w:r>
      <w:r w:rsidRPr="00CF1A09">
        <w:rPr>
          <w:rStyle w:val="StyleUnderline"/>
        </w:rPr>
        <w:t>many conflicts are sparked or spread by violations of human rights</w:t>
      </w:r>
      <w:r w:rsidRPr="00CF1A09">
        <w:rPr>
          <w:sz w:val="16"/>
        </w:rPr>
        <w:t xml:space="preserve">. For example, massacres or torture may inflame hatred and strengthen an adversary's determination to continue fighting. </w:t>
      </w:r>
      <w:r w:rsidRPr="00CF1A09">
        <w:rPr>
          <w:rStyle w:val="StyleUnderline"/>
        </w:rPr>
        <w:t>Violations may also lead to further violence from the other side and can contribute to a conflict's spiraling out of control</w:t>
      </w:r>
      <w:r w:rsidRPr="00CF1A09">
        <w:rPr>
          <w:sz w:val="16"/>
        </w:rPr>
        <w:t xml:space="preserve">. On the flip side, armed conflict often leads to the breakdown of infrastructure and civic institutions, which in turn undermines a broad range of rights. When hospitals and schools are closed, rights to adequate health and education are threatened. The collapse of economic infrastructure often results in pollution, food shortages, and overall poverty.[21] These various forms of economic breakdown and oppression violate rights to self-determination and often contribute to further human tragedy in the form of sickness, starvation, and lack of basic shelter. </w:t>
      </w:r>
      <w:r w:rsidRPr="00CF1A09">
        <w:rPr>
          <w:rStyle w:val="StyleUnderline"/>
        </w:rPr>
        <w:t>The breakdown of government institutions results in denials of civil rights, including the rights to privacy, fair trial, and freedom of movement. In many cases, the government is increasingly militarized, and police and judicial systems are corrupted</w:t>
      </w:r>
      <w:r w:rsidRPr="00CF1A09">
        <w:rPr>
          <w:sz w:val="16"/>
        </w:rPr>
        <w:t xml:space="preserve">. Abductions, arbitrary arrests, detentions without trial, political executions, assassinations, and torture often follow. In cases where extreme </w:t>
      </w:r>
      <w:r w:rsidRPr="00CF1A09">
        <w:rPr>
          <w:rStyle w:val="StyleUnderline"/>
        </w:rPr>
        <w:t>violations of human rights have occurred, reconciliation and peacebuilding become much more difficult. Unresolved human rights issues can serve as obstacles to peace negotiations</w:t>
      </w:r>
      <w:r w:rsidRPr="00CF1A09">
        <w:rPr>
          <w:sz w:val="16"/>
          <w:szCs w:val="16"/>
        </w:rPr>
        <w:t>.[22]</w:t>
      </w:r>
      <w:r w:rsidRPr="00CF1A09">
        <w:rPr>
          <w:rStyle w:val="StyleUnderline"/>
        </w:rPr>
        <w:t xml:space="preserve"> This is because it is difficult for parties to move toward conflict transformation and forgiveness when memories of severe violence and atrocity are still primary in their minds.</w:t>
      </w:r>
    </w:p>
    <w:p w:rsidR="00FA0B22" w:rsidRDefault="00E666FE" w:rsidP="00FA0B22">
      <w:pPr>
        <w:pStyle w:val="Heading3"/>
      </w:pPr>
      <w:r>
        <w:t>Impact – HR Promotion - Democracy</w:t>
      </w:r>
    </w:p>
    <w:p w:rsidR="00E666FE" w:rsidRPr="00CF1A09" w:rsidRDefault="00E666FE" w:rsidP="00E666FE">
      <w:pPr>
        <w:pStyle w:val="Heading4"/>
      </w:pPr>
      <w:r w:rsidRPr="00CF1A09">
        <w:t>US leadership on human rights key to democracy worldwide</w:t>
      </w:r>
    </w:p>
    <w:p w:rsidR="00E666FE" w:rsidRPr="00CF1A09" w:rsidRDefault="00E666FE" w:rsidP="00E666FE">
      <w:r w:rsidRPr="00CF1A09">
        <w:rPr>
          <w:rStyle w:val="Style13ptBold"/>
        </w:rPr>
        <w:t>Griffey 11</w:t>
      </w:r>
      <w:r w:rsidRPr="00CF1A09">
        <w:t>. Brian Griffey is a human rights consultant who has worked for the United Nations, Human Rights Watch, Amnesty International USA. [“U.S. leadership on human rights essential to strengthen democracy abroad” The Hill March 18</w:t>
      </w:r>
      <w:r w:rsidRPr="00CF1A09">
        <w:rPr>
          <w:vertAlign w:val="superscript"/>
        </w:rPr>
        <w:t>th</w:t>
      </w:r>
      <w:r w:rsidRPr="00CF1A09">
        <w:t>, 2011 Congress Blog URL: http://thehill.com/blogs/congress-blog/foreign-policy/150667-us-leadership-on-human-rights-essential-to-strengthen-democracy-abroad]</w:t>
      </w:r>
    </w:p>
    <w:p w:rsidR="00FA0B22" w:rsidRPr="00E666FE" w:rsidRDefault="00E666FE" w:rsidP="00FA0B22">
      <w:pPr>
        <w:rPr>
          <w:b/>
          <w:u w:val="single"/>
        </w:rPr>
      </w:pPr>
      <w:r w:rsidRPr="00CF1A09">
        <w:rPr>
          <w:sz w:val="16"/>
        </w:rPr>
        <w:t xml:space="preserve">In the midst of what many are calling the Arab world’s 1989, the </w:t>
      </w:r>
      <w:r w:rsidRPr="00CF1A09">
        <w:rPr>
          <w:rStyle w:val="StyleUnderline"/>
        </w:rPr>
        <w:t>United States has a chance to revisit</w:t>
      </w:r>
      <w:r w:rsidRPr="00CF1A09">
        <w:rPr>
          <w:sz w:val="16"/>
        </w:rPr>
        <w:t xml:space="preserve"> that effort, </w:t>
      </w:r>
      <w:r w:rsidRPr="00CF1A09">
        <w:rPr>
          <w:rStyle w:val="StyleUnderline"/>
        </w:rPr>
        <w:t>and reaffirm President Carter’s declaration: “Human rights is the soul of our foreign policy, because human rights is the soul of our sense of nationhood</w:t>
      </w:r>
      <w:r w:rsidRPr="00CF1A09">
        <w:rPr>
          <w:sz w:val="16"/>
        </w:rPr>
        <w:t xml:space="preserve">.” Since helping to establish the United Nations, </w:t>
      </w:r>
      <w:r w:rsidRPr="00CF1A09">
        <w:rPr>
          <w:rStyle w:val="StyleUnderline"/>
        </w:rPr>
        <w:t>U.S. participation in international human rights treaties and mechanisms has been fraught with debate over the merits of involvement and perceived threats to U.S. policymaking prerogative</w:t>
      </w:r>
      <w:r w:rsidRPr="00CF1A09">
        <w:rPr>
          <w:sz w:val="16"/>
        </w:rPr>
        <w:t xml:space="preserve">, topics still contentious on Capitol Hill. Nonetheless, </w:t>
      </w:r>
      <w:r w:rsidRPr="00CF1A09">
        <w:rPr>
          <w:rStyle w:val="StyleUnderline"/>
        </w:rPr>
        <w:t>U.S. leadership on human rights offers clear opportunities to advance not only international peace and security – a fundamental purpose of the U.N. – but also conjoined US political and economic interests at home and abroad</w:t>
      </w:r>
      <w:r w:rsidRPr="00CF1A09">
        <w:rPr>
          <w:sz w:val="16"/>
        </w:rPr>
        <w:t xml:space="preserve">. The U.S. is presently demonstrating exactly how crucial such involvement is as an elected member of the Human Rights Council, participating in vital negotiations on how best to mitigate widespread abuses responding to ongoing unrest in the Middle East and North Africa, including by strategic US allies in global security and trade. As Secretary Clinton expressed en route to Geneva to participate in recent talks on human rights violations in Libya, </w:t>
      </w:r>
      <w:r w:rsidRPr="00CF1A09">
        <w:rPr>
          <w:rStyle w:val="StyleUnderline"/>
        </w:rPr>
        <w:t>joining the Council has “proven to be a good decision, because we’ve been able to influence a number of actions that we otherwise would have been on the outside looking in.” In its first submission to the body, the U.S. likewise recognized that participation in the Council’s peer-review system allows the U.S. not only to lead by example and “encourage others to strengthen their commitments to human rights,” but also to address domestic human rights shortcomings</w:t>
      </w:r>
      <w:r w:rsidRPr="00CF1A09">
        <w:rPr>
          <w:sz w:val="16"/>
        </w:rPr>
        <w:t xml:space="preserve">. By leading international discourse on human rights, </w:t>
      </w:r>
      <w:r w:rsidRPr="00E666FE">
        <w:rPr>
          <w:rStyle w:val="StyleUnderline"/>
        </w:rPr>
        <w:t>the U.S.</w:t>
      </w:r>
      <w:r w:rsidRPr="00CF1A09">
        <w:rPr>
          <w:rStyle w:val="StyleUnderline"/>
        </w:rPr>
        <w:t xml:space="preserve"> will be in a better position both to advance observation of human rights abroad, and to take on new treaty commitments that demonstrate adherence of our own system to the vaulting principles we identify with our democracy</w:t>
      </w:r>
      <w:r w:rsidRPr="00CF1A09">
        <w:rPr>
          <w:sz w:val="16"/>
        </w:rPr>
        <w:t xml:space="preserve">. While the U.S. is party to more than 12,000 treaties, it has dodged most human rights treaties drafted since World War II through the U.N., and has ratified only a dozen. Upon transmission of four core human rights treaties to the Senate in 1978, President Carter observed: “Our failure to become a party increasingly reflects upon our attainments, and prejudices United States participation in the development of the international law of human rights.” The Senate ratified two of those treaties 15 years later. The others continue to languish in the Senate Foreign Relations Committee, still awaiting ratification after 32 years. It likewise took the Senate almost 40 years to approve a treaty punishing genocide, after signing it in 1948 following the Holocaust. </w:t>
      </w:r>
      <w:r w:rsidRPr="00CF1A09">
        <w:rPr>
          <w:rStyle w:val="StyleUnderline"/>
        </w:rPr>
        <w:t>Other human rights treaties U.S. presidents have signed – but the Senate has yet to agree to – include U.N. conventions protecting the rights of women, children, and persons with disabilities. The U.S. is the only nation in the world that hasn’t ratified the Convention on the Rights of the Child, with the exception of war-torn Somalia, which lacks a functioning government and control over much of its territory.</w:t>
      </w:r>
      <w:r w:rsidRPr="00CF1A09">
        <w:rPr>
          <w:sz w:val="16"/>
        </w:rPr>
        <w:t xml:space="preserve">  As we watch the contours and nature of power being reshaped in the Middle East and North Africa, the U.S. must have a singular message on human rights – both at home and abroad</w:t>
      </w:r>
      <w:r w:rsidRPr="00CF1A09">
        <w:rPr>
          <w:rStyle w:val="StyleUnderline"/>
        </w:rPr>
        <w:t>: Human rights go hand-in-hand with a healthy democracy, and demand a concerted and collective effort to be upheld, especially in times of crisis. Greater U.S. participation in U.N. human rights treaties would ensure that the country has not only a seat at the table, but also an authoritative voice on matters vital to advancing democracy abroad, and our national security. A welcome consequence would be a more prominent place for the human rights lens in our vision of U.S. democracy – and perhaps a stronger resolve to ameliorate the plights of those least well off in our own society.</w:t>
      </w:r>
    </w:p>
    <w:p w:rsidR="00FA0B22" w:rsidRPr="007F2AF4" w:rsidRDefault="00FA0B22" w:rsidP="00E666FE">
      <w:pPr>
        <w:pStyle w:val="Heading4"/>
        <w:rPr>
          <w:rFonts w:eastAsia="Times New Roman"/>
        </w:rPr>
      </w:pPr>
      <w:r w:rsidRPr="007F2AF4">
        <w:rPr>
          <w:rFonts w:eastAsia="Times New Roman"/>
        </w:rPr>
        <w:t>US democracy credibility prevents global democratic backsliding</w:t>
      </w:r>
    </w:p>
    <w:p w:rsidR="00FA0B22" w:rsidRPr="007F2AF4" w:rsidRDefault="00FA0B22" w:rsidP="00FA0B22">
      <w:pPr>
        <w:rPr>
          <w:rFonts w:eastAsia="Calibri"/>
        </w:rPr>
      </w:pPr>
      <w:r w:rsidRPr="00E666FE">
        <w:rPr>
          <w:rStyle w:val="Style13ptBold"/>
        </w:rPr>
        <w:t>Kagan 15</w:t>
      </w:r>
      <w:r w:rsidRPr="007F2AF4">
        <w:rPr>
          <w:rFonts w:eastAsia="Calibri"/>
        </w:rPr>
        <w:t xml:space="preserve"> (Robert, Senior Fellow, Foreign Policy, Project on International Order and Security, January 2015, "Is Democracy in Decline? The Weight of Geopolitics" Brookings Institution) </w:t>
      </w:r>
      <w:hyperlink r:id="rId20" w:history="1">
        <w:r w:rsidRPr="007F2AF4">
          <w:rPr>
            <w:rFonts w:eastAsia="Calibri"/>
          </w:rPr>
          <w:t>www.brookings.edu/research/articles/2015/01/democracy-in-decline-weight-of-geopolitics-kagan</w:t>
        </w:r>
      </w:hyperlink>
    </w:p>
    <w:p w:rsidR="00FA0B22" w:rsidRPr="007F2AF4" w:rsidRDefault="00FA0B22" w:rsidP="00FA0B22">
      <w:pPr>
        <w:tabs>
          <w:tab w:val="left" w:pos="2700"/>
        </w:tabs>
        <w:rPr>
          <w:rFonts w:eastAsia="Calibri"/>
          <w:sz w:val="8"/>
        </w:rPr>
      </w:pPr>
      <w:r w:rsidRPr="007F2AF4">
        <w:rPr>
          <w:rFonts w:eastAsia="Calibri"/>
        </w:rPr>
        <w:t xml:space="preserve">These are relevant questions again. </w:t>
      </w:r>
      <w:r w:rsidRPr="007F2AF4">
        <w:rPr>
          <w:rFonts w:eastAsia="Calibri"/>
          <w:bCs/>
          <w:sz w:val="20"/>
          <w:u w:val="single"/>
        </w:rPr>
        <w:t>We live in a time when</w:t>
      </w:r>
      <w:r w:rsidRPr="007F2AF4">
        <w:rPr>
          <w:rFonts w:eastAsia="Calibri"/>
        </w:rPr>
        <w:t xml:space="preserve"> democratic nations are in retreat in the realm of geopolitics, and when </w:t>
      </w:r>
      <w:r w:rsidRPr="007F2AF4">
        <w:rPr>
          <w:rFonts w:eastAsia="Calibri"/>
          <w:bCs/>
          <w:sz w:val="20"/>
          <w:highlight w:val="cyan"/>
          <w:u w:val="single"/>
        </w:rPr>
        <w:t>democracy</w:t>
      </w:r>
      <w:r w:rsidRPr="007F2AF4">
        <w:rPr>
          <w:rFonts w:eastAsia="Calibri"/>
        </w:rPr>
        <w:t xml:space="preserve"> itself </w:t>
      </w:r>
      <w:r w:rsidRPr="007F2AF4">
        <w:rPr>
          <w:rFonts w:eastAsia="Calibri"/>
          <w:bCs/>
          <w:sz w:val="20"/>
          <w:highlight w:val="cyan"/>
          <w:u w:val="single"/>
        </w:rPr>
        <w:t>is</w:t>
      </w:r>
      <w:r w:rsidRPr="007F2AF4">
        <w:rPr>
          <w:rFonts w:eastAsia="Calibri"/>
          <w:bCs/>
          <w:sz w:val="20"/>
          <w:u w:val="single"/>
        </w:rPr>
        <w:t xml:space="preserve"> </w:t>
      </w:r>
      <w:r w:rsidRPr="007F2AF4">
        <w:rPr>
          <w:rFonts w:eastAsia="Calibri"/>
        </w:rPr>
        <w:t xml:space="preserve">also </w:t>
      </w:r>
      <w:r w:rsidRPr="007F2AF4">
        <w:rPr>
          <w:rFonts w:eastAsia="Calibri"/>
          <w:b/>
          <w:iCs/>
          <w:highlight w:val="cyan"/>
          <w:u w:val="single"/>
          <w:bdr w:val="single" w:sz="8" w:space="0" w:color="auto"/>
        </w:rPr>
        <w:t>in retreat.</w:t>
      </w:r>
      <w:r w:rsidRPr="007F2AF4">
        <w:rPr>
          <w:rFonts w:eastAsia="Calibri"/>
        </w:rPr>
        <w:t xml:space="preserve"> </w:t>
      </w:r>
      <w:r w:rsidRPr="007F2AF4">
        <w:rPr>
          <w:rFonts w:eastAsia="Calibri"/>
          <w:bCs/>
          <w:sz w:val="20"/>
          <w:u w:val="single"/>
        </w:rPr>
        <w:t xml:space="preserve">The </w:t>
      </w:r>
      <w:r w:rsidRPr="007F2AF4">
        <w:rPr>
          <w:rFonts w:eastAsia="Calibri"/>
        </w:rPr>
        <w:t xml:space="preserve">latter </w:t>
      </w:r>
      <w:r w:rsidRPr="007F2AF4">
        <w:rPr>
          <w:rFonts w:eastAsia="Calibri"/>
          <w:bCs/>
          <w:sz w:val="20"/>
          <w:u w:val="single"/>
        </w:rPr>
        <w:t>phenomenon has been well documented by Freedom House</w:t>
      </w:r>
      <w:r w:rsidRPr="007F2AF4">
        <w:rPr>
          <w:rFonts w:eastAsia="Calibri"/>
        </w:rPr>
        <w:t xml:space="preserve">, </w:t>
      </w:r>
      <w:r w:rsidRPr="007F2AF4">
        <w:rPr>
          <w:rFonts w:eastAsia="Calibri"/>
          <w:sz w:val="12"/>
        </w:rPr>
        <w:t xml:space="preserve">which has recorded declines in freedom in the world for nine straight years. At the level of geopolitics, the shifting tectonic plates have yet to produce a seismic rearrangement of power, but rumblings are audible. The United States has been in a state of retrenchment since President Barack Obama took office in 2009. The democratic nations of Europe, which some might have expected to pick up the slack, have instead turned inward and all but abandoned earlier dreams of reshaping the international system in their image. </w:t>
      </w:r>
      <w:r w:rsidRPr="007F2AF4">
        <w:rPr>
          <w:rFonts w:eastAsia="Calibri"/>
          <w:u w:val="single"/>
        </w:rPr>
        <w:t>As for such rising democracies as Brazil, India, Turkey, and South Africa, they are neither rising as fast as once anticipated nor yet behaving as democracies in world affairs.</w:t>
      </w:r>
      <w:r w:rsidRPr="007F2AF4">
        <w:rPr>
          <w:rFonts w:eastAsia="Calibri"/>
          <w:sz w:val="12"/>
        </w:rPr>
        <w:t xml:space="preserve"> Their focus remains narrow and regional. Their national identities remain shaped by postcolonial and nonaligned sensibilities—by old but carefully nursed resentments—which lead them, for instance, to shield rather than condemn autocratic Russia’s invasion of democratic Ukraine, or, in the case of Brazil, to prefer the company of Venezuelan dictators to that of North American democratic presidents. Meanwhile, insofar as there is </w:t>
      </w:r>
      <w:r w:rsidRPr="007F2AF4">
        <w:rPr>
          <w:rFonts w:eastAsia="Calibri"/>
          <w:bCs/>
          <w:sz w:val="20"/>
          <w:u w:val="single"/>
        </w:rPr>
        <w:t>energy in the international system</w:t>
      </w:r>
      <w:r w:rsidRPr="007F2AF4">
        <w:rPr>
          <w:rFonts w:eastAsia="Calibri"/>
        </w:rPr>
        <w:t xml:space="preserve">, it </w:t>
      </w:r>
      <w:r w:rsidRPr="007F2AF4">
        <w:rPr>
          <w:rFonts w:eastAsia="Calibri"/>
          <w:bCs/>
          <w:sz w:val="20"/>
          <w:u w:val="single"/>
        </w:rPr>
        <w:t>comes from the great-power autocracies</w:t>
      </w:r>
      <w:r w:rsidRPr="007F2AF4">
        <w:rPr>
          <w:rFonts w:eastAsia="Calibri"/>
        </w:rPr>
        <w:t xml:space="preserve">, </w:t>
      </w:r>
      <w:r w:rsidRPr="007F2AF4">
        <w:rPr>
          <w:rFonts w:eastAsia="Calibri"/>
          <w:b/>
          <w:iCs/>
          <w:highlight w:val="cyan"/>
          <w:u w:val="single"/>
          <w:bdr w:val="single" w:sz="8" w:space="0" w:color="auto"/>
        </w:rPr>
        <w:t>China and Russia</w:t>
      </w:r>
      <w:r w:rsidRPr="007F2AF4">
        <w:rPr>
          <w:rFonts w:eastAsia="Calibri"/>
        </w:rPr>
        <w:t xml:space="preserve">, </w:t>
      </w:r>
      <w:r w:rsidRPr="007F2AF4">
        <w:rPr>
          <w:rFonts w:eastAsia="Calibri"/>
          <w:bCs/>
          <w:sz w:val="20"/>
          <w:u w:val="single"/>
        </w:rPr>
        <w:t>and</w:t>
      </w:r>
      <w:r w:rsidRPr="007F2AF4">
        <w:rPr>
          <w:rFonts w:eastAsia="Calibri"/>
        </w:rPr>
        <w:t xml:space="preserve"> from </w:t>
      </w:r>
      <w:r w:rsidRPr="007F2AF4">
        <w:rPr>
          <w:rFonts w:eastAsia="Calibri"/>
          <w:bCs/>
          <w:sz w:val="20"/>
          <w:u w:val="single"/>
        </w:rPr>
        <w:t>would-be theocrats</w:t>
      </w:r>
      <w:r w:rsidRPr="007F2AF4">
        <w:rPr>
          <w:rFonts w:eastAsia="Calibri"/>
        </w:rPr>
        <w:t xml:space="preserve"> pursuing their dream of a new caliphate in the Middle East. For all their many problems and weaknesses, </w:t>
      </w:r>
      <w:r w:rsidRPr="007F2AF4">
        <w:rPr>
          <w:rFonts w:eastAsia="Calibri"/>
          <w:bCs/>
          <w:sz w:val="20"/>
          <w:u w:val="single"/>
        </w:rPr>
        <w:t>it is</w:t>
      </w:r>
      <w:r w:rsidRPr="007F2AF4">
        <w:rPr>
          <w:rFonts w:eastAsia="Calibri"/>
        </w:rPr>
        <w:t xml:space="preserve"> still </w:t>
      </w:r>
      <w:r w:rsidRPr="007F2AF4">
        <w:rPr>
          <w:rFonts w:eastAsia="Calibri"/>
          <w:bCs/>
          <w:sz w:val="20"/>
          <w:u w:val="single"/>
        </w:rPr>
        <w:t xml:space="preserve">these autocracies </w:t>
      </w:r>
      <w:r w:rsidRPr="007F2AF4">
        <w:rPr>
          <w:rFonts w:eastAsia="Calibri"/>
          <w:bCs/>
          <w:sz w:val="20"/>
          <w:highlight w:val="cyan"/>
          <w:u w:val="single"/>
        </w:rPr>
        <w:t>and</w:t>
      </w:r>
      <w:r w:rsidRPr="007F2AF4">
        <w:rPr>
          <w:rFonts w:eastAsia="Calibri"/>
        </w:rPr>
        <w:t xml:space="preserve"> these aspiring </w:t>
      </w:r>
      <w:r w:rsidRPr="007F2AF4">
        <w:rPr>
          <w:rFonts w:eastAsia="Calibri"/>
          <w:bCs/>
          <w:sz w:val="20"/>
          <w:highlight w:val="cyan"/>
          <w:u w:val="single"/>
        </w:rPr>
        <w:t>religious totalitarians</w:t>
      </w:r>
      <w:r w:rsidRPr="007F2AF4">
        <w:rPr>
          <w:rFonts w:eastAsia="Calibri"/>
          <w:bCs/>
          <w:sz w:val="20"/>
          <w:u w:val="single"/>
        </w:rPr>
        <w:t xml:space="preserve"> that </w:t>
      </w:r>
      <w:r w:rsidRPr="007F2AF4">
        <w:rPr>
          <w:rFonts w:eastAsia="Calibri"/>
          <w:bCs/>
          <w:sz w:val="20"/>
          <w:highlight w:val="cyan"/>
          <w:u w:val="single"/>
        </w:rPr>
        <w:t xml:space="preserve">push forward </w:t>
      </w:r>
      <w:r w:rsidRPr="007F2AF4">
        <w:rPr>
          <w:rFonts w:eastAsia="Calibri"/>
          <w:bCs/>
          <w:sz w:val="20"/>
          <w:u w:val="single"/>
        </w:rPr>
        <w:t xml:space="preserve">while the </w:t>
      </w:r>
      <w:r w:rsidRPr="007F2AF4">
        <w:rPr>
          <w:rFonts w:eastAsia="Calibri"/>
          <w:bCs/>
          <w:sz w:val="20"/>
          <w:highlight w:val="cyan"/>
          <w:u w:val="single"/>
        </w:rPr>
        <w:t>democracies draw back</w:t>
      </w:r>
      <w:r w:rsidRPr="007F2AF4">
        <w:rPr>
          <w:rFonts w:eastAsia="Calibri"/>
        </w:rPr>
        <w:t xml:space="preserve">, that act while the democracies react, and that seem increasingly unleashed while the democracies feel increasingly constrained. It should not be surprising that </w:t>
      </w:r>
      <w:r w:rsidRPr="007F2AF4">
        <w:rPr>
          <w:rFonts w:eastAsia="Calibri"/>
          <w:bCs/>
          <w:sz w:val="20"/>
          <w:u w:val="single"/>
        </w:rPr>
        <w:t>one of the</w:t>
      </w:r>
      <w:r w:rsidRPr="007F2AF4">
        <w:rPr>
          <w:rFonts w:eastAsia="Calibri"/>
        </w:rPr>
        <w:t xml:space="preserve"> side </w:t>
      </w:r>
      <w:r w:rsidRPr="007F2AF4">
        <w:rPr>
          <w:rFonts w:eastAsia="Calibri"/>
          <w:bCs/>
          <w:sz w:val="20"/>
          <w:u w:val="single"/>
        </w:rPr>
        <w:t>effects of these circumstances has been the weakening and</w:t>
      </w:r>
      <w:r w:rsidRPr="007F2AF4">
        <w:rPr>
          <w:rFonts w:eastAsia="Calibri"/>
        </w:rPr>
        <w:t xml:space="preserve"> in some cases </w:t>
      </w:r>
      <w:r w:rsidRPr="007F2AF4">
        <w:rPr>
          <w:rFonts w:eastAsia="Calibri"/>
          <w:b/>
          <w:iCs/>
          <w:u w:val="single"/>
          <w:bdr w:val="single" w:sz="8" w:space="0" w:color="auto"/>
        </w:rPr>
        <w:t>collapse of democracy</w:t>
      </w:r>
      <w:r w:rsidRPr="007F2AF4">
        <w:rPr>
          <w:rFonts w:eastAsia="Calibri"/>
          <w:bCs/>
          <w:sz w:val="20"/>
          <w:u w:val="single"/>
        </w:rPr>
        <w:t xml:space="preserve"> in those places where it was newest and weakest.</w:t>
      </w:r>
      <w:r w:rsidRPr="007F2AF4">
        <w:rPr>
          <w:rFonts w:eastAsia="Calibri"/>
        </w:rPr>
        <w:t xml:space="preserve"> Geopolitical shifts among the reigning great powers, often but not always the result of wars, can have significant effects on the domestic politics of the smaller and weaker nations of the world. </w:t>
      </w:r>
      <w:r w:rsidRPr="007F2AF4">
        <w:rPr>
          <w:rFonts w:eastAsia="Calibri"/>
          <w:bCs/>
          <w:sz w:val="20"/>
          <w:u w:val="single"/>
        </w:rPr>
        <w:t>Global democratizing trends have been stopped and reversed before. Consider the interwar years. In 1920, when the number of democracies in the world had doubled in the aftermath of the First World War, contemporaries</w:t>
      </w:r>
      <w:r w:rsidRPr="007F2AF4">
        <w:rPr>
          <w:rFonts w:eastAsia="Calibri"/>
        </w:rPr>
        <w:t xml:space="preserve"> such as the British historian James Bryce </w:t>
      </w:r>
      <w:r w:rsidRPr="007F2AF4">
        <w:rPr>
          <w:rFonts w:eastAsia="Calibri"/>
          <w:bCs/>
          <w:sz w:val="20"/>
          <w:u w:val="single"/>
        </w:rPr>
        <w:t>believed that they were witnessing “a natural trend, due to a general law of social progress.”</w:t>
      </w:r>
      <w:r w:rsidRPr="007F2AF4">
        <w:rPr>
          <w:rFonts w:eastAsia="Calibri"/>
        </w:rPr>
        <w:t xml:space="preserve">[1] </w:t>
      </w:r>
      <w:r w:rsidRPr="007F2AF4">
        <w:rPr>
          <w:rFonts w:eastAsia="Calibri"/>
          <w:bCs/>
          <w:sz w:val="20"/>
          <w:u w:val="single"/>
        </w:rPr>
        <w:t>Yet almost immediately the new democracies in Estonia, Latvia, Lithuania, and Poland began to fall.</w:t>
      </w:r>
      <w:r w:rsidRPr="007F2AF4">
        <w:rPr>
          <w:rFonts w:eastAsia="Calibri"/>
        </w:rPr>
        <w:t xml:space="preserve"> </w:t>
      </w:r>
      <w:r w:rsidRPr="007F2AF4">
        <w:rPr>
          <w:rFonts w:eastAsia="Calibri"/>
          <w:sz w:val="12"/>
        </w:rPr>
        <w:t xml:space="preserve">Europe’s democratic great powers, France and Britain, were suffering the effects of the recent devastating war, while the one rich and healthy democratic power, the United States, had retreated to the safety of its distant shores. In the vacuum came Mussolini’s rise to power in Italy in 1922, the crumbling of Germany’s Weimar Republic, and the broader triumph of European fascism. Greek democracy fell in 1936. Spanish democracy fell to Franco that same year. Military coups overthrew democratic governments in Portugal, Brazil, Uruguay, and Argentina. Japan’s shaky democracy succumbed to military rule and then to a form of fascism. Across three continents, fragile democracies gave way to authoritarian forces exploiting the vulnerabilities of the democratic system, while other democracies fell prey to the worldwide economic depression. There was a ripple effect, too—the success of fascism in one country strengthened similar movements elsewhere, sometimes directly. Spanish fascists received military assistance from the fascist regimes in Germany and Italy. The result was that by 1939 the democratic gains of the previous forty years had been wiped out. The period after the First World War showed not only that democratic gains could be reversed, but that democracy need not always triumph even in the competition of ideas. For </w:t>
      </w:r>
      <w:r w:rsidRPr="007F2AF4">
        <w:rPr>
          <w:rFonts w:eastAsia="Calibri"/>
          <w:bCs/>
          <w:sz w:val="20"/>
          <w:u w:val="single"/>
        </w:rPr>
        <w:t>it was not just that democracies had been overthrown</w:t>
      </w:r>
      <w:r w:rsidRPr="007F2AF4">
        <w:rPr>
          <w:rFonts w:eastAsia="Calibri"/>
        </w:rPr>
        <w:t xml:space="preserve">. </w:t>
      </w:r>
      <w:r w:rsidRPr="007F2AF4">
        <w:rPr>
          <w:rFonts w:eastAsia="Calibri"/>
          <w:bCs/>
          <w:sz w:val="20"/>
          <w:u w:val="single"/>
        </w:rPr>
        <w:t>The very idea of democracy had been “discredited,”</w:t>
      </w:r>
      <w:r w:rsidRPr="007F2AF4">
        <w:rPr>
          <w:rFonts w:eastAsia="Calibri"/>
        </w:rPr>
        <w:t xml:space="preserve"> </w:t>
      </w:r>
      <w:r w:rsidRPr="007F2AF4">
        <w:rPr>
          <w:rFonts w:eastAsia="Calibri"/>
          <w:sz w:val="12"/>
        </w:rPr>
        <w:t xml:space="preserve">as John A. Hobson observed.[2] Democracy’s aura of inevitability vanished as great numbers of people rejected the idea that it was a better form of government. Human beings, after all, do not yearn only for freedom, autonomy, individuality, and recognition. Especially in times of difficulty, they yearn also for comfort, security, order, and, importantly, a sense of belonging to something larger than themselves, something that submerges autonomy and individuality—all of which autocracies can sometimes provide, or at least appear to provide, better than democracies. In the 1920s and 1930s, the fascist governments looked stronger, more energetic and efficient, and more capable of providing reassurance in troubled times. They appealed effectively to nationalist, ethnic, and tribal sentiments. The many weaknesses of Germany’s Weimar democracy, inadequately supported by the democratic great powers, and of the fragile and short-lived democracies of Italy and Spain made their people susceptible to the appeals of the Nazis, Mussolini, and Franco, just as the weaknesses of Russian democracy in the 1990s made a more authoritarian government under Vladimir Putin attractive to many Russians. People tend to follow winners, and between the wars the democratic-capitalist countries looked weak and in retreat compared with the apparently vigorous fascist regimes and with Stalin’s Soviet Union. </w:t>
      </w:r>
      <w:r w:rsidRPr="007F2AF4">
        <w:rPr>
          <w:rFonts w:eastAsia="Calibri"/>
          <w:bCs/>
          <w:sz w:val="20"/>
          <w:u w:val="single"/>
        </w:rPr>
        <w:t>It took a second world war and</w:t>
      </w:r>
      <w:r w:rsidRPr="007F2AF4">
        <w:rPr>
          <w:rFonts w:eastAsia="Calibri"/>
        </w:rPr>
        <w:t xml:space="preserve"> another </w:t>
      </w:r>
      <w:r w:rsidRPr="007F2AF4">
        <w:rPr>
          <w:rFonts w:eastAsia="Calibri"/>
          <w:bCs/>
          <w:sz w:val="20"/>
          <w:u w:val="single"/>
        </w:rPr>
        <w:t>military victory by the Allied democracies</w:t>
      </w:r>
      <w:r w:rsidRPr="007F2AF4">
        <w:rPr>
          <w:rFonts w:eastAsia="Calibri"/>
        </w:rPr>
        <w:t xml:space="preserve"> (plus the Soviet Union) </w:t>
      </w:r>
      <w:r w:rsidRPr="007F2AF4">
        <w:rPr>
          <w:rFonts w:eastAsia="Calibri"/>
          <w:bCs/>
          <w:sz w:val="20"/>
          <w:u w:val="single"/>
        </w:rPr>
        <w:t>to reverse the trend</w:t>
      </w:r>
      <w:r w:rsidRPr="007F2AF4">
        <w:rPr>
          <w:rFonts w:eastAsia="Calibri"/>
        </w:rPr>
        <w:t xml:space="preserve"> </w:t>
      </w:r>
      <w:r w:rsidRPr="007F2AF4">
        <w:rPr>
          <w:rFonts w:eastAsia="Calibri"/>
          <w:sz w:val="12"/>
        </w:rPr>
        <w:t>again. The United States imposed democracy by force and through prolonged occupations in West Germany, Italy, Japan, Austria, and South Korea. With the victory of the democracies and the discrediting of fascism—chiefly on the battlefield—many other countries followed suit. Greece and Turkey both moved in a democratic direction, as did Brazil, Argentina, Peru, Ecuador, Venezuela, and Colombia. Some of the new nations born as Europe shed its colonies also experimented with democratic government, the most prominent example being India. By 1950, the number of democracies had grown to between twenty and thirty, and they governed close to 40 percent of the world’s population. Was this the victory of an idea or the victory of arms? Was it the product of an inevitable human evolution or, as Samuel P. Huntington later observed, of “historically discrete events”?[3] We would prefer to believe the former, but evidence suggests the latter, for</w:t>
      </w:r>
      <w:r w:rsidRPr="007F2AF4">
        <w:rPr>
          <w:rFonts w:eastAsia="Calibri"/>
        </w:rPr>
        <w:t xml:space="preserve"> </w:t>
      </w:r>
      <w:r w:rsidRPr="007F2AF4">
        <w:rPr>
          <w:rFonts w:eastAsia="Calibri"/>
          <w:bCs/>
          <w:sz w:val="20"/>
          <w:u w:val="single"/>
        </w:rPr>
        <w:t>it turned out that even the great wave of democracy following World War II was not irreversible. Another “reverse wave” hit from the late 1950s through the early 1970s.</w:t>
      </w:r>
      <w:r w:rsidRPr="007F2AF4">
        <w:rPr>
          <w:rFonts w:eastAsia="Calibri"/>
        </w:rPr>
        <w:t xml:space="preserve"> </w:t>
      </w:r>
      <w:r w:rsidRPr="007F2AF4">
        <w:rPr>
          <w:rFonts w:eastAsia="Calibri"/>
          <w:sz w:val="12"/>
        </w:rPr>
        <w:t xml:space="preserve">Peru, Brazil, Argentina, Bolivia, Chile, Uruguay, Ecuador, South Korea, the Philippines, Pakistan, Indonesia, and Greece all fell back under authoritarian rule. In Africa, Nigeria was the most prominent of the newly decolonized nations where democracy failed. By 1975, more than three-dozen governments around the world had been installed by military coups.[4] Few spoke of democracy’s inevitability in the 1970s or even in the early 1980s. As late as 1984, Huntington himself believed that “the limits of democratic development in the world” had been reached, noting the “unreceptivity to democracy of several major cultural traditions,” as well as “the substantial power of antidemocratic governments (particularly the Soviet Union).”[5] </w:t>
      </w:r>
      <w:r w:rsidRPr="007F2AF4">
        <w:rPr>
          <w:rFonts w:eastAsia="Calibri"/>
          <w:bCs/>
          <w:sz w:val="20"/>
          <w:u w:val="single"/>
        </w:rPr>
        <w:t>But then</w:t>
      </w:r>
      <w:r w:rsidRPr="007F2AF4">
        <w:rPr>
          <w:rFonts w:eastAsia="Calibri"/>
        </w:rPr>
        <w:t xml:space="preserve">, unexpectedly, </w:t>
      </w:r>
      <w:r w:rsidRPr="007F2AF4">
        <w:rPr>
          <w:rFonts w:eastAsia="Calibri"/>
          <w:bCs/>
          <w:sz w:val="20"/>
          <w:u w:val="single"/>
        </w:rPr>
        <w:t>came the “third wave.” From the mid-1970s through the early 1990s, the number of democracies in the world rose to an astonishing 120, representing well over half the world’s population. What explained the prolonged success of democratization over the last quarter of the twentieth century?</w:t>
      </w:r>
      <w:r w:rsidRPr="007F2AF4">
        <w:rPr>
          <w:rFonts w:eastAsia="Calibri"/>
        </w:rPr>
        <w:t xml:space="preserve"> </w:t>
      </w:r>
      <w:r w:rsidRPr="007F2AF4">
        <w:rPr>
          <w:rFonts w:eastAsia="Calibri"/>
          <w:sz w:val="12"/>
        </w:rPr>
        <w:t>It could not have been merely the steady rise of the global economy and the general yearning for freedom, autonomy, and recognition. Neither economic growth nor human yearnings had prevented the democratic reversals of the 1960s and early 1970s. Until the third wave, many nations around the world careened back and forth between democracy and authoritarianism in a cyclical, almost predictable manner. What was most notable about the third wave was that this cyclical alternation between democracy and autocracy was interrupted. Nations moved into a democratic phase and stayed there. But why? The International Climate Improves The answer is related to the configuration of power and ideas in the world. The international climate from the mid-1970s onward was simply more hospitable to democracies and more challenging to autocratic governments than had been the case in past eras. In his study, Huntington emphasized the change, following the Second Vatican Council, in the Catholic Church’s doctrine regarding order and revolution, which tended to weaken the legitimacy of authoritarian governments in Catholic countries. The growing success and attractiveness of the European Community (EC), meanwhile, had an impact on the internal policies of nations such as Portugal, Greece, and Spain, which sought the economic benefits of membership in the EC and therefore felt pressure to conform to its democratic norms. These norms increasingly became international norms. But they did not appear out of nowhere or as the result of some natural evolution of the human species. As Huntington noted, “</w:t>
      </w:r>
      <w:r w:rsidRPr="007F2AF4">
        <w:rPr>
          <w:rFonts w:eastAsia="Calibri"/>
          <w:b/>
          <w:iCs/>
          <w:u w:val="single"/>
          <w:bdr w:val="single" w:sz="8" w:space="0" w:color="auto"/>
        </w:rPr>
        <w:t xml:space="preserve">The </w:t>
      </w:r>
      <w:r w:rsidRPr="007F2AF4">
        <w:rPr>
          <w:rFonts w:eastAsia="Calibri"/>
          <w:b/>
          <w:iCs/>
          <w:highlight w:val="cyan"/>
          <w:u w:val="single"/>
          <w:bdr w:val="single" w:sz="8" w:space="0" w:color="auto"/>
        </w:rPr>
        <w:t xml:space="preserve">pervasiveness of democratic norms rested in large part on </w:t>
      </w:r>
      <w:r w:rsidRPr="007F2AF4">
        <w:rPr>
          <w:rFonts w:eastAsia="Calibri"/>
          <w:b/>
          <w:iCs/>
          <w:u w:val="single"/>
          <w:bdr w:val="single" w:sz="8" w:space="0" w:color="auto"/>
        </w:rPr>
        <w:t xml:space="preserve">the </w:t>
      </w:r>
      <w:r w:rsidRPr="007F2AF4">
        <w:rPr>
          <w:rFonts w:eastAsia="Calibri"/>
          <w:b/>
          <w:iCs/>
          <w:highlight w:val="cyan"/>
          <w:u w:val="single"/>
          <w:bdr w:val="single" w:sz="8" w:space="0" w:color="auto"/>
        </w:rPr>
        <w:t xml:space="preserve">commitment to </w:t>
      </w:r>
      <w:r w:rsidRPr="007F2AF4">
        <w:rPr>
          <w:rFonts w:eastAsia="Calibri"/>
          <w:b/>
          <w:iCs/>
          <w:u w:val="single"/>
          <w:bdr w:val="single" w:sz="8" w:space="0" w:color="auto"/>
        </w:rPr>
        <w:t xml:space="preserve">those </w:t>
      </w:r>
      <w:r w:rsidRPr="007F2AF4">
        <w:rPr>
          <w:rFonts w:eastAsia="Calibri"/>
          <w:b/>
          <w:iCs/>
          <w:highlight w:val="cyan"/>
          <w:u w:val="single"/>
          <w:bdr w:val="single" w:sz="8" w:space="0" w:color="auto"/>
        </w:rPr>
        <w:t xml:space="preserve">norms of the most powerful country </w:t>
      </w:r>
      <w:r w:rsidRPr="007F2AF4">
        <w:rPr>
          <w:rFonts w:eastAsia="Calibri"/>
          <w:b/>
          <w:iCs/>
          <w:u w:val="single"/>
          <w:bdr w:val="single" w:sz="8" w:space="0" w:color="auto"/>
        </w:rPr>
        <w:t>in the world</w:t>
      </w:r>
      <w:r w:rsidRPr="007F2AF4">
        <w:rPr>
          <w:rFonts w:eastAsia="Calibri"/>
        </w:rPr>
        <w:t xml:space="preserve">.[6] </w:t>
      </w:r>
      <w:r w:rsidRPr="007F2AF4">
        <w:rPr>
          <w:rFonts w:eastAsia="Calibri"/>
          <w:bCs/>
          <w:sz w:val="20"/>
          <w:highlight w:val="cyan"/>
          <w:u w:val="single"/>
        </w:rPr>
        <w:t xml:space="preserve">The </w:t>
      </w:r>
      <w:r w:rsidRPr="007F2AF4">
        <w:rPr>
          <w:rFonts w:eastAsia="Calibri"/>
          <w:b/>
          <w:iCs/>
          <w:highlight w:val="cyan"/>
          <w:u w:val="single"/>
          <w:bdr w:val="single" w:sz="8" w:space="0" w:color="auto"/>
        </w:rPr>
        <w:t>U</w:t>
      </w:r>
      <w:r w:rsidRPr="007F2AF4">
        <w:rPr>
          <w:rFonts w:eastAsia="Calibri"/>
        </w:rPr>
        <w:t xml:space="preserve">nited </w:t>
      </w:r>
      <w:r w:rsidRPr="007F2AF4">
        <w:rPr>
          <w:rFonts w:eastAsia="Calibri"/>
          <w:b/>
          <w:iCs/>
          <w:highlight w:val="cyan"/>
          <w:u w:val="single"/>
          <w:bdr w:val="single" w:sz="8" w:space="0" w:color="auto"/>
        </w:rPr>
        <w:t>S</w:t>
      </w:r>
      <w:r w:rsidRPr="007F2AF4">
        <w:rPr>
          <w:rFonts w:eastAsia="Calibri"/>
        </w:rPr>
        <w:t xml:space="preserve">tates, in fact, </w:t>
      </w:r>
      <w:r w:rsidRPr="007F2AF4">
        <w:rPr>
          <w:rFonts w:eastAsia="Calibri"/>
          <w:b/>
          <w:iCs/>
          <w:highlight w:val="cyan"/>
          <w:u w:val="single"/>
          <w:bdr w:val="single" w:sz="8" w:space="0" w:color="auto"/>
        </w:rPr>
        <w:t>played a critical role</w:t>
      </w:r>
      <w:r w:rsidRPr="007F2AF4">
        <w:rPr>
          <w:rFonts w:eastAsia="Calibri"/>
          <w:bCs/>
          <w:sz w:val="20"/>
          <w:u w:val="single"/>
        </w:rPr>
        <w:t xml:space="preserve"> in </w:t>
      </w:r>
      <w:r w:rsidRPr="007F2AF4">
        <w:rPr>
          <w:rFonts w:eastAsia="Calibri"/>
          <w:bCs/>
          <w:sz w:val="20"/>
          <w:highlight w:val="cyan"/>
          <w:u w:val="single"/>
        </w:rPr>
        <w:t>making</w:t>
      </w:r>
      <w:r w:rsidRPr="007F2AF4">
        <w:rPr>
          <w:rFonts w:eastAsia="Calibri"/>
          <w:bCs/>
          <w:sz w:val="20"/>
          <w:u w:val="single"/>
        </w:rPr>
        <w:t xml:space="preserve"> the </w:t>
      </w:r>
      <w:r w:rsidRPr="007F2AF4">
        <w:rPr>
          <w:rFonts w:eastAsia="Calibri"/>
          <w:bCs/>
          <w:sz w:val="20"/>
          <w:highlight w:val="cyan"/>
          <w:u w:val="single"/>
        </w:rPr>
        <w:t>explosion of democracy possible</w:t>
      </w:r>
      <w:r w:rsidRPr="007F2AF4">
        <w:rPr>
          <w:rFonts w:eastAsia="Calibri"/>
          <w:sz w:val="6"/>
        </w:rPr>
        <w:t>. This was not because U.S. policy makers consistently promoted democracy around the world. They did not. At various times throughout the Cold War, U.S. policy often supported dictatorships as part of the battle against communism or simply out of indifference. It even permitted or was complicit in the overthrow of democratic regimes deemed unreliable—those of Mohammad Mossadegh in Iran in 1953, Jacobo Arbenz in Guatemala in 1954, and Salvador Allende in Chile in 1973. At times, U.S. foreign policy was almost hostile to democracy. President Richard Nixon regarded it as “not necessarily the best form of government for people in Asia, Africa, and Latin America.”[7] Nor, when the United States did support democracy, was it purely out of fealty to principle. Often it was for strategic reasons. Officials in President Ronald Reagan’s administration came to believe that democratic governments might actually be better than autocracies at fending off communist insurgencies, for instance. And often it was popular local demands that compelled the United States to make a choice that it would otherwise have preferred to avoid, between supporting an unpopular and possibly faltering dictatorship and “getting on the side of the people.” Reagan would have preferred to support the dictatorship of Ferdinand Marcos in the 1980s had he not been confronted by the moral challenge of Filipino “people power.” Rarely if ever did the United States seek a change of regime primarily out of devotion to democratic principles. Beginning in the mid-1970s, however, the general inclination of the United States did begin to shift toward a more critical view of dictatorship. The U.S. Congress, led by human-rights advocates, began to condition or cut off U.S. aid to authoritarian allies, which weakened their hold on power. In the Helsinki Accords of 1975, a reference to human-rights issues drew greater attention to the cause of dissidents and other opponents of dictatorship in the Eastern bloc. President Jimmy Carter focused attention on the human-rights abuses of the Soviet Union as well as of right-wing governments in Latin America and elsewhere. The U.S. government’s international information services, including the Voice of America and Radio Free Europe/Radio Liberty, put greater emphasis on democracy and human rights in their programming. The Reagan administration, after first trying to roll back Carter’s human-rights agenda, eventually embraced it and made the promotion of democracy part of its stated (if not always its actual) policy. Even during this period, U.S. policy was far from consistent. Many allied dictatorships, especially in the Middle East, were not only tolerated but actively supported with U.S. economic and military aid. But the net effect of the shift in U.S. policy, joined with the efforts of Europe, was significant. The third wave began in 1974 in Portugal, where the Carnation Revolution put an end to a half-century of dictatorship. As Larry Diamond notes, this revolution did not just happen. The United States and the European democracies played a key role, making a “heavy investment . . . in support of the democratic parties.”[8] Over the next decade and a half, the United States used a variety of tools, including direct military intervention, to aid democratic transitions and prevent the undermining of existing fragile democracies all across the globe. In 1978, Carter threatened military action in the Dominican Republic when long-serving president Joaquín Balaguer refused to give up power after losing an election. In 1983, Reagan’s invasion of Grenada restored a democratic government after a military coup. In 1986, the United States threatened military action to prevent Marcos from forcibly annulling an election that he had lost. In 1989, President George H.W. Bush invaded Panama to help install democracy after military strongman Manuel Noriega had annulled his nation’s elections. Throughout this period, too, the United States used its influence to block military coups in Honduras, Bolivia, El Salvador, Peru, and South Korea. Elsewhere it urged presidents not to try staying in office beyond constitutional limits. Huntington estimated that over the course of about a decade and a half, U.S. support had been “critical to democratization in the Dominican Republic, Grenada, El Salvador, Guatemala, Honduras, Uruguay, Peru, Ecuador, Panama, and the Philippines” and was “a contributing factor to democratization in Portugal, Chile, Poland, Korea, Bolivia, and Taiwan.”[9] Many developments both global and local helped to produce the democratizing trend of the late 1970s and the 1980s, and there might have been a democratic wave even if the United States had not been so influential. The question is whether the wave would have been as large and as lasting. The stable zones of democracy in Europe and Japan proved to be powerful magnets. The liberal free-market and free-trade system increasingly outperformed the stagnating economies of the socialist bloc, especially at the dawn of the information revolution. The greater activism of the United States, together with that of other successful democracies, helped to build a broad, if not universal, consensus that was more sympathetic to democratic forms of government and less sympathetic to authoritarian forms.</w:t>
      </w:r>
      <w:r w:rsidRPr="007F2AF4">
        <w:rPr>
          <w:rFonts w:eastAsia="Calibri"/>
          <w:sz w:val="2"/>
        </w:rPr>
        <w:t xml:space="preserve"> </w:t>
      </w:r>
      <w:r w:rsidRPr="007F2AF4">
        <w:rPr>
          <w:rFonts w:eastAsia="Calibri"/>
          <w:bCs/>
          <w:sz w:val="20"/>
          <w:u w:val="single"/>
        </w:rPr>
        <w:t xml:space="preserve">Diamond and others have noted how important it was that these “global democratic </w:t>
      </w:r>
      <w:r w:rsidRPr="007F2AF4">
        <w:rPr>
          <w:rFonts w:eastAsia="Calibri"/>
          <w:bCs/>
          <w:sz w:val="20"/>
          <w:highlight w:val="cyan"/>
          <w:u w:val="single"/>
        </w:rPr>
        <w:t>norms</w:t>
      </w:r>
      <w:r w:rsidRPr="007F2AF4">
        <w:rPr>
          <w:rFonts w:eastAsia="Calibri"/>
          <w:bCs/>
          <w:sz w:val="20"/>
          <w:u w:val="single"/>
        </w:rPr>
        <w:t>” came to be “reflected in regional and international institutions and agreements as never before.”[</w:t>
      </w:r>
      <w:r w:rsidRPr="007F2AF4">
        <w:rPr>
          <w:rFonts w:eastAsia="Calibri"/>
        </w:rPr>
        <w:t xml:space="preserve">10] </w:t>
      </w:r>
      <w:r w:rsidRPr="007F2AF4">
        <w:rPr>
          <w:rFonts w:eastAsia="Calibri"/>
          <w:bCs/>
          <w:sz w:val="20"/>
          <w:u w:val="single"/>
        </w:rPr>
        <w:t xml:space="preserve">Those norms </w:t>
      </w:r>
      <w:r w:rsidRPr="007F2AF4">
        <w:rPr>
          <w:rFonts w:eastAsia="Calibri"/>
          <w:bCs/>
          <w:sz w:val="20"/>
          <w:highlight w:val="cyan"/>
          <w:u w:val="single"/>
        </w:rPr>
        <w:t xml:space="preserve">had an impact on </w:t>
      </w:r>
      <w:r w:rsidRPr="007F2AF4">
        <w:rPr>
          <w:rFonts w:eastAsia="Calibri"/>
          <w:bCs/>
          <w:sz w:val="20"/>
          <w:u w:val="single"/>
        </w:rPr>
        <w:t xml:space="preserve">the </w:t>
      </w:r>
      <w:r w:rsidRPr="007F2AF4">
        <w:rPr>
          <w:rFonts w:eastAsia="Calibri"/>
          <w:bCs/>
          <w:sz w:val="20"/>
          <w:highlight w:val="cyan"/>
          <w:u w:val="single"/>
        </w:rPr>
        <w:t xml:space="preserve">internal </w:t>
      </w:r>
      <w:r w:rsidRPr="007F2AF4">
        <w:rPr>
          <w:rFonts w:eastAsia="Calibri"/>
          <w:bCs/>
          <w:sz w:val="20"/>
          <w:u w:val="single"/>
        </w:rPr>
        <w:t xml:space="preserve">political </w:t>
      </w:r>
      <w:r w:rsidRPr="007F2AF4">
        <w:rPr>
          <w:rFonts w:eastAsia="Calibri"/>
          <w:bCs/>
          <w:sz w:val="20"/>
          <w:highlight w:val="cyan"/>
          <w:u w:val="single"/>
        </w:rPr>
        <w:t xml:space="preserve">processes </w:t>
      </w:r>
      <w:r w:rsidRPr="007F2AF4">
        <w:rPr>
          <w:rFonts w:eastAsia="Calibri"/>
          <w:bCs/>
          <w:sz w:val="20"/>
          <w:u w:val="single"/>
        </w:rPr>
        <w:t xml:space="preserve">of countries, </w:t>
      </w:r>
      <w:r w:rsidRPr="007F2AF4">
        <w:rPr>
          <w:rFonts w:eastAsia="Calibri"/>
          <w:bCs/>
          <w:sz w:val="20"/>
          <w:highlight w:val="cyan"/>
          <w:u w:val="single"/>
        </w:rPr>
        <w:t xml:space="preserve">making it harder for authoritarians to weather political </w:t>
      </w:r>
      <w:r w:rsidRPr="007F2AF4">
        <w:rPr>
          <w:rFonts w:eastAsia="Calibri"/>
          <w:bCs/>
          <w:sz w:val="20"/>
          <w:u w:val="single"/>
        </w:rPr>
        <w:t xml:space="preserve">and </w:t>
      </w:r>
      <w:r w:rsidRPr="007F2AF4">
        <w:rPr>
          <w:rFonts w:eastAsia="Calibri"/>
          <w:bCs/>
          <w:sz w:val="20"/>
          <w:highlight w:val="cyan"/>
          <w:u w:val="single"/>
        </w:rPr>
        <w:t>economic storms and easier for democratic movements to gain legitimacy</w:t>
      </w:r>
      <w:r w:rsidRPr="007F2AF4">
        <w:rPr>
          <w:rFonts w:eastAsia="Calibri"/>
          <w:bCs/>
          <w:sz w:val="20"/>
          <w:u w:val="single"/>
        </w:rPr>
        <w:t>.</w:t>
      </w:r>
      <w:r w:rsidRPr="007F2AF4">
        <w:rPr>
          <w:rFonts w:eastAsia="Calibri"/>
        </w:rPr>
        <w:t xml:space="preserve"> But “norms” are transient as well. </w:t>
      </w:r>
      <w:r w:rsidRPr="007F2AF4">
        <w:rPr>
          <w:rFonts w:eastAsia="Calibri"/>
          <w:bCs/>
          <w:sz w:val="20"/>
          <w:u w:val="single"/>
        </w:rPr>
        <w:t xml:space="preserve">In the 1930s, the trendsetting nations were fascist dictatorships. In the 1950s and 1960s, variants of socialism were in vogue. But from the 1970s until recently, the </w:t>
      </w:r>
      <w:r w:rsidRPr="007F2AF4">
        <w:rPr>
          <w:rFonts w:eastAsia="Calibri"/>
          <w:b/>
          <w:iCs/>
          <w:u w:val="single"/>
          <w:bdr w:val="single" w:sz="8" w:space="0" w:color="auto"/>
        </w:rPr>
        <w:t>U</w:t>
      </w:r>
      <w:r w:rsidRPr="007F2AF4">
        <w:rPr>
          <w:rFonts w:eastAsia="Calibri"/>
        </w:rPr>
        <w:t xml:space="preserve">nited </w:t>
      </w:r>
      <w:r w:rsidRPr="007F2AF4">
        <w:rPr>
          <w:rFonts w:eastAsia="Calibri"/>
          <w:b/>
          <w:iCs/>
          <w:u w:val="single"/>
          <w:bdr w:val="single" w:sz="8" w:space="0" w:color="auto"/>
        </w:rPr>
        <w:t>S</w:t>
      </w:r>
      <w:r w:rsidRPr="007F2AF4">
        <w:rPr>
          <w:rFonts w:eastAsia="Calibri"/>
        </w:rPr>
        <w:t xml:space="preserve">tates and a handful of other democratic powers </w:t>
      </w:r>
      <w:r w:rsidRPr="007F2AF4">
        <w:rPr>
          <w:rFonts w:eastAsia="Calibri"/>
          <w:b/>
          <w:iCs/>
          <w:u w:val="single"/>
          <w:bdr w:val="single" w:sz="8" w:space="0" w:color="auto"/>
        </w:rPr>
        <w:t>set the fashion trend</w:t>
      </w:r>
      <w:r w:rsidRPr="007F2AF4">
        <w:rPr>
          <w:rFonts w:eastAsia="Calibri"/>
        </w:rPr>
        <w:t xml:space="preserve">. They pushed—some might even say imposed—democratic principles and embedded them in international institutions and agreements. Equally important was the role that the United States played in preventing backsliding away from democracy where it had barely taken root. </w:t>
      </w:r>
      <w:r w:rsidRPr="007F2AF4">
        <w:rPr>
          <w:rFonts w:eastAsia="Calibri"/>
          <w:bCs/>
          <w:sz w:val="20"/>
          <w:u w:val="single"/>
        </w:rPr>
        <w:t>Perhaps the most significant U.S. contribution was simply to prevent military coups against fledgling democratic governments.</w:t>
      </w:r>
      <w:r w:rsidRPr="007F2AF4">
        <w:rPr>
          <w:rFonts w:eastAsia="Calibri"/>
        </w:rPr>
        <w:t xml:space="preserve"> In a sense, the United States was interfering in what might have been a natural cycle, preventing nations that ordinarily would have been “due” for an authoritarian phase from following the usual pattern. </w:t>
      </w:r>
      <w:r w:rsidRPr="007F2AF4">
        <w:rPr>
          <w:rFonts w:eastAsia="Calibri"/>
          <w:bCs/>
          <w:sz w:val="20"/>
          <w:u w:val="single"/>
        </w:rPr>
        <w:t xml:space="preserve">It was not that the </w:t>
      </w:r>
      <w:r w:rsidRPr="007F2AF4">
        <w:rPr>
          <w:rFonts w:eastAsia="Calibri"/>
          <w:b/>
          <w:iCs/>
          <w:u w:val="single"/>
          <w:bdr w:val="single" w:sz="8" w:space="0" w:color="auto"/>
        </w:rPr>
        <w:t>U</w:t>
      </w:r>
      <w:r w:rsidRPr="007F2AF4">
        <w:rPr>
          <w:rFonts w:eastAsia="Calibri"/>
        </w:rPr>
        <w:t xml:space="preserve">nited </w:t>
      </w:r>
      <w:r w:rsidRPr="007F2AF4">
        <w:rPr>
          <w:rFonts w:eastAsia="Calibri"/>
          <w:b/>
          <w:iCs/>
          <w:u w:val="single"/>
          <w:bdr w:val="single" w:sz="8" w:space="0" w:color="auto"/>
        </w:rPr>
        <w:t>S</w:t>
      </w:r>
      <w:r w:rsidRPr="007F2AF4">
        <w:rPr>
          <w:rFonts w:eastAsia="Calibri"/>
        </w:rPr>
        <w:t xml:space="preserve">tates </w:t>
      </w:r>
      <w:r w:rsidRPr="007F2AF4">
        <w:rPr>
          <w:rFonts w:eastAsia="Calibri"/>
          <w:bCs/>
          <w:sz w:val="20"/>
          <w:u w:val="single"/>
        </w:rPr>
        <w:t xml:space="preserve">was exporting democracy everywhere. More often, it played the role of “catcher in the rye”—preventing young democracies </w:t>
      </w:r>
      <w:r w:rsidRPr="007F2AF4">
        <w:rPr>
          <w:rFonts w:eastAsia="Calibri"/>
          <w:b/>
          <w:iCs/>
          <w:u w:val="single"/>
          <w:bdr w:val="single" w:sz="8" w:space="0" w:color="auto"/>
        </w:rPr>
        <w:t>from falling off the cliff</w:t>
      </w:r>
      <w:r w:rsidRPr="007F2AF4">
        <w:rPr>
          <w:rFonts w:eastAsia="Calibri"/>
          <w:sz w:val="6"/>
        </w:rPr>
        <w:t xml:space="preserve">—in places such as the Philippines, Colombia, and Panama. This helped to give the third wave unprecedented breadth and durability. Finally, there was the collapse of the Soviet Union and with it the fall of Central and Eastern Europe’s communist regimes and their replacement by democracies. What role the United States played in hastening the Soviet downfall may be in dispute, but surely it played some part, both by containing the Soviet empire militarily and by outperforming it economically and technologically. And at the heart of the struggle were the peoples of the former Warsaw Pact countries themselves. They had long yearned to achieve the liberation of their respective nations from the Soviet Union, which also meant liberation from communism. These peoples wanted to join the rest of Europe, which offered an economic and social model that was even more attractive than that of the United States. That Central and East Europeans uniformly chose democratic forms of government, however, was not simply the fruit of aspirations for freedom or comfort. It also reflected the desires of these peoples to place themselves under the U.S. security umbrella. The strategic, the economic, the political, and the ideological were thus inseparable. Those nations that wanted to be part of NATO, and later of the European Union, knew that they would stand no chance of admission without democratic credentials. These democratic transitions, which turned the third wave into a democratic tsunami, need not have occurred had the world been configured differently. That a democratic, united, and prosperous Western Europe was even there to exert a powerful magnetic pull on its eastern neighbors was due to U.S. actions after World War II. The Lost Future of 1848 Contrast the fate of democratic movements in the late twentieth century with that of the liberal revolutions that swept Europe in 1848. Beginning in France, the “Springtime of the Peoples,” as it was known, included liberal reformers and constitutionalists, nationalists, and representatives of the rising middle class as well as radical workers and socialists. In a matter of weeks, they toppled kings and princes and shook thrones in France, Poland, Austria, and Romania, as well as the Italian peninsula and the German principalities. In the end, however, the liberal movements failed, partly because they lacked cohesion, but also because the autocratic powers forcibly crushed them. The Prussian army helped to defeat liberal movements in the German lands, while the Russian czar sent his troops into Romania and Hungary. Tens of thousands of protesters were killed in the streets of Europe. The sword proved mightier than the pen. It mattered that the more liberal powers, Britain and France, adopted a neutral posture throughout the liberal ferment, even though France’s own revolution had sparked and inspired the pan-European movement. The British monarchy and aristocracy were afraid of radicalism at home. Both France and Britain were more concerned with preserving peace among the great powers than with providing assistance to fellow liberals. The preservation of the European balance among the five great powers benefited the forces of counterrevolution everywhere, and the Springtime of the Peoples was suppressed.[11] As a result, for several decades the forces of reaction in Europe were strengthened against the forces of liberalism. Scholars have speculated about how differently Europe and the world might have evolved had the liberal revolutions of 1848 succeeded: How might German history have unfolded had national unification been achieved under a liberal parliamentary system rather than under the leadership of Otto von Bismarck? The “Iron Chancellor” unified the nation not through elections and debates, but through military victories won by the great power of the conservative Prussian army under the Hohenzollern dynasty. As the historian A.J.P. Taylor observed, history reached a turning point in 1848, but Germany “failed to turn.”[12] Might Germans have learned a different lesson from the one that Bismarck taught—namely, that “the great questions of the age are not decided by speeches and majority decisions . . . but by blood and iron”?[13] Yet the international system of the day was not configured in such a way as to encourage liberal and democratic change. The European balance of power in the mid-nineteenth century did not favor democracy, and so it is not surprising that democracy failed to triumph anywhere.[14] We can also speculate about how differently today’s world might have evolved without the U.S. role in shaping an international environment favorable to democracy, and how it might evolve should the United States find itself no longer strong enough to play that role. Democratic transitions are not inevitable, even where the conditions may be ripe. Nations may enter a transition zone—economically, socially, and politically—where the probability of moving in a democratic direction increases or decreases. But foreign influences, usually exerted by the reigning great powers, often determine which direction change takes. Strong authoritarian powers willing to support conservative forces against liberal movements can undo what might otherwise have been a “natural” evolution to democracy, just as powerful democratic nations can help liberal forces that, left to their own devices, might otherwise fail. In the 1980s as in the 1840s, liberal movements arose for their own reasons in different countries, but their success or failure was influenced by the balance of power at the international level. In the era of U.S. predominance, the balance was generally favorable to democracy, which helps to explain why the liberal revolutions of that later era succeeded. Had the United States not been so powerful, there would have been fewer transitions to democracy, and those that occurred might have been short-lived. It might have meant a shallower and more easily reversed third wave.[15] Democracy, Autocracy, and Power What about today? With the democratic superpower curtailing its global influence, regional powers are setting the tone in their respective regions. Not surprisingly, dictatorships are more common in the environs of Russia, along the borders of China (North Korea, Burma, and Thailand), and in the Middle East, where long dictatorial traditions have so far mostly withstood the challenge of popular uprisings. But even in regions where democracies remain strong, authoritarians have been able to make a determined stand while their democratic neighbors passively stand by. Thus Hungary’s leaders, in the heart of an indifferent Europe, proclaim their love of illiberalism and crack down on press and political freedoms while the rest of the European Union, supposedly a club for democracies only, looks away. In South America, democracy is engaged in a contest with dictatorship, but an indifferent Brazil looks on, thinking only of trade and of North American imperialism. Meanwhile in Central America, next door to an indifferent Mexico, democracy collapses under the weight of drugs and crime and the resurgence of the caudillos. Yet it may be unfair to blame regional powers for not doing what they have never done. Insofar as the shift in the geopolitical equation has affected the fate of democracies worldwide, it is probably the change in the democratic superpower’s behavior that bears most of the responsibility. </w:t>
      </w:r>
      <w:r w:rsidRPr="007F2AF4">
        <w:rPr>
          <w:rFonts w:eastAsia="Calibri"/>
          <w:bCs/>
          <w:sz w:val="20"/>
          <w:highlight w:val="cyan"/>
          <w:u w:val="single"/>
        </w:rPr>
        <w:t xml:space="preserve">If that superpower does not change </w:t>
      </w:r>
      <w:r w:rsidRPr="007F2AF4">
        <w:rPr>
          <w:rFonts w:eastAsia="Calibri"/>
          <w:bCs/>
          <w:sz w:val="20"/>
          <w:u w:val="single"/>
        </w:rPr>
        <w:t xml:space="preserve">its </w:t>
      </w:r>
      <w:r w:rsidRPr="007F2AF4">
        <w:rPr>
          <w:rFonts w:eastAsia="Calibri"/>
          <w:bCs/>
          <w:sz w:val="20"/>
          <w:highlight w:val="cyan"/>
          <w:u w:val="single"/>
        </w:rPr>
        <w:t>course,</w:t>
      </w:r>
      <w:r w:rsidRPr="007F2AF4">
        <w:rPr>
          <w:rFonts w:eastAsia="Calibri"/>
          <w:highlight w:val="cyan"/>
        </w:rPr>
        <w:t xml:space="preserve"> </w:t>
      </w:r>
      <w:r w:rsidRPr="007F2AF4">
        <w:rPr>
          <w:rFonts w:eastAsia="Calibri"/>
          <w:bCs/>
          <w:sz w:val="20"/>
          <w:highlight w:val="cyan"/>
          <w:u w:val="single"/>
        </w:rPr>
        <w:t xml:space="preserve">we are likely to see democracy around the world </w:t>
      </w:r>
      <w:r w:rsidRPr="007F2AF4">
        <w:rPr>
          <w:rFonts w:eastAsia="Calibri"/>
          <w:b/>
          <w:iCs/>
          <w:highlight w:val="cyan"/>
          <w:u w:val="single"/>
          <w:bdr w:val="single" w:sz="8" w:space="0" w:color="auto"/>
        </w:rPr>
        <w:t>rolled back further</w:t>
      </w:r>
      <w:r w:rsidRPr="007F2AF4">
        <w:rPr>
          <w:rFonts w:eastAsia="Calibri"/>
          <w:bCs/>
          <w:sz w:val="20"/>
          <w:highlight w:val="cyan"/>
          <w:u w:val="single"/>
        </w:rPr>
        <w:t>.</w:t>
      </w:r>
      <w:r w:rsidRPr="007F2AF4">
        <w:rPr>
          <w:rFonts w:eastAsia="Calibri"/>
          <w:highlight w:val="cyan"/>
        </w:rPr>
        <w:t xml:space="preserve"> </w:t>
      </w:r>
      <w:r w:rsidRPr="007F2AF4">
        <w:rPr>
          <w:rFonts w:eastAsia="Calibri"/>
          <w:b/>
          <w:iCs/>
          <w:highlight w:val="cyan"/>
          <w:u w:val="single"/>
          <w:bdr w:val="single" w:sz="8" w:space="0" w:color="auto"/>
        </w:rPr>
        <w:t>There is nothing inevitable about democracy</w:t>
      </w:r>
      <w:r w:rsidRPr="007F2AF4">
        <w:rPr>
          <w:rFonts w:eastAsia="Calibri"/>
          <w:sz w:val="8"/>
        </w:rPr>
        <w:t>. The liberal world order we have been living in these past decades was not bequeathed by “the Laws of Nature and of Nature’s God.” It is not the endpoint of human progress. There are those who would prefer a world order different from the liberal one. Until now, however, they have not been able to have their way, but not because their ideas of governance are impossible to enact. Who is to say that Putinism in Russia or China’s particular brand of authoritarianism will not survive as far into the future as European democracy, which, after all, is less than a century old on most of the continent? Autocracy in Russia and China has certainly been around longer than any Western democracy. Indeed, it is autocracy, not democracy, that has been the norm in human history—only in recent decades have the democracies, led by the United States, had the power to shape the world. Skeptics of U.S. “democracy promotion” have long argued that many of the places where the democratic experiment has been tried over the past few decades are not a natural fit for that form of government, and that the United States has tried to plant democracy in some very infertile soils. Given that democratic governments have taken deep root in widely varying circumstances, from impoverished India to “Confucian” East Asia to Islamic Indonesia, we ought to have some modesty about asserting where the soil is right or not right for democracy. Yet it should be clear that the prospects for democracy have been much better under the protection of a liberal world order, supported and defended by a democratic superpower or by a collection of democratic great powers. Today, as always, democracy is a fragile flower. It requires constant support, constant tending, and the plucking of weeds and fencing-off of the jungle that threaten it both from within and without. In the absence of such efforts, the jungle and the weeds may sooner or later come back to reclaim the land.</w:t>
      </w:r>
    </w:p>
    <w:p w:rsidR="00FA0B22" w:rsidRPr="007F2AF4" w:rsidRDefault="00FA0B22" w:rsidP="00FA0B22">
      <w:pPr>
        <w:keepNext/>
        <w:keepLines/>
        <w:spacing w:before="40" w:after="0"/>
        <w:outlineLvl w:val="3"/>
        <w:rPr>
          <w:rFonts w:eastAsia="Times New Roman"/>
          <w:b/>
          <w:iCs/>
          <w:sz w:val="26"/>
          <w:u w:val="single"/>
        </w:rPr>
      </w:pPr>
      <w:r w:rsidRPr="007F2AF4">
        <w:rPr>
          <w:rFonts w:eastAsia="Times New Roman"/>
          <w:b/>
          <w:iCs/>
          <w:sz w:val="26"/>
        </w:rPr>
        <w:t xml:space="preserve">Democracy solves </w:t>
      </w:r>
      <w:r w:rsidRPr="007F2AF4">
        <w:rPr>
          <w:rFonts w:eastAsia="Times New Roman"/>
          <w:b/>
          <w:iCs/>
          <w:sz w:val="26"/>
          <w:u w:val="single"/>
        </w:rPr>
        <w:t>nuclear war</w:t>
      </w:r>
    </w:p>
    <w:p w:rsidR="00FA0B22" w:rsidRPr="007F2AF4" w:rsidRDefault="00FA0B22" w:rsidP="00FA0B22">
      <w:pPr>
        <w:rPr>
          <w:rFonts w:eastAsia="Calibri"/>
        </w:rPr>
      </w:pPr>
      <w:r w:rsidRPr="00E666FE">
        <w:rPr>
          <w:rStyle w:val="Style13ptBold"/>
        </w:rPr>
        <w:t xml:space="preserve">Muravchick </w:t>
      </w:r>
      <w:r w:rsidR="00E666FE" w:rsidRPr="00E666FE">
        <w:rPr>
          <w:rStyle w:val="Style13ptBold"/>
        </w:rPr>
        <w:t>0</w:t>
      </w:r>
      <w:r w:rsidRPr="00E666FE">
        <w:rPr>
          <w:rStyle w:val="Style13ptBold"/>
        </w:rPr>
        <w:t>1</w:t>
      </w:r>
      <w:r w:rsidRPr="007F2AF4">
        <w:rPr>
          <w:rFonts w:eastAsia="Calibri"/>
        </w:rPr>
        <w:t xml:space="preserve"> (Resident Scholar – American Enterprise Institute  [Joshua, “Democracy and Nuclear Peace,” 7-11-01, Presented before the NPEC/IGCC Summer Faculty Seminar, UC-San Diego,  </w:t>
      </w:r>
      <w:hyperlink r:id="rId21" w:history="1">
        <w:r w:rsidRPr="007F2AF4">
          <w:rPr>
            <w:rFonts w:eastAsia="Calibri"/>
          </w:rPr>
          <w:t>www.npec-web.org/syllabi/muravchik.htm</w:t>
        </w:r>
      </w:hyperlink>
      <w:r w:rsidRPr="007F2AF4">
        <w:rPr>
          <w:rFonts w:eastAsia="Calibri"/>
        </w:rPr>
        <w:t>]</w:t>
      </w:r>
    </w:p>
    <w:p w:rsidR="00FA0B22" w:rsidRPr="007F2AF4" w:rsidRDefault="00FA0B22" w:rsidP="00FA0B22">
      <w:pPr>
        <w:ind w:right="432"/>
        <w:rPr>
          <w:rFonts w:eastAsia="Calibri"/>
          <w:b/>
          <w:iCs/>
          <w:color w:val="000000"/>
          <w:u w:val="single"/>
          <w:bdr w:val="single" w:sz="8" w:space="0" w:color="auto"/>
          <w:lang w:eastAsia="x-none"/>
        </w:rPr>
      </w:pPr>
      <w:r w:rsidRPr="007F2AF4">
        <w:rPr>
          <w:rFonts w:eastAsia="Calibri"/>
          <w:b/>
          <w:iCs/>
          <w:color w:val="000000"/>
          <w:highlight w:val="cyan"/>
          <w:u w:val="single"/>
          <w:bdr w:val="single" w:sz="8" w:space="0" w:color="auto"/>
          <w:lang w:val="x-none" w:eastAsia="x-none"/>
        </w:rPr>
        <w:t xml:space="preserve">The greatest impetus for </w:t>
      </w:r>
      <w:r w:rsidRPr="007F2AF4">
        <w:rPr>
          <w:rFonts w:eastAsia="Calibri"/>
          <w:b/>
          <w:iCs/>
          <w:color w:val="000000"/>
          <w:u w:val="single"/>
          <w:bdr w:val="single" w:sz="8" w:space="0" w:color="auto"/>
          <w:lang w:val="x-none" w:eastAsia="x-none"/>
        </w:rPr>
        <w:t xml:space="preserve">world peace -- and perforce of </w:t>
      </w:r>
      <w:r w:rsidRPr="007F2AF4">
        <w:rPr>
          <w:rFonts w:eastAsia="Calibri"/>
          <w:b/>
          <w:iCs/>
          <w:color w:val="000000"/>
          <w:highlight w:val="cyan"/>
          <w:u w:val="single"/>
          <w:bdr w:val="single" w:sz="8" w:space="0" w:color="auto"/>
          <w:lang w:val="x-none" w:eastAsia="x-none"/>
        </w:rPr>
        <w:t>nuclear peace</w:t>
      </w:r>
      <w:r w:rsidRPr="007F2AF4">
        <w:rPr>
          <w:rFonts w:eastAsia="Calibri"/>
          <w:b/>
          <w:iCs/>
          <w:color w:val="000000"/>
          <w:u w:val="single"/>
          <w:bdr w:val="single" w:sz="8" w:space="0" w:color="auto"/>
          <w:lang w:val="x-none" w:eastAsia="x-none"/>
        </w:rPr>
        <w:t xml:space="preserve"> -- </w:t>
      </w:r>
      <w:r w:rsidRPr="007F2AF4">
        <w:rPr>
          <w:rFonts w:eastAsia="Calibri"/>
          <w:b/>
          <w:iCs/>
          <w:color w:val="000000"/>
          <w:highlight w:val="cyan"/>
          <w:u w:val="single"/>
          <w:bdr w:val="single" w:sz="8" w:space="0" w:color="auto"/>
          <w:lang w:val="x-none" w:eastAsia="x-none"/>
        </w:rPr>
        <w:t>is</w:t>
      </w:r>
      <w:r w:rsidRPr="007F2AF4">
        <w:rPr>
          <w:rFonts w:eastAsia="Calibri"/>
          <w:b/>
          <w:iCs/>
          <w:color w:val="000000"/>
          <w:u w:val="single"/>
          <w:bdr w:val="single" w:sz="8" w:space="0" w:color="auto"/>
          <w:lang w:val="x-none" w:eastAsia="x-none"/>
        </w:rPr>
        <w:t xml:space="preserve"> the spread of </w:t>
      </w:r>
      <w:r w:rsidRPr="007F2AF4">
        <w:rPr>
          <w:rFonts w:eastAsia="Calibri"/>
          <w:b/>
          <w:iCs/>
          <w:color w:val="000000"/>
          <w:highlight w:val="cyan"/>
          <w:u w:val="single"/>
          <w:bdr w:val="single" w:sz="8" w:space="0" w:color="auto"/>
          <w:lang w:val="x-none" w:eastAsia="x-none"/>
        </w:rPr>
        <w:t>democracy</w:t>
      </w:r>
      <w:r w:rsidRPr="007F2AF4">
        <w:rPr>
          <w:rFonts w:eastAsia="Calibri"/>
          <w:color w:val="000000"/>
          <w:lang w:val="x-none" w:eastAsia="x-none"/>
        </w:rPr>
        <w:t xml:space="preserve">. </w:t>
      </w:r>
      <w:r w:rsidRPr="007F2AF4">
        <w:rPr>
          <w:rFonts w:eastAsia="Calibri"/>
          <w:color w:val="000000"/>
          <w:sz w:val="10"/>
          <w:lang w:val="x-none" w:eastAsia="x-none"/>
        </w:rPr>
        <w:t xml:space="preserve">In a famous article, and subsequent book, Francis Fukuyama argued that democracy's extension was leading to "the end of history." By this  he meant the conclusion of man's quest for the right social order, but he also meant the "diminution of the likelihood of large-scale conflict between states."1Fukuyama's phrase was intentionally provocative, even tongue-in-cheek, but he was pointing to two down-to-earth historical observations: that </w:t>
      </w:r>
      <w:r w:rsidRPr="007F2AF4">
        <w:rPr>
          <w:rFonts w:eastAsia="Calibri"/>
          <w:color w:val="000000"/>
          <w:u w:val="single"/>
          <w:lang w:val="x-none" w:eastAsia="x-none"/>
        </w:rPr>
        <w:t>democracies are more peaceful than other kinds of government</w:t>
      </w:r>
      <w:r w:rsidRPr="007F2AF4">
        <w:rPr>
          <w:rFonts w:eastAsia="Calibri"/>
          <w:color w:val="000000"/>
          <w:lang w:val="x-none" w:eastAsia="x-none"/>
        </w:rPr>
        <w:t xml:space="preserve"> </w:t>
      </w:r>
      <w:r w:rsidRPr="007F2AF4">
        <w:rPr>
          <w:rFonts w:eastAsia="Calibri"/>
          <w:color w:val="000000"/>
          <w:sz w:val="10"/>
          <w:lang w:val="x-none" w:eastAsia="x-none"/>
        </w:rPr>
        <w:t>and that the world is growing more democratic. Neither point has gone unchallenged. Only a few decades ago, as distinguished an observer of international relations as George Kennan made a claim quite contrary to the first of these assertions. Democracies, he said, were slow to anger, but once aroused "a democracy ... fights in anger ... to the bitter end."2 Kennan's view was strongly influenced by the policy of "unconditional surrender" pursued in World War II. But subsequent experience, such as the negotiated settlements America sought in Korea and Vietnam proved him wrong.</w:t>
      </w:r>
      <w:r w:rsidRPr="007F2AF4">
        <w:rPr>
          <w:rFonts w:eastAsia="Calibri"/>
          <w:color w:val="000000"/>
          <w:lang w:val="x-none" w:eastAsia="x-none"/>
        </w:rPr>
        <w:t xml:space="preserve"> </w:t>
      </w:r>
      <w:r w:rsidRPr="007F2AF4">
        <w:rPr>
          <w:rFonts w:eastAsia="Calibri"/>
          <w:b/>
          <w:iCs/>
          <w:color w:val="000000"/>
          <w:highlight w:val="cyan"/>
          <w:u w:val="single"/>
          <w:bdr w:val="single" w:sz="8" w:space="0" w:color="auto"/>
          <w:lang w:val="x-none" w:eastAsia="x-none"/>
        </w:rPr>
        <w:t>Democracies are</w:t>
      </w:r>
      <w:r w:rsidRPr="007F2AF4">
        <w:rPr>
          <w:rFonts w:eastAsia="Calibri"/>
          <w:b/>
          <w:iCs/>
          <w:color w:val="000000"/>
          <w:u w:val="single"/>
          <w:bdr w:val="single" w:sz="8" w:space="0" w:color="auto"/>
          <w:lang w:val="x-none" w:eastAsia="x-none"/>
        </w:rPr>
        <w:t xml:space="preserve"> not only </w:t>
      </w:r>
      <w:r w:rsidRPr="007F2AF4">
        <w:rPr>
          <w:rFonts w:eastAsia="Calibri"/>
          <w:b/>
          <w:iCs/>
          <w:color w:val="000000"/>
          <w:highlight w:val="cyan"/>
          <w:u w:val="single"/>
          <w:bdr w:val="single" w:sz="8" w:space="0" w:color="auto"/>
          <w:lang w:val="x-none" w:eastAsia="x-none"/>
        </w:rPr>
        <w:t>slow to anger</w:t>
      </w:r>
      <w:r w:rsidRPr="007F2AF4">
        <w:rPr>
          <w:rFonts w:eastAsia="Calibri"/>
          <w:b/>
          <w:iCs/>
          <w:color w:val="000000"/>
          <w:u w:val="single"/>
          <w:bdr w:val="single" w:sz="8" w:space="0" w:color="auto"/>
          <w:lang w:val="x-none" w:eastAsia="x-none"/>
        </w:rPr>
        <w:t xml:space="preserve"> but also </w:t>
      </w:r>
      <w:r w:rsidRPr="007F2AF4">
        <w:rPr>
          <w:rFonts w:eastAsia="Calibri"/>
          <w:b/>
          <w:iCs/>
          <w:color w:val="000000"/>
          <w:highlight w:val="cyan"/>
          <w:u w:val="single"/>
          <w:bdr w:val="single" w:sz="8" w:space="0" w:color="auto"/>
          <w:lang w:val="x-none" w:eastAsia="x-none"/>
        </w:rPr>
        <w:t>quick to compromise</w:t>
      </w:r>
      <w:r w:rsidRPr="007F2AF4">
        <w:rPr>
          <w:rFonts w:eastAsia="Calibri"/>
          <w:color w:val="000000"/>
          <w:lang w:val="x-none" w:eastAsia="x-none"/>
        </w:rPr>
        <w:t xml:space="preserve">. </w:t>
      </w:r>
      <w:r w:rsidRPr="007F2AF4">
        <w:rPr>
          <w:rFonts w:eastAsia="Calibri"/>
          <w:color w:val="000000"/>
          <w:sz w:val="10"/>
          <w:lang w:val="x-none" w:eastAsia="x-none"/>
        </w:rPr>
        <w:t xml:space="preserve">And to forgive. Notwithstanding the insistence on unconditional surrender, America treated Japan and that part of Germany that it occupied with extraordinary generosity. In recent years a burgeoning literature has discussed the peacefulness of democracies. Indeed </w:t>
      </w:r>
      <w:r w:rsidRPr="007F2AF4">
        <w:rPr>
          <w:rFonts w:eastAsia="Calibri"/>
          <w:b/>
          <w:iCs/>
          <w:color w:val="000000"/>
          <w:highlight w:val="cyan"/>
          <w:u w:val="single"/>
          <w:bdr w:val="single" w:sz="8" w:space="0" w:color="auto"/>
          <w:lang w:val="x-none" w:eastAsia="x-none"/>
        </w:rPr>
        <w:t xml:space="preserve">the proposition </w:t>
      </w:r>
      <w:r w:rsidRPr="007F2AF4">
        <w:rPr>
          <w:rFonts w:eastAsia="Calibri"/>
          <w:b/>
          <w:iCs/>
          <w:color w:val="000000"/>
          <w:u w:val="single"/>
          <w:bdr w:val="single" w:sz="8" w:space="0" w:color="auto"/>
          <w:lang w:val="x-none" w:eastAsia="x-none"/>
        </w:rPr>
        <w:t xml:space="preserve">that </w:t>
      </w:r>
      <w:r w:rsidRPr="007F2AF4">
        <w:rPr>
          <w:rFonts w:eastAsia="Calibri"/>
          <w:b/>
          <w:iCs/>
          <w:color w:val="000000"/>
          <w:highlight w:val="cyan"/>
          <w:u w:val="single"/>
          <w:bdr w:val="single" w:sz="8" w:space="0" w:color="auto"/>
          <w:lang w:val="x-none" w:eastAsia="x-none"/>
        </w:rPr>
        <w:t>democracies do not go to war</w:t>
      </w:r>
      <w:r w:rsidRPr="007F2AF4">
        <w:rPr>
          <w:rFonts w:eastAsia="Calibri"/>
          <w:b/>
          <w:iCs/>
          <w:color w:val="000000"/>
          <w:u w:val="single"/>
          <w:bdr w:val="single" w:sz="8" w:space="0" w:color="auto"/>
          <w:lang w:val="x-none" w:eastAsia="x-none"/>
        </w:rPr>
        <w:t xml:space="preserve"> with one another </w:t>
      </w:r>
      <w:r w:rsidRPr="007F2AF4">
        <w:rPr>
          <w:rFonts w:eastAsia="Calibri"/>
          <w:b/>
          <w:iCs/>
          <w:color w:val="000000"/>
          <w:highlight w:val="cyan"/>
          <w:u w:val="single"/>
          <w:bdr w:val="single" w:sz="8" w:space="0" w:color="auto"/>
          <w:lang w:val="x-none" w:eastAsia="x-none"/>
        </w:rPr>
        <w:t>has been described</w:t>
      </w:r>
      <w:r w:rsidRPr="007F2AF4">
        <w:rPr>
          <w:rFonts w:eastAsia="Calibri"/>
          <w:b/>
          <w:iCs/>
          <w:color w:val="000000"/>
          <w:u w:val="single"/>
          <w:bdr w:val="single" w:sz="8" w:space="0" w:color="auto"/>
          <w:lang w:val="x-none" w:eastAsia="x-none"/>
        </w:rPr>
        <w:t xml:space="preserve"> by one political scientist </w:t>
      </w:r>
      <w:r w:rsidRPr="007F2AF4">
        <w:rPr>
          <w:rFonts w:eastAsia="Calibri"/>
          <w:b/>
          <w:iCs/>
          <w:color w:val="000000"/>
          <w:highlight w:val="cyan"/>
          <w:u w:val="single"/>
          <w:bdr w:val="single" w:sz="8" w:space="0" w:color="auto"/>
          <w:lang w:val="x-none" w:eastAsia="x-none"/>
        </w:rPr>
        <w:t>as</w:t>
      </w:r>
      <w:r w:rsidRPr="007F2AF4">
        <w:rPr>
          <w:rFonts w:eastAsia="Calibri"/>
          <w:b/>
          <w:iCs/>
          <w:color w:val="000000"/>
          <w:u w:val="single"/>
          <w:bdr w:val="single" w:sz="8" w:space="0" w:color="auto"/>
          <w:lang w:val="x-none" w:eastAsia="x-none"/>
        </w:rPr>
        <w:t xml:space="preserve"> being "</w:t>
      </w:r>
      <w:r w:rsidRPr="007F2AF4">
        <w:rPr>
          <w:rFonts w:eastAsia="Calibri"/>
          <w:b/>
          <w:iCs/>
          <w:color w:val="000000"/>
          <w:highlight w:val="cyan"/>
          <w:u w:val="single"/>
          <w:bdr w:val="single" w:sz="8" w:space="0" w:color="auto"/>
          <w:lang w:val="x-none" w:eastAsia="x-none"/>
        </w:rPr>
        <w:t xml:space="preserve">as close </w:t>
      </w:r>
      <w:r w:rsidRPr="007F2AF4">
        <w:rPr>
          <w:rFonts w:eastAsia="Calibri"/>
          <w:b/>
          <w:iCs/>
          <w:color w:val="000000"/>
          <w:u w:val="single"/>
          <w:bdr w:val="single" w:sz="8" w:space="0" w:color="auto"/>
          <w:lang w:val="x-none" w:eastAsia="x-none"/>
        </w:rPr>
        <w:t xml:space="preserve">as anything we have </w:t>
      </w:r>
      <w:r w:rsidRPr="007F2AF4">
        <w:rPr>
          <w:rFonts w:eastAsia="Calibri"/>
          <w:b/>
          <w:iCs/>
          <w:color w:val="000000"/>
          <w:highlight w:val="cyan"/>
          <w:u w:val="single"/>
          <w:bdr w:val="single" w:sz="8" w:space="0" w:color="auto"/>
          <w:lang w:val="x-none" w:eastAsia="x-none"/>
        </w:rPr>
        <w:t>to an empirical law in i</w:t>
      </w:r>
      <w:r w:rsidRPr="007F2AF4">
        <w:rPr>
          <w:rFonts w:eastAsia="Calibri"/>
          <w:b/>
          <w:iCs/>
          <w:color w:val="000000"/>
          <w:u w:val="single"/>
          <w:bdr w:val="single" w:sz="8" w:space="0" w:color="auto"/>
          <w:lang w:val="x-none" w:eastAsia="x-none"/>
        </w:rPr>
        <w:t xml:space="preserve">nternational </w:t>
      </w:r>
      <w:r w:rsidRPr="007F2AF4">
        <w:rPr>
          <w:rFonts w:eastAsia="Calibri"/>
          <w:b/>
          <w:iCs/>
          <w:color w:val="000000"/>
          <w:highlight w:val="cyan"/>
          <w:u w:val="single"/>
          <w:bdr w:val="single" w:sz="8" w:space="0" w:color="auto"/>
          <w:lang w:val="x-none" w:eastAsia="x-none"/>
        </w:rPr>
        <w:t>r</w:t>
      </w:r>
      <w:r w:rsidRPr="007F2AF4">
        <w:rPr>
          <w:rFonts w:eastAsia="Calibri"/>
          <w:b/>
          <w:iCs/>
          <w:color w:val="000000"/>
          <w:u w:val="single"/>
          <w:bdr w:val="single" w:sz="8" w:space="0" w:color="auto"/>
          <w:lang w:val="x-none" w:eastAsia="x-none"/>
        </w:rPr>
        <w:t>elations</w:t>
      </w:r>
      <w:r w:rsidRPr="007F2AF4">
        <w:rPr>
          <w:rFonts w:eastAsia="Calibri"/>
          <w:color w:val="000000"/>
          <w:lang w:val="x-none" w:eastAsia="x-none"/>
        </w:rPr>
        <w:t>."</w:t>
      </w:r>
      <w:r w:rsidRPr="007F2AF4">
        <w:rPr>
          <w:rFonts w:eastAsia="Calibri"/>
          <w:color w:val="000000"/>
          <w:u w:val="single"/>
          <w:lang w:val="x-none" w:eastAsia="x-none"/>
        </w:rPr>
        <w:t>3Some of those who find enthusiasm for democracy off- putting have challenged this proposition, but their challenges have only served as empirical tests that have confirmed its robustness</w:t>
      </w:r>
      <w:r w:rsidRPr="007F2AF4">
        <w:rPr>
          <w:rFonts w:eastAsia="Calibri"/>
          <w:b/>
          <w:color w:val="000000"/>
          <w:sz w:val="10"/>
          <w:u w:val="single"/>
          <w:lang w:val="x-none" w:eastAsia="x-none"/>
        </w:rPr>
        <w:t>.</w:t>
      </w:r>
      <w:r w:rsidRPr="007F2AF4">
        <w:rPr>
          <w:rFonts w:eastAsia="Calibri"/>
          <w:color w:val="000000"/>
          <w:sz w:val="10"/>
          <w:lang w:val="x-none" w:eastAsia="x-none"/>
        </w:rPr>
        <w:t xml:space="preserve"> </w:t>
      </w:r>
      <w:r w:rsidRPr="007F2AF4">
        <w:rPr>
          <w:rFonts w:eastAsia="Calibri"/>
          <w:color w:val="000000"/>
          <w:sz w:val="4"/>
          <w:lang w:val="x-none" w:eastAsia="x-none"/>
        </w:rPr>
        <w:t>For example, the academic Paul Gottfried and the columnist-turned-politician Patrick J. Buchanan have both instanced democratic England's declaration of war against democratic Finland during World War II.4 In fact, after much procrastination, England did accede to the pressure of its Soviet ally to declare war against Finland which was allied with Germany. But the declaration was purely formal: no fighting ensued between England and Finland. Surely this is an exception that proves the rule. The strongest exception I can think of is the war between the nascent state of Israel and the Arabs in 1948. Israel was an embryonic democracy and Lebanon, one of the Arab belligerents, was also democratic within the confines of its peculiar confessional division of power. Lebanon, however, was a reluctant party to the fight. Within the councils of the Arab League, it opposed the war but went along with its larger confreres when they opted to attack. Even so, Lebanon did little fighting and soon sued for peace. Thus, in the case of Lebanon against Israel, as in the case of England against Finland, democracies nominally went to war against democracies when they were dragged into conflicts by authoritarian allies. The political scientist Bruce Russett offers a different challenge to the notion that democracies are more peaceful. "That democracies are in general, in dealing with all kinds of states, more peaceful than are authoritarian or other non- democratically constituted states ... is a much more controversial proposition than 'merely' that democracies are peaceful in their dealings with each other, and one for which there is little systematic evidence," he says.5Russett cites his own and other statistical explorations which show that while democracies rarely fight one another they often fight against others. The trouble with such studies, however, is that they rarely examine the question of who started or caused a war. To reduce the data to a form that is quantitatively measurable, it is easier to determine whether a conflict has occurred between two states than whose fault it was. But the latter question is all important. Democracies may often go to war against dictatorships because the dictators see them as prey or underestimate their resolve. Indeed, such examples abound. Germany might have behaved more cautiously in the summer of 1914 had it realized that England would fight to vindicate Belgian neutrality and to support France. Later, Hitler was emboldened by his notorious contempt for the flabbiness of the democracies. North Korea almost surely discounted the likelihood of an American military response to its invasion of the South after Secretary of State Dean Acheson publicly defined America's defense perimeter to exclude the Korean peninsula (a declaration which merely confirmed existing U.S. policy). In 1990, Saddam Hussein's decision to swallow Kuwait was probably encouraged by the inference he must have taken from the statements and actions of American officials that Washington would offer no forceful resistance. Russett says that those who claim democracies are in general more peaceful "would have us believe that the United States was regularly on the defensive, rarely on the offensive, during the Cold War."6 But that is not quite right: the word "regularly" distorts the issue. A victim can sometimes turn the tables on an aggressor, but that does not make the victim equally bellicose. None would dispute that Napoleon was responsible for the Napoleonic wars or Hitler for World War II in Europe, but after a time their victims seized the offensive. So in the Cold War, the United States may have initiated some skirmishes (although in fact it rarely did), but the struggle as a whole was driven one-sidedly. The Soviet policy was "class warfare"; the American policy was "containment." The so-called revisionist historians argued that America bore an equal or larger share of responsibility for the conflict. But Mikhail Gorbachev made nonsense of their theories when, in the name of glasnost and perestroika, he turned the Soviet Union away from its historic course. The Cold War ended almost instantly--as he no doubt knew it would. "We would have been able to avoid many ... difficulties if the democratic process had developed normally in our country," he wrote.7 To render judgment about the relative peacefulness of states or systems, we must ask not only who started a war but why. In particular we should consider what in Catholic Just War doctrine is called "right intention," which means roughly: what did they hope to get out of it? In the few cases in recent times in which wars were initiated by democracies, there were often motives other than aggrandizement, for example, when America invaded Grenada. To be sure, Washington was impelled by self-interest more than altruism, primarily its concern for the well-being of American nationals and its desire to remove a chip, however tiny, from the Soviet game board. But America had no designs upon Grenada, and the invaders were greeted with joy by the Grenadan citizenry. After organizing an election, America pulled out. In other cases, democracies have turned to war in the face of provocation, such as Israel's invasion of Lebanon in 1982 to root out an enemy sworn to its destruction or Turkey's invasion of Cyprus to rebuff a power-grab by Greek nationalists. In contrast, the wars launched by dictators, such as Iraq's invasion of Kuwait, North Korea's of South Korea, the Soviet Union's of Hungary and Afghanistan, often have aimed at conquest or subjugation. The big exception to this rule is colonialism. The European powers conquered most of Africa and Asia, and continued to hold their prizes as Europe democratized. No doubt many of the instances of democracies at war that enter into the statistical calculations of researchers like Russett stem from the colonial era. But colonialism was a legacy of Europe's pre-democratic times, and it was abandoned after World War II. Since then, I know of no case where a democracy has initiated warfare without significant provocation or for reasons of sheer aggrandizement, but there are several cases where dictators have done so. One interesting piece of Russett's research should help to point him away from his doubts that democracies are more peaceful in general. He aimed to explain why democracies are more peaceful toward each other. Immanuel Kant was the first to observe, or rather to forecast, the pacific inclination of democracies. He reasoned that "citizens ... will have a great hesitation in ...calling down on themselves all the miseries of war."8But this valid insight is incomplete. There is a deeper explanation.</w:t>
      </w:r>
      <w:r w:rsidRPr="007F2AF4">
        <w:rPr>
          <w:rFonts w:eastAsia="Calibri"/>
          <w:color w:val="000000"/>
          <w:sz w:val="10"/>
          <w:lang w:val="x-none" w:eastAsia="x-none"/>
        </w:rPr>
        <w:t xml:space="preserve"> </w:t>
      </w:r>
      <w:r w:rsidRPr="007F2AF4">
        <w:rPr>
          <w:rFonts w:eastAsia="Calibri"/>
          <w:color w:val="000000"/>
          <w:highlight w:val="cyan"/>
          <w:u w:val="single"/>
          <w:lang w:val="x-none" w:eastAsia="x-none"/>
        </w:rPr>
        <w:t>Democracy</w:t>
      </w:r>
      <w:r w:rsidRPr="007F2AF4">
        <w:rPr>
          <w:rFonts w:eastAsia="Calibri"/>
          <w:color w:val="000000"/>
          <w:u w:val="single"/>
          <w:lang w:val="x-none" w:eastAsia="x-none"/>
        </w:rPr>
        <w:t xml:space="preserve"> is not just a mechanism; it </w:t>
      </w:r>
      <w:r w:rsidRPr="007F2AF4">
        <w:rPr>
          <w:rFonts w:eastAsia="Calibri"/>
          <w:color w:val="000000"/>
          <w:highlight w:val="cyan"/>
          <w:u w:val="single"/>
          <w:lang w:val="x-none" w:eastAsia="x-none"/>
        </w:rPr>
        <w:t>entails</w:t>
      </w:r>
      <w:r w:rsidRPr="007F2AF4">
        <w:rPr>
          <w:rFonts w:eastAsia="Calibri"/>
          <w:color w:val="000000"/>
          <w:u w:val="single"/>
          <w:lang w:val="x-none" w:eastAsia="x-none"/>
        </w:rPr>
        <w:t xml:space="preserve"> a spirit of </w:t>
      </w:r>
      <w:r w:rsidRPr="007F2AF4">
        <w:rPr>
          <w:rFonts w:eastAsia="Calibri"/>
          <w:color w:val="000000"/>
          <w:highlight w:val="cyan"/>
          <w:u w:val="single"/>
          <w:lang w:val="x-none" w:eastAsia="x-none"/>
        </w:rPr>
        <w:t>compromise and self-restraint</w:t>
      </w:r>
      <w:r w:rsidRPr="007F2AF4">
        <w:rPr>
          <w:rFonts w:eastAsia="Calibri"/>
          <w:color w:val="000000"/>
          <w:u w:val="single"/>
          <w:lang w:val="x-none" w:eastAsia="x-none"/>
        </w:rPr>
        <w:t xml:space="preserve">. At bottom, democracy is the </w:t>
      </w:r>
      <w:r w:rsidRPr="007F2AF4">
        <w:rPr>
          <w:rFonts w:eastAsia="Calibri"/>
          <w:color w:val="000000"/>
          <w:highlight w:val="cyan"/>
          <w:u w:val="single"/>
          <w:lang w:val="x-none" w:eastAsia="x-none"/>
        </w:rPr>
        <w:t xml:space="preserve">willingness to resolve civil disputes without </w:t>
      </w:r>
      <w:r w:rsidRPr="007F2AF4">
        <w:rPr>
          <w:rFonts w:eastAsia="Calibri"/>
          <w:color w:val="000000"/>
          <w:u w:val="single"/>
          <w:lang w:val="x-none" w:eastAsia="x-none"/>
        </w:rPr>
        <w:t xml:space="preserve">recourse to </w:t>
      </w:r>
      <w:r w:rsidRPr="007F2AF4">
        <w:rPr>
          <w:rFonts w:eastAsia="Calibri"/>
          <w:color w:val="000000"/>
          <w:highlight w:val="cyan"/>
          <w:u w:val="single"/>
          <w:lang w:val="x-none" w:eastAsia="x-none"/>
        </w:rPr>
        <w:t>violence</w:t>
      </w:r>
      <w:r w:rsidRPr="007F2AF4">
        <w:rPr>
          <w:rFonts w:eastAsia="Calibri"/>
          <w:b/>
          <w:iCs/>
          <w:color w:val="000000"/>
          <w:highlight w:val="cyan"/>
          <w:u w:val="single"/>
          <w:bdr w:val="single" w:sz="8" w:space="0" w:color="auto"/>
          <w:lang w:val="x-none" w:eastAsia="x-none"/>
        </w:rPr>
        <w:t xml:space="preserve">. Nations that embrace this </w:t>
      </w:r>
      <w:r w:rsidRPr="007F2AF4">
        <w:rPr>
          <w:rFonts w:eastAsia="Calibri"/>
          <w:b/>
          <w:iCs/>
          <w:color w:val="000000"/>
          <w:u w:val="single"/>
          <w:bdr w:val="single" w:sz="8" w:space="0" w:color="auto"/>
          <w:lang w:val="x-none" w:eastAsia="x-none"/>
        </w:rPr>
        <w:t xml:space="preserve">ethos </w:t>
      </w:r>
      <w:r w:rsidRPr="007F2AF4">
        <w:rPr>
          <w:rFonts w:eastAsia="Calibri"/>
          <w:b/>
          <w:iCs/>
          <w:color w:val="000000"/>
          <w:highlight w:val="cyan"/>
          <w:u w:val="single"/>
          <w:bdr w:val="single" w:sz="8" w:space="0" w:color="auto"/>
          <w:lang w:val="x-none" w:eastAsia="x-none"/>
        </w:rPr>
        <w:t>in</w:t>
      </w:r>
      <w:r w:rsidRPr="007F2AF4">
        <w:rPr>
          <w:rFonts w:eastAsia="Calibri"/>
          <w:b/>
          <w:iCs/>
          <w:color w:val="000000"/>
          <w:u w:val="single"/>
          <w:bdr w:val="single" w:sz="8" w:space="0" w:color="auto"/>
          <w:lang w:val="x-none" w:eastAsia="x-none"/>
        </w:rPr>
        <w:t xml:space="preserve"> the conduct of their </w:t>
      </w:r>
      <w:r w:rsidRPr="007F2AF4">
        <w:rPr>
          <w:rFonts w:eastAsia="Calibri"/>
          <w:b/>
          <w:iCs/>
          <w:color w:val="000000"/>
          <w:highlight w:val="cyan"/>
          <w:u w:val="single"/>
          <w:bdr w:val="single" w:sz="8" w:space="0" w:color="auto"/>
          <w:lang w:val="x-none" w:eastAsia="x-none"/>
        </w:rPr>
        <w:t xml:space="preserve">domestic affairs are </w:t>
      </w:r>
      <w:r w:rsidRPr="007F2AF4">
        <w:rPr>
          <w:rFonts w:eastAsia="Calibri"/>
          <w:b/>
          <w:iCs/>
          <w:color w:val="000000"/>
          <w:u w:val="single"/>
          <w:bdr w:val="single" w:sz="8" w:space="0" w:color="auto"/>
          <w:lang w:val="x-none" w:eastAsia="x-none"/>
        </w:rPr>
        <w:t xml:space="preserve">naturally </w:t>
      </w:r>
      <w:r w:rsidRPr="007F2AF4">
        <w:rPr>
          <w:rFonts w:eastAsia="Calibri"/>
          <w:b/>
          <w:iCs/>
          <w:color w:val="000000"/>
          <w:highlight w:val="cyan"/>
          <w:u w:val="single"/>
          <w:bdr w:val="single" w:sz="8" w:space="0" w:color="auto"/>
          <w:lang w:val="x-none" w:eastAsia="x-none"/>
        </w:rPr>
        <w:t>more predisposed to</w:t>
      </w:r>
      <w:r w:rsidRPr="007F2AF4">
        <w:rPr>
          <w:rFonts w:eastAsia="Calibri"/>
          <w:b/>
          <w:iCs/>
          <w:color w:val="000000"/>
          <w:u w:val="single"/>
          <w:bdr w:val="single" w:sz="8" w:space="0" w:color="auto"/>
          <w:lang w:val="x-none" w:eastAsia="x-none"/>
        </w:rPr>
        <w:t xml:space="preserve"> embrace </w:t>
      </w:r>
      <w:r w:rsidRPr="007F2AF4">
        <w:rPr>
          <w:rFonts w:eastAsia="Calibri"/>
          <w:b/>
          <w:iCs/>
          <w:color w:val="000000"/>
          <w:highlight w:val="cyan"/>
          <w:u w:val="single"/>
          <w:bdr w:val="single" w:sz="8" w:space="0" w:color="auto"/>
          <w:lang w:val="x-none" w:eastAsia="x-none"/>
        </w:rPr>
        <w:t xml:space="preserve">it </w:t>
      </w:r>
      <w:r w:rsidRPr="007F2AF4">
        <w:rPr>
          <w:rFonts w:eastAsia="Calibri"/>
          <w:b/>
          <w:iCs/>
          <w:color w:val="000000"/>
          <w:u w:val="single"/>
          <w:bdr w:val="single" w:sz="8" w:space="0" w:color="auto"/>
          <w:lang w:val="x-none" w:eastAsia="x-none"/>
        </w:rPr>
        <w:t xml:space="preserve">in their dealings </w:t>
      </w:r>
      <w:r w:rsidRPr="007F2AF4">
        <w:rPr>
          <w:rFonts w:eastAsia="Calibri"/>
          <w:b/>
          <w:iCs/>
          <w:color w:val="000000"/>
          <w:highlight w:val="cyan"/>
          <w:u w:val="single"/>
          <w:bdr w:val="single" w:sz="8" w:space="0" w:color="auto"/>
          <w:lang w:val="x-none" w:eastAsia="x-none"/>
        </w:rPr>
        <w:t>with other nations</w:t>
      </w:r>
      <w:r w:rsidRPr="007F2AF4">
        <w:rPr>
          <w:rFonts w:eastAsia="Calibri"/>
          <w:color w:val="000000"/>
          <w:highlight w:val="cyan"/>
          <w:lang w:val="x-none" w:eastAsia="x-none"/>
        </w:rPr>
        <w:t>.</w:t>
      </w:r>
      <w:r w:rsidRPr="007F2AF4">
        <w:rPr>
          <w:rFonts w:eastAsia="Calibri"/>
          <w:color w:val="000000"/>
          <w:sz w:val="10"/>
          <w:lang w:val="x-none" w:eastAsia="x-none"/>
        </w:rPr>
        <w:t xml:space="preserve"> </w:t>
      </w:r>
      <w:r w:rsidRPr="007F2AF4">
        <w:rPr>
          <w:rFonts w:eastAsia="Calibri"/>
          <w:color w:val="000000"/>
          <w:sz w:val="4"/>
          <w:lang w:val="x-none" w:eastAsia="x-none"/>
        </w:rPr>
        <w:t>Russett aimed to explain why democracies are more peaceful toward one another. To do this, he constructed two models. One hypothesized that the cause lay in the mechanics of democratic decision-making (the "structural/institutional model"), the other that it lay in the democratic ethos (the "cultural/normative model"). His statistical assessments led him to conclude that: "almost always the cultural/normative model shows a consistent effect on conflict occurrence and war. The structural/institutional model sometimes provides a significant relationship but often does not."9 If it is the ethos that makes democratic states more peaceful toward each other, would not that ethos also make them more peaceful in general? Russett implies that the answer is no, because to his mind a critical element in the peaceful behavior of democracies toward other democracies is their anticipation of a conciliatory attitude by their counterpart. But this is too pat. The attitude of live-and-let-live cannot be turned on and off like a spigot. The citizens and officials of democracies recognize that other states, however governed, have legitimate interests, and they are disposed to try to accommodate those interests except when the other party's behavior seems threatening or outrageous. A different kind of challenge to the thesis that democracies are more peaceful has been posed by the political scientists Edward G. Mansfield and Jack Snyder. They claim statistical support for the proposition that while fully fledged democracies may be pacific, in th[e] transitional phase of democratization, countries become more aggressive and war- prone, not less."10However, like others, they measure a state's likelihood of becoming involved in a war but do not report attempting to determine the cause or fault. Moreover, they acknowledge that their research revealed not only an increased likelihood for a state to become involved in a war when it was growing more democratic, but an almost equal increase for states growing less democratic. This raises the possibility that the effects they were observing were caused simply by political change per se, rather than by democratization. Finally, they implicitly acknowledge that the relationship of democratization and peacefulness may change over historical periods. There is no reason to suppose that any such relationship is governed by an immutable law. Since their empirical base reaches back to 1811, any effect they report, even if accurately interpreted, may not hold in the contemporary world. They note that "in [some] recent cases, in contrast to some of our historical results, the rule seems to be: go fully democratic, or don't go at all." But according to Freedom House, some 62.5 percent of extant governments were chosen in legitimate elections.11 (This is a much larger proportion than are adjudged by Freedom House to be "free states," a more demanding criterion, and it includes many weakly democratic states.) Of the remaining 37.5 percent, a large number are experiencing some degree of democratization or heavy pressure in that direction. So the choice "don't go at all"12 is rarely realistic in the contemporary world. These statistics also contain the answer to those who doubt the second proposition behind Fukuyama's forecast, namely, that the world is growing more democratic. Skeptics have drawn upon Samuel Huntington's fine book, The Third Wave: Democratization in the Late Twentieth Century. Huntington says that the democratization trend that began in the mid- 1970s in Portugal, Greece and Spain is the third such episode. The first "wave" of democratization began with the American Revolution and lasted through the aftermath of World War I, coming to an end in the interwar years when much of Europe regressed back to fascist or military dictatorship. The second wave, in this telling, followed World War II when wholesale decolonization gave rise to a raft of new democracies. Most of these, notably in Africa, collapsed into dictatorship by the 1960s, bringing the second wave to its end. Those who follow Huntington's argument may take the failure of democracy in several of the former Soviet republics and some other instances of backsliding since 1989 to signal the end of the third wave. Such an impression, however, would be misleading. One unsatisfying thing about Huntington's "waves" is their unevenness. The first lasted about 150 years, the second about 20. How long should we expect the third to endure? If it is like the second, it will ebb any day now, but if it is like the first, it will run until the around the year 2125. And by then--who knows?--perhaps mankind will have incinerated itself, moved to another planet, or even devised a better political system. Further, Huntington's metaphor implies a lack of overall progress or direction. Waves rise and fall. But each of the reverses that followed Huntington's two waves was brief, and each new wave raised the number of democracies higher than before. Huntington does, however, present a statistic that seems to weigh heavily against any unidirectional interpretation of democratic progress. The proportion of states that were democratic in 1990 (45%), he says, was identical to the proportion in 1922.13 But there are two answers to this. In 1922 there were only 64 states; in 1990 there were 165. But the number of peoples had not grown appreciably. The difference was that in 1922 most peoples lived in colonies, and they were not counted as states. The 64 states of that time were mostly the advanced countries. Of those, two thirds had become democratic by 1990, which was a significant gain. The additional 101 states counted in 1990 were mostly former colonies. Only a minority, albeit a substantial one, were democratic in 1990, but since virtually none of those were democratic in 1922, that was also a significant gain. In short, there was progress all around, but this was obscured by asking what percentage of states were democratic. Asking the question this way means that a people who were subjected to a domestic dictator counted as a non-democracy, but a people who were subjected to a foreign dictator did not count at all. Moreover, while the criteria for judging a state democratic vary, the statistic that 45 percent of states were democratic in 1990 corresponds with Freedom House's count of "democratic" polities (as opposed to its smaller count of "free" countries, a more demanding criterion). But by this same count, Freedom House now says that the proportion of democracies has grown to 62.5 percent. In other words, the "third wave" has not abated. The fall of Communism not only ended the Cold War; it also ended the only universalist ideological challenge to democracy. Radical Islam may still offer an alternative to democracy in parts of the world, but it appeals by definition only to Moslems and has not even won the assent of a majority of these. And Iranian President Khatami's second landslide election victory in 2001 suggests that even in the cradle of radical Islam the yearning for democracy is waxing. That Freedom House could count 120 freely elected governments by early 2001 (out of a total of 192 independent states) bespeaks a vast transformation in human governance within the span of 225 years. In 1775, the number of democracies was zero. In 1776, the birth of the United States of America brought the total up to one. Since then, democracy has spread at an accelerating pace, most of the growth having occurred within the twentieth century, with greatest momentum since 1974.  That this momentum has slackened somewhat since its pinnacle in 1989, destined to be remembered as one of the most revolutionary years in all history, was inevitable. So many peoples were swept up in the democratic tide that there was certain to be some backsliding. Most countries' democratic evolution has included some fits and starts rather than a smooth progression. So it must be for the world as a whole. Nonetheless, the overall trend remains powerful and clear. Despite the backsliding, the number and proportion of democracies stands higher today than ever before.</w:t>
      </w:r>
      <w:r w:rsidRPr="007F2AF4">
        <w:rPr>
          <w:rFonts w:eastAsia="Calibri"/>
          <w:color w:val="000000"/>
          <w:sz w:val="10"/>
          <w:lang w:val="x-none" w:eastAsia="x-none"/>
        </w:rPr>
        <w:t xml:space="preserve"> </w:t>
      </w:r>
      <w:r w:rsidRPr="007F2AF4">
        <w:rPr>
          <w:rFonts w:eastAsia="Calibri"/>
          <w:b/>
          <w:iCs/>
          <w:color w:val="000000"/>
          <w:u w:val="single"/>
          <w:bdr w:val="single" w:sz="8" w:space="0" w:color="auto"/>
          <w:lang w:val="x-none" w:eastAsia="x-none"/>
        </w:rPr>
        <w:t xml:space="preserve">This </w:t>
      </w:r>
      <w:r w:rsidRPr="007F2AF4">
        <w:rPr>
          <w:rFonts w:eastAsia="Calibri"/>
          <w:b/>
          <w:iCs/>
          <w:color w:val="000000"/>
          <w:highlight w:val="cyan"/>
          <w:u w:val="single"/>
          <w:bdr w:val="single" w:sz="8" w:space="0" w:color="auto"/>
          <w:lang w:val="x-none" w:eastAsia="x-none"/>
        </w:rPr>
        <w:t>progress offers</w:t>
      </w:r>
      <w:r w:rsidRPr="007F2AF4">
        <w:rPr>
          <w:rFonts w:eastAsia="Calibri"/>
          <w:b/>
          <w:iCs/>
          <w:color w:val="000000"/>
          <w:u w:val="single"/>
          <w:bdr w:val="single" w:sz="8" w:space="0" w:color="auto"/>
          <w:lang w:val="x-none" w:eastAsia="x-none"/>
        </w:rPr>
        <w:t xml:space="preserve"> a source of </w:t>
      </w:r>
      <w:r w:rsidRPr="007F2AF4">
        <w:rPr>
          <w:rFonts w:eastAsia="Calibri"/>
          <w:b/>
          <w:iCs/>
          <w:color w:val="000000"/>
          <w:highlight w:val="cyan"/>
          <w:u w:val="single"/>
          <w:bdr w:val="single" w:sz="8" w:space="0" w:color="auto"/>
          <w:lang w:val="x-none" w:eastAsia="x-none"/>
        </w:rPr>
        <w:t>hope for enduring nuclear peace</w:t>
      </w:r>
      <w:r w:rsidRPr="007F2AF4">
        <w:rPr>
          <w:rFonts w:eastAsia="Calibri"/>
          <w:b/>
          <w:iCs/>
          <w:color w:val="000000"/>
          <w:u w:val="single"/>
          <w:bdr w:val="single" w:sz="8" w:space="0" w:color="auto"/>
          <w:lang w:val="x-none" w:eastAsia="x-none"/>
        </w:rPr>
        <w:t xml:space="preserve">. The </w:t>
      </w:r>
      <w:r w:rsidRPr="007F2AF4">
        <w:rPr>
          <w:rFonts w:eastAsia="Calibri"/>
          <w:b/>
          <w:iCs/>
          <w:color w:val="000000"/>
          <w:highlight w:val="cyan"/>
          <w:u w:val="single"/>
          <w:bdr w:val="single" w:sz="8" w:space="0" w:color="auto"/>
          <w:lang w:val="x-none" w:eastAsia="x-none"/>
        </w:rPr>
        <w:t>danger of nuclear war</w:t>
      </w:r>
      <w:r w:rsidRPr="007F2AF4">
        <w:rPr>
          <w:rFonts w:eastAsia="Calibri"/>
          <w:b/>
          <w:iCs/>
          <w:color w:val="000000"/>
          <w:u w:val="single"/>
          <w:bdr w:val="single" w:sz="8" w:space="0" w:color="auto"/>
          <w:lang w:val="x-none" w:eastAsia="x-none"/>
        </w:rPr>
        <w:t xml:space="preserve"> was </w:t>
      </w:r>
      <w:r w:rsidRPr="007F2AF4">
        <w:rPr>
          <w:rFonts w:eastAsia="Calibri"/>
          <w:b/>
          <w:iCs/>
          <w:color w:val="000000"/>
          <w:highlight w:val="cyan"/>
          <w:u w:val="single"/>
          <w:bdr w:val="single" w:sz="8" w:space="0" w:color="auto"/>
          <w:lang w:val="x-none" w:eastAsia="x-none"/>
        </w:rPr>
        <w:t>radically reduced</w:t>
      </w:r>
      <w:r w:rsidRPr="007F2AF4">
        <w:rPr>
          <w:rFonts w:eastAsia="Calibri"/>
          <w:b/>
          <w:iCs/>
          <w:color w:val="000000"/>
          <w:u w:val="single"/>
          <w:bdr w:val="single" w:sz="8" w:space="0" w:color="auto"/>
          <w:lang w:val="x-none" w:eastAsia="x-none"/>
        </w:rPr>
        <w:t xml:space="preserve"> almost overnight </w:t>
      </w:r>
      <w:r w:rsidRPr="007F2AF4">
        <w:rPr>
          <w:rFonts w:eastAsia="Calibri"/>
          <w:b/>
          <w:iCs/>
          <w:color w:val="000000"/>
          <w:highlight w:val="cyan"/>
          <w:u w:val="single"/>
          <w:bdr w:val="single" w:sz="8" w:space="0" w:color="auto"/>
          <w:lang w:val="x-none" w:eastAsia="x-none"/>
        </w:rPr>
        <w:t xml:space="preserve">when Russia </w:t>
      </w:r>
      <w:r w:rsidRPr="007F2AF4">
        <w:rPr>
          <w:rFonts w:eastAsia="Calibri"/>
          <w:b/>
          <w:iCs/>
          <w:color w:val="000000"/>
          <w:u w:val="single"/>
          <w:bdr w:val="single" w:sz="8" w:space="0" w:color="auto"/>
          <w:lang w:val="x-none" w:eastAsia="x-none"/>
        </w:rPr>
        <w:t xml:space="preserve">abandoned Communism and </w:t>
      </w:r>
      <w:r w:rsidRPr="007F2AF4">
        <w:rPr>
          <w:rFonts w:eastAsia="Calibri"/>
          <w:b/>
          <w:iCs/>
          <w:color w:val="000000"/>
          <w:highlight w:val="cyan"/>
          <w:u w:val="single"/>
          <w:bdr w:val="single" w:sz="8" w:space="0" w:color="auto"/>
          <w:lang w:val="x-none" w:eastAsia="x-none"/>
        </w:rPr>
        <w:t>turned to democracy.</w:t>
      </w:r>
      <w:r w:rsidRPr="007F2AF4">
        <w:rPr>
          <w:rFonts w:eastAsia="Calibri"/>
          <w:b/>
          <w:iCs/>
          <w:color w:val="000000"/>
          <w:u w:val="single"/>
          <w:bdr w:val="single" w:sz="8" w:space="0" w:color="auto"/>
          <w:lang w:val="x-none" w:eastAsia="x-none"/>
        </w:rPr>
        <w:t xml:space="preserve"> </w:t>
      </w:r>
      <w:r w:rsidRPr="007F2AF4">
        <w:rPr>
          <w:rFonts w:eastAsia="Calibri"/>
          <w:color w:val="000000"/>
          <w:sz w:val="10"/>
          <w:lang w:val="x-none" w:eastAsia="x-none"/>
        </w:rPr>
        <w:t>For other ominous corners of the world,</w:t>
      </w:r>
      <w:r w:rsidRPr="007F2AF4">
        <w:rPr>
          <w:rFonts w:eastAsia="Calibri"/>
          <w:color w:val="000000"/>
          <w:lang w:val="x-none" w:eastAsia="x-none"/>
        </w:rPr>
        <w:t xml:space="preserve"> </w:t>
      </w:r>
      <w:r w:rsidRPr="007F2AF4">
        <w:rPr>
          <w:rFonts w:eastAsia="Calibri"/>
          <w:b/>
          <w:iCs/>
          <w:color w:val="000000"/>
          <w:highlight w:val="cyan"/>
          <w:u w:val="single"/>
          <w:bdr w:val="single" w:sz="8" w:space="0" w:color="auto"/>
          <w:lang w:val="x-none" w:eastAsia="x-none"/>
        </w:rPr>
        <w:t>we may be in a</w:t>
      </w:r>
      <w:r w:rsidRPr="007F2AF4">
        <w:rPr>
          <w:rFonts w:eastAsia="Calibri"/>
          <w:b/>
          <w:iCs/>
          <w:color w:val="000000"/>
          <w:u w:val="single"/>
          <w:bdr w:val="single" w:sz="8" w:space="0" w:color="auto"/>
          <w:lang w:val="x-none" w:eastAsia="x-none"/>
        </w:rPr>
        <w:t xml:space="preserve"> kind of </w:t>
      </w:r>
      <w:r w:rsidRPr="007F2AF4">
        <w:rPr>
          <w:rFonts w:eastAsia="Calibri"/>
          <w:b/>
          <w:iCs/>
          <w:color w:val="000000"/>
          <w:highlight w:val="cyan"/>
          <w:u w:val="single"/>
          <w:bdr w:val="single" w:sz="8" w:space="0" w:color="auto"/>
          <w:lang w:val="x-none" w:eastAsia="x-none"/>
        </w:rPr>
        <w:t>race between</w:t>
      </w:r>
      <w:r w:rsidRPr="007F2AF4">
        <w:rPr>
          <w:rFonts w:eastAsia="Calibri"/>
          <w:b/>
          <w:iCs/>
          <w:color w:val="000000"/>
          <w:u w:val="single"/>
          <w:bdr w:val="single" w:sz="8" w:space="0" w:color="auto"/>
          <w:lang w:val="x-none" w:eastAsia="x-none"/>
        </w:rPr>
        <w:t xml:space="preserve"> the </w:t>
      </w:r>
      <w:r w:rsidRPr="007F2AF4">
        <w:rPr>
          <w:rFonts w:eastAsia="Calibri"/>
          <w:b/>
          <w:iCs/>
          <w:color w:val="000000"/>
          <w:highlight w:val="cyan"/>
          <w:u w:val="single"/>
          <w:bdr w:val="single" w:sz="8" w:space="0" w:color="auto"/>
          <w:lang w:val="x-none" w:eastAsia="x-none"/>
        </w:rPr>
        <w:t>emergence</w:t>
      </w:r>
      <w:r w:rsidRPr="007F2AF4">
        <w:rPr>
          <w:rFonts w:eastAsia="Calibri"/>
          <w:b/>
          <w:iCs/>
          <w:color w:val="000000"/>
          <w:u w:val="single"/>
          <w:bdr w:val="single" w:sz="8" w:space="0" w:color="auto"/>
          <w:lang w:val="x-none" w:eastAsia="x-none"/>
        </w:rPr>
        <w:t xml:space="preserve"> or growth </w:t>
      </w:r>
      <w:r w:rsidRPr="007F2AF4">
        <w:rPr>
          <w:rFonts w:eastAsia="Calibri"/>
          <w:b/>
          <w:iCs/>
          <w:color w:val="000000"/>
          <w:highlight w:val="cyan"/>
          <w:u w:val="single"/>
          <w:bdr w:val="single" w:sz="8" w:space="0" w:color="auto"/>
          <w:lang w:val="x-none" w:eastAsia="x-none"/>
        </w:rPr>
        <w:t>of nuclear arsenals and</w:t>
      </w:r>
      <w:r w:rsidRPr="007F2AF4">
        <w:rPr>
          <w:rFonts w:eastAsia="Calibri"/>
          <w:b/>
          <w:iCs/>
          <w:color w:val="000000"/>
          <w:u w:val="single"/>
          <w:bdr w:val="single" w:sz="8" w:space="0" w:color="auto"/>
          <w:lang w:val="x-none" w:eastAsia="x-none"/>
        </w:rPr>
        <w:t xml:space="preserve"> the </w:t>
      </w:r>
      <w:r w:rsidRPr="007F2AF4">
        <w:rPr>
          <w:rFonts w:eastAsia="Calibri"/>
          <w:b/>
          <w:iCs/>
          <w:color w:val="000000"/>
          <w:highlight w:val="cyan"/>
          <w:u w:val="single"/>
          <w:bdr w:val="single" w:sz="8" w:space="0" w:color="auto"/>
          <w:lang w:val="x-none" w:eastAsia="x-none"/>
        </w:rPr>
        <w:t>advent of democratization.</w:t>
      </w:r>
      <w:r w:rsidRPr="007F2AF4">
        <w:rPr>
          <w:rFonts w:eastAsia="Calibri"/>
          <w:b/>
          <w:iCs/>
          <w:color w:val="000000"/>
          <w:u w:val="single"/>
          <w:bdr w:val="single" w:sz="8" w:space="0" w:color="auto"/>
          <w:lang w:val="x-none" w:eastAsia="x-none"/>
        </w:rPr>
        <w:t xml:space="preserve"> </w:t>
      </w:r>
    </w:p>
    <w:p w:rsidR="00FA0B22" w:rsidRPr="007F2AF4" w:rsidRDefault="00FA0B22" w:rsidP="00E666FE">
      <w:pPr>
        <w:pStyle w:val="Heading4"/>
        <w:rPr>
          <w:rFonts w:eastAsia="Times New Roman"/>
        </w:rPr>
      </w:pPr>
      <w:r w:rsidRPr="007F2AF4">
        <w:rPr>
          <w:rFonts w:eastAsia="Times New Roman"/>
        </w:rPr>
        <w:t>Existential threats are inevitable --- only democracy solves</w:t>
      </w:r>
    </w:p>
    <w:p w:rsidR="00FA0B22" w:rsidRPr="007F2AF4" w:rsidRDefault="00FA0B22" w:rsidP="00FA0B22">
      <w:pPr>
        <w:rPr>
          <w:rFonts w:eastAsia="Calibri"/>
        </w:rPr>
      </w:pPr>
      <w:r w:rsidRPr="00E666FE">
        <w:rPr>
          <w:rStyle w:val="Style13ptBold"/>
        </w:rPr>
        <w:t xml:space="preserve">Peiser </w:t>
      </w:r>
      <w:r w:rsidR="00E666FE" w:rsidRPr="00E666FE">
        <w:rPr>
          <w:rStyle w:val="Style13ptBold"/>
        </w:rPr>
        <w:t>0</w:t>
      </w:r>
      <w:r w:rsidRPr="00E666FE">
        <w:rPr>
          <w:rStyle w:val="Style13ptBold"/>
        </w:rPr>
        <w:t>7</w:t>
      </w:r>
      <w:r w:rsidRPr="007F2AF4">
        <w:rPr>
          <w:rFonts w:eastAsia="Calibri"/>
        </w:rPr>
        <w:t xml:space="preserve">, social anthropologist @ Liverpool John Moores University, Existential Risk and Democratic Peace, </w:t>
      </w:r>
      <w:hyperlink r:id="rId22" w:history="1">
        <w:r w:rsidRPr="007F2AF4">
          <w:rPr>
            <w:rFonts w:eastAsia="Calibri"/>
          </w:rPr>
          <w:t>http://news.bbc.co.uk/2/hi/science/nature/7081804.stm</w:t>
        </w:r>
      </w:hyperlink>
    </w:p>
    <w:p w:rsidR="00FA0B22" w:rsidRPr="007F2AF4" w:rsidRDefault="00FA0B22" w:rsidP="00FA0B22">
      <w:pPr>
        <w:rPr>
          <w:rFonts w:eastAsia="Calibri"/>
        </w:rPr>
      </w:pPr>
      <w:r w:rsidRPr="007F2AF4">
        <w:rPr>
          <w:rFonts w:eastAsia="Calibri"/>
          <w:u w:val="single"/>
        </w:rPr>
        <w:t xml:space="preserve">In recent years, </w:t>
      </w:r>
      <w:r w:rsidRPr="007F2AF4">
        <w:rPr>
          <w:rFonts w:eastAsia="Calibri"/>
          <w:highlight w:val="cyan"/>
          <w:u w:val="single"/>
        </w:rPr>
        <w:t xml:space="preserve">humankind has become aware of </w:t>
      </w:r>
      <w:r w:rsidRPr="007F2AF4">
        <w:rPr>
          <w:rFonts w:eastAsia="Calibri"/>
          <w:u w:val="single"/>
        </w:rPr>
        <w:t xml:space="preserve">a number of </w:t>
      </w:r>
      <w:r w:rsidRPr="007F2AF4">
        <w:rPr>
          <w:rFonts w:eastAsia="Calibri"/>
          <w:highlight w:val="cyan"/>
          <w:u w:val="single"/>
        </w:rPr>
        <w:t xml:space="preserve">global </w:t>
      </w:r>
      <w:r w:rsidRPr="007F2AF4">
        <w:rPr>
          <w:rFonts w:eastAsia="Calibri"/>
          <w:u w:val="single"/>
        </w:rPr>
        <w:t xml:space="preserve">and </w:t>
      </w:r>
      <w:r w:rsidRPr="007F2AF4">
        <w:rPr>
          <w:rFonts w:eastAsia="Calibri"/>
          <w:highlight w:val="cyan"/>
          <w:u w:val="single"/>
        </w:rPr>
        <w:t xml:space="preserve">existential risks that </w:t>
      </w:r>
      <w:r w:rsidRPr="007F2AF4">
        <w:rPr>
          <w:rFonts w:eastAsia="Calibri"/>
          <w:u w:val="single"/>
        </w:rPr>
        <w:t xml:space="preserve">potentially </w:t>
      </w:r>
      <w:r w:rsidRPr="007F2AF4">
        <w:rPr>
          <w:rFonts w:eastAsia="Calibri"/>
          <w:highlight w:val="cyan"/>
          <w:u w:val="single"/>
        </w:rPr>
        <w:t xml:space="preserve">threaten </w:t>
      </w:r>
      <w:r w:rsidRPr="007F2AF4">
        <w:rPr>
          <w:rFonts w:eastAsia="Calibri"/>
          <w:u w:val="single"/>
        </w:rPr>
        <w:t xml:space="preserve">our </w:t>
      </w:r>
      <w:r w:rsidRPr="007F2AF4">
        <w:rPr>
          <w:rFonts w:eastAsia="Calibri"/>
          <w:highlight w:val="cyan"/>
          <w:u w:val="single"/>
        </w:rPr>
        <w:t>survival</w:t>
      </w:r>
      <w:r w:rsidRPr="007F2AF4">
        <w:rPr>
          <w:rFonts w:eastAsia="Calibri"/>
        </w:rPr>
        <w:t xml:space="preserve">. These natural and man-made risks comprise </w:t>
      </w:r>
      <w:r w:rsidRPr="007F2AF4">
        <w:rPr>
          <w:rFonts w:eastAsia="Calibri"/>
          <w:highlight w:val="cyan"/>
          <w:u w:val="single"/>
        </w:rPr>
        <w:t xml:space="preserve">cosmic disasters, volcanic </w:t>
      </w:r>
      <w:r w:rsidRPr="007F2AF4">
        <w:rPr>
          <w:rFonts w:eastAsia="Calibri"/>
          <w:u w:val="single"/>
        </w:rPr>
        <w:t>super-</w:t>
      </w:r>
      <w:r w:rsidRPr="007F2AF4">
        <w:rPr>
          <w:rFonts w:eastAsia="Calibri"/>
          <w:highlight w:val="cyan"/>
          <w:u w:val="single"/>
        </w:rPr>
        <w:t xml:space="preserve">eruptions </w:t>
      </w:r>
      <w:r w:rsidRPr="007F2AF4">
        <w:rPr>
          <w:rFonts w:eastAsia="Calibri"/>
          <w:u w:val="single"/>
        </w:rPr>
        <w:t xml:space="preserve">and </w:t>
      </w:r>
      <w:r w:rsidRPr="007F2AF4">
        <w:rPr>
          <w:rFonts w:eastAsia="Calibri"/>
          <w:highlight w:val="cyan"/>
          <w:u w:val="single"/>
        </w:rPr>
        <w:t xml:space="preserve">climatic disruption </w:t>
      </w:r>
      <w:r w:rsidRPr="007F2AF4">
        <w:rPr>
          <w:rFonts w:eastAsia="Calibri"/>
          <w:u w:val="single"/>
        </w:rPr>
        <w:t xml:space="preserve">on the one hand, </w:t>
      </w:r>
      <w:r w:rsidRPr="007F2AF4">
        <w:rPr>
          <w:rFonts w:eastAsia="Calibri"/>
          <w:highlight w:val="cyan"/>
          <w:u w:val="single"/>
        </w:rPr>
        <w:t>and nuclear war</w:t>
      </w:r>
      <w:r w:rsidRPr="007F2AF4">
        <w:rPr>
          <w:rFonts w:eastAsia="Calibri"/>
          <w:u w:val="single"/>
        </w:rPr>
        <w:t xml:space="preserve">fare, </w:t>
      </w:r>
      <w:r w:rsidRPr="007F2AF4">
        <w:rPr>
          <w:rFonts w:eastAsia="Calibri"/>
          <w:highlight w:val="cyan"/>
          <w:u w:val="single"/>
        </w:rPr>
        <w:t>tech</w:t>
      </w:r>
      <w:r w:rsidRPr="007F2AF4">
        <w:rPr>
          <w:rFonts w:eastAsia="Calibri"/>
          <w:u w:val="single"/>
        </w:rPr>
        <w:t>nological</w:t>
      </w:r>
      <w:r w:rsidRPr="007F2AF4">
        <w:rPr>
          <w:rFonts w:eastAsia="Calibri"/>
          <w:highlight w:val="yellow"/>
          <w:u w:val="single"/>
        </w:rPr>
        <w:t xml:space="preserve"> </w:t>
      </w:r>
      <w:r w:rsidRPr="007F2AF4">
        <w:rPr>
          <w:rFonts w:eastAsia="Calibri"/>
          <w:highlight w:val="cyan"/>
          <w:u w:val="single"/>
        </w:rPr>
        <w:t xml:space="preserve">catastrophes and </w:t>
      </w:r>
      <w:r w:rsidRPr="007F2AF4">
        <w:rPr>
          <w:rFonts w:eastAsia="Calibri"/>
          <w:u w:val="single"/>
        </w:rPr>
        <w:t xml:space="preserve">fully-fledged </w:t>
      </w:r>
      <w:r w:rsidRPr="007F2AF4">
        <w:rPr>
          <w:rFonts w:eastAsia="Calibri"/>
          <w:highlight w:val="cyan"/>
          <w:u w:val="single"/>
        </w:rPr>
        <w:t xml:space="preserve">bioterrorism </w:t>
      </w:r>
      <w:r w:rsidRPr="007F2AF4">
        <w:rPr>
          <w:rFonts w:eastAsia="Calibri"/>
          <w:u w:val="single"/>
        </w:rPr>
        <w:t>on the other</w:t>
      </w:r>
      <w:r w:rsidRPr="007F2AF4">
        <w:rPr>
          <w:rFonts w:eastAsia="Calibri"/>
          <w:sz w:val="8"/>
        </w:rPr>
        <w:t xml:space="preserve">. In order to secure the future of civilisation, we are challenged to recognise and ward off these low-probability, but potentially destructive hazards. A new debate is gaining momentum about how best to achieve a secure future for our planetary civilisation. The rise of neo-catastrophism The perception that disorder rather than harmony held sway in the solar system gradually began to emerge during the 20th Century. The traditional concept of an essentially benign universe was replaced by that of an unpredictable cosmos punctuated by global catastrophes. The emergence of scientific neo-catastrophism surfaced as a corollary of the space age. Artist's impression of asteroid impact. Image: AFP/Getty There can be little doubt that we are living in an age of apocalyptic angst and alarm Images of impact craters sent back by space missions in the 1960s and 1970s exposed the pock-marked, impact-covered surface of many planets. At the same time, the identification of hyper-velocity impact craters on the Earth and empirical evidence of half a dozen mass extinction events generated a new view of our planet as a fundamentally hazardous and catastrophic place in space. More recently, predictions of large-scale disasters and societal upheaval as a result of catastrophic climate change, as well as growing apprehension about impending bioterrorism and nuclear warfare, have become almost routine issues of international concern. There can be little doubt that we are living in an age of apocalyptic angst and alarm. The existential risk paradox At the core of today's collective anxieties lies what I call the existential risk paradox. As advances in science, medical research, genetics and technology are accelerating, human vulnerability to global hazards such as cosmic impacts, natural disasters, famine and pandemics has significantly decreased. Simultaneously, </w:t>
      </w:r>
      <w:r w:rsidRPr="007F2AF4">
        <w:rPr>
          <w:rFonts w:eastAsia="Calibri"/>
          <w:u w:val="single"/>
        </w:rPr>
        <w:t xml:space="preserve">the proliferation of </w:t>
      </w:r>
      <w:r w:rsidRPr="007F2AF4">
        <w:rPr>
          <w:rFonts w:eastAsia="Calibri"/>
          <w:highlight w:val="cyan"/>
          <w:u w:val="single"/>
        </w:rPr>
        <w:t>democratic liberalism</w:t>
      </w:r>
      <w:r w:rsidRPr="007F2AF4">
        <w:rPr>
          <w:rFonts w:eastAsia="Calibri"/>
        </w:rPr>
        <w:t xml:space="preserve"> and free market economies </w:t>
      </w:r>
      <w:r w:rsidRPr="007F2AF4">
        <w:rPr>
          <w:rFonts w:eastAsia="Calibri"/>
          <w:highlight w:val="cyan"/>
          <w:u w:val="single"/>
        </w:rPr>
        <w:t xml:space="preserve">around the world </w:t>
      </w:r>
      <w:r w:rsidRPr="007F2AF4">
        <w:rPr>
          <w:rFonts w:eastAsia="Calibri"/>
          <w:u w:val="single"/>
        </w:rPr>
        <w:t xml:space="preserve">has </w:t>
      </w:r>
      <w:r w:rsidRPr="007F2AF4">
        <w:rPr>
          <w:rFonts w:eastAsia="Calibri"/>
          <w:b/>
          <w:iCs/>
          <w:highlight w:val="cyan"/>
          <w:u w:val="single"/>
          <w:bdr w:val="single" w:sz="8" w:space="0" w:color="auto"/>
        </w:rPr>
        <w:t>dramatically curtailed</w:t>
      </w:r>
      <w:r w:rsidRPr="007F2AF4">
        <w:rPr>
          <w:rFonts w:eastAsia="Calibri"/>
          <w:highlight w:val="cyan"/>
          <w:u w:val="single"/>
        </w:rPr>
        <w:t xml:space="preserve"> </w:t>
      </w:r>
      <w:r w:rsidRPr="007F2AF4">
        <w:rPr>
          <w:rFonts w:eastAsia="Calibri"/>
          <w:u w:val="single"/>
        </w:rPr>
        <w:t xml:space="preserve">the </w:t>
      </w:r>
      <w:r w:rsidRPr="007F2AF4">
        <w:rPr>
          <w:rFonts w:eastAsia="Calibri"/>
          <w:highlight w:val="cyan"/>
          <w:u w:val="single"/>
        </w:rPr>
        <w:t xml:space="preserve">death toll </w:t>
      </w:r>
      <w:r w:rsidRPr="007F2AF4">
        <w:rPr>
          <w:rFonts w:eastAsia="Calibri"/>
          <w:u w:val="single"/>
        </w:rPr>
        <w:t xml:space="preserve">associated </w:t>
      </w:r>
      <w:r w:rsidRPr="007F2AF4">
        <w:rPr>
          <w:rFonts w:eastAsia="Calibri"/>
          <w:highlight w:val="cyan"/>
          <w:u w:val="single"/>
        </w:rPr>
        <w:t xml:space="preserve">with </w:t>
      </w:r>
      <w:r w:rsidRPr="007F2AF4">
        <w:rPr>
          <w:rFonts w:eastAsia="Calibri"/>
          <w:u w:val="single"/>
        </w:rPr>
        <w:t xml:space="preserve">natural </w:t>
      </w:r>
      <w:r w:rsidRPr="007F2AF4">
        <w:rPr>
          <w:rFonts w:eastAsia="Calibri"/>
          <w:highlight w:val="cyan"/>
          <w:u w:val="single"/>
        </w:rPr>
        <w:t>disasters and diseases.</w:t>
      </w:r>
      <w:r w:rsidRPr="007F2AF4">
        <w:rPr>
          <w:rFonts w:eastAsia="Calibri"/>
          <w:u w:val="single"/>
        </w:rPr>
        <w:t xml:space="preserve"> </w:t>
      </w:r>
      <w:r w:rsidRPr="007F2AF4">
        <w:rPr>
          <w:rFonts w:eastAsia="Calibri"/>
        </w:rPr>
        <w:t xml:space="preserve">A recent study confirms that the annual percentage of people killed by natural disasters has decreased tenfold in the last 40 years, in spite of the fact that the average annual number of recorded disasters increased fivefold. Evidently, </w:t>
      </w:r>
      <w:r w:rsidRPr="007F2AF4">
        <w:rPr>
          <w:rFonts w:eastAsia="Calibri"/>
          <w:highlight w:val="cyan"/>
          <w:u w:val="single"/>
        </w:rPr>
        <w:t xml:space="preserve">open and technological societies are </w:t>
      </w:r>
      <w:r w:rsidRPr="007F2AF4">
        <w:rPr>
          <w:rFonts w:eastAsia="Calibri"/>
          <w:u w:val="single"/>
        </w:rPr>
        <w:t xml:space="preserve">becoming </w:t>
      </w:r>
      <w:r w:rsidRPr="007F2AF4">
        <w:rPr>
          <w:rFonts w:eastAsia="Calibri"/>
          <w:b/>
          <w:iCs/>
          <w:highlight w:val="cyan"/>
          <w:u w:val="single"/>
          <w:bdr w:val="single" w:sz="8" w:space="0" w:color="auto"/>
        </w:rPr>
        <w:t>increasingly resilient</w:t>
      </w:r>
      <w:r w:rsidRPr="007F2AF4">
        <w:rPr>
          <w:rFonts w:eastAsia="Calibri"/>
          <w:highlight w:val="cyan"/>
          <w:u w:val="single"/>
        </w:rPr>
        <w:t xml:space="preserve"> </w:t>
      </w:r>
      <w:r w:rsidRPr="007F2AF4">
        <w:rPr>
          <w:rFonts w:eastAsia="Calibri"/>
          <w:u w:val="single"/>
        </w:rPr>
        <w:t>to the effects of natural disasters</w:t>
      </w:r>
      <w:r w:rsidRPr="007F2AF4">
        <w:rPr>
          <w:rFonts w:eastAsia="Calibri"/>
          <w:sz w:val="8"/>
        </w:rPr>
        <w:t xml:space="preserve">. Kari Marie Norgaard Read a view of the psychology of climate scepticism from US scholar Kari Norgaard Inside the climate ostrich Yet the very same technologies that are serving us to analyse, predict and prevent potential disasters have reached such a level of sophistication and potency that their misuse can transform vital survival tools into destructive forces, thus becoming existential risks in their own right. The nuclear device that may protect us from a devastating asteroid impact can also be employed for belligerent purposes. Genetic engineering that offers the prospect of infinite food supplies for the world's growing population can be turned into weapons of bioterrorism. And without the global utilisation of fossil fuels we would lack all trappings of modern civilisation and social progress. Yet, fossil fuels are regarded as dangerous resources that are widely blamed for economic tensions, wars and catastrophic climate change. Existential risk perception There seems to be some correlation between media exposure and existential risk perception. The more people see, hear or read about the risks of Near Earth Object (NEO) impacts, nuclear terrorism or global climate catastrophes, the more concerned they have become. The mere mention of catastrophic risks, regardless of its low probability, is enough to make the danger more urgent, thus increasing public estimates of danger. Scientists who evaluate risks are often torn between employing level-headed risk communication and the temptation to overstate potential danger. Sunbather (BBC) Media called on 'climate porn' Chaotic world of climate truth The inclination to amplify a possible risk is only too understandable. Personal biases, as well as grants and funding pressures, are considerable motivating factors to hype a probable hazard; ;n many cases, funding is allocated on the basis of intense lobbying. This, in turn, can tempt researchers to aggressively promote their specific "danger warning" via the mass media. Behind many alarms lurk vested interests of research institutions, campaign groups, political parties, charities, businesses or the news media, all of whom vie for attention, influence and funding in a relentless war of words. Professional risk analysts disapprove of such scare tactics, and point out that the detrimental affects of apocalyptic-sounding alarms and the rise of collective anxieties are much costlier than generally presumed. Whether individuals regard existential risks as a serious and pressing threat, or a remote and long-term risk, often depends on their psychological traits. Nobody has appreciated this conundrum perhaps better than Sir Winston Churchill who famously said: "An optimist sees an opportunity in every calamity; a pessimist sees a calamity in every opportunity." Doomsday argument In recent years, leading scientists in the UK, such as Brandon Carter, Stephen Hawking and Sir Martin Rees, have advanced the so-called Doomsday Argument, a cosmological theory in which global catastrophes due to low-probability mega-disasters play a considerable role. This speculative theory maintains that scientific risk assessments have systematically underestimated existential hazards. Hence the probability is growing that humankind will be wiped out in the near future. I believe that the prophets of doom, including those predicting climate doom, are wrong Nevertheless, there are many good and compelling reasons why human extinction is not predetermined or unavoidable. According to a more optimistic view of the future, all existential risks can be tackled, eliminated or significantly reduced through the application of human ingenuity, hyper-technologies and global democratisation. From this confident perspective of emergent risk reduction, the resilience of civilisation is no longer restricted by the constraints of human biology. Instead, it is progressively shielded against natural and man-made disasters by hyper-complex devices and information-crunching technologies that potentially comprise boundless technological solutions to existential risks. Current advances in developing an effective planetary defence system, for example, will eventually lead to a protective shield that can safeguard life on the Earth from disastrous NEO impacts. The societal response to the cosmic impact hazard is a prime example of how technology can ultimately eliminate an existential risk from the list of contemporary concerns. A technology-based response to climate change impacts is equally feasible, and equally capable of solving the problem. </w:t>
      </w:r>
      <w:r w:rsidRPr="007F2AF4">
        <w:rPr>
          <w:rFonts w:eastAsia="Calibri"/>
          <w:u w:val="single"/>
        </w:rPr>
        <w:t>Global democracy as a solution</w:t>
      </w:r>
      <w:r w:rsidRPr="007F2AF4">
        <w:rPr>
          <w:rFonts w:eastAsia="Calibri"/>
        </w:rPr>
        <w:t xml:space="preserve"> But while most natural extinction risks can be entirely eliminated by technological fixes, </w:t>
      </w:r>
      <w:r w:rsidRPr="007F2AF4">
        <w:rPr>
          <w:rFonts w:eastAsia="Calibri"/>
          <w:highlight w:val="cyan"/>
          <w:u w:val="single"/>
        </w:rPr>
        <w:t>no</w:t>
      </w:r>
      <w:r w:rsidRPr="007F2AF4">
        <w:rPr>
          <w:rFonts w:eastAsia="Calibri"/>
        </w:rPr>
        <w:t xml:space="preserve"> such </w:t>
      </w:r>
      <w:r w:rsidRPr="007F2AF4">
        <w:rPr>
          <w:rFonts w:eastAsia="Calibri"/>
          <w:highlight w:val="cyan"/>
          <w:u w:val="single"/>
        </w:rPr>
        <w:t>clean-cut solutions are</w:t>
      </w:r>
      <w:r w:rsidRPr="007F2AF4">
        <w:rPr>
          <w:rFonts w:eastAsia="Calibri"/>
          <w:u w:val="single"/>
        </w:rPr>
        <w:t xml:space="preserve"> </w:t>
      </w:r>
      <w:r w:rsidRPr="007F2AF4">
        <w:rPr>
          <w:rFonts w:eastAsia="Calibri"/>
          <w:highlight w:val="cyan"/>
          <w:u w:val="single"/>
        </w:rPr>
        <w:t>available for</w:t>
      </w:r>
      <w:r w:rsidRPr="007F2AF4">
        <w:rPr>
          <w:rFonts w:eastAsia="Calibri"/>
        </w:rPr>
        <w:t xml:space="preserve"> the </w:t>
      </w:r>
      <w:r w:rsidRPr="007F2AF4">
        <w:rPr>
          <w:rFonts w:eastAsia="Calibri"/>
          <w:b/>
          <w:iCs/>
          <w:highlight w:val="cyan"/>
          <w:u w:val="single"/>
          <w:bdr w:val="single" w:sz="8" w:space="0" w:color="auto"/>
        </w:rPr>
        <w:t>inherent</w:t>
      </w:r>
      <w:r w:rsidRPr="007F2AF4">
        <w:rPr>
          <w:rFonts w:eastAsia="Calibri"/>
        </w:rPr>
        <w:t xml:space="preserve"> potential </w:t>
      </w:r>
      <w:r w:rsidRPr="007F2AF4">
        <w:rPr>
          <w:rFonts w:eastAsia="Calibri"/>
          <w:b/>
          <w:iCs/>
          <w:highlight w:val="cyan"/>
          <w:u w:val="single"/>
          <w:bdr w:val="single" w:sz="8" w:space="0" w:color="auto"/>
        </w:rPr>
        <w:t>threats</w:t>
      </w:r>
      <w:r w:rsidRPr="007F2AF4">
        <w:rPr>
          <w:rFonts w:eastAsia="Calibri"/>
        </w:rPr>
        <w:t xml:space="preserve"> posed </w:t>
      </w:r>
      <w:r w:rsidRPr="007F2AF4">
        <w:rPr>
          <w:rFonts w:eastAsia="Calibri"/>
          <w:highlight w:val="cyan"/>
          <w:u w:val="single"/>
        </w:rPr>
        <w:t>by</w:t>
      </w:r>
      <w:r w:rsidRPr="007F2AF4">
        <w:rPr>
          <w:rFonts w:eastAsia="Calibri"/>
          <w:highlight w:val="cyan"/>
        </w:rPr>
        <w:t xml:space="preserve"> </w:t>
      </w:r>
      <w:r w:rsidRPr="007F2AF4">
        <w:rPr>
          <w:rFonts w:eastAsia="Calibri"/>
          <w:b/>
          <w:iCs/>
          <w:highlight w:val="cyan"/>
          <w:u w:val="single"/>
          <w:bdr w:val="single" w:sz="8" w:space="0" w:color="auto"/>
        </w:rPr>
        <w:t>super-tech</w:t>
      </w:r>
      <w:r w:rsidRPr="007F2AF4">
        <w:rPr>
          <w:rFonts w:eastAsia="Calibri"/>
          <w:b/>
          <w:iCs/>
          <w:u w:val="single"/>
          <w:bdr w:val="single" w:sz="8" w:space="0" w:color="auto"/>
        </w:rPr>
        <w:t>nologies.</w:t>
      </w:r>
      <w:r w:rsidRPr="007F2AF4">
        <w:rPr>
          <w:rFonts w:eastAsia="Calibri"/>
        </w:rPr>
        <w:t xml:space="preserve"> After all, </w:t>
      </w:r>
      <w:r w:rsidRPr="007F2AF4">
        <w:rPr>
          <w:rFonts w:eastAsia="Calibri"/>
          <w:u w:val="single"/>
        </w:rPr>
        <w:t>the principal threat to our long-term survival is the destabilising and destructive violence committed by extremist groups and authoritarian regimes</w:t>
      </w:r>
      <w:r w:rsidRPr="007F2AF4">
        <w:rPr>
          <w:rFonts w:eastAsia="Calibri"/>
        </w:rPr>
        <w:t xml:space="preserve">. Here, </w:t>
      </w:r>
      <w:r w:rsidRPr="007F2AF4">
        <w:rPr>
          <w:rFonts w:eastAsia="Calibri"/>
          <w:b/>
          <w:iCs/>
          <w:highlight w:val="cyan"/>
          <w:u w:val="single"/>
          <w:bdr w:val="single" w:sz="8" w:space="0" w:color="auto"/>
        </w:rPr>
        <w:t>the solution can only be political and cultural</w:t>
      </w:r>
      <w:r w:rsidRPr="007F2AF4">
        <w:rPr>
          <w:rFonts w:eastAsia="Calibri"/>
        </w:rPr>
        <w:t xml:space="preserve">. Enola Gay. Image: Getty </w:t>
      </w:r>
      <w:r w:rsidRPr="007F2AF4">
        <w:rPr>
          <w:rFonts w:eastAsia="Calibri"/>
          <w:highlight w:val="cyan"/>
          <w:u w:val="single"/>
        </w:rPr>
        <w:t>Effective democracy may prevent</w:t>
      </w:r>
      <w:r w:rsidRPr="007F2AF4">
        <w:rPr>
          <w:rFonts w:eastAsia="Calibri"/>
          <w:u w:val="single"/>
        </w:rPr>
        <w:t xml:space="preserve"> man-made </w:t>
      </w:r>
      <w:r w:rsidRPr="007F2AF4">
        <w:rPr>
          <w:rFonts w:eastAsia="Calibri"/>
          <w:highlight w:val="cyan"/>
          <w:u w:val="single"/>
        </w:rPr>
        <w:t>catastrophes</w:t>
      </w:r>
      <w:r w:rsidRPr="007F2AF4">
        <w:rPr>
          <w:rFonts w:eastAsia="Calibri"/>
        </w:rPr>
        <w:t xml:space="preserve"> </w:t>
      </w:r>
      <w:r w:rsidRPr="007F2AF4">
        <w:rPr>
          <w:rFonts w:eastAsia="Calibri"/>
          <w:u w:val="single"/>
        </w:rPr>
        <w:t xml:space="preserve">Fortunately, there is compelling evidence that the global </w:t>
      </w:r>
      <w:r w:rsidRPr="007F2AF4">
        <w:rPr>
          <w:rFonts w:eastAsia="Calibri"/>
          <w:highlight w:val="cyan"/>
          <w:u w:val="single"/>
        </w:rPr>
        <w:t xml:space="preserve">ascent of </w:t>
      </w:r>
      <w:r w:rsidRPr="007F2AF4">
        <w:rPr>
          <w:rFonts w:eastAsia="Calibri"/>
          <w:b/>
          <w:iCs/>
          <w:highlight w:val="cyan"/>
          <w:u w:val="single"/>
          <w:bdr w:val="single" w:sz="8" w:space="0" w:color="auto"/>
        </w:rPr>
        <w:t>democratic liberalism</w:t>
      </w:r>
      <w:r w:rsidRPr="007F2AF4">
        <w:rPr>
          <w:rFonts w:eastAsia="Calibri"/>
          <w:highlight w:val="cyan"/>
          <w:u w:val="single"/>
        </w:rPr>
        <w:t xml:space="preserve"> is directly correlated with</w:t>
      </w:r>
      <w:r w:rsidRPr="007F2AF4">
        <w:rPr>
          <w:rFonts w:eastAsia="Calibri"/>
          <w:u w:val="single"/>
        </w:rPr>
        <w:t xml:space="preserve"> a </w:t>
      </w:r>
      <w:r w:rsidRPr="007F2AF4">
        <w:rPr>
          <w:rFonts w:eastAsia="Calibri"/>
          <w:highlight w:val="cyan"/>
          <w:u w:val="single"/>
        </w:rPr>
        <w:t xml:space="preserve">steep reduction of </w:t>
      </w:r>
      <w:r w:rsidRPr="007F2AF4">
        <w:rPr>
          <w:rFonts w:eastAsia="Calibri"/>
          <w:b/>
          <w:iCs/>
          <w:highlight w:val="cyan"/>
          <w:u w:val="single"/>
          <w:bdr w:val="single" w:sz="8" w:space="0" w:color="auto"/>
        </w:rPr>
        <w:t>armed conflicts.</w:t>
      </w:r>
      <w:r w:rsidRPr="007F2AF4">
        <w:rPr>
          <w:rFonts w:eastAsia="Calibri"/>
        </w:rPr>
        <w:t xml:space="preserve"> </w:t>
      </w:r>
      <w:r w:rsidRPr="007F2AF4">
        <w:rPr>
          <w:rFonts w:eastAsia="Calibri"/>
          <w:u w:val="single"/>
        </w:rPr>
        <w:t>A recent UN report found that the total number of wars and civil conflicts has declined by 40% since the end of the Cold War</w:t>
      </w:r>
      <w:r w:rsidRPr="007F2AF4">
        <w:rPr>
          <w:rFonts w:eastAsia="Calibri"/>
        </w:rPr>
        <w:t xml:space="preserve">, while the average number of deaths per conflict has dropped dramatically, from 37,000 in 1950 to 600 in 2002. </w:t>
      </w:r>
      <w:r w:rsidRPr="007F2AF4">
        <w:rPr>
          <w:rFonts w:eastAsia="Calibri"/>
          <w:u w:val="single"/>
        </w:rPr>
        <w:t xml:space="preserve">According to the field of democratic peace research, the </w:t>
      </w:r>
      <w:r w:rsidRPr="007F2AF4">
        <w:rPr>
          <w:rFonts w:eastAsia="Calibri"/>
          <w:highlight w:val="cyan"/>
          <w:u w:val="single"/>
        </w:rPr>
        <w:t xml:space="preserve">growing </w:t>
      </w:r>
      <w:r w:rsidRPr="007F2AF4">
        <w:rPr>
          <w:rFonts w:eastAsia="Calibri"/>
          <w:u w:val="single"/>
        </w:rPr>
        <w:t xml:space="preserve">number of </w:t>
      </w:r>
      <w:r w:rsidRPr="007F2AF4">
        <w:rPr>
          <w:rFonts w:eastAsia="Calibri"/>
          <w:highlight w:val="cyan"/>
          <w:u w:val="single"/>
        </w:rPr>
        <w:t xml:space="preserve">democracies is the foremost reason for </w:t>
      </w:r>
      <w:r w:rsidRPr="007F2AF4">
        <w:rPr>
          <w:rFonts w:eastAsia="Calibri"/>
          <w:u w:val="single"/>
        </w:rPr>
        <w:t xml:space="preserve">the </w:t>
      </w:r>
      <w:r w:rsidRPr="007F2AF4">
        <w:rPr>
          <w:rFonts w:eastAsia="Calibri"/>
          <w:highlight w:val="cyan"/>
          <w:u w:val="single"/>
        </w:rPr>
        <w:t xml:space="preserve">pacification of many </w:t>
      </w:r>
      <w:r w:rsidRPr="007F2AF4">
        <w:rPr>
          <w:rFonts w:eastAsia="Calibri"/>
          <w:u w:val="single"/>
        </w:rPr>
        <w:t>international conflicts. Democracies have never gone to war against each other, as democratic states adopt compromise solutions to both internal and external problems</w:t>
      </w:r>
      <w:r w:rsidRPr="007F2AF4">
        <w:rPr>
          <w:rFonts w:eastAsia="Calibri"/>
        </w:rPr>
        <w:t>. As Rudolph J Rummel, one of the world's most eminent peace researchers, has stated: "</w:t>
      </w:r>
      <w:r w:rsidRPr="007F2AF4">
        <w:rPr>
          <w:rFonts w:eastAsia="Calibri"/>
          <w:highlight w:val="cyan"/>
          <w:u w:val="single"/>
        </w:rPr>
        <w:t xml:space="preserve">In democracy we have </w:t>
      </w:r>
      <w:r w:rsidRPr="007F2AF4">
        <w:rPr>
          <w:rFonts w:eastAsia="Calibri"/>
          <w:b/>
          <w:iCs/>
          <w:highlight w:val="cyan"/>
          <w:u w:val="single"/>
          <w:bdr w:val="single" w:sz="8" w:space="0" w:color="auto"/>
        </w:rPr>
        <w:t>a cure for war</w:t>
      </w:r>
      <w:r w:rsidRPr="007F2AF4">
        <w:rPr>
          <w:rFonts w:eastAsia="Calibri"/>
          <w:u w:val="single"/>
        </w:rPr>
        <w:t xml:space="preserve"> and a way of minimising political violence, genocide, and mass murder</w:t>
      </w:r>
      <w:r w:rsidRPr="007F2AF4">
        <w:rPr>
          <w:rFonts w:eastAsia="Calibri"/>
        </w:rPr>
        <w:t>." On balance, therefore, I believe that the prophets of doom, including those predicting climate doom, are wrong. Admittedly, there is no guarantee that we can avoid major mayhem and disruption during our risky transition to become a hyper-technological, type 1 civilisation. Even so, societal evolution has now reached a level of complexity that renders the probability of human survival much higher than at any hitherto stage of history.</w:t>
      </w:r>
    </w:p>
    <w:p w:rsidR="00FA0B22" w:rsidRPr="007F2AF4" w:rsidRDefault="00FA0B22" w:rsidP="00FA0B22">
      <w:pPr>
        <w:keepNext/>
        <w:keepLines/>
        <w:pageBreakBefore/>
        <w:spacing w:before="200"/>
        <w:jc w:val="center"/>
        <w:outlineLvl w:val="2"/>
        <w:rPr>
          <w:rFonts w:eastAsia="Times New Roman"/>
          <w:b/>
          <w:bCs/>
          <w:sz w:val="32"/>
          <w:u w:val="single"/>
        </w:rPr>
      </w:pPr>
      <w:r w:rsidRPr="007F2AF4">
        <w:rPr>
          <w:rFonts w:eastAsia="Times New Roman"/>
          <w:b/>
          <w:bCs/>
          <w:sz w:val="32"/>
          <w:u w:val="single"/>
        </w:rPr>
        <w:t>AT: D</w:t>
      </w:r>
      <w:r w:rsidR="00E666FE">
        <w:rPr>
          <w:rFonts w:eastAsia="Times New Roman"/>
          <w:b/>
          <w:bCs/>
          <w:sz w:val="32"/>
          <w:u w:val="single"/>
        </w:rPr>
        <w:t xml:space="preserve">emocratic </w:t>
      </w:r>
      <w:r w:rsidRPr="007F2AF4">
        <w:rPr>
          <w:rFonts w:eastAsia="Times New Roman"/>
          <w:b/>
          <w:bCs/>
          <w:sz w:val="32"/>
          <w:u w:val="single"/>
        </w:rPr>
        <w:t>P</w:t>
      </w:r>
      <w:r w:rsidR="00E666FE">
        <w:rPr>
          <w:rFonts w:eastAsia="Times New Roman"/>
          <w:b/>
          <w:bCs/>
          <w:sz w:val="32"/>
          <w:u w:val="single"/>
        </w:rPr>
        <w:t xml:space="preserve">eace </w:t>
      </w:r>
      <w:r w:rsidRPr="007F2AF4">
        <w:rPr>
          <w:rFonts w:eastAsia="Times New Roman"/>
          <w:b/>
          <w:bCs/>
          <w:sz w:val="32"/>
          <w:u w:val="single"/>
        </w:rPr>
        <w:t>T</w:t>
      </w:r>
      <w:r w:rsidR="00E666FE">
        <w:rPr>
          <w:rFonts w:eastAsia="Times New Roman"/>
          <w:b/>
          <w:bCs/>
          <w:sz w:val="32"/>
          <w:u w:val="single"/>
        </w:rPr>
        <w:t>heory</w:t>
      </w:r>
      <w:r w:rsidRPr="007F2AF4">
        <w:rPr>
          <w:rFonts w:eastAsia="Times New Roman"/>
          <w:b/>
          <w:bCs/>
          <w:sz w:val="32"/>
          <w:u w:val="single"/>
        </w:rPr>
        <w:t xml:space="preserve"> Wrong</w:t>
      </w:r>
    </w:p>
    <w:p w:rsidR="00FA0B22" w:rsidRPr="007F2AF4" w:rsidRDefault="00FA0B22" w:rsidP="00E666FE">
      <w:pPr>
        <w:pStyle w:val="Heading4"/>
        <w:rPr>
          <w:rFonts w:eastAsia="Times New Roman"/>
        </w:rPr>
      </w:pPr>
      <w:r w:rsidRPr="007F2AF4">
        <w:rPr>
          <w:rFonts w:eastAsia="Times New Roman"/>
        </w:rPr>
        <w:t xml:space="preserve">Democratic peace theory is </w:t>
      </w:r>
      <w:r w:rsidRPr="007F2AF4">
        <w:rPr>
          <w:rFonts w:eastAsia="Times New Roman"/>
          <w:u w:val="single"/>
        </w:rPr>
        <w:t>empirically verified</w:t>
      </w:r>
    </w:p>
    <w:p w:rsidR="00FA0B22" w:rsidRPr="007F2AF4" w:rsidRDefault="00FA0B22" w:rsidP="00FA0B22">
      <w:pPr>
        <w:rPr>
          <w:rFonts w:eastAsia="Calibri"/>
        </w:rPr>
      </w:pPr>
      <w:r w:rsidRPr="00E666FE">
        <w:rPr>
          <w:rStyle w:val="Style13ptBold"/>
        </w:rPr>
        <w:t>Dafoe and Russett 13</w:t>
      </w:r>
      <w:r w:rsidRPr="007F2AF4">
        <w:rPr>
          <w:rFonts w:eastAsia="Calibri"/>
        </w:rPr>
        <w:t>, Allen Dafoe and Bruce Russett,  October 2013, Assistant Professor of Political Science at Yale and Dean Acheson Research Professor of International Relations and Political Science at Yale, Assessing the Capitalist Peace, p.110</w:t>
      </w:r>
    </w:p>
    <w:p w:rsidR="00FA0B22" w:rsidRPr="007F2AF4" w:rsidRDefault="00FA0B22" w:rsidP="00FA0B22">
      <w:pPr>
        <w:rPr>
          <w:rFonts w:eastAsia="Calibri"/>
        </w:rPr>
      </w:pPr>
      <w:r w:rsidRPr="007F2AF4">
        <w:rPr>
          <w:rFonts w:eastAsia="Calibri"/>
          <w:b/>
          <w:bCs/>
          <w:u w:val="single"/>
        </w:rPr>
        <w:t>The democratic peace</w:t>
      </w:r>
      <w:r w:rsidRPr="007F2AF4">
        <w:rPr>
          <w:rFonts w:eastAsia="Calibri"/>
        </w:rPr>
        <w:t xml:space="preserve">—the </w:t>
      </w:r>
      <w:r w:rsidRPr="007F2AF4">
        <w:rPr>
          <w:rFonts w:eastAsia="Calibri"/>
          <w:b/>
          <w:iCs/>
          <w:highlight w:val="yellow"/>
          <w:u w:val="single"/>
          <w:bdr w:val="single" w:sz="18" w:space="0" w:color="auto"/>
        </w:rPr>
        <w:t>empirical association between democracy and peace</w:t>
      </w:r>
      <w:r w:rsidRPr="007F2AF4">
        <w:rPr>
          <w:rFonts w:eastAsia="Calibri"/>
          <w:b/>
          <w:bCs/>
          <w:highlight w:val="yellow"/>
          <w:u w:val="single"/>
        </w:rPr>
        <w:t xml:space="preserve">—is an </w:t>
      </w:r>
      <w:r w:rsidRPr="007F2AF4">
        <w:rPr>
          <w:rFonts w:eastAsia="Calibri"/>
          <w:b/>
          <w:iCs/>
          <w:highlight w:val="yellow"/>
          <w:u w:val="single"/>
          <w:bdr w:val="single" w:sz="18" w:space="0" w:color="auto"/>
        </w:rPr>
        <w:t>extremely robust finding</w:t>
      </w:r>
      <w:r w:rsidRPr="007F2AF4">
        <w:rPr>
          <w:rFonts w:eastAsia="Calibri"/>
        </w:rPr>
        <w:t xml:space="preserve">. More generally, many liberal factors are associated with peace and many explanations have been offered for these associations, including the effects of: liberal norms, democratic signaling, credible commitments, the free press, economic interdependence, declining benefits of conquest, signaling via capital markets, constraints on the state, constraints on leaders, and others. </w:t>
      </w:r>
      <w:r w:rsidRPr="007F2AF4">
        <w:rPr>
          <w:rFonts w:eastAsia="Calibri"/>
          <w:b/>
          <w:bCs/>
          <w:u w:val="single"/>
        </w:rPr>
        <w:t xml:space="preserve">Scholars are still mapping the contours of the liberal peace, and we remain a long way from fully understanding the respective influence of these different candidate causal mechanisms. All this being said, the </w:t>
      </w:r>
      <w:r w:rsidRPr="007F2AF4">
        <w:rPr>
          <w:rFonts w:eastAsia="Calibri"/>
          <w:b/>
          <w:bCs/>
          <w:highlight w:val="yellow"/>
          <w:u w:val="single"/>
        </w:rPr>
        <w:t>robustness of</w:t>
      </w:r>
      <w:r w:rsidRPr="007F2AF4">
        <w:rPr>
          <w:rFonts w:eastAsia="Calibri"/>
          <w:b/>
          <w:bCs/>
          <w:u w:val="single"/>
        </w:rPr>
        <w:t xml:space="preserve"> the </w:t>
      </w:r>
      <w:r w:rsidRPr="007F2AF4">
        <w:rPr>
          <w:rFonts w:eastAsia="Calibri"/>
          <w:b/>
          <w:bCs/>
          <w:highlight w:val="yellow"/>
          <w:u w:val="single"/>
        </w:rPr>
        <w:t>democratic peace, as one interrelated empirical aspect of</w:t>
      </w:r>
      <w:r w:rsidRPr="007F2AF4">
        <w:rPr>
          <w:rFonts w:eastAsia="Calibri"/>
          <w:b/>
          <w:bCs/>
          <w:u w:val="single"/>
        </w:rPr>
        <w:t xml:space="preserve"> the liberal </w:t>
      </w:r>
      <w:r w:rsidRPr="007F2AF4">
        <w:rPr>
          <w:rFonts w:eastAsia="Calibri"/>
          <w:b/>
          <w:bCs/>
          <w:highlight w:val="yellow"/>
          <w:u w:val="single"/>
        </w:rPr>
        <w:t>peace, is impressive</w:t>
      </w:r>
      <w:r w:rsidRPr="007F2AF4">
        <w:rPr>
          <w:rFonts w:eastAsia="Calibri"/>
        </w:rPr>
        <w:t xml:space="preserve">. </w:t>
      </w:r>
      <w:r w:rsidRPr="007F2AF4">
        <w:rPr>
          <w:rFonts w:eastAsia="Calibri"/>
          <w:b/>
          <w:bCs/>
          <w:u w:val="single"/>
        </w:rPr>
        <w:t xml:space="preserve">The </w:t>
      </w:r>
      <w:r w:rsidRPr="007F2AF4">
        <w:rPr>
          <w:rFonts w:eastAsia="Calibri"/>
          <w:b/>
          <w:bCs/>
          <w:highlight w:val="yellow"/>
          <w:u w:val="single"/>
        </w:rPr>
        <w:t xml:space="preserve">democratic peace has been interrogated for over two decades and </w:t>
      </w:r>
      <w:r w:rsidRPr="007F2AF4">
        <w:rPr>
          <w:rFonts w:eastAsia="Calibri"/>
          <w:b/>
          <w:iCs/>
          <w:highlight w:val="yellow"/>
          <w:u w:val="single"/>
          <w:bdr w:val="single" w:sz="18" w:space="0" w:color="auto"/>
        </w:rPr>
        <w:t xml:space="preserve">no one has been able to identify an alternative factor </w:t>
      </w:r>
      <w:r w:rsidRPr="007F2AF4">
        <w:rPr>
          <w:rFonts w:eastAsia="Calibri"/>
          <w:b/>
          <w:bCs/>
          <w:highlight w:val="yellow"/>
          <w:u w:val="single"/>
        </w:rPr>
        <w:t>that accounts for</w:t>
      </w:r>
      <w:r w:rsidRPr="007F2AF4">
        <w:rPr>
          <w:rFonts w:eastAsia="Calibri"/>
          <w:b/>
          <w:bCs/>
          <w:u w:val="single"/>
        </w:rPr>
        <w:t xml:space="preserve"> it in </w:t>
      </w:r>
      <w:r w:rsidRPr="007F2AF4">
        <w:rPr>
          <w:rFonts w:eastAsia="Calibri"/>
          <w:b/>
          <w:bCs/>
          <w:highlight w:val="yellow"/>
          <w:u w:val="single"/>
        </w:rPr>
        <w:t>cross-national statistical analyses</w:t>
      </w:r>
      <w:r w:rsidRPr="007F2AF4">
        <w:rPr>
          <w:rFonts w:eastAsia="Calibri"/>
          <w:highlight w:val="yellow"/>
        </w:rPr>
        <w:t xml:space="preserve">. </w:t>
      </w:r>
      <w:r w:rsidRPr="007F2AF4">
        <w:rPr>
          <w:rFonts w:eastAsia="Calibri"/>
          <w:b/>
          <w:bCs/>
          <w:highlight w:val="yellow"/>
          <w:u w:val="single"/>
        </w:rPr>
        <w:t>Democracy in any two countries</w:t>
      </w:r>
      <w:r w:rsidRPr="007F2AF4">
        <w:rPr>
          <w:rFonts w:eastAsia="Calibri"/>
        </w:rPr>
        <w:t xml:space="preserve"> (joint democracy) </w:t>
      </w:r>
      <w:r w:rsidRPr="007F2AF4">
        <w:rPr>
          <w:rFonts w:eastAsia="Calibri"/>
          <w:b/>
          <w:bCs/>
          <w:highlight w:val="yellow"/>
          <w:u w:val="single"/>
        </w:rPr>
        <w:t xml:space="preserve">has been shown to be </w:t>
      </w:r>
      <w:r w:rsidRPr="007F2AF4">
        <w:rPr>
          <w:rFonts w:eastAsia="Calibri"/>
          <w:b/>
          <w:iCs/>
          <w:highlight w:val="yellow"/>
          <w:u w:val="single"/>
          <w:bdr w:val="single" w:sz="18" w:space="0" w:color="auto"/>
        </w:rPr>
        <w:t xml:space="preserve">robustly negatively associated </w:t>
      </w:r>
      <w:r w:rsidRPr="007F2AF4">
        <w:rPr>
          <w:rFonts w:eastAsia="Calibri"/>
          <w:b/>
          <w:bCs/>
          <w:highlight w:val="yellow"/>
          <w:u w:val="single"/>
        </w:rPr>
        <w:t>with militarized interstate disputes</w:t>
      </w:r>
      <w:r w:rsidRPr="007F2AF4">
        <w:rPr>
          <w:rFonts w:eastAsia="Calibri"/>
          <w:b/>
          <w:bCs/>
          <w:u w:val="single"/>
        </w:rPr>
        <w:t xml:space="preserve"> </w:t>
      </w:r>
      <w:r w:rsidRPr="007F2AF4">
        <w:rPr>
          <w:rFonts w:eastAsia="Calibri"/>
        </w:rPr>
        <w:t>(MIDs</w:t>
      </w:r>
      <w:r w:rsidRPr="007F2AF4">
        <w:rPr>
          <w:rFonts w:eastAsia="Calibri"/>
          <w:b/>
          <w:bCs/>
          <w:u w:val="single"/>
        </w:rPr>
        <w:t xml:space="preserve">), fatal MIDs, </w:t>
      </w:r>
      <w:r w:rsidRPr="007F2AF4">
        <w:rPr>
          <w:rFonts w:eastAsia="Calibri"/>
          <w:b/>
          <w:bCs/>
          <w:highlight w:val="yellow"/>
          <w:u w:val="single"/>
        </w:rPr>
        <w:t>crises, escalation, and wars.</w:t>
      </w:r>
      <w:r w:rsidRPr="007F2AF4">
        <w:rPr>
          <w:rFonts w:eastAsia="Calibri"/>
          <w:b/>
          <w:bCs/>
          <w:u w:val="single"/>
        </w:rPr>
        <w:t xml:space="preserve"> The </w:t>
      </w:r>
      <w:r w:rsidRPr="007F2AF4">
        <w:rPr>
          <w:rFonts w:eastAsia="Calibri"/>
          <w:b/>
          <w:bCs/>
          <w:highlight w:val="yellow"/>
          <w:u w:val="single"/>
        </w:rPr>
        <w:t>democratic peace is</w:t>
      </w:r>
      <w:r w:rsidRPr="007F2AF4">
        <w:rPr>
          <w:rFonts w:eastAsia="Calibri"/>
          <w:b/>
          <w:bCs/>
          <w:u w:val="single"/>
        </w:rPr>
        <w:t xml:space="preserve"> for good reason </w:t>
      </w:r>
      <w:r w:rsidRPr="007F2AF4">
        <w:rPr>
          <w:rFonts w:eastAsia="Calibri"/>
          <w:b/>
          <w:bCs/>
          <w:highlight w:val="yellow"/>
          <w:u w:val="single"/>
        </w:rPr>
        <w:t xml:space="preserve">widely cited and regarded as one of the most productive </w:t>
      </w:r>
      <w:r w:rsidRPr="007F2AF4">
        <w:rPr>
          <w:rFonts w:eastAsia="Calibri"/>
          <w:b/>
          <w:bCs/>
          <w:u w:val="single"/>
        </w:rPr>
        <w:t xml:space="preserve">research </w:t>
      </w:r>
      <w:r w:rsidRPr="007F2AF4">
        <w:rPr>
          <w:rFonts w:eastAsia="Calibri"/>
          <w:b/>
          <w:bCs/>
          <w:highlight w:val="yellow"/>
          <w:u w:val="single"/>
        </w:rPr>
        <w:t>programs</w:t>
      </w:r>
      <w:r w:rsidRPr="007F2AF4">
        <w:rPr>
          <w:rFonts w:eastAsia="Calibri"/>
        </w:rPr>
        <w:t>.</w:t>
      </w:r>
    </w:p>
    <w:p w:rsidR="00FA0B22" w:rsidRPr="007F2AF4" w:rsidRDefault="00FA0B22" w:rsidP="00FA0B22">
      <w:pPr>
        <w:keepNext/>
        <w:keepLines/>
        <w:pageBreakBefore/>
        <w:spacing w:before="200"/>
        <w:jc w:val="center"/>
        <w:outlineLvl w:val="2"/>
        <w:rPr>
          <w:rFonts w:eastAsia="Times New Roman"/>
          <w:b/>
          <w:bCs/>
          <w:sz w:val="32"/>
          <w:u w:val="single"/>
        </w:rPr>
      </w:pPr>
      <w:r w:rsidRPr="007F2AF4">
        <w:rPr>
          <w:rFonts w:eastAsia="Times New Roman"/>
          <w:b/>
          <w:bCs/>
          <w:sz w:val="32"/>
          <w:u w:val="single"/>
        </w:rPr>
        <w:t xml:space="preserve">AT: No </w:t>
      </w:r>
      <w:r w:rsidR="00E666FE">
        <w:rPr>
          <w:rFonts w:eastAsia="Times New Roman"/>
          <w:b/>
          <w:bCs/>
          <w:sz w:val="32"/>
          <w:u w:val="single"/>
        </w:rPr>
        <w:t xml:space="preserve">Democratic </w:t>
      </w:r>
      <w:r w:rsidRPr="007F2AF4">
        <w:rPr>
          <w:rFonts w:eastAsia="Times New Roman"/>
          <w:b/>
          <w:bCs/>
          <w:sz w:val="32"/>
          <w:u w:val="single"/>
        </w:rPr>
        <w:t>Backsliding</w:t>
      </w:r>
    </w:p>
    <w:p w:rsidR="00FA0B22" w:rsidRPr="007F2AF4" w:rsidRDefault="00FA0B22" w:rsidP="00E666FE">
      <w:pPr>
        <w:pStyle w:val="Heading4"/>
        <w:rPr>
          <w:rFonts w:eastAsia="Times New Roman"/>
        </w:rPr>
      </w:pPr>
      <w:r w:rsidRPr="007F2AF4">
        <w:rPr>
          <w:rFonts w:eastAsia="Times New Roman"/>
        </w:rPr>
        <w:t>Backsliding is accelerating</w:t>
      </w:r>
    </w:p>
    <w:p w:rsidR="00FA0B22" w:rsidRPr="007F2AF4" w:rsidRDefault="00FA0B22" w:rsidP="00FA0B22">
      <w:pPr>
        <w:rPr>
          <w:rFonts w:eastAsia="Calibri"/>
        </w:rPr>
      </w:pPr>
      <w:r w:rsidRPr="00E666FE">
        <w:rPr>
          <w:rStyle w:val="Style13ptBold"/>
        </w:rPr>
        <w:t>Benhabib 13</w:t>
      </w:r>
      <w:r w:rsidRPr="007F2AF4">
        <w:rPr>
          <w:rFonts w:eastAsia="Calibri"/>
        </w:rPr>
        <w:t xml:space="preserve"> Seyla Benhabib is the Eugene Meyer Professor of Political Science and Philosophy at Yale University, Kateryna Pishchikova is research fellow at the Scuola Superiore Sant’Anna in Pisa, Anna Dolidze is a Visiting Assistant Professor of Law at the University of Western Ontario, Richard Youngs is director general of FRIDE. Gabor Halmai is a professor of law and director of the Institute for Political and International Studies at Eötvös Lóránd University, Budapest,David Cameron is Professor of Political Science and Chair of the Political Science Department at the University of Toronto,Gunther Hellmann is Professor of Political Science at Johann Wolfgang Goethe UniversityMay 2, 2013, "NEW REPORT: U.S., EUROPEAN COUNTRIES TAKEN TO TASK FOR DEMOCRATIC POLARIZATION, BACKSLIDING" www.transatlanticacademy.org/publications/us-european-countries-taken-task-democratic-polarization-backsliding</w:t>
      </w:r>
    </w:p>
    <w:p w:rsidR="00FA0B22" w:rsidRDefault="00FA0B22" w:rsidP="00FA0B22">
      <w:pPr>
        <w:rPr>
          <w:rFonts w:eastAsia="Calibri"/>
          <w:sz w:val="16"/>
        </w:rPr>
      </w:pPr>
      <w:r w:rsidRPr="00E666FE">
        <w:rPr>
          <w:rFonts w:eastAsia="Calibri"/>
          <w:sz w:val="16"/>
        </w:rPr>
        <w:t xml:space="preserve">A study released today by the Transatlantic Academy reveals that North America and Europe are facing an increasingly worrying and severe democratic disconnect. In Europe, </w:t>
      </w:r>
      <w:r w:rsidRPr="007F2AF4">
        <w:rPr>
          <w:rFonts w:eastAsia="Calibri"/>
          <w:b/>
          <w:bCs/>
          <w:highlight w:val="yellow"/>
          <w:u w:val="single"/>
        </w:rPr>
        <w:t xml:space="preserve">serious </w:t>
      </w:r>
      <w:r w:rsidRPr="007F2AF4">
        <w:rPr>
          <w:rFonts w:eastAsia="Calibri"/>
          <w:b/>
          <w:iCs/>
          <w:highlight w:val="yellow"/>
          <w:u w:val="single"/>
          <w:bdr w:val="single" w:sz="18" w:space="0" w:color="auto"/>
        </w:rPr>
        <w:t>democratic backsliding</w:t>
      </w:r>
      <w:r w:rsidRPr="007F2AF4">
        <w:rPr>
          <w:rFonts w:eastAsia="Calibri"/>
          <w:b/>
          <w:bCs/>
          <w:highlight w:val="yellow"/>
          <w:u w:val="single"/>
        </w:rPr>
        <w:t xml:space="preserve"> can be seen </w:t>
      </w:r>
      <w:r w:rsidRPr="007F2AF4">
        <w:rPr>
          <w:rFonts w:eastAsia="Calibri"/>
          <w:b/>
          <w:iCs/>
          <w:highlight w:val="yellow"/>
          <w:u w:val="single"/>
          <w:bdr w:val="single" w:sz="18" w:space="0" w:color="auto"/>
        </w:rPr>
        <w:t>in a number of countries</w:t>
      </w:r>
      <w:r w:rsidRPr="00E666FE">
        <w:rPr>
          <w:rFonts w:eastAsia="Calibri"/>
          <w:sz w:val="16"/>
        </w:rPr>
        <w:t xml:space="preserve">, and the distance between ordinary citizens and the politicians and bureaucrats in Brussels compromises democratic legitimacy. The problem is not one of polarization, but the absence of space for effective democratic decision-making in the face of markets and international institutions. In contrast, in the United States gridlock and polarization are growing more extreme, and in Canada there is concern that the political system places largely unaccountable power in the hands of the prime minister. Democratic governments on both sides of the Atlantic are neither as responsive nor as accountable as they need to be </w:t>
      </w:r>
      <w:r w:rsidRPr="007F2AF4">
        <w:rPr>
          <w:rFonts w:eastAsia="Calibri"/>
          <w:b/>
          <w:bCs/>
          <w:highlight w:val="yellow"/>
          <w:u w:val="single"/>
        </w:rPr>
        <w:t>in an era of</w:t>
      </w:r>
      <w:r w:rsidRPr="00E666FE">
        <w:rPr>
          <w:rFonts w:eastAsia="Calibri"/>
          <w:sz w:val="16"/>
        </w:rPr>
        <w:t xml:space="preserve"> hard choices and </w:t>
      </w:r>
      <w:r w:rsidRPr="007F2AF4">
        <w:rPr>
          <w:rFonts w:eastAsia="Calibri"/>
          <w:b/>
          <w:iCs/>
          <w:highlight w:val="yellow"/>
          <w:u w:val="single"/>
          <w:bdr w:val="single" w:sz="18" w:space="0" w:color="auto"/>
        </w:rPr>
        <w:t>rising non-democratic powers</w:t>
      </w:r>
      <w:r w:rsidRPr="00E666FE">
        <w:rPr>
          <w:rFonts w:eastAsia="Calibri"/>
          <w:sz w:val="16"/>
        </w:rPr>
        <w:t xml:space="preserve">. The Democratic Disconnect – Citizenship and Accountability in the Transatlantic Community, the 2012 collaborative report by North American and European fellows of the Transatlantic Academy, analyzes the state and future of the liberal order in the Atlantic community. It assesses the new challenges, dangers, and opportunities faced by Western governments and civil societies as they confront severe economic and financial constraints, demographic shifts, and an increasingly globalized, multipolar world. The study argues that </w:t>
      </w:r>
      <w:r w:rsidRPr="007F2AF4">
        <w:rPr>
          <w:rFonts w:eastAsia="Calibri"/>
          <w:b/>
          <w:bCs/>
          <w:highlight w:val="yellow"/>
          <w:u w:val="single"/>
        </w:rPr>
        <w:t xml:space="preserve">the solution to democracy’s crisis lies in </w:t>
      </w:r>
      <w:r w:rsidRPr="007F2AF4">
        <w:rPr>
          <w:rFonts w:eastAsia="Calibri"/>
          <w:b/>
          <w:iCs/>
          <w:highlight w:val="yellow"/>
          <w:u w:val="single"/>
          <w:bdr w:val="single" w:sz="18" w:space="0" w:color="auto"/>
        </w:rPr>
        <w:t>reinvigorating liberalism</w:t>
      </w:r>
      <w:r w:rsidRPr="007F2AF4">
        <w:rPr>
          <w:rFonts w:eastAsia="Calibri"/>
          <w:b/>
          <w:bCs/>
          <w:highlight w:val="yellow"/>
          <w:u w:val="single"/>
        </w:rPr>
        <w:t xml:space="preserve">, not </w:t>
      </w:r>
      <w:r w:rsidRPr="007F2AF4">
        <w:rPr>
          <w:rFonts w:eastAsia="Calibri"/>
          <w:b/>
          <w:bCs/>
          <w:u w:val="single"/>
        </w:rPr>
        <w:t>in</w:t>
      </w:r>
      <w:r w:rsidRPr="00E666FE">
        <w:rPr>
          <w:rFonts w:eastAsia="Calibri"/>
          <w:sz w:val="16"/>
        </w:rPr>
        <w:t xml:space="preserve"> searching for or </w:t>
      </w:r>
      <w:r w:rsidRPr="007F2AF4">
        <w:rPr>
          <w:rFonts w:eastAsia="Calibri"/>
          <w:b/>
          <w:iCs/>
          <w:highlight w:val="yellow"/>
          <w:u w:val="single"/>
          <w:bdr w:val="single" w:sz="18" w:space="0" w:color="auto"/>
        </w:rPr>
        <w:t xml:space="preserve">accepting </w:t>
      </w:r>
      <w:r w:rsidRPr="007F2AF4">
        <w:rPr>
          <w:rFonts w:eastAsia="Calibri"/>
          <w:b/>
          <w:iCs/>
          <w:u w:val="single"/>
          <w:bdr w:val="single" w:sz="18" w:space="0" w:color="auto"/>
        </w:rPr>
        <w:t xml:space="preserve">the inevitability of </w:t>
      </w:r>
      <w:r w:rsidRPr="007F2AF4">
        <w:rPr>
          <w:rFonts w:eastAsia="Calibri"/>
          <w:b/>
          <w:iCs/>
          <w:highlight w:val="yellow"/>
          <w:u w:val="single"/>
          <w:bdr w:val="single" w:sz="18" w:space="0" w:color="auto"/>
        </w:rPr>
        <w:t>authoritarianism</w:t>
      </w:r>
      <w:r w:rsidRPr="00E666FE">
        <w:rPr>
          <w:rFonts w:eastAsia="Calibri"/>
          <w:sz w:val="16"/>
        </w:rPr>
        <w:t>. Western democracy can and must be renewed, and the starting point should be a focus on reconnecting citizens with their public institutions. “</w:t>
      </w:r>
      <w:r w:rsidRPr="007F2AF4">
        <w:rPr>
          <w:rFonts w:eastAsia="Calibri"/>
          <w:b/>
          <w:bCs/>
          <w:highlight w:val="yellow"/>
          <w:u w:val="single"/>
        </w:rPr>
        <w:t xml:space="preserve">Democratic crises are not new but </w:t>
      </w:r>
      <w:r w:rsidRPr="007F2AF4">
        <w:rPr>
          <w:rFonts w:eastAsia="Calibri"/>
          <w:b/>
          <w:iCs/>
          <w:highlight w:val="yellow"/>
          <w:u w:val="single"/>
          <w:bdr w:val="single" w:sz="18" w:space="0" w:color="auto"/>
        </w:rPr>
        <w:t>what is different today</w:t>
      </w:r>
      <w:r w:rsidRPr="007F2AF4">
        <w:rPr>
          <w:rFonts w:eastAsia="Calibri"/>
          <w:b/>
          <w:bCs/>
          <w:highlight w:val="yellow"/>
          <w:u w:val="single"/>
        </w:rPr>
        <w:t xml:space="preserve"> is the</w:t>
      </w:r>
      <w:r w:rsidRPr="00E666FE">
        <w:rPr>
          <w:rFonts w:eastAsia="Calibri"/>
          <w:sz w:val="16"/>
        </w:rPr>
        <w:t xml:space="preserve"> cumulative and </w:t>
      </w:r>
      <w:r w:rsidRPr="007F2AF4">
        <w:rPr>
          <w:rFonts w:eastAsia="Calibri"/>
          <w:b/>
          <w:iCs/>
          <w:highlight w:val="yellow"/>
          <w:u w:val="single"/>
          <w:bdr w:val="single" w:sz="18" w:space="0" w:color="auto"/>
        </w:rPr>
        <w:t>accelerating impact</w:t>
      </w:r>
      <w:r w:rsidRPr="00E666FE">
        <w:rPr>
          <w:rFonts w:eastAsia="Calibri"/>
          <w:sz w:val="16"/>
          <w:highlight w:val="yellow"/>
        </w:rPr>
        <w:t xml:space="preserve"> </w:t>
      </w:r>
      <w:r w:rsidRPr="007F2AF4">
        <w:rPr>
          <w:rFonts w:eastAsia="Calibri"/>
          <w:b/>
          <w:bCs/>
          <w:highlight w:val="yellow"/>
          <w:u w:val="single"/>
        </w:rPr>
        <w:t>of globalization</w:t>
      </w:r>
      <w:r w:rsidRPr="00E666FE">
        <w:rPr>
          <w:rFonts w:eastAsia="Calibri"/>
          <w:sz w:val="16"/>
        </w:rPr>
        <w:t xml:space="preserve">, technology and markets </w:t>
      </w:r>
      <w:r w:rsidRPr="007F2AF4">
        <w:rPr>
          <w:rFonts w:eastAsia="Calibri"/>
          <w:b/>
          <w:bCs/>
          <w:highlight w:val="yellow"/>
          <w:u w:val="single"/>
        </w:rPr>
        <w:t>on democratic accountability</w:t>
      </w:r>
      <w:r w:rsidRPr="00E666FE">
        <w:rPr>
          <w:rFonts w:eastAsia="Calibri"/>
          <w:sz w:val="16"/>
        </w:rPr>
        <w:t xml:space="preserve"> and concepts of citizenship. The major trends and challenges behind this new democratic crisis is what the Transatlantic Academy fellows grapple with in this study, as they offer ways for the transatlantic community to reinvigorate its democracies,” said Stephen F. Szabo, executive director of the Transatlantic Academy, in introducing the study.</w:t>
      </w:r>
    </w:p>
    <w:p w:rsidR="00185EE6" w:rsidRPr="00A834FC" w:rsidRDefault="00185EE6" w:rsidP="00A834FC">
      <w:pPr>
        <w:pStyle w:val="Heading2"/>
      </w:pPr>
      <w:r>
        <w:t xml:space="preserve">Net Benefit – </w:t>
      </w:r>
      <w:r w:rsidR="006E426F">
        <w:t>Chinese HR Reforms</w:t>
      </w:r>
    </w:p>
    <w:p w:rsidR="00185EE6" w:rsidRDefault="00185EE6" w:rsidP="00B666F7">
      <w:pPr>
        <w:ind w:right="288"/>
        <w:rPr>
          <w:sz w:val="16"/>
        </w:rPr>
      </w:pPr>
    </w:p>
    <w:p w:rsidR="006224C8" w:rsidRPr="006224C8" w:rsidRDefault="002A70F5" w:rsidP="006224C8">
      <w:pPr>
        <w:pStyle w:val="Heading3"/>
      </w:pPr>
      <w:r>
        <w:t>AT: Chinese</w:t>
      </w:r>
      <w:r w:rsidR="001C2B53">
        <w:t xml:space="preserve"> HR Reforms Now</w:t>
      </w:r>
    </w:p>
    <w:p w:rsidR="00B876E5" w:rsidRDefault="00B876E5" w:rsidP="00B876E5">
      <w:pPr>
        <w:pStyle w:val="Heading4"/>
      </w:pPr>
      <w:r>
        <w:t>Squo crackdowns on NGOs undermine democratic movements in China and uphold the authoritarian state</w:t>
      </w:r>
    </w:p>
    <w:p w:rsidR="00B876E5" w:rsidRPr="005F7E7B" w:rsidRDefault="00B876E5" w:rsidP="00B876E5">
      <w:pPr>
        <w:rPr>
          <w:rStyle w:val="Style13ptBold"/>
          <w:b w:val="0"/>
        </w:rPr>
      </w:pPr>
      <w:r>
        <w:rPr>
          <w:rStyle w:val="Style13ptBold"/>
        </w:rPr>
        <w:t xml:space="preserve">Phillips 4/28 </w:t>
      </w:r>
      <w:r w:rsidRPr="006224C8">
        <w:t xml:space="preserve">(Tom Phillips, Tom Phillips is the Beijing correspondent for the Guardian, “China passes law imposing security controls on foreign NGOs”, </w:t>
      </w:r>
      <w:hyperlink r:id="rId23" w:history="1">
        <w:r w:rsidRPr="006224C8">
          <w:rPr>
            <w:rStyle w:val="Hyperlink"/>
          </w:rPr>
          <w:t>https://www.theguardian.com/world/2016/apr/28/china-passes-law-imposing-security-controls-on-foreign-ngos</w:t>
        </w:r>
      </w:hyperlink>
      <w:r w:rsidRPr="006224C8">
        <w:t>”) RR</w:t>
      </w:r>
    </w:p>
    <w:p w:rsidR="00B876E5" w:rsidRDefault="00B876E5" w:rsidP="00B876E5">
      <w:pPr>
        <w:rPr>
          <w:rStyle w:val="StyleUnderline"/>
        </w:rPr>
      </w:pPr>
      <w:r w:rsidRPr="00204A7F">
        <w:rPr>
          <w:sz w:val="16"/>
        </w:rPr>
        <w:t xml:space="preserve">However, critics claim </w:t>
      </w:r>
      <w:r w:rsidRPr="00204A7F">
        <w:rPr>
          <w:rStyle w:val="StyleUnderline"/>
        </w:rPr>
        <w:t>the law is a pretext to expanding the clampdown on Chinese civil society that many observers say is the most severe since</w:t>
      </w:r>
      <w:r w:rsidRPr="00204A7F">
        <w:rPr>
          <w:sz w:val="16"/>
        </w:rPr>
        <w:t xml:space="preserve"> the days following the </w:t>
      </w:r>
      <w:r w:rsidRPr="00204A7F">
        <w:rPr>
          <w:rStyle w:val="StyleUnderline"/>
        </w:rPr>
        <w:t>1989</w:t>
      </w:r>
      <w:r w:rsidRPr="00204A7F">
        <w:rPr>
          <w:sz w:val="16"/>
        </w:rPr>
        <w:t xml:space="preserve"> military offensive against Tiananmen protesters. “</w:t>
      </w:r>
      <w:r w:rsidRPr="00204A7F">
        <w:rPr>
          <w:rStyle w:val="StyleUnderline"/>
        </w:rPr>
        <w:t>Civil society groups have been one of the only human rights success stories in recent years, and their survival is crucial for the country’s future,”</w:t>
      </w:r>
      <w:r w:rsidRPr="00204A7F">
        <w:rPr>
          <w:sz w:val="16"/>
        </w:rPr>
        <w:t xml:space="preserve"> said Sophie Richardson, the China director for Human Rights Watch. “But the government seems incapable of tolerating independent, peaceful work and advocacy, and with this law it’s making clear that only state-sanctioned work will be tolerated.”Richardson said </w:t>
      </w:r>
      <w:r w:rsidRPr="00204A7F">
        <w:rPr>
          <w:rStyle w:val="StyleUnderline"/>
        </w:rPr>
        <w:t xml:space="preserve">giving police authority over foreign NGOs was </w:t>
      </w:r>
      <w:r w:rsidRPr="00204A7F">
        <w:rPr>
          <w:sz w:val="16"/>
        </w:rPr>
        <w:t xml:space="preserve">“presumably </w:t>
      </w:r>
      <w:r w:rsidRPr="00204A7F">
        <w:rPr>
          <w:rStyle w:val="StyleUnderline"/>
        </w:rPr>
        <w:t>designed to make all groups think at least twice about which issues they work on</w:t>
      </w:r>
      <w:r w:rsidRPr="00204A7F">
        <w:rPr>
          <w:sz w:val="16"/>
        </w:rPr>
        <w:t>, how they work on them</w:t>
      </w:r>
      <w:r w:rsidRPr="00204A7F">
        <w:rPr>
          <w:rStyle w:val="StyleUnderline"/>
        </w:rPr>
        <w:t>, and what the risks to them and their domestic partner organisations will be</w:t>
      </w:r>
      <w:r w:rsidRPr="00204A7F">
        <w:rPr>
          <w:sz w:val="16"/>
        </w:rPr>
        <w:t xml:space="preserve">.” “Police in China have long arbitrarily harassed and detained domestic and foreign NGOs working on issues the authorities considered ‘sensitive’,” she added. “Those dynamics will now extend to a far broader set of organisations.” Lu, the Chinese activist, said he also expected the situation to deteriorate for non-profit rights groups in China. With its “very hostile” new law, </w:t>
      </w:r>
      <w:r w:rsidRPr="00204A7F">
        <w:rPr>
          <w:rStyle w:val="StyleUnderline"/>
        </w:rPr>
        <w:t>Beijing was indicating it would now treat foreign NGOs as enemies rather than friend</w:t>
      </w:r>
      <w:r w:rsidRPr="00204A7F">
        <w:rPr>
          <w:sz w:val="16"/>
        </w:rPr>
        <w:t>s. “I assume many foreign NGOs will withdraw their offices from China and will cancel their grants in China. And it will affect many, many domestic NGOs’ budgets because it is very hard for NGOs to raise funds inside China because the government has set up many, many restrictions on funding raising for domestic NGOs.” “Almost all kinds of service and charity NGOs will be confronting very big difficulties,” Lu added. “</w:t>
      </w:r>
      <w:r w:rsidRPr="00204A7F">
        <w:rPr>
          <w:rStyle w:val="StyleUnderline"/>
        </w:rPr>
        <w:t xml:space="preserve">There are so many restrictions </w:t>
      </w:r>
      <w:r w:rsidRPr="00204A7F">
        <w:rPr>
          <w:sz w:val="16"/>
        </w:rPr>
        <w:t xml:space="preserve">– many, many obstacles.” Critics of the legislation believe </w:t>
      </w:r>
      <w:r w:rsidRPr="00204A7F">
        <w:rPr>
          <w:rStyle w:val="StyleUnderline"/>
        </w:rPr>
        <w:t>it was born out of Beijing’s fears that foreign governments were using NGOs to undermine the Communist party by spreading western concepts such as democracy and freedom of speech</w:t>
      </w:r>
      <w:r w:rsidRPr="00204A7F">
        <w:rPr>
          <w:sz w:val="16"/>
        </w:rPr>
        <w:t xml:space="preserve">. However, Lu predicted </w:t>
      </w:r>
      <w:r w:rsidRPr="00204A7F">
        <w:rPr>
          <w:rStyle w:val="StyleUnderline"/>
        </w:rPr>
        <w:t>the law would cause most damage to groups involved in social issues such as HIV and Aids, poverty relief and education.</w:t>
      </w:r>
    </w:p>
    <w:p w:rsidR="006224C8" w:rsidRPr="006224C8" w:rsidRDefault="006224C8" w:rsidP="006224C8">
      <w:pPr>
        <w:pStyle w:val="Heading4"/>
      </w:pPr>
      <w:r w:rsidRPr="006224C8">
        <w:t>Chinese human rights violations are getting worse</w:t>
      </w:r>
    </w:p>
    <w:p w:rsidR="006224C8" w:rsidRDefault="006224C8" w:rsidP="006224C8">
      <w:r w:rsidRPr="00F11DDA">
        <w:rPr>
          <w:rStyle w:val="Style13ptBold"/>
        </w:rPr>
        <w:t>Ide 16</w:t>
      </w:r>
      <w:r w:rsidRPr="00F11DDA">
        <w:t>, Reporter for Voice of America (6/6, William, Activists Urge Discussion of Rights at High-level US-China Talks, www.voanews.com/content/china-human-rights/3363652.html</w:t>
      </w:r>
    </w:p>
    <w:p w:rsidR="006224C8" w:rsidRPr="006224C8" w:rsidRDefault="006224C8" w:rsidP="00B876E5">
      <w:pPr>
        <w:rPr>
          <w:rStyle w:val="StyleUnderline"/>
          <w:b/>
          <w:sz w:val="16"/>
          <w:u w:val="none"/>
        </w:rPr>
      </w:pPr>
      <w:r w:rsidRPr="00F11DDA">
        <w:rPr>
          <w:rStyle w:val="StyleUnderline"/>
        </w:rPr>
        <w:t xml:space="preserve">Human rights has long been a topic that is compartmentalized in Sino-U.S. relations, but what is needed now is an </w:t>
      </w:r>
      <w:r w:rsidRPr="00F11DDA">
        <w:rPr>
          <w:rStyle w:val="Emphasis"/>
        </w:rPr>
        <w:t xml:space="preserve">integrated </w:t>
      </w:r>
      <w:r w:rsidRPr="00F11DDA">
        <w:rPr>
          <w:rStyle w:val="StyleUnderline"/>
        </w:rPr>
        <w:t>approach to the issue</w:t>
      </w:r>
      <w:r w:rsidRPr="00F11DDA">
        <w:rPr>
          <w:sz w:val="16"/>
        </w:rPr>
        <w:t xml:space="preserve">, a ‘one China’ policy, said Yang Jianli, founder and president of Initiatives for China. “We cannot pit human rights against trade or vice versa. </w:t>
      </w:r>
      <w:r w:rsidRPr="00F11DDA">
        <w:rPr>
          <w:rStyle w:val="Emphasis"/>
        </w:rPr>
        <w:t>Any engagements with China has to take into consideration the human rights issue</w:t>
      </w:r>
      <w:r w:rsidRPr="00F11DDA">
        <w:rPr>
          <w:sz w:val="16"/>
        </w:rPr>
        <w:t xml:space="preserve">,” Yang said. </w:t>
      </w:r>
      <w:r w:rsidRPr="00F11DDA">
        <w:rPr>
          <w:rStyle w:val="StyleUnderline"/>
        </w:rPr>
        <w:t>Economic ties and areas of cooperation between the two countries continue to expand</w:t>
      </w:r>
      <w:r w:rsidRPr="00F11DDA">
        <w:rPr>
          <w:sz w:val="16"/>
        </w:rPr>
        <w:t xml:space="preserve">, this year the two are expected to sign 12 agreements and reach 135 outcomes. </w:t>
      </w:r>
      <w:r w:rsidRPr="00F11DDA">
        <w:rPr>
          <w:rStyle w:val="StyleUnderline"/>
        </w:rPr>
        <w:t xml:space="preserve">At the same time, </w:t>
      </w:r>
      <w:r w:rsidRPr="00E616E1">
        <w:rPr>
          <w:rStyle w:val="Emphasis"/>
        </w:rPr>
        <w:t>the human rights situation in China continues to deteriorate</w:t>
      </w:r>
      <w:r w:rsidRPr="00F11DDA">
        <w:rPr>
          <w:sz w:val="16"/>
        </w:rPr>
        <w:t>.</w:t>
      </w:r>
    </w:p>
    <w:p w:rsidR="00B876E5" w:rsidRDefault="00B876E5" w:rsidP="00B876E5">
      <w:pPr>
        <w:pStyle w:val="Heading4"/>
      </w:pPr>
      <w:r>
        <w:t>NGO crackdown is a tool to legalize human rights abuses</w:t>
      </w:r>
    </w:p>
    <w:p w:rsidR="00B876E5" w:rsidRPr="00FC577D" w:rsidRDefault="00B876E5" w:rsidP="00B876E5">
      <w:pPr>
        <w:rPr>
          <w:rStyle w:val="StyleUnderline"/>
          <w:b/>
          <w:sz w:val="16"/>
          <w:szCs w:val="16"/>
          <w:u w:val="none"/>
        </w:rPr>
      </w:pPr>
      <w:r>
        <w:rPr>
          <w:rStyle w:val="Style13ptBold"/>
        </w:rPr>
        <w:t xml:space="preserve">Wong 4/28 </w:t>
      </w:r>
      <w:r w:rsidRPr="006224C8">
        <w:t xml:space="preserve">(Edward Wong, Edward Wong is an American journalist and a foreign correspondent for The New York Times, “Clampdown in China Restricts 7,000 Foreign Organizations”, </w:t>
      </w:r>
      <w:hyperlink r:id="rId24" w:history="1">
        <w:r w:rsidRPr="006224C8">
          <w:rPr>
            <w:rStyle w:val="Hyperlink"/>
          </w:rPr>
          <w:t>http://www.nytimes.com/2016/04/29/world/asia/china-foreign-ngo-law.html</w:t>
        </w:r>
      </w:hyperlink>
      <w:r w:rsidRPr="006224C8">
        <w:t>) RR</w:t>
      </w:r>
    </w:p>
    <w:p w:rsidR="00B876E5" w:rsidRDefault="00B876E5" w:rsidP="00B876E5">
      <w:pPr>
        <w:rPr>
          <w:rStyle w:val="StyleUnderline"/>
        </w:rPr>
      </w:pPr>
      <w:r w:rsidRPr="0013489F">
        <w:rPr>
          <w:sz w:val="16"/>
        </w:rPr>
        <w:t xml:space="preserve">The Public Security Ministry will need to hire staff members and take other steps to enact the law, he said, “and </w:t>
      </w:r>
      <w:r w:rsidRPr="0013489F">
        <w:rPr>
          <w:rStyle w:val="StyleUnderline"/>
        </w:rPr>
        <w:t>overseas NGOs will need to communicate frequently with Public Security</w:t>
      </w:r>
      <w:r w:rsidRPr="0013489F">
        <w:rPr>
          <w:sz w:val="16"/>
        </w:rPr>
        <w:t xml:space="preserve">, educate them and maybe </w:t>
      </w:r>
      <w:r w:rsidRPr="0013489F">
        <w:rPr>
          <w:rStyle w:val="StyleUnderline"/>
        </w:rPr>
        <w:t>even provide services such as workshops, trainings and advice on how to manage NGOs and their projects and activities in China</w:t>
      </w:r>
      <w:r w:rsidRPr="0013489F">
        <w:rPr>
          <w:sz w:val="16"/>
        </w:rPr>
        <w:t xml:space="preserve">.” </w:t>
      </w:r>
      <w:r w:rsidRPr="0013489F">
        <w:rPr>
          <w:rStyle w:val="StyleUnderline"/>
        </w:rPr>
        <w:t>Some officials in Beijing have characterized foreign nongovernment groups as “black hands” working to undermine one-party rule in the country</w:t>
      </w:r>
      <w:r w:rsidRPr="0013489F">
        <w:rPr>
          <w:sz w:val="16"/>
        </w:rPr>
        <w:t>. Those suspicions have grown under Mr. Xi. Officials have accused such groups of instigating the pro-democracy Umbrella Movement in Hong Kong and protests in Tibet, as well as trying to quietly usher Chinese society toward Western ways via what Mao Zedong called a “peaceful evolution.” “</w:t>
      </w:r>
      <w:r w:rsidRPr="0013489F">
        <w:rPr>
          <w:rStyle w:val="StyleUnderline"/>
        </w:rPr>
        <w:t>The foreign NGO management law is like many other Xi-era initiatives: yet another tool to legalize human rights abuses,”</w:t>
      </w:r>
      <w:r w:rsidRPr="0013489F">
        <w:rPr>
          <w:sz w:val="16"/>
        </w:rPr>
        <w:t xml:space="preserve"> said Sophie Richardson, the China director at Human Rights Watch.Xinhua, the state news agency, said this week that the third draft of the law included a new phrase that broadly </w:t>
      </w:r>
      <w:r w:rsidRPr="0013489F">
        <w:rPr>
          <w:rStyle w:val="StyleUnderline"/>
        </w:rPr>
        <w:t xml:space="preserve">defined the groups affected by the law — groups “such as foundations, social groups or think tanks.” </w:t>
      </w:r>
      <w:r w:rsidRPr="0013489F">
        <w:rPr>
          <w:sz w:val="16"/>
        </w:rPr>
        <w:t xml:space="preserve">The draft also said that academic and research groups and hospitals would be beholden to “relevant provisions of national law.” Xinhua interpreted that to mean that those organizations might not fall under the new law, since foreigners had expressed concern over the potential harm to academic programs. But Jeremy L. Daum, a senior researcher at the China Center of Yale Law School, noted on the China Law Translate blog that </w:t>
      </w:r>
      <w:r w:rsidRPr="0013489F">
        <w:rPr>
          <w:rStyle w:val="StyleUnderline"/>
        </w:rPr>
        <w:t>the language was vague and “somewhat confusing.” China has not had regulations allowing for the registration of foreign nongovernment organizations</w:t>
      </w:r>
      <w:r w:rsidRPr="0013489F">
        <w:rPr>
          <w:sz w:val="16"/>
        </w:rPr>
        <w:t>, so almost all such groups have been</w:t>
      </w:r>
      <w:r w:rsidRPr="0013489F">
        <w:rPr>
          <w:rStyle w:val="StyleUnderline"/>
        </w:rPr>
        <w:t xml:space="preserve"> operating </w:t>
      </w:r>
      <w:r w:rsidRPr="0013489F">
        <w:rPr>
          <w:sz w:val="16"/>
        </w:rPr>
        <w:t xml:space="preserve">here </w:t>
      </w:r>
      <w:r w:rsidRPr="0013489F">
        <w:rPr>
          <w:rStyle w:val="StyleUnderline"/>
        </w:rPr>
        <w:t>in a legal gray area</w:t>
      </w:r>
      <w:r w:rsidRPr="0013489F">
        <w:rPr>
          <w:sz w:val="16"/>
        </w:rPr>
        <w:t xml:space="preserve">. Foreign legal experts say China should have a law that approves the work of such groups. But from a civil society perspective, they say, it makes no sense for the Ministry of Public Security, rather than the Civil Affairs Ministry, to be the regulator. A few foreign nongovernment groups, including the Bill &amp; Melinda Gates Foundation, do operate with official sanction in China now, but they will still need to comply with the mandatory police registration. Certain types of </w:t>
      </w:r>
      <w:r w:rsidRPr="0013489F">
        <w:rPr>
          <w:rStyle w:val="StyleUnderline"/>
        </w:rPr>
        <w:t>nongovernment organizations</w:t>
      </w:r>
      <w:r w:rsidRPr="0013489F">
        <w:rPr>
          <w:sz w:val="16"/>
        </w:rPr>
        <w:t xml:space="preserve"> — like groups that work with Chinese human rights activists or lawyers — </w:t>
      </w:r>
      <w:r w:rsidRPr="0013489F">
        <w:rPr>
          <w:rStyle w:val="StyleUnderline"/>
        </w:rPr>
        <w:t>will have little chance of finding an official partner or registering with the police.</w:t>
      </w:r>
    </w:p>
    <w:p w:rsidR="00B876E5" w:rsidRPr="006224C8" w:rsidRDefault="006224C8" w:rsidP="006224C8">
      <w:pPr>
        <w:pStyle w:val="Heading4"/>
      </w:pPr>
      <w:r w:rsidRPr="006224C8">
        <w:t>Custody and education camps prove scope of current human rights abuse</w:t>
      </w:r>
    </w:p>
    <w:p w:rsidR="00B876E5" w:rsidRPr="00CF1A09" w:rsidRDefault="00B876E5" w:rsidP="00B876E5">
      <w:r w:rsidRPr="00CF1A09">
        <w:rPr>
          <w:rStyle w:val="Style13ptBold"/>
        </w:rPr>
        <w:t>Holden 14</w:t>
      </w:r>
      <w:r w:rsidRPr="00CF1A09">
        <w:t xml:space="preserve"> (Kevin Holden, China correspondent for Aljazeera, “activists urge china to abolish ‘black jails’,” </w:t>
      </w:r>
      <w:r w:rsidRPr="00CF1A09">
        <w:rPr>
          <w:i/>
        </w:rPr>
        <w:t>Aljazeera,</w:t>
      </w:r>
      <w:r w:rsidRPr="00CF1A09">
        <w:t xml:space="preserve"> aljazeera.com, 12 July 2014) atn</w:t>
      </w:r>
    </w:p>
    <w:p w:rsidR="00E616E1" w:rsidRDefault="00B876E5" w:rsidP="006224C8">
      <w:pPr>
        <w:rPr>
          <w:sz w:val="16"/>
        </w:rPr>
      </w:pPr>
      <w:r w:rsidRPr="00CF1A09" w:rsidDel="007C5071">
        <w:rPr>
          <w:rStyle w:val="Style13ptBold"/>
        </w:rPr>
        <w:t xml:space="preserve"> </w:t>
      </w:r>
      <w:r w:rsidRPr="00CF1A09">
        <w:rPr>
          <w:sz w:val="16"/>
        </w:rPr>
        <w:t xml:space="preserve">Rights </w:t>
      </w:r>
      <w:r w:rsidRPr="00CF1A09">
        <w:rPr>
          <w:rStyle w:val="StyleUnderline"/>
        </w:rPr>
        <w:t>advocates have</w:t>
      </w:r>
      <w:r w:rsidRPr="00CF1A09">
        <w:rPr>
          <w:sz w:val="16"/>
        </w:rPr>
        <w:t xml:space="preserve"> likewise </w:t>
      </w:r>
      <w:r w:rsidRPr="00CF1A09">
        <w:rPr>
          <w:rStyle w:val="StyleUnderline"/>
        </w:rPr>
        <w:t xml:space="preserve">pressed the authorities to close the secretive "black jails" </w:t>
      </w:r>
      <w:r w:rsidRPr="00CF1A09">
        <w:rPr>
          <w:sz w:val="16"/>
        </w:rPr>
        <w:t xml:space="preserve">that crisscross the Chinese capital and the nation. These </w:t>
      </w:r>
      <w:r w:rsidRPr="00CF1A09">
        <w:rPr>
          <w:rStyle w:val="StyleUnderline"/>
        </w:rPr>
        <w:t>unmarked prisons also are used to hold those who seek to petition the central government to redress an injustice - an illegal land seizure or a politically motivated prosecution - at the hands of local government officials. "More and more</w:t>
      </w:r>
      <w:r w:rsidRPr="00CF1A09">
        <w:rPr>
          <w:sz w:val="16"/>
        </w:rPr>
        <w:t xml:space="preserve"> lawyers </w:t>
      </w:r>
      <w:r w:rsidRPr="00CF1A09">
        <w:rPr>
          <w:rStyle w:val="StyleUnderline"/>
        </w:rPr>
        <w:t xml:space="preserve">are pushing for a governing system marked by the rule by law, including the abolition of the custody and education camps," </w:t>
      </w:r>
      <w:r w:rsidRPr="00CF1A09">
        <w:rPr>
          <w:sz w:val="16"/>
        </w:rPr>
        <w:t>rights activist Ye Haiyan said. However</w:t>
      </w:r>
      <w:r w:rsidRPr="00CF1A09">
        <w:rPr>
          <w:rStyle w:val="StyleUnderline"/>
        </w:rPr>
        <w:t>, Ye acknowledged that this struggle would not be easy</w:t>
      </w:r>
      <w:r w:rsidRPr="00CF1A09">
        <w:rPr>
          <w:sz w:val="16"/>
        </w:rPr>
        <w:t xml:space="preserve">. Shortly after she launched a website advocating basic human rights protections for sex workers and the closure of forced labour camps, </w:t>
      </w:r>
      <w:r w:rsidRPr="00CF1A09">
        <w:rPr>
          <w:rStyle w:val="StyleUnderline"/>
        </w:rPr>
        <w:t xml:space="preserve">she came under intense pressure to close the site, which was simultaneously attacked by hackers. </w:t>
      </w:r>
      <w:r w:rsidRPr="00CF1A09">
        <w:rPr>
          <w:sz w:val="16"/>
        </w:rPr>
        <w:t xml:space="preserve">Two years ago, when Ye set up a small support centre for sex workers in southern China, a gang of thugs attacked the centre and threatened her with a knife. Although </w:t>
      </w:r>
      <w:r w:rsidRPr="00CF1A09">
        <w:rPr>
          <w:rStyle w:val="StyleUnderline"/>
        </w:rPr>
        <w:t>Ye reported the break-in and threats to the local police,</w:t>
      </w:r>
      <w:r w:rsidRPr="00CF1A09">
        <w:rPr>
          <w:sz w:val="16"/>
        </w:rPr>
        <w:t xml:space="preserve"> she said </w:t>
      </w:r>
      <w:r w:rsidRPr="00CF1A09">
        <w:rPr>
          <w:rStyle w:val="StyleUnderline"/>
        </w:rPr>
        <w:t xml:space="preserve">no arrests were made. A long-running micro blog that Ye uses to chronicle events like these has gone viral and generated increased support for reining in police and closing the camps they use to threaten and confine those accused of sex crimes. </w:t>
      </w:r>
      <w:r w:rsidRPr="00CF1A09">
        <w:rPr>
          <w:sz w:val="16"/>
        </w:rPr>
        <w:t xml:space="preserve">"The internet and the micro blogs are becoming more and more powerful on these issues," Ye said. Online forums "also provide a window for legislators to observe the thinking of people at all levels of society," she added. </w:t>
      </w:r>
      <w:r w:rsidRPr="00CF1A09">
        <w:rPr>
          <w:rStyle w:val="StyleUnderline"/>
        </w:rPr>
        <w:t>Women's rights advocates around the world have taken up these appeals for the abolition of China's gulags for sex workers.</w:t>
      </w:r>
      <w:r w:rsidRPr="00CF1A09">
        <w:rPr>
          <w:sz w:val="16"/>
        </w:rPr>
        <w:t xml:space="preserve"> </w:t>
      </w:r>
      <w:r w:rsidRPr="00CF1A09">
        <w:rPr>
          <w:rStyle w:val="StyleUnderline"/>
        </w:rPr>
        <w:t>"The custody and education camps do nothing to improve working and living conditions for women [or anyone else],</w:t>
      </w:r>
      <w:r w:rsidRPr="00CF1A09">
        <w:rPr>
          <w:sz w:val="16"/>
        </w:rPr>
        <w:t xml:space="preserve">" said Gail Hershatter, a scholar at the University of California Santa Cruz who has been shuttling between the US and China for nearly four decades. A professor of history and author of the book Dangerous Pleasures: Prostitution and Modernity in 20th-Century Shanghai, Hershatter said: </w:t>
      </w:r>
      <w:r w:rsidRPr="00CF1A09">
        <w:rPr>
          <w:rStyle w:val="StyleUnderline"/>
        </w:rPr>
        <w:t xml:space="preserve">"A re-evaluation of state policy on this question is long overdue." </w:t>
      </w:r>
      <w:r w:rsidRPr="00CF1A09">
        <w:rPr>
          <w:sz w:val="16"/>
        </w:rPr>
        <w:t>In the early years after the Chinese communist takeover in 1949, during the reign of Mao Zedong, the government did a much better job at changing the fortunes and the professions of one-time prostitutes. Government leaders "got those women medical treatment, some job training, and husbands," the scholar explained. "They shut down the sexual service economy, or at least reduced its scope dramatically."</w:t>
      </w:r>
    </w:p>
    <w:p w:rsidR="00B876E5" w:rsidRPr="006224C8" w:rsidRDefault="006224C8" w:rsidP="006224C8">
      <w:pPr>
        <w:pStyle w:val="Heading4"/>
      </w:pPr>
      <w:r w:rsidRPr="006224C8">
        <w:t>Organ harvesting from political prisoners shows not commitment to human rights reform now</w:t>
      </w:r>
    </w:p>
    <w:p w:rsidR="00B876E5" w:rsidRPr="00D84B87" w:rsidRDefault="00B876E5" w:rsidP="00B876E5">
      <w:pPr>
        <w:rPr>
          <w:rStyle w:val="Emphasis"/>
          <w:b w:val="0"/>
          <w:u w:val="none"/>
        </w:rPr>
      </w:pPr>
      <w:r w:rsidRPr="006224C8">
        <w:rPr>
          <w:rStyle w:val="Style13ptBold"/>
        </w:rPr>
        <w:t>Kilgour 15</w:t>
      </w:r>
      <w:r w:rsidRPr="006224C8">
        <w:t>(David Kilgour, human rights activist, author, former lawyer, Canadian politician, “Human Organ Trafficking in China Continues,” EPOCH TIMES, September 30, 2015, http://www.theepochtimes.com/n3/1778544-human-organ-trafficking-in-china-continues/) atn</w:t>
      </w:r>
    </w:p>
    <w:p w:rsidR="001C2B53" w:rsidRPr="006224C8" w:rsidRDefault="00B876E5" w:rsidP="006224C8">
      <w:pPr>
        <w:rPr>
          <w:b/>
          <w:u w:val="single"/>
        </w:rPr>
      </w:pPr>
      <w:r w:rsidRPr="006224C8">
        <w:rPr>
          <w:rStyle w:val="StyleUnderline"/>
        </w:rPr>
        <w:t>He explains how he arrives at his “best estimate” that organs of 65,000 Falun Gong and 2,000 to 4,000 Uyghurs, Tibetans, or House Christians were “harvested” in the 2000–2008 period alone. No “donors” survive in China because all vital organs are removed to be trafficked. Like many of us, Gutmann respects highly the ongoing campaign by DAFOH to end organ pillaging/trafficking in China, but is gravely disappointed by the abolition efforts to date of some other bodies, including the World Health Organization and The Transplantation Society (TTS). The TTS was created to provide ethical leadership for transplant surgeons worldwide. Recently, despite Beijing’s transplant practices over decades, three TTS leaders visiting China gave the impression in statements to Chinese media after visiting six out of 165 licensed transplant centers that transplants are now ethically done across the country. Most observers, however, assert that the immensely profitable pillaging/trafficking in organs will continue as “business as usual” in China until world pressure grows even stronger.</w:t>
      </w:r>
    </w:p>
    <w:p w:rsidR="006E426F" w:rsidRPr="00CF1A09" w:rsidRDefault="006E426F" w:rsidP="006E426F">
      <w:pPr>
        <w:pStyle w:val="Heading3"/>
      </w:pPr>
      <w:r>
        <w:t>Impact – Chinese HR Reforms – Chinese Soft Power</w:t>
      </w:r>
    </w:p>
    <w:p w:rsidR="006E426F" w:rsidRPr="00CF1A09" w:rsidRDefault="006E426F" w:rsidP="006E426F">
      <w:pPr>
        <w:pStyle w:val="Heading4"/>
      </w:pPr>
      <w:r w:rsidRPr="00CF1A09">
        <w:t>Better human rights record key to effective Chinese soft power</w:t>
      </w:r>
    </w:p>
    <w:p w:rsidR="006E426F" w:rsidRPr="00CF1A09" w:rsidRDefault="006E426F" w:rsidP="006E426F">
      <w:r w:rsidRPr="00CF1A09">
        <w:rPr>
          <w:rStyle w:val="Style13ptBold"/>
        </w:rPr>
        <w:t>Ding 12</w:t>
      </w:r>
      <w:r w:rsidRPr="00CF1A09">
        <w:t>. Sheng Ding is associate professor of political science at Bloomsburg University. [Sheng Ding (2012) Is Human Rights the Achilles' Heel of Chinese Soft Power? A New Perspective on Its Appeal. Asian Perspective: October-December 2012, Vol. 36, No. 4, pp. 641-665.]</w:t>
      </w:r>
    </w:p>
    <w:p w:rsidR="006E426F" w:rsidRDefault="006E426F" w:rsidP="006E426F">
      <w:pPr>
        <w:rPr>
          <w:rStyle w:val="StyleUnderline"/>
        </w:rPr>
      </w:pPr>
      <w:r w:rsidRPr="00CF1A09">
        <w:t xml:space="preserve">The </w:t>
      </w:r>
      <w:r w:rsidRPr="00CF1A09">
        <w:rPr>
          <w:rStyle w:val="StyleUnderline"/>
        </w:rPr>
        <w:t>Chinese government's human rights record offers a contrasting portrait when it comes to the appeal of its soft</w:t>
      </w:r>
      <w:r>
        <w:rPr>
          <w:rStyle w:val="StyleUnderline"/>
        </w:rPr>
        <w:t xml:space="preserve"> </w:t>
      </w:r>
      <w:r w:rsidRPr="00CF1A09">
        <w:rPr>
          <w:rStyle w:val="StyleUnderline"/>
        </w:rPr>
        <w:t>power</w:t>
      </w:r>
      <w:r w:rsidRPr="00CF1A09">
        <w:t>. If our focus is on traditional social indicators-life expectancy, education, personal income, public health-Beijing has made some concrete achievements in human rights. However</w:t>
      </w:r>
      <w:r w:rsidRPr="00CF1A09">
        <w:rPr>
          <w:rStyle w:val="StyleUnderline"/>
        </w:rPr>
        <w:t>, if we look beyond these social indicators, we see China's many failures in promoting and defending human rights values, particularly in civil and political rights</w:t>
      </w:r>
      <w:r w:rsidRPr="00CF1A09">
        <w:t xml:space="preserve">. After three decades of modernization </w:t>
      </w:r>
      <w:r w:rsidRPr="00CF1A09">
        <w:rPr>
          <w:rStyle w:val="StyleUnderline"/>
        </w:rPr>
        <w:t>China still does not have fr ee elections, uncensored media, freedom of speech, or judicial independence. Its outmoded political system has led to a deep governance crisis and has worsened many of the problems that China is facing as it modernizes</w:t>
      </w:r>
      <w:r w:rsidRPr="00CF1A09">
        <w:t xml:space="preserve">: a wealth gap, social injustice, governmental corruption, and environmental degra dation. </w:t>
      </w:r>
      <w:r w:rsidRPr="00CF1A09">
        <w:rPr>
          <w:rStyle w:val="StyleUnderline"/>
        </w:rPr>
        <w:t>Amid this governance crisis are many human rights abuses, such as frequent major industrial accidents, massive food and medicine scandals, and a deteriorating public health system</w:t>
      </w:r>
      <w:r w:rsidRPr="00CF1A09">
        <w:t xml:space="preserve">. Therefore, </w:t>
      </w:r>
      <w:r w:rsidRPr="00CF1A09">
        <w:rPr>
          <w:rStyle w:val="StyleUnderline"/>
        </w:rPr>
        <w:t>an honest assessment of China's domestic human rights record cannot give Beijing a satisfactory grade for its performance in defending and promoting human rights. This mixed or mostly failed performance hardly adds much appeal to Chinese softpower</w:t>
      </w:r>
      <w:r w:rsidRPr="00CF1A09">
        <w:t>.</w:t>
      </w:r>
      <w:r w:rsidRPr="00CF1A09">
        <w:rPr>
          <w:sz w:val="12"/>
        </w:rPr>
        <w:t xml:space="preserve"> </w:t>
      </w:r>
      <w:r w:rsidRPr="00CF1A09">
        <w:rPr>
          <w:rStyle w:val="StyleUnderline"/>
        </w:rPr>
        <w:t>The appeal of Chinese softpower has become more important for Beijing in its policies toward the developing world, and has given its leaders more confidence in dealing with their Western counterparts</w:t>
      </w:r>
      <w:r w:rsidRPr="00CF1A09">
        <w:t xml:space="preserve">. With great caution and calculation, Beijing is going through a gradual socialization by disingenuously participating in the IHR regime. However, Beijing's participation in the IHR regime is driven by its economic development needs. Such a neo - mercantilist approach leads to </w:t>
      </w:r>
      <w:r w:rsidRPr="00CF1A09">
        <w:rPr>
          <w:rStyle w:val="StyleUnderline"/>
        </w:rPr>
        <w:t>Beijing's aloofness toward human rights problems in other countries, support for repressive regimes, and lack of concern for global environmental issues. In this manner, China has become one of the most dangerous countries for the future of the IHR discourse</w:t>
      </w:r>
      <w:r w:rsidRPr="00CF1A09">
        <w:t xml:space="preserve">. </w:t>
      </w:r>
      <w:r w:rsidRPr="00CF1A09">
        <w:rPr>
          <w:rStyle w:val="StyleUnderline"/>
        </w:rPr>
        <w:t>The China threat, then, does not come from China's growing military strength or economic power, but from Beijing's failure to accept leadership roles proportionate to its growing national power and ascending international status</w:t>
      </w:r>
      <w:r w:rsidRPr="00CF1A09">
        <w:t>. A rising superpower without the appeal of softpower will do considerable damage to the IHR discourse with a mistake or with inaction.</w:t>
      </w:r>
      <w:r w:rsidRPr="00CF1A09">
        <w:rPr>
          <w:sz w:val="12"/>
        </w:rPr>
        <w:t xml:space="preserve"> </w:t>
      </w:r>
      <w:r w:rsidRPr="00CF1A09">
        <w:t xml:space="preserve">As Chinese softpower attracts increasing attention inside and outside China, Beijing's human rights record will be even more of a hot-button issue. </w:t>
      </w:r>
      <w:r w:rsidRPr="00CF1A09">
        <w:rPr>
          <w:rStyle w:val="StyleUnderline"/>
        </w:rPr>
        <w:t>Beijing's failures in many aspects of its human rights development coupled with its increasingly aggressive foreign policy behavior may sabotage its soft-power appeal. In fact, there are pervasive doubts about Chinese softpower, with many believing it actually has little appeal, especially in those states where good governance and respect for human rights are held in high regard</w:t>
      </w:r>
      <w:r w:rsidRPr="00CF1A09">
        <w:t xml:space="preserve">. </w:t>
      </w:r>
      <w:r w:rsidRPr="00CF1A09">
        <w:rPr>
          <w:rStyle w:val="StyleUnderline"/>
        </w:rPr>
        <w:t>Put succinctly, China's human rights record is the Achilles' heel of Chinese softpower, since China lacks the moral leadership needed to wield softpower effectively. Unless Beijing makes serious efforts to defend and promote human rights, implement real political reform, and improve its political credibility, China's softpower may be nothing more than a pipe dream.</w:t>
      </w:r>
    </w:p>
    <w:p w:rsidR="006E426F" w:rsidRPr="00B179D8" w:rsidRDefault="006E426F" w:rsidP="006E426F">
      <w:pPr>
        <w:pStyle w:val="Heading4"/>
        <w:rPr>
          <w:rFonts w:eastAsia="Times New Roman"/>
        </w:rPr>
      </w:pPr>
      <w:r w:rsidRPr="00B179D8">
        <w:rPr>
          <w:rFonts w:eastAsia="Times New Roman"/>
        </w:rPr>
        <w:t>Chinese soft power prevents Taiwan conflict</w:t>
      </w:r>
    </w:p>
    <w:p w:rsidR="006E426F" w:rsidRPr="00B179D8" w:rsidRDefault="006E426F" w:rsidP="006E426F">
      <w:r w:rsidRPr="006E426F">
        <w:rPr>
          <w:rStyle w:val="Style13ptBold"/>
        </w:rPr>
        <w:t>Gill and Huang 06</w:t>
      </w:r>
      <w:r>
        <w:rPr>
          <w:b/>
        </w:rPr>
        <w:t xml:space="preserve"> (</w:t>
      </w:r>
      <w:r w:rsidRPr="00B179D8">
        <w:t xml:space="preserve">holds the Freeman Chair in China Studies at the Center for Strategic and International Studies AND **is an Assistant Professor at the John C. Whitehead School of Diplomacy and International Relations, Seton Hall University </w:t>
      </w:r>
      <w:r>
        <w:t xml:space="preserve">, </w:t>
      </w:r>
      <w:r w:rsidRPr="00B179D8">
        <w:t xml:space="preserve">“Sources and limits of Chinese soft power,” </w:t>
      </w:r>
      <w:hyperlink r:id="rId25" w:history="1">
        <w:r w:rsidRPr="00B179D8">
          <w:t>http://www.tandfonline.com.proxy.lib.umich.edu/doi/pdf/10.1080/00396330600765377</w:t>
        </w:r>
      </w:hyperlink>
      <w:r w:rsidRPr="00B179D8">
        <w:t>)</w:t>
      </w:r>
      <w:r>
        <w:t>RR</w:t>
      </w:r>
    </w:p>
    <w:p w:rsidR="006E426F" w:rsidRPr="006E426F" w:rsidRDefault="006E426F" w:rsidP="006E426F">
      <w:pPr>
        <w:rPr>
          <w:b/>
          <w:bCs/>
          <w:u w:val="single"/>
        </w:rPr>
      </w:pPr>
      <w:r w:rsidRPr="00B179D8">
        <w:rPr>
          <w:b/>
          <w:bCs/>
          <w:u w:val="single"/>
        </w:rPr>
        <w:t>China’s soft power is also felt in Western democracies. None of the Western countries in the BBC survey has a majority of the public holding a negative view of China’s influence.</w:t>
      </w:r>
      <w:r w:rsidRPr="00B179D8">
        <w:rPr>
          <w:sz w:val="16"/>
        </w:rPr>
        <w:t xml:space="preserve"> Australia (56%) and France (49%) lead the liberal democracies in favouring Chinese influence. Even in the United States, where 47% (the highest among all surveyed nations) have negative view of China’s influence, 39% express positive views. </w:t>
      </w:r>
      <w:r w:rsidRPr="00B179D8">
        <w:rPr>
          <w:b/>
          <w:bCs/>
          <w:u w:val="single"/>
        </w:rPr>
        <w:t>The improvement of China’s image</w:t>
      </w:r>
      <w:r w:rsidRPr="00B179D8">
        <w:rPr>
          <w:sz w:val="16"/>
        </w:rPr>
        <w:t xml:space="preserve"> in part </w:t>
      </w:r>
      <w:r w:rsidRPr="00B179D8">
        <w:rPr>
          <w:b/>
          <w:bCs/>
          <w:u w:val="single"/>
        </w:rPr>
        <w:t xml:space="preserve">explains why </w:t>
      </w:r>
      <w:r w:rsidRPr="00B179D8">
        <w:rPr>
          <w:sz w:val="16"/>
        </w:rPr>
        <w:t xml:space="preserve">some </w:t>
      </w:r>
      <w:r w:rsidRPr="00B179D8">
        <w:rPr>
          <w:b/>
          <w:bCs/>
          <w:u w:val="single"/>
        </w:rPr>
        <w:t xml:space="preserve">Western democracies seem less willing to get mixed up in US–China tensions, such as over Taiwan. </w:t>
      </w:r>
      <w:r w:rsidRPr="00B179D8">
        <w:rPr>
          <w:sz w:val="16"/>
        </w:rPr>
        <w:t xml:space="preserve">An extensive poll taken by the Sydney-based Lowy Institute in February 2005 found that in identifying the greatest potential threats to Australia on the international scene, 32% and 25% of Australians were ‘very worried’ or ‘fairly worried’, respectively – a total of 57% of those polled – about US foreign policy, while only 16% were ‘very worried’ and 19% were ‘fairly worried’ about China’s growing power. </w:t>
      </w:r>
      <w:r w:rsidRPr="00B179D8">
        <w:rPr>
          <w:b/>
          <w:bCs/>
          <w:u w:val="single"/>
        </w:rPr>
        <w:t>When asked if Australia’s commitment to the ANZUS pact should mean following the United States into war with China over Taiwan, 79% of respondents answered ‘no’.</w:t>
      </w:r>
      <w:r w:rsidRPr="00B179D8">
        <w:rPr>
          <w:sz w:val="16"/>
        </w:rPr>
        <w:t xml:space="preserve"> On trade issues, the Lowy poll found that 34% support the free trade agreement with the United States, while 51% believe it would be a good idea to pursue such an agreement with China. When asked to rate countries or groups based on either positive or negative feelings toward them, China received a ‘positive’ rating from 69% of the respondents; the United States garnered a ‘positive’ rating from 58%. </w:t>
      </w:r>
      <w:r w:rsidRPr="00B179D8">
        <w:rPr>
          <w:b/>
          <w:bCs/>
          <w:u w:val="single"/>
        </w:rPr>
        <w:t>One senior Australian scholar observed, ‘the Chinese have proved better than the US at using the “soft power” of trade and diplomacy, which was supposed to be a strong point for the latter’. Even in its relations with Washington, China has been able to exercise soft power for diplomatic gains</w:t>
      </w:r>
      <w:r w:rsidRPr="00B179D8">
        <w:rPr>
          <w:sz w:val="16"/>
        </w:rPr>
        <w:t xml:space="preserve">. By playing a pivotal role in the Six-Party Talks over North Korea, Beijing has garnered credit for being a responsible and cooperative power in the international system. In his November visit to Beijing, President Bush reportedly expressed his view ‘welcom[ing] a China that is more influential and powerful as long as China operates alongside us in ways that are mindful of U.S. global interests and the established “rules of the road”.’ </w:t>
      </w:r>
      <w:r w:rsidRPr="00B179D8">
        <w:rPr>
          <w:b/>
          <w:bCs/>
          <w:u w:val="single"/>
        </w:rPr>
        <w:t xml:space="preserve">A most intriguing example of China’s soft power can be seen in its relations with Taiwan. </w:t>
      </w:r>
      <w:r w:rsidRPr="00B179D8">
        <w:rPr>
          <w:sz w:val="16"/>
        </w:rPr>
        <w:t xml:space="preserve">In 2005, </w:t>
      </w:r>
      <w:r w:rsidRPr="00B179D8">
        <w:rPr>
          <w:b/>
          <w:bCs/>
          <w:u w:val="single"/>
        </w:rPr>
        <w:t>China launched a charm offensive against the politicians and people in the island by inviting opposition party leaders to visit the main land</w:t>
      </w:r>
      <w:r w:rsidRPr="00B179D8">
        <w:rPr>
          <w:sz w:val="16"/>
        </w:rPr>
        <w:t xml:space="preserve">, extending tuition benefits to Taiwanese studying at mainland universities, and, through a zero-tariff policy on imports of Taiwan’s fruit, </w:t>
      </w:r>
      <w:r w:rsidRPr="00B179D8">
        <w:rPr>
          <w:b/>
          <w:bCs/>
          <w:u w:val="single"/>
        </w:rPr>
        <w:t>offering export incentive perks to farmers in the south of Taiwan</w:t>
      </w:r>
      <w:r w:rsidRPr="00B179D8">
        <w:rPr>
          <w:sz w:val="16"/>
        </w:rPr>
        <w:t xml:space="preserve"> (traditionally a pro-Taiwan independence stronghold). </w:t>
      </w:r>
      <w:r w:rsidRPr="00B179D8">
        <w:rPr>
          <w:b/>
          <w:bCs/>
          <w:u w:val="single"/>
        </w:rPr>
        <w:t xml:space="preserve">This ‘hearts-and-minds’ policy not only aims to reduce the perception of military threat from China, but also gives the Chinese government leverage to exercise influence in Taiwan’s political culture and society, and politically marginalise Taiwan’s independence-oriented president, Chen Shui-bian. </w:t>
      </w:r>
      <w:r w:rsidRPr="00B179D8">
        <w:rPr>
          <w:sz w:val="16"/>
        </w:rPr>
        <w:t xml:space="preserve">In part </w:t>
      </w:r>
      <w:r w:rsidRPr="00B179D8">
        <w:rPr>
          <w:b/>
          <w:bCs/>
          <w:u w:val="single"/>
        </w:rPr>
        <w:t>as a result of Beijing’s manoeuvres in recent years</w:t>
      </w:r>
      <w:r w:rsidRPr="00B179D8">
        <w:rPr>
          <w:sz w:val="16"/>
        </w:rPr>
        <w:t xml:space="preserve"> – and Chen’s increasingly frustrated but worrisome responses – </w:t>
      </w:r>
      <w:r w:rsidRPr="00B179D8">
        <w:rPr>
          <w:b/>
          <w:bCs/>
          <w:u w:val="single"/>
        </w:rPr>
        <w:t>the possibility for Taiwan independence seems more distant and difficult</w:t>
      </w:r>
      <w:r w:rsidRPr="00B179D8">
        <w:rPr>
          <w:sz w:val="16"/>
        </w:rPr>
        <w:t xml:space="preserve">. Chen Shiubian has increasingly alienated American supporters in Washington who do not appreciate what they see as his provocative political stance on cross-Strait issues. In the meantime, some 1 million, or about 5%, of the Taiwan population lives and works in China, and Taiwan business has invested more than $100bn on the mainland. To be sure, some of China’s influence over Taiwan is not so ‘soft’ at all: its military build-up along the Taiwan Strait, including the deployment of more than 700 ballistic missiles targeting the island, is a coercive threat aimed at thwarting independence moves by Taiwan. On the other hand, </w:t>
      </w:r>
      <w:r w:rsidRPr="00B179D8">
        <w:rPr>
          <w:b/>
          <w:bCs/>
          <w:u w:val="single"/>
        </w:rPr>
        <w:t>the Taiwan legislature’s inability</w:t>
      </w:r>
      <w:r w:rsidRPr="00B179D8">
        <w:rPr>
          <w:sz w:val="16"/>
        </w:rPr>
        <w:t xml:space="preserve"> or unwillingness since 2001 </w:t>
      </w:r>
      <w:r w:rsidRPr="00B179D8">
        <w:rPr>
          <w:b/>
          <w:bCs/>
          <w:u w:val="single"/>
        </w:rPr>
        <w:t>to appropriate funding to purchase</w:t>
      </w:r>
      <w:r w:rsidRPr="00B179D8">
        <w:rPr>
          <w:sz w:val="16"/>
        </w:rPr>
        <w:t xml:space="preserve"> some $18bn worth of </w:t>
      </w:r>
      <w:r w:rsidRPr="00B179D8">
        <w:rPr>
          <w:b/>
          <w:bCs/>
          <w:u w:val="single"/>
        </w:rPr>
        <w:t>weapons offered by Washington</w:t>
      </w:r>
      <w:r w:rsidRPr="00B179D8">
        <w:rPr>
          <w:sz w:val="16"/>
        </w:rPr>
        <w:t xml:space="preserve"> – a seemingly wise course in the face of China’s growing military clout – </w:t>
      </w:r>
      <w:r w:rsidRPr="00B179D8">
        <w:rPr>
          <w:b/>
          <w:bCs/>
          <w:u w:val="single"/>
        </w:rPr>
        <w:t>is another indication of the mainland’s ability to shape policy decisions on Taiwan in its favour.</w:t>
      </w:r>
      <w:r w:rsidRPr="00B179D8">
        <w:rPr>
          <w:sz w:val="16"/>
        </w:rPr>
        <w:t xml:space="preserve"> Beijing’s influence still falls far short of achieving reunification with Taiwan. Indeed, the vast majority of Taiwan’s citizens prefer a status quo which neither invites Chinese coercion (or worse) nor requires unification with the Communist mainland. But </w:t>
      </w:r>
      <w:r w:rsidRPr="00B179D8">
        <w:rPr>
          <w:b/>
          <w:bCs/>
          <w:u w:val="single"/>
        </w:rPr>
        <w:t>a combination of Beijing’s soft- and hard-power instruments in recent years appears to have stemmed the political fortunes of the pro-independence movement in Taiwan for the time being.</w:t>
      </w:r>
    </w:p>
    <w:p w:rsidR="006E426F" w:rsidRPr="00B179D8" w:rsidRDefault="006E426F" w:rsidP="006E426F">
      <w:pPr>
        <w:pStyle w:val="Heading4"/>
        <w:rPr>
          <w:rFonts w:eastAsia="Times New Roman"/>
        </w:rPr>
      </w:pPr>
      <w:r w:rsidRPr="00B179D8">
        <w:rPr>
          <w:rFonts w:eastAsia="Times New Roman"/>
        </w:rPr>
        <w:t xml:space="preserve">Taiwan conflict </w:t>
      </w:r>
      <w:r>
        <w:rPr>
          <w:rFonts w:eastAsia="Times New Roman"/>
        </w:rPr>
        <w:t>goes nuclear</w:t>
      </w:r>
    </w:p>
    <w:p w:rsidR="006E426F" w:rsidRPr="00B179D8" w:rsidRDefault="006E426F" w:rsidP="006E426F">
      <w:r w:rsidRPr="006E426F">
        <w:rPr>
          <w:rStyle w:val="Style13ptBold"/>
        </w:rPr>
        <w:t>Chow 14</w:t>
      </w:r>
      <w:r w:rsidRPr="00B179D8">
        <w:t xml:space="preserve"> speechwriter and freelance journalist, former executive editor of Homeland Security NewsWire, former research assistant at the Center for A New American Security (1/1, Eugene, “What would a U.S.-China war look like?,” The Week, </w:t>
      </w:r>
      <w:hyperlink r:id="rId26" w:history="1">
        <w:r w:rsidRPr="00B179D8">
          <w:t>http://theweek.com/article/index/254400/what-would-a-us-china-war-look-like</w:t>
        </w:r>
      </w:hyperlink>
      <w:r w:rsidRPr="00B179D8">
        <w:t>)</w:t>
      </w:r>
      <w:r>
        <w:t>RR</w:t>
      </w:r>
    </w:p>
    <w:p w:rsidR="006E426F" w:rsidRPr="006E426F" w:rsidRDefault="006E426F" w:rsidP="006E426F">
      <w:pPr>
        <w:rPr>
          <w:rStyle w:val="StyleUnderline"/>
          <w:b/>
          <w:sz w:val="16"/>
          <w:u w:val="none"/>
        </w:rPr>
      </w:pPr>
      <w:r w:rsidRPr="00B179D8">
        <w:rPr>
          <w:sz w:val="16"/>
        </w:rPr>
        <w:t xml:space="preserve">Imagine this: In the early morning, </w:t>
      </w:r>
      <w:r w:rsidRPr="00B179D8">
        <w:rPr>
          <w:b/>
          <w:bCs/>
          <w:u w:val="single"/>
        </w:rPr>
        <w:t>a barrage of more than 1,000 Chinese ballistic and cruise missiles bombard Taiwanese civilian and military targets</w:t>
      </w:r>
      <w:r w:rsidRPr="00B179D8">
        <w:rPr>
          <w:sz w:val="16"/>
        </w:rPr>
        <w:t xml:space="preserve">. As the U.S. Air Force stationed in Okinawa prepares to rush to the aid of its sworn ally, </w:t>
      </w:r>
      <w:r w:rsidRPr="00B179D8">
        <w:rPr>
          <w:b/>
          <w:bCs/>
          <w:u w:val="single"/>
        </w:rPr>
        <w:t>Chinese cyber attacks wreak havoc on America's air defense and targeting systems</w:t>
      </w:r>
      <w:r w:rsidRPr="00B179D8">
        <w:rPr>
          <w:sz w:val="16"/>
        </w:rPr>
        <w:t xml:space="preserve">. </w:t>
      </w:r>
      <w:r w:rsidRPr="00B179D8">
        <w:rPr>
          <w:b/>
          <w:bCs/>
          <w:u w:val="single"/>
        </w:rPr>
        <w:t>A second volley of ballistic missiles detonates in space, destroying critical military satellites</w:t>
      </w:r>
      <w:r w:rsidRPr="00B179D8">
        <w:rPr>
          <w:sz w:val="16"/>
        </w:rPr>
        <w:t xml:space="preserve">, while </w:t>
      </w:r>
      <w:r w:rsidRPr="00B179D8">
        <w:rPr>
          <w:b/>
          <w:bCs/>
          <w:u w:val="single"/>
        </w:rPr>
        <w:t>a third rains down on the base</w:t>
      </w:r>
      <w:r w:rsidRPr="00B179D8">
        <w:rPr>
          <w:sz w:val="16"/>
        </w:rPr>
        <w:t xml:space="preserve">, </w:t>
      </w:r>
      <w:r w:rsidRPr="00B179D8">
        <w:rPr>
          <w:b/>
          <w:bCs/>
          <w:u w:val="single"/>
        </w:rPr>
        <w:t>damaging jets and leaving runways unusable. Meanwhile, a U.S. carrier strike group led by the USS George Washington has launched</w:t>
      </w:r>
      <w:r w:rsidRPr="00B179D8">
        <w:rPr>
          <w:sz w:val="16"/>
        </w:rPr>
        <w:t xml:space="preserve"> from Japan and is steaming towards the Taiwan Strait. Without the advanced warning and additional data supplied by satellites, </w:t>
      </w:r>
      <w:r w:rsidRPr="00B179D8">
        <w:rPr>
          <w:b/>
          <w:bCs/>
          <w:u w:val="single"/>
        </w:rPr>
        <w:t>the group's missile defense systems are at a disadvantage against the Chinese "carrier killer" missiles that are streaking towards them</w:t>
      </w:r>
      <w:r w:rsidRPr="00B179D8">
        <w:rPr>
          <w:sz w:val="16"/>
        </w:rPr>
        <w:t xml:space="preserve">. Defense systems do their best, but a few missiles still hit their mark, leaving the USS George Washington's flight deck unusable. </w:t>
      </w:r>
      <w:r w:rsidRPr="00B179D8">
        <w:rPr>
          <w:b/>
          <w:bCs/>
          <w:u w:val="single"/>
        </w:rPr>
        <w:t>America's awesome air and sea power has been sidelined</w:t>
      </w:r>
      <w:r w:rsidRPr="00B179D8">
        <w:rPr>
          <w:sz w:val="16"/>
        </w:rPr>
        <w:t>. While far from a complete picture</w:t>
      </w:r>
      <w:r w:rsidRPr="00B179D8">
        <w:t xml:space="preserve">, </w:t>
      </w:r>
      <w:r w:rsidRPr="00B179D8">
        <w:rPr>
          <w:b/>
          <w:bCs/>
          <w:u w:val="single"/>
        </w:rPr>
        <w:t>this</w:t>
      </w:r>
      <w:r w:rsidRPr="00B179D8">
        <w:t xml:space="preserve"> </w:t>
      </w:r>
      <w:r w:rsidRPr="00B179D8">
        <w:rPr>
          <w:sz w:val="16"/>
          <w:szCs w:val="16"/>
        </w:rPr>
        <w:t>hypothetical scenario</w:t>
      </w:r>
      <w:r w:rsidRPr="00B179D8">
        <w:t xml:space="preserve"> </w:t>
      </w:r>
      <w:r w:rsidRPr="00B179D8">
        <w:rPr>
          <w:b/>
          <w:bCs/>
          <w:u w:val="single"/>
        </w:rPr>
        <w:t>is</w:t>
      </w:r>
      <w:r w:rsidRPr="00B179D8">
        <w:rPr>
          <w:b/>
          <w:iCs/>
          <w:u w:val="single"/>
        </w:rPr>
        <w:t xml:space="preserve"> the U.S. military's worst nightmare</w:t>
      </w:r>
      <w:r w:rsidRPr="00B179D8">
        <w:rPr>
          <w:sz w:val="16"/>
        </w:rPr>
        <w:t xml:space="preserve">. Now, of course, despite recent shows of force over the Senkaku/Diaoyu Islands and the occasional blustery threat to Taiwan, war will almost certainly not break out between the U.S. and China. But it is this scenario's potential to be realized that helps keep war at bay. To be clear: The United States military remains the world's most fearsome fighting force, unbeatable on a one-on-one basis. Yet </w:t>
      </w:r>
      <w:r w:rsidRPr="00B179D8">
        <w:rPr>
          <w:b/>
          <w:bCs/>
          <w:u w:val="single"/>
        </w:rPr>
        <w:t xml:space="preserve">it would find a protracted war that could end in </w:t>
      </w:r>
      <w:r w:rsidRPr="00B179D8">
        <w:rPr>
          <w:b/>
          <w:iCs/>
          <w:u w:val="single"/>
        </w:rPr>
        <w:t xml:space="preserve">nuclear Armageddon </w:t>
      </w:r>
      <w:r w:rsidRPr="00B179D8">
        <w:rPr>
          <w:b/>
          <w:bCs/>
          <w:u w:val="single"/>
        </w:rPr>
        <w:t>too costly</w:t>
      </w:r>
      <w:r w:rsidRPr="00B179D8">
        <w:rPr>
          <w:sz w:val="16"/>
        </w:rPr>
        <w:t xml:space="preserve">. China is keenly aware of that fact. So rather than orienting itself towards a total war it cannot win, China's military strategy serves a smaller, but shrewder purpose — pushing the United States out of China's backyard. Reclaiming Chinese pride Provocations over Taiwan and the Senkaku/Diaoyu Islands are not about the land itself per se, but rather a matter of national pride. Still fuming over its embarrassment in the 1996 Taiwan Strait Crisis, when President Bill Clinton made an overwhelming display of American power with the deployment of two aircraft carrier strike groups to the region, the Chinese government has sought to showcase its growing stature by taking control of the Pacific, a region long dominated by the U.S. Navy. China's actions, especially of late, are a strong message to the United States that it wants to usurp America as the regional power, Hugh White, a professor of strategic studies at Australian National University, told Bloomberg. "They're saying to America that we're so serious about this that we're prepared to take the risks of being provocative, in order to persuade you to take seriously that we want to change the order." To back up their actions, </w:t>
      </w:r>
      <w:r w:rsidRPr="00B179D8">
        <w:rPr>
          <w:b/>
          <w:bCs/>
          <w:u w:val="single"/>
        </w:rPr>
        <w:t>Chinese strategists have developed a large arsenal of conventional asymmetric weapon systems specifically designed to blunt American might</w:t>
      </w:r>
      <w:r w:rsidRPr="00B179D8">
        <w:rPr>
          <w:sz w:val="16"/>
        </w:rPr>
        <w:t xml:space="preserve">, in effect creating a powerful deterrent that is forcing the U.S. military to walk softly in a region it once ruled supreme. A2/AD Aimed at preventing American forces from using their technological superiority to strike the heart of China, </w:t>
      </w:r>
      <w:r w:rsidRPr="00B179D8">
        <w:rPr>
          <w:b/>
          <w:bCs/>
          <w:u w:val="single"/>
        </w:rPr>
        <w:t>the Chinese military has pursued an anti-access/area denial (A2/AD) strategy</w:t>
      </w:r>
      <w:r w:rsidRPr="00B179D8">
        <w:rPr>
          <w:sz w:val="16"/>
        </w:rPr>
        <w:t xml:space="preserve">. At its most basic, A2/AD is a layered defense strategy that incorporates </w:t>
      </w:r>
      <w:r w:rsidRPr="00B179D8">
        <w:rPr>
          <w:b/>
          <w:bCs/>
          <w:u w:val="single"/>
        </w:rPr>
        <w:t>land, sea, air, cyber, and space attacks to counter America's military advantages</w:t>
      </w:r>
      <w:r w:rsidRPr="00B179D8">
        <w:rPr>
          <w:sz w:val="16"/>
        </w:rPr>
        <w:t xml:space="preserve">. Rather than forcing an outright defeat, the strategy utilizes repeated waves of assaults using cyber attacks, anti-satellite weapons, ballistic missiles, stealth submarines, and other weapons to slow U.S. forces as they draw nearer the Chinese coast. In a successful scenario, each successive wave of attacks would whittle down a superior force's advantage so by the time they reach their goal they have suffered too many casualties or are too spent to launch a significant offensive. A key element of China's defenses is its growing stockpile of ballistic and cruise missiles that have enough range to blanket much of Asia. Most troubling is its DF-21D "carrier killer" missile, which has an estimated range of 2,700 km and is specially designed to target the U.S. military's greatest form of force projection — the aircraft carrier. Additionally, </w:t>
      </w:r>
      <w:r w:rsidRPr="00B179D8">
        <w:rPr>
          <w:b/>
          <w:bCs/>
          <w:u w:val="single"/>
        </w:rPr>
        <w:t>China possesses a growing number of war planes</w:t>
      </w:r>
      <w:r w:rsidRPr="00B179D8">
        <w:rPr>
          <w:sz w:val="16"/>
        </w:rPr>
        <w:t xml:space="preserve">, and is notably developing the fifth-generation J-20 and J-31 stealth fighter jets. At the same time, China has procured at least 12 stealthy diesel-electric Kilo-class subs from Russia, while the U.S. military has shifted its focus away from Cold War skills, like submarine hunting. Countering A2/AD </w:t>
      </w:r>
      <w:r w:rsidRPr="00B179D8">
        <w:rPr>
          <w:b/>
          <w:bCs/>
          <w:u w:val="single"/>
        </w:rPr>
        <w:t>In the theoretical war against China, the arms race is already on. As China develops asymmetrical weapons to minimize American advantages</w:t>
      </w:r>
      <w:r w:rsidRPr="00B179D8">
        <w:rPr>
          <w:sz w:val="16"/>
        </w:rPr>
        <w:t xml:space="preserve">, the Pentagon is also at work on technologies to overcome those counter-technologies. "Part of what keeps the probability of war so small is that the U.S. and Taiwan have taken steps to make sure it would be painful for China," David Shlapak, a senior international policy analyst at the Rand Corporation, told Popular Mechanics in 2010. In reality, many of the weapons systems under development will never see actual combat, but the hypothetical arms race is critical as researchers on both sides seek to tip the scales in their favor and change the calculus for military strategists. According to Admiral Patrick Walsh, the commander of the U.S. Navy's Pacific Fleet until last year, there is no reason to fear China's military buildup as long as U.S. capabilities keep pace. "When we look at these sorts of developments, such as the ASBM [anti-ship ballistic missile], they are technological developments that we respect, but do not necessarily fear," Admiral Walsh told Popular Mechanics. "The key element in any sort of deterrent strategy is to make it clear to those who would use a given piece of technology that we have the means to counter it, and to maintain a technological edge." Even with the U.S. military's technological advantages, </w:t>
      </w:r>
      <w:r w:rsidRPr="00B179D8">
        <w:rPr>
          <w:b/>
          <w:bCs/>
          <w:u w:val="single"/>
        </w:rPr>
        <w:t>China's explosive military growth has guaranteed that even a small conflict with the United States would prove deadlier than anything the nation has witnessed in decades</w:t>
      </w:r>
      <w:r w:rsidRPr="00B179D8">
        <w:rPr>
          <w:sz w:val="16"/>
        </w:rPr>
        <w:t xml:space="preserve"> — which is exactly why it won't happen.</w:t>
      </w:r>
    </w:p>
    <w:p w:rsidR="002A70F5" w:rsidRPr="00CF1A09" w:rsidRDefault="002A70F5" w:rsidP="006224C8">
      <w:pPr>
        <w:pStyle w:val="Heading3"/>
      </w:pPr>
      <w:r w:rsidRPr="002A70F5">
        <w:t>Impact –</w:t>
      </w:r>
      <w:r>
        <w:t xml:space="preserve"> Chinese</w:t>
      </w:r>
      <w:r w:rsidRPr="002A70F5">
        <w:t xml:space="preserve"> HR Reforms – Political Stability</w:t>
      </w:r>
    </w:p>
    <w:p w:rsidR="002A70F5" w:rsidRDefault="006224C8" w:rsidP="006224C8">
      <w:pPr>
        <w:pStyle w:val="Heading4"/>
      </w:pPr>
      <w:r>
        <w:t>Human rights improvement is key to Chinese political stability</w:t>
      </w:r>
    </w:p>
    <w:p w:rsidR="006224C8" w:rsidRDefault="006224C8" w:rsidP="006224C8">
      <w:r w:rsidRPr="00034204">
        <w:rPr>
          <w:rStyle w:val="Style13ptBold"/>
        </w:rPr>
        <w:t>Nathan 13</w:t>
      </w:r>
      <w:r w:rsidRPr="00034204">
        <w:t>, Poli Sci Prof at Columbia (Andrew, Can the U.S. Help Advance Human Rights in China?, www.theatlantic.com/china/archive/2013/06/can-the-us-help-advance-human-rights-in-china/276841/</w:t>
      </w:r>
      <w:r>
        <w:t>)</w:t>
      </w:r>
    </w:p>
    <w:p w:rsidR="002A70F5" w:rsidRPr="006224C8" w:rsidRDefault="006224C8" w:rsidP="002A70F5">
      <w:pPr>
        <w:rPr>
          <w:sz w:val="16"/>
        </w:rPr>
      </w:pPr>
      <w:r w:rsidRPr="006224C8">
        <w:rPr>
          <w:sz w:val="16"/>
        </w:rPr>
        <w:t xml:space="preserve">We should remind our politicians that </w:t>
      </w:r>
      <w:r w:rsidRPr="006224C8">
        <w:rPr>
          <w:rStyle w:val="StyleUnderline"/>
          <w:highlight w:val="cyan"/>
        </w:rPr>
        <w:t>promoting China's adherence to universal human rights norms is not just a matter of moral idealism, but also a matter of sound strategy</w:t>
      </w:r>
      <w:r w:rsidRPr="006224C8">
        <w:rPr>
          <w:sz w:val="16"/>
        </w:rPr>
        <w:t xml:space="preserve">. First, </w:t>
      </w:r>
      <w:r w:rsidRPr="006224C8">
        <w:rPr>
          <w:rStyle w:val="StyleUnderline"/>
          <w:highlight w:val="cyan"/>
        </w:rPr>
        <w:t>everyone will feel safer as businesspeople, scholars, and tourists when China has rule of law</w:t>
      </w:r>
      <w:r w:rsidRPr="006224C8">
        <w:rPr>
          <w:sz w:val="16"/>
        </w:rPr>
        <w:t xml:space="preserve">, </w:t>
      </w:r>
      <w:r w:rsidRPr="006224C8">
        <w:rPr>
          <w:rStyle w:val="StyleUnderline"/>
          <w:highlight w:val="cyan"/>
        </w:rPr>
        <w:t>and this includes</w:t>
      </w:r>
      <w:r w:rsidRPr="006224C8">
        <w:rPr>
          <w:sz w:val="16"/>
        </w:rPr>
        <w:t xml:space="preserve"> not only Americans but other foreigners and </w:t>
      </w:r>
      <w:r w:rsidRPr="006224C8">
        <w:rPr>
          <w:rStyle w:val="StyleUnderline"/>
          <w:highlight w:val="cyan"/>
        </w:rPr>
        <w:t>Chinese as well</w:t>
      </w:r>
      <w:r w:rsidRPr="006224C8">
        <w:rPr>
          <w:sz w:val="16"/>
        </w:rPr>
        <w:t xml:space="preserve">. Second, China's strategic intentions will be more transparent if they are shaped in an open political process, and this will reduce suspicion of China by all of China's neighbors and the U.S., which also will be good for China itself. Third, </w:t>
      </w:r>
      <w:r w:rsidRPr="006224C8">
        <w:rPr>
          <w:rStyle w:val="Emphasis"/>
          <w:highlight w:val="cyan"/>
        </w:rPr>
        <w:t>China will be more stable politically once the regime is grounded in the consent of the people, and a stable and prosperous China is in the interests of the rest of the world</w:t>
      </w:r>
      <w:r w:rsidRPr="006224C8">
        <w:rPr>
          <w:sz w:val="16"/>
        </w:rPr>
        <w:t>. Finally, a world with a robust set of international norms and institutions that regulate fields such as trade, investment, the environment, arms control, and human rights will be a more predictable and peaceful world, where conflicts of interest can be sorted out and common interests advanced in reliable ways. Such a world cannot be built without the full participation of a rising great power like China.</w:t>
      </w:r>
    </w:p>
    <w:p w:rsidR="002A70F5" w:rsidRPr="00F327DA" w:rsidRDefault="006224C8" w:rsidP="002A70F5">
      <w:pPr>
        <w:pStyle w:val="Heading4"/>
      </w:pPr>
      <w:r>
        <w:t>Chinese political instability leads to lash out and nuclear conflict</w:t>
      </w:r>
    </w:p>
    <w:p w:rsidR="002A70F5" w:rsidRPr="006224C8" w:rsidRDefault="002A70F5" w:rsidP="006224C8">
      <w:r w:rsidRPr="00890800">
        <w:rPr>
          <w:rStyle w:val="Style13ptBold"/>
        </w:rPr>
        <w:t>Huang</w:t>
      </w:r>
      <w:r w:rsidR="006224C8">
        <w:rPr>
          <w:rStyle w:val="Style13ptBold"/>
        </w:rPr>
        <w:t xml:space="preserve"> 03</w:t>
      </w:r>
      <w:r w:rsidRPr="00890800">
        <w:t>, a</w:t>
      </w:r>
      <w:r w:rsidRPr="006224C8">
        <w:t>ssistant professor International Relations at Seton Hall University, 2003 (</w:t>
      </w:r>
      <w:hyperlink r:id="rId27" w:history="1">
        <w:r w:rsidRPr="006224C8">
          <w:rPr>
            <w:rStyle w:val="Hyperlink"/>
          </w:rPr>
          <w:t>http://www.cbaci.org/pubs/special_reports/number_7.pdf</w:t>
        </w:r>
      </w:hyperlink>
      <w:r w:rsidRPr="006224C8">
        <w:t>)</w:t>
      </w:r>
    </w:p>
    <w:p w:rsidR="002A70F5" w:rsidRPr="008C2D81" w:rsidRDefault="002A70F5" w:rsidP="002A70F5">
      <w:pPr>
        <w:rPr>
          <w:sz w:val="16"/>
        </w:rPr>
      </w:pPr>
      <w:r w:rsidRPr="006224C8">
        <w:rPr>
          <w:rStyle w:val="StyleUnderline"/>
        </w:rPr>
        <w:t>Moreover, the increased burden of disease diminishes the government’s capacity to address broader political and social demands</w:t>
      </w:r>
      <w:r w:rsidRPr="006224C8">
        <w:rPr>
          <w:sz w:val="16"/>
        </w:rPr>
        <w:t>.</w:t>
      </w:r>
      <w:r w:rsidRPr="008C2D81">
        <w:rPr>
          <w:sz w:val="16"/>
          <w:highlight w:val="cyan"/>
        </w:rPr>
        <w:t xml:space="preserve"> </w:t>
      </w:r>
      <w:r w:rsidRPr="007475EF">
        <w:rPr>
          <w:rStyle w:val="StyleUnderline"/>
          <w:highlight w:val="cyan"/>
        </w:rPr>
        <w:t xml:space="preserve">Inability to meet </w:t>
      </w:r>
      <w:r w:rsidRPr="006224C8">
        <w:rPr>
          <w:rStyle w:val="StyleUnderline"/>
        </w:rPr>
        <w:t>these</w:t>
      </w:r>
      <w:r w:rsidRPr="007475EF">
        <w:rPr>
          <w:rStyle w:val="StyleUnderline"/>
          <w:highlight w:val="cyan"/>
        </w:rPr>
        <w:t xml:space="preserve"> </w:t>
      </w:r>
      <w:r w:rsidRPr="006224C8">
        <w:rPr>
          <w:rStyle w:val="StyleUnderline"/>
          <w:highlight w:val="cyan"/>
        </w:rPr>
        <w:t>demands</w:t>
      </w:r>
      <w:r w:rsidRPr="000D3D59">
        <w:rPr>
          <w:rStyle w:val="StyleUnderline"/>
        </w:rPr>
        <w:t xml:space="preserve"> </w:t>
      </w:r>
      <w:r w:rsidRPr="007475EF">
        <w:rPr>
          <w:rStyle w:val="StyleUnderline"/>
          <w:highlight w:val="cyan"/>
        </w:rPr>
        <w:t xml:space="preserve">can </w:t>
      </w:r>
      <w:r w:rsidRPr="000D3D59">
        <w:rPr>
          <w:rStyle w:val="StyleUnderline"/>
        </w:rPr>
        <w:t xml:space="preserve">then </w:t>
      </w:r>
      <w:r w:rsidRPr="007475EF">
        <w:rPr>
          <w:rStyle w:val="StyleUnderline"/>
          <w:highlight w:val="cyan"/>
        </w:rPr>
        <w:t xml:space="preserve">produce </w:t>
      </w:r>
      <w:r w:rsidRPr="007475EF">
        <w:rPr>
          <w:rStyle w:val="StyleUnderline"/>
        </w:rPr>
        <w:t xml:space="preserve">massive </w:t>
      </w:r>
      <w:r w:rsidRPr="000D3D59">
        <w:rPr>
          <w:rStyle w:val="StyleUnderline"/>
        </w:rPr>
        <w:t xml:space="preserve">population </w:t>
      </w:r>
      <w:r w:rsidRPr="007475EF">
        <w:rPr>
          <w:rStyle w:val="StyleUnderline"/>
          <w:highlight w:val="cyan"/>
        </w:rPr>
        <w:t xml:space="preserve">movements, which </w:t>
      </w:r>
      <w:r w:rsidRPr="007475EF">
        <w:rPr>
          <w:rStyle w:val="StyleUnderline"/>
        </w:rPr>
        <w:t xml:space="preserve">not only facilitate the spread of diseases, but also </w:t>
      </w:r>
      <w:r w:rsidRPr="007475EF">
        <w:rPr>
          <w:rStyle w:val="StyleUnderline"/>
          <w:highlight w:val="cyan"/>
        </w:rPr>
        <w:t xml:space="preserve">lead to </w:t>
      </w:r>
      <w:r w:rsidRPr="00C037AB">
        <w:rPr>
          <w:rStyle w:val="StyleUnderline"/>
        </w:rPr>
        <w:t xml:space="preserve">heightened </w:t>
      </w:r>
      <w:r w:rsidRPr="007475EF">
        <w:rPr>
          <w:rStyle w:val="Emphasis"/>
          <w:highlight w:val="cyan"/>
        </w:rPr>
        <w:t>region</w:t>
      </w:r>
      <w:r w:rsidRPr="00C037AB">
        <w:rPr>
          <w:rStyle w:val="Emphasis"/>
        </w:rPr>
        <w:t>al-</w:t>
      </w:r>
      <w:r w:rsidRPr="007475EF">
        <w:rPr>
          <w:rStyle w:val="Emphasis"/>
          <w:highlight w:val="cyan"/>
        </w:rPr>
        <w:t>wide tensions and destabilization</w:t>
      </w:r>
      <w:r w:rsidRPr="008C2D81">
        <w:rPr>
          <w:sz w:val="16"/>
        </w:rPr>
        <w:t xml:space="preserve">. </w:t>
      </w:r>
      <w:r w:rsidRPr="00890800">
        <w:rPr>
          <w:rStyle w:val="StyleUnderline"/>
        </w:rPr>
        <w:t>Already, the collapse of the health system in North Korea has added to its socioeconomic crisis, resulting in a flow of</w:t>
      </w:r>
      <w:r w:rsidRPr="008C2D81">
        <w:rPr>
          <w:sz w:val="16"/>
        </w:rPr>
        <w:t xml:space="preserve"> 100,000-200,000 </w:t>
      </w:r>
      <w:r w:rsidRPr="00890800">
        <w:rPr>
          <w:rStyle w:val="StyleUnderline"/>
        </w:rPr>
        <w:t>people into China</w:t>
      </w:r>
      <w:r w:rsidRPr="008C2D81">
        <w:rPr>
          <w:sz w:val="16"/>
        </w:rPr>
        <w:t xml:space="preserve">.229 As more and more North Koreans chose to seek asylum in foreign diplomatic compounds, </w:t>
      </w:r>
      <w:r w:rsidRPr="00890800">
        <w:rPr>
          <w:rStyle w:val="StyleUnderline"/>
        </w:rPr>
        <w:t>China’s relations with its East Asian neighbors, especially South Korea and Japan, became strained</w:t>
      </w:r>
      <w:r w:rsidRPr="008C2D81">
        <w:rPr>
          <w:sz w:val="16"/>
        </w:rPr>
        <w:t xml:space="preserve">.230 </w:t>
      </w:r>
      <w:r w:rsidRPr="00890800">
        <w:rPr>
          <w:rStyle w:val="StyleUnderline"/>
        </w:rPr>
        <w:t xml:space="preserve">The North Korean case by no means represents the worst scenario. </w:t>
      </w:r>
      <w:r w:rsidRPr="007475EF">
        <w:rPr>
          <w:rStyle w:val="Emphasis"/>
          <w:highlight w:val="cyan"/>
        </w:rPr>
        <w:t>History is full of examples showing that the weakening of state bodies</w:t>
      </w:r>
      <w:r w:rsidRPr="00890800">
        <w:rPr>
          <w:rStyle w:val="Emphasis"/>
        </w:rPr>
        <w:t xml:space="preserve">, if caught in a crisis, </w:t>
      </w:r>
      <w:r w:rsidRPr="007475EF">
        <w:rPr>
          <w:rStyle w:val="Emphasis"/>
          <w:highlight w:val="cyan"/>
        </w:rPr>
        <w:t>can easily spark</w:t>
      </w:r>
      <w:r w:rsidRPr="00890800">
        <w:rPr>
          <w:rStyle w:val="Emphasis"/>
        </w:rPr>
        <w:t xml:space="preserve"> coups, </w:t>
      </w:r>
      <w:r w:rsidRPr="007475EF">
        <w:rPr>
          <w:rStyle w:val="Emphasis"/>
          <w:highlight w:val="cyan"/>
        </w:rPr>
        <w:t>revolts, and</w:t>
      </w:r>
      <w:r w:rsidRPr="00890800">
        <w:rPr>
          <w:rStyle w:val="Emphasis"/>
        </w:rPr>
        <w:t xml:space="preserve"> other political and ethnic </w:t>
      </w:r>
      <w:r w:rsidRPr="007475EF">
        <w:rPr>
          <w:rStyle w:val="Emphasis"/>
          <w:highlight w:val="cyan"/>
        </w:rPr>
        <w:t>struggles to</w:t>
      </w:r>
      <w:r w:rsidRPr="00890800">
        <w:rPr>
          <w:rStyle w:val="Emphasis"/>
        </w:rPr>
        <w:t xml:space="preserve"> secure </w:t>
      </w:r>
      <w:r w:rsidRPr="007475EF">
        <w:rPr>
          <w:rStyle w:val="Emphasis"/>
          <w:highlight w:val="cyan"/>
        </w:rPr>
        <w:t>control</w:t>
      </w:r>
      <w:r w:rsidRPr="00890800">
        <w:rPr>
          <w:rStyle w:val="Emphasis"/>
        </w:rPr>
        <w:t xml:space="preserve"> over </w:t>
      </w:r>
      <w:r w:rsidRPr="007475EF">
        <w:rPr>
          <w:rStyle w:val="Emphasis"/>
          <w:highlight w:val="cyan"/>
        </w:rPr>
        <w:t>resources</w:t>
      </w:r>
      <w:r w:rsidRPr="008C2D81">
        <w:rPr>
          <w:sz w:val="16"/>
        </w:rPr>
        <w:t xml:space="preserve">.231 </w:t>
      </w:r>
      <w:r w:rsidRPr="007475EF">
        <w:rPr>
          <w:rStyle w:val="StyleUnderline"/>
          <w:highlight w:val="cyan"/>
        </w:rPr>
        <w:t>If this leads to the ultimate collapse of</w:t>
      </w:r>
      <w:r w:rsidRPr="00890800">
        <w:rPr>
          <w:rStyle w:val="StyleUnderline"/>
        </w:rPr>
        <w:t xml:space="preserve"> state capacity in </w:t>
      </w:r>
      <w:r w:rsidRPr="007475EF">
        <w:rPr>
          <w:rStyle w:val="StyleUnderline"/>
          <w:highlight w:val="cyan"/>
        </w:rPr>
        <w:t>China</w:t>
      </w:r>
      <w:r w:rsidRPr="00890800">
        <w:rPr>
          <w:rStyle w:val="StyleUnderline"/>
        </w:rPr>
        <w:t>, today’s recipient of refugees could be tomorrow’s exporter. At the stake are the lives and welfare of the largest population on earth</w:t>
      </w:r>
      <w:r w:rsidRPr="008C2D81">
        <w:rPr>
          <w:sz w:val="16"/>
        </w:rPr>
        <w:t xml:space="preserve">. In addition, </w:t>
      </w:r>
      <w:r w:rsidRPr="00890800">
        <w:rPr>
          <w:rStyle w:val="StyleUnderline"/>
        </w:rPr>
        <w:t xml:space="preserve">the nation borders 14 other countries. </w:t>
      </w:r>
      <w:r w:rsidRPr="007475EF">
        <w:rPr>
          <w:rStyle w:val="Emphasis"/>
          <w:highlight w:val="cyan"/>
        </w:rPr>
        <w:t>This has tremendous implications for</w:t>
      </w:r>
      <w:r w:rsidRPr="00890800">
        <w:rPr>
          <w:rStyle w:val="Emphasis"/>
        </w:rPr>
        <w:t xml:space="preserve"> regional and </w:t>
      </w:r>
      <w:r w:rsidRPr="007475EF">
        <w:rPr>
          <w:rStyle w:val="Emphasis"/>
          <w:highlight w:val="cyan"/>
        </w:rPr>
        <w:t>global stability</w:t>
      </w:r>
      <w:r w:rsidRPr="00890800">
        <w:rPr>
          <w:rStyle w:val="Emphasis"/>
        </w:rPr>
        <w:t xml:space="preserve"> and security</w:t>
      </w:r>
      <w:r w:rsidRPr="008C2D81">
        <w:rPr>
          <w:sz w:val="16"/>
        </w:rPr>
        <w:t xml:space="preserve">. As the author of the apocalyptic novel Yellow Peril warned in 1992: Imagine someday chaos in China leads to shrinking production, and the land can no longer support so many people, the desire to survive will undoubtedly drive Chinese to cross the national border and head for other countries. … In the past, hundreds and thousands of Vietnamese traveled far away across the sea, shocking the whole world. </w:t>
      </w:r>
      <w:r w:rsidRPr="00890800">
        <w:rPr>
          <w:rStyle w:val="StyleUnderline"/>
        </w:rPr>
        <w:t>What kind of chain reaction will be produced if millions of, tens of millions of, or hundred of millions of Chinese move to other countries?</w:t>
      </w:r>
      <w:r w:rsidRPr="008C2D81">
        <w:rPr>
          <w:sz w:val="16"/>
        </w:rPr>
        <w:t xml:space="preserve"> What is the end result? We cannot predict this by now, but this is surely going to be devastating.232 </w:t>
      </w:r>
      <w:r w:rsidRPr="00C037AB">
        <w:rPr>
          <w:rStyle w:val="StyleUnderline"/>
        </w:rPr>
        <w:t xml:space="preserve">Equally important, an unsustainable economy or state collapse spawned by poor health will deal a </w:t>
      </w:r>
      <w:r w:rsidRPr="00C037AB">
        <w:rPr>
          <w:rStyle w:val="Emphasis"/>
        </w:rPr>
        <w:t>serious blow to the global economy</w:t>
      </w:r>
      <w:r w:rsidRPr="008C2D81">
        <w:rPr>
          <w:sz w:val="16"/>
        </w:rPr>
        <w:t xml:space="preserve">. Among the developing countries, China has been the largest recipient of foreign investment, averaging about $40 billion per year during the late 1990s. As foreign companies are shifting manufacturing to China, the country is becoming a workshop for the world. As demonstrated in the 1998 Asian financial crisis, </w:t>
      </w:r>
      <w:r w:rsidRPr="000D3D59">
        <w:rPr>
          <w:rStyle w:val="Emphasis"/>
        </w:rPr>
        <w:t>China’s robust economy can be the anchor of global economic stability</w:t>
      </w:r>
      <w:r w:rsidRPr="000D3D59">
        <w:rPr>
          <w:rStyle w:val="StyleUnderline"/>
        </w:rPr>
        <w:t>.</w:t>
      </w:r>
      <w:r w:rsidRPr="008C2D81">
        <w:rPr>
          <w:sz w:val="16"/>
        </w:rPr>
        <w:t xml:space="preserve"> </w:t>
      </w:r>
      <w:r w:rsidRPr="000D3D59">
        <w:rPr>
          <w:rStyle w:val="StyleUnderline"/>
        </w:rPr>
        <w:t>China also has the potential to replace Japan as the engine of economic growth in Asia.</w:t>
      </w:r>
      <w:r w:rsidRPr="008C2D81">
        <w:rPr>
          <w:sz w:val="16"/>
        </w:rPr>
        <w:t xml:space="preserve"> The rising market demand in China has been the main factor behind the recent increase of exports in Taiwan, South Korea, and Singapore. Only one quarter of the size of Japanese economy, China is now the market to $40 billion worth of Asian export goods, which is half of the size of the Japanese market.233 A world economy that is so dependent on China as an industrial lifeline can become increasingly vulnerable to a major supply disruption caused by “war, terrorism, social unrest, or a natural disaster.”234 Last but not least, </w:t>
      </w:r>
      <w:r w:rsidRPr="00530271">
        <w:rPr>
          <w:rStyle w:val="Emphasis"/>
        </w:rPr>
        <w:t xml:space="preserve">social and political </w:t>
      </w:r>
      <w:r w:rsidRPr="007475EF">
        <w:rPr>
          <w:rStyle w:val="Emphasis"/>
          <w:highlight w:val="cyan"/>
        </w:rPr>
        <w:t xml:space="preserve">instability </w:t>
      </w:r>
      <w:r w:rsidRPr="006224C8">
        <w:rPr>
          <w:rStyle w:val="Emphasis"/>
        </w:rPr>
        <w:t xml:space="preserve">caused by poor health </w:t>
      </w:r>
      <w:r w:rsidRPr="007475EF">
        <w:rPr>
          <w:rStyle w:val="Emphasis"/>
          <w:highlight w:val="cyan"/>
        </w:rPr>
        <w:t>can combine with the authoritarian</w:t>
      </w:r>
      <w:r w:rsidRPr="00530271">
        <w:rPr>
          <w:rStyle w:val="Emphasis"/>
        </w:rPr>
        <w:t xml:space="preserve"> characteristics of the </w:t>
      </w:r>
      <w:r w:rsidRPr="007475EF">
        <w:rPr>
          <w:rStyle w:val="Emphasis"/>
          <w:highlight w:val="cyan"/>
        </w:rPr>
        <w:t>Chinese regime to make it war-prone</w:t>
      </w:r>
      <w:r w:rsidRPr="008C2D81">
        <w:rPr>
          <w:sz w:val="16"/>
        </w:rPr>
        <w:t xml:space="preserve">.235 </w:t>
      </w:r>
      <w:r w:rsidRPr="00530271">
        <w:rPr>
          <w:rStyle w:val="StyleUnderline"/>
        </w:rPr>
        <w:t xml:space="preserve">It is not farfetched to imagine that authoritarian </w:t>
      </w:r>
      <w:r w:rsidRPr="007475EF">
        <w:rPr>
          <w:rStyle w:val="StyleUnderline"/>
          <w:highlight w:val="cyan"/>
        </w:rPr>
        <w:t>leaders</w:t>
      </w:r>
      <w:r w:rsidRPr="00530271">
        <w:rPr>
          <w:rStyle w:val="StyleUnderline"/>
        </w:rPr>
        <w:t xml:space="preserve"> in China </w:t>
      </w:r>
      <w:r w:rsidRPr="007475EF">
        <w:rPr>
          <w:rStyle w:val="StyleUnderline"/>
          <w:highlight w:val="cyan"/>
        </w:rPr>
        <w:t>might undertake aggressive action abroad to divert the public’s attention from domestic</w:t>
      </w:r>
      <w:r w:rsidRPr="00530271">
        <w:rPr>
          <w:rStyle w:val="StyleUnderline"/>
        </w:rPr>
        <w:t xml:space="preserve"> political </w:t>
      </w:r>
      <w:r w:rsidRPr="007475EF">
        <w:rPr>
          <w:rStyle w:val="StyleUnderline"/>
          <w:highlight w:val="cyan"/>
        </w:rPr>
        <w:t>turmoil</w:t>
      </w:r>
      <w:r w:rsidRPr="008C2D81">
        <w:rPr>
          <w:sz w:val="16"/>
        </w:rPr>
        <w:t xml:space="preserve">. Alternatively, the single- party dictatorship can be strengthened as the leaders embrace hyper-nationalism to rally the masses and restore political order. </w:t>
      </w:r>
      <w:r w:rsidRPr="00C037AB">
        <w:rPr>
          <w:rStyle w:val="StyleUnderline"/>
          <w:highlight w:val="cyan"/>
        </w:rPr>
        <w:t>The</w:t>
      </w:r>
      <w:r w:rsidRPr="00C037AB">
        <w:rPr>
          <w:rStyle w:val="StyleUnderline"/>
        </w:rPr>
        <w:t xml:space="preserve"> end </w:t>
      </w:r>
      <w:r w:rsidRPr="00C037AB">
        <w:rPr>
          <w:rStyle w:val="StyleUnderline"/>
          <w:highlight w:val="cyan"/>
        </w:rPr>
        <w:t>result will be</w:t>
      </w:r>
      <w:r w:rsidRPr="00C037AB">
        <w:rPr>
          <w:rStyle w:val="StyleUnderline"/>
        </w:rPr>
        <w:t xml:space="preserve"> a fascist state that by definition praises military virtues and embarks upon </w:t>
      </w:r>
      <w:r w:rsidRPr="00C037AB">
        <w:rPr>
          <w:rStyle w:val="StyleUnderline"/>
          <w:highlight w:val="cyan"/>
        </w:rPr>
        <w:t>military expansion</w:t>
      </w:r>
      <w:r w:rsidRPr="008C2D81">
        <w:rPr>
          <w:sz w:val="16"/>
          <w:highlight w:val="cyan"/>
        </w:rPr>
        <w:t xml:space="preserve">. </w:t>
      </w:r>
      <w:r w:rsidRPr="008C2D81">
        <w:rPr>
          <w:sz w:val="16"/>
        </w:rPr>
        <w:t>While this probability remains quite low, the “third way” of the corporate state, or the “market econom</w:t>
      </w:r>
      <w:r w:rsidRPr="008C2D81">
        <w:rPr>
          <w:sz w:val="16"/>
          <w:highlight w:val="cyan"/>
        </w:rPr>
        <w:t>y</w:t>
      </w:r>
      <w:r w:rsidRPr="008C2D81">
        <w:rPr>
          <w:sz w:val="16"/>
        </w:rPr>
        <w:t xml:space="preserve"> with Chinese characteristics,” seems to make the latter outcome more likely.236 In the words of David Shambaugh, China may “become more confrontational externally, even as it becomes more fragmented internally.”237 </w:t>
      </w:r>
      <w:r w:rsidRPr="00530271">
        <w:rPr>
          <w:rStyle w:val="StyleUnderline"/>
        </w:rPr>
        <w:t>The state of the Chinese state is of clear national interest to the United States. Arguably, U.S.-China relations are the most important and most complex bilateral relationship in the world.</w:t>
      </w:r>
      <w:r w:rsidRPr="008C2D81">
        <w:rPr>
          <w:sz w:val="16"/>
        </w:rPr>
        <w:t xml:space="preserve"> China is the fourth largest trading partner of the United States, while the United States is the second largest in trading, the largest exporting market, and the biggest investor for China. With economic interdependence that high, any major upheaval in China is likely to have profound negative repercussions on the U.S. economy. Furthermore, </w:t>
      </w:r>
      <w:r w:rsidRPr="00C037AB">
        <w:rPr>
          <w:rStyle w:val="StyleUnderline"/>
        </w:rPr>
        <w:t>a failed state tends</w:t>
      </w:r>
      <w:r w:rsidRPr="00530271">
        <w:rPr>
          <w:rStyle w:val="StyleUnderline"/>
        </w:rPr>
        <w:t xml:space="preserve"> to become a haven for the new enemies of global order because it </w:t>
      </w:r>
      <w:r w:rsidRPr="00C037AB">
        <w:rPr>
          <w:rStyle w:val="StyleUnderline"/>
        </w:rPr>
        <w:t>gives extremist groups freedom of operation, with dangerous consequences</w:t>
      </w:r>
      <w:r w:rsidRPr="00530271">
        <w:rPr>
          <w:rStyle w:val="StyleUnderline"/>
        </w:rPr>
        <w:t xml:space="preserve"> a world away</w:t>
      </w:r>
      <w:r w:rsidRPr="008C2D81">
        <w:rPr>
          <w:sz w:val="16"/>
        </w:rPr>
        <w:t xml:space="preserve">. </w:t>
      </w:r>
      <w:r w:rsidRPr="007475EF">
        <w:rPr>
          <w:rStyle w:val="Emphasis"/>
          <w:highlight w:val="cyan"/>
        </w:rPr>
        <w:t>State failure in China would also mean the loosening of its grip on nuclear weapons, increasing the threat of unauthorized access</w:t>
      </w:r>
      <w:r w:rsidRPr="00530271">
        <w:rPr>
          <w:rStyle w:val="Emphasis"/>
        </w:rPr>
        <w:t xml:space="preserve"> to nuclear materials or nuclear weapons </w:t>
      </w:r>
      <w:r w:rsidRPr="007475EF">
        <w:rPr>
          <w:rStyle w:val="Emphasis"/>
          <w:highlight w:val="cyan"/>
        </w:rPr>
        <w:t>by</w:t>
      </w:r>
      <w:r w:rsidRPr="00530271">
        <w:rPr>
          <w:rStyle w:val="Emphasis"/>
        </w:rPr>
        <w:t xml:space="preserve"> some </w:t>
      </w:r>
      <w:r w:rsidRPr="007475EF">
        <w:rPr>
          <w:rStyle w:val="Emphasis"/>
          <w:highlight w:val="cyan"/>
        </w:rPr>
        <w:t>terrorist groups</w:t>
      </w:r>
      <w:r w:rsidRPr="00530271">
        <w:rPr>
          <w:rStyle w:val="Emphasis"/>
        </w:rPr>
        <w:t xml:space="preserve"> or terrorist states</w:t>
      </w:r>
      <w:r w:rsidRPr="008C2D81">
        <w:rPr>
          <w:sz w:val="16"/>
        </w:rPr>
        <w:t xml:space="preserve">. </w:t>
      </w:r>
      <w:r w:rsidRPr="00530271">
        <w:rPr>
          <w:rStyle w:val="StyleUnderline"/>
        </w:rPr>
        <w:t xml:space="preserve">As far as nuclear nonproliferation is concerned, </w:t>
      </w:r>
      <w:r w:rsidRPr="007475EF">
        <w:rPr>
          <w:rStyle w:val="StyleUnderline"/>
          <w:highlight w:val="cyan"/>
        </w:rPr>
        <w:t xml:space="preserve">China’s dubious export behavior </w:t>
      </w:r>
      <w:r w:rsidRPr="00C037AB">
        <w:rPr>
          <w:rStyle w:val="StyleUnderline"/>
        </w:rPr>
        <w:t xml:space="preserve">only </w:t>
      </w:r>
      <w:r w:rsidRPr="007475EF">
        <w:rPr>
          <w:rStyle w:val="StyleUnderline"/>
          <w:highlight w:val="cyan"/>
        </w:rPr>
        <w:t xml:space="preserve">makes the latter </w:t>
      </w:r>
      <w:r w:rsidRPr="00C037AB">
        <w:rPr>
          <w:rStyle w:val="StyleUnderline"/>
        </w:rPr>
        <w:t xml:space="preserve">outcome more </w:t>
      </w:r>
      <w:r w:rsidRPr="007475EF">
        <w:rPr>
          <w:rStyle w:val="StyleUnderline"/>
          <w:highlight w:val="cyan"/>
        </w:rPr>
        <w:t>likely</w:t>
      </w:r>
      <w:r w:rsidRPr="008C2D81">
        <w:rPr>
          <w:sz w:val="16"/>
        </w:rPr>
        <w:t xml:space="preserve">. In addition, China is listed by the U.S. government as one of the countries of greatest concern regarding biological weapons (BW) proliferation. 238 This led former U.S. President Bill Clinton to conclude: “The weakness of great nations can pose as big a challenge to America as their strengths.”239 While the rise of China as a belligerent superpower is not in the interest of the international community, the collapse of China into a “messy state” or “failed state” can be equally dangerous, given the sheer size and the strategic importance of this country.240 In short, </w:t>
      </w:r>
      <w:r w:rsidRPr="00530271">
        <w:rPr>
          <w:rStyle w:val="StyleUnderline"/>
        </w:rPr>
        <w:t>growing health problems in China will not only harm the economic, social, political, and military structure in China, but will also undermine economic and security interests of the international community, including the United States</w:t>
      </w:r>
      <w:r w:rsidRPr="008C2D81">
        <w:rPr>
          <w:sz w:val="16"/>
        </w:rPr>
        <w:t>.</w:t>
      </w:r>
    </w:p>
    <w:p w:rsidR="006224C8" w:rsidRPr="00CF1A09" w:rsidRDefault="006224C8" w:rsidP="006224C8">
      <w:pPr>
        <w:pStyle w:val="Heading4"/>
      </w:pPr>
      <w:r w:rsidRPr="00CF1A09">
        <w:t>Democracy and human rights are key to maintain a strong state – a</w:t>
      </w:r>
      <w:r>
        <w:t>ll things that china is weak on</w:t>
      </w:r>
    </w:p>
    <w:p w:rsidR="006224C8" w:rsidRPr="00CF1A09" w:rsidRDefault="006224C8" w:rsidP="006224C8">
      <w:pPr>
        <w:rPr>
          <w:b/>
          <w:sz w:val="26"/>
        </w:rPr>
      </w:pPr>
      <w:r w:rsidRPr="00CF1A09">
        <w:rPr>
          <w:rStyle w:val="Style13ptBold"/>
        </w:rPr>
        <w:t xml:space="preserve">Rotberg </w:t>
      </w:r>
      <w:r>
        <w:rPr>
          <w:rStyle w:val="Style13ptBold"/>
        </w:rPr>
        <w:t>0</w:t>
      </w:r>
      <w:r w:rsidRPr="00CF1A09">
        <w:rPr>
          <w:rStyle w:val="Style13ptBold"/>
        </w:rPr>
        <w:t xml:space="preserve">3 </w:t>
      </w:r>
      <w:r w:rsidRPr="00CF1A09">
        <w:t xml:space="preserve">(Robert I. Rotberg, former president emeritus of the World Peace Foundation, “State Failure and State Weakness in a Time of Terror,” </w:t>
      </w:r>
      <w:r w:rsidRPr="00CF1A09">
        <w:rPr>
          <w:i/>
        </w:rPr>
        <w:t>World Peace Foundation</w:t>
      </w:r>
      <w:r w:rsidRPr="00CF1A09">
        <w:t>, 2003, pg 3-4) atn</w:t>
      </w:r>
    </w:p>
    <w:p w:rsidR="002A70F5" w:rsidRPr="006224C8" w:rsidRDefault="006224C8" w:rsidP="002A70F5">
      <w:pPr>
        <w:rPr>
          <w:sz w:val="16"/>
        </w:rPr>
      </w:pPr>
      <w:r w:rsidRPr="00CF1A09">
        <w:rPr>
          <w:sz w:val="16"/>
        </w:rPr>
        <w:t xml:space="preserve">The delivery of a range of other </w:t>
      </w:r>
      <w:r w:rsidRPr="00CF1A09">
        <w:rPr>
          <w:rStyle w:val="StyleUnderline"/>
        </w:rPr>
        <w:t>desirable political goods becomes possible when a reasonable measure of security has been sustained. Modern states</w:t>
      </w:r>
      <w:r w:rsidRPr="00CF1A09">
        <w:rPr>
          <w:sz w:val="16"/>
        </w:rPr>
        <w:t xml:space="preserve"> (as successors to sovereigns) </w:t>
      </w:r>
      <w:r w:rsidRPr="00CF1A09">
        <w:rPr>
          <w:rStyle w:val="StyleUnderline"/>
        </w:rPr>
        <w:t>provide</w:t>
      </w:r>
      <w:r w:rsidRPr="00CF1A09">
        <w:rPr>
          <w:sz w:val="16"/>
        </w:rPr>
        <w:t xml:space="preserve"> predictable, recognizable, </w:t>
      </w:r>
      <w:r w:rsidRPr="00CF1A09">
        <w:rPr>
          <w:rStyle w:val="StyleUnderline"/>
        </w:rPr>
        <w:t xml:space="preserve">systematized methods of adjudicating disputes and regulating both the norms and the prevailing mores of a particular society or polity. The essence of that political good usually implies codes and procedures that together constitute an enforceable rule of law, security of property and inviolable contracts, </w:t>
      </w:r>
      <w:r w:rsidRPr="00CF1A09">
        <w:rPr>
          <w:rStyle w:val="Emphasis"/>
        </w:rPr>
        <w:t>a judicial system, and a set of values that legitimize and validate the local version of fair play</w:t>
      </w:r>
      <w:r w:rsidRPr="00CF1A09">
        <w:rPr>
          <w:rStyle w:val="StyleUnderline"/>
        </w:rPr>
        <w:t>.</w:t>
      </w:r>
      <w:r w:rsidRPr="00CF1A09">
        <w:rPr>
          <w:sz w:val="16"/>
        </w:rPr>
        <w:t xml:space="preserve"> </w:t>
      </w:r>
      <w:r w:rsidRPr="00CF1A09">
        <w:rPr>
          <w:rStyle w:val="StyleUnderline"/>
        </w:rPr>
        <w:t>Another key political good enables citizens to participate freely, openly, and fully in politics and the political process. This good encompasses the essential freedoms:</w:t>
      </w:r>
      <w:r w:rsidRPr="00CF1A09">
        <w:rPr>
          <w:sz w:val="16"/>
        </w:rPr>
        <w:t xml:space="preserve"> the right to compete for office; </w:t>
      </w:r>
      <w:r w:rsidRPr="00CF1A09">
        <w:rPr>
          <w:rStyle w:val="StyleUnderline"/>
        </w:rPr>
        <w:t>respect and support for national and regional political institutions, like legislatures and courts; tolerance of dissent and difference; and fundamental civil and human rights. Other political goods typically supplied by states</w:t>
      </w:r>
      <w:r w:rsidRPr="00CF1A09">
        <w:rPr>
          <w:sz w:val="16"/>
        </w:rPr>
        <w:t xml:space="preserve"> (although privatized forms are possible) </w:t>
      </w:r>
      <w:r w:rsidRPr="00CF1A09">
        <w:rPr>
          <w:rStyle w:val="StyleUnderline"/>
        </w:rPr>
        <w:t>and expected by their citizenries include medical and health care</w:t>
      </w:r>
      <w:r w:rsidRPr="00CF1A09">
        <w:rPr>
          <w:sz w:val="16"/>
        </w:rPr>
        <w:t xml:space="preserve"> (at varying levels and costs); </w:t>
      </w:r>
      <w:r w:rsidRPr="00CF1A09">
        <w:rPr>
          <w:rStyle w:val="StyleUnderline"/>
        </w:rPr>
        <w:t>schools and educational instruction</w:t>
      </w:r>
      <w:r w:rsidRPr="00CF1A09">
        <w:rPr>
          <w:sz w:val="16"/>
        </w:rPr>
        <w:t xml:space="preserve"> (of various kinds and levels)—</w:t>
      </w:r>
      <w:r w:rsidRPr="00CF1A09">
        <w:rPr>
          <w:rStyle w:val="StyleUnderline"/>
        </w:rPr>
        <w:t>the knowledge good; roads, railways, harbors, and other physical infrastructures—the arteries of commerce; communications infrastructures;</w:t>
      </w:r>
      <w:r w:rsidRPr="00CF1A09">
        <w:rPr>
          <w:sz w:val="16"/>
        </w:rPr>
        <w:t xml:space="preserve"> a money and banking system, usually presided over by a central bank and lubricated by a national currency; a beneficent fiscal and institutional context within which citizens can pursue personal entrepreneurial goals and potentially prosper; the promotion of civil society; and methods of regulating the sharing of the environmental commons. Together, </w:t>
      </w:r>
      <w:r w:rsidRPr="00CF1A09">
        <w:rPr>
          <w:rStyle w:val="StyleUnderline"/>
        </w:rPr>
        <w:t xml:space="preserve">this bundle of political goods, </w:t>
      </w:r>
      <w:r w:rsidRPr="00CF1A09">
        <w:rPr>
          <w:sz w:val="16"/>
        </w:rPr>
        <w:t xml:space="preserve">roughly rank ordered, </w:t>
      </w:r>
      <w:r w:rsidRPr="00CF1A09">
        <w:rPr>
          <w:rStyle w:val="StyleUnderline"/>
        </w:rPr>
        <w:t>establishes a set of criteria according to which modern nation-states may be judged strong, weak, or failed. Strong states obviously perform well across these categories and with respect to each, separately</w:t>
      </w:r>
      <w:r w:rsidRPr="00CF1A09">
        <w:rPr>
          <w:sz w:val="16"/>
        </w:rPr>
        <w:t xml:space="preserve">. Weak states show a mixed profile, fulfilling expectations in some areas and performing poorly in others. The more poorly weak states perform, criterion by criterion, the weaker they become, and the more that weakness tends to edge toward failure, hence the subcategory of weakness that is termed failing. Many failed states flunk each of the tests outlined above. But they need not flunk all of them to fail overall, particularly since satisfying the security good weighs very heavily, and </w:t>
      </w:r>
      <w:r w:rsidRPr="00CF1A09">
        <w:rPr>
          <w:rStyle w:val="StyleUnderline"/>
        </w:rPr>
        <w:t>high levels of internal violence are associated directly with failure and the propensity to fail</w:t>
      </w:r>
      <w:r w:rsidRPr="00CF1A09">
        <w:rPr>
          <w:sz w:val="16"/>
        </w:rPr>
        <w:t>. Yet, violence alone does not condition failure, and the absence of violence does not necessarily imply that the state in question is not failed. It is necessary to judge the extent to which an entire failing or failed profile is less or more than its component parts</w:t>
      </w:r>
    </w:p>
    <w:p w:rsidR="00F72718" w:rsidRDefault="001C2B53" w:rsidP="006224C8">
      <w:pPr>
        <w:pStyle w:val="Heading3"/>
        <w:rPr>
          <w:rStyle w:val="Emphasis"/>
        </w:rPr>
      </w:pPr>
      <w:r>
        <w:t xml:space="preserve">Impact - </w:t>
      </w:r>
      <w:r w:rsidR="002A70F5">
        <w:t>Chinese</w:t>
      </w:r>
      <w:r w:rsidR="00F72718" w:rsidRPr="00F72718">
        <w:t xml:space="preserve"> HR </w:t>
      </w:r>
      <w:r>
        <w:t>Reforms</w:t>
      </w:r>
      <w:r w:rsidR="00F72718" w:rsidRPr="00F72718">
        <w:t xml:space="preserve"> – </w:t>
      </w:r>
      <w:r w:rsidR="002A70F5">
        <w:t xml:space="preserve">US </w:t>
      </w:r>
      <w:r w:rsidR="00F72718" w:rsidRPr="00F72718">
        <w:t>Economy and Asian Stability</w:t>
      </w:r>
    </w:p>
    <w:p w:rsidR="00F72718" w:rsidRPr="006224C8" w:rsidRDefault="006224C8" w:rsidP="006224C8">
      <w:pPr>
        <w:pStyle w:val="Heading4"/>
      </w:pPr>
      <w:r w:rsidRPr="006224C8">
        <w:t>Chinese human rights key to the US economy and Asian stability</w:t>
      </w:r>
    </w:p>
    <w:p w:rsidR="00F72718" w:rsidRPr="00F72718" w:rsidRDefault="00F72718" w:rsidP="00F72718">
      <w:r w:rsidRPr="00F72718">
        <w:rPr>
          <w:rStyle w:val="Style13ptBold"/>
        </w:rPr>
        <w:t>Smith 16</w:t>
      </w:r>
      <w:r w:rsidRPr="00F72718">
        <w:t>, US House Rep and Chairman of the Congressional-Executive Commission on China (5/24, Chris, The Long Arm of China: Global Efforts to Silence Critics from Tiananmen to Today, chrissmith.house.gov/uploadedfiles/2016-05-24_long_arm_of_china_hearing_chairman_chris_smith_opening_statement.pdf</w:t>
      </w:r>
    </w:p>
    <w:p w:rsidR="00F72718" w:rsidRPr="00F72718" w:rsidRDefault="00F72718" w:rsidP="00F72718">
      <w:pPr>
        <w:rPr>
          <w:sz w:val="16"/>
        </w:rPr>
      </w:pPr>
      <w:r w:rsidRPr="00F72718">
        <w:rPr>
          <w:sz w:val="16"/>
        </w:rPr>
        <w:t xml:space="preserve">The Congress and this Commission will press the Administration to do more to advance human rights in China. President </w:t>
      </w:r>
      <w:r w:rsidRPr="00F72718">
        <w:rPr>
          <w:rStyle w:val="StyleUnderline"/>
        </w:rPr>
        <w:t>Obama must “shine a light” on human rights problems in China, because nothing good happens in the dark</w:t>
      </w:r>
      <w:r w:rsidRPr="00F72718">
        <w:rPr>
          <w:sz w:val="16"/>
        </w:rPr>
        <w:t xml:space="preserve">. But we must also look ahead, use our Commission hearings, our Annual Report, and other publications to make a compelling case for the next Administration about the centrality of human rights to U.S. interests in Asia. It is increasingly clear that </w:t>
      </w:r>
      <w:r w:rsidRPr="00F72718">
        <w:rPr>
          <w:rStyle w:val="StyleUnderline"/>
        </w:rPr>
        <w:t>there is direct link between China’s domestic human rights problems and the security and prosperity of the United States.</w:t>
      </w:r>
      <w:r w:rsidRPr="00F72718">
        <w:rPr>
          <w:rStyle w:val="Emphasis"/>
        </w:rPr>
        <w:t xml:space="preserve"> The health of the U.S. economy and environment</w:t>
      </w:r>
      <w:r w:rsidRPr="00F72718">
        <w:rPr>
          <w:sz w:val="16"/>
        </w:rPr>
        <w:t xml:space="preserve">, the safety of our food and drug supplies, the security of our investments and personal information in cyberspace, </w:t>
      </w:r>
      <w:r w:rsidRPr="00F72718">
        <w:rPr>
          <w:rStyle w:val="Emphasis"/>
        </w:rPr>
        <w:t>and the stability of the Pacific region will depend on China complying with international law, allowing the free flow of news and information</w:t>
      </w:r>
      <w:r w:rsidRPr="00F72718">
        <w:rPr>
          <w:sz w:val="16"/>
        </w:rPr>
        <w:t xml:space="preserve">, complying with its WTO obligations, </w:t>
      </w:r>
      <w:r w:rsidRPr="00F72718">
        <w:rPr>
          <w:rStyle w:val="Emphasis"/>
        </w:rPr>
        <w:t>and protecting the basic rights of Chinese citizens, including</w:t>
      </w:r>
      <w:r w:rsidRPr="00F72718">
        <w:rPr>
          <w:sz w:val="16"/>
        </w:rPr>
        <w:t xml:space="preserve"> the</w:t>
      </w:r>
      <w:r w:rsidRPr="00F72718">
        <w:rPr>
          <w:rStyle w:val="Emphasis"/>
        </w:rPr>
        <w:t xml:space="preserve"> fundamental freedoms </w:t>
      </w:r>
      <w:r w:rsidRPr="00F72718">
        <w:rPr>
          <w:sz w:val="16"/>
        </w:rPr>
        <w:t xml:space="preserve">of religion, expression, assembly, and association. </w:t>
      </w:r>
    </w:p>
    <w:p w:rsidR="006E426F" w:rsidRDefault="006E426F" w:rsidP="00034204"/>
    <w:p w:rsidR="006E426F" w:rsidRPr="00034204" w:rsidRDefault="006E426F" w:rsidP="00034204"/>
    <w:p w:rsidR="00A360CD" w:rsidRDefault="00BB39EC" w:rsidP="00BB39EC">
      <w:pPr>
        <w:pStyle w:val="Heading1"/>
      </w:pPr>
      <w:r>
        <w:t>AFF</w:t>
      </w:r>
      <w:r w:rsidR="004D5AB7">
        <w:t xml:space="preserve"> Answers</w:t>
      </w:r>
    </w:p>
    <w:p w:rsidR="00B63A89" w:rsidRDefault="00B63A89" w:rsidP="00BB39EC"/>
    <w:p w:rsidR="009B68F1" w:rsidRDefault="009B68F1" w:rsidP="009B68F1">
      <w:pPr>
        <w:pStyle w:val="Heading3"/>
      </w:pPr>
      <w:r>
        <w:t>China Says No – Human Rights Pressure</w:t>
      </w:r>
    </w:p>
    <w:p w:rsidR="009B68F1" w:rsidRDefault="009B68F1" w:rsidP="009B68F1">
      <w:pPr>
        <w:pStyle w:val="Heading4"/>
      </w:pPr>
      <w:r>
        <w:t>Linking human rights to other issues to pressure China fails – prefer experienced state department officials</w:t>
      </w:r>
    </w:p>
    <w:p w:rsidR="009B68F1" w:rsidRDefault="009B68F1" w:rsidP="009B68F1">
      <w:r w:rsidRPr="000A4EA8">
        <w:rPr>
          <w:rStyle w:val="Style13ptBold"/>
        </w:rPr>
        <w:t>Shirk 16</w:t>
      </w:r>
      <w:r w:rsidRPr="000A4EA8">
        <w:t>, Research prof of poli sci at UCSD (Susan, It's Official: Washington Thinks Chinese Internet Censorship Is a 'Trade Barrier,' foreignpolicy.com/2016/04/14/chinese-censorship-trade-barrier-great-firewall-ustr-business-trade-internet/?wp_login_redirect=0</w:t>
      </w:r>
      <w:r>
        <w:t>)</w:t>
      </w:r>
    </w:p>
    <w:p w:rsidR="009B68F1" w:rsidRPr="009B68F1" w:rsidRDefault="009B68F1" w:rsidP="009B68F1">
      <w:pPr>
        <w:rPr>
          <w:rStyle w:val="Emphasis"/>
        </w:rPr>
      </w:pPr>
      <w:r w:rsidRPr="009B68F1">
        <w:rPr>
          <w:rStyle w:val="Emphasis"/>
        </w:rPr>
        <w:t>Foreign governments have frustratingly few tools with which to influence domestic human rights practices in China</w:t>
      </w:r>
      <w:r w:rsidRPr="009B68F1">
        <w:rPr>
          <w:rStyle w:val="StyleUnderline"/>
        </w:rPr>
        <w:t>. Our public statements criticizing the worsening repression of civil society and the mass media have little effect.</w:t>
      </w:r>
      <w:r w:rsidRPr="009B68F1">
        <w:rPr>
          <w:sz w:val="16"/>
        </w:rPr>
        <w:t xml:space="preserve"> When China bans Western newspapers or denies visas to journalists and scholars whose views it dislikes, we are reluctant to retaliate against Chinese journalists and scholars because we don’t want to further impede the free flow of information to Chinese people. </w:t>
      </w:r>
      <w:r w:rsidRPr="009B68F1">
        <w:rPr>
          <w:rStyle w:val="StyleUnderline"/>
        </w:rPr>
        <w:t>My own experience working in the State Department</w:t>
      </w:r>
      <w:r w:rsidRPr="009B68F1">
        <w:rPr>
          <w:sz w:val="16"/>
        </w:rPr>
        <w:t xml:space="preserve"> from 1997 to 2000 taug</w:t>
      </w:r>
      <w:r w:rsidRPr="009B68F1">
        <w:rPr>
          <w:rStyle w:val="StyleUnderline"/>
        </w:rPr>
        <w:t xml:space="preserve">ht me that U.S. efforts to induce improvement in human rights </w:t>
      </w:r>
      <w:r w:rsidRPr="009B68F1">
        <w:rPr>
          <w:sz w:val="16"/>
        </w:rPr>
        <w:t xml:space="preserve">by shaming China in international forums such as the U.N. Human Rights Commission, </w:t>
      </w:r>
      <w:r w:rsidRPr="009B68F1">
        <w:rPr>
          <w:rStyle w:val="StyleUnderline"/>
        </w:rPr>
        <w:t>or linking human rights to other issues in the U.S.-China bilateral relationship</w:t>
      </w:r>
      <w:r w:rsidRPr="009B68F1">
        <w:rPr>
          <w:sz w:val="16"/>
        </w:rPr>
        <w:t xml:space="preserve">, </w:t>
      </w:r>
      <w:r w:rsidRPr="009B68F1">
        <w:rPr>
          <w:rStyle w:val="Emphasis"/>
        </w:rPr>
        <w:t>don’t succeed.</w:t>
      </w:r>
    </w:p>
    <w:p w:rsidR="009B68F1" w:rsidRDefault="009B68F1" w:rsidP="009B68F1">
      <w:pPr>
        <w:pStyle w:val="Heading4"/>
      </w:pPr>
      <w:r>
        <w:t>China says no – they are super sensitive about human rights</w:t>
      </w:r>
    </w:p>
    <w:p w:rsidR="009B68F1" w:rsidRDefault="009B68F1" w:rsidP="009B68F1">
      <w:r w:rsidRPr="00F11DDA">
        <w:rPr>
          <w:rStyle w:val="Style13ptBold"/>
        </w:rPr>
        <w:t>Ide 16</w:t>
      </w:r>
      <w:r w:rsidRPr="00F11DDA">
        <w:t>, Reporter for Voice of America (6/6, William, Activists Urge Discussion of Rights at High-level US-China Talks, www.voanews.com/content/china-human-rights/3363652.html</w:t>
      </w:r>
    </w:p>
    <w:p w:rsidR="009B68F1" w:rsidRPr="009B68F1" w:rsidRDefault="009B68F1" w:rsidP="009B68F1">
      <w:pPr>
        <w:rPr>
          <w:b/>
          <w:iCs/>
          <w:u w:val="single"/>
          <w:bdr w:val="single" w:sz="8" w:space="0" w:color="auto"/>
        </w:rPr>
      </w:pPr>
      <w:r w:rsidRPr="009B68F1">
        <w:rPr>
          <w:rStyle w:val="Emphasis"/>
        </w:rPr>
        <w:t>China</w:t>
      </w:r>
      <w:r w:rsidRPr="009B68F1">
        <w:rPr>
          <w:sz w:val="16"/>
        </w:rPr>
        <w:t xml:space="preserve">, however, </w:t>
      </w:r>
      <w:r w:rsidRPr="009B68F1">
        <w:rPr>
          <w:rStyle w:val="Emphasis"/>
        </w:rPr>
        <w:t>seems increasingly sensitive about efforts to discuss human rights</w:t>
      </w:r>
      <w:r w:rsidRPr="009B68F1">
        <w:rPr>
          <w:sz w:val="16"/>
        </w:rPr>
        <w:t xml:space="preserve">. Just last week, China’s </w:t>
      </w:r>
      <w:r w:rsidRPr="009B68F1">
        <w:rPr>
          <w:rStyle w:val="StyleUnderline"/>
        </w:rPr>
        <w:t>Foreign Minister</w:t>
      </w:r>
      <w:r w:rsidRPr="009B68F1">
        <w:rPr>
          <w:sz w:val="16"/>
        </w:rPr>
        <w:t xml:space="preserve"> Wang </w:t>
      </w:r>
      <w:r w:rsidRPr="009B68F1">
        <w:rPr>
          <w:rStyle w:val="StyleUnderline"/>
        </w:rPr>
        <w:t>Yi sparked an international incident when he berated a Canadian journalist for asking a question about human rights</w:t>
      </w:r>
      <w:r w:rsidRPr="009B68F1">
        <w:rPr>
          <w:sz w:val="16"/>
        </w:rPr>
        <w:t>. At home on Chinese social media, Wang Yi has been widely derided for his remarks that the Chinese people were best fit to speak about their human rights situation with many noting that the reality is that those who do end up in jail or worse. In an editorial Monday on the talks entitled “S&amp;ED Should Be Platform for Frank Dialogue,” the Communist Party-backed and popular nationalistic tabloid, the Global Times said: “</w:t>
      </w:r>
      <w:r w:rsidRPr="009B68F1">
        <w:rPr>
          <w:rStyle w:val="Emphasis"/>
        </w:rPr>
        <w:t>More Chinese are tired of U.S. rhetoric against China’s human rights issue and believe it is just a tool used by Washington to compete with China.”</w:t>
      </w:r>
    </w:p>
    <w:p w:rsidR="004D5AB7" w:rsidRPr="00CF1A09" w:rsidRDefault="004D5AB7" w:rsidP="004D5AB7">
      <w:pPr>
        <w:pStyle w:val="Heading3"/>
      </w:pPr>
      <w:r w:rsidRPr="00CF1A09">
        <w:t>China Says No</w:t>
      </w:r>
      <w:r w:rsidR="009B68F1">
        <w:t xml:space="preserve"> </w:t>
      </w:r>
      <w:r w:rsidRPr="00CF1A09">
        <w:t>- Hypocrisy</w:t>
      </w:r>
    </w:p>
    <w:p w:rsidR="004D5AB7" w:rsidRPr="00CF1A09" w:rsidRDefault="004D5AB7" w:rsidP="004D5AB7">
      <w:pPr>
        <w:pStyle w:val="Heading4"/>
      </w:pPr>
      <w:r w:rsidRPr="00CF1A09">
        <w:t>China says no- spotty US human rights record</w:t>
      </w:r>
    </w:p>
    <w:p w:rsidR="004D5AB7" w:rsidRPr="00CF1A09" w:rsidRDefault="004D5AB7" w:rsidP="004D5AB7">
      <w:r w:rsidRPr="00CF1A09">
        <w:rPr>
          <w:rStyle w:val="Style13ptBold"/>
        </w:rPr>
        <w:t>Guardian 16</w:t>
      </w:r>
      <w:r w:rsidRPr="00CF1A09">
        <w:t>. The Guardian is the 3</w:t>
      </w:r>
      <w:r w:rsidRPr="00CF1A09">
        <w:rPr>
          <w:vertAlign w:val="superscript"/>
        </w:rPr>
        <w:t>rd</w:t>
      </w:r>
      <w:r w:rsidRPr="00CF1A09">
        <w:t xml:space="preserve"> most read newspaper in the world. [“China accuses US of rape and murder after criticism of human rights record” March 10</w:t>
      </w:r>
      <w:r w:rsidRPr="00CF1A09">
        <w:rPr>
          <w:vertAlign w:val="superscript"/>
        </w:rPr>
        <w:t>th</w:t>
      </w:r>
      <w:r w:rsidRPr="00CF1A09">
        <w:t xml:space="preserve"> 2016 The Guardian, United Nations URL: https://www.theguardian.com/world/2016/mar/10/china-attacks-us-hypocrisy-un-human-rights-council] </w:t>
      </w:r>
    </w:p>
    <w:p w:rsidR="004D5AB7" w:rsidRPr="00CF1A09" w:rsidRDefault="004D5AB7" w:rsidP="004D5AB7">
      <w:pPr>
        <w:rPr>
          <w:sz w:val="16"/>
        </w:rPr>
      </w:pPr>
      <w:r w:rsidRPr="00CF1A09">
        <w:rPr>
          <w:rStyle w:val="StyleUnderline"/>
        </w:rPr>
        <w:t>China has strongly rejected US-led criticism of its human rights record at the UN Human Rights Council on Thursday</w:t>
      </w:r>
      <w:r w:rsidRPr="00CF1A09">
        <w:rPr>
          <w:sz w:val="16"/>
        </w:rPr>
        <w:t xml:space="preserve">, </w:t>
      </w:r>
      <w:r w:rsidRPr="00CF1A09">
        <w:rPr>
          <w:rStyle w:val="StyleUnderline"/>
        </w:rPr>
        <w:t>accusing the United States of hypocrisy and crimes including the rape and murder of civilians</w:t>
      </w:r>
      <w:r w:rsidRPr="00CF1A09">
        <w:rPr>
          <w:sz w:val="16"/>
        </w:rPr>
        <w:t>. “</w:t>
      </w:r>
      <w:r w:rsidRPr="00CF1A09">
        <w:rPr>
          <w:rStyle w:val="StyleUnderline"/>
        </w:rPr>
        <w:t>The US is notorious for prison abuse at Guantánamo prison, its gun violence is rampant, racism is its deep-rooted malaise,” Chinese diplomat Fu Cong told the Council, using unusually blunt language. “The United States conducts large-scale extra-territorial eavesdropping, uses drones to attack other countries’ innocent civilians, its troops on foreign soil commit rape and murder of local people. It conducts kidnapping overseas and uses black prisons</w:t>
      </w:r>
      <w:r w:rsidRPr="00CF1A09">
        <w:rPr>
          <w:sz w:val="16"/>
        </w:rPr>
        <w:t xml:space="preserve">.” </w:t>
      </w:r>
      <w:r w:rsidRPr="00CF1A09">
        <w:rPr>
          <w:rStyle w:val="StyleUnderline"/>
        </w:rPr>
        <w:t>Fu was responding to a joint statement by the United States and 11 other countries, who criticised China’s crackdown on human rights and its detentions of lawyers and activists</w:t>
      </w:r>
      <w:r w:rsidRPr="00CF1A09">
        <w:rPr>
          <w:sz w:val="16"/>
        </w:rPr>
        <w:t xml:space="preserve">. “These actions are in contravention of China’s own laws and international commitments,” said US Ambassador Keith Harper, who read out the statement backed by Australia, Japan, and nine northern European countries. “These extra-territorial actions are unacceptable, out of step with the expectations of the international community, and a challenge to the rule-based international order.” Harper read the statement straight after UN human rights chief Zeid Ra’ad Al Hussein gave his main annual speech to the council. He recalled his message to China in mid-February, when he cited a “very worrying pattern” of detentions. </w:t>
      </w:r>
      <w:r w:rsidRPr="00CF1A09">
        <w:rPr>
          <w:rStyle w:val="StyleUnderline"/>
        </w:rPr>
        <w:t>Fu said Zeid should “refrain from making subjective comments not backed up by real facts”. He also criticized Japan’s support for the joint statement, saying Japan had refused to take responsibility for conscripting 100,000 “comfort women” in Asian countries during the second world war</w:t>
      </w:r>
      <w:r w:rsidRPr="00CF1A09">
        <w:rPr>
          <w:sz w:val="16"/>
        </w:rPr>
        <w:t xml:space="preserve">. In China, police have detained about 250 human rights lawyers, legal assistants, and activists since a nationwide crackdown began last July, although many have subsequently been released. Sophie Richardson, China director at Human Rights Watch, said the message delivered by Harper was the first collective joint statement on China in the 10 history of the council. “The statement shows that while President Xi may think he can eradicate dissent at home, the world stands with embattled human rights defenders across China,” she said in a statement. </w:t>
      </w:r>
    </w:p>
    <w:p w:rsidR="004D5AB7" w:rsidRPr="00CF1A09" w:rsidRDefault="004D5AB7" w:rsidP="004D5AB7">
      <w:pPr>
        <w:pStyle w:val="Heading4"/>
      </w:pPr>
      <w:r w:rsidRPr="00CF1A09">
        <w:t>China will not heed American human rights advice because of the U.S’s own shoddy record on the matter</w:t>
      </w:r>
    </w:p>
    <w:p w:rsidR="004D5AB7" w:rsidRPr="00CF1A09" w:rsidRDefault="004D5AB7" w:rsidP="004D5AB7">
      <w:pPr>
        <w:rPr>
          <w:b/>
          <w:sz w:val="26"/>
        </w:rPr>
      </w:pPr>
      <w:r w:rsidRPr="00CF1A09">
        <w:rPr>
          <w:rStyle w:val="Style13ptBold"/>
        </w:rPr>
        <w:t xml:space="preserve">Mu 12 </w:t>
      </w:r>
      <w:r w:rsidRPr="00CF1A09">
        <w:t xml:space="preserve">(Mu Xuequan, Xinhua.net editor, “China issues report on human rights in the U.S.,” </w:t>
      </w:r>
      <w:r w:rsidRPr="00CF1A09">
        <w:rPr>
          <w:i/>
        </w:rPr>
        <w:t>Xinhua</w:t>
      </w:r>
      <w:r w:rsidRPr="00CF1A09">
        <w:t xml:space="preserve">, english.news.cn., </w:t>
      </w:r>
      <w:hyperlink r:id="rId28" w:history="1">
        <w:r w:rsidRPr="00CF1A09">
          <w:rPr>
            <w:rStyle w:val="Hyperlink"/>
          </w:rPr>
          <w:t>http://news.xinhuanet.com/english/china/2012-05/25/c_131611391.htm</w:t>
        </w:r>
      </w:hyperlink>
      <w:r w:rsidRPr="00CF1A09">
        <w:t>, 05/25/2012)atn</w:t>
      </w:r>
    </w:p>
    <w:p w:rsidR="004D5AB7" w:rsidRPr="009B68F1" w:rsidRDefault="004D5AB7" w:rsidP="004D5AB7">
      <w:pPr>
        <w:rPr>
          <w:sz w:val="12"/>
        </w:rPr>
      </w:pPr>
      <w:r w:rsidRPr="00CF1A09">
        <w:rPr>
          <w:sz w:val="12"/>
        </w:rPr>
        <w:t xml:space="preserve">BEIJING, May 25 (Xinhua) -- </w:t>
      </w:r>
      <w:r w:rsidRPr="00CF1A09">
        <w:rPr>
          <w:rStyle w:val="StyleUnderline"/>
        </w:rPr>
        <w:t>China</w:t>
      </w:r>
      <w:r w:rsidRPr="00CF1A09">
        <w:rPr>
          <w:sz w:val="12"/>
        </w:rPr>
        <w:t xml:space="preserve"> on Friday </w:t>
      </w:r>
      <w:r w:rsidRPr="00CF1A09">
        <w:rPr>
          <w:rStyle w:val="StyleUnderline"/>
        </w:rPr>
        <w:t xml:space="preserve">responded to a recent U.S. government report on China's human rights practices by issuing its own report on human rights issues in the United States. </w:t>
      </w:r>
      <w:r w:rsidRPr="00CF1A09">
        <w:rPr>
          <w:sz w:val="12"/>
        </w:rPr>
        <w:t xml:space="preserve">The "Human Rights Record of the United States in 2011" was released by the Information Office of the State Council, China's Cabinet, in response to the "Country Reports on Human Rights Practices for 2011" issued by the U.S. State Department on May 24. It was the 13th annual report published by China in response to U.S. attacks. </w:t>
      </w:r>
      <w:r w:rsidRPr="00CF1A09">
        <w:rPr>
          <w:rStyle w:val="StyleUnderline"/>
        </w:rPr>
        <w:t>The U.S. report is "full of overly critical remarks on human rights conditions in nearly 200 countries and regions, as well as distortions and accusations concerning human rights causes in China. However, the United States has turned a blind eye to its own woeful human rights situation and remained silent about it," China's report said. The "Human Rights Record of the United States in 2011" is intended to reveal the "true human rights situation" of the United States to the world and "urge the United States to confront its own actions</w:t>
      </w:r>
      <w:r w:rsidRPr="00CF1A09">
        <w:rPr>
          <w:sz w:val="12"/>
        </w:rPr>
        <w:t xml:space="preserve">," the report said. The Chinese report covers human rights issues related to six topics: life, property and personal security; civil and political rights; economic, social and cultural rights; racial discrimination; the rights of women and children; and U.S. violations of human rights in other countries. </w:t>
      </w:r>
      <w:r w:rsidRPr="00CF1A09">
        <w:rPr>
          <w:rStyle w:val="StyleUnderline"/>
        </w:rPr>
        <w:t>The facts contained in the report are a small yet illustrative fraction of the United States' dismal record on its own human rights situation, it said. The United States' tarnished human rights record has left it in no state -- whether on a moral, political or legal basis -- to act as the world's "human rights justice," to place itself above other countries and release the Country Reports on Human Rights Practices year after yea</w:t>
      </w:r>
      <w:r w:rsidRPr="00CF1A09">
        <w:rPr>
          <w:sz w:val="12"/>
        </w:rPr>
        <w:t>r to accuse and blame other countries, according to the report. China, in the report, advised the U.S. government to look squarely at its own grave human rights problems, to stop the "unpopular practices" of taking human rights as a political instrument for interfering in other countries' internal affairs, tarnishing the images of other nations and seeking its own strategic interests, and to cease using double standards on human rights and pursuing hegemony under the pretext of human rights.</w:t>
      </w:r>
    </w:p>
    <w:p w:rsidR="004D5AB7" w:rsidRPr="00CF1A09" w:rsidRDefault="004D5AB7" w:rsidP="004D5AB7">
      <w:pPr>
        <w:pStyle w:val="Heading3"/>
      </w:pPr>
      <w:r w:rsidRPr="00CF1A09">
        <w:t>China Says No</w:t>
      </w:r>
      <w:r w:rsidR="009B68F1">
        <w:t xml:space="preserve"> </w:t>
      </w:r>
      <w:r w:rsidRPr="00CF1A09">
        <w:t>- Nationalism</w:t>
      </w:r>
    </w:p>
    <w:p w:rsidR="004D5AB7" w:rsidRPr="00CF1A09" w:rsidRDefault="004D5AB7" w:rsidP="004D5AB7">
      <w:pPr>
        <w:pStyle w:val="Heading4"/>
      </w:pPr>
      <w:r w:rsidRPr="00CF1A09">
        <w:t>China says no- not much domestic interest and international pressure seen as intruding on Chinese nationalism</w:t>
      </w:r>
    </w:p>
    <w:p w:rsidR="004D5AB7" w:rsidRPr="00CF1A09" w:rsidRDefault="004D5AB7" w:rsidP="004D5AB7">
      <w:r w:rsidRPr="00CF1A09">
        <w:rPr>
          <w:rStyle w:val="Style13ptBold"/>
        </w:rPr>
        <w:t>Yang and Zhu 14</w:t>
      </w:r>
      <w:r w:rsidRPr="00CF1A09">
        <w:t>. Jiangnan Zhu  is an Assistant Professor of Department of Politics and Public Administration at the University of Hong Kong and Tianzhao Yang is a student of the Department of Politics and Public Administration at the University of Hong Kong (HKU). [“Collective apathy: nationalism and human rights in China” openDemocracy Free Thinking for the World March 19</w:t>
      </w:r>
      <w:r w:rsidRPr="00CF1A09">
        <w:rPr>
          <w:vertAlign w:val="superscript"/>
        </w:rPr>
        <w:t>th</w:t>
      </w:r>
      <w:r w:rsidRPr="00CF1A09">
        <w:t xml:space="preserve"> 2014 URL: https://www.opendemocracy.net/openglobalrights/tianzhao-yang-jiangnan-zhu/collective-apathy-nationalism-and-human-rights-in-china]</w:t>
      </w:r>
    </w:p>
    <w:p w:rsidR="004D5AB7" w:rsidRPr="00CF1A09" w:rsidRDefault="004D5AB7" w:rsidP="004D5AB7">
      <w:pPr>
        <w:rPr>
          <w:sz w:val="16"/>
        </w:rPr>
      </w:pPr>
      <w:r w:rsidRPr="00CF1A09">
        <w:rPr>
          <w:sz w:val="16"/>
        </w:rPr>
        <w:t xml:space="preserve">Recently on openGlobalRights, several authors discussed China’s potential for becoming a global human rights player. The basic problem, in our view, is that </w:t>
      </w:r>
      <w:r w:rsidRPr="00CF1A09">
        <w:rPr>
          <w:rStyle w:val="StyleUnderline"/>
        </w:rPr>
        <w:t>Chinese citizens are still uninterested in a domestic or international human rights agenda, largely as a result of nationalistic propaganda</w:t>
      </w:r>
      <w:r w:rsidRPr="00CF1A09">
        <w:rPr>
          <w:sz w:val="16"/>
        </w:rPr>
        <w:t xml:space="preserve">. </w:t>
      </w:r>
      <w:r w:rsidRPr="00CF1A09">
        <w:rPr>
          <w:rStyle w:val="StyleUnderline"/>
        </w:rPr>
        <w:t>Without much domestic interest, in turn, the Chinese government is unlikely to start behaving as an international “normative power” concerned with the human rights of people living in other countries</w:t>
      </w:r>
      <w:r w:rsidRPr="00CF1A09">
        <w:rPr>
          <w:sz w:val="16"/>
        </w:rPr>
        <w:t xml:space="preserve">. </w:t>
      </w:r>
      <w:r w:rsidRPr="00CF1A09">
        <w:rPr>
          <w:rStyle w:val="StyleUnderline"/>
        </w:rPr>
        <w:t>For a recent example of ardent Chinese nationalism, consider this. In December 2013, the Japanese Prime Minister visited a Shinto war memorial in Tokyo, triggering intense Chinese criticism. Chinese officials accused the Japanese leader of brazen disrespect towards all those who had suffered from his country’s historic aggression, and many members of the public supported those views. In the ensuring months, Chinese print and electronic media were awash in harsh criticism of the Japanese actions</w:t>
      </w:r>
      <w:r w:rsidRPr="00CF1A09">
        <w:rPr>
          <w:sz w:val="16"/>
        </w:rPr>
        <w:t xml:space="preserve">. These views were reminiscent of the anti-Japan protests in many of China’s cities in 2012, when nationalist mobs, sometimes termed “patriotic thieves” (aiguo zei </w:t>
      </w:r>
      <w:r w:rsidRPr="00CF1A09">
        <w:rPr>
          <w:rFonts w:ascii="Libian SC Regular" w:hAnsi="Libian SC Regular" w:cs="Libian SC Regular"/>
          <w:sz w:val="16"/>
        </w:rPr>
        <w:t>爱</w:t>
      </w:r>
      <w:r w:rsidRPr="00CF1A09">
        <w:rPr>
          <w:sz w:val="16"/>
        </w:rPr>
        <w:t>国</w:t>
      </w:r>
      <w:r w:rsidRPr="00CF1A09">
        <w:rPr>
          <w:rFonts w:ascii="Libian SC Regular" w:hAnsi="Libian SC Regular" w:cs="Libian SC Regular"/>
          <w:sz w:val="16"/>
        </w:rPr>
        <w:t>贼</w:t>
      </w:r>
      <w:r w:rsidRPr="00CF1A09">
        <w:rPr>
          <w:sz w:val="16"/>
        </w:rPr>
        <w:t xml:space="preserve">), smashed stores selling Japanese products.  </w:t>
      </w:r>
      <w:r w:rsidRPr="00CF1A09">
        <w:rPr>
          <w:rStyle w:val="StyleUnderline"/>
        </w:rPr>
        <w:t>This kind of nationalist mob violence is not surprising, given that Chinese officials and opinion leaders regularly promote altruism and collectivism as a way of protecting collective rights</w:t>
      </w:r>
      <w:r w:rsidRPr="00CF1A09">
        <w:rPr>
          <w:sz w:val="16"/>
        </w:rPr>
        <w:t xml:space="preserve">. In the past few months, for example, an article named Without the Motherland, You Are Good for Nothing (没有了祖国你将什么都不是), has circulated widely on major Chinese social media sites, including those directly controlled by the government. It argues for the </w:t>
      </w:r>
      <w:r w:rsidRPr="00CF1A09">
        <w:rPr>
          <w:rStyle w:val="StyleUnderline"/>
        </w:rPr>
        <w:t>importance of keeping China unified and stable under the party-state’s leadership, citing instability and strife in the Middle East. The article defines nationalism as the need to “cherish oneself so as to prevent one’s country from falling into chaos” (</w:t>
      </w:r>
      <w:r w:rsidRPr="00CF1A09">
        <w:rPr>
          <w:sz w:val="16"/>
        </w:rPr>
        <w:t>知</w:t>
      </w:r>
      <w:r w:rsidRPr="00CF1A09">
        <w:rPr>
          <w:rFonts w:ascii="Libian SC Regular" w:hAnsi="Libian SC Regular" w:cs="Libian SC Regular"/>
          <w:sz w:val="16"/>
        </w:rPr>
        <w:t>爱</w:t>
      </w:r>
      <w:r w:rsidRPr="00CF1A09">
        <w:rPr>
          <w:sz w:val="16"/>
        </w:rPr>
        <w:t>自己，不</w:t>
      </w:r>
      <w:r w:rsidRPr="00CF1A09">
        <w:rPr>
          <w:rFonts w:ascii="Libian SC Regular" w:hAnsi="Libian SC Regular" w:cs="Libian SC Regular"/>
          <w:sz w:val="16"/>
        </w:rPr>
        <w:t>让</w:t>
      </w:r>
      <w:r w:rsidRPr="00CF1A09">
        <w:rPr>
          <w:sz w:val="16"/>
        </w:rPr>
        <w:t>自己的国家乱</w:t>
      </w:r>
      <w:r w:rsidRPr="00CF1A09">
        <w:rPr>
          <w:rStyle w:val="StyleUnderline"/>
        </w:rPr>
        <w:t>), and paints China’s international relations as a life-or-death struggle with the west. Aided by the provocative and resounding anti-Japanese demonstrations, this piece quickly spread online. Unfortunately, arguments of this sort are all too common in Chinese public debates. Though fewer people today speak up publicly for collective interests than they did in Mao’s time, many still believe that “collective interests naturally come first</w:t>
      </w:r>
      <w:r w:rsidRPr="00CF1A09">
        <w:rPr>
          <w:sz w:val="16"/>
        </w:rPr>
        <w:t xml:space="preserve">.” For instance, the 2008 Asian Barometer Survey showed that 77.5 percent of the respondents agreed or strongly agreed that, “In a group, we should sacrifice our individual interest for the sake of the group’s collective interest.” Also, 82.4 percent agreed or strongly agreed that, “For the sake of national interest, individual interest could be sacrificed.” Notably, while proponents of this perspective do not directly attack the notion of individual rights, their intense interest in the collective inevitably undermine concern with the needs and rights of individual people. To some extent, this approach is understandable. China is still a developing country, despite its formidable growth, and most of the country’s attention is still focused on domestic issues. Engagement with international human rights issues, under these conditions, seems like a second order priority. Yet the Chinese government also faces increasing challenges to its authority because of corruption, social injustice, and domestic violations of human rights. Indeed, a handful of public voices have begun to deviate from state-mandated political correctness. Although economic prosperity was once sufficient to bolster the public’s support for the government, Chinese officials seems increasingly keen to find new ways of boosting their domestic legitimacy. How, then, do we speed up the human rights process in China? </w:t>
      </w:r>
      <w:r w:rsidRPr="00CF1A09">
        <w:rPr>
          <w:rStyle w:val="StyleUnderline"/>
        </w:rPr>
        <w:t>As José-Manuel Barreto has argued elsewhere on openGlobalRights, the international human rights discourse needs a fundamental rethink. Chinese nationalism has resisted human rights language because it regards the term as a neo-colonial and western-centered concept</w:t>
      </w:r>
      <w:r w:rsidRPr="00CF1A09">
        <w:rPr>
          <w:sz w:val="16"/>
        </w:rPr>
        <w:t>. Contextualizing human rights and embedding it in Chinese history, by contrast, could be a big help. As Kerry Brown suggests, moreover, concern with the efficient “administration of justice,” rather than “human rights,” per se, could help the Chinese public find common ground with rights activists living elsewhere.</w:t>
      </w:r>
    </w:p>
    <w:p w:rsidR="004D5AB7" w:rsidRPr="00CF1A09" w:rsidRDefault="004D5AB7" w:rsidP="004D5AB7">
      <w:pPr>
        <w:pStyle w:val="Heading4"/>
      </w:pPr>
      <w:r w:rsidRPr="00CF1A09">
        <w:t>Economic pressure on human rights claims for China fails and makes behavior worse- turns the counterplan</w:t>
      </w:r>
    </w:p>
    <w:p w:rsidR="004D5AB7" w:rsidRPr="00CF1A09" w:rsidRDefault="004D5AB7" w:rsidP="004D5AB7">
      <w:r w:rsidRPr="00CF1A09">
        <w:rPr>
          <w:rStyle w:val="Style13ptBold"/>
        </w:rPr>
        <w:t>Drury and Li 03</w:t>
      </w:r>
      <w:r w:rsidRPr="00CF1A09">
        <w:t>. Dr. Drury is professor and chair of Political Science at the University of Missouri. He is also editor-in-chief of Foreign Policy Analysis. Yitan Li, Ph.D is the Associate Professor of  Political Science, Seattle University. [“U.S. ECONOMIC SANCTION THREATS AGAINST CHINA: FAILING TO LEVERAGE BETTER HUMAN RIGHTS” University of Missouri, A. Cooper Drury, Yetan Li URL: http://citeseerx.ist.psu.edu/viewdoc/download;jsessionid=0EEAEBABD438D2098A6A201B550C2B14?doi=10.1.1.484.7309&amp;rep=rep1&amp;type=pdf]</w:t>
      </w:r>
    </w:p>
    <w:p w:rsidR="004D5AB7" w:rsidRPr="00CF1A09" w:rsidRDefault="004D5AB7" w:rsidP="004D5AB7">
      <w:pPr>
        <w:tabs>
          <w:tab w:val="left" w:pos="14040"/>
        </w:tabs>
        <w:rPr>
          <w:b/>
          <w:u w:val="single"/>
        </w:rPr>
      </w:pPr>
      <w:r w:rsidRPr="00CF1A09">
        <w:rPr>
          <w:sz w:val="16"/>
        </w:rPr>
        <w:t xml:space="preserve">The question of effectiveness of these sanction threats depends largely on how we conceptualize China’s behavior. </w:t>
      </w:r>
      <w:r w:rsidRPr="00CF1A09">
        <w:rPr>
          <w:rStyle w:val="StyleUnderline"/>
        </w:rPr>
        <w:t>If change in China’s behavior is measured by the level of repression, then there is no link between U.S. threats and Beijing’s behavior. Instead, repression is seemingly driven by the domestic situation in China. Beijing decides to repress in order to maintain its control of the population. It does not take cues from America—whether they are verbal or active threats</w:t>
      </w:r>
      <w:r w:rsidRPr="00CF1A09">
        <w:rPr>
          <w:rStyle w:val="Emphasis"/>
        </w:rPr>
        <w:t xml:space="preserve">. It is worth noting that positive or cooperative moves by Washington also have no impact. Beijing simply does not respond to external factors when deciding to repress. </w:t>
      </w:r>
      <w:r w:rsidRPr="00CF1A09">
        <w:rPr>
          <w:sz w:val="16"/>
        </w:rPr>
        <w:t xml:space="preserve">The same is not true for Chinese accommodations. In this case, </w:t>
      </w:r>
      <w:r w:rsidRPr="00CF1A09">
        <w:rPr>
          <w:rStyle w:val="StyleUnderline"/>
        </w:rPr>
        <w:t>American threats do influence Chinese behavior, but not in the manner intended by the sender. Both threatening actions and rhetoric are significantly associated with fewer, not more, accommodations</w:t>
      </w:r>
      <w:r w:rsidRPr="00CF1A09">
        <w:rPr>
          <w:sz w:val="16"/>
        </w:rPr>
        <w:t xml:space="preserve">. Alternatively, Beijing responds favorably to positive, cooperative U.S. rhetoric and behavior, and this relationship is reciprocal. Positive rhetoric and increased accommodations lead to positive behavior by Washington. China is able to sell (and America buys) the idea that releasing a few prisoners or relaxing some restrictions can compensate for higher levels of Chinese repression and ameliorate Washington’s concerns.21 In the end, the U.S. threats to revoke or condition MFN status for China had a paradoxical effect. Actual repression levels were unaffected by all of Washington’s gyrations, while accommodations decreased as the threats became more intense. </w:t>
      </w:r>
      <w:r w:rsidRPr="00CF1A09">
        <w:rPr>
          <w:rStyle w:val="StyleUnderline"/>
        </w:rPr>
        <w:t>Only cooperative actions and rhetoric lead to more positive behavior by China. These results raise questions about the effectiveness of sanction threats, the importance of conflict expectations, and target responses affecting the sender’s behavior. They also raise questions about whether coercion or engagement is better suited to making gains on human rights issues in China and perhaps elsewhere</w:t>
      </w:r>
      <w:r w:rsidRPr="00CF1A09">
        <w:rPr>
          <w:sz w:val="16"/>
        </w:rPr>
        <w:t xml:space="preserve">. </w:t>
      </w:r>
      <w:r w:rsidRPr="00CF1A09">
        <w:rPr>
          <w:rStyle w:val="StyleUnderline"/>
        </w:rPr>
        <w:t>As a conclusion, we turn to these questions now. Our analysis suggests that the MFN threats were not only ineffective but also counterproductive. We argued earlier that these results could be generalized to other sanction threats, at least those targeting human rights abuses. We hold that the findings herein do speak to other human rights sanctions</w:t>
      </w:r>
      <w:r w:rsidRPr="00CF1A09">
        <w:rPr>
          <w:sz w:val="16"/>
        </w:rPr>
        <w:t xml:space="preserve">, but we do not dispute the other findings that conclude sanction threats are most successful (Morgan and Miers, 1999; Nooruddin, 2002; Drezner, 2003). As we argued above, the communication, capability, willingness, and intentions of the American threats were very murky, and so they could be expected to ultimately fail. However, this result does not explain </w:t>
      </w:r>
      <w:r w:rsidRPr="00CF1A09">
        <w:rPr>
          <w:rStyle w:val="StyleUnderline"/>
        </w:rPr>
        <w:t>the inverse reaction from Beijing to the intensity of the U.S. threats—that fewer accommodations were offered.</w:t>
      </w:r>
      <w:r w:rsidRPr="00CF1A09">
        <w:rPr>
          <w:sz w:val="16"/>
        </w:rPr>
        <w:t xml:space="preserve"> We believe that the public nature of the threats helps explain the counter-intuitive findings. The American MFN threats were extremely public; they were mostly constituted in public debates and open votes in Washington. For Beijing to comply, even with trivial accommodations, meant that it was publicly bowing to U.S. pressure. Thus, China had a disincentive to offer any positive behavior to the U.S. (Li and Drury, 2004) This conclusion raises the question of why China’s expectation of future cooperation, not conflict, did not lead them to acquiesce to some degree. Drezner (1999) argues that </w:t>
      </w:r>
      <w:r w:rsidRPr="00CF1A09">
        <w:rPr>
          <w:rStyle w:val="StyleUnderline"/>
        </w:rPr>
        <w:t>targets that expect future conflict with the sender will resist any economic pressure for fear that it will decrease their future position vis-à-vis the sender</w:t>
      </w:r>
      <w:r w:rsidRPr="00CF1A09">
        <w:rPr>
          <w:sz w:val="16"/>
        </w:rPr>
        <w:t>. Using Drezner’s data and coding rules, as well as a simple understanding of U.S.-Sino relations, China clearly has no expectation of significant, general future conflict with Washington. Just the opposite is true—</w:t>
      </w:r>
      <w:r w:rsidRPr="00CF1A09">
        <w:rPr>
          <w:rStyle w:val="StyleUnderline"/>
        </w:rPr>
        <w:t>China wanted increased trade and financial ties with the U.S. and crucial American support needed to gain entrance into the WTO. The most likely explanation focuses on the nature of the demand. While China wanted and expected positive future relations with the U.S., it was cognizant of America’s concern for human rights and disapproval of Beijing’s policies. Therefore, Beijing expected future conflict with the U.S. over human rights issues, and therefore was unwilling to give any ground.</w:t>
      </w:r>
    </w:p>
    <w:p w:rsidR="004D5AB7" w:rsidRPr="00CF1A09" w:rsidRDefault="004D5AB7" w:rsidP="004D5AB7">
      <w:pPr>
        <w:pStyle w:val="Heading4"/>
      </w:pPr>
      <w:r w:rsidRPr="00CF1A09">
        <w:t xml:space="preserve">Turn- US human rights are covert attempts at expanding hegemony- that results in further human rights violations and disorder. </w:t>
      </w:r>
    </w:p>
    <w:p w:rsidR="004D5AB7" w:rsidRPr="00CF1A09" w:rsidRDefault="004D5AB7" w:rsidP="004D5AB7">
      <w:pPr>
        <w:rPr>
          <w:b/>
          <w:sz w:val="26"/>
        </w:rPr>
      </w:pPr>
      <w:r w:rsidRPr="00CF1A09">
        <w:rPr>
          <w:rStyle w:val="Style13ptBold"/>
        </w:rPr>
        <w:t xml:space="preserve">Mu 12 </w:t>
      </w:r>
      <w:r w:rsidRPr="00CF1A09">
        <w:t xml:space="preserve">(Mu Xuequan, Xinhua.net editor, “China issues report on human rights in the U.S.,” </w:t>
      </w:r>
      <w:r w:rsidRPr="00CF1A09">
        <w:rPr>
          <w:i/>
        </w:rPr>
        <w:t>Xinhua</w:t>
      </w:r>
      <w:r w:rsidRPr="00CF1A09">
        <w:t xml:space="preserve">, english.news.cn., </w:t>
      </w:r>
      <w:hyperlink r:id="rId29" w:history="1">
        <w:r w:rsidRPr="00CF1A09">
          <w:rPr>
            <w:rStyle w:val="Hyperlink"/>
          </w:rPr>
          <w:t>http://news.xinhuanet.com/english/china/2012-05/25/c_131611391.htm</w:t>
        </w:r>
      </w:hyperlink>
      <w:r w:rsidRPr="00CF1A09">
        <w:t>, 05/25/2012)atn</w:t>
      </w:r>
    </w:p>
    <w:p w:rsidR="004D5AB7" w:rsidRPr="009B68F1" w:rsidRDefault="004D5AB7" w:rsidP="009B68F1">
      <w:pPr>
        <w:rPr>
          <w:rStyle w:val="StyleUnderline"/>
          <w:b/>
          <w:sz w:val="14"/>
          <w:u w:val="none"/>
        </w:rPr>
      </w:pPr>
      <w:r w:rsidRPr="00CF1A09">
        <w:rPr>
          <w:sz w:val="14"/>
        </w:rPr>
        <w:t xml:space="preserve">The report held that the </w:t>
      </w:r>
      <w:r w:rsidRPr="00CF1A09">
        <w:rPr>
          <w:rStyle w:val="StyleUnderline"/>
        </w:rPr>
        <w:t>U.S.</w:t>
      </w:r>
      <w:r w:rsidRPr="00CF1A09">
        <w:rPr>
          <w:sz w:val="14"/>
        </w:rPr>
        <w:t xml:space="preserve"> imposes fairly strict restrictions on the Internet, and its </w:t>
      </w:r>
      <w:r w:rsidRPr="00CF1A09">
        <w:rPr>
          <w:rStyle w:val="StyleUnderline"/>
        </w:rPr>
        <w:t>approach "remains full of problems and contradictions</w:t>
      </w:r>
      <w:r w:rsidRPr="00CF1A09">
        <w:rPr>
          <w:sz w:val="14"/>
        </w:rPr>
        <w:t>." "</w:t>
      </w:r>
      <w:r w:rsidRPr="00CF1A09">
        <w:rPr>
          <w:rStyle w:val="StyleUnderline"/>
        </w:rPr>
        <w:t>Internet freedom" is just an excuse for the United States to impose diplomatic pressure and seek hegemony</w:t>
      </w:r>
      <w:r w:rsidRPr="00CF1A09">
        <w:rPr>
          <w:sz w:val="14"/>
        </w:rPr>
        <w:t xml:space="preserve">, it said. To support this argument, the report noted that </w:t>
      </w:r>
      <w:r w:rsidRPr="00CF1A09">
        <w:rPr>
          <w:rStyle w:val="StyleUnderline"/>
        </w:rPr>
        <w:t xml:space="preserve">the U.S. Patriot Act and Homeland Security Act both have clauses about monitoring the Internet, </w:t>
      </w:r>
      <w:r w:rsidRPr="00CF1A09">
        <w:rPr>
          <w:sz w:val="14"/>
        </w:rPr>
        <w:t xml:space="preserve">giving the government or law enforcement organizations </w:t>
      </w:r>
      <w:r w:rsidRPr="00CF1A09">
        <w:rPr>
          <w:rStyle w:val="StyleUnderline"/>
        </w:rPr>
        <w:t>power to monitor and block any Internet content "harmful to national security."</w:t>
      </w:r>
      <w:r w:rsidRPr="00CF1A09">
        <w:rPr>
          <w:sz w:val="14"/>
        </w:rPr>
        <w:t xml:space="preserve"> Protecting Cyberspace as a National Asset Act of 2010 also stipulates that the federal government has "absolute power" to shut down the Internet under a declared national emergency, according to the report. It also cited a report by British newspaper the Guardian which said that </w:t>
      </w:r>
      <w:r w:rsidRPr="00CF1A09">
        <w:rPr>
          <w:rStyle w:val="StyleUnderline"/>
        </w:rPr>
        <w:t xml:space="preserve">the U.S. military is developing software that will let it secretly manipulate social media sites by using fake online personas. The project aims to control and restrict free speech on the Internet, the report said. </w:t>
      </w:r>
      <w:r w:rsidRPr="00CF1A09">
        <w:rPr>
          <w:sz w:val="14"/>
        </w:rPr>
        <w:t xml:space="preserve">INTERNATIONAL TROUBLEMAKER </w:t>
      </w:r>
      <w:r w:rsidRPr="00CF1A09">
        <w:rPr>
          <w:rStyle w:val="StyleUnderline"/>
        </w:rPr>
        <w:t>The United States has been pursuing hegemony in the world, grossly trampling upon other countries' sovereignty and capriciously committing human rights violations against other nations,</w:t>
      </w:r>
      <w:r w:rsidRPr="00CF1A09">
        <w:rPr>
          <w:sz w:val="14"/>
        </w:rPr>
        <w:t xml:space="preserve"> the report said</w:t>
      </w:r>
      <w:r w:rsidRPr="00CF1A09">
        <w:rPr>
          <w:rStyle w:val="StyleUnderline"/>
        </w:rPr>
        <w:t>. It appears to be increasingly contributing to international disorder, it added. The Chinese report referred to a recently-exposed scandal of human experiments conducted by the United States in Guatemala from 1946 to 1948, in which a U.S. government-funded medical program subjected nearly 5,500 people to diagnostic testing and researchers deliberately exposed more than 1,300 people to syphilis and other venereal diseases.</w:t>
      </w:r>
      <w:r w:rsidRPr="00CF1A09">
        <w:rPr>
          <w:sz w:val="14"/>
        </w:rPr>
        <w:t xml:space="preserve"> The report also denounced such experimentation, including government radiation experiments, human mind control (also known as MKULTRA) experiments and experiments conducted by the Central Intelligence Agency (CIA) and the Department of Defense on so-called "enemy combatants in the war on terror." Moreover, </w:t>
      </w:r>
      <w:r w:rsidRPr="00CF1A09">
        <w:rPr>
          <w:rStyle w:val="StyleUnderline"/>
        </w:rPr>
        <w:t>U.S.-led wars have created humanitarian disasters, although the wars were allegedly waged as "humanitarian intervention" efforts and for "the rise of a new democratic nation," the report said, citing the death toll for the U.S.-initiated war in Iraq, which currently stands at 655,000</w:t>
      </w:r>
      <w:r w:rsidRPr="00CF1A09">
        <w:rPr>
          <w:sz w:val="14"/>
        </w:rPr>
        <w:t xml:space="preserve">. PRESS FREEDOM IN QUESTION </w:t>
      </w:r>
      <w:r w:rsidRPr="00CF1A09">
        <w:rPr>
          <w:rStyle w:val="StyleUnderline"/>
        </w:rPr>
        <w:t>China's report argued that, while advocating for freedom of the press, the United States, in fact, imposes fairly strict censorship and control over the press.</w:t>
      </w:r>
      <w:r w:rsidRPr="00CF1A09">
        <w:rPr>
          <w:sz w:val="14"/>
        </w:rPr>
        <w:t xml:space="preserve"> </w:t>
      </w:r>
      <w:r w:rsidRPr="00CF1A09">
        <w:rPr>
          <w:rStyle w:val="StyleUnderline"/>
        </w:rPr>
        <w:t>"Freedom of the press" is just a political tool used to beautify itself and attack other nations</w:t>
      </w:r>
      <w:r w:rsidRPr="00CF1A09">
        <w:rPr>
          <w:sz w:val="14"/>
        </w:rPr>
        <w:t>, it said. According to the report, while forcibly evacuating Zuccotti Park, the original Occupy Wall Street encampment, New York police not only blocked journalists from covering police actions but also arrested about 200 journalists, including reporters from NPR and the New York Times.</w:t>
      </w:r>
    </w:p>
    <w:p w:rsidR="004D5AB7" w:rsidRPr="00CF1A09" w:rsidRDefault="004D5AB7" w:rsidP="004D5AB7">
      <w:pPr>
        <w:pStyle w:val="Heading3"/>
      </w:pPr>
      <w:r w:rsidRPr="00CF1A09">
        <w:t>China Says No</w:t>
      </w:r>
      <w:r w:rsidR="009B68F1">
        <w:t xml:space="preserve"> </w:t>
      </w:r>
      <w:r w:rsidRPr="00CF1A09">
        <w:t>- Instability</w:t>
      </w:r>
    </w:p>
    <w:p w:rsidR="004D5AB7" w:rsidRPr="00CF1A09" w:rsidRDefault="004D5AB7" w:rsidP="004D5AB7">
      <w:pPr>
        <w:pStyle w:val="Heading4"/>
      </w:pPr>
      <w:r w:rsidRPr="00CF1A09">
        <w:t>China says no- fear of instability</w:t>
      </w:r>
    </w:p>
    <w:p w:rsidR="004D5AB7" w:rsidRPr="00CF1A09" w:rsidRDefault="004D5AB7" w:rsidP="004D5AB7">
      <w:r w:rsidRPr="00CF1A09">
        <w:rPr>
          <w:rStyle w:val="Style13ptBold"/>
        </w:rPr>
        <w:t>Putten 08</w:t>
      </w:r>
      <w:r w:rsidRPr="00CF1A09">
        <w:t>. Dr. Frans-Paul van der Putten (born 1970) joined Clingendael in 2007, where he is a Senior Research Fellow. His research focuses on international security issues and on the consequences of the rise of China as a major power. [“China's fear of instability” Clingandel: Netherlands Institute of International Relations, Letter to the Editor in the International Herald Tribune March 7</w:t>
      </w:r>
      <w:r w:rsidRPr="00CF1A09">
        <w:rPr>
          <w:vertAlign w:val="superscript"/>
        </w:rPr>
        <w:t>th</w:t>
      </w:r>
      <w:r w:rsidRPr="00CF1A09">
        <w:t>, 2008 URL: https://www.clingendael.nl/publication/chinas-fear-instability]</w:t>
      </w:r>
    </w:p>
    <w:p w:rsidR="004D5AB7" w:rsidRPr="00CF1A09" w:rsidRDefault="004D5AB7" w:rsidP="004D5AB7">
      <w:pPr>
        <w:rPr>
          <w:rStyle w:val="Emphasis"/>
        </w:rPr>
      </w:pPr>
      <w:r w:rsidRPr="00CF1A09">
        <w:t xml:space="preserve">An editorial in the International Herald Tribune "Speaking out against repression in Tibet" (March 25) called for the West to put pressure on the Chinese government to improve its human rights record. </w:t>
      </w:r>
      <w:r w:rsidRPr="00CF1A09">
        <w:rPr>
          <w:rStyle w:val="StyleUnderline"/>
        </w:rPr>
        <w:t>From a human rights perspective, the Chinese state is excessively strong. Put differently, individual citizens have very limited political freedom. China's political system is aimed at preventing political instability at all costs, and is founded on a national consciousness in which political instability is the worst possible disaster</w:t>
      </w:r>
      <w:r w:rsidRPr="00CF1A09">
        <w:t xml:space="preserve">. In order to understand why today the state is overly strong we should look to the period before 1949, when the current political system came into being. In </w:t>
      </w:r>
      <w:r w:rsidRPr="00CF1A09">
        <w:rPr>
          <w:rStyle w:val="StyleUnderline"/>
        </w:rPr>
        <w:t>the century before 1949 China suffered severely from political instability. The weakness of the central government led to widespread violence and famine</w:t>
      </w:r>
      <w:r w:rsidRPr="00CF1A09">
        <w:t xml:space="preserve">. After 1916, when it collapsed altogether, the disasters to which the population was exposed became even greater. </w:t>
      </w:r>
      <w:r w:rsidRPr="00CF1A09">
        <w:rPr>
          <w:rStyle w:val="StyleUnderline"/>
        </w:rPr>
        <w:t>The lack of an effective central government resulted in many millions of deaths. The erosion and collapse of the Chinese state was the result of internal conditions, but also from interventions by the leading Western powers</w:t>
      </w:r>
      <w:r w:rsidRPr="00CF1A09">
        <w:t xml:space="preserve">. From the second part of the nineteenth century, these countries - joined by Japan and Russia - disregarded Chinese sovereignty in order to attain economic and strategic benefits. Consequently, </w:t>
      </w:r>
      <w:r w:rsidRPr="00CF1A09">
        <w:rPr>
          <w:rStyle w:val="StyleUnderline"/>
        </w:rPr>
        <w:t>the Chinese central government lost what it needed most for its survival: political legitimacy among its own population. Thus the political instability that produced China's current political system was itself partly caused by the West. The lesson from history for China's leaders is that foreign interference leads to political instability</w:t>
      </w:r>
      <w:r w:rsidRPr="00CF1A09">
        <w:t xml:space="preserve">. </w:t>
      </w:r>
      <w:r w:rsidRPr="00CF1A09">
        <w:rPr>
          <w:rStyle w:val="StyleUnderline"/>
        </w:rPr>
        <w:t>There are two ways to prevent this: having influence in foreign affairs and making sure there is no domestic opposition</w:t>
      </w:r>
      <w:r w:rsidRPr="00CF1A09">
        <w:rPr>
          <w:rStyle w:val="Emphasis"/>
        </w:rPr>
        <w:t>. The leading Western governments openly pressuring Beijing would not only be futile but counterproductive. It would sooner cause the Chinese government to further limit political freedom, than grant more of it.</w:t>
      </w:r>
    </w:p>
    <w:p w:rsidR="004D5AB7" w:rsidRPr="00CF1A09" w:rsidRDefault="00E666FE" w:rsidP="004D5AB7">
      <w:pPr>
        <w:pStyle w:val="Heading3"/>
      </w:pPr>
      <w:r>
        <w:t>HR Promotion Fails</w:t>
      </w:r>
    </w:p>
    <w:p w:rsidR="004D5AB7" w:rsidRPr="00CF1A09" w:rsidRDefault="004D5AB7" w:rsidP="004D5AB7">
      <w:pPr>
        <w:pStyle w:val="Heading4"/>
      </w:pPr>
      <w:r w:rsidRPr="00CF1A09">
        <w:t>HR diplomacy fails – structural issues in the US curb it’s appeal</w:t>
      </w:r>
    </w:p>
    <w:p w:rsidR="004D5AB7" w:rsidRPr="00CF1A09" w:rsidRDefault="004D5AB7" w:rsidP="004D5AB7">
      <w:pPr>
        <w:rPr>
          <w:rStyle w:val="Style13ptBold"/>
          <w:b w:val="0"/>
        </w:rPr>
      </w:pPr>
      <w:r w:rsidRPr="00CF1A09">
        <w:rPr>
          <w:rStyle w:val="Style13ptBold"/>
        </w:rPr>
        <w:t xml:space="preserve">Bell 96 </w:t>
      </w:r>
      <w:r w:rsidRPr="009B68F1">
        <w:t xml:space="preserve">(Daniel A., taught political philosophy for three years at the National University of Singapore. In 1994-1995 he was a Laurence S. Rockefeller Visiting Fellow at Princeton University's Center for Human Values. In January 1996 he joined the Department of Philosophy at the University of Hong Kong to teach political philosophy. He is the author of Communitarianism and Its Critics (Oxford 1993) and the co-author of Towards Illiberal Democracy in Pacific Asia (St. Martin's Press, NY; Macmillan/St. Antony's College, Oxford 1995, “The East Asian Challenge to Human Rights: Reflections on an East West Dialogue”, </w:t>
      </w:r>
      <w:hyperlink r:id="rId30" w:history="1">
        <w:r w:rsidRPr="009B68F1">
          <w:rPr>
            <w:rStyle w:val="Hyperlink"/>
          </w:rPr>
          <w:t>http://faculty.smcm.edu/jwschroeder/Web/ETHR1002/Global_Jutice_Readings_files/13.BellEastAsianChallenge.pdf</w:t>
        </w:r>
      </w:hyperlink>
      <w:r w:rsidRPr="009B68F1">
        <w:t>) RR</w:t>
      </w:r>
    </w:p>
    <w:p w:rsidR="00E666FE" w:rsidRDefault="004D5AB7" w:rsidP="004D5AB7">
      <w:pPr>
        <w:rPr>
          <w:sz w:val="16"/>
        </w:rPr>
      </w:pPr>
      <w:r w:rsidRPr="00CF1A09">
        <w:rPr>
          <w:sz w:val="16"/>
        </w:rPr>
        <w:t xml:space="preserve">Second, </w:t>
      </w:r>
      <w:r w:rsidRPr="00CF1A09">
        <w:rPr>
          <w:rStyle w:val="StyleUnderline"/>
        </w:rPr>
        <w:t>it is a widespread belief within the United States</w:t>
      </w:r>
      <w:r w:rsidRPr="00CF1A09">
        <w:rPr>
          <w:sz w:val="16"/>
        </w:rPr>
        <w:t xml:space="preserve">--currently the dominant voice on the world diplomatic stage--that </w:t>
      </w:r>
      <w:r w:rsidRPr="00CF1A09">
        <w:rPr>
          <w:rStyle w:val="StyleUnderline"/>
        </w:rPr>
        <w:t>exporting US political practices and institutions is necessary for the promotion of human rights</w:t>
      </w:r>
      <w:r w:rsidRPr="00CF1A09">
        <w:rPr>
          <w:sz w:val="16"/>
        </w:rPr>
        <w:t xml:space="preserve"> abroad. As Stephen Young, former Assistant Dean at the Harvard Law School puts it, </w:t>
      </w:r>
      <w:r w:rsidRPr="00CF1A09">
        <w:rPr>
          <w:rStyle w:val="StyleUnderline"/>
        </w:rPr>
        <w:t>Many Americans seem to believe that the constitutional pattern of governance in the United States today</w:t>
      </w:r>
      <w:r w:rsidRPr="00CF1A09">
        <w:rPr>
          <w:sz w:val="16"/>
        </w:rPr>
        <w:t xml:space="preserve">--as formalized in the Declaration of Independence, the Constitution, and the Bill of Rights--is a necessary prerequisite for protecting human rights. Thus, they evaluate the performance of other countries in the field of human rights by comparing their conduct with the standards of American politics. 34 </w:t>
      </w:r>
      <w:r w:rsidRPr="00CF1A09">
        <w:rPr>
          <w:rStyle w:val="StyleUnderline"/>
        </w:rPr>
        <w:t>It may well have been feasible to act on this belief in the post World War II era,</w:t>
      </w:r>
      <w:r w:rsidRPr="00CF1A09">
        <w:rPr>
          <w:sz w:val="16"/>
        </w:rPr>
        <w:t xml:space="preserve"> when the United States was powerful enough to insist upon human rights norms. The US capacity to dictate appropriate forms of government to Japan in the immediate post World War II period is a classic example. </w:t>
      </w:r>
      <w:r w:rsidRPr="00CF1A09">
        <w:rPr>
          <w:rStyle w:val="StyleUnderline"/>
        </w:rPr>
        <w:t xml:space="preserve">Today, however, the relative economic and military strength of </w:t>
      </w:r>
      <w:r w:rsidRPr="00CF1A09">
        <w:rPr>
          <w:sz w:val="16"/>
        </w:rPr>
        <w:t xml:space="preserve">[End Page 653] </w:t>
      </w:r>
      <w:r w:rsidRPr="00CF1A09">
        <w:rPr>
          <w:rStyle w:val="StyleUnderline"/>
        </w:rPr>
        <w:t xml:space="preserve">East Asia means that the United States must now rely primarily on moral authority to promote human rights in Asia. </w:t>
      </w:r>
      <w:r w:rsidRPr="00CF1A09">
        <w:rPr>
          <w:sz w:val="16"/>
        </w:rPr>
        <w:t xml:space="preserve">However, several factors undermine US moral authority in this respect. Widely publicized domestic </w:t>
      </w:r>
      <w:r w:rsidRPr="00CF1A09">
        <w:rPr>
          <w:rStyle w:val="StyleUnderline"/>
        </w:rPr>
        <w:t>social problems in the United States such as high rates of drug use, collapsing families, rampant crime, growing economic inequality</w:t>
      </w:r>
      <w:r w:rsidRPr="00CF1A09">
        <w:rPr>
          <w:sz w:val="16"/>
        </w:rPr>
        <w:t xml:space="preserve">, and alienation from the political process </w:t>
      </w:r>
      <w:r w:rsidRPr="00CF1A09">
        <w:rPr>
          <w:rStyle w:val="StyleUnderline"/>
        </w:rPr>
        <w:t>no longer make the United States the attractive political model that it may once have been</w:t>
      </w:r>
      <w:r w:rsidRPr="00CF1A09">
        <w:rPr>
          <w:sz w:val="16"/>
        </w:rPr>
        <w:t>. The widespread sentiment that such domestic ills are at least partly attributable to the excessive pursuit of individual rights at the cost of common social goods further undermines the attractiveness of the particular human rights regime (the priority of civil and political rights over social and economic rights) often promoted by US human rights activists</w:t>
      </w:r>
    </w:p>
    <w:p w:rsidR="00E666FE" w:rsidRDefault="009B68F1" w:rsidP="00E666FE">
      <w:pPr>
        <w:pStyle w:val="Heading4"/>
      </w:pPr>
      <w:r>
        <w:t>R</w:t>
      </w:r>
      <w:r w:rsidR="00E666FE">
        <w:t>ecent election of human rights abusers in the UN decks cred</w:t>
      </w:r>
    </w:p>
    <w:p w:rsidR="00E666FE" w:rsidRDefault="00E666FE" w:rsidP="00E666FE">
      <w:r w:rsidRPr="008D5761">
        <w:rPr>
          <w:rStyle w:val="Style13ptBold"/>
        </w:rPr>
        <w:t>Marcus 3/3</w:t>
      </w:r>
      <w:r w:rsidR="009B68F1">
        <w:rPr>
          <w:rStyle w:val="Style13ptBold"/>
        </w:rPr>
        <w:t xml:space="preserve"> </w:t>
      </w:r>
      <w:r>
        <w:t xml:space="preserve">(Lori, </w:t>
      </w:r>
      <w:r w:rsidRPr="008D5761">
        <w:t>Campaign to Oust Russia, Others, From UN Human Rights Council</w:t>
      </w:r>
      <w:r>
        <w:t xml:space="preserve">, The Jewish Press, </w:t>
      </w:r>
      <w:r w:rsidRPr="008D5761">
        <w:t>http://www.jewishpress.com/news/campaign-to-oust-russia-others-from-un-human-rights-council/2014/03/03/</w:t>
      </w:r>
      <w:r>
        <w:t>)</w:t>
      </w:r>
    </w:p>
    <w:p w:rsidR="00E666FE" w:rsidRPr="00E666FE" w:rsidRDefault="00E666FE" w:rsidP="004D5AB7">
      <w:pPr>
        <w:rPr>
          <w:b/>
          <w:u w:val="single"/>
        </w:rPr>
      </w:pPr>
      <w:r w:rsidRPr="00580A21">
        <w:rPr>
          <w:rStyle w:val="StyleUnderline"/>
        </w:rPr>
        <w:t>China, Russia, Saudi Arabia, Vietnam, Algeria and Cuba were among the countries who won</w:t>
      </w:r>
      <w:r w:rsidRPr="009810E9">
        <w:rPr>
          <w:sz w:val="16"/>
        </w:rPr>
        <w:t xml:space="preserve"> three-year </w:t>
      </w:r>
      <w:r w:rsidRPr="00580A21">
        <w:rPr>
          <w:rStyle w:val="StyleUnderline"/>
        </w:rPr>
        <w:t>seats on the</w:t>
      </w:r>
      <w:r w:rsidRPr="009810E9">
        <w:rPr>
          <w:sz w:val="16"/>
        </w:rPr>
        <w:t xml:space="preserve"> Geneva-based </w:t>
      </w:r>
      <w:r w:rsidRPr="00580A21">
        <w:rPr>
          <w:rStyle w:val="StyleUnderline"/>
        </w:rPr>
        <w:t>council.</w:t>
      </w:r>
      <w:r>
        <w:rPr>
          <w:rStyle w:val="StyleUnderline"/>
        </w:rPr>
        <w:t xml:space="preserve"> </w:t>
      </w:r>
      <w:r w:rsidRPr="00580A21">
        <w:rPr>
          <w:rStyle w:val="StyleUnderline"/>
        </w:rPr>
        <w:t xml:space="preserve">On the same </w:t>
      </w:r>
      <w:r w:rsidRPr="001A6A6F">
        <w:rPr>
          <w:rStyle w:val="StyleUnderline"/>
        </w:rPr>
        <w:t>day that Russia</w:t>
      </w:r>
      <w:r w:rsidRPr="00580A21">
        <w:rPr>
          <w:rStyle w:val="StyleUnderline"/>
        </w:rPr>
        <w:t xml:space="preserve"> issued an ultimatum to Ukraine</w:t>
      </w:r>
      <w:r w:rsidRPr="009810E9">
        <w:rPr>
          <w:sz w:val="16"/>
        </w:rPr>
        <w:t xml:space="preserve"> either </w:t>
      </w:r>
      <w:r w:rsidRPr="00580A21">
        <w:rPr>
          <w:rStyle w:val="StyleUnderline"/>
        </w:rPr>
        <w:t>to</w:t>
      </w:r>
      <w:r w:rsidRPr="009810E9">
        <w:rPr>
          <w:sz w:val="16"/>
        </w:rPr>
        <w:t xml:space="preserve"> hand over Crimea or </w:t>
      </w:r>
      <w:r w:rsidRPr="00580A21">
        <w:rPr>
          <w:rStyle w:val="StyleUnderline"/>
        </w:rPr>
        <w:t>prepare for a Russian military assault</w:t>
      </w:r>
      <w:r w:rsidRPr="009810E9">
        <w:rPr>
          <w:sz w:val="16"/>
        </w:rPr>
        <w:t xml:space="preserve"> on that sovereign nation, </w:t>
      </w:r>
      <w:r w:rsidRPr="001A6A6F">
        <w:rPr>
          <w:rStyle w:val="StyleUnderline"/>
        </w:rPr>
        <w:t>the Russian ambassador to the U</w:t>
      </w:r>
      <w:r w:rsidRPr="009810E9">
        <w:rPr>
          <w:sz w:val="16"/>
        </w:rPr>
        <w:t xml:space="preserve">nited </w:t>
      </w:r>
      <w:r w:rsidRPr="001A6A6F">
        <w:rPr>
          <w:rStyle w:val="StyleUnderline"/>
        </w:rPr>
        <w:t>N</w:t>
      </w:r>
      <w:r w:rsidRPr="009810E9">
        <w:rPr>
          <w:sz w:val="16"/>
        </w:rPr>
        <w:t xml:space="preserve">ations </w:t>
      </w:r>
      <w:r w:rsidRPr="001A6A6F">
        <w:rPr>
          <w:rStyle w:val="StyleUnderline"/>
        </w:rPr>
        <w:t>thanked delegates for supporting Russia’s election to the United Nations Human Rights Council.</w:t>
      </w:r>
      <w:r>
        <w:rPr>
          <w:rStyle w:val="StyleUnderline"/>
        </w:rPr>
        <w:t xml:space="preserve"> </w:t>
      </w:r>
      <w:r w:rsidRPr="009810E9">
        <w:rPr>
          <w:sz w:val="16"/>
        </w:rPr>
        <w:t xml:space="preserve">During the opening session of the UNHRC, on Monday, March 3, Russian Foreign Minister Sergei Lavrov thanked delegates for supporting Russia’s election to the Council. He said that vote was “an acknowledgement of our country’s constructive approach to this sphere of multilateral cooperation.” He added, that “the protection of human and civil rights and freedoms is a basic priority.” </w:t>
      </w:r>
      <w:r w:rsidRPr="001A6A6F">
        <w:rPr>
          <w:rStyle w:val="StyleUnderline"/>
        </w:rPr>
        <w:t>The irony was</w:t>
      </w:r>
      <w:r w:rsidRPr="009810E9">
        <w:rPr>
          <w:sz w:val="16"/>
        </w:rPr>
        <w:t xml:space="preserve"> apparently </w:t>
      </w:r>
      <w:r w:rsidRPr="001A6A6F">
        <w:rPr>
          <w:rStyle w:val="Emphasis"/>
        </w:rPr>
        <w:t>too much</w:t>
      </w:r>
      <w:r w:rsidRPr="009810E9">
        <w:rPr>
          <w:sz w:val="16"/>
        </w:rPr>
        <w:t xml:space="preserve"> </w:t>
      </w:r>
      <w:r w:rsidRPr="001A6A6F">
        <w:rPr>
          <w:rStyle w:val="StyleUnderline"/>
        </w:rPr>
        <w:t>even for</w:t>
      </w:r>
      <w:r w:rsidRPr="009810E9">
        <w:rPr>
          <w:sz w:val="16"/>
        </w:rPr>
        <w:t xml:space="preserve"> longstanding residents of </w:t>
      </w:r>
      <w:r w:rsidRPr="001A6A6F">
        <w:rPr>
          <w:rStyle w:val="StyleUnderline"/>
        </w:rPr>
        <w:t>the Orwellian world of the U.N.</w:t>
      </w:r>
      <w:r>
        <w:rPr>
          <w:rStyle w:val="StyleUnderline"/>
        </w:rPr>
        <w:t xml:space="preserve"> </w:t>
      </w:r>
      <w:r w:rsidRPr="001A6A6F">
        <w:rPr>
          <w:rStyle w:val="StyleUnderline"/>
        </w:rPr>
        <w:t xml:space="preserve">The response by </w:t>
      </w:r>
      <w:r w:rsidRPr="001A6A6F">
        <w:rPr>
          <w:rStyle w:val="Emphasis"/>
        </w:rPr>
        <w:t>a coalition of government members, non-governmental organizations and human rights activists</w:t>
      </w:r>
      <w:r w:rsidRPr="001A6A6F">
        <w:rPr>
          <w:rStyle w:val="StyleUnderline"/>
        </w:rPr>
        <w:t xml:space="preserve"> was to kick off </w:t>
      </w:r>
      <w:r w:rsidRPr="001A6A6F">
        <w:rPr>
          <w:rStyle w:val="Emphasis"/>
        </w:rPr>
        <w:t>a global campaign</w:t>
      </w:r>
      <w:r w:rsidRPr="001A6A6F">
        <w:rPr>
          <w:rStyle w:val="StyleUnderline"/>
        </w:rPr>
        <w:t xml:space="preserve"> to suspend the memberships of Russia and fellow human rights abusers China, Cuba and Saudi Arabia. The four took their seats Monday as the UNHRC’s newest members.</w:t>
      </w:r>
      <w:r>
        <w:rPr>
          <w:rStyle w:val="StyleUnderline"/>
        </w:rPr>
        <w:t xml:space="preserve"> </w:t>
      </w:r>
      <w:r w:rsidRPr="009810E9">
        <w:rPr>
          <w:sz w:val="16"/>
        </w:rPr>
        <w:t xml:space="preserve">They based their effort on </w:t>
      </w:r>
      <w:r w:rsidRPr="001A6A6F">
        <w:rPr>
          <w:rStyle w:val="StyleUnderline"/>
        </w:rPr>
        <w:t>Article 8</w:t>
      </w:r>
      <w:r w:rsidRPr="009810E9">
        <w:rPr>
          <w:sz w:val="16"/>
        </w:rPr>
        <w:t xml:space="preserve"> of the UNHRC charter, which </w:t>
      </w:r>
      <w:r w:rsidRPr="001A6A6F">
        <w:rPr>
          <w:rStyle w:val="StyleUnderline"/>
        </w:rPr>
        <w:t>permits the suspension of member states guilty of gross and systematic violations of human rights. There is a precedent. In 2011, Libya was suspended</w:t>
      </w:r>
      <w:r w:rsidRPr="009810E9">
        <w:rPr>
          <w:sz w:val="16"/>
        </w:rPr>
        <w:t xml:space="preserve"> after a similar campaign was led by the Geneva-based human rights NGO UN Watch, which is also spearheading this effort. “</w:t>
      </w:r>
      <w:r w:rsidRPr="001A6A6F">
        <w:rPr>
          <w:rStyle w:val="StyleUnderline"/>
        </w:rPr>
        <w:t xml:space="preserve">Hypocrisy on this scale </w:t>
      </w:r>
      <w:r w:rsidRPr="001A6A6F">
        <w:rPr>
          <w:rStyle w:val="Emphasis"/>
        </w:rPr>
        <w:t>undermines the credibility of the human rights council and of the United Nations as a whole</w:t>
      </w:r>
      <w:r w:rsidRPr="009810E9">
        <w:rPr>
          <w:sz w:val="16"/>
        </w:rPr>
        <w:t xml:space="preserve">,” said Hillel Neuer, executive director of UN Watch. “The UN’s top human rights body is supposed to protect victims and hold the world’s worst perpetrators to account, not turn them into judges and prosecutors.” </w:t>
      </w:r>
      <w:r w:rsidRPr="001A6A6F">
        <w:rPr>
          <w:rStyle w:val="StyleUnderline"/>
        </w:rPr>
        <w:t>European Parliament vice-president</w:t>
      </w:r>
      <w:r w:rsidRPr="009810E9">
        <w:rPr>
          <w:sz w:val="16"/>
        </w:rPr>
        <w:t xml:space="preserve"> Edward McMillan-Scott, Canadian parliamentarian Irwin Cotler, Baroness Ludford of the European Parliament, and former MP of Hungary Matyas Eörsi </w:t>
      </w:r>
      <w:r w:rsidRPr="001A6A6F">
        <w:rPr>
          <w:rStyle w:val="StyleUnderline"/>
        </w:rPr>
        <w:t>have joined NGOs and rights activists</w:t>
      </w:r>
      <w:r w:rsidRPr="009810E9">
        <w:rPr>
          <w:sz w:val="16"/>
        </w:rPr>
        <w:t xml:space="preserve"> from around the world </w:t>
      </w:r>
      <w:r w:rsidRPr="001A6A6F">
        <w:rPr>
          <w:rStyle w:val="StyleUnderline"/>
        </w:rPr>
        <w:t xml:space="preserve">to call for the UN to suspend the four abusers </w:t>
      </w:r>
      <w:r w:rsidRPr="009810E9">
        <w:rPr>
          <w:sz w:val="16"/>
        </w:rPr>
        <w:t>from the 47-nation body. Irwin Cotler, member of Canadian Parliament, former Canadian Justice Minister and Attorney General of Canada joined with other parliamentary leaders who signed UN Watch’s #dictatorfreeHRC campaign to suspend China, Cuba, Russia, and Saudia Arabia from the UNHRC. Colter said, “</w:t>
      </w:r>
      <w:r w:rsidRPr="001A6A6F">
        <w:rPr>
          <w:rStyle w:val="StyleUnderline"/>
        </w:rPr>
        <w:t>The membership of China, Cuba, Russia, and Saudi Arabia on the Human Rights Council constitutes a standing repudiation of</w:t>
      </w:r>
      <w:r w:rsidRPr="009810E9">
        <w:rPr>
          <w:sz w:val="16"/>
        </w:rPr>
        <w:t xml:space="preserve"> the international struggle for </w:t>
      </w:r>
      <w:r w:rsidRPr="001A6A6F">
        <w:rPr>
          <w:rStyle w:val="StyleUnderline"/>
        </w:rPr>
        <w:t>human rights</w:t>
      </w:r>
      <w:r w:rsidRPr="009810E9">
        <w:rPr>
          <w:sz w:val="16"/>
        </w:rPr>
        <w:t xml:space="preserve">, and a betrayal of the victims. </w:t>
      </w:r>
      <w:r w:rsidRPr="001A6A6F">
        <w:rPr>
          <w:rStyle w:val="StyleUnderline"/>
        </w:rPr>
        <w:t xml:space="preserve">It makes a </w:t>
      </w:r>
      <w:r w:rsidRPr="001A6A6F">
        <w:rPr>
          <w:rStyle w:val="Emphasis"/>
        </w:rPr>
        <w:t>mockery</w:t>
      </w:r>
      <w:r w:rsidRPr="001A6A6F">
        <w:rPr>
          <w:rStyle w:val="StyleUnderline"/>
        </w:rPr>
        <w:t xml:space="preserve"> of</w:t>
      </w:r>
      <w:r w:rsidRPr="009810E9">
        <w:rPr>
          <w:sz w:val="16"/>
        </w:rPr>
        <w:t xml:space="preserve"> both </w:t>
      </w:r>
      <w:r w:rsidRPr="001A6A6F">
        <w:rPr>
          <w:rStyle w:val="StyleUnderline"/>
        </w:rPr>
        <w:t>the UNHRC</w:t>
      </w:r>
      <w:r w:rsidRPr="009810E9">
        <w:rPr>
          <w:sz w:val="16"/>
        </w:rPr>
        <w:t xml:space="preserve"> and the purported commitment to human rights of the many countries who cast votes for the human rights reprobates in question.” Matyas Eörsi, a former member of the Hungarian parliament and the former president of the Council of Europe Parliamentary Assembly, spoke harshly about the membership in the UNHRC. “</w:t>
      </w:r>
      <w:r w:rsidRPr="001A6A6F">
        <w:rPr>
          <w:rStyle w:val="StyleUnderline"/>
        </w:rPr>
        <w:t xml:space="preserve">With such members in the Human Rights Council, the UN continues to remain </w:t>
      </w:r>
      <w:r w:rsidRPr="001A6A6F">
        <w:rPr>
          <w:rStyle w:val="Emphasis"/>
        </w:rPr>
        <w:t>a lame duck.</w:t>
      </w:r>
      <w:r w:rsidRPr="009810E9">
        <w:rPr>
          <w:sz w:val="16"/>
        </w:rPr>
        <w:t xml:space="preserve"> </w:t>
      </w:r>
      <w:r w:rsidRPr="001A6A6F">
        <w:rPr>
          <w:rStyle w:val="StyleUnderline"/>
        </w:rPr>
        <w:t xml:space="preserve">We have </w:t>
      </w:r>
      <w:r w:rsidRPr="001A6A6F">
        <w:rPr>
          <w:rStyle w:val="Emphasis"/>
        </w:rPr>
        <w:t>no hope</w:t>
      </w:r>
      <w:r w:rsidRPr="001A6A6F">
        <w:rPr>
          <w:rStyle w:val="StyleUnderline"/>
        </w:rPr>
        <w:t xml:space="preserve"> from the UN. As long as the Russian Federation, Cuba, Saudi Arabia and China sit in the Human Rights Council, we </w:t>
      </w:r>
      <w:r w:rsidRPr="009810E9">
        <w:rPr>
          <w:sz w:val="16"/>
        </w:rPr>
        <w:t xml:space="preserve">Ukrainians, we Cuban dissidents, we Chinese Christians and we Saudi Arabian women </w:t>
      </w:r>
      <w:r w:rsidRPr="001A6A6F">
        <w:rPr>
          <w:rStyle w:val="StyleUnderline"/>
        </w:rPr>
        <w:t>cannot seek</w:t>
      </w:r>
      <w:r w:rsidRPr="009810E9">
        <w:rPr>
          <w:sz w:val="16"/>
        </w:rPr>
        <w:t xml:space="preserve"> for </w:t>
      </w:r>
      <w:r w:rsidRPr="001A6A6F">
        <w:rPr>
          <w:rStyle w:val="StyleUnderline"/>
        </w:rPr>
        <w:t>any support by the UN.”</w:t>
      </w:r>
    </w:p>
    <w:p w:rsidR="004D5AB7" w:rsidRPr="00CF1A09" w:rsidRDefault="004D5AB7" w:rsidP="004D5AB7">
      <w:pPr>
        <w:pStyle w:val="Heading4"/>
      </w:pPr>
      <w:r w:rsidRPr="00CF1A09">
        <w:t xml:space="preserve">HR Diplomacy fails – US </w:t>
      </w:r>
      <w:r w:rsidR="009B68F1">
        <w:t>authority has plummeted</w:t>
      </w:r>
    </w:p>
    <w:p w:rsidR="004D5AB7" w:rsidRPr="00CF1A09" w:rsidRDefault="004D5AB7" w:rsidP="004D5AB7">
      <w:r w:rsidRPr="00CF1A09">
        <w:rPr>
          <w:rStyle w:val="Style13ptBold"/>
        </w:rPr>
        <w:t xml:space="preserve">Weisbrot </w:t>
      </w:r>
      <w:r w:rsidR="009B68F1">
        <w:rPr>
          <w:rStyle w:val="Style13ptBold"/>
        </w:rPr>
        <w:t>0</w:t>
      </w:r>
      <w:r w:rsidRPr="00CF1A09">
        <w:rPr>
          <w:rStyle w:val="Style13ptBold"/>
        </w:rPr>
        <w:t xml:space="preserve">9 </w:t>
      </w:r>
      <w:r w:rsidRPr="009B68F1">
        <w:t xml:space="preserve">(Mark, </w:t>
      </w:r>
      <w:hyperlink r:id="rId31" w:history="1">
        <w:r w:rsidRPr="009B68F1">
          <w:rPr>
            <w:rStyle w:val="Hyperlink"/>
          </w:rPr>
          <w:t>Mark Weisbrot</w:t>
        </w:r>
      </w:hyperlink>
      <w:r w:rsidRPr="00CF1A09">
        <w:rPr>
          <w:sz w:val="16"/>
          <w:szCs w:val="16"/>
        </w:rPr>
        <w:t> is co-director of the Center for Economic and Policy Research, in Washington, D.C. He received his Ph.D. in economics from the University of Michigan. He is co-author, with Dean Baker, of Social Security: The Phony Crisis (University of Chicago Press, 2000), and has written numerous research papers on economic policy. He is also president of </w:t>
      </w:r>
      <w:hyperlink r:id="rId32" w:tgtFrame="_blank" w:history="1">
        <w:r w:rsidRPr="00CF1A09">
          <w:rPr>
            <w:sz w:val="16"/>
            <w:szCs w:val="16"/>
          </w:rPr>
          <w:t>Just Foreign Policy</w:t>
        </w:r>
      </w:hyperlink>
      <w:r w:rsidRPr="00CF1A09">
        <w:rPr>
          <w:sz w:val="16"/>
          <w:szCs w:val="16"/>
        </w:rPr>
        <w:t xml:space="preserve">, “Washington's Lost Credibility on Human Rights”, Center of Economic and Policy Research, </w:t>
      </w:r>
      <w:hyperlink r:id="rId33" w:history="1">
        <w:r w:rsidRPr="00CF1A09">
          <w:rPr>
            <w:rStyle w:val="Hyperlink"/>
            <w:sz w:val="16"/>
            <w:szCs w:val="16"/>
          </w:rPr>
          <w:t>http://cepr.net/publications/op-eds-columns/washingtons-lost-credibility-on-human-rights</w:t>
        </w:r>
      </w:hyperlink>
      <w:r w:rsidRPr="00CF1A09">
        <w:rPr>
          <w:sz w:val="16"/>
          <w:szCs w:val="16"/>
        </w:rPr>
        <w:t>) RR</w:t>
      </w:r>
    </w:p>
    <w:p w:rsidR="004D5AB7" w:rsidRDefault="004D5AB7" w:rsidP="004D5AB7">
      <w:pPr>
        <w:rPr>
          <w:sz w:val="18"/>
          <w:szCs w:val="18"/>
        </w:rPr>
      </w:pPr>
      <w:r w:rsidRPr="00CF1A09">
        <w:rPr>
          <w:sz w:val="18"/>
          <w:szCs w:val="18"/>
        </w:rPr>
        <w:t xml:space="preserve">The U.S. State Department's annual human rights report got an unusual amount of criticism this year. This time the center-left coalition government of Chile was notable in joining other countries such as Bolivia, Venezuela, and China – who have had more rocky relations with Washington – in </w:t>
      </w:r>
      <w:r w:rsidRPr="00CF1A09">
        <w:rPr>
          <w:rStyle w:val="StyleUnderline"/>
        </w:rPr>
        <w:t>questioning the "moral authority" of the U.S. government's judging other countries' human rights practices</w:t>
      </w:r>
      <w:r w:rsidRPr="00CF1A09">
        <w:rPr>
          <w:sz w:val="18"/>
          <w:szCs w:val="18"/>
        </w:rPr>
        <w:t xml:space="preserve">. It's a reasonable question, and </w:t>
      </w:r>
      <w:r w:rsidRPr="00CF1A09">
        <w:rPr>
          <w:rStyle w:val="StyleUnderline"/>
        </w:rPr>
        <w:t xml:space="preserve">the fact that more democratic governments are asking it may signal a </w:t>
      </w:r>
      <w:r w:rsidRPr="00CF1A09">
        <w:rPr>
          <w:rStyle w:val="Emphasis"/>
        </w:rPr>
        <w:t>tipping point.</w:t>
      </w:r>
      <w:r w:rsidRPr="00CF1A09">
        <w:rPr>
          <w:sz w:val="18"/>
          <w:szCs w:val="18"/>
        </w:rPr>
        <w:t xml:space="preserve"> Clearly a state that is responsible for such high-profile torture and abuses as took place at Abu Ghraib and Guantanamo, the regular killing of civilians in Afghanistan and Iraq, and has reserved for itself the right to kidnap people and send them to prisons in other countries to be tortured ("extraordinary rendition") has a credibility problem on human rights issues. Although President Obama has pledged to close down the prison at Guantanamo and outlaw torture by U.S. officials, he has so far decided not to abolish the practice of "extraordinary rendition," and is escalating the war in Afghanistan. </w:t>
      </w:r>
      <w:r w:rsidRPr="00CF1A09">
        <w:rPr>
          <w:rStyle w:val="StyleUnderline"/>
        </w:rPr>
        <w:t>But this tipping point</w:t>
      </w:r>
      <w:r w:rsidRPr="00CF1A09">
        <w:rPr>
          <w:sz w:val="18"/>
          <w:szCs w:val="18"/>
        </w:rPr>
        <w:t xml:space="preserve"> </w:t>
      </w:r>
      <w:r w:rsidRPr="00CF1A09">
        <w:rPr>
          <w:rStyle w:val="StyleUnderline"/>
        </w:rPr>
        <w:t>may go</w:t>
      </w:r>
      <w:r w:rsidRPr="00CF1A09">
        <w:rPr>
          <w:sz w:val="18"/>
          <w:szCs w:val="18"/>
        </w:rPr>
        <w:t xml:space="preserve"> beyond any differences – and they are quite </w:t>
      </w:r>
      <w:r w:rsidRPr="00CF1A09">
        <w:rPr>
          <w:rStyle w:val="StyleUnderline"/>
        </w:rPr>
        <w:t>significant</w:t>
      </w:r>
      <w:r w:rsidRPr="00CF1A09">
        <w:rPr>
          <w:sz w:val="18"/>
          <w:szCs w:val="18"/>
        </w:rPr>
        <w:t xml:space="preserve"> – between the current administration and its predecessor. In the past, Washington was able to position itself as an important judge of human rights practices despite being complicit or directly participating in some of the worst, large-scale human rights atrocities of the post-World War II era – in Vietnam, Indonesia, Central America, and other places. This makes no sense from a strictly logical point of view, but it could persist primarily because the United States was judged not on how it treated persons outside its borders but within them. Internally, the United States has had a relatively well-developed system of the rule of law, trial by jury, an independent judiciary, and other constitutional guarantees (although these did not extend to African-Americans in most of the Southern United States prior to the 1960s civil rights reforms). Washington was able to contrast these conditions with those of its main adversary during the Cold War – the Soviet Union. </w:t>
      </w:r>
      <w:r w:rsidRPr="00CF1A09">
        <w:rPr>
          <w:rStyle w:val="StyleUnderline"/>
        </w:rPr>
        <w:t>The powerful influence of the United States over the international media helped ensure that this was the primary framework under which human rights were presented to most of the world</w:t>
      </w:r>
      <w:r w:rsidRPr="00CF1A09">
        <w:rPr>
          <w:sz w:val="18"/>
          <w:szCs w:val="18"/>
        </w:rPr>
        <w:t xml:space="preserve">. The Bush Administration's "shredding of the Constitution" at home and overt support for human rights abuses abroad has fostered not only a change in image but perhaps the standards by which "the judge" will henceforth be judged. One example may help illustrate the point: </w:t>
      </w:r>
      <w:r w:rsidRPr="00CF1A09">
        <w:rPr>
          <w:rStyle w:val="StyleUnderline"/>
        </w:rPr>
        <w:t>China has for several years responded to the State Department's human rights report by publishing its own report on the United States</w:t>
      </w:r>
      <w:r w:rsidRPr="00CF1A09">
        <w:rPr>
          <w:sz w:val="18"/>
          <w:szCs w:val="18"/>
        </w:rPr>
        <w:t xml:space="preserve">. It includes a catalogue of social ills in the United States, including crime, prison and police abuse, racial and gender discrimination, poverty and inequality. But the last section is entitled "On the violation of human rights in other nations." The argument is that the abuse of people in other countries – including the more than one million people who have been killed as a result of the United States' illegal invasion and occupation of Iraq – must now be taken into account when evaluating the human rights record of the United States. With this criterion included, </w:t>
      </w:r>
      <w:r w:rsidRPr="00CF1A09">
        <w:rPr>
          <w:rStyle w:val="StyleUnderline"/>
        </w:rPr>
        <w:t>a country such as China – which does not have a free press, democratic elections, or other guarantees that western democracies treasure – can claim that it is as qualified to judge the United States on human rights as vice versa.</w:t>
      </w:r>
      <w:r w:rsidRPr="00CF1A09">
        <w:rPr>
          <w:sz w:val="18"/>
          <w:szCs w:val="18"/>
        </w:rPr>
        <w:t xml:space="preserve"> </w:t>
      </w:r>
      <w:r w:rsidRPr="00CF1A09">
        <w:rPr>
          <w:rStyle w:val="StyleUnderline"/>
        </w:rPr>
        <w:t xml:space="preserve">U.S.-based human rights organizations will undoubtedly see the erosion of Washington's credibility on these issues as a loss </w:t>
      </w:r>
      <w:r w:rsidRPr="00CF1A09">
        <w:rPr>
          <w:sz w:val="18"/>
          <w:szCs w:val="18"/>
        </w:rPr>
        <w:t>– and understandably so, since the United States is still a powerful country, and they hope to use this power to pressure other countries on human rights issues..</w:t>
      </w:r>
    </w:p>
    <w:p w:rsidR="00A834FC" w:rsidRDefault="00A834FC" w:rsidP="009B68F1">
      <w:pPr>
        <w:pStyle w:val="Heading3"/>
      </w:pPr>
      <w:r>
        <w:t>AT: Democracy Impact</w:t>
      </w:r>
    </w:p>
    <w:p w:rsidR="00A834FC" w:rsidRPr="0094671F" w:rsidRDefault="00A834FC" w:rsidP="00A834FC">
      <w:pPr>
        <w:pStyle w:val="Heading4"/>
      </w:pPr>
      <w:r>
        <w:t>Democracies historically go to war.</w:t>
      </w:r>
    </w:p>
    <w:p w:rsidR="00A834FC" w:rsidRPr="00A834FC" w:rsidRDefault="00A834FC" w:rsidP="00A834FC">
      <w:r w:rsidRPr="00A834FC">
        <w:rPr>
          <w:rStyle w:val="Style13ptBold"/>
        </w:rPr>
        <w:t>Layne 7</w:t>
      </w:r>
      <w:r w:rsidRPr="00A834FC">
        <w:t>, Chair of Intelligence and National Security @ Texas A&amp;M</w:t>
      </w:r>
      <w:r>
        <w:t xml:space="preserve"> </w:t>
      </w:r>
      <w:r w:rsidRPr="00A834FC">
        <w:t>(Christopher, fellow @ Belfer Center for Science and International Affairs, J.D. from South Carolina, PhD in PoliSci from UC Berkeley, “American Empire: A Debate”, pg. 94)</w:t>
      </w:r>
    </w:p>
    <w:p w:rsidR="00A834FC" w:rsidRPr="00A834FC" w:rsidRDefault="00A834FC" w:rsidP="00A834FC">
      <w:pPr>
        <w:pStyle w:val="card"/>
        <w:tabs>
          <w:tab w:val="left" w:pos="8640"/>
        </w:tabs>
        <w:ind w:left="0" w:right="0"/>
        <w:rPr>
          <w:rFonts w:ascii="Calibri" w:eastAsia="Calibri" w:hAnsi="Calibri"/>
          <w:b/>
          <w:sz w:val="22"/>
          <w:u w:val="single"/>
        </w:rPr>
      </w:pPr>
      <w:r w:rsidRPr="0094671F">
        <w:rPr>
          <w:rStyle w:val="StyleUnderline"/>
          <w:rFonts w:ascii="Calibri" w:eastAsia="Calibri" w:hAnsi="Calibri"/>
        </w:rPr>
        <w:t>Wilsonian ideology drives the American Empire because its proponents posit that the United States must use its military power to extend democracy abroad. Here, the ideology of Empire rests on assumptions that are not supported by the facts. One reason the architects of Empire champion democracy promotion is because they believe in the so-called democratic peace theory</w:t>
      </w:r>
      <w:r w:rsidRPr="0094671F">
        <w:rPr>
          <w:rFonts w:ascii="Calibri" w:hAnsi="Calibri"/>
          <w:sz w:val="16"/>
        </w:rPr>
        <w:t xml:space="preserve">, which holds that democratic states do not fight other democracies. Or as President George W. Bush put it with his customary eloquence, "democracies don't war; democracies are peaceful."136 </w:t>
      </w:r>
      <w:r w:rsidRPr="0078356D">
        <w:rPr>
          <w:rStyle w:val="StyleUnderline"/>
          <w:rFonts w:ascii="Calibri" w:eastAsia="Calibri" w:hAnsi="Calibri"/>
          <w:highlight w:val="cyan"/>
        </w:rPr>
        <w:t xml:space="preserve">The democratic peace theory is the </w:t>
      </w:r>
      <w:r w:rsidRPr="0094671F">
        <w:rPr>
          <w:rStyle w:val="StyleUnderline"/>
          <w:rFonts w:ascii="Calibri" w:eastAsia="Calibri" w:hAnsi="Calibri"/>
        </w:rPr>
        <w:t xml:space="preserve">probably the </w:t>
      </w:r>
      <w:r w:rsidRPr="0078356D">
        <w:rPr>
          <w:rStyle w:val="StyleUnderline"/>
          <w:rFonts w:ascii="Calibri" w:eastAsia="Calibri" w:hAnsi="Calibri"/>
          <w:highlight w:val="cyan"/>
        </w:rPr>
        <w:t>most overhyped and undersupported "theory" ever to be concocted</w:t>
      </w:r>
      <w:r w:rsidRPr="0094671F">
        <w:rPr>
          <w:rStyle w:val="StyleUnderline"/>
          <w:rFonts w:ascii="Calibri" w:eastAsia="Calibri" w:hAnsi="Calibri"/>
        </w:rPr>
        <w:t xml:space="preserve"> by American academics.</w:t>
      </w:r>
      <w:r w:rsidRPr="0094671F">
        <w:rPr>
          <w:rFonts w:ascii="Calibri" w:hAnsi="Calibri"/>
          <w:sz w:val="16"/>
        </w:rPr>
        <w:t xml:space="preserve"> In fact, </w:t>
      </w:r>
      <w:r w:rsidRPr="0094671F">
        <w:rPr>
          <w:rStyle w:val="StyleUnderline"/>
          <w:rFonts w:ascii="Calibri" w:eastAsia="Calibri" w:hAnsi="Calibri"/>
        </w:rPr>
        <w:t xml:space="preserve">it is not a theory at all. Rather </w:t>
      </w:r>
      <w:r w:rsidRPr="0078356D">
        <w:rPr>
          <w:rStyle w:val="StyleUnderline"/>
          <w:rFonts w:ascii="Calibri" w:eastAsia="Calibri" w:hAnsi="Calibri"/>
          <w:highlight w:val="cyan"/>
        </w:rPr>
        <w:t xml:space="preserve">it is a theology that suits </w:t>
      </w:r>
      <w:r w:rsidRPr="0094671F">
        <w:rPr>
          <w:rStyle w:val="StyleUnderline"/>
          <w:rFonts w:ascii="Calibri" w:eastAsia="Calibri" w:hAnsi="Calibri"/>
        </w:rPr>
        <w:t xml:space="preserve">the conceits of Wilsonian true believers-especially the </w:t>
      </w:r>
      <w:r w:rsidRPr="0078356D">
        <w:rPr>
          <w:rStyle w:val="StyleUnderline"/>
          <w:rFonts w:ascii="Calibri" w:eastAsia="Calibri" w:hAnsi="Calibri"/>
          <w:highlight w:val="cyan"/>
        </w:rPr>
        <w:t xml:space="preserve">neoconservatives </w:t>
      </w:r>
      <w:r w:rsidRPr="0094671F">
        <w:rPr>
          <w:rStyle w:val="StyleUnderline"/>
          <w:rFonts w:ascii="Calibri" w:eastAsia="Calibri" w:hAnsi="Calibri"/>
        </w:rPr>
        <w:t xml:space="preserve">who have been </w:t>
      </w:r>
      <w:r w:rsidRPr="0078356D">
        <w:rPr>
          <w:rStyle w:val="StyleUnderline"/>
          <w:rFonts w:ascii="Calibri" w:eastAsia="Calibri" w:hAnsi="Calibri"/>
          <w:highlight w:val="cyan"/>
        </w:rPr>
        <w:t xml:space="preserve">advocating American Empire </w:t>
      </w:r>
      <w:r w:rsidRPr="0094671F">
        <w:rPr>
          <w:rStyle w:val="StyleUnderline"/>
          <w:rFonts w:ascii="Calibri" w:eastAsia="Calibri" w:hAnsi="Calibri"/>
        </w:rPr>
        <w:t xml:space="preserve">since the early 1990s. </w:t>
      </w:r>
      <w:r w:rsidRPr="0078356D">
        <w:rPr>
          <w:rStyle w:val="StyleUnderline"/>
          <w:rFonts w:ascii="Calibri" w:eastAsia="Calibri" w:hAnsi="Calibri"/>
          <w:highlight w:val="cyan"/>
        </w:rPr>
        <w:t>As serious scholars have shown</w:t>
      </w:r>
      <w:r w:rsidRPr="0094671F">
        <w:rPr>
          <w:rStyle w:val="StyleUnderline"/>
          <w:rFonts w:ascii="Calibri" w:eastAsia="Calibri" w:hAnsi="Calibri"/>
        </w:rPr>
        <w:t xml:space="preserve">, however, </w:t>
      </w:r>
      <w:r w:rsidRPr="0078356D">
        <w:rPr>
          <w:rStyle w:val="StyleUnderline"/>
          <w:rFonts w:ascii="Calibri" w:eastAsia="Calibri" w:hAnsi="Calibri"/>
          <w:highlight w:val="cyan"/>
        </w:rPr>
        <w:t xml:space="preserve">the historical record does not support the </w:t>
      </w:r>
      <w:r w:rsidRPr="0094671F">
        <w:rPr>
          <w:rStyle w:val="StyleUnderline"/>
          <w:rFonts w:ascii="Calibri" w:eastAsia="Calibri" w:hAnsi="Calibri"/>
        </w:rPr>
        <w:t xml:space="preserve">democratic peace </w:t>
      </w:r>
      <w:r w:rsidRPr="0078356D">
        <w:rPr>
          <w:rStyle w:val="StyleUnderline"/>
          <w:rFonts w:ascii="Calibri" w:eastAsia="Calibri" w:hAnsi="Calibri"/>
          <w:highlight w:val="cyan"/>
        </w:rPr>
        <w:t>theory</w:t>
      </w:r>
      <w:r w:rsidRPr="0094671F">
        <w:rPr>
          <w:rFonts w:ascii="Calibri" w:hAnsi="Calibri"/>
          <w:sz w:val="16"/>
        </w:rPr>
        <w:t xml:space="preserve">.131 On the contrary, it shows that </w:t>
      </w:r>
      <w:r w:rsidRPr="0094671F">
        <w:rPr>
          <w:rStyle w:val="StyleUnderline"/>
          <w:rFonts w:ascii="Calibri" w:eastAsia="Calibri" w:hAnsi="Calibri"/>
        </w:rPr>
        <w:t xml:space="preserve">democracies do not act differently toward other democracies than they do toward nondemocratic states. </w:t>
      </w:r>
      <w:r w:rsidRPr="0078356D">
        <w:rPr>
          <w:rStyle w:val="StyleUnderline"/>
          <w:rFonts w:ascii="Calibri" w:eastAsia="Calibri" w:hAnsi="Calibri"/>
          <w:highlight w:val="cyan"/>
        </w:rPr>
        <w:t xml:space="preserve">When </w:t>
      </w:r>
      <w:r w:rsidRPr="0094671F">
        <w:rPr>
          <w:rStyle w:val="StyleUnderline"/>
          <w:rFonts w:ascii="Calibri" w:eastAsia="Calibri" w:hAnsi="Calibri"/>
        </w:rPr>
        <w:t xml:space="preserve">important </w:t>
      </w:r>
      <w:r w:rsidRPr="0078356D">
        <w:rPr>
          <w:rStyle w:val="StyleUnderline"/>
          <w:rFonts w:ascii="Calibri" w:eastAsia="Calibri" w:hAnsi="Calibri"/>
          <w:highlight w:val="cyan"/>
        </w:rPr>
        <w:t xml:space="preserve">national interests are at stake, democracies </w:t>
      </w:r>
      <w:r w:rsidRPr="0094671F">
        <w:rPr>
          <w:rStyle w:val="StyleUnderline"/>
          <w:rFonts w:ascii="Calibri" w:eastAsia="Calibri" w:hAnsi="Calibri"/>
        </w:rPr>
        <w:t xml:space="preserve">not only have threatened to use force against other democracies, but, in fact, </w:t>
      </w:r>
      <w:r w:rsidRPr="0078356D">
        <w:rPr>
          <w:rStyle w:val="StyleUnderline"/>
          <w:rFonts w:ascii="Calibri" w:eastAsia="Calibri" w:hAnsi="Calibri"/>
          <w:highlight w:val="cyan"/>
        </w:rPr>
        <w:t>democracies have gone to war with other democracies</w:t>
      </w:r>
      <w:r w:rsidRPr="0094671F">
        <w:rPr>
          <w:rStyle w:val="StyleUnderline"/>
          <w:rFonts w:ascii="Calibri" w:eastAsia="Calibri" w:hAnsi="Calibri"/>
        </w:rPr>
        <w:t>.</w:t>
      </w:r>
    </w:p>
    <w:p w:rsidR="00A834FC" w:rsidRPr="00A834FC" w:rsidRDefault="00A834FC" w:rsidP="00A834FC">
      <w:pPr>
        <w:pStyle w:val="Heading4"/>
      </w:pPr>
      <w:r w:rsidRPr="00A834FC">
        <w:t>DPT fails – no mutual trust and countries ignore each other’s interests.</w:t>
      </w:r>
    </w:p>
    <w:p w:rsidR="00A834FC" w:rsidRPr="00A834FC" w:rsidRDefault="00A834FC" w:rsidP="00A834FC">
      <w:r w:rsidRPr="00A834FC">
        <w:rPr>
          <w:rStyle w:val="Style13ptBold"/>
        </w:rPr>
        <w:t>Rosato 3</w:t>
      </w:r>
      <w:r w:rsidRPr="00A834FC">
        <w:t>, Professor of PoliSci @ Notre Dame (Sebastian Rosato, PhD in PoliSci from UChicago, Director of the Notre Dame International Security Program, Fellow @ Joan B. Kroc Institute for International Peace Studies, Research Fellow @ Belfer Center for Science &amp; International Affairs, “The Flawed Logic of Democratic Peace Theory”, American Political Science Review Vol. 97, No. 4 November 2003, http://www.metu.edu.tr/~utuba/Rosato.pdf)</w:t>
      </w:r>
    </w:p>
    <w:p w:rsidR="00A834FC" w:rsidRDefault="00A834FC" w:rsidP="004D5AB7">
      <w:pPr>
        <w:rPr>
          <w:rStyle w:val="StyleUnderline"/>
        </w:rPr>
      </w:pPr>
      <w:r w:rsidRPr="0078356D">
        <w:rPr>
          <w:rStyle w:val="StyleUnderline"/>
          <w:highlight w:val="cyan"/>
        </w:rPr>
        <w:t>The available evidence suggests that democracies do not</w:t>
      </w:r>
      <w:r w:rsidRPr="0094671F">
        <w:rPr>
          <w:rStyle w:val="StyleUnderline"/>
        </w:rPr>
        <w:t xml:space="preserve"> have a powerful inclination to </w:t>
      </w:r>
      <w:r w:rsidRPr="0078356D">
        <w:rPr>
          <w:rStyle w:val="StyleUnderline"/>
          <w:highlight w:val="cyan"/>
        </w:rPr>
        <w:t>treat each other with trust and respect when their interests clash. Instead, they tend to act like any other pair of states,</w:t>
      </w:r>
      <w:r w:rsidRPr="0094671F">
        <w:rPr>
          <w:rStyle w:val="StyleUnderline"/>
        </w:rPr>
        <w:t xml:space="preserve"> bargaining hard, </w:t>
      </w:r>
      <w:r w:rsidRPr="0078356D">
        <w:rPr>
          <w:rStyle w:val="StyleUnderline"/>
          <w:highlight w:val="cyan"/>
        </w:rPr>
        <w:t>issuing threats, and</w:t>
      </w:r>
      <w:r w:rsidRPr="0094671F">
        <w:rPr>
          <w:rStyle w:val="StyleUnderline"/>
        </w:rPr>
        <w:t>,</w:t>
      </w:r>
      <w:r w:rsidRPr="0094671F">
        <w:rPr>
          <w:sz w:val="16"/>
        </w:rPr>
        <w:t xml:space="preserve"> if they believe it is warranted, </w:t>
      </w:r>
      <w:r w:rsidRPr="0078356D">
        <w:rPr>
          <w:rStyle w:val="StyleUnderline"/>
          <w:highlight w:val="cyan"/>
        </w:rPr>
        <w:t>using military force</w:t>
      </w:r>
      <w:r w:rsidRPr="0094671F">
        <w:rPr>
          <w:sz w:val="16"/>
        </w:rPr>
        <w:t xml:space="preserve">. Cold War Interventions. </w:t>
      </w:r>
      <w:r w:rsidRPr="0078356D">
        <w:rPr>
          <w:rStyle w:val="StyleUnderline"/>
          <w:highlight w:val="cyan"/>
        </w:rPr>
        <w:t>American interventions to destabilize fellow democracies</w:t>
      </w:r>
      <w:r w:rsidRPr="0094671F">
        <w:rPr>
          <w:rStyle w:val="StyleUnderline"/>
        </w:rPr>
        <w:t xml:space="preserve"> in the developing world pr</w:t>
      </w:r>
      <w:r w:rsidRPr="0078356D">
        <w:rPr>
          <w:rStyle w:val="StyleUnderline"/>
          <w:highlight w:val="cyan"/>
        </w:rPr>
        <w:t>ovide good evidence that democracies do not always treat each other with trust and respect when they have a conﬂict of interest</w:t>
      </w:r>
      <w:r w:rsidRPr="0094671F">
        <w:rPr>
          <w:sz w:val="16"/>
        </w:rPr>
        <w:t xml:space="preserve">. In each case, </w:t>
      </w:r>
      <w:r w:rsidRPr="0078356D">
        <w:rPr>
          <w:rStyle w:val="StyleUnderline"/>
          <w:highlight w:val="cyan"/>
        </w:rPr>
        <w:t>Washington’s commitment to containing the spread of communism overwhelmed any respect for fellow democracies</w:t>
      </w:r>
      <w:r w:rsidRPr="0078356D">
        <w:rPr>
          <w:sz w:val="16"/>
          <w:highlight w:val="cyan"/>
        </w:rPr>
        <w:t>.</w:t>
      </w:r>
      <w:r w:rsidRPr="0094671F">
        <w:rPr>
          <w:sz w:val="16"/>
        </w:rPr>
        <w:t xml:space="preserve"> </w:t>
      </w:r>
      <w:r w:rsidRPr="0094671F">
        <w:rPr>
          <w:rStyle w:val="StyleUnderline"/>
        </w:rPr>
        <w:t>Although none of the target states had turned to communism</w:t>
      </w:r>
      <w:r w:rsidRPr="0094671F">
        <w:rPr>
          <w:sz w:val="16"/>
        </w:rPr>
        <w:t xml:space="preserve"> or joined the communist bloc, </w:t>
      </w:r>
      <w:r w:rsidRPr="0094671F">
        <w:rPr>
          <w:rStyle w:val="StyleUnderline"/>
        </w:rPr>
        <w:t>and were led by what were at most left-leaning democratically elected governments, American ofﬁcials chose neither to trust nor to respect them, preferring to destabilize them by force and replace them with autocratic (but anticommunist) regimes rather than negotiate with them</w:t>
      </w:r>
      <w:r w:rsidRPr="0094671F">
        <w:rPr>
          <w:sz w:val="16"/>
        </w:rPr>
        <w:t xml:space="preserve"> in good faith or secure their support by diplomatic means (Table 2).</w:t>
      </w:r>
      <w:r w:rsidRPr="0094671F">
        <w:rPr>
          <w:sz w:val="16"/>
        </w:rPr>
        <w:pgNum/>
      </w:r>
      <w:r w:rsidRPr="0094671F">
        <w:rPr>
          <w:sz w:val="16"/>
        </w:rPr>
        <w:pgNum/>
      </w:r>
      <w:r w:rsidRPr="0094671F">
        <w:rPr>
          <w:sz w:val="16"/>
        </w:rPr>
        <w:t xml:space="preserve"> Three features of these cases deserve emphasis. First, </w:t>
      </w:r>
      <w:r w:rsidRPr="0078356D">
        <w:rPr>
          <w:rStyle w:val="StyleUnderline"/>
          <w:highlight w:val="cyan"/>
        </w:rPr>
        <w:t>all the regimes that the United States sought to undermine were democratic</w:t>
      </w:r>
      <w:r w:rsidRPr="0094671F">
        <w:rPr>
          <w:sz w:val="16"/>
        </w:rPr>
        <w:t xml:space="preserve">. In the cases of Guatemala, British Guyana, Brazil, and Chile democratic processes were fairly well established. Iran, Indonesia, and Nicaragua were ﬂedgling democracies but Mossadeq, Sukarno, and the Sandinistas could legitimately claim to be the ﬁrst proponents of democracy in their respective countries. Every government with the exception of the Sandinistas was replaced by a succession of American-backed dictatorial regimes. Second, </w:t>
      </w:r>
      <w:r w:rsidRPr="0094671F">
        <w:rPr>
          <w:rStyle w:val="StyleUnderline"/>
        </w:rPr>
        <w:t>in each case the clash of interests between Washington and the target governments was not particularly severe.</w:t>
      </w:r>
      <w:r w:rsidRPr="0094671F">
        <w:rPr>
          <w:sz w:val="16"/>
        </w:rPr>
        <w:t xml:space="preserve"> These should, then, be easy cases for democratic peace theory since trust and respect are most likely to be determinative when the dispute is minor. None of the target governments were communist, and although some of them pursued leftist policies there was no indication that they intended to impose a communist model or that they were actively courting the Soviet Union. In spite of the limited scope of disagreement, respect for democratic forms of government was consistently subordinated to an expanded conception of national security. Third, </w:t>
      </w:r>
      <w:r w:rsidRPr="0094671F">
        <w:rPr>
          <w:rStyle w:val="StyleUnderline"/>
        </w:rPr>
        <w:t>there is good evidence that s</w:t>
      </w:r>
      <w:r w:rsidRPr="0078356D">
        <w:rPr>
          <w:rStyle w:val="StyleUnderline"/>
          <w:highlight w:val="cyan"/>
        </w:rPr>
        <w:t>upport for democracy was often sacriﬁced in the name of American economic interests.</w:t>
      </w:r>
      <w:r w:rsidRPr="0094671F">
        <w:rPr>
          <w:sz w:val="16"/>
        </w:rPr>
        <w:t xml:space="preserve"> At least some of the impetus for intervention in Iran came in response to the nationalization of the oil industry, the United Fruit Company pressed for action in Guatemala, International Telephone and Telegraph urged successive administrations to intervene in Brazil and Chile, and Allende’s efforts to nationalize the copper industry fueled demands that the Nixon administration destabilize his government. In sum, </w:t>
      </w:r>
      <w:r w:rsidRPr="0094671F">
        <w:rPr>
          <w:rStyle w:val="StyleUnderline"/>
        </w:rPr>
        <w:t>the record of American interventions in the developing world suggests that democratic trust and respect has often been subordinated to security and economic interests</w:t>
      </w:r>
      <w:r w:rsidRPr="0094671F">
        <w:rPr>
          <w:sz w:val="16"/>
        </w:rPr>
        <w:t xml:space="preserve">. Democratic peace theorists generally agree that these interventions are examples of a democracy using force against other democracies, but they offer two reasons why covert interventions should not count against the normative logic. The ﬁrst reason is </w:t>
      </w:r>
      <w:r w:rsidRPr="0094671F">
        <w:rPr>
          <w:rStyle w:val="StyleUnderline"/>
        </w:rPr>
        <w:t xml:space="preserve">that the target states were not democratic enough to be trusted and respected </w:t>
      </w:r>
      <w:r w:rsidRPr="0094671F">
        <w:rPr>
          <w:sz w:val="16"/>
        </w:rPr>
        <w:t xml:space="preserve">(Forsythe 1992; Russett 1993, 120–24). This claim </w:t>
      </w:r>
      <w:r w:rsidRPr="0094671F">
        <w:rPr>
          <w:rStyle w:val="StyleUnderline"/>
        </w:rPr>
        <w:t>is not entirely convincing.</w:t>
      </w:r>
      <w:r w:rsidRPr="0094671F">
        <w:rPr>
          <w:sz w:val="16"/>
        </w:rPr>
        <w:t xml:space="preserve"> </w:t>
      </w:r>
      <w:r w:rsidRPr="0094671F">
        <w:rPr>
          <w:rStyle w:val="StyleUnderline"/>
        </w:rPr>
        <w:t>Although the target states may not have been fully democratic, they were more democratic than the regimes that preceded and succeeded them and were democratizing further</w:t>
      </w:r>
      <w:r w:rsidRPr="0094671F">
        <w:rPr>
          <w:sz w:val="16"/>
        </w:rPr>
        <w:t xml:space="preserve">. Indeed, in every case American action brought more autocratic regimes to power. </w:t>
      </w:r>
      <w:r w:rsidRPr="0094671F">
        <w:rPr>
          <w:rStyle w:val="StyleUnderline"/>
        </w:rPr>
        <w:t>The second reason is that these interventions were covert</w:t>
      </w:r>
      <w:r w:rsidRPr="0094671F">
        <w:rPr>
          <w:sz w:val="16"/>
        </w:rPr>
        <w:t xml:space="preserve">, a fact believed by democratic peace theorists to reveal the strength of their normative argument. It was precisely because these states were democratic that successive administrations had to act covertly rather than openly initiate military operations. Knowing that their actions were illegitimate, and fearing a public backlash, American ofﬁcials decided on covert action (Forsythe 1992; Russett 1993, 120–24). </w:t>
      </w:r>
      <w:r w:rsidRPr="0094671F">
        <w:rPr>
          <w:rStyle w:val="StyleUnderline"/>
        </w:rPr>
        <w:t>This defense fails to address some important issues. To begin with, it ignores the fact that American public ofﬁcials, that is, the individuals that democratic peace theory claims are most likely to abide by liberal norms, showed no respect for fellow democracies</w:t>
      </w:r>
      <w:r w:rsidRPr="0094671F">
        <w:rPr>
          <w:sz w:val="16"/>
        </w:rPr>
        <w:t xml:space="preserve">. Democratic peace theorists will respond that the logic holds, however, because these ofﬁcials were restrained from using open and massive force by the liberal attitudes of the mass public. This is a debatable assertion; after all, ofﬁcials may have opted for covert and limited force for a variety of reasons other than public opinion, such as operational costs and the expected international reaction. Simply because the use of force was covert and limited, this does not mean that its nature was determined by public opinion. But </w:t>
      </w:r>
      <w:r w:rsidRPr="0094671F">
        <w:rPr>
          <w:rStyle w:val="StyleUnderline"/>
        </w:rPr>
        <w:t>even if it is true that ofﬁcials adopted a covert policy to shield themselves from a potential public backlash, the logic still has a crucial weakness: The fact remains that the United States did not treat fellow democracies with trust or respect.</w:t>
      </w:r>
      <w:r w:rsidRPr="0094671F">
        <w:rPr>
          <w:sz w:val="16"/>
        </w:rPr>
        <w:t xml:space="preserve"> Ultimately, the logic stands or falls by its predictive power, that is, whether democracies treat each other with respect. If they do, it is powerful; if they do not, it is weakened. It does not matter why they do not treat each other with respect, nor does it matter if some or all of the population wants to treat the other state with respect; all that matters is whether respect is extended. To put it another way, we can come up with several reasons to explain why respect is not extended, and we can always ﬁnd social groups that oppose the use of military force against another democracy, but whenever we ﬁnd several examples of a democracy using military force against other democracies, the trust and respect mechanism, and therefore the normative logic, fails an important test.6 Great Powers. </w:t>
      </w:r>
      <w:r w:rsidRPr="0078356D">
        <w:rPr>
          <w:rStyle w:val="StyleUnderline"/>
          <w:highlight w:val="cyan"/>
        </w:rPr>
        <w:t>Layne</w:t>
      </w:r>
      <w:r w:rsidRPr="0094671F">
        <w:rPr>
          <w:rStyle w:val="StyleUnderline"/>
        </w:rPr>
        <w:t xml:space="preserve"> (1994) </w:t>
      </w:r>
      <w:r w:rsidRPr="0078356D">
        <w:rPr>
          <w:rStyle w:val="StyleUnderline"/>
          <w:highlight w:val="cyan"/>
        </w:rPr>
        <w:t>and Rock</w:t>
      </w:r>
      <w:r w:rsidRPr="0094671F">
        <w:rPr>
          <w:rStyle w:val="StyleUnderline"/>
        </w:rPr>
        <w:t xml:space="preserve"> (1997) </w:t>
      </w:r>
      <w:r w:rsidRPr="0078356D">
        <w:rPr>
          <w:rStyle w:val="StyleUnderline"/>
          <w:highlight w:val="cyan"/>
        </w:rPr>
        <w:t>have found further evidence that democracies do not treat each other with trust</w:t>
      </w:r>
      <w:r w:rsidRPr="0094671F">
        <w:rPr>
          <w:rStyle w:val="StyleUnderline"/>
        </w:rPr>
        <w:t xml:space="preserve"> and respect </w:t>
      </w:r>
      <w:r w:rsidRPr="0078356D">
        <w:rPr>
          <w:rStyle w:val="StyleUnderline"/>
          <w:highlight w:val="cyan"/>
        </w:rPr>
        <w:t>in their analyses of diplomatic crises</w:t>
      </w:r>
      <w:r w:rsidRPr="0094671F">
        <w:rPr>
          <w:rStyle w:val="StyleUnderline"/>
        </w:rPr>
        <w:t xml:space="preserve"> involving Britain, France, Germany, and the United States. Layne examines four prominent cases in which rival democracies almost went to war with one another</w:t>
      </w:r>
      <w:r w:rsidRPr="0094671F">
        <w:rPr>
          <w:sz w:val="16"/>
        </w:rPr>
        <w:t xml:space="preserve"> and asks whether the crises were resolved because of mutual trust and respect. </w:t>
      </w:r>
      <w:r w:rsidRPr="0094671F">
        <w:rPr>
          <w:rStyle w:val="StyleUnderline"/>
        </w:rPr>
        <w:t>His conclusion offers scant support for the normative logic: “</w:t>
      </w:r>
      <w:r w:rsidRPr="0078356D">
        <w:rPr>
          <w:rStyle w:val="StyleUnderline"/>
          <w:highlight w:val="cyan"/>
        </w:rPr>
        <w:t>In each of these crises, at least one of the democratic states involved was prepared to go to war. ... In each of the four crises, war was</w:t>
      </w:r>
      <w:r w:rsidRPr="0094671F">
        <w:rPr>
          <w:rStyle w:val="StyleUnderline"/>
        </w:rPr>
        <w:t xml:space="preserve"> </w:t>
      </w:r>
      <w:r w:rsidRPr="0078356D">
        <w:rPr>
          <w:rStyle w:val="StyleUnderline"/>
          <w:highlight w:val="cyan"/>
        </w:rPr>
        <w:t>avoided</w:t>
      </w:r>
      <w:r w:rsidRPr="0094671F">
        <w:rPr>
          <w:rStyle w:val="StyleUnderline"/>
        </w:rPr>
        <w:t xml:space="preserve"> not because of the ‘live and let live’spirit of peaceful dispute resolution at</w:t>
      </w:r>
      <w:r>
        <w:rPr>
          <w:rStyle w:val="StyleUnderline"/>
        </w:rPr>
        <w:t xml:space="preserve"> </w:t>
      </w:r>
      <w:r w:rsidRPr="0094671F">
        <w:rPr>
          <w:rStyle w:val="StyleUnderline"/>
        </w:rPr>
        <w:t xml:space="preserve">democratic peace theory’s core, but </w:t>
      </w:r>
      <w:r w:rsidRPr="0078356D">
        <w:rPr>
          <w:rStyle w:val="StyleUnderline"/>
          <w:highlight w:val="cyan"/>
        </w:rPr>
        <w:t>because of realist factors</w:t>
      </w:r>
      <w:r w:rsidRPr="0094671F">
        <w:rPr>
          <w:rStyle w:val="StyleUnderline"/>
        </w:rPr>
        <w:t xml:space="preserve">” </w:t>
      </w:r>
      <w:r w:rsidRPr="0094671F">
        <w:rPr>
          <w:sz w:val="16"/>
        </w:rPr>
        <w:t xml:space="preserve">(Layne 1994, 38).7 Similarly, </w:t>
      </w:r>
      <w:r w:rsidRPr="0078356D">
        <w:rPr>
          <w:rStyle w:val="StyleUnderline"/>
          <w:highlight w:val="cyan"/>
        </w:rPr>
        <w:t>Rock ﬁnds little evidence that shared liberal values helped resolve any of the crises</w:t>
      </w:r>
      <w:r w:rsidRPr="0094671F">
        <w:rPr>
          <w:rStyle w:val="StyleUnderline"/>
        </w:rPr>
        <w:t xml:space="preserve"> </w:t>
      </w:r>
      <w:r w:rsidRPr="0094671F">
        <w:rPr>
          <w:sz w:val="16"/>
        </w:rPr>
        <w:t xml:space="preserve">between Britain and the United States in the nineteenth century. In addition, his analyses of the turn-of-the-century “great rapprochement” and naval arms control during the 1920s show that even in cases where liberal states resolved potentially divisive issues in a spirit of accommodation, shared liberal values had only a limited effect. </w:t>
      </w:r>
      <w:r w:rsidRPr="0094671F">
        <w:rPr>
          <w:rStyle w:val="StyleUnderline"/>
        </w:rPr>
        <w:t xml:space="preserve">In both cases peace was overdetermined and “liberal values and </w:t>
      </w:r>
      <w:r w:rsidRPr="0078356D">
        <w:rPr>
          <w:rStyle w:val="StyleUnderline"/>
          <w:highlight w:val="cyan"/>
        </w:rPr>
        <w:t>democratic institutions were not the only factors inclining</w:t>
      </w:r>
      <w:r w:rsidRPr="0094671F">
        <w:rPr>
          <w:rStyle w:val="StyleUnderline"/>
        </w:rPr>
        <w:t xml:space="preserve"> Britain and the United States </w:t>
      </w:r>
      <w:r w:rsidRPr="0078356D">
        <w:rPr>
          <w:rStyle w:val="StyleUnderline"/>
          <w:highlight w:val="cyan"/>
        </w:rPr>
        <w:t>toward peace, and</w:t>
      </w:r>
      <w:r w:rsidRPr="0094671F">
        <w:rPr>
          <w:rStyle w:val="StyleUnderline"/>
        </w:rPr>
        <w:t xml:space="preserve"> perhaps </w:t>
      </w:r>
      <w:r w:rsidRPr="0078356D">
        <w:rPr>
          <w:rStyle w:val="StyleUnderline"/>
          <w:highlight w:val="cyan"/>
        </w:rPr>
        <w:t>not even the dominant ones”</w:t>
      </w:r>
      <w:r w:rsidRPr="0094671F">
        <w:rPr>
          <w:sz w:val="16"/>
        </w:rPr>
        <w:t xml:space="preserve">(Rock 1997, 146).8 In sum, the trust and respect mechanism does not appear to work as speciﬁed. </w:t>
      </w:r>
      <w:r w:rsidRPr="0094671F">
        <w:rPr>
          <w:rStyle w:val="StyleUnderline"/>
        </w:rPr>
        <w:t>Shared democratic values provide no guarantee that states will both trust and respect one another</w:t>
      </w:r>
      <w:r w:rsidRPr="0094671F">
        <w:rPr>
          <w:sz w:val="16"/>
        </w:rPr>
        <w:t xml:space="preserve">. Instead, and contrary to the normative logic’s claims, </w:t>
      </w:r>
      <w:r w:rsidRPr="0078356D">
        <w:rPr>
          <w:rStyle w:val="StyleUnderline"/>
          <w:highlight w:val="cyan"/>
        </w:rPr>
        <w:t>when serious conﬂicts of interest arise between democracies there is little evidence that they will be inclined to accommodate each other’s demands or refrain from engaging in hard line policies.</w:t>
      </w:r>
    </w:p>
    <w:p w:rsidR="009B68F1" w:rsidRDefault="009B68F1" w:rsidP="009B68F1">
      <w:pPr>
        <w:pStyle w:val="Heading3"/>
      </w:pPr>
      <w:r>
        <w:t>AT: Taiwan Impact</w:t>
      </w:r>
    </w:p>
    <w:p w:rsidR="009B68F1" w:rsidRPr="009B68F1" w:rsidRDefault="009B68F1" w:rsidP="009B68F1">
      <w:pPr>
        <w:pStyle w:val="Heading4"/>
      </w:pPr>
      <w:r w:rsidRPr="009B68F1">
        <w:t>No Taiwan conflict - Relations are at an all-time high – economic and political integration</w:t>
      </w:r>
    </w:p>
    <w:p w:rsidR="009B68F1" w:rsidRPr="00F94708" w:rsidRDefault="009B68F1" w:rsidP="009B68F1">
      <w:pPr>
        <w:rPr>
          <w:rStyle w:val="Style13ptBold"/>
          <w:b w:val="0"/>
        </w:rPr>
      </w:pPr>
      <w:r>
        <w:rPr>
          <w:rStyle w:val="Style13ptBold"/>
        </w:rPr>
        <w:t>Forbes 14</w:t>
      </w:r>
      <w:r>
        <w:rPr>
          <w:rStyle w:val="Style13ptBold"/>
          <w:b w:val="0"/>
        </w:rPr>
        <w:t xml:space="preserve"> </w:t>
      </w:r>
      <w:r w:rsidRPr="00F94708">
        <w:t>(Felix Forbes, Nouse, “Fresh hope for China-Taiwan relations”, 3/11/14, http://www.nouse.co.uk/2014/03/11/fresh-hope-for-china-taiwan-relations/)</w:t>
      </w:r>
    </w:p>
    <w:p w:rsidR="009B68F1" w:rsidRPr="00F94708" w:rsidRDefault="009B68F1" w:rsidP="009B68F1">
      <w:pPr>
        <w:rPr>
          <w:sz w:val="16"/>
        </w:rPr>
      </w:pPr>
      <w:r w:rsidRPr="00F94708">
        <w:rPr>
          <w:sz w:val="16"/>
        </w:rPr>
        <w:t xml:space="preserve">The People’s Republic of </w:t>
      </w:r>
      <w:r w:rsidRPr="00043BC5">
        <w:rPr>
          <w:rStyle w:val="StyleUnderline"/>
          <w:highlight w:val="cyan"/>
        </w:rPr>
        <w:t>China and Taiwan</w:t>
      </w:r>
      <w:r w:rsidRPr="00F94708">
        <w:rPr>
          <w:rStyle w:val="StyleUnderline"/>
        </w:rPr>
        <w:t xml:space="preserve"> have </w:t>
      </w:r>
      <w:r w:rsidRPr="00043BC5">
        <w:rPr>
          <w:rStyle w:val="StyleUnderline"/>
          <w:highlight w:val="cyan"/>
        </w:rPr>
        <w:t>held their highest level</w:t>
      </w:r>
      <w:r w:rsidRPr="00F94708">
        <w:rPr>
          <w:rStyle w:val="StyleUnderline"/>
        </w:rPr>
        <w:t xml:space="preserve"> </w:t>
      </w:r>
      <w:r w:rsidRPr="00043BC5">
        <w:rPr>
          <w:rStyle w:val="StyleUnderline"/>
          <w:highlight w:val="cyan"/>
        </w:rPr>
        <w:t>talks</w:t>
      </w:r>
      <w:r w:rsidRPr="00F94708">
        <w:rPr>
          <w:rStyle w:val="StyleUnderline"/>
        </w:rPr>
        <w:t xml:space="preserve"> </w:t>
      </w:r>
      <w:r w:rsidRPr="00043BC5">
        <w:rPr>
          <w:rStyle w:val="StyleUnderline"/>
          <w:highlight w:val="cyan"/>
        </w:rPr>
        <w:t>since</w:t>
      </w:r>
      <w:r w:rsidRPr="00F94708">
        <w:rPr>
          <w:rStyle w:val="StyleUnderline"/>
        </w:rPr>
        <w:t xml:space="preserve"> Taiwan’s </w:t>
      </w:r>
      <w:r w:rsidRPr="00043BC5">
        <w:rPr>
          <w:rStyle w:val="StyleUnderline"/>
          <w:highlight w:val="cyan"/>
        </w:rPr>
        <w:t>secession</w:t>
      </w:r>
      <w:r w:rsidRPr="00F94708">
        <w:rPr>
          <w:sz w:val="16"/>
        </w:rPr>
        <w:t xml:space="preserve"> from China during the Chinese Civil War, which ended </w:t>
      </w:r>
      <w:r w:rsidRPr="00F94708">
        <w:rPr>
          <w:rStyle w:val="StyleUnderline"/>
        </w:rPr>
        <w:t>in 1949.</w:t>
      </w:r>
      <w:r w:rsidRPr="00F94708">
        <w:rPr>
          <w:rStyle w:val="StyleUnderline"/>
          <w:sz w:val="12"/>
          <w:u w:val="none"/>
        </w:rPr>
        <w:t>¶</w:t>
      </w:r>
      <w:r w:rsidRPr="00F94708">
        <w:rPr>
          <w:sz w:val="16"/>
        </w:rPr>
        <w:t xml:space="preserve"> </w:t>
      </w:r>
      <w:r w:rsidRPr="00043BC5">
        <w:rPr>
          <w:rStyle w:val="StyleUnderline"/>
          <w:highlight w:val="cyan"/>
        </w:rPr>
        <w:t>During a meeting</w:t>
      </w:r>
      <w:r w:rsidRPr="00F94708">
        <w:rPr>
          <w:sz w:val="16"/>
        </w:rPr>
        <w:t xml:space="preserve"> in Nanjing </w:t>
      </w:r>
      <w:r w:rsidRPr="00F94708">
        <w:rPr>
          <w:rStyle w:val="StyleUnderline"/>
        </w:rPr>
        <w:t>last month, described</w:t>
      </w:r>
      <w:r w:rsidRPr="00F94708">
        <w:rPr>
          <w:sz w:val="16"/>
        </w:rPr>
        <w:t xml:space="preserve"> by Taiwan’s Mainland Affairs </w:t>
      </w:r>
      <w:r w:rsidRPr="00043BC5">
        <w:rPr>
          <w:sz w:val="16"/>
        </w:rPr>
        <w:t>minister</w:t>
      </w:r>
      <w:r w:rsidRPr="00F94708">
        <w:rPr>
          <w:sz w:val="16"/>
        </w:rPr>
        <w:t xml:space="preserve"> Wang Yu-chi </w:t>
      </w:r>
      <w:r w:rsidRPr="00043BC5">
        <w:rPr>
          <w:rStyle w:val="StyleUnderline"/>
          <w:highlight w:val="cyan"/>
        </w:rPr>
        <w:t>as formerly being “unimaginable”,</w:t>
      </w:r>
      <w:r w:rsidRPr="00F94708">
        <w:rPr>
          <w:rStyle w:val="StyleUnderline"/>
        </w:rPr>
        <w:t xml:space="preserve"> </w:t>
      </w:r>
      <w:r w:rsidRPr="00043BC5">
        <w:rPr>
          <w:rStyle w:val="StyleUnderline"/>
          <w:highlight w:val="cyan"/>
        </w:rPr>
        <w:t>the</w:t>
      </w:r>
      <w:r w:rsidRPr="00F94708">
        <w:rPr>
          <w:rStyle w:val="StyleUnderline"/>
        </w:rPr>
        <w:t xml:space="preserve"> two </w:t>
      </w:r>
      <w:r w:rsidRPr="00043BC5">
        <w:rPr>
          <w:rStyle w:val="StyleUnderline"/>
          <w:highlight w:val="cyan"/>
        </w:rPr>
        <w:t>nations</w:t>
      </w:r>
      <w:r w:rsidRPr="00F94708">
        <w:rPr>
          <w:rStyle w:val="StyleUnderline"/>
        </w:rPr>
        <w:t xml:space="preserve"> </w:t>
      </w:r>
      <w:r w:rsidRPr="00043BC5">
        <w:rPr>
          <w:rStyle w:val="StyleUnderline"/>
          <w:highlight w:val="cyan"/>
        </w:rPr>
        <w:t>agreed</w:t>
      </w:r>
      <w:r w:rsidRPr="00F94708">
        <w:rPr>
          <w:rStyle w:val="StyleUnderline"/>
        </w:rPr>
        <w:t xml:space="preserve"> </w:t>
      </w:r>
      <w:r w:rsidRPr="00043BC5">
        <w:rPr>
          <w:rStyle w:val="StyleUnderline"/>
          <w:highlight w:val="cyan"/>
        </w:rPr>
        <w:t>to</w:t>
      </w:r>
      <w:r w:rsidRPr="00F94708">
        <w:rPr>
          <w:rStyle w:val="StyleUnderline"/>
        </w:rPr>
        <w:t xml:space="preserve"> </w:t>
      </w:r>
      <w:r w:rsidRPr="00043BC5">
        <w:rPr>
          <w:rStyle w:val="StyleUnderline"/>
          <w:highlight w:val="cyan"/>
        </w:rPr>
        <w:t>open</w:t>
      </w:r>
      <w:r w:rsidRPr="00F94708">
        <w:rPr>
          <w:rStyle w:val="StyleUnderline"/>
        </w:rPr>
        <w:t xml:space="preserve"> </w:t>
      </w:r>
      <w:r w:rsidRPr="00043BC5">
        <w:rPr>
          <w:rStyle w:val="StyleUnderline"/>
          <w:highlight w:val="cyan"/>
        </w:rPr>
        <w:t>representative offices</w:t>
      </w:r>
      <w:r w:rsidRPr="00F94708">
        <w:rPr>
          <w:rStyle w:val="StyleUnderline"/>
        </w:rPr>
        <w:t xml:space="preserve"> </w:t>
      </w:r>
      <w:r w:rsidRPr="00043BC5">
        <w:rPr>
          <w:rStyle w:val="StyleUnderline"/>
          <w:highlight w:val="cyan"/>
        </w:rPr>
        <w:t>in each other’s countries</w:t>
      </w:r>
      <w:r w:rsidRPr="00F94708">
        <w:rPr>
          <w:rStyle w:val="StyleUnderline"/>
        </w:rPr>
        <w:t xml:space="preserve"> as soon as possible.</w:t>
      </w:r>
      <w:r w:rsidRPr="00F94708">
        <w:rPr>
          <w:rStyle w:val="StyleUnderline"/>
          <w:sz w:val="12"/>
          <w:u w:val="none"/>
        </w:rPr>
        <w:t>¶</w:t>
      </w:r>
      <w:r w:rsidRPr="00F94708">
        <w:rPr>
          <w:rStyle w:val="StyleUnderline"/>
          <w:sz w:val="12"/>
        </w:rPr>
        <w:t xml:space="preserve"> </w:t>
      </w:r>
      <w:r w:rsidRPr="00043BC5">
        <w:rPr>
          <w:rStyle w:val="StyleUnderline"/>
          <w:highlight w:val="cyan"/>
        </w:rPr>
        <w:t>Chinese media</w:t>
      </w:r>
      <w:r w:rsidRPr="00F94708">
        <w:rPr>
          <w:rStyle w:val="StyleUnderline"/>
        </w:rPr>
        <w:t xml:space="preserve"> has </w:t>
      </w:r>
      <w:r w:rsidRPr="00043BC5">
        <w:rPr>
          <w:rStyle w:val="StyleUnderline"/>
          <w:highlight w:val="cyan"/>
        </w:rPr>
        <w:t>hailed the talks as an important step</w:t>
      </w:r>
      <w:r w:rsidRPr="00F94708">
        <w:rPr>
          <w:sz w:val="16"/>
        </w:rPr>
        <w:t xml:space="preserve">, with the shared view seeming to be best summed up by China Daily, which </w:t>
      </w:r>
      <w:r w:rsidRPr="00F94708">
        <w:rPr>
          <w:rStyle w:val="StyleUnderline"/>
        </w:rPr>
        <w:t xml:space="preserve">called the talks “a </w:t>
      </w:r>
      <w:r w:rsidRPr="00043BC5">
        <w:rPr>
          <w:rStyle w:val="StyleUnderline"/>
          <w:highlight w:val="cyan"/>
        </w:rPr>
        <w:t>promising new starting point</w:t>
      </w:r>
      <w:r w:rsidRPr="00F94708">
        <w:rPr>
          <w:rStyle w:val="StyleUnderline"/>
        </w:rPr>
        <w:t>”.</w:t>
      </w:r>
      <w:r w:rsidRPr="00F94708">
        <w:rPr>
          <w:rStyle w:val="StyleUnderline"/>
          <w:sz w:val="12"/>
          <w:u w:val="none"/>
        </w:rPr>
        <w:t>¶</w:t>
      </w:r>
      <w:r w:rsidRPr="00F94708">
        <w:rPr>
          <w:sz w:val="16"/>
        </w:rPr>
        <w:t xml:space="preserve"> </w:t>
      </w:r>
      <w:r w:rsidRPr="00F94708">
        <w:rPr>
          <w:rStyle w:val="StyleUnderline"/>
        </w:rPr>
        <w:t>That the talks are occurring at all is viewed as extremely important, due to the highly sensitive nature of the two nations’ relationship.</w:t>
      </w:r>
      <w:r w:rsidRPr="00F94708">
        <w:rPr>
          <w:sz w:val="16"/>
        </w:rPr>
        <w:t xml:space="preserve"> China officially regards Taiwan as part of its territory, and possesses the stated aim of bringing the island back under its control. Any formal declaration of Taiwanese independence is viewed as a red line by China, something restated by Chinese vice-foreign minister Zhang Zhijun at the most recent talks.</w:t>
      </w:r>
      <w:r w:rsidRPr="00F94708">
        <w:rPr>
          <w:sz w:val="12"/>
        </w:rPr>
        <w:t>¶</w:t>
      </w:r>
      <w:r w:rsidRPr="00F94708">
        <w:rPr>
          <w:sz w:val="16"/>
        </w:rPr>
        <w:t xml:space="preserve"> 80% of the Taiwanese population is opposed to reunification, while the Taiwanese government still calls itself the Republic of China, and lays claim to the mainland. This is a relic of when Taiwan’s governing Kuomintang (KMT) party lost the Chinese Civil War to the Communists under Mao Tse-tung. KMT leader Chiang Kai-shek and two million followers, including KMT armed forces, fled to the island.</w:t>
      </w:r>
      <w:r w:rsidRPr="00F94708">
        <w:rPr>
          <w:sz w:val="12"/>
        </w:rPr>
        <w:t>¶</w:t>
      </w:r>
      <w:r w:rsidRPr="00F94708">
        <w:rPr>
          <w:sz w:val="16"/>
        </w:rPr>
        <w:t xml:space="preserve"> </w:t>
      </w:r>
      <w:r w:rsidRPr="00043BC5">
        <w:rPr>
          <w:rStyle w:val="StyleUnderline"/>
          <w:highlight w:val="cyan"/>
        </w:rPr>
        <w:t>Sino-Taiwanese</w:t>
      </w:r>
      <w:r w:rsidRPr="00F94708">
        <w:rPr>
          <w:rStyle w:val="StyleUnderline"/>
        </w:rPr>
        <w:t xml:space="preserve"> </w:t>
      </w:r>
      <w:r w:rsidRPr="00043BC5">
        <w:rPr>
          <w:rStyle w:val="StyleUnderline"/>
          <w:highlight w:val="cyan"/>
        </w:rPr>
        <w:t>relations</w:t>
      </w:r>
      <w:r w:rsidRPr="00F94708">
        <w:rPr>
          <w:rStyle w:val="StyleUnderline"/>
        </w:rPr>
        <w:t xml:space="preserve"> </w:t>
      </w:r>
      <w:r w:rsidRPr="00043BC5">
        <w:rPr>
          <w:rStyle w:val="StyleUnderline"/>
          <w:highlight w:val="cyan"/>
        </w:rPr>
        <w:t>have taken an upturn since</w:t>
      </w:r>
      <w:r w:rsidRPr="00F94708">
        <w:rPr>
          <w:rStyle w:val="StyleUnderline"/>
        </w:rPr>
        <w:t xml:space="preserve"> the election of </w:t>
      </w:r>
      <w:r w:rsidRPr="00043BC5">
        <w:rPr>
          <w:rStyle w:val="StyleUnderline"/>
          <w:highlight w:val="cyan"/>
        </w:rPr>
        <w:t>pro-Beijing president</w:t>
      </w:r>
      <w:r w:rsidRPr="00F94708">
        <w:rPr>
          <w:rStyle w:val="StyleUnderline"/>
        </w:rPr>
        <w:t xml:space="preserve"> </w:t>
      </w:r>
      <w:r w:rsidRPr="00043BC5">
        <w:rPr>
          <w:rStyle w:val="StyleUnderline"/>
          <w:highlight w:val="cyan"/>
        </w:rPr>
        <w:t>Ma Ying-jeou</w:t>
      </w:r>
      <w:r w:rsidRPr="00F94708">
        <w:rPr>
          <w:sz w:val="16"/>
        </w:rPr>
        <w:t xml:space="preserve"> in 2008, though his lack of domestic popularity may limit the effect of further overtures. </w:t>
      </w:r>
      <w:r w:rsidRPr="00043BC5">
        <w:rPr>
          <w:rStyle w:val="StyleUnderline"/>
          <w:highlight w:val="cyan"/>
        </w:rPr>
        <w:t>Trade</w:t>
      </w:r>
      <w:r w:rsidRPr="00F94708">
        <w:rPr>
          <w:rStyle w:val="StyleUnderline"/>
        </w:rPr>
        <w:t xml:space="preserve"> between the two countries </w:t>
      </w:r>
      <w:r w:rsidRPr="00043BC5">
        <w:rPr>
          <w:rStyle w:val="StyleUnderline"/>
          <w:highlight w:val="cyan"/>
        </w:rPr>
        <w:t>numbers $197 billion</w:t>
      </w:r>
      <w:r w:rsidRPr="00F94708">
        <w:rPr>
          <w:rStyle w:val="StyleUnderline"/>
        </w:rPr>
        <w:t xml:space="preserve"> </w:t>
      </w:r>
      <w:r w:rsidRPr="00043BC5">
        <w:rPr>
          <w:rStyle w:val="StyleUnderline"/>
          <w:highlight w:val="cyan"/>
        </w:rPr>
        <w:t>and inter-national flights</w:t>
      </w:r>
      <w:r w:rsidRPr="00F94708">
        <w:rPr>
          <w:rStyle w:val="StyleUnderline"/>
        </w:rPr>
        <w:t xml:space="preserve"> </w:t>
      </w:r>
      <w:r w:rsidRPr="00043BC5">
        <w:rPr>
          <w:rStyle w:val="StyleUnderline"/>
          <w:highlight w:val="cyan"/>
        </w:rPr>
        <w:t>have been reinstated</w:t>
      </w:r>
      <w:r w:rsidRPr="00F94708">
        <w:rPr>
          <w:rStyle w:val="StyleUnderline"/>
        </w:rPr>
        <w:t xml:space="preserve">. </w:t>
      </w:r>
      <w:r w:rsidRPr="00043BC5">
        <w:rPr>
          <w:rStyle w:val="StyleUnderline"/>
          <w:highlight w:val="cyan"/>
        </w:rPr>
        <w:t>There is stark contrast between the recent diplomacy and the tension during the pro-independence Chen Shui-bian’s terms in office</w:t>
      </w:r>
      <w:r w:rsidRPr="00F94708">
        <w:rPr>
          <w:sz w:val="16"/>
        </w:rPr>
        <w:t>; his prominent support for independence angered China.</w:t>
      </w:r>
    </w:p>
    <w:p w:rsidR="009B68F1" w:rsidRDefault="009B68F1" w:rsidP="009B68F1">
      <w:pPr>
        <w:pStyle w:val="Heading4"/>
      </w:pPr>
      <w:r>
        <w:t xml:space="preserve">China/Taiwan Relations have upward momentum – recent talks and trade agreements prove </w:t>
      </w:r>
    </w:p>
    <w:p w:rsidR="009B68F1" w:rsidRPr="0030092A" w:rsidRDefault="009B68F1" w:rsidP="009B68F1">
      <w:pPr>
        <w:rPr>
          <w:rStyle w:val="Style13ptBold"/>
          <w:b w:val="0"/>
        </w:rPr>
      </w:pPr>
      <w:r>
        <w:rPr>
          <w:rStyle w:val="Style13ptBold"/>
        </w:rPr>
        <w:t>Ramzy 14</w:t>
      </w:r>
      <w:r>
        <w:rPr>
          <w:rStyle w:val="Style13ptBold"/>
          <w:b w:val="0"/>
        </w:rPr>
        <w:t xml:space="preserve"> </w:t>
      </w:r>
      <w:r w:rsidRPr="0030092A">
        <w:t>(Austin Ramzy, NYT, “China and Taiwan Hold First Direct Talks Since ’49”, 2/11/14, http://www.nytimes.com/2014/02/12/world/asia/china-and-taiwan-hold-first-official-talks-since-civil-war.html)</w:t>
      </w:r>
    </w:p>
    <w:p w:rsidR="009B68F1" w:rsidRPr="0030092A" w:rsidRDefault="009B68F1" w:rsidP="009B68F1">
      <w:pPr>
        <w:rPr>
          <w:sz w:val="16"/>
        </w:rPr>
      </w:pPr>
      <w:r w:rsidRPr="0030092A">
        <w:rPr>
          <w:sz w:val="16"/>
        </w:rPr>
        <w:t xml:space="preserve">Representatives of </w:t>
      </w:r>
      <w:r w:rsidRPr="00F94708">
        <w:rPr>
          <w:rStyle w:val="StyleUnderline"/>
        </w:rPr>
        <w:t>Taiwan and China held their first official talks on Tuesday since the end of China’s civil war in 1949,</w:t>
      </w:r>
      <w:r w:rsidRPr="0030092A">
        <w:rPr>
          <w:sz w:val="16"/>
        </w:rPr>
        <w:t xml:space="preserve"> a meeting expected to produce few concrete results but one that was </w:t>
      </w:r>
      <w:r w:rsidRPr="00F94708">
        <w:rPr>
          <w:rStyle w:val="StyleUnderline"/>
        </w:rPr>
        <w:t>a symbolic development in the easing of the two sides’ longtime rivalry.</w:t>
      </w:r>
      <w:r w:rsidRPr="0030092A">
        <w:rPr>
          <w:rStyle w:val="StyleUnderline"/>
          <w:sz w:val="12"/>
          <w:u w:val="none"/>
        </w:rPr>
        <w:t>¶</w:t>
      </w:r>
      <w:r w:rsidRPr="0030092A">
        <w:rPr>
          <w:sz w:val="16"/>
        </w:rPr>
        <w:t xml:space="preserve"> The setting was a resort hotel in the Chinese city of Nanjing, which was at times the capital of Chiang Kai-shek’s Republic of China before its government fled to Taiwan after being defeated by Mao Zedong’s Communist forces.</w:t>
      </w:r>
      <w:r w:rsidRPr="0030092A">
        <w:rPr>
          <w:sz w:val="12"/>
        </w:rPr>
        <w:t>¶</w:t>
      </w:r>
      <w:r w:rsidRPr="0030092A">
        <w:rPr>
          <w:sz w:val="16"/>
        </w:rPr>
        <w:t xml:space="preserve"> “</w:t>
      </w:r>
      <w:r w:rsidRPr="00F94708">
        <w:rPr>
          <w:rStyle w:val="StyleUnderline"/>
        </w:rPr>
        <w:t>Before today’s meeting, it was hard to imagine that cross-strait relations could get to this point</w:t>
      </w:r>
      <w:r w:rsidRPr="0030092A">
        <w:rPr>
          <w:sz w:val="16"/>
        </w:rPr>
        <w:t>,” said Wang Yu-chi, head of Taiwan’s Mainland Affairs Council.</w:t>
      </w:r>
      <w:r w:rsidRPr="0030092A">
        <w:rPr>
          <w:sz w:val="12"/>
        </w:rPr>
        <w:t>¶</w:t>
      </w:r>
      <w:r w:rsidRPr="0030092A">
        <w:rPr>
          <w:sz w:val="16"/>
        </w:rPr>
        <w:t xml:space="preserve"> </w:t>
      </w:r>
      <w:r w:rsidRPr="00F94708">
        <w:rPr>
          <w:rStyle w:val="StyleUnderline"/>
        </w:rPr>
        <w:t>The improved ties were “hard-earned through efforts of generations,”</w:t>
      </w:r>
      <w:r w:rsidRPr="0030092A">
        <w:rPr>
          <w:sz w:val="16"/>
        </w:rPr>
        <w:t xml:space="preserve"> said Zhang Zhijun, head of China’s Taiwan Affairs Office, according to the state-run Xinhua news agency. “</w:t>
      </w:r>
      <w:r w:rsidRPr="00F94708">
        <w:rPr>
          <w:rStyle w:val="StyleUnderline"/>
        </w:rPr>
        <w:t>We should cherish it and work together to maintain this favorable momentum.”</w:t>
      </w:r>
      <w:r w:rsidRPr="0030092A">
        <w:rPr>
          <w:rStyle w:val="StyleUnderline"/>
          <w:sz w:val="12"/>
          <w:u w:val="none"/>
        </w:rPr>
        <w:t>¶</w:t>
      </w:r>
      <w:r w:rsidRPr="0030092A">
        <w:rPr>
          <w:sz w:val="16"/>
        </w:rPr>
        <w:t xml:space="preserve"> China considers Taiwan to be a part of its territory that must eventually be reunited. It has reacted angrily in the past to steps seen as moving the self-governed island toward formal independence.</w:t>
      </w:r>
      <w:r w:rsidRPr="0030092A">
        <w:rPr>
          <w:sz w:val="12"/>
        </w:rPr>
        <w:t>¶</w:t>
      </w:r>
      <w:r w:rsidRPr="0030092A">
        <w:rPr>
          <w:sz w:val="16"/>
        </w:rPr>
        <w:t xml:space="preserve"> In 1995 and 1996, it fired missiles into waters around Taiwan ahead of its first democratic presidential election, and it regularly denounced Chen Shui-bian, Taiwan’s independent-leaning president from 2000 to 2008.</w:t>
      </w:r>
      <w:r w:rsidRPr="0030092A">
        <w:rPr>
          <w:sz w:val="12"/>
        </w:rPr>
        <w:t>¶</w:t>
      </w:r>
      <w:r w:rsidRPr="0030092A">
        <w:rPr>
          <w:sz w:val="16"/>
        </w:rPr>
        <w:t xml:space="preserve"> </w:t>
      </w:r>
      <w:r w:rsidRPr="00F94708">
        <w:rPr>
          <w:rStyle w:val="StyleUnderline"/>
        </w:rPr>
        <w:t>Since the 2008 election of President Ma Ying-jeou, who favors closer ties with the mainland, Beijing has taken a more conciliatory approach. Cross-strait trade has nearly doubled over the course of Mr. Ma’s presidency, reaching $197 billion last year. Nearly three million Chinese traveled to Taiwan last year, constituting the largest single group of visitors after Taiwan’s easing of restrictions on mainland arrivals</w:t>
      </w:r>
      <w:r w:rsidRPr="0030092A">
        <w:rPr>
          <w:sz w:val="16"/>
        </w:rPr>
        <w:t xml:space="preserve"> starting in 2008.</w:t>
      </w:r>
      <w:r w:rsidRPr="0030092A">
        <w:rPr>
          <w:sz w:val="12"/>
        </w:rPr>
        <w:t>¶</w:t>
      </w:r>
      <w:r w:rsidRPr="0030092A">
        <w:rPr>
          <w:sz w:val="16"/>
        </w:rPr>
        <w:t xml:space="preserve"> </w:t>
      </w:r>
      <w:r w:rsidRPr="00F94708">
        <w:rPr>
          <w:rStyle w:val="StyleUnderline"/>
        </w:rPr>
        <w:t>The two sides signed a landmark trade agreement, the Economic Cooperation Framework Agreement, in 2010.</w:t>
      </w:r>
      <w:r w:rsidRPr="0030092A">
        <w:rPr>
          <w:sz w:val="16"/>
        </w:rPr>
        <w:t xml:space="preserve"> Those negotiations were carried out by semiofficial bodies: Taiwan’s Straits Exchange Foundation and China’s Association for Relations Across the Taiwan Straits.</w:t>
      </w:r>
      <w:r w:rsidRPr="0030092A">
        <w:rPr>
          <w:sz w:val="12"/>
        </w:rPr>
        <w:t>¶</w:t>
      </w:r>
      <w:r w:rsidRPr="0030092A">
        <w:rPr>
          <w:sz w:val="16"/>
        </w:rPr>
        <w:t xml:space="preserve"> </w:t>
      </w:r>
      <w:r w:rsidRPr="0030092A">
        <w:rPr>
          <w:rStyle w:val="StyleUnderline"/>
        </w:rPr>
        <w:t>A follow-up agreement to the trade accord that lifts barriers on cross-strait trade in services</w:t>
      </w:r>
      <w:r w:rsidRPr="0030092A">
        <w:rPr>
          <w:sz w:val="16"/>
        </w:rPr>
        <w:t xml:space="preserve"> has been held up in Taiwan’s legislature as it debates possible effects on Taiwanese companies.</w:t>
      </w:r>
      <w:r w:rsidRPr="0030092A">
        <w:rPr>
          <w:sz w:val="12"/>
        </w:rPr>
        <w:t>¶</w:t>
      </w:r>
      <w:r w:rsidRPr="0030092A">
        <w:rPr>
          <w:sz w:val="16"/>
        </w:rPr>
        <w:t xml:space="preserve"> </w:t>
      </w:r>
      <w:r w:rsidRPr="0030092A">
        <w:rPr>
          <w:rStyle w:val="StyleUnderline"/>
        </w:rPr>
        <w:t>Until now, representatives of China and Taiwan had met only through unofficial organizations or through retired officials</w:t>
      </w:r>
      <w:r w:rsidRPr="0030092A">
        <w:rPr>
          <w:sz w:val="16"/>
        </w:rPr>
        <w:t>, as Beijing has resisted any steps that might be seen as recognizing Taiwan’s sovereignty.</w:t>
      </w:r>
      <w:r w:rsidRPr="0030092A">
        <w:rPr>
          <w:sz w:val="12"/>
        </w:rPr>
        <w:t>¶</w:t>
      </w:r>
      <w:r w:rsidRPr="0030092A">
        <w:rPr>
          <w:sz w:val="16"/>
        </w:rPr>
        <w:t xml:space="preserve"> </w:t>
      </w:r>
      <w:r w:rsidRPr="0030092A">
        <w:rPr>
          <w:rStyle w:val="StyleUnderline"/>
        </w:rPr>
        <w:t>Tuesday’s talks focused on ways to improve and formalize communication between the two sides, as well as trade and Taiwan’s participation in regional economic agreements.</w:t>
      </w:r>
      <w:r w:rsidRPr="0030092A">
        <w:rPr>
          <w:rStyle w:val="StyleUnderline"/>
          <w:sz w:val="12"/>
          <w:u w:val="none"/>
        </w:rPr>
        <w:t>¶</w:t>
      </w:r>
      <w:r w:rsidRPr="0030092A">
        <w:rPr>
          <w:rStyle w:val="StyleUnderline"/>
          <w:sz w:val="12"/>
        </w:rPr>
        <w:t xml:space="preserve"> </w:t>
      </w:r>
      <w:r w:rsidRPr="0030092A">
        <w:rPr>
          <w:sz w:val="16"/>
        </w:rPr>
        <w:t>Mr. Wang also raised the issue of consular visits to Taiwanese detained on the mainland, health insurance for Taiwanese students studying in China and fair treatment of Taiwanese journalists working there, the Mainland Affairs Council said.</w:t>
      </w:r>
      <w:r w:rsidRPr="0030092A">
        <w:rPr>
          <w:sz w:val="12"/>
        </w:rPr>
        <w:t>¶</w:t>
      </w:r>
      <w:r w:rsidRPr="0030092A">
        <w:rPr>
          <w:sz w:val="16"/>
        </w:rPr>
        <w:t xml:space="preserve"> During an Asia-Pacific Economic Cooperation meeting in Bali, Indonesia, last year, </w:t>
      </w:r>
      <w:r w:rsidRPr="0030092A">
        <w:rPr>
          <w:rStyle w:val="StyleUnderline"/>
        </w:rPr>
        <w:t>President Xi Jinping of China said that a resolution to the political impasse between Taiwan and China could not be postponed indefinitely, a signal that he intended to take a more active approach to cross-strait relations than his predecessors.</w:t>
      </w:r>
      <w:r w:rsidRPr="0030092A">
        <w:rPr>
          <w:rStyle w:val="StyleUnderline"/>
          <w:sz w:val="12"/>
          <w:u w:val="none"/>
        </w:rPr>
        <w:t>¶</w:t>
      </w:r>
      <w:r w:rsidRPr="0030092A">
        <w:rPr>
          <w:sz w:val="16"/>
        </w:rPr>
        <w:t xml:space="preserve"> </w:t>
      </w:r>
      <w:r w:rsidRPr="0030092A">
        <w:rPr>
          <w:rStyle w:val="StyleUnderline"/>
        </w:rPr>
        <w:t xml:space="preserve">The remaining two years of Mr. Ma’s second and final term as Taiwan’s president offer a </w:t>
      </w:r>
      <w:r w:rsidRPr="0030092A">
        <w:rPr>
          <w:sz w:val="16"/>
        </w:rPr>
        <w:t>short</w:t>
      </w:r>
      <w:r w:rsidRPr="0030092A">
        <w:rPr>
          <w:rStyle w:val="StyleUnderline"/>
        </w:rPr>
        <w:t xml:space="preserve"> window for Beijing to try to forge closer ties.</w:t>
      </w:r>
      <w:r w:rsidRPr="0030092A">
        <w:rPr>
          <w:sz w:val="16"/>
        </w:rPr>
        <w:t xml:space="preserve"> His approval rating has dipped as low as 9 percent over the last year amid concerns about Taiwan’s slow rate of economic growth and a series of missteps, including a failed attempt to force out the legislative speaker.</w:t>
      </w:r>
    </w:p>
    <w:p w:rsidR="009B68F1" w:rsidRPr="009B68F1" w:rsidRDefault="009B68F1" w:rsidP="009B68F1">
      <w:pPr>
        <w:pStyle w:val="Heading4"/>
      </w:pPr>
      <w:r w:rsidRPr="009B68F1">
        <w:t xml:space="preserve">No conflict – relations stable and improving </w:t>
      </w:r>
    </w:p>
    <w:p w:rsidR="009B68F1" w:rsidRDefault="009B68F1" w:rsidP="009B68F1">
      <w:r>
        <w:rPr>
          <w:rStyle w:val="Style13ptBold"/>
        </w:rPr>
        <w:t xml:space="preserve">Kastner 13 </w:t>
      </w:r>
      <w:r w:rsidRPr="009B68F1">
        <w:t>(S</w:t>
      </w:r>
      <w:r w:rsidRPr="00F66AA4">
        <w:t>cott L. Kastner 8/15/13</w:t>
      </w:r>
      <w:r>
        <w:t xml:space="preserve"> PhD in Political Science and an Associate Professor, Department of Government and Politics, University of Maryland, College Park, 8/15/13, "A Relationship Transformed? Rethinking the prospects for conflict and peace in the Taiwan Strait,"</w:t>
      </w:r>
      <w:r w:rsidRPr="00F66AA4">
        <w:t xml:space="preserve"> </w:t>
      </w:r>
      <w:hyperlink r:id="rId34" w:history="1">
        <w:r w:rsidRPr="00B719AF">
          <w:rPr>
            <w:rStyle w:val="Hyperlink"/>
          </w:rPr>
          <w:t>http://papers.ssrn.com/sol3/papers.cfm?abstract_id=2300070</w:t>
        </w:r>
      </w:hyperlink>
      <w:r>
        <w:t xml:space="preserve">) </w:t>
      </w:r>
    </w:p>
    <w:p w:rsidR="009B68F1" w:rsidRPr="009B68F1" w:rsidRDefault="009B68F1" w:rsidP="009B68F1">
      <w:r w:rsidRPr="00C73BB8">
        <w:rPr>
          <w:b/>
          <w:highlight w:val="yellow"/>
          <w:u w:val="single"/>
        </w:rPr>
        <w:t>After long being viewed as</w:t>
      </w:r>
      <w:r>
        <w:rPr>
          <w:sz w:val="16"/>
        </w:rPr>
        <w:t xml:space="preserve"> potential </w:t>
      </w:r>
      <w:r w:rsidRPr="00C73BB8">
        <w:rPr>
          <w:b/>
          <w:highlight w:val="yellow"/>
          <w:u w:val="single"/>
        </w:rPr>
        <w:t>flashpoint, relations across the Taiwan Strait have stabilized</w:t>
      </w:r>
      <w:r>
        <w:rPr>
          <w:sz w:val="16"/>
        </w:rPr>
        <w:t xml:space="preserve"> tremendously in recent years, </w:t>
      </w:r>
      <w:r w:rsidRPr="00C73BB8">
        <w:rPr>
          <w:b/>
          <w:highlight w:val="yellow"/>
          <w:u w:val="single"/>
        </w:rPr>
        <w:t>reflecting moderation in</w:t>
      </w:r>
      <w:r>
        <w:rPr>
          <w:b/>
          <w:u w:val="single"/>
        </w:rPr>
        <w:t xml:space="preserve"> the </w:t>
      </w:r>
      <w:r w:rsidRPr="00C73BB8">
        <w:rPr>
          <w:b/>
          <w:highlight w:val="yellow"/>
          <w:u w:val="single"/>
        </w:rPr>
        <w:t>approaches</w:t>
      </w:r>
      <w:r>
        <w:rPr>
          <w:sz w:val="16"/>
        </w:rPr>
        <w:t xml:space="preserve"> both </w:t>
      </w:r>
      <w:r w:rsidRPr="00C73BB8">
        <w:rPr>
          <w:b/>
          <w:highlight w:val="yellow"/>
          <w:u w:val="single"/>
        </w:rPr>
        <w:t>Beijing and Taipei have taken with</w:t>
      </w:r>
      <w:r>
        <w:rPr>
          <w:b/>
          <w:u w:val="single"/>
        </w:rPr>
        <w:t xml:space="preserve"> regard to </w:t>
      </w:r>
      <w:r w:rsidRPr="00C73BB8">
        <w:rPr>
          <w:b/>
          <w:highlight w:val="yellow"/>
          <w:u w:val="single"/>
        </w:rPr>
        <w:t>the</w:t>
      </w:r>
      <w:r>
        <w:rPr>
          <w:sz w:val="16"/>
        </w:rPr>
        <w:t xml:space="preserve"> cross-Strait </w:t>
      </w:r>
      <w:r w:rsidRPr="00C73BB8">
        <w:rPr>
          <w:b/>
          <w:highlight w:val="yellow"/>
          <w:u w:val="single"/>
        </w:rPr>
        <w:t>sovereignty</w:t>
      </w:r>
      <w:r>
        <w:rPr>
          <w:b/>
          <w:u w:val="single"/>
        </w:rPr>
        <w:t xml:space="preserve"> </w:t>
      </w:r>
      <w:r w:rsidRPr="00C73BB8">
        <w:rPr>
          <w:b/>
          <w:highlight w:val="yellow"/>
          <w:u w:val="single"/>
        </w:rPr>
        <w:t>dispute.</w:t>
      </w:r>
      <w:r>
        <w:rPr>
          <w:sz w:val="16"/>
        </w:rPr>
        <w:t xml:space="preserve"> This moderation has been most evident in Taiwan, where Ma Ying-jeou was elected president in 2008 (and reelected in 2012) after campaigning on an explicitly pro-status quo platform. But </w:t>
      </w:r>
      <w:r w:rsidRPr="00C73BB8">
        <w:rPr>
          <w:b/>
          <w:highlight w:val="yellow"/>
          <w:u w:val="single"/>
        </w:rPr>
        <w:t>Beijing</w:t>
      </w:r>
      <w:r>
        <w:rPr>
          <w:b/>
          <w:u w:val="single"/>
        </w:rPr>
        <w:t xml:space="preserve"> also </w:t>
      </w:r>
      <w:r w:rsidRPr="00C73BB8">
        <w:rPr>
          <w:b/>
          <w:highlight w:val="yellow"/>
          <w:u w:val="single"/>
        </w:rPr>
        <w:t>moderated its Taiwan policies</w:t>
      </w:r>
      <w:r>
        <w:rPr>
          <w:b/>
          <w:u w:val="single"/>
        </w:rPr>
        <w:t xml:space="preserve"> in recent years, most notably by </w:t>
      </w:r>
      <w:r w:rsidRPr="00C73BB8">
        <w:rPr>
          <w:b/>
          <w:highlight w:val="yellow"/>
          <w:u w:val="single"/>
        </w:rPr>
        <w:t>adopting a more flexible approach to</w:t>
      </w:r>
      <w:r>
        <w:rPr>
          <w:b/>
          <w:u w:val="single"/>
        </w:rPr>
        <w:t xml:space="preserve"> the “</w:t>
      </w:r>
      <w:r w:rsidRPr="00C73BB8">
        <w:rPr>
          <w:b/>
          <w:highlight w:val="yellow"/>
          <w:u w:val="single"/>
        </w:rPr>
        <w:t>one China</w:t>
      </w:r>
      <w:r>
        <w:rPr>
          <w:b/>
          <w:u w:val="single"/>
        </w:rPr>
        <w:t>” principle</w:t>
      </w:r>
      <w:r>
        <w:rPr>
          <w:sz w:val="16"/>
        </w:rPr>
        <w:t xml:space="preserve">, de-emphasizing the “one country, two systems” model for cross-Strait political integration (which was widely seen in Taiwan as being a non-starter), and consenting to the use of the “1992 consensus” as a basis for restarting quasi-official cross-Strait dialogue (which had been moribund for nearly a decade before 2008). </w:t>
      </w:r>
      <w:r w:rsidRPr="00C73BB8">
        <w:rPr>
          <w:b/>
          <w:highlight w:val="yellow"/>
          <w:u w:val="single"/>
        </w:rPr>
        <w:t>The result has been</w:t>
      </w:r>
      <w:r>
        <w:rPr>
          <w:b/>
          <w:u w:val="single"/>
        </w:rPr>
        <w:t xml:space="preserve"> an unprecedented </w:t>
      </w:r>
      <w:r w:rsidRPr="00C73BB8">
        <w:rPr>
          <w:b/>
          <w:highlight w:val="yellow"/>
          <w:u w:val="single"/>
        </w:rPr>
        <w:t>improvement in</w:t>
      </w:r>
      <w:r>
        <w:rPr>
          <w:b/>
          <w:u w:val="single"/>
        </w:rPr>
        <w:t xml:space="preserve"> </w:t>
      </w:r>
      <w:r w:rsidRPr="00C73BB8">
        <w:rPr>
          <w:b/>
          <w:highlight w:val="yellow"/>
          <w:u w:val="single"/>
        </w:rPr>
        <w:t>relations across the</w:t>
      </w:r>
      <w:r>
        <w:rPr>
          <w:b/>
          <w:u w:val="single"/>
        </w:rPr>
        <w:t xml:space="preserve"> Taiwan </w:t>
      </w:r>
      <w:r w:rsidRPr="00C73BB8">
        <w:rPr>
          <w:b/>
          <w:highlight w:val="yellow"/>
          <w:u w:val="single"/>
        </w:rPr>
        <w:t>Strait, reflected in</w:t>
      </w:r>
      <w:r>
        <w:rPr>
          <w:b/>
          <w:u w:val="single"/>
        </w:rPr>
        <w:t xml:space="preserve"> frequent </w:t>
      </w:r>
      <w:r w:rsidRPr="00C73BB8">
        <w:rPr>
          <w:b/>
          <w:highlight w:val="yellow"/>
          <w:u w:val="single"/>
        </w:rPr>
        <w:t>dialogue between officials</w:t>
      </w:r>
      <w:r>
        <w:rPr>
          <w:sz w:val="16"/>
        </w:rPr>
        <w:t xml:space="preserve"> from the two sides</w:t>
      </w:r>
      <w:r>
        <w:rPr>
          <w:b/>
          <w:u w:val="single"/>
        </w:rPr>
        <w:t xml:space="preserve">, numerous </w:t>
      </w:r>
      <w:r w:rsidRPr="00C73BB8">
        <w:rPr>
          <w:b/>
          <w:highlight w:val="yellow"/>
          <w:u w:val="single"/>
        </w:rPr>
        <w:t>cooperative agreements</w:t>
      </w:r>
      <w:r>
        <w:rPr>
          <w:sz w:val="16"/>
        </w:rPr>
        <w:t xml:space="preserve"> (including, most notably, the 2010 Economic Cooperation Framework Agreement), the </w:t>
      </w:r>
      <w:r>
        <w:rPr>
          <w:b/>
          <w:u w:val="single"/>
        </w:rPr>
        <w:t xml:space="preserve">establishment of direct </w:t>
      </w:r>
      <w:r w:rsidRPr="00C73BB8">
        <w:rPr>
          <w:b/>
          <w:highlight w:val="yellow"/>
          <w:u w:val="single"/>
        </w:rPr>
        <w:t>travel and commercial linkages</w:t>
      </w:r>
      <w:r>
        <w:rPr>
          <w:b/>
          <w:u w:val="single"/>
        </w:rPr>
        <w:t xml:space="preserve"> across the Strait, </w:t>
      </w:r>
      <w:r w:rsidRPr="00C73BB8">
        <w:rPr>
          <w:b/>
          <w:highlight w:val="yellow"/>
          <w:u w:val="single"/>
        </w:rPr>
        <w:t>and</w:t>
      </w:r>
      <w:r>
        <w:rPr>
          <w:b/>
          <w:u w:val="single"/>
        </w:rPr>
        <w:t xml:space="preserve"> a</w:t>
      </w:r>
      <w:r>
        <w:rPr>
          <w:sz w:val="16"/>
        </w:rPr>
        <w:t xml:space="preserve"> sharp </w:t>
      </w:r>
      <w:r w:rsidRPr="00C73BB8">
        <w:rPr>
          <w:b/>
          <w:highlight w:val="yellow"/>
          <w:u w:val="single"/>
        </w:rPr>
        <w:t>reduction in</w:t>
      </w:r>
      <w:r>
        <w:rPr>
          <w:b/>
          <w:u w:val="single"/>
        </w:rPr>
        <w:t xml:space="preserve"> PRC </w:t>
      </w:r>
      <w:r w:rsidRPr="00C73BB8">
        <w:rPr>
          <w:b/>
          <w:highlight w:val="yellow"/>
          <w:u w:val="single"/>
        </w:rPr>
        <w:t>threats of military force</w:t>
      </w:r>
      <w:r>
        <w:rPr>
          <w:b/>
          <w:u w:val="single"/>
        </w:rPr>
        <w:t>.</w:t>
      </w:r>
      <w:r>
        <w:rPr>
          <w:sz w:val="16"/>
        </w:rPr>
        <w:t xml:space="preserve"> In this paper, I consider whether this new-found stability in the Taiwan Strait is likely to persist. To do so, I first discuss at some length how a conflict in the Taiwan Strait could occur. In particular, I consider several possible pathways to conflict that worried analysts of cross-Strait relations prior to the post-2008 détente. I then consider how fundamental trends in cross-Strait relations—such as rapidly growing Chinese military power and deepening cross-Strait economic exchange—are affecting the likelihood that any of these scenarios will emerge as future concerns. My (preliminary) analysis suggests that </w:t>
      </w:r>
      <w:r>
        <w:rPr>
          <w:b/>
          <w:u w:val="single"/>
        </w:rPr>
        <w:t>the relationship across the Taiwan Strait is likely to be more stable in the years ahead than was the case in the years preceding 2008</w:t>
      </w:r>
      <w:r>
        <w:rPr>
          <w:sz w:val="16"/>
        </w:rPr>
        <w:t xml:space="preserve">; </w:t>
      </w:r>
      <w:r w:rsidRPr="00C73BB8">
        <w:rPr>
          <w:b/>
          <w:highlight w:val="yellow"/>
          <w:u w:val="single"/>
        </w:rPr>
        <w:t>this conclusion</w:t>
      </w:r>
      <w:r>
        <w:rPr>
          <w:b/>
          <w:u w:val="single"/>
        </w:rPr>
        <w:t xml:space="preserve"> </w:t>
      </w:r>
      <w:r w:rsidRPr="00C73BB8">
        <w:rPr>
          <w:b/>
          <w:highlight w:val="yellow"/>
          <w:u w:val="single"/>
        </w:rPr>
        <w:t>holds even if there is a change in ruling party in Taiwan</w:t>
      </w:r>
    </w:p>
    <w:p w:rsidR="009B68F1" w:rsidRDefault="009B68F1" w:rsidP="009B68F1">
      <w:pPr>
        <w:pStyle w:val="Heading3"/>
      </w:pPr>
      <w:r>
        <w:t>AT: Chinese Political Stability Impact</w:t>
      </w:r>
    </w:p>
    <w:p w:rsidR="009B68F1" w:rsidRDefault="009B68F1" w:rsidP="009B68F1">
      <w:pPr>
        <w:pStyle w:val="Heading4"/>
      </w:pPr>
      <w:r>
        <w:t>No risk of political instability – the Chinese government controls the populace effectively through growth and secrecy</w:t>
      </w:r>
    </w:p>
    <w:p w:rsidR="009B68F1" w:rsidRPr="00E666FE" w:rsidRDefault="009B68F1" w:rsidP="009B68F1">
      <w:r w:rsidRPr="00E666FE">
        <w:rPr>
          <w:rStyle w:val="Style13ptBold"/>
        </w:rPr>
        <w:t>McGregor, 2011</w:t>
      </w:r>
      <w:r w:rsidRPr="00E666FE">
        <w:t xml:space="preserve">, Richard, former Beijing bureau chief of the Financial Times, is author of The Party: The Secret World of China's Communist Rulers. “5 Myths About the Chinese Communist Party,” </w:t>
      </w:r>
      <w:hyperlink r:id="rId35" w:history="1">
        <w:r w:rsidRPr="00E666FE">
          <w:rPr>
            <w:rStyle w:val="Hyperlink"/>
          </w:rPr>
          <w:t>http://www.foreignpolicy.com/articles/2011/01/02/5_myths_about_the_chinese_communist_party?page=0,1</w:t>
        </w:r>
      </w:hyperlink>
      <w:r w:rsidRPr="00E666FE">
        <w:t xml:space="preserve"> </w:t>
      </w:r>
    </w:p>
    <w:p w:rsidR="009B68F1" w:rsidRPr="00E666FE" w:rsidRDefault="009B68F1" w:rsidP="009B68F1">
      <w:r w:rsidRPr="004822D2">
        <w:rPr>
          <w:sz w:val="16"/>
        </w:rPr>
        <w:t xml:space="preserve">Since then, </w:t>
      </w:r>
      <w:r w:rsidRPr="00AD38B8">
        <w:rPr>
          <w:highlight w:val="green"/>
        </w:rPr>
        <w:t>the C</w:t>
      </w:r>
      <w:r w:rsidRPr="00CF097F">
        <w:t>hinese</w:t>
      </w:r>
      <w:r w:rsidRPr="001A2D86">
        <w:t xml:space="preserve"> </w:t>
      </w:r>
      <w:r w:rsidRPr="00AD38B8">
        <w:rPr>
          <w:highlight w:val="green"/>
        </w:rPr>
        <w:t>C</w:t>
      </w:r>
      <w:r w:rsidRPr="001A2D86">
        <w:t xml:space="preserve">ommunist </w:t>
      </w:r>
      <w:r w:rsidRPr="00AD38B8">
        <w:rPr>
          <w:highlight w:val="green"/>
        </w:rPr>
        <w:t>P</w:t>
      </w:r>
      <w:r w:rsidRPr="001A2D86">
        <w:t xml:space="preserve">arty has recognized that such intensive interference in people's personal lives is a liability in building a modern economy. Under the reforms kick-started by Deng Xiaoping in the late 1970s, the party </w:t>
      </w:r>
      <w:r w:rsidRPr="00AD38B8">
        <w:rPr>
          <w:highlight w:val="green"/>
        </w:rPr>
        <w:t>has</w:t>
      </w:r>
      <w:r w:rsidRPr="001A2D86">
        <w:t xml:space="preserve"> gradually </w:t>
      </w:r>
      <w:r w:rsidRPr="00AD38B8">
        <w:rPr>
          <w:highlight w:val="green"/>
        </w:rPr>
        <w:t xml:space="preserve">removed itself from </w:t>
      </w:r>
      <w:r w:rsidRPr="00CF097F">
        <w:t xml:space="preserve">the </w:t>
      </w:r>
      <w:r w:rsidRPr="00AD38B8">
        <w:rPr>
          <w:highlight w:val="green"/>
        </w:rPr>
        <w:t>private lives</w:t>
      </w:r>
      <w:r w:rsidRPr="001A2D86">
        <w:t xml:space="preserve"> of all but the most recalcitrant of dissidents</w:t>
      </w:r>
      <w:r w:rsidRPr="004822D2">
        <w:rPr>
          <w:sz w:val="16"/>
        </w:rPr>
        <w:t xml:space="preserve">. </w:t>
      </w:r>
      <w:r w:rsidRPr="00AD38B8">
        <w:rPr>
          <w:highlight w:val="green"/>
        </w:rPr>
        <w:t>The waning</w:t>
      </w:r>
      <w:r w:rsidRPr="001A2D86">
        <w:t xml:space="preserve"> in the 1980s and 1990s </w:t>
      </w:r>
      <w:r w:rsidRPr="00AD38B8">
        <w:rPr>
          <w:highlight w:val="green"/>
        </w:rPr>
        <w:t>of the</w:t>
      </w:r>
      <w:r w:rsidRPr="001A2D86">
        <w:t xml:space="preserve"> old cradle</w:t>
      </w:r>
      <w:r w:rsidRPr="00AD38B8">
        <w:rPr>
          <w:highlight w:val="green"/>
        </w:rPr>
        <w:t>-</w:t>
      </w:r>
      <w:r w:rsidRPr="00B51180">
        <w:t xml:space="preserve">to-grave </w:t>
      </w:r>
      <w:r w:rsidRPr="00AD38B8">
        <w:rPr>
          <w:highlight w:val="green"/>
        </w:rPr>
        <w:t>system</w:t>
      </w:r>
      <w:r w:rsidRPr="001A2D86">
        <w:t xml:space="preserve"> of state workplaces, health care, and other social services also </w:t>
      </w:r>
      <w:r w:rsidRPr="00AD38B8">
        <w:rPr>
          <w:highlight w:val="green"/>
        </w:rPr>
        <w:t>dismantled</w:t>
      </w:r>
      <w:r w:rsidRPr="001A2D86">
        <w:t xml:space="preserve"> an intricate system of </w:t>
      </w:r>
      <w:r w:rsidRPr="00AD38B8">
        <w:rPr>
          <w:highlight w:val="green"/>
        </w:rPr>
        <w:t>controls</w:t>
      </w:r>
      <w:r w:rsidRPr="001A2D86">
        <w:t xml:space="preserve"> centered on neighborhood committees</w:t>
      </w:r>
      <w:r w:rsidRPr="004822D2">
        <w:rPr>
          <w:sz w:val="16"/>
        </w:rPr>
        <w:t xml:space="preserve">, which among other purposes were </w:t>
      </w:r>
      <w:r w:rsidRPr="00B51180">
        <w:t xml:space="preserve">used </w:t>
      </w:r>
      <w:r w:rsidRPr="00AD38B8">
        <w:rPr>
          <w:highlight w:val="green"/>
        </w:rPr>
        <w:t>for snooping</w:t>
      </w:r>
      <w:r w:rsidRPr="001A2D86">
        <w:t xml:space="preserve"> on </w:t>
      </w:r>
      <w:r w:rsidRPr="00B51180">
        <w:t>ordinary citizens</w:t>
      </w:r>
      <w:r w:rsidRPr="00AD38B8">
        <w:rPr>
          <w:highlight w:val="green"/>
        </w:rPr>
        <w:t xml:space="preserve">. </w:t>
      </w:r>
      <w:r w:rsidRPr="00AD38B8">
        <w:rPr>
          <w:b/>
          <w:highlight w:val="green"/>
        </w:rPr>
        <w:t>The party has</w:t>
      </w:r>
      <w:r w:rsidRPr="001A2D86">
        <w:rPr>
          <w:b/>
        </w:rPr>
        <w:t xml:space="preserve"> </w:t>
      </w:r>
      <w:r w:rsidRPr="00AD38B8">
        <w:rPr>
          <w:b/>
          <w:highlight w:val="green"/>
        </w:rPr>
        <w:t>benefited</w:t>
      </w:r>
      <w:r w:rsidRPr="001A2D86">
        <w:rPr>
          <w:b/>
        </w:rPr>
        <w:t xml:space="preserve"> hugely </w:t>
      </w:r>
      <w:r w:rsidRPr="00AD38B8">
        <w:rPr>
          <w:b/>
          <w:highlight w:val="green"/>
        </w:rPr>
        <w:t>from this shift</w:t>
      </w:r>
      <w:r w:rsidRPr="004822D2">
        <w:rPr>
          <w:sz w:val="16"/>
          <w:highlight w:val="green"/>
        </w:rPr>
        <w:t>,</w:t>
      </w:r>
      <w:r w:rsidRPr="004822D2">
        <w:rPr>
          <w:sz w:val="16"/>
        </w:rPr>
        <w:t xml:space="preserve"> </w:t>
      </w:r>
      <w:r w:rsidRPr="001A2D86">
        <w:t xml:space="preserve">even if </w:t>
      </w:r>
      <w:r w:rsidRPr="00AD38B8">
        <w:rPr>
          <w:highlight w:val="green"/>
        </w:rPr>
        <w:t xml:space="preserve">many </w:t>
      </w:r>
      <w:r w:rsidRPr="00B51180">
        <w:t>young</w:t>
      </w:r>
      <w:r w:rsidRPr="001A2D86">
        <w:t xml:space="preserve"> people these days </w:t>
      </w:r>
      <w:r w:rsidRPr="00AD38B8">
        <w:rPr>
          <w:highlight w:val="green"/>
        </w:rPr>
        <w:t>have little knowledge of what the party does and consider it irrelevant</w:t>
      </w:r>
      <w:r w:rsidRPr="001A2D86">
        <w:t xml:space="preserve"> to their live</w:t>
      </w:r>
      <w:r w:rsidRPr="004822D2">
        <w:rPr>
          <w:sz w:val="16"/>
        </w:rPr>
        <w:t xml:space="preserve">s. </w:t>
      </w:r>
      <w:r w:rsidRPr="00AD38B8">
        <w:rPr>
          <w:b/>
          <w:highlight w:val="green"/>
        </w:rPr>
        <w:t>That suits party leaders</w:t>
      </w:r>
      <w:r w:rsidRPr="001A2D86">
        <w:rPr>
          <w:b/>
        </w:rPr>
        <w:t xml:space="preserve"> perfectly</w:t>
      </w:r>
      <w:r w:rsidRPr="004822D2">
        <w:rPr>
          <w:sz w:val="16"/>
        </w:rPr>
        <w:t xml:space="preserve">. </w:t>
      </w:r>
      <w:r w:rsidRPr="00AD38B8">
        <w:rPr>
          <w:highlight w:val="green"/>
        </w:rPr>
        <w:t xml:space="preserve">Ordinary people are not encouraged to take an interest in the party's </w:t>
      </w:r>
      <w:r w:rsidRPr="00B51180">
        <w:t xml:space="preserve">internal </w:t>
      </w:r>
      <w:r w:rsidRPr="00AD38B8">
        <w:rPr>
          <w:highlight w:val="green"/>
        </w:rPr>
        <w:t>operations</w:t>
      </w:r>
      <w:r w:rsidRPr="001A2D86">
        <w:t>,</w:t>
      </w:r>
      <w:r w:rsidRPr="004822D2">
        <w:rPr>
          <w:sz w:val="16"/>
        </w:rPr>
        <w:t xml:space="preserve"> anyway. </w:t>
      </w:r>
      <w:r w:rsidRPr="001A2D86">
        <w:t>Powerful party organs like the Organization and Propaganda Departments do not have signs outside their offices</w:t>
      </w:r>
      <w:r w:rsidRPr="004822D2">
        <w:rPr>
          <w:sz w:val="16"/>
        </w:rPr>
        <w:t xml:space="preserve">. They have </w:t>
      </w:r>
      <w:r w:rsidRPr="001A2D86">
        <w:t>no listed phone numbers</w:t>
      </w:r>
      <w:r w:rsidRPr="004822D2">
        <w:rPr>
          <w:sz w:val="16"/>
        </w:rPr>
        <w:t xml:space="preserve">. Their </w:t>
      </w:r>
      <w:r w:rsidRPr="00AD38B8">
        <w:rPr>
          <w:b/>
          <w:highlight w:val="green"/>
        </w:rPr>
        <w:t xml:space="preserve">low profile has been </w:t>
      </w:r>
      <w:r w:rsidRPr="00B51180">
        <w:rPr>
          <w:b/>
        </w:rPr>
        <w:t xml:space="preserve">strategically </w:t>
      </w:r>
      <w:r w:rsidRPr="00AD38B8">
        <w:rPr>
          <w:b/>
          <w:highlight w:val="green"/>
        </w:rPr>
        <w:t xml:space="preserve">smart, </w:t>
      </w:r>
      <w:r w:rsidRPr="00B51180">
        <w:rPr>
          <w:b/>
        </w:rPr>
        <w:t xml:space="preserve">keeping their day-to-day doings out of public view while </w:t>
      </w:r>
      <w:r w:rsidRPr="00AD38B8">
        <w:rPr>
          <w:b/>
          <w:highlight w:val="green"/>
        </w:rPr>
        <w:t xml:space="preserve">allowing the party to take </w:t>
      </w:r>
      <w:r w:rsidRPr="00B51180">
        <w:rPr>
          <w:b/>
        </w:rPr>
        <w:t xml:space="preserve">full </w:t>
      </w:r>
      <w:r w:rsidRPr="00AD38B8">
        <w:rPr>
          <w:b/>
          <w:highlight w:val="green"/>
        </w:rPr>
        <w:t>credit for the country's</w:t>
      </w:r>
      <w:r w:rsidRPr="001A2D86">
        <w:rPr>
          <w:b/>
        </w:rPr>
        <w:t xml:space="preserve"> rapid economic </w:t>
      </w:r>
      <w:r w:rsidRPr="00AD38B8">
        <w:rPr>
          <w:b/>
          <w:highlight w:val="green"/>
        </w:rPr>
        <w:t>growth</w:t>
      </w:r>
      <w:r w:rsidRPr="004822D2">
        <w:rPr>
          <w:sz w:val="16"/>
        </w:rPr>
        <w:t xml:space="preserve">. </w:t>
      </w:r>
      <w:r w:rsidRPr="001A2D86">
        <w:t xml:space="preserve">This is how China's grand bargain works: </w:t>
      </w:r>
      <w:r w:rsidRPr="00AD38B8">
        <w:rPr>
          <w:highlight w:val="green"/>
        </w:rPr>
        <w:t>The party allows citizens</w:t>
      </w:r>
      <w:r w:rsidRPr="001A2D86">
        <w:t xml:space="preserve"> great </w:t>
      </w:r>
      <w:r w:rsidRPr="00AD38B8">
        <w:rPr>
          <w:highlight w:val="green"/>
        </w:rPr>
        <w:t xml:space="preserve">leeway to improve their lives, </w:t>
      </w:r>
      <w:r w:rsidRPr="00B51180">
        <w:t>as long as they keep out of politics.</w:t>
      </w:r>
      <w:r>
        <w:t xml:space="preserve"> </w:t>
      </w:r>
      <w:r w:rsidRPr="001A2D86">
        <w:t xml:space="preserve"> </w:t>
      </w:r>
    </w:p>
    <w:p w:rsidR="009B68F1" w:rsidRDefault="009B68F1" w:rsidP="009B68F1">
      <w:pPr>
        <w:pStyle w:val="Heading4"/>
      </w:pPr>
      <w:r>
        <w:t>Multiple countervailing factors check CCP collapse</w:t>
      </w:r>
    </w:p>
    <w:p w:rsidR="009B68F1" w:rsidRPr="00E666FE" w:rsidRDefault="009B68F1" w:rsidP="009B68F1">
      <w:r w:rsidRPr="00E666FE">
        <w:rPr>
          <w:rStyle w:val="Style13ptBold"/>
        </w:rPr>
        <w:t>Wu 10</w:t>
      </w:r>
      <w:r>
        <w:t xml:space="preserve"> </w:t>
      </w:r>
      <w:r w:rsidRPr="00E666FE">
        <w:t xml:space="preserve">(Sofia-, Central News Agency – Taiwan: Apple Daily, “Difficult for China to turn to democracy”, Lexis) </w:t>
      </w:r>
    </w:p>
    <w:p w:rsidR="009B68F1" w:rsidRDefault="009B68F1" w:rsidP="009B68F1">
      <w:r>
        <w:rPr>
          <w:rStyle w:val="StyleUnderline"/>
          <w:highlight w:val="cyan"/>
        </w:rPr>
        <w:t>Several factors</w:t>
      </w:r>
      <w:r>
        <w:t xml:space="preserve">, however, might </w:t>
      </w:r>
      <w:r>
        <w:rPr>
          <w:rStyle w:val="StyleUnderline"/>
          <w:highlight w:val="cyan"/>
        </w:rPr>
        <w:t>prevent China's</w:t>
      </w:r>
      <w:r>
        <w:rPr>
          <w:rStyle w:val="StyleUnderline"/>
        </w:rPr>
        <w:t xml:space="preserve"> communist </w:t>
      </w:r>
      <w:r>
        <w:rPr>
          <w:rStyle w:val="StyleUnderline"/>
          <w:highlight w:val="cyan"/>
        </w:rPr>
        <w:t>regime</w:t>
      </w:r>
      <w:r>
        <w:rPr>
          <w:rStyle w:val="StyleUnderline"/>
        </w:rPr>
        <w:t xml:space="preserve"> from an abrupt </w:t>
      </w:r>
      <w:r>
        <w:rPr>
          <w:rStyle w:val="StyleUnderline"/>
          <w:highlight w:val="cyan"/>
        </w:rPr>
        <w:t>downfall</w:t>
      </w:r>
      <w:r>
        <w:t xml:space="preserve"> like those in the Soviet Union and other East European countries.</w:t>
      </w:r>
      <w:r w:rsidRPr="0017021F">
        <w:rPr>
          <w:sz w:val="12"/>
        </w:rPr>
        <w:t xml:space="preserve">¶ </w:t>
      </w:r>
      <w:r>
        <w:t xml:space="preserve">First, </w:t>
      </w:r>
      <w:r w:rsidRPr="0017021F">
        <w:rPr>
          <w:rStyle w:val="StyleUnderline"/>
          <w:highlight w:val="green"/>
        </w:rPr>
        <w:t>entrenched interest groups and the social elite in the Soviet Union</w:t>
      </w:r>
      <w:r>
        <w:t xml:space="preserve"> and Eastern Europe </w:t>
      </w:r>
      <w:r w:rsidRPr="0017021F">
        <w:rPr>
          <w:rStyle w:val="StyleUnderline"/>
          <w:highlight w:val="green"/>
        </w:rPr>
        <w:t xml:space="preserve">believed </w:t>
      </w:r>
      <w:r>
        <w:rPr>
          <w:rStyle w:val="StyleUnderline"/>
          <w:highlight w:val="cyan"/>
        </w:rPr>
        <w:t xml:space="preserve">the </w:t>
      </w:r>
      <w:r w:rsidRPr="0017021F">
        <w:rPr>
          <w:rStyle w:val="StyleUnderline"/>
          <w:highlight w:val="green"/>
        </w:rPr>
        <w:t>collapse</w:t>
      </w:r>
      <w:r>
        <w:t xml:space="preserve"> of their communist regimes </w:t>
      </w:r>
      <w:r w:rsidRPr="0017021F">
        <w:rPr>
          <w:rStyle w:val="StyleUnderline"/>
          <w:highlight w:val="green"/>
        </w:rPr>
        <w:t>would</w:t>
      </w:r>
      <w:r>
        <w:t xml:space="preserve"> better </w:t>
      </w:r>
      <w:r w:rsidRPr="0017021F">
        <w:rPr>
          <w:rStyle w:val="StyleUnderline"/>
          <w:highlight w:val="green"/>
        </w:rPr>
        <w:t>benefit them, whereas China's elite are convinced t</w:t>
      </w:r>
      <w:r>
        <w:rPr>
          <w:rStyle w:val="StyleUnderline"/>
          <w:highlight w:val="cyan"/>
        </w:rPr>
        <w:t xml:space="preserve">hat </w:t>
      </w:r>
      <w:r w:rsidRPr="0017021F">
        <w:rPr>
          <w:rStyle w:val="StyleUnderline"/>
          <w:highlight w:val="green"/>
        </w:rPr>
        <w:t xml:space="preserve">communist rule is </w:t>
      </w:r>
      <w:r>
        <w:rPr>
          <w:rStyle w:val="StyleUnderline"/>
          <w:highlight w:val="cyan"/>
        </w:rPr>
        <w:t xml:space="preserve">in their </w:t>
      </w:r>
      <w:r w:rsidRPr="0017021F">
        <w:rPr>
          <w:rStyle w:val="StyleUnderline"/>
          <w:highlight w:val="green"/>
        </w:rPr>
        <w:t xml:space="preserve">best </w:t>
      </w:r>
      <w:r>
        <w:rPr>
          <w:rStyle w:val="StyleUnderline"/>
          <w:highlight w:val="cyan"/>
        </w:rPr>
        <w:t>interests</w:t>
      </w:r>
      <w:r>
        <w:t>.</w:t>
      </w:r>
      <w:r w:rsidRPr="0017021F">
        <w:rPr>
          <w:sz w:val="12"/>
        </w:rPr>
        <w:t xml:space="preserve">¶ </w:t>
      </w:r>
      <w:r>
        <w:t xml:space="preserve">Second, liberalism is rooted in Eastern European tradition and the people there had long been fed up with Soviet totalitarianism. </w:t>
      </w:r>
      <w:r w:rsidRPr="0017021F">
        <w:rPr>
          <w:rStyle w:val="StyleUnderline"/>
          <w:highlight w:val="green"/>
        </w:rPr>
        <w:t>China</w:t>
      </w:r>
      <w:r>
        <w:t xml:space="preserve"> on the other hand </w:t>
      </w:r>
      <w:r w:rsidRPr="0017021F">
        <w:rPr>
          <w:rStyle w:val="StyleUnderline"/>
          <w:highlight w:val="green"/>
        </w:rPr>
        <w:t>has never had a liberal tradition and is accustomed to despotic rule</w:t>
      </w:r>
      <w:r w:rsidRPr="0017021F">
        <w:rPr>
          <w:highlight w:val="green"/>
        </w:rPr>
        <w:t>.</w:t>
      </w:r>
      <w:r w:rsidRPr="0017021F">
        <w:rPr>
          <w:sz w:val="12"/>
        </w:rPr>
        <w:t xml:space="preserve">¶ </w:t>
      </w:r>
      <w:r>
        <w:t xml:space="preserve">Third, </w:t>
      </w:r>
      <w:r w:rsidRPr="0017021F">
        <w:rPr>
          <w:rStyle w:val="StyleUnderline"/>
          <w:highlight w:val="green"/>
        </w:rPr>
        <w:t xml:space="preserve">China's economic system has </w:t>
      </w:r>
      <w:r>
        <w:rPr>
          <w:rStyle w:val="StyleUnderline"/>
          <w:highlight w:val="cyan"/>
        </w:rPr>
        <w:t xml:space="preserve">long </w:t>
      </w:r>
      <w:r w:rsidRPr="0017021F">
        <w:rPr>
          <w:rStyle w:val="StyleUnderline"/>
          <w:highlight w:val="green"/>
        </w:rPr>
        <w:t xml:space="preserve">been transformed from </w:t>
      </w:r>
      <w:r>
        <w:rPr>
          <w:rStyle w:val="StyleUnderline"/>
          <w:highlight w:val="cyan"/>
        </w:rPr>
        <w:t xml:space="preserve">a </w:t>
      </w:r>
      <w:r w:rsidRPr="0017021F">
        <w:rPr>
          <w:rStyle w:val="StyleUnderline"/>
          <w:highlight w:val="green"/>
        </w:rPr>
        <w:t xml:space="preserve">centralized planning </w:t>
      </w:r>
      <w:r>
        <w:rPr>
          <w:rStyle w:val="StyleUnderline"/>
          <w:highlight w:val="cyan"/>
        </w:rPr>
        <w:t xml:space="preserve">model </w:t>
      </w:r>
      <w:r w:rsidRPr="0017021F">
        <w:rPr>
          <w:rStyle w:val="StyleUnderline"/>
          <w:highlight w:val="green"/>
        </w:rPr>
        <w:t>to a capitalistic</w:t>
      </w:r>
      <w:r>
        <w:t xml:space="preserve"> </w:t>
      </w:r>
      <w:r w:rsidRPr="0017021F">
        <w:rPr>
          <w:highlight w:val="green"/>
        </w:rPr>
        <w:t>one</w:t>
      </w:r>
      <w:r>
        <w:t>, unlike those that were in place in Eastern Europe under communism.</w:t>
      </w:r>
      <w:r w:rsidRPr="0017021F">
        <w:rPr>
          <w:sz w:val="12"/>
        </w:rPr>
        <w:t xml:space="preserve">¶ </w:t>
      </w:r>
      <w:r>
        <w:t xml:space="preserve">Last but not least, </w:t>
      </w:r>
      <w:r w:rsidRPr="0017021F">
        <w:rPr>
          <w:rStyle w:val="StyleUnderline"/>
          <w:highlight w:val="green"/>
        </w:rPr>
        <w:t>China already describes its political system "democratic</w:t>
      </w:r>
      <w:r>
        <w:rPr>
          <w:rStyle w:val="StyleUnderline"/>
          <w:highlight w:val="cyan"/>
        </w:rPr>
        <w:t xml:space="preserve">, with special Chinese characteristics" </w:t>
      </w:r>
      <w:r w:rsidRPr="0017021F">
        <w:rPr>
          <w:rStyle w:val="StyleUnderline"/>
          <w:highlight w:val="green"/>
        </w:rPr>
        <w:t xml:space="preserve">and considers </w:t>
      </w:r>
      <w:r>
        <w:rPr>
          <w:rStyle w:val="StyleUnderline"/>
          <w:highlight w:val="cyan"/>
        </w:rPr>
        <w:t xml:space="preserve">that </w:t>
      </w:r>
      <w:r w:rsidRPr="0017021F">
        <w:rPr>
          <w:rStyle w:val="StyleUnderline"/>
          <w:highlight w:val="green"/>
        </w:rPr>
        <w:t xml:space="preserve">the legitimacy of communist rule </w:t>
      </w:r>
      <w:r>
        <w:rPr>
          <w:rStyle w:val="StyleUnderline"/>
          <w:highlight w:val="cyan"/>
        </w:rPr>
        <w:t xml:space="preserve">is </w:t>
      </w:r>
      <w:r w:rsidRPr="0017021F">
        <w:rPr>
          <w:rStyle w:val="StyleUnderline"/>
          <w:highlight w:val="green"/>
        </w:rPr>
        <w:t>beyond question</w:t>
      </w:r>
      <w:r>
        <w:t xml:space="preserve">. </w:t>
      </w:r>
    </w:p>
    <w:p w:rsidR="009B68F1" w:rsidRDefault="009B68F1" w:rsidP="009B68F1">
      <w:pPr>
        <w:pStyle w:val="Heading4"/>
      </w:pPr>
      <w:r>
        <w:t>No lashout from domestic problems- they’ll turn inwards</w:t>
      </w:r>
    </w:p>
    <w:p w:rsidR="009B68F1" w:rsidRPr="00E666FE" w:rsidRDefault="009B68F1" w:rsidP="009B68F1">
      <w:r w:rsidRPr="00E666FE">
        <w:rPr>
          <w:rStyle w:val="Style13ptBold"/>
        </w:rPr>
        <w:t>Weitz 01</w:t>
      </w:r>
      <w:r w:rsidRPr="00E666FE">
        <w:t xml:space="preserve"> (Richard-, Journal of Strategic Studies, Vol. 24 #3, “Meeting the China challenge: Some insights from scenario-based planning”, Informaworld)</w:t>
      </w:r>
    </w:p>
    <w:p w:rsidR="009B68F1" w:rsidRPr="00E666FE" w:rsidRDefault="009B68F1" w:rsidP="009B68F1">
      <w:pPr>
        <w:rPr>
          <w:sz w:val="16"/>
        </w:rPr>
      </w:pPr>
      <w:r w:rsidRPr="0017021F">
        <w:rPr>
          <w:sz w:val="16"/>
        </w:rPr>
        <w:t xml:space="preserve">Domestic political considerations also could induce Chinese foreign policy restraint. </w:t>
      </w:r>
      <w:r>
        <w:rPr>
          <w:rStyle w:val="StyleUnderline"/>
        </w:rPr>
        <w:t xml:space="preserve">A </w:t>
      </w:r>
      <w:r w:rsidRPr="0017021F">
        <w:rPr>
          <w:rStyle w:val="StyleUnderline"/>
          <w:highlight w:val="green"/>
        </w:rPr>
        <w:t>Chinese leadership</w:t>
      </w:r>
      <w:r>
        <w:rPr>
          <w:rStyle w:val="StyleUnderline"/>
        </w:rPr>
        <w:t xml:space="preserve"> </w:t>
      </w:r>
      <w:r w:rsidRPr="0017021F">
        <w:rPr>
          <w:rStyle w:val="StyleUnderline"/>
          <w:highlight w:val="green"/>
        </w:rPr>
        <w:t>that governed a weak</w:t>
      </w:r>
      <w:r>
        <w:rPr>
          <w:rStyle w:val="StyleUnderline"/>
        </w:rPr>
        <w:t xml:space="preserve"> or fragmented </w:t>
      </w:r>
      <w:r w:rsidRPr="0017021F">
        <w:rPr>
          <w:rStyle w:val="StyleUnderline"/>
          <w:highlight w:val="green"/>
        </w:rPr>
        <w:t>state</w:t>
      </w:r>
      <w:r>
        <w:rPr>
          <w:rStyle w:val="StyleUnderline"/>
        </w:rPr>
        <w:t xml:space="preserve"> likely </w:t>
      </w:r>
      <w:r w:rsidRPr="0017021F">
        <w:rPr>
          <w:rStyle w:val="StyleUnderline"/>
          <w:highlight w:val="green"/>
        </w:rPr>
        <w:t>would concentrate on solving China's domestic problems rather than contemplat</w:t>
      </w:r>
      <w:r>
        <w:rPr>
          <w:rStyle w:val="StyleUnderline"/>
        </w:rPr>
        <w:t xml:space="preserve">ing </w:t>
      </w:r>
      <w:r w:rsidRPr="0017021F">
        <w:rPr>
          <w:rStyle w:val="StyleUnderline"/>
          <w:highlight w:val="green"/>
        </w:rPr>
        <w:t>foreign adventures</w:t>
      </w:r>
      <w:r w:rsidRPr="0017021F">
        <w:rPr>
          <w:sz w:val="16"/>
          <w:highlight w:val="green"/>
        </w:rPr>
        <w:t xml:space="preserve">. </w:t>
      </w:r>
      <w:r w:rsidRPr="0017021F">
        <w:rPr>
          <w:rStyle w:val="StyleUnderline"/>
          <w:highlight w:val="green"/>
        </w:rPr>
        <w:t>A protracted succession struggle</w:t>
      </w:r>
      <w:r>
        <w:rPr>
          <w:rStyle w:val="StyleUnderline"/>
        </w:rPr>
        <w:t xml:space="preserve">, a dispute between Beijing and the provinces over their relative authority, or a collapse of the Chinese economy </w:t>
      </w:r>
      <w:r w:rsidRPr="0017021F">
        <w:rPr>
          <w:rStyle w:val="StyleUnderline"/>
          <w:highlight w:val="green"/>
        </w:rPr>
        <w:t>would draw the attention of China's leaders inward</w:t>
      </w:r>
      <w:r w:rsidRPr="0017021F">
        <w:rPr>
          <w:sz w:val="16"/>
          <w:highlight w:val="green"/>
        </w:rPr>
        <w:t xml:space="preserve">. </w:t>
      </w:r>
      <w:r w:rsidRPr="0017021F">
        <w:rPr>
          <w:rStyle w:val="StyleUnderline"/>
          <w:highlight w:val="green"/>
        </w:rPr>
        <w:t>They</w:t>
      </w:r>
      <w:r w:rsidRPr="0017021F">
        <w:rPr>
          <w:sz w:val="16"/>
        </w:rPr>
        <w:t xml:space="preserve"> also </w:t>
      </w:r>
      <w:r>
        <w:rPr>
          <w:rStyle w:val="StyleUnderline"/>
        </w:rPr>
        <w:t>mig</w:t>
      </w:r>
      <w:r w:rsidRPr="0017021F">
        <w:rPr>
          <w:rStyle w:val="StyleUnderline"/>
          <w:highlight w:val="green"/>
        </w:rPr>
        <w:t>ht see greater benefits in cooperating with other governments that could assist</w:t>
      </w:r>
      <w:r>
        <w:rPr>
          <w:rStyle w:val="StyleUnderline"/>
        </w:rPr>
        <w:t xml:space="preserve"> them </w:t>
      </w:r>
      <w:r w:rsidRPr="0017021F">
        <w:rPr>
          <w:rStyle w:val="StyleUnderline"/>
          <w:highlight w:val="green"/>
        </w:rPr>
        <w:t>to manage their domestic challenges</w:t>
      </w:r>
      <w:r w:rsidRPr="0017021F">
        <w:rPr>
          <w:sz w:val="16"/>
        </w:rPr>
        <w:t>. Of course, disorders in China would present problems for its neighbors, but these would involve migration, proliferation, and additional issues other than a Chinese drive for regional domination.</w:t>
      </w:r>
    </w:p>
    <w:p w:rsidR="009B68F1" w:rsidRDefault="009B68F1" w:rsidP="009B68F1">
      <w:pPr>
        <w:pStyle w:val="Heading4"/>
      </w:pPr>
      <w:r>
        <w:t>Chinese political collapse is inevitable - diseases</w:t>
      </w:r>
    </w:p>
    <w:p w:rsidR="009B68F1" w:rsidRPr="00A834FC" w:rsidRDefault="009B68F1" w:rsidP="009B68F1">
      <w:pPr>
        <w:ind w:right="288"/>
        <w:rPr>
          <w:b/>
          <w:bCs/>
          <w:sz w:val="26"/>
          <w:u w:val="single"/>
        </w:rPr>
      </w:pPr>
      <w:r>
        <w:rPr>
          <w:rStyle w:val="Style13ptBold"/>
        </w:rPr>
        <w:t>Yu 09</w:t>
      </w:r>
      <w:r w:rsidRPr="00A834FC">
        <w:t xml:space="preserve"> </w:t>
      </w:r>
      <w:r>
        <w:t>[September 2009, Hongjie Yu, Luzhao Feng, Zhibin Peng, Zijian Feng, David K. Shay, Weizhong Yang, “Estimates of the impact of a future influenza pandemic in China”, Influenza and Other Respiratory Viruses, Volume 3, Issue 5 Pages 223–231]</w:t>
      </w:r>
    </w:p>
    <w:p w:rsidR="009B68F1" w:rsidRDefault="009B68F1" w:rsidP="009B68F1">
      <w:pPr>
        <w:ind w:right="288"/>
        <w:rPr>
          <w:rStyle w:val="StyleUnderline"/>
        </w:rPr>
      </w:pPr>
      <w:r w:rsidRPr="002F6054">
        <w:rPr>
          <w:rStyle w:val="StyleUnderline"/>
        </w:rPr>
        <w:t>The emergence of highly pathogenic avian influenza</w:t>
      </w:r>
      <w:r w:rsidRPr="0077000F">
        <w:rPr>
          <w:sz w:val="8"/>
          <w:szCs w:val="20"/>
        </w:rPr>
        <w:t xml:space="preserve"> (HPAI) A (H5N1) </w:t>
      </w:r>
      <w:r w:rsidRPr="002F6054">
        <w:rPr>
          <w:rStyle w:val="StyleUnderline"/>
        </w:rPr>
        <w:t>viruses</w:t>
      </w:r>
      <w:r w:rsidRPr="0077000F">
        <w:rPr>
          <w:sz w:val="8"/>
          <w:szCs w:val="20"/>
        </w:rPr>
        <w:t xml:space="preserve">, </w:t>
      </w:r>
      <w:r w:rsidRPr="002F6054">
        <w:rPr>
          <w:rStyle w:val="StyleUnderline"/>
        </w:rPr>
        <w:t>which have caused an unprecedented epizootic and demonstrated an ability to be transmitted directly from birds to humans and cause severe disease with high mortality</w:t>
      </w:r>
      <w:r w:rsidRPr="0077000F">
        <w:rPr>
          <w:sz w:val="8"/>
          <w:szCs w:val="20"/>
        </w:rPr>
        <w:t xml:space="preserve"> over the last several years,1 </w:t>
      </w:r>
      <w:r w:rsidRPr="002F6054">
        <w:rPr>
          <w:rStyle w:val="StyleUnderline"/>
        </w:rPr>
        <w:t>has increased international planning for a future pandemic.</w:t>
      </w:r>
      <w:r w:rsidRPr="0077000F">
        <w:rPr>
          <w:sz w:val="8"/>
          <w:szCs w:val="20"/>
        </w:rPr>
        <w:t xml:space="preserve"> Of the three pandemics that occurred in the 20th century, the 1918 pandemic resulted in especially large tolls in terms of both disease and deaths, and resulted in a catastrophic shock to human health and social economic development.2 Limited data on mortality and morbidity are available for China during the early 20th century,3 and assessments of the impact of the 1918 pandemic for the country are limited. Although </w:t>
      </w:r>
      <w:r w:rsidRPr="0077000F">
        <w:rPr>
          <w:rStyle w:val="StyleUnderline"/>
        </w:rPr>
        <w:t xml:space="preserve">another pandemic is </w:t>
      </w:r>
      <w:r w:rsidRPr="0077000F">
        <w:rPr>
          <w:rStyle w:val="Emphasis"/>
        </w:rPr>
        <w:t>likely inevitable</w:t>
      </w:r>
      <w:r w:rsidRPr="0077000F">
        <w:rPr>
          <w:sz w:val="8"/>
          <w:szCs w:val="20"/>
        </w:rPr>
        <w:t xml:space="preserve">, no one can predict when or where the next pandemic will occur.4 </w:t>
      </w:r>
      <w:r w:rsidRPr="0077000F">
        <w:rPr>
          <w:rStyle w:val="StyleUnderline"/>
        </w:rPr>
        <w:t xml:space="preserve">South-east Asia and southern China are thought to </w:t>
      </w:r>
      <w:r w:rsidRPr="0077000F">
        <w:rPr>
          <w:rStyle w:val="Emphasis"/>
        </w:rPr>
        <w:t>provide an appropriate ecological niche for the emergence of new influenza viruses with pandemic potential.</w:t>
      </w:r>
      <w:r w:rsidRPr="0077000F">
        <w:rPr>
          <w:sz w:val="8"/>
          <w:szCs w:val="20"/>
        </w:rPr>
        <w:t xml:space="preserve">5 It is generally accepted </w:t>
      </w:r>
      <w:r w:rsidRPr="0077000F">
        <w:rPr>
          <w:rStyle w:val="StyleUnderline"/>
        </w:rPr>
        <w:t>the H2N2 pandemic in 1957 and the H3N2 pandemic in 1968 emerged in China</w:t>
      </w:r>
      <w:r w:rsidRPr="0077000F">
        <w:rPr>
          <w:sz w:val="8"/>
          <w:szCs w:val="20"/>
        </w:rPr>
        <w:t xml:space="preserve">, and there is some evidence </w:t>
      </w:r>
      <w:r w:rsidRPr="0077000F">
        <w:rPr>
          <w:rStyle w:val="StyleUnderline"/>
        </w:rPr>
        <w:t>that H1N1 influenza viruses may have re-emerged in China in 1977</w:t>
      </w:r>
      <w:r w:rsidRPr="0077000F">
        <w:rPr>
          <w:sz w:val="8"/>
          <w:szCs w:val="20"/>
        </w:rPr>
        <w:t xml:space="preserve">.6 Even though it is not possible to predict when </w:t>
      </w:r>
      <w:r w:rsidRPr="0077000F">
        <w:rPr>
          <w:rStyle w:val="StyleUnderline"/>
        </w:rPr>
        <w:t>the next pandemic</w:t>
      </w:r>
      <w:r w:rsidRPr="0077000F">
        <w:rPr>
          <w:sz w:val="8"/>
          <w:szCs w:val="20"/>
        </w:rPr>
        <w:t xml:space="preserve"> will occur or how devastating it might be, it </w:t>
      </w:r>
      <w:r w:rsidRPr="0077000F">
        <w:rPr>
          <w:rStyle w:val="Emphasis"/>
        </w:rPr>
        <w:t>will likely cause social disruption because of high rates of illness, sick leave, hospitalization and death</w:t>
      </w:r>
      <w:r w:rsidRPr="0077000F">
        <w:rPr>
          <w:sz w:val="8"/>
          <w:szCs w:val="20"/>
        </w:rPr>
        <w:t xml:space="preserve">. Thus, </w:t>
      </w:r>
      <w:r w:rsidRPr="0077000F">
        <w:rPr>
          <w:rStyle w:val="StyleUnderline"/>
        </w:rPr>
        <w:t>it is expected that the next pandemic will create a surge in demand for hospital-based services</w:t>
      </w:r>
      <w:r w:rsidRPr="0077000F">
        <w:rPr>
          <w:sz w:val="8"/>
          <w:szCs w:val="20"/>
        </w:rPr>
        <w:t xml:space="preserve"> in China, </w:t>
      </w:r>
      <w:r w:rsidRPr="0077000F">
        <w:rPr>
          <w:rStyle w:val="StyleUnderline"/>
        </w:rPr>
        <w:t>with its current population of more than 1·3 billion persons and under-developed medical care and public health system</w:t>
      </w:r>
      <w:r w:rsidRPr="0077000F">
        <w:rPr>
          <w:sz w:val="8"/>
          <w:szCs w:val="20"/>
        </w:rPr>
        <w:t xml:space="preserve">. Therefore, pre-pandemic planning is essential to minimize morbidity, mortality and societal disruption by efficiently allocating scarce medical and public health resources and developing ways to decrease the spread of pandemic viruses.4,7 Meltzer et al. used Monte-Carlo methods to estimate the possible effects of the next influenza pandemic in the United States and analysed the economic impact of vaccine-based interventions.8 Subsequently, many studies have been conducted to simulate or predict the impact and health utilization of a future pandemic in other countries, including the use of a Monte-Carlo model in France,9 use of FluAid and FluSurge software10 in Canada, England, New Zealand, Australia and Pacific Islands,11–16 and use of a static model in Netherlands.17,18 However, few pandemic impact data are available in China, except for a regression modelling study that included China in making worldwide estimates of mortality in 2004.19 Here </w:t>
      </w:r>
      <w:r w:rsidRPr="0077000F">
        <w:rPr>
          <w:rStyle w:val="StyleUnderline"/>
        </w:rPr>
        <w:t>we used a Monte-Carlo simulation model to estimate the overall health burden posed by a relatively mild and a severe future pandemic in China.</w:t>
      </w:r>
      <w:r w:rsidRPr="0077000F">
        <w:rPr>
          <w:sz w:val="8"/>
          <w:szCs w:val="20"/>
        </w:rPr>
        <w:t xml:space="preserve"> Methods The model Because of the difficulties in calculating realistic estimates of the numbers of cases in the next influenza pandemic, we used a previously described Monte-Carlo mathematical simulation model to examine the potential impact of the next pandemic in China.8,20 This model used predefined probability distributions of key input variables to estimate the numbers of illnesses and deaths that could result from an influenza pandemic in China, and produced a range of estimated effects, rather than a single point estimate. Input variables Gross attack rates were examined at pre-determined intervals and values for other important input variables, including age distribution of patients, percentages of persons at high risk for severe complications of influenza infections, and population-based rates of illness and death, were chosen from pre-determined probability distributions available from earlier influenza pandemics and epidemics.21–24 If specific data were not available in published reports for some variables, we used recommendations from an invited group of Chinese experts. We used gross attack rates (the percentage of clinical influenza illness cases per population) of 15–35%, in steps of 5%, in our models. Infected individuals who continued to work were not considered to have a clinical illness of influenza and were not included in estimates of health outcomes. The number of cases generated by a given attack rate was distributed among China population for 2000 census25 first by age and then by high-risk status. The Chinese population was categorized into three age groups: 0–19 years, 20–59 years and ≥60 years. Since the age distribution of patients in the next pandemic cannot be predicted, we calculated two age-related distribution of cases, reflecting either a 1968-type or a 1918-type pandemic scenario (Table 1), and based on lower and upper estimates of age-specific attack rates from 1918, 1957 and 1968 pandemics.21–24 The number of cases in each age group was further divided into those at high risk for influenza complications and those not at high risk by using the lower and upper estimates of age-defined percentages of high-risk persons in each age group (Table 1). Populations at high risk were defined as persons with a pre-existing medical condition making them more susceptible to complications from influenza, based on the medical conditions used by the US Advisory Committee on Immunization Practices (ACIP)26 to recommend annual vaccination for certain groups. Persons 60 years and older were assumed to have higher rates of severe illnesses and death than younger persons (Table 2). We used data published in the Chinese literature (Appendix S1) on the percentages of individuals in the 0–19 and 20–59 age groups with any of the ACIP conditions to define the medical high-risk group. For ≥60 age group, we used experts’ opinion to estimate the percentage with any ACIP condition due to the lack of published data from China (Table 1). The health outcomes we studied include deaths, hospitalizations, outpatient medical visits and clinical illness for which medical care was not sought. The rates of death, hospitalization and outpatient medical visits, by age and risk group, were obtained from the literature or from experts’ opinion (Table 2). These rates were used to determine the numbers of persons in each category. Estimating health outcomes The potential health outcomes of a 1968-type and a 1918-type scenario were estimated separately, when the variables described above were used in the Monte-Carlo model. Every scenario was divided into lower and upper estimate for attack rates. For each series of estimations, the model was run for 1000 iterations using @RISK software (Version 4·5. Palisade Corporation, NY, USA. June, 2005), and the descriptive statistics (mean, minimum and maximum) of four health outcomes described above were calculated. Based on the epidemic curves of the first waves of past pandemics and hypotheses from previous studies,29,35,36 we assumed that the first wave of next pandemic might last for 6, 8 or 12 weeks and that cases would follow an approximate normal distribution. We did not model subsequent pandemic waves, as it was assumed that the first wave would place the greatest strains on the medical and public health system. We distributed deaths, hospitalizations and outpatient visits for each of the two scenarios into each week and each day by using a normal distribution curve and function. Results Impact of a 1968-type pandemic in China If the next influenza pandemic resembled a 1968-type pandemic with an attack rate of 25%, we estimated that 460 000 to 700 000 deaths, 1·94–2·27 million hospitalizations, 111–117 million outpatient visits and 192–197 million illnesses for which medical care was not sought would occur (Table 3). Those aged 60 years and older accounted for a highest percentage of all deaths (a mean of 51–60%), while the 20–59 age group accounted for the highest percentage of all hospitalizations (a mean of 42–46%) and the 0–19 age group accounted for the highest percentage of all outpatient visits (a mean of 54–64%). Approximately 61–75% of deaths, 34–46% of hospitalizations and 11–20% of outpatient visits occurred in the high-risk groups, although these groups represented only for 10–17% of total population in each age group. Time distribution of cases in a 1968-type pandemic If a first pandemic wave lasted for 8 weeks, there were an estimated 120 000 to 180 000 deaths, 500 000 to 590 000 hospitalizations and 28·7–30·2 million outpatient visits in the fourth or the fifth weeks of the wave. During the 2 days when the pandemic wave peaked (the 28th and 29th days after the first cases) there were an estimated 19 000 to 28 000 deaths, 79 000 to 92 000 hospitalizations and 4·49–4·72 million outpatient visits (Figure 1). If a first pandemic wave lasted for 6 weeks, there were an estimated 120 000 to 180 000 deaths, 520 000 to 600 000 hospitalizations and 29·4–30·9 million outpatient visits in the third or the fourth weeks of the wave. During the 2 days when the pandemic wave peaked (the 21st and 22nd days after the first cases) there were an estimated 19 000 to 29 000 deaths, 80 000 to 94 000 hospitalizations and 4·59–4·83 million outpatient visits (Appendix S2). If a first pandemic wave lasted for 12 weeks, there were an estimated 80 000 to 130 000 deaths, 350 000 to 410 000 hospitalizations and 20·0–21·1 million outpatient visits in the sixth or the seventh weeks of the wave. During the 2 days when the pandemic wave peaked (the 42nd and 43rd days after the first cases) there were an estimated 12 000 to 19 000 deaths, 52 000 to 61 000 hospitalizations and 2·98–3·14 million outpatient visits (Appendix S2). Impact of 1918-type pandemic in China If the next influenza pandemic resembled a 1918-type pandemic with an attack rate of 25%, we estimated 4·95–6·95 million deaths, 20·8–22·7 million hospitalizations, 101–108 million outpatient visits and 177–180 million illnesses for which medical care was not sought would occur (Table 3).Those aged 20–59 years accounted for the highest percentage of all deaths (56–66%). The 0–19 age group accounted for 23–32% of all deaths, while those aged 60 years and older accounted for the lowest percentage of all deaths (11–12%). Approximately 40–58% of all deaths occurred among those in a group at high risk for influenza-associated complications. Time distribution of cases in a 1918-type pandemic If the pandemic wave lasted for 8 weeks, there were an estimated 1·28–1·80 million deaths, 5·38–5·88 million hospitalizations and 26·24–27·91 million outpatient visits during the fourth or the fifth week of the wave. Again, if the pandemic wave peaked on the 28th and the 29th days after beginning, there were an estimated 200 000 to 280 000 deaths, 840 000 to 920 000 hospitalizations and 4·10–4·36 million outpatient visits (Figure 2). If the pandemic wave lasted for 6 weeks, there were an estimated 1·32–1·84 million deaths, 5·51–6·02 million hospitalizations and 26·88–28·60 million outpatient visits during the third or the fourth week of the wave. If the pandemic wave peaked on the 21st and the 22nd days after beginning, there were an estimated 210 000 to 290 000 deaths, 860 000 to 940 000 hospitalizations and 4·19–4·46 million outpatient visits (Appendix S2). If a first pandemic wave lasted for 12 weeks, there were an estimated 0·90–1·26 million deaths, 3·75–4·10 million hospitalizations and 18·31–19·48 million outpatient visits during the sixth or the seventh weeks of the wave. Again, if the pandemic wave peaked on the 42nd and 43rd days after beginning, there were an estimated 130 000 to 190 000 deaths, 560 000 to 610 000 hospitalizations and 2·73–2·90 million outpatient visits (Appendix S2). Discussion </w:t>
      </w:r>
      <w:r w:rsidRPr="0077000F">
        <w:rPr>
          <w:rStyle w:val="StyleUnderline"/>
        </w:rPr>
        <w:t>We found that the next influenza pandemic in China</w:t>
      </w:r>
      <w:r w:rsidRPr="0077000F">
        <w:rPr>
          <w:sz w:val="8"/>
          <w:szCs w:val="20"/>
        </w:rPr>
        <w:t xml:space="preserve">, whether mild and resembling a 1968-type pandemic or severe and resembling a 1918-type pandemic, </w:t>
      </w:r>
      <w:r w:rsidRPr="0077000F">
        <w:rPr>
          <w:rStyle w:val="StyleUnderline"/>
        </w:rPr>
        <w:t xml:space="preserve">will </w:t>
      </w:r>
      <w:r w:rsidRPr="0077000F">
        <w:rPr>
          <w:rStyle w:val="Emphasis"/>
        </w:rPr>
        <w:t>likely cause considerable social disruption</w:t>
      </w:r>
      <w:r w:rsidRPr="0077000F">
        <w:rPr>
          <w:sz w:val="8"/>
          <w:szCs w:val="20"/>
        </w:rPr>
        <w:t xml:space="preserve">. Although the Chinese population at high risk for influenza-related complications accounts for only 10–17% of the total population, </w:t>
      </w:r>
      <w:r w:rsidRPr="0077000F">
        <w:rPr>
          <w:rStyle w:val="StyleUnderline"/>
        </w:rPr>
        <w:t>this group could bear a heavy burden of deaths and hospitalizations.</w:t>
      </w:r>
      <w:r w:rsidRPr="0077000F">
        <w:rPr>
          <w:sz w:val="8"/>
          <w:szCs w:val="20"/>
        </w:rPr>
        <w:t xml:space="preserve"> If the next pandemic resembled a 1918 pandemic, </w:t>
      </w:r>
      <w:r w:rsidRPr="0077000F">
        <w:rPr>
          <w:rStyle w:val="StyleUnderline"/>
        </w:rPr>
        <w:t>the number of estimated deaths and hospitalizations was approximately 10 times greater than that estimated for a 1968-type scenario</w:t>
      </w:r>
      <w:r w:rsidRPr="0077000F">
        <w:rPr>
          <w:sz w:val="8"/>
          <w:szCs w:val="20"/>
        </w:rPr>
        <w:t xml:space="preserve">. </w:t>
      </w:r>
      <w:r w:rsidRPr="0077000F">
        <w:rPr>
          <w:rStyle w:val="Emphasis"/>
        </w:rPr>
        <w:t>Such a severe pandemic would place a considerable stress on the medical and public health sectors of China</w:t>
      </w:r>
      <w:r w:rsidRPr="0077000F">
        <w:rPr>
          <w:sz w:val="8"/>
          <w:szCs w:val="20"/>
        </w:rPr>
        <w:t xml:space="preserve">. However, </w:t>
      </w:r>
      <w:r w:rsidRPr="0077000F">
        <w:rPr>
          <w:rStyle w:val="StyleUnderline"/>
        </w:rPr>
        <w:t xml:space="preserve">there is a great deal of uncertainty associated with any estimate of the potential impact of a future influenza pandemic. These uncertainties suggest that the most prudent course for public health authorities is to </w:t>
      </w:r>
      <w:r w:rsidRPr="0077000F">
        <w:rPr>
          <w:rStyle w:val="Emphasis"/>
        </w:rPr>
        <w:t>prepare for a relatively severe pandemic</w:t>
      </w:r>
      <w:r w:rsidRPr="0077000F">
        <w:rPr>
          <w:sz w:val="8"/>
          <w:szCs w:val="20"/>
        </w:rPr>
        <w:t xml:space="preserve">. The burden of any future pandemic will depend on relative attack and complication rates for various population groups. For example, in a 1968-type scenario, those aged 60 years and older in China would account for the greatest proportion of pandemic-associated deaths. Such a pattern is in accordance with the ‘U’ or ‘J’ shaped mortality curves seen in America and Britain during the 1968–1969 pandemic,21,37 and in the Netherlands.17,18 However, these findings differ from those from other modelling studies conducted in the United States8 and in France.9 In these studies, a greater percentage of the US than the Chinese adult population was estimated to be at high-risk of influenza complications,8 and the criteria used to estimate death and hospitalization rates were different in the French study.9 In a 1918-type pandemic scenario, we estimated that the 20–59 age group would bear the heaviest mortality burden, reflected in a characteristic ‘W’ shaped excess mortality curve similar to that seen during the 1918 pandemic.21,37 Our results contrast with those from other studies estimating the pandemic disease burden in China. For example, in a 1918-type scenario, our maximum number of deaths (13 090 000) was 8·1% lower than the deaths found for a severe scenario (14 240 000) in a study by McKibbin et al. using an APG-Cubed model.38 Our death estimate was 26·7% lower than the 90th percentile for deaths (17 860 000) in the Murray et al. study, which used an ordinary least squares regression model.19 Our lower estimates in this case may be due to the use of different mathematical models, and the use of Chinese census data for the year 2000 in our study, while sampled Chinese population data for the years 200438 and 200619 were used in the other two studies. </w:t>
      </w:r>
      <w:r w:rsidRPr="0077000F">
        <w:rPr>
          <w:rStyle w:val="StyleUnderline"/>
        </w:rPr>
        <w:t xml:space="preserve">It is clear that the demands of a severe influenza pandemic </w:t>
      </w:r>
      <w:r w:rsidRPr="0077000F">
        <w:rPr>
          <w:rStyle w:val="Emphasis"/>
        </w:rPr>
        <w:t>would overwhelm the Chinese hospital system</w:t>
      </w:r>
      <w:r w:rsidRPr="0077000F">
        <w:rPr>
          <w:rStyle w:val="StyleUnderline"/>
        </w:rPr>
        <w:t>.</w:t>
      </w:r>
      <w:r w:rsidRPr="0077000F">
        <w:rPr>
          <w:sz w:val="8"/>
          <w:szCs w:val="20"/>
        </w:rPr>
        <w:t xml:space="preserve"> </w:t>
      </w:r>
      <w:r w:rsidRPr="0077000F">
        <w:rPr>
          <w:rStyle w:val="StyleUnderline"/>
        </w:rPr>
        <w:t>The number of hospitalizations we estimated during the peak weeks of a pandemic could approach 590 000 for a 1968 scenario and 5·88 million for a 1918 scenario</w:t>
      </w:r>
      <w:r w:rsidRPr="0077000F">
        <w:rPr>
          <w:sz w:val="8"/>
          <w:szCs w:val="20"/>
        </w:rPr>
        <w:t xml:space="preserve">. In 2005, China had a total number of 3 135 000 hospitals beds available to care for inpatients with all diagnoses.39 </w:t>
      </w:r>
      <w:r w:rsidRPr="0077000F">
        <w:rPr>
          <w:rStyle w:val="Emphasis"/>
        </w:rPr>
        <w:t>Even if plans to mitigate the health effects of the next pandemic are effective</w:t>
      </w:r>
      <w:r w:rsidRPr="0077000F">
        <w:rPr>
          <w:rStyle w:val="StyleUnderline"/>
        </w:rPr>
        <w:t>, it will be necessary to develop alternative methods to provide care to large numbers of patients with illnesses that at present would result in hospital admission</w:t>
      </w:r>
      <w:r w:rsidRPr="0077000F">
        <w:rPr>
          <w:sz w:val="8"/>
          <w:szCs w:val="20"/>
        </w:rPr>
        <w:t xml:space="preserve">. Our study has several limitations. Our estimates of the outcomes of pandemic impact in China depend on historical rates of death, hospitalizations and outpatient visits; however, most of these rates were derived from other countries, and they may not reflect the situation in China during past pandemics. It was not possible to determine the proportion of older persons in China with chronic medical conditions, and thus we had to depend on the expert opinions of Chinese authorities. The Monte-Carlo model is a deterministic model and can only provide an estimate of the overall impact of a future pandemic, but not describe or predict the spread of the disease through a population. In addition, although a pandemic may cause two or three waves of disease, we only simulated a first pandemic wave in this study. We did not consider the effects of interventions designed to mitigate a pandemic, such as vaccination programmes or the implementation of non-pharmaceutical interventions. However, </w:t>
      </w:r>
      <w:r w:rsidRPr="0077000F">
        <w:rPr>
          <w:rStyle w:val="StyleUnderline"/>
        </w:rPr>
        <w:t>the major goals of our study were to estimate the health impact of unmitigated pandemics – from mild to severe – to inform medical and public health pandemic planning in China</w:t>
      </w:r>
      <w:r w:rsidRPr="0077000F">
        <w:rPr>
          <w:sz w:val="8"/>
          <w:szCs w:val="20"/>
        </w:rPr>
        <w:t xml:space="preserve">. </w:t>
      </w:r>
      <w:r w:rsidRPr="0077000F">
        <w:rPr>
          <w:rStyle w:val="Emphasis"/>
        </w:rPr>
        <w:t>We may have substantially underestimated the impact of the next influenza pandemic in China</w:t>
      </w:r>
      <w:r w:rsidRPr="0077000F">
        <w:rPr>
          <w:sz w:val="8"/>
          <w:szCs w:val="20"/>
        </w:rPr>
        <w:t xml:space="preserve">. </w:t>
      </w:r>
      <w:r w:rsidRPr="0077000F">
        <w:rPr>
          <w:rStyle w:val="StyleUnderline"/>
        </w:rPr>
        <w:t>The percentage of persons at high risk for serious complications of influenza infections might be larger than the estimates used in this study, as the proportion of individuals characterized as high-risk persons was based on limited data</w:t>
      </w:r>
      <w:r w:rsidRPr="0077000F">
        <w:rPr>
          <w:sz w:val="8"/>
          <w:szCs w:val="20"/>
        </w:rPr>
        <w:t xml:space="preserve">. Furthermore, </w:t>
      </w:r>
      <w:r w:rsidRPr="0077000F">
        <w:rPr>
          <w:rStyle w:val="StyleUnderline"/>
        </w:rPr>
        <w:t>given the speed and volume of international air travel today, a pandemic virus will spread rapidly, possibly reaching all continents in less than 3 months. China’s huge population and high population density may result in more rapid transmission and this could result in more morbidity and mortality than other in less densely populated countries.</w:t>
      </w:r>
    </w:p>
    <w:p w:rsidR="009B68F1" w:rsidRPr="00A834FC" w:rsidRDefault="009B68F1" w:rsidP="009B68F1">
      <w:pPr>
        <w:pStyle w:val="Heading4"/>
      </w:pPr>
      <w:r w:rsidRPr="00A834FC">
        <w:t>No impact to failed states - no empirical evidence for their scenario</w:t>
      </w:r>
    </w:p>
    <w:p w:rsidR="009B68F1" w:rsidRPr="00176E83" w:rsidRDefault="009B68F1" w:rsidP="009B68F1">
      <w:pPr>
        <w:rPr>
          <w:rStyle w:val="Style13ptBold"/>
          <w:b w:val="0"/>
          <w:sz w:val="16"/>
        </w:rPr>
      </w:pPr>
      <w:r>
        <w:rPr>
          <w:rStyle w:val="Style13ptBold"/>
        </w:rPr>
        <w:t>Mazarr, 14</w:t>
      </w:r>
      <w:r w:rsidRPr="00176E83">
        <w:rPr>
          <w:rStyle w:val="Style13ptBold"/>
          <w:b w:val="0"/>
          <w:sz w:val="16"/>
        </w:rPr>
        <w:t xml:space="preserve"> </w:t>
      </w:r>
      <w:r w:rsidRPr="00BD65BE">
        <w:t>(Michael J., Professor of National Security Strategy at the National War College, Ph.D. from the University of Maryland School of Public Affairs. He is an Adjunct Professor in the Georgetown University National Security Studies Program, Fellow at Stanford’s Hoover Institution, “The Rise and Fall of the Failed-State Paradigm”, Foreign Affairs, http://www.foreignaffairs.com/articles/140347/michael-j-mazarr/the-rise-and-fall-of-the-failed-state-paradigm)</w:t>
      </w:r>
    </w:p>
    <w:p w:rsidR="009B68F1" w:rsidRPr="00A834FC" w:rsidRDefault="009B68F1" w:rsidP="009B68F1">
      <w:pPr>
        <w:rPr>
          <w:sz w:val="16"/>
        </w:rPr>
      </w:pPr>
      <w:r w:rsidRPr="00BD65BE">
        <w:rPr>
          <w:rStyle w:val="Emphasis"/>
        </w:rPr>
        <w:t xml:space="preserve">The </w:t>
      </w:r>
      <w:r w:rsidRPr="00BE5EE7">
        <w:rPr>
          <w:rStyle w:val="Emphasis"/>
          <w:highlight w:val="cyan"/>
        </w:rPr>
        <w:t>threat posed by weak and fragile states</w:t>
      </w:r>
      <w:r w:rsidRPr="00BB7467">
        <w:rPr>
          <w:rStyle w:val="Emphasis"/>
        </w:rPr>
        <w:t xml:space="preserve">, for example, </w:t>
      </w:r>
      <w:r w:rsidRPr="00BE5EE7">
        <w:rPr>
          <w:rStyle w:val="Emphasis"/>
          <w:highlight w:val="cyan"/>
        </w:rPr>
        <w:t xml:space="preserve">turned out to be </w:t>
      </w:r>
      <w:r w:rsidRPr="00BD65BE">
        <w:rPr>
          <w:rStyle w:val="Emphasis"/>
        </w:rPr>
        <w:t xml:space="preserve">both </w:t>
      </w:r>
      <w:r w:rsidRPr="00BE5EE7">
        <w:rPr>
          <w:rStyle w:val="Emphasis"/>
          <w:highlight w:val="cyan"/>
        </w:rPr>
        <w:t xml:space="preserve">less urgent and more complex </w:t>
      </w:r>
      <w:r w:rsidRPr="00BD65BE">
        <w:rPr>
          <w:rStyle w:val="Emphasis"/>
        </w:rPr>
        <w:t xml:space="preserve">and diffuse </w:t>
      </w:r>
      <w:r w:rsidRPr="00BE5EE7">
        <w:rPr>
          <w:rStyle w:val="Emphasis"/>
          <w:highlight w:val="cyan"/>
        </w:rPr>
        <w:t>than was originally suggested</w:t>
      </w:r>
      <w:r w:rsidRPr="00BD65BE">
        <w:rPr>
          <w:sz w:val="16"/>
        </w:rPr>
        <w:t xml:space="preserve">. Foreign Policy’s Failed States Index for 2013 is not exactly a roster of national security priorities; </w:t>
      </w:r>
      <w:r w:rsidRPr="00BE5EE7">
        <w:rPr>
          <w:rStyle w:val="StyleUnderline"/>
          <w:highlight w:val="cyan"/>
        </w:rPr>
        <w:t>of</w:t>
      </w:r>
      <w:r w:rsidRPr="00BB7467">
        <w:rPr>
          <w:rStyle w:val="StyleUnderline"/>
        </w:rPr>
        <w:t xml:space="preserve"> its top 20 </w:t>
      </w:r>
      <w:r w:rsidRPr="00BE5EE7">
        <w:rPr>
          <w:rStyle w:val="StyleUnderline"/>
          <w:highlight w:val="cyan"/>
        </w:rPr>
        <w:t>weak states, very few</w:t>
      </w:r>
      <w:r w:rsidRPr="00BD65BE">
        <w:rPr>
          <w:sz w:val="16"/>
        </w:rPr>
        <w:t xml:space="preserve"> (Afghanistan, Iraq, and Pakistan) </w:t>
      </w:r>
      <w:r w:rsidRPr="00BE5EE7">
        <w:rPr>
          <w:rStyle w:val="StyleUnderline"/>
          <w:highlight w:val="cyan"/>
        </w:rPr>
        <w:t>boast geostrategic significance</w:t>
      </w:r>
      <w:r w:rsidRPr="00BD65BE">
        <w:rPr>
          <w:sz w:val="16"/>
        </w:rPr>
        <w:t xml:space="preserve">, and they do so mostly because of their connection to terrorism. But </w:t>
      </w:r>
      <w:r w:rsidRPr="00BD65BE">
        <w:rPr>
          <w:rStyle w:val="Emphasis"/>
        </w:rPr>
        <w:t xml:space="preserve">even </w:t>
      </w:r>
      <w:r w:rsidRPr="00BE5EE7">
        <w:rPr>
          <w:rStyle w:val="Emphasis"/>
          <w:highlight w:val="cyan"/>
        </w:rPr>
        <w:t>the threat of terrorism isn’t highly correlated with</w:t>
      </w:r>
      <w:r w:rsidRPr="00BB7467">
        <w:rPr>
          <w:rStyle w:val="Emphasis"/>
        </w:rPr>
        <w:t xml:space="preserve"> the current roster of </w:t>
      </w:r>
      <w:r w:rsidRPr="00BE5EE7">
        <w:rPr>
          <w:rStyle w:val="Emphasis"/>
          <w:highlight w:val="cyan"/>
        </w:rPr>
        <w:t>weak states</w:t>
      </w:r>
      <w:r w:rsidRPr="00BD65BE">
        <w:rPr>
          <w:sz w:val="16"/>
        </w:rPr>
        <w:t xml:space="preserve">; only one of the top 20, Sudan, appears on the State Department’s list of state sponsors of terrorism, and </w:t>
      </w:r>
      <w:r w:rsidRPr="00176E83">
        <w:rPr>
          <w:rStyle w:val="StyleUnderline"/>
        </w:rPr>
        <w:t>most other weak states have only a marginal connection to terrorism at best</w:t>
      </w:r>
      <w:r w:rsidRPr="00BD65BE">
        <w:rPr>
          <w:sz w:val="16"/>
        </w:rPr>
        <w:t xml:space="preserve">. </w:t>
      </w:r>
      <w:r w:rsidRPr="00176E83">
        <w:rPr>
          <w:rStyle w:val="StyleUnderline"/>
        </w:rPr>
        <w:t>A lack of definitional rigor posed a second problem</w:t>
      </w:r>
      <w:r w:rsidRPr="00BD65BE">
        <w:rPr>
          <w:sz w:val="16"/>
        </w:rPr>
        <w:t xml:space="preserve">. </w:t>
      </w:r>
      <w:r w:rsidRPr="00BE5EE7">
        <w:rPr>
          <w:rStyle w:val="Emphasis"/>
          <w:highlight w:val="cyan"/>
        </w:rPr>
        <w:t>There has never been a coherent set of factors that define failed states</w:t>
      </w:r>
      <w:r w:rsidRPr="00BD65BE">
        <w:rPr>
          <w:sz w:val="16"/>
        </w:rPr>
        <w:t xml:space="preserve">: As the political scientist Charles Call argued in a powerful 2008 corrective, </w:t>
      </w:r>
      <w:r w:rsidRPr="00176E83">
        <w:rPr>
          <w:rStyle w:val="StyleUnderline"/>
        </w:rPr>
        <w:t>the concept resulted in the “agglomeration of diverse criteria” that worked to “throw a monolithic cloak over disparate problems</w:t>
      </w:r>
      <w:r w:rsidRPr="00BD65BE">
        <w:rPr>
          <w:sz w:val="16"/>
        </w:rPr>
        <w:t xml:space="preserve"> that require tailored solutions.” This basic methodological flaw would distort state-building missions for years, as outside powers forced generic, universal solutions onto very distinct contexts. </w:t>
      </w:r>
      <w:r w:rsidRPr="00BE5EE7">
        <w:rPr>
          <w:rStyle w:val="Emphasis"/>
          <w:highlight w:val="cyan"/>
        </w:rPr>
        <w:t>The specified dangers were never unique to weak states</w:t>
      </w:r>
      <w:r w:rsidRPr="00BD65BE">
        <w:rPr>
          <w:sz w:val="16"/>
        </w:rPr>
        <w:t xml:space="preserve">, moreover, nor would state-building campaigns necessarily have mitigated them. Take terrorism. </w:t>
      </w:r>
      <w:r w:rsidRPr="00BD65BE">
        <w:rPr>
          <w:rStyle w:val="StyleUnderline"/>
        </w:rPr>
        <w:t>The most effective terrorists tend to be products of the middle class</w:t>
      </w:r>
      <w:r w:rsidRPr="00176E83">
        <w:rPr>
          <w:rStyle w:val="StyleUnderline"/>
        </w:rPr>
        <w:t>, often from nations such as Saudi Arabia, Germany, and the United Kingdom</w:t>
      </w:r>
      <w:r w:rsidRPr="00BD65BE">
        <w:rPr>
          <w:sz w:val="16"/>
        </w:rPr>
        <w:t xml:space="preserve">, </w:t>
      </w:r>
      <w:r w:rsidRPr="00BD65BE">
        <w:rPr>
          <w:rStyle w:val="Emphasis"/>
        </w:rPr>
        <w:t>not impoverished citizens of failed states</w:t>
      </w:r>
      <w:r w:rsidRPr="00BD65BE">
        <w:rPr>
          <w:sz w:val="16"/>
        </w:rPr>
        <w:t>. And terrorist groups operating in weak states can shift their bases of operations: if Afghanistan becomes too risky, they can uproot themselves and move to Somalia, Yemen, or even Europe. As a result, “</w:t>
      </w:r>
      <w:r w:rsidRPr="00176E83">
        <w:rPr>
          <w:rStyle w:val="StyleUnderline"/>
        </w:rPr>
        <w:t>stabilizing” three or four sources of extremist violence would not render the United States secure</w:t>
      </w:r>
      <w:r w:rsidRPr="00BD65BE">
        <w:rPr>
          <w:sz w:val="16"/>
        </w:rPr>
        <w:t xml:space="preserve">. </w:t>
      </w:r>
      <w:r w:rsidRPr="00BD65BE">
        <w:rPr>
          <w:rStyle w:val="Emphasis"/>
        </w:rPr>
        <w:t>The same could be said of threats such as organized crime</w:t>
      </w:r>
      <w:r w:rsidRPr="00BD65BE">
        <w:rPr>
          <w:sz w:val="16"/>
        </w:rPr>
        <w:t>, which finds comfortable homes in functioning but troubled states in Asia, eastern Europe, and Latin America. As the scholar Stewart Patrick noted in a 2006 examination of the purported threats issuing from weak states, “</w:t>
      </w:r>
      <w:r w:rsidRPr="00BE5EE7">
        <w:rPr>
          <w:rStyle w:val="StyleUnderline"/>
          <w:highlight w:val="cyan"/>
        </w:rPr>
        <w:t xml:space="preserve">What is striking is how </w:t>
      </w:r>
      <w:r w:rsidRPr="00BE5EE7">
        <w:rPr>
          <w:rStyle w:val="Emphasis"/>
          <w:highlight w:val="cyan"/>
        </w:rPr>
        <w:t>little empirical evidence underpins these assertions</w:t>
      </w:r>
      <w:r w:rsidRPr="00176E83">
        <w:rPr>
          <w:rStyle w:val="StyleUnderline"/>
        </w:rPr>
        <w:t xml:space="preserve"> and policy developments. </w:t>
      </w:r>
      <w:r w:rsidRPr="00BE5EE7">
        <w:rPr>
          <w:rStyle w:val="StyleUnderline"/>
          <w:highlight w:val="cyan"/>
        </w:rPr>
        <w:t xml:space="preserve">Analysts and policymakers alike have simply </w:t>
      </w:r>
      <w:r w:rsidRPr="00BE5EE7">
        <w:rPr>
          <w:rStyle w:val="Emphasis"/>
          <w:highlight w:val="cyan"/>
        </w:rPr>
        <w:t>presumed the existence of a blanket connection</w:t>
      </w:r>
      <w:r w:rsidRPr="00BE5EE7">
        <w:rPr>
          <w:rStyle w:val="StyleUnderline"/>
          <w:highlight w:val="cyan"/>
        </w:rPr>
        <w:t xml:space="preserve"> between state weakness and threats to</w:t>
      </w:r>
      <w:r w:rsidRPr="00176E83">
        <w:rPr>
          <w:rStyle w:val="StyleUnderline"/>
        </w:rPr>
        <w:t xml:space="preserve"> the </w:t>
      </w:r>
      <w:r w:rsidRPr="00BE5EE7">
        <w:rPr>
          <w:rStyle w:val="StyleUnderline"/>
          <w:highlight w:val="cyan"/>
        </w:rPr>
        <w:t>national security</w:t>
      </w:r>
      <w:r w:rsidRPr="00176E83">
        <w:rPr>
          <w:rStyle w:val="StyleUnderline"/>
        </w:rPr>
        <w:t xml:space="preserve"> of developed countries and have begun to recommend and implement policy responses</w:t>
      </w:r>
      <w:r w:rsidRPr="00BD65BE">
        <w:rPr>
          <w:sz w:val="16"/>
        </w:rPr>
        <w:t xml:space="preserve">.” And </w:t>
      </w:r>
      <w:r w:rsidRPr="00176E83">
        <w:rPr>
          <w:rStyle w:val="StyleUnderline"/>
        </w:rPr>
        <w:t>although interconnectedness and interdependence may create</w:t>
      </w:r>
      <w:r w:rsidRPr="00BD65BE">
        <w:rPr>
          <w:sz w:val="16"/>
        </w:rPr>
        <w:t xml:space="preserve"> risks, the </w:t>
      </w:r>
      <w:r w:rsidRPr="00BE5EE7">
        <w:rPr>
          <w:rStyle w:val="StyleUnderline"/>
          <w:highlight w:val="cyan"/>
        </w:rPr>
        <w:t>dangers</w:t>
      </w:r>
      <w:r w:rsidRPr="00176E83">
        <w:rPr>
          <w:rStyle w:val="StyleUnderline"/>
        </w:rPr>
        <w:t xml:space="preserve"> in such a world </w:t>
      </w:r>
      <w:r w:rsidRPr="00BE5EE7">
        <w:rPr>
          <w:rStyle w:val="StyleUnderline"/>
          <w:highlight w:val="cyan"/>
        </w:rPr>
        <w:t>are more likely to come from strong, well-governed states</w:t>
      </w:r>
      <w:r w:rsidRPr="00176E83">
        <w:rPr>
          <w:rStyle w:val="StyleUnderline"/>
        </w:rPr>
        <w:t xml:space="preserve"> with imperfect regulations</w:t>
      </w:r>
      <w:r w:rsidRPr="00BD65BE">
        <w:rPr>
          <w:sz w:val="16"/>
        </w:rPr>
        <w:t xml:space="preserve"> than weak ones with governance deficiencies. Financial volatility that can shake the foundations of leading nations and cyberattacks that could destabilize energy or information networks pose more immediate and persistent risks than, say, terrorism.</w:t>
      </w:r>
    </w:p>
    <w:p w:rsidR="00A834FC" w:rsidRDefault="00A834FC" w:rsidP="00A834FC">
      <w:pPr>
        <w:pStyle w:val="Heading3"/>
      </w:pPr>
      <w:r>
        <w:t>AT: Chinese Economic Collapse Impact</w:t>
      </w:r>
    </w:p>
    <w:p w:rsidR="00A834FC" w:rsidRPr="006C7F4D" w:rsidRDefault="00A834FC" w:rsidP="00A834FC">
      <w:pPr>
        <w:pStyle w:val="Heading4"/>
        <w:rPr>
          <w:rFonts w:eastAsia="SimSun" w:cs="Calibri"/>
        </w:rPr>
      </w:pPr>
      <w:r w:rsidRPr="006C7F4D">
        <w:rPr>
          <w:rFonts w:eastAsia="SimSun" w:cs="Calibri"/>
        </w:rPr>
        <w:t>No impact to Chinese economic collapse</w:t>
      </w:r>
    </w:p>
    <w:p w:rsidR="00A834FC" w:rsidRPr="006C7F4D" w:rsidRDefault="00A834FC" w:rsidP="00A834FC">
      <w:r w:rsidRPr="005D55D1">
        <w:rPr>
          <w:rStyle w:val="Style13ptBold"/>
        </w:rPr>
        <w:t>Pakulski, 10</w:t>
      </w:r>
      <w:r w:rsidRPr="006C7F4D">
        <w:rPr>
          <w:b/>
        </w:rPr>
        <w:t xml:space="preserve"> –</w:t>
      </w:r>
      <w:r w:rsidRPr="006C7F4D">
        <w:t xml:space="preserve"> Dean of Arts and Professor of Sociology at the University of Tasmania (January, Jan, “Social Inequality and Conflict beyond Class: Developments in Contemporary China,” Canadian Center of Science and Education, ProQuest)//</w:t>
      </w:r>
    </w:p>
    <w:p w:rsidR="00A834FC" w:rsidRPr="006C7F4D" w:rsidRDefault="00A834FC" w:rsidP="00A834FC">
      <w:pPr>
        <w:rPr>
          <w:sz w:val="16"/>
        </w:rPr>
      </w:pPr>
      <w:r w:rsidRPr="006C7F4D">
        <w:rPr>
          <w:sz w:val="16"/>
        </w:rPr>
        <w:t xml:space="preserve">4. Implications for China </w:t>
      </w:r>
      <w:r w:rsidRPr="006C7F4D">
        <w:rPr>
          <w:b/>
          <w:bCs/>
          <w:u w:val="single"/>
        </w:rPr>
        <w:t xml:space="preserve">China's market reforms accompany </w:t>
      </w:r>
      <w:r w:rsidRPr="006C7F4D">
        <w:rPr>
          <w:sz w:val="16"/>
        </w:rPr>
        <w:t>the</w:t>
      </w:r>
      <w:r w:rsidRPr="006C7F4D">
        <w:rPr>
          <w:b/>
          <w:bCs/>
          <w:u w:val="single"/>
        </w:rPr>
        <w:t xml:space="preserve"> rapid growth, declining poverty and the widening material inequality</w:t>
      </w:r>
      <w:r w:rsidRPr="006C7F4D">
        <w:rPr>
          <w:sz w:val="16"/>
        </w:rPr>
        <w:t xml:space="preserve">, combined with new forms of lifestyle inequalities (Young 2007, Xubei and Nong 2009). </w:t>
      </w:r>
      <w:r w:rsidRPr="006C7F4D">
        <w:rPr>
          <w:b/>
          <w:bCs/>
          <w:u w:val="single"/>
        </w:rPr>
        <w:t>These inequalities are likely to be exacerbated by the financial and economic crisis that brings the inevitable increase of unemployment and poverty</w:t>
      </w:r>
      <w:r w:rsidRPr="006C7F4D">
        <w:rPr>
          <w:sz w:val="16"/>
        </w:rPr>
        <w:t xml:space="preserve">. Moreover, the crisis hits after the long period of sustained growth, widening opportunities, rising prosperity, increasing security and some liberalization. </w:t>
      </w:r>
      <w:r w:rsidRPr="006C7F4D">
        <w:rPr>
          <w:b/>
          <w:bCs/>
          <w:u w:val="single"/>
        </w:rPr>
        <w:t>This may look like a 'Marxist scenario' heralding class polarization and mobilization</w:t>
      </w:r>
      <w:r w:rsidRPr="006C7F4D">
        <w:rPr>
          <w:sz w:val="16"/>
        </w:rPr>
        <w:t xml:space="preserve"> fuelled by egalitarian resentments and directed against the urban rich as well as the party-state elite (rural poor vs urban rich, workers vs 'cadres'). </w:t>
      </w:r>
      <w:r w:rsidRPr="006C7F4D">
        <w:rPr>
          <w:b/>
          <w:bCs/>
          <w:u w:val="single"/>
        </w:rPr>
        <w:t>However</w:t>
      </w:r>
      <w:r w:rsidRPr="006C7F4D">
        <w:rPr>
          <w:sz w:val="16"/>
        </w:rPr>
        <w:t xml:space="preserve">, as argued above, </w:t>
      </w:r>
      <w:r w:rsidRPr="006C7F4D">
        <w:rPr>
          <w:b/>
          <w:bCs/>
          <w:u w:val="single"/>
        </w:rPr>
        <w:t xml:space="preserve">such </w:t>
      </w:r>
      <w:r w:rsidRPr="00BE5EE7">
        <w:rPr>
          <w:b/>
          <w:bCs/>
          <w:highlight w:val="cyan"/>
          <w:u w:val="single"/>
        </w:rPr>
        <w:t>wide class-like mobilizations are unlikely, incompatible with the theoretical framework outlined</w:t>
      </w:r>
      <w:r w:rsidRPr="006C7F4D">
        <w:rPr>
          <w:b/>
          <w:bCs/>
          <w:u w:val="single"/>
        </w:rPr>
        <w:t xml:space="preserve"> </w:t>
      </w:r>
      <w:r w:rsidRPr="006C7F4D">
        <w:rPr>
          <w:sz w:val="16"/>
        </w:rPr>
        <w:t xml:space="preserve">above, and counter to the developments of the last three decades in Eastern Europe. For a start, </w:t>
      </w:r>
      <w:r w:rsidRPr="006C7F4D">
        <w:rPr>
          <w:b/>
          <w:bCs/>
          <w:u w:val="single"/>
        </w:rPr>
        <w:t xml:space="preserve">the </w:t>
      </w:r>
      <w:r w:rsidRPr="00BE5EE7">
        <w:rPr>
          <w:b/>
          <w:bCs/>
          <w:highlight w:val="cyan"/>
          <w:u w:val="single"/>
        </w:rPr>
        <w:t>Chinese elite</w:t>
      </w:r>
      <w:r w:rsidRPr="006C7F4D">
        <w:rPr>
          <w:b/>
          <w:bCs/>
          <w:u w:val="single"/>
        </w:rPr>
        <w:t xml:space="preserve">, mindful of the disruptive legacies of previous class-like Cultural Revolution is </w:t>
      </w:r>
      <w:r w:rsidRPr="00BE5EE7">
        <w:rPr>
          <w:b/>
          <w:bCs/>
          <w:highlight w:val="cyan"/>
          <w:u w:val="single"/>
        </w:rPr>
        <w:t>unlikely to allow for such mobilizations - they would destroy the achievements of recent reform</w:t>
      </w:r>
      <w:r w:rsidRPr="006C7F4D">
        <w:rPr>
          <w:b/>
          <w:bCs/>
          <w:u w:val="single"/>
        </w:rPr>
        <w:t>s. Moreover, the Chinese leadership seems relaxed about widening income gaps</w:t>
      </w:r>
      <w:r w:rsidRPr="006C7F4D">
        <w:rPr>
          <w:sz w:val="16"/>
        </w:rPr>
        <w:t xml:space="preserve"> - perhaps justifiably so </w:t>
      </w:r>
      <w:r w:rsidRPr="006C7F4D">
        <w:rPr>
          <w:b/>
          <w:bCs/>
          <w:u w:val="single"/>
        </w:rPr>
        <w:t xml:space="preserve">because the </w:t>
      </w:r>
      <w:r w:rsidRPr="00BE5EE7">
        <w:rPr>
          <w:b/>
          <w:bCs/>
          <w:highlight w:val="cyan"/>
          <w:u w:val="single"/>
        </w:rPr>
        <w:t>'disparities'</w:t>
      </w:r>
      <w:r w:rsidRPr="006C7F4D">
        <w:rPr>
          <w:sz w:val="16"/>
        </w:rPr>
        <w:t xml:space="preserve">, while wide and possibly increasing, </w:t>
      </w:r>
      <w:r w:rsidRPr="00BE5EE7">
        <w:rPr>
          <w:b/>
          <w:bCs/>
          <w:highlight w:val="cyan"/>
          <w:u w:val="single"/>
        </w:rPr>
        <w:t>seem to be in line with most developing nations</w:t>
      </w:r>
      <w:r w:rsidRPr="006C7F4D">
        <w:rPr>
          <w:sz w:val="16"/>
        </w:rPr>
        <w:t xml:space="preserve"> (as well as the USA). The UN Human Development Reports estimate that China's income gaps are narrower than those of about 30 'leaders' in the inequality league. Moreover, </w:t>
      </w:r>
      <w:r w:rsidRPr="006C7F4D">
        <w:rPr>
          <w:b/>
          <w:bCs/>
          <w:u w:val="single"/>
        </w:rPr>
        <w:t xml:space="preserve">the </w:t>
      </w:r>
      <w:r w:rsidRPr="00BE5EE7">
        <w:rPr>
          <w:b/>
          <w:bCs/>
          <w:highlight w:val="cyan"/>
          <w:u w:val="single"/>
        </w:rPr>
        <w:t>distribution of wealth</w:t>
      </w:r>
      <w:r w:rsidRPr="006C7F4D">
        <w:rPr>
          <w:sz w:val="16"/>
        </w:rPr>
        <w:t xml:space="preserve"> (assets) </w:t>
      </w:r>
      <w:r w:rsidRPr="006C7F4D">
        <w:rPr>
          <w:b/>
          <w:bCs/>
          <w:u w:val="single"/>
        </w:rPr>
        <w:t xml:space="preserve">in China </w:t>
      </w:r>
      <w:r w:rsidRPr="00BE5EE7">
        <w:rPr>
          <w:b/>
          <w:bCs/>
          <w:highlight w:val="cyan"/>
          <w:u w:val="single"/>
        </w:rPr>
        <w:t>remains relatively egalitarian</w:t>
      </w:r>
      <w:r w:rsidRPr="006C7F4D">
        <w:rPr>
          <w:sz w:val="16"/>
        </w:rPr>
        <w:t xml:space="preserve"> - well below the comparable levels in the developing nations, including India, Brazil and Russia (as well as the USA). (Note 9) </w:t>
      </w:r>
      <w:r w:rsidRPr="006C7F4D">
        <w:rPr>
          <w:b/>
          <w:bCs/>
          <w:u w:val="single"/>
        </w:rPr>
        <w:t xml:space="preserve">Also the </w:t>
      </w:r>
      <w:r w:rsidRPr="00BE5EE7">
        <w:rPr>
          <w:b/>
          <w:bCs/>
          <w:highlight w:val="cyan"/>
          <w:u w:val="single"/>
        </w:rPr>
        <w:t>scope of poverty</w:t>
      </w:r>
      <w:r w:rsidRPr="006C7F4D">
        <w:rPr>
          <w:b/>
          <w:bCs/>
          <w:u w:val="single"/>
        </w:rPr>
        <w:t xml:space="preserve">, commonly regarded as a foundation and a 'trigger' of mass resentments, </w:t>
      </w:r>
      <w:r w:rsidRPr="00BE5EE7">
        <w:rPr>
          <w:b/>
          <w:bCs/>
          <w:highlight w:val="cyan"/>
          <w:u w:val="single"/>
        </w:rPr>
        <w:t>has not been wide</w:t>
      </w:r>
      <w:r w:rsidRPr="006C7F4D">
        <w:rPr>
          <w:b/>
          <w:bCs/>
          <w:u w:val="single"/>
        </w:rPr>
        <w:t xml:space="preserve">, though the recent crisis may increase the poverty levels in rural areas and in less developed regions. More importantly, in a truly Durkheimian fashion, </w:t>
      </w:r>
      <w:r w:rsidRPr="00BE5EE7">
        <w:rPr>
          <w:b/>
          <w:bCs/>
          <w:highlight w:val="cyan"/>
          <w:u w:val="single"/>
        </w:rPr>
        <w:t>Chinese society shows a widespread tolerance for income inequality</w:t>
      </w:r>
      <w:r w:rsidRPr="006C7F4D">
        <w:rPr>
          <w:b/>
          <w:bCs/>
          <w:u w:val="single"/>
        </w:rPr>
        <w:t>, in fact, among the strongest tolerance in the developing world.</w:t>
      </w:r>
      <w:r w:rsidRPr="006C7F4D">
        <w:rPr>
          <w:sz w:val="16"/>
        </w:rPr>
        <w:t xml:space="preserve"> (Note 10) This seems to be in line with the general conclusion drawn from studies of social perceptions of inequality: 'Ordinary people do not believe in the equal distribution of income, at least not in any country for which we have good evidence. Far from it: they believe in a great deal of inequality, inequality arising in good part from what they see as legitimate rewards to education, occupational achievement, and job performance.' (Kelly and Evans 2009:20). Popular desires for prosperity, security ('sufficiency') opportunity and rights seem to displace expectations of egalitarian redistribution. The issues of distributive justice and exploitation are, at best, the background factors in mass public concerns, even in rural areas typically prone to egalitarian resentments. (Note 11) The economic downturn, especially when accompanied by large unemployment, may fuel resentments in rural areas and trigger local protests. (Note 12) The downturn is likely to affect mainly the 'rural-urban migrant workers' most of whom, even when temporarily laid off, will move back to native villages. However, these </w:t>
      </w:r>
      <w:r w:rsidRPr="00BE5EE7">
        <w:rPr>
          <w:b/>
          <w:bCs/>
          <w:highlight w:val="cyan"/>
          <w:u w:val="single"/>
        </w:rPr>
        <w:t>resentments are unlikely to encompass the 'strategic' urban strata</w:t>
      </w:r>
      <w:r w:rsidRPr="006C7F4D">
        <w:rPr>
          <w:b/>
          <w:bCs/>
          <w:u w:val="single"/>
        </w:rPr>
        <w:t>, and</w:t>
      </w:r>
      <w:r w:rsidRPr="006C7F4D">
        <w:rPr>
          <w:sz w:val="16"/>
        </w:rPr>
        <w:t xml:space="preserve"> they </w:t>
      </w:r>
      <w:r w:rsidRPr="006C7F4D">
        <w:rPr>
          <w:b/>
          <w:bCs/>
          <w:u w:val="single"/>
        </w:rPr>
        <w:t xml:space="preserve">are </w:t>
      </w:r>
      <w:r w:rsidRPr="00BE5EE7">
        <w:rPr>
          <w:b/>
          <w:bCs/>
          <w:highlight w:val="cyan"/>
          <w:u w:val="single"/>
        </w:rPr>
        <w:t>not likely to turn</w:t>
      </w:r>
      <w:r w:rsidRPr="006C7F4D">
        <w:rPr>
          <w:sz w:val="16"/>
        </w:rPr>
        <w:t xml:space="preserve"> protests </w:t>
      </w:r>
      <w:r w:rsidRPr="00BE5EE7">
        <w:rPr>
          <w:b/>
          <w:bCs/>
          <w:highlight w:val="cyan"/>
          <w:u w:val="single"/>
        </w:rPr>
        <w:t>into a mass reformist movement</w:t>
      </w:r>
      <w:r w:rsidRPr="006C7F4D">
        <w:rPr>
          <w:sz w:val="16"/>
        </w:rPr>
        <w:t xml:space="preserve">. (Note 13) </w:t>
      </w:r>
      <w:r w:rsidRPr="006C7F4D">
        <w:rPr>
          <w:b/>
          <w:bCs/>
          <w:u w:val="single"/>
        </w:rPr>
        <w:t>The central authorities look well prepared for the downturn, both economically</w:t>
      </w:r>
      <w:r w:rsidRPr="006C7F4D">
        <w:rPr>
          <w:sz w:val="16"/>
        </w:rPr>
        <w:t xml:space="preserve"> (the large surplus makes it possible to mount a massive 'stimulus package' and welfare reform) </w:t>
      </w:r>
      <w:r w:rsidRPr="006C7F4D">
        <w:rPr>
          <w:b/>
          <w:bCs/>
          <w:u w:val="single"/>
        </w:rPr>
        <w:t>and politically</w:t>
      </w:r>
      <w:r w:rsidRPr="006C7F4D">
        <w:rPr>
          <w:sz w:val="16"/>
        </w:rPr>
        <w:t xml:space="preserve"> (emphasis on social stability and national unity). The economic 'disparities' are systematically 'managed' and played down by the leaders who frequently quote the most famous prediction of Deng Xiaoping: 'Some will get rich, others will follow'. (Note 14) Even if fewer people than expected follow the rich, and - following the economic downturn, some sink back into poverty - the central authorities are unlikely to be blamed. Unlike the Polish communist elites in the 1970s and 80s, </w:t>
      </w:r>
      <w:r w:rsidRPr="006C7F4D">
        <w:rPr>
          <w:b/>
          <w:bCs/>
          <w:u w:val="single"/>
        </w:rPr>
        <w:t xml:space="preserve">the </w:t>
      </w:r>
      <w:r w:rsidRPr="00BE5EE7">
        <w:rPr>
          <w:b/>
          <w:bCs/>
          <w:highlight w:val="cyan"/>
          <w:u w:val="single"/>
        </w:rPr>
        <w:t>leaders in</w:t>
      </w:r>
      <w:r w:rsidRPr="006C7F4D">
        <w:rPr>
          <w:b/>
          <w:bCs/>
          <w:u w:val="single"/>
        </w:rPr>
        <w:t xml:space="preserve"> contemporary </w:t>
      </w:r>
      <w:r w:rsidRPr="00BE5EE7">
        <w:rPr>
          <w:b/>
          <w:bCs/>
          <w:highlight w:val="cyan"/>
          <w:u w:val="single"/>
        </w:rPr>
        <w:t>China</w:t>
      </w:r>
      <w:r w:rsidRPr="006C7F4D">
        <w:rPr>
          <w:sz w:val="16"/>
        </w:rPr>
        <w:t xml:space="preserve"> are not seen as failures. Nor are they seen as 'foreign'. On the contrary, they </w:t>
      </w:r>
      <w:r w:rsidRPr="006C7F4D">
        <w:rPr>
          <w:b/>
          <w:bCs/>
          <w:u w:val="single"/>
        </w:rPr>
        <w:t xml:space="preserve">are </w:t>
      </w:r>
      <w:r w:rsidRPr="00BE5EE7">
        <w:rPr>
          <w:b/>
          <w:bCs/>
          <w:highlight w:val="cyan"/>
          <w:u w:val="single"/>
        </w:rPr>
        <w:t>seen as defenders of Chinese interests in the situation when the economic downturn</w:t>
      </w:r>
      <w:r w:rsidRPr="006C7F4D">
        <w:rPr>
          <w:b/>
          <w:bCs/>
          <w:u w:val="single"/>
        </w:rPr>
        <w:t>, and the hardship it brings, are widely blamed on the West</w:t>
      </w:r>
      <w:r w:rsidRPr="006C7F4D">
        <w:rPr>
          <w:sz w:val="16"/>
        </w:rPr>
        <w:t>. Thus in contrast to Poland on the eve of Solidarity mobilisation, nationalist passions in China are harnessed by the central authority and used for defusing (or re-directing) resentments. The Chinese elite takes credit for growth, spread of prosperity and international elevation, and avoids the blame for economic woes. It also looks strong and united around the reformist program that stresses social stability as the key condition of prosperity and national strength ('harmonious society').</w:t>
      </w:r>
    </w:p>
    <w:p w:rsidR="00A834FC" w:rsidRPr="006C7F4D" w:rsidRDefault="00A834FC" w:rsidP="00A834FC">
      <w:pPr>
        <w:pStyle w:val="Heading4"/>
        <w:rPr>
          <w:rFonts w:eastAsia="SimSun" w:cs="Calibri"/>
          <w:sz w:val="28"/>
        </w:rPr>
      </w:pPr>
      <w:r w:rsidRPr="006C7F4D">
        <w:rPr>
          <w:rFonts w:eastAsia="SimSun" w:cs="Calibri"/>
        </w:rPr>
        <w:t xml:space="preserve">Chinese economic decline is inevitable </w:t>
      </w:r>
    </w:p>
    <w:p w:rsidR="00A834FC" w:rsidRPr="006C7F4D" w:rsidRDefault="00A834FC" w:rsidP="00A834FC">
      <w:r w:rsidRPr="006C7F4D">
        <w:rPr>
          <w:rStyle w:val="Style13ptBold"/>
        </w:rPr>
        <w:t>Guilford 6/23</w:t>
      </w:r>
      <w:r>
        <w:t xml:space="preserve"> </w:t>
      </w:r>
      <w:r w:rsidRPr="006C7F4D">
        <w:t>[general reporter and editor for Quartz (“China’s wobbly housing market isn’t the only thing dragging down growth—not by a long shot”, June, 23</w:t>
      </w:r>
      <w:r w:rsidRPr="006C7F4D">
        <w:rPr>
          <w:vertAlign w:val="superscript"/>
        </w:rPr>
        <w:t>rd</w:t>
      </w:r>
      <w:r w:rsidRPr="006C7F4D">
        <w:t>, 2014, Quartz, http://qz.com/224447/china-beige-book-wobbly-housing-market-isnt-the-only-thing-dragging-down-growth/)//trepka</w:t>
      </w:r>
    </w:p>
    <w:p w:rsidR="00A834FC" w:rsidRPr="006C7F4D" w:rsidRDefault="00A834FC" w:rsidP="00A834FC">
      <w:pPr>
        <w:rPr>
          <w:b/>
          <w:bCs/>
          <w:u w:val="single"/>
        </w:rPr>
      </w:pPr>
      <w:r w:rsidRPr="006C7F4D">
        <w:rPr>
          <w:b/>
          <w:bCs/>
          <w:u w:val="single"/>
        </w:rPr>
        <w:t>The descent may already be underway</w:t>
      </w:r>
      <w:r w:rsidRPr="006C7F4D">
        <w:rPr>
          <w:sz w:val="16"/>
        </w:rPr>
        <w:t xml:space="preserve">, though, </w:t>
      </w:r>
      <w:r w:rsidRPr="006C7F4D">
        <w:rPr>
          <w:b/>
          <w:bCs/>
          <w:u w:val="single"/>
        </w:rPr>
        <w:t xml:space="preserve">based on the latest findings from China Beige Book, a survey-based research firm. Not only did </w:t>
      </w:r>
      <w:r w:rsidRPr="00BE5EE7">
        <w:rPr>
          <w:b/>
          <w:bCs/>
          <w:highlight w:val="cyan"/>
          <w:u w:val="single"/>
        </w:rPr>
        <w:t>businesses in nearly every sector slash investment</w:t>
      </w:r>
      <w:r w:rsidRPr="006C7F4D">
        <w:rPr>
          <w:b/>
          <w:bCs/>
          <w:u w:val="single"/>
        </w:rPr>
        <w:t xml:space="preserve"> in Q2, but </w:t>
      </w:r>
      <w:r w:rsidRPr="00BE5EE7">
        <w:rPr>
          <w:b/>
          <w:bCs/>
          <w:highlight w:val="cyan"/>
          <w:u w:val="single"/>
        </w:rPr>
        <w:t>growth in consumer retail spending slowed</w:t>
      </w:r>
      <w:r w:rsidRPr="006C7F4D">
        <w:rPr>
          <w:b/>
          <w:bCs/>
          <w:u w:val="single"/>
        </w:rPr>
        <w:t xml:space="preserve"> as well.</w:t>
      </w:r>
      <w:r w:rsidRPr="006C7F4D">
        <w:rPr>
          <w:sz w:val="16"/>
        </w:rPr>
        <w:t xml:space="preserve"> </w:t>
      </w:r>
      <w:r w:rsidRPr="006C7F4D">
        <w:rPr>
          <w:b/>
          <w:bCs/>
          <w:u w:val="single"/>
        </w:rPr>
        <w:t xml:space="preserve">Many analysts attribute slowing economic growth to </w:t>
      </w:r>
      <w:r w:rsidRPr="00BE5EE7">
        <w:rPr>
          <w:b/>
          <w:bCs/>
          <w:highlight w:val="cyan"/>
          <w:u w:val="single"/>
        </w:rPr>
        <w:t>falling real estate investment</w:t>
      </w:r>
      <w:r w:rsidRPr="006C7F4D">
        <w:rPr>
          <w:sz w:val="16"/>
        </w:rPr>
        <w:t xml:space="preserve">, which is dragging down overall investment growth. However, in CBB’s quarterly survey of Chinese businesses, only half of its respondents said they were increasing investment, down from 58% in Q1 2014—the sharpest drop in 10 quarters of CBB polling. And oddly enough, </w:t>
      </w:r>
      <w:r w:rsidRPr="006C7F4D">
        <w:rPr>
          <w:b/>
          <w:bCs/>
          <w:u w:val="single"/>
        </w:rPr>
        <w:t>along with construction, real estate was the only sector in the Chinese economy in which businesses had upped their investment since Q1.</w:t>
      </w:r>
      <w:r w:rsidRPr="006C7F4D">
        <w:rPr>
          <w:sz w:val="16"/>
        </w:rPr>
        <w:t xml:space="preserve"> The good news is that this suggests the housing market’s rapid deterioration might finally be stabilizing. But it also means that will benefit the overall economy less than is widely assumed. Plus, </w:t>
      </w:r>
      <w:r w:rsidRPr="006C7F4D">
        <w:rPr>
          <w:b/>
          <w:bCs/>
          <w:u w:val="single"/>
        </w:rPr>
        <w:t xml:space="preserve">the </w:t>
      </w:r>
      <w:r w:rsidRPr="00BE5EE7">
        <w:rPr>
          <w:b/>
          <w:bCs/>
          <w:highlight w:val="cyan"/>
          <w:u w:val="single"/>
        </w:rPr>
        <w:t>factors weighing down investment appear to be much broader-based than simply a shaky housing market</w:t>
      </w:r>
      <w:r w:rsidRPr="006C7F4D">
        <w:rPr>
          <w:b/>
          <w:bCs/>
          <w:u w:val="single"/>
        </w:rPr>
        <w:t>. CBB’s surveys of bankers, executive,s and businesses suggest that it’s not government-led tightening that’s pushing down capital spending—</w:t>
      </w:r>
      <w:r w:rsidRPr="00BE5EE7">
        <w:rPr>
          <w:b/>
          <w:bCs/>
          <w:highlight w:val="cyan"/>
          <w:u w:val="single"/>
        </w:rPr>
        <w:t>it’s</w:t>
      </w:r>
      <w:r w:rsidRPr="006C7F4D">
        <w:rPr>
          <w:b/>
          <w:bCs/>
          <w:u w:val="single"/>
        </w:rPr>
        <w:t xml:space="preserve"> </w:t>
      </w:r>
      <w:r w:rsidRPr="00BE5EE7">
        <w:rPr>
          <w:b/>
          <w:bCs/>
          <w:highlight w:val="cyan"/>
          <w:u w:val="single"/>
        </w:rPr>
        <w:t>sluggish business activity</w:t>
      </w:r>
      <w:r w:rsidRPr="006C7F4D">
        <w:rPr>
          <w:b/>
          <w:bCs/>
          <w:u w:val="single"/>
        </w:rPr>
        <w:t>.</w:t>
      </w:r>
      <w:r w:rsidRPr="006C7F4D">
        <w:rPr>
          <w:bCs/>
          <w:sz w:val="12"/>
          <w:u w:val="single"/>
        </w:rPr>
        <w:t xml:space="preserve"> </w:t>
      </w:r>
      <w:r w:rsidRPr="006C7F4D">
        <w:rPr>
          <w:sz w:val="16"/>
        </w:rPr>
        <w:t xml:space="preserve">During the quarter, non-bank borrowing costs—including shadow banking rates—fell to an average of 6.3%, down from more than 8% in Q1, while bond yields averaged 5.8%, a one-percentage-point decline. Both types of credit are now cheaper than official banking rates of around 6.9%. CBB has tracked this sort of “loan inversion,” which usually happens during times of financial stress, in specific regions before. But this is the first time the trend was evident throughout the country. In other words, what’s hurting growth isn’t a tighter supply of loans supposedly resulting from government policy, but rather eroding demand for credit. Only 26% of companies said they tried to get loans, down from 32% in Q1 2014. Almost none of the bankers CBB interviewed reported that their business was coming from new clients. Falling investment alone wouldn’t be that alarming if retail and services were picking up instead. However, retail revenues dropped unexpectedly in Q2, with more businesses also reporting falling prices. </w:t>
      </w:r>
      <w:r w:rsidRPr="006C7F4D">
        <w:rPr>
          <w:b/>
          <w:bCs/>
          <w:u w:val="single"/>
        </w:rPr>
        <w:t xml:space="preserve">The fact that </w:t>
      </w:r>
      <w:r w:rsidRPr="00BE5EE7">
        <w:rPr>
          <w:b/>
          <w:bCs/>
          <w:highlight w:val="cyan"/>
          <w:u w:val="single"/>
        </w:rPr>
        <w:t>China’s service sector appears to have been hardest</w:t>
      </w:r>
      <w:r w:rsidRPr="006C7F4D">
        <w:rPr>
          <w:b/>
          <w:bCs/>
          <w:u w:val="single"/>
        </w:rPr>
        <w:t xml:space="preserve"> </w:t>
      </w:r>
      <w:r w:rsidRPr="00BE5EE7">
        <w:rPr>
          <w:b/>
          <w:bCs/>
          <w:highlight w:val="cyan"/>
          <w:u w:val="single"/>
        </w:rPr>
        <w:t>hit</w:t>
      </w:r>
      <w:r w:rsidRPr="006C7F4D">
        <w:rPr>
          <w:b/>
          <w:bCs/>
          <w:u w:val="single"/>
        </w:rPr>
        <w:t xml:space="preserve"> by slowing growth is particularly worrying. Not only do services support more jobs than many other sectors, but many </w:t>
      </w:r>
      <w:r w:rsidRPr="00BE5EE7">
        <w:rPr>
          <w:b/>
          <w:bCs/>
          <w:highlight w:val="cyan"/>
          <w:u w:val="single"/>
        </w:rPr>
        <w:t>economists assume a structural shift</w:t>
      </w:r>
      <w:r w:rsidRPr="006C7F4D">
        <w:rPr>
          <w:sz w:val="16"/>
        </w:rPr>
        <w:t xml:space="preserve"> (pdf, p.3) </w:t>
      </w:r>
      <w:r w:rsidRPr="006C7F4D">
        <w:rPr>
          <w:b/>
          <w:bCs/>
          <w:u w:val="single"/>
        </w:rPr>
        <w:t xml:space="preserve">of China’s economy </w:t>
      </w:r>
      <w:r w:rsidRPr="00BE5EE7">
        <w:rPr>
          <w:b/>
          <w:bCs/>
          <w:highlight w:val="cyan"/>
          <w:u w:val="single"/>
        </w:rPr>
        <w:t>away from industry and toward services will gradually buoy the overall economy</w:t>
      </w:r>
      <w:r w:rsidRPr="006C7F4D">
        <w:rPr>
          <w:b/>
          <w:bCs/>
          <w:u w:val="single"/>
        </w:rPr>
        <w:t>, helping the country wean itself off debt. While other indicators suggest that the sector began growing again in May</w:t>
      </w:r>
      <w:r w:rsidRPr="006C7F4D">
        <w:rPr>
          <w:sz w:val="16"/>
        </w:rPr>
        <w:t xml:space="preserve"> (pdf), </w:t>
      </w:r>
      <w:r w:rsidRPr="006C7F4D">
        <w:rPr>
          <w:b/>
          <w:bCs/>
          <w:u w:val="single"/>
        </w:rPr>
        <w:t xml:space="preserve">nearly a quarter of the service </w:t>
      </w:r>
      <w:r w:rsidRPr="00BE5EE7">
        <w:rPr>
          <w:b/>
          <w:bCs/>
          <w:highlight w:val="cyan"/>
          <w:u w:val="single"/>
        </w:rPr>
        <w:t>businesses</w:t>
      </w:r>
      <w:r w:rsidRPr="006C7F4D">
        <w:rPr>
          <w:b/>
          <w:bCs/>
          <w:u w:val="single"/>
        </w:rPr>
        <w:t xml:space="preserve"> CBB </w:t>
      </w:r>
      <w:r w:rsidRPr="00BE5EE7">
        <w:rPr>
          <w:b/>
          <w:bCs/>
          <w:highlight w:val="cyan"/>
          <w:u w:val="single"/>
        </w:rPr>
        <w:t>surveyed reported declining revenue, with media, restaurants, and business services suffering the most</w:t>
      </w:r>
      <w:r w:rsidRPr="006C7F4D">
        <w:rPr>
          <w:b/>
          <w:bCs/>
          <w:u w:val="single"/>
        </w:rPr>
        <w:t>.</w:t>
      </w:r>
    </w:p>
    <w:p w:rsidR="00A834FC" w:rsidRPr="006C7F4D" w:rsidRDefault="00A834FC" w:rsidP="00A834FC">
      <w:pPr>
        <w:pStyle w:val="Heading4"/>
        <w:rPr>
          <w:rFonts w:eastAsia="SimSun"/>
        </w:rPr>
      </w:pPr>
      <w:r w:rsidRPr="006C7F4D">
        <w:rPr>
          <w:rFonts w:eastAsia="SimSun"/>
        </w:rPr>
        <w:t>Chinese economic demise inevitable – ecological limits, bad governance</w:t>
      </w:r>
    </w:p>
    <w:p w:rsidR="00A834FC" w:rsidRPr="006C7F4D" w:rsidRDefault="00A834FC" w:rsidP="00A834FC">
      <w:r w:rsidRPr="00A834FC">
        <w:rPr>
          <w:rStyle w:val="Style13ptBold"/>
        </w:rPr>
        <w:t>Bleicher, 11</w:t>
      </w:r>
      <w:r w:rsidRPr="006C7F4D">
        <w:rPr>
          <w:b/>
        </w:rPr>
        <w:t xml:space="preserve"> –</w:t>
      </w:r>
      <w:r w:rsidRPr="006C7F4D">
        <w:t xml:space="preserve"> principal in his consulting firm, The Strategic Path LLC, adjunct professor at Georgetown University Law School, and contributor to Foreign Policy In Focus (9/13, Samuel, “Is China Heading for Collapse?,” Inter-Hemispheric Resource Center Press, ProQuest)//schnall</w:t>
      </w:r>
    </w:p>
    <w:p w:rsidR="00A834FC" w:rsidRPr="006C7F4D" w:rsidRDefault="00A834FC" w:rsidP="00A834FC">
      <w:pPr>
        <w:rPr>
          <w:b/>
          <w:bCs/>
          <w:u w:val="single"/>
        </w:rPr>
      </w:pPr>
      <w:r w:rsidRPr="006C7F4D">
        <w:rPr>
          <w:b/>
          <w:bCs/>
          <w:u w:val="single"/>
        </w:rPr>
        <w:t xml:space="preserve">An </w:t>
      </w:r>
      <w:r w:rsidRPr="00BE5EE7">
        <w:rPr>
          <w:b/>
          <w:bCs/>
          <w:highlight w:val="cyan"/>
          <w:u w:val="single"/>
        </w:rPr>
        <w:t>implicit social contract underlies the Chinese people's relationship with its government</w:t>
      </w:r>
      <w:r w:rsidRPr="006C7F4D">
        <w:rPr>
          <w:b/>
          <w:bCs/>
          <w:u w:val="single"/>
        </w:rPr>
        <w:t xml:space="preserve">. The </w:t>
      </w:r>
      <w:r w:rsidRPr="00BE5EE7">
        <w:rPr>
          <w:b/>
          <w:bCs/>
          <w:highlight w:val="cyan"/>
          <w:u w:val="single"/>
        </w:rPr>
        <w:t>people accept</w:t>
      </w:r>
      <w:r w:rsidRPr="006C7F4D">
        <w:rPr>
          <w:b/>
          <w:bCs/>
          <w:u w:val="single"/>
        </w:rPr>
        <w:t xml:space="preserve"> the</w:t>
      </w:r>
      <w:r w:rsidRPr="006C7F4D">
        <w:t xml:space="preserve"> autocratic Communist Party of China (</w:t>
      </w:r>
      <w:r w:rsidRPr="006C7F4D">
        <w:rPr>
          <w:b/>
          <w:bCs/>
          <w:u w:val="single"/>
        </w:rPr>
        <w:t>CPC</w:t>
      </w:r>
      <w:r w:rsidRPr="006C7F4D">
        <w:t xml:space="preserve">) </w:t>
      </w:r>
      <w:r w:rsidRPr="006C7F4D">
        <w:rPr>
          <w:b/>
          <w:bCs/>
          <w:u w:val="single"/>
        </w:rPr>
        <w:t xml:space="preserve">regime with its </w:t>
      </w:r>
      <w:r w:rsidRPr="00BE5EE7">
        <w:rPr>
          <w:b/>
          <w:bCs/>
          <w:highlight w:val="cyan"/>
          <w:u w:val="single"/>
        </w:rPr>
        <w:t>corruption</w:t>
      </w:r>
      <w:r w:rsidRPr="006C7F4D">
        <w:rPr>
          <w:b/>
          <w:bCs/>
          <w:u w:val="single"/>
        </w:rPr>
        <w:t xml:space="preserve"> </w:t>
      </w:r>
      <w:r w:rsidRPr="00BE5EE7">
        <w:rPr>
          <w:b/>
          <w:bCs/>
          <w:highlight w:val="cyan"/>
          <w:u w:val="single"/>
        </w:rPr>
        <w:t>and</w:t>
      </w:r>
      <w:r w:rsidRPr="006C7F4D">
        <w:rPr>
          <w:b/>
          <w:bCs/>
          <w:u w:val="single"/>
        </w:rPr>
        <w:t xml:space="preserve"> </w:t>
      </w:r>
      <w:r w:rsidRPr="00BE5EE7">
        <w:rPr>
          <w:b/>
          <w:bCs/>
          <w:highlight w:val="cyan"/>
          <w:u w:val="single"/>
        </w:rPr>
        <w:t>minimal public participation</w:t>
      </w:r>
      <w:r w:rsidRPr="006C7F4D">
        <w:rPr>
          <w:b/>
          <w:bCs/>
          <w:u w:val="single"/>
        </w:rPr>
        <w:t xml:space="preserve">, and the CPC regime delivers a continuous and rapid improvement in the economic standard of living. But that social contract is now at risk, as </w:t>
      </w:r>
      <w:r w:rsidRPr="00BE5EE7">
        <w:rPr>
          <w:b/>
          <w:bCs/>
          <w:highlight w:val="cyan"/>
          <w:u w:val="single"/>
        </w:rPr>
        <w:t>China is on an unsustainable path that will result in economic stagnation or decline in the coming decades</w:t>
      </w:r>
      <w:r w:rsidRPr="006C7F4D">
        <w:rPr>
          <w:b/>
          <w:bCs/>
          <w:u w:val="single"/>
        </w:rPr>
        <w:t>. There are several culprits behind China's impending decline, with ecological limits topping the list.</w:t>
      </w:r>
      <w:r w:rsidRPr="006C7F4D">
        <w:t xml:space="preserve"> In When a Billion Chinese Jump, for instance, Jonathan Watts catalogues the </w:t>
      </w:r>
      <w:r w:rsidRPr="00BE5EE7">
        <w:rPr>
          <w:b/>
          <w:bCs/>
          <w:highlight w:val="cyan"/>
          <w:u w:val="single"/>
        </w:rPr>
        <w:t>current and impending ecological disasters</w:t>
      </w:r>
      <w:r w:rsidRPr="006C7F4D">
        <w:rPr>
          <w:b/>
          <w:bCs/>
          <w:u w:val="single"/>
        </w:rPr>
        <w:t xml:space="preserve">: destructive coal mining in dry western provinces, over-utilization of fisheries, water shortages and industrial water pollution, irreversible predation of ancient forests and delicate grasslands - all </w:t>
      </w:r>
      <w:r w:rsidRPr="00BE5EE7">
        <w:rPr>
          <w:b/>
          <w:bCs/>
          <w:highlight w:val="cyan"/>
          <w:u w:val="single"/>
        </w:rPr>
        <w:t>exacerbated by the crippling effects of global climate change.</w:t>
      </w:r>
      <w:r w:rsidRPr="006C7F4D">
        <w:rPr>
          <w:b/>
          <w:bCs/>
          <w:u w:val="single"/>
        </w:rPr>
        <w:t xml:space="preserve"> Then there's the </w:t>
      </w:r>
      <w:r w:rsidRPr="00BE5EE7">
        <w:rPr>
          <w:b/>
          <w:bCs/>
          <w:highlight w:val="cyan"/>
          <w:u w:val="single"/>
        </w:rPr>
        <w:t>absence of good governance</w:t>
      </w:r>
      <w:r w:rsidRPr="006C7F4D">
        <w:rPr>
          <w:b/>
          <w:bCs/>
          <w:u w:val="single"/>
        </w:rPr>
        <w:t xml:space="preserve"> - reliable property rights, honest bureaucracy, and evenhanded judicial oversight - which is not just socially undesirable, but arguably a </w:t>
      </w:r>
      <w:r w:rsidRPr="00BE5EE7">
        <w:rPr>
          <w:b/>
          <w:bCs/>
          <w:highlight w:val="cyan"/>
          <w:u w:val="single"/>
        </w:rPr>
        <w:t>critical barrier to continued economic progress</w:t>
      </w:r>
      <w:r w:rsidRPr="006C7F4D">
        <w:rPr>
          <w:b/>
          <w:bCs/>
          <w:u w:val="single"/>
        </w:rPr>
        <w:t>.</w:t>
      </w:r>
      <w:r w:rsidRPr="006C7F4D">
        <w:t xml:space="preserve"> Reporting on recent studies that correlate economic progress with good governance, Mark Whitehouse declares in The Wall Street Journal that "China is making great progress in lifting its people from the ranks of the world's poorest. But if the experience of other countries is any indicator, it will need a revolution to achieve rich-nation status." </w:t>
      </w:r>
      <w:r w:rsidRPr="006C7F4D">
        <w:rPr>
          <w:b/>
          <w:bCs/>
          <w:u w:val="single"/>
        </w:rPr>
        <w:t xml:space="preserve">A </w:t>
      </w:r>
      <w:r w:rsidRPr="00BE5EE7">
        <w:rPr>
          <w:b/>
          <w:bCs/>
          <w:highlight w:val="cyan"/>
          <w:u w:val="single"/>
        </w:rPr>
        <w:t>third stress on the Chinese system is the unsustainability of the government's macroeconomic choices</w:t>
      </w:r>
      <w:r w:rsidRPr="006C7F4D">
        <w:rPr>
          <w:b/>
          <w:bCs/>
          <w:u w:val="single"/>
        </w:rPr>
        <w:t>. The imbalances in China's investment-heavy, mercantilist economic structure have inevitably created, according to Stratfor,</w:t>
      </w:r>
      <w:r w:rsidRPr="006C7F4D">
        <w:t xml:space="preserve"> "a race [not] between the Chinese and the Americans or even China and the world" but rather </w:t>
      </w:r>
      <w:r w:rsidRPr="006C7F4D">
        <w:rPr>
          <w:b/>
          <w:bCs/>
          <w:u w:val="single"/>
        </w:rPr>
        <w:t xml:space="preserve">"a race to see what will smash China first, its own internal imbalances or the U.S. decision to take a more mercantilist approach to international trade." </w:t>
      </w:r>
      <w:r w:rsidRPr="006C7F4D">
        <w:t xml:space="preserve">As one or more of these constraints cause extended economic stagnation or decline, the CPC regime will be unable to deliver its promised economic growth. </w:t>
      </w:r>
      <w:r w:rsidRPr="006C7F4D">
        <w:rPr>
          <w:b/>
          <w:bCs/>
          <w:u w:val="single"/>
        </w:rPr>
        <w:t xml:space="preserve">The </w:t>
      </w:r>
      <w:r w:rsidRPr="00BE5EE7">
        <w:rPr>
          <w:b/>
          <w:bCs/>
          <w:highlight w:val="cyan"/>
          <w:u w:val="single"/>
        </w:rPr>
        <w:t>economic and social catastrophes</w:t>
      </w:r>
      <w:r w:rsidRPr="006C7F4D">
        <w:rPr>
          <w:b/>
          <w:bCs/>
          <w:u w:val="single"/>
        </w:rPr>
        <w:t xml:space="preserve"> on the horizon </w:t>
      </w:r>
      <w:r w:rsidRPr="00BE5EE7">
        <w:rPr>
          <w:b/>
          <w:bCs/>
          <w:highlight w:val="cyan"/>
          <w:u w:val="single"/>
        </w:rPr>
        <w:t>include</w:t>
      </w:r>
      <w:r w:rsidRPr="006C7F4D">
        <w:t xml:space="preserve"> dramatically increased reliance on expensive imported raw materials, significantly reduced export demand, </w:t>
      </w:r>
      <w:r w:rsidRPr="006C7F4D">
        <w:rPr>
          <w:b/>
          <w:bCs/>
          <w:u w:val="single"/>
        </w:rPr>
        <w:t xml:space="preserve">riots by </w:t>
      </w:r>
      <w:r w:rsidRPr="00BE5EE7">
        <w:rPr>
          <w:b/>
          <w:bCs/>
          <w:highlight w:val="cyan"/>
          <w:u w:val="single"/>
        </w:rPr>
        <w:t>unemployed</w:t>
      </w:r>
      <w:r w:rsidRPr="006C7F4D">
        <w:rPr>
          <w:b/>
          <w:bCs/>
          <w:u w:val="single"/>
        </w:rPr>
        <w:t xml:space="preserve"> export </w:t>
      </w:r>
      <w:r w:rsidRPr="00BE5EE7">
        <w:rPr>
          <w:b/>
          <w:bCs/>
          <w:highlight w:val="cyan"/>
          <w:u w:val="single"/>
        </w:rPr>
        <w:t>workers</w:t>
      </w:r>
      <w:r w:rsidRPr="006C7F4D">
        <w:rPr>
          <w:b/>
          <w:bCs/>
          <w:u w:val="single"/>
        </w:rPr>
        <w:t xml:space="preserve"> and recent college graduates, </w:t>
      </w:r>
      <w:r w:rsidRPr="00BE5EE7">
        <w:rPr>
          <w:b/>
          <w:bCs/>
          <w:highlight w:val="cyan"/>
          <w:u w:val="single"/>
        </w:rPr>
        <w:t>collapsing real estate prices, rapid inflation, and urban food shortages</w:t>
      </w:r>
      <w:r w:rsidRPr="006C7F4D">
        <w:rPr>
          <w:b/>
          <w:bCs/>
          <w:u w:val="single"/>
        </w:rPr>
        <w:t xml:space="preserve">. </w:t>
      </w:r>
    </w:p>
    <w:p w:rsidR="00A834FC" w:rsidRPr="006C7F4D" w:rsidRDefault="00A834FC" w:rsidP="00A834FC">
      <w:pPr>
        <w:pStyle w:val="Heading4"/>
        <w:rPr>
          <w:rFonts w:eastAsia="SimSun"/>
        </w:rPr>
      </w:pPr>
      <w:r w:rsidRPr="006C7F4D">
        <w:rPr>
          <w:rFonts w:eastAsia="SimSun"/>
        </w:rPr>
        <w:t>Chinese economic collapse inevitable</w:t>
      </w:r>
    </w:p>
    <w:p w:rsidR="00A834FC" w:rsidRPr="006C7F4D" w:rsidRDefault="00A834FC" w:rsidP="00A834FC">
      <w:r w:rsidRPr="00A834FC">
        <w:rPr>
          <w:rStyle w:val="Style13ptBold"/>
        </w:rPr>
        <w:t>Peston, 14</w:t>
      </w:r>
      <w:r w:rsidRPr="006C7F4D">
        <w:rPr>
          <w:b/>
        </w:rPr>
        <w:t xml:space="preserve"> </w:t>
      </w:r>
      <w:r w:rsidRPr="006C7F4D">
        <w:t xml:space="preserve">– Economics editor (Robert, “Will China shake the world again?” BBC, 2/17/2014, </w:t>
      </w:r>
      <w:hyperlink r:id="rId36" w:history="1">
        <w:r w:rsidRPr="006C7F4D">
          <w:t>http://www.bbc.com/news/business-26225205</w:t>
        </w:r>
      </w:hyperlink>
      <w:r w:rsidRPr="006C7F4D">
        <w:t>) //RGP</w:t>
      </w:r>
    </w:p>
    <w:p w:rsidR="00A834FC" w:rsidRPr="006C7F4D" w:rsidRDefault="00A834FC" w:rsidP="00A834FC">
      <w:r w:rsidRPr="006C7F4D">
        <w:t xml:space="preserve">Unless you are an aficionado of the great moments of Chinese Communist history, you probably won't have heard of Wuhan (it is the site of Chairman Mao's legendary swim across the Yangtze). But perhaps more than any other Chinese city, it tells the story of how </w:t>
      </w:r>
      <w:r w:rsidRPr="00BE5EE7">
        <w:rPr>
          <w:b/>
          <w:bCs/>
          <w:highlight w:val="cyan"/>
          <w:u w:val="single"/>
        </w:rPr>
        <w:t>China's</w:t>
      </w:r>
      <w:r w:rsidRPr="006C7F4D">
        <w:rPr>
          <w:b/>
          <w:bCs/>
          <w:u w:val="single"/>
        </w:rPr>
        <w:t xml:space="preserve"> remarkable three </w:t>
      </w:r>
      <w:r w:rsidRPr="00BE5EE7">
        <w:rPr>
          <w:b/>
          <w:bCs/>
          <w:highlight w:val="cyan"/>
          <w:u w:val="single"/>
        </w:rPr>
        <w:t>decades of modernisation</w:t>
      </w:r>
      <w:r w:rsidRPr="006C7F4D">
        <w:rPr>
          <w:b/>
          <w:bCs/>
          <w:u w:val="single"/>
        </w:rPr>
        <w:t xml:space="preserve"> and enrichment, its economic miracle, is apparently </w:t>
      </w:r>
      <w:r w:rsidRPr="00BE5EE7">
        <w:rPr>
          <w:b/>
          <w:bCs/>
          <w:highlight w:val="cyan"/>
          <w:u w:val="single"/>
        </w:rPr>
        <w:t>drawing to a close</w:t>
      </w:r>
      <w:r w:rsidRPr="006C7F4D">
        <w:rPr>
          <w:b/>
          <w:bCs/>
          <w:u w:val="single"/>
        </w:rPr>
        <w:t>, and why there is a serious risk of a calamitous crash</w:t>
      </w:r>
      <w:r w:rsidRPr="006C7F4D">
        <w:t xml:space="preserve">. In Wuhan I interviewed a mayor, Tang Liangzhi, whose funds and power would make London's mayor, Boris Johnson, feel sick with envy. He is spending £200bn over five years on a redevelopment plan whose aim is to make Wuhan - which already has a population of 10 million - into a world mega city and a serious challenger to Shanghai as China's second city. </w:t>
      </w:r>
      <w:r w:rsidRPr="006C7F4D">
        <w:rPr>
          <w:b/>
          <w:bCs/>
          <w:u w:val="single"/>
        </w:rPr>
        <w:t>The rate of infrastructure spending in Wuhan alone is comparable to the UK's entire expenditure on renewing and improving the fabric of the country</w:t>
      </w:r>
      <w:r w:rsidRPr="006C7F4D">
        <w:t xml:space="preserve">. In this single city, hundreds of apartment blocks, ring roads, bridges, railways, a complete subway system and a second international airport are all being constructed. The middle of town is being demolished to create a high tech commercial centre. It will include a £3bn skyscraper that will be more than 600m high (roughly double the height of London's Shard) and either the second or third tallest in the world (I met executives of the state owned developers, Greenland, who were coy about precisely how tall it would finally be). And, of course, the point of my visit to Wuhan was to tell a broader story. Over the past few years, </w:t>
      </w:r>
      <w:r w:rsidRPr="006C7F4D">
        <w:rPr>
          <w:b/>
          <w:bCs/>
          <w:u w:val="single"/>
        </w:rPr>
        <w:t>China has built a new skyscraper every five days, more than 30 airports, metros in 25 cities, the three longest bridges in the world, more than 6,000 miles of high speed railway lines, 26,000 miles of motorway, and both commercial and residential property developments on a mind-boggling scale</w:t>
      </w:r>
      <w:r w:rsidRPr="006C7F4D">
        <w:t xml:space="preserve">. Third wave Now there are two ways of looking at a remaking of the landscape that would have daunted Egypt's pharaohs and the Romans. It is, of course, a necessary modernisation of a rapidly urbanising country. But </w:t>
      </w:r>
      <w:r w:rsidRPr="00BE5EE7">
        <w:rPr>
          <w:b/>
          <w:bCs/>
          <w:highlight w:val="cyan"/>
          <w:u w:val="single"/>
        </w:rPr>
        <w:t>it is also symptomatic of an unbalanced economy whose recent sources of growth are not sustainable</w:t>
      </w:r>
      <w:r w:rsidRPr="006C7F4D">
        <w:t>. “</w:t>
      </w:r>
      <w:r w:rsidRPr="00BE5EE7">
        <w:rPr>
          <w:b/>
          <w:bCs/>
          <w:highlight w:val="cyan"/>
          <w:u w:val="single"/>
        </w:rPr>
        <w:t>When a big economy is investing at that pac</w:t>
      </w:r>
      <w:r w:rsidRPr="006C7F4D">
        <w:rPr>
          <w:b/>
          <w:bCs/>
          <w:u w:val="single"/>
        </w:rPr>
        <w:t>e to generate wealth and jobs</w:t>
      </w:r>
      <w:r w:rsidRPr="00BE5EE7">
        <w:rPr>
          <w:b/>
          <w:bCs/>
          <w:highlight w:val="cyan"/>
          <w:u w:val="single"/>
        </w:rPr>
        <w:t>, it is a racing certainty that much of it will never generate an economic return</w:t>
      </w:r>
      <w:r w:rsidRPr="006C7F4D">
        <w:t xml:space="preserve">” Perhaps the big point of the film I have made, to be screened on Tuesday (How China Fooled the World, BBC2, 9pm) is that </w:t>
      </w:r>
      <w:r w:rsidRPr="006C7F4D">
        <w:rPr>
          <w:b/>
          <w:bCs/>
          <w:u w:val="single"/>
        </w:rPr>
        <w:t xml:space="preserve">the </w:t>
      </w:r>
      <w:r w:rsidRPr="00BE5EE7">
        <w:rPr>
          <w:b/>
          <w:bCs/>
          <w:highlight w:val="cyan"/>
          <w:u w:val="single"/>
        </w:rPr>
        <w:t>economic slowdown evident</w:t>
      </w:r>
      <w:r w:rsidRPr="006C7F4D">
        <w:rPr>
          <w:b/>
          <w:bCs/>
          <w:u w:val="single"/>
        </w:rPr>
        <w:t xml:space="preserve"> in China, coupled </w:t>
      </w:r>
      <w:r w:rsidRPr="00BE5EE7">
        <w:rPr>
          <w:b/>
          <w:bCs/>
          <w:highlight w:val="cyan"/>
          <w:u w:val="single"/>
        </w:rPr>
        <w:t>with recent manifestations of tension in its financial markets</w:t>
      </w:r>
      <w:r w:rsidRPr="006C7F4D">
        <w:rPr>
          <w:b/>
          <w:bCs/>
          <w:u w:val="single"/>
        </w:rPr>
        <w:t xml:space="preserve">, can be seen as the third wave of the global financial crisis which began in 2007-08 </w:t>
      </w:r>
      <w:r w:rsidRPr="006C7F4D">
        <w:t xml:space="preserve">(the first wave was the Wall Street and City debacle of 2007-08; the second was the eurozone crisis). Why do I say that? Well in the autumn of 2008, after the collapse of Lehman, there was a sudden and dramatic shrinkage of world trade. And that was catastrophic for China, whose growth was largely generated by exporting to the rich West all that stuff we craved. </w:t>
      </w:r>
      <w:r w:rsidRPr="006C7F4D">
        <w:rPr>
          <w:b/>
          <w:bCs/>
          <w:u w:val="single"/>
        </w:rPr>
        <w:t>When our economies went bust, we stopped buying - and almost overnight, factories turned off the power, all over China</w:t>
      </w:r>
      <w:r w:rsidRPr="006C7F4D">
        <w:t xml:space="preserve">. I visited China at the time and witnessed </w:t>
      </w:r>
      <w:r w:rsidRPr="006C7F4D">
        <w:rPr>
          <w:b/>
          <w:bCs/>
          <w:u w:val="single"/>
        </w:rPr>
        <w:t>mobs of poor migrant workers packing all their possessions, including infants, on their backs and heading back to their villages</w:t>
      </w:r>
      <w:r w:rsidRPr="006C7F4D">
        <w:t xml:space="preserve">. It was alarming for the government, and threatened to smash the implicit contract between the ruling Communist Party and Chinese people - namely, that they give up their democratic rights in order to become richer. So with encouragement from the US government (we interviewed the then US Treasury Secretary, Hank Paulson), the Chinese government unleashed a stimulus programme of mammoth scale: £400bn of direct government spending, and an instruction to the state-owned banks to "open their wallets" and lend as if there were no tomorrow. A farmer shovels soil at a vegetable field near a new residential compound on the outskirts of Wuhan </w:t>
      </w:r>
      <w:r w:rsidRPr="006C7F4D">
        <w:rPr>
          <w:b/>
          <w:bCs/>
          <w:u w:val="single"/>
        </w:rPr>
        <w:t xml:space="preserve">The lending boom led to a huge increase in construction </w:t>
      </w:r>
      <w:r w:rsidRPr="006C7F4D">
        <w:t xml:space="preserve">Which, in one sense, worked. </w:t>
      </w:r>
      <w:r w:rsidRPr="006C7F4D">
        <w:rPr>
          <w:b/>
          <w:bCs/>
          <w:u w:val="single"/>
        </w:rPr>
        <w:t>While the economies of much of the rich West and Japan stagnated, boom times returned to China - growth accelerated back to the remarkable 10% annual rate that the country had enjoyed for 30 years</w:t>
      </w:r>
      <w:r w:rsidRPr="006C7F4D">
        <w:t xml:space="preserve">. But the sources of growth changed in an important way, and would always have a limited life. Toxic investment There are two ways of seeing this. First, even before the great stimulus, China was investing at a faster rate than almost any big country in history. “Anyone living in the rich West does not need a lecture on the perils of a financial system that creates too much credit too quickly” </w:t>
      </w:r>
      <w:r w:rsidRPr="006C7F4D">
        <w:rPr>
          <w:b/>
          <w:bCs/>
          <w:u w:val="single"/>
        </w:rPr>
        <w:t>Before the crash, investment was the equivalent of about 40% of GDP, around three times the rate in most developed countries and significantly greater even than what Japan invested during its development phase - which preceded its bust of the early 1990s</w:t>
      </w:r>
      <w:r w:rsidRPr="006C7F4D">
        <w:t xml:space="preserve">. After the crash, </w:t>
      </w:r>
      <w:r w:rsidRPr="006C7F4D">
        <w:rPr>
          <w:b/>
          <w:bCs/>
          <w:u w:val="single"/>
        </w:rPr>
        <w:t>thanks to the stimulus and the unleashing of all that construction, investment surged to an unprecedented 50% of GDP, where it has more or less stayed</w:t>
      </w:r>
      <w:r w:rsidRPr="006C7F4D">
        <w:t xml:space="preserve">. Here is the thing: </w:t>
      </w:r>
      <w:r w:rsidRPr="006C7F4D">
        <w:rPr>
          <w:b/>
          <w:bCs/>
          <w:u w:val="single"/>
        </w:rPr>
        <w:t>when a big economy is investing at that pace to generate wealth and jobs, it is a racing certainty that much of it will never generate an economic return, that the investment is way beyond what rational decision-making would have produced</w:t>
      </w:r>
      <w:r w:rsidRPr="006C7F4D">
        <w:t xml:space="preserve">. That is why </w:t>
      </w:r>
      <w:r w:rsidRPr="006C7F4D">
        <w:rPr>
          <w:b/>
          <w:bCs/>
          <w:u w:val="single"/>
        </w:rPr>
        <w:t>in China, there are vast residential developments and even a whole city where the lights are never on</w:t>
      </w:r>
      <w:r w:rsidRPr="006C7F4D">
        <w:t xml:space="preserve"> and why there are gleaming motorways barely tickled by traffic. But what makes much of the spending and investment toxic is the way it was financed: </w:t>
      </w:r>
      <w:r w:rsidRPr="00BE5EE7">
        <w:rPr>
          <w:b/>
          <w:bCs/>
          <w:highlight w:val="cyan"/>
          <w:u w:val="single"/>
        </w:rPr>
        <w:t>there has been an explosion of lending</w:t>
      </w:r>
      <w:r w:rsidRPr="006C7F4D">
        <w:t xml:space="preserve">. </w:t>
      </w:r>
      <w:r w:rsidRPr="00BE5EE7">
        <w:rPr>
          <w:b/>
          <w:bCs/>
          <w:highlight w:val="cyan"/>
          <w:u w:val="single"/>
        </w:rPr>
        <w:t>China's debts as a share of GDP have been rising</w:t>
      </w:r>
      <w:r w:rsidRPr="006C7F4D">
        <w:rPr>
          <w:b/>
          <w:bCs/>
          <w:u w:val="single"/>
        </w:rPr>
        <w:t xml:space="preserve"> at a very rapid rate of around 15% of GDP, or national output, annually and have increased since 2008 from around 125% of GDP to 200%</w:t>
      </w:r>
      <w:r w:rsidRPr="006C7F4D">
        <w:t>. The analyst Charlene Chu, late of Fitch, gave a resonant synoptic description of this credit binge: "</w:t>
      </w:r>
      <w:r w:rsidRPr="00BE5EE7">
        <w:rPr>
          <w:b/>
          <w:bCs/>
          <w:highlight w:val="cyan"/>
          <w:u w:val="single"/>
        </w:rPr>
        <w:t>Most people are aware we've had a credit boom in China but they don't know the scale</w:t>
      </w:r>
      <w:r w:rsidRPr="006C7F4D">
        <w:t xml:space="preserve">. At the beginning of all of this in 2008, the Chinese banking sector was roughly $10 trillion in size. Right now it's in the order of $24 to $25 trillion. "That incremental increase of $14 to $15 trillion is the equivalent of the entire size of the US commercial banking sector, which took more than a century to build. So that means </w:t>
      </w:r>
      <w:r w:rsidRPr="00BE5EE7">
        <w:rPr>
          <w:b/>
          <w:bCs/>
          <w:highlight w:val="cyan"/>
          <w:u w:val="single"/>
        </w:rPr>
        <w:t>China will have replicated the entire US system in the span of half a decade</w:t>
      </w:r>
      <w:r w:rsidRPr="006C7F4D">
        <w:t xml:space="preserve">." Anyone living in the rich West does not need a lecture on the perils of a financial system that creates too much credit too quickly. And in China's case, as was dangerously true in ours, </w:t>
      </w:r>
      <w:r w:rsidRPr="006C7F4D">
        <w:rPr>
          <w:b/>
          <w:bCs/>
          <w:u w:val="single"/>
        </w:rPr>
        <w:t>a good deal of the debt is hidden, in specially created, opaque and largely financial institutions which we've come to call "shadow" banks</w:t>
      </w:r>
      <w:r w:rsidRPr="006C7F4D">
        <w:t xml:space="preserve">. </w:t>
      </w:r>
      <w:r w:rsidRPr="006C7F4D">
        <w:rPr>
          <w:b/>
          <w:bCs/>
          <w:u w:val="single"/>
        </w:rPr>
        <w:t>There are no exceptions to the lessons of financial history: lending at that rate leads to debtors unable to meet their obligations, and to large losses for creditors</w:t>
      </w:r>
      <w:r w:rsidRPr="006C7F4D">
        <w:t xml:space="preserve">; the question is not whether this will happen but when, and on what scale. Which is why we've seen a couple of episodes of stress and tension in China's banking markets over the past nine months, as a possible augury of worse to come. Slowing growth More broadly, for the economy as a whole, when growth is generated over a longish period by debt-fuelled investment or spending, there can be one of two outcomes. If the boom is deflated early enough and in a controlled way, and measures are taken to reconstruct the economy so that growth can be generated in a sustainable way, the consequence would be an economic slowdown, but disaster would be averted. But </w:t>
      </w:r>
      <w:r w:rsidRPr="00BE5EE7">
        <w:rPr>
          <w:b/>
          <w:bCs/>
          <w:highlight w:val="cyan"/>
          <w:u w:val="single"/>
        </w:rPr>
        <w:t>if lending continues at breakneck pace, then a crash becomes inevitab</w:t>
      </w:r>
      <w:r w:rsidRPr="006C7F4D">
        <w:rPr>
          <w:b/>
          <w:bCs/>
          <w:u w:val="single"/>
        </w:rPr>
        <w:t>le</w:t>
      </w:r>
      <w:r w:rsidRPr="006C7F4D">
        <w:t xml:space="preserve">. So what will happen to China's economic miracle? Well, the Chinese government has announced economic reforms, which - in theory - would over a period of years rebalance the economy away from debt-fuelled investment towards consumption by Chinese people. Charles Liu, a prominent Chinese investor, with close links to the government in Beijing, explained to me how far China's growth rate is likely to fall from the current 7-8%: "I think China could do very well if the quality of the growth is transformed to higher value add." He said. "You're really looking at 4% is fine." But </w:t>
      </w:r>
      <w:r w:rsidRPr="006C7F4D">
        <w:rPr>
          <w:b/>
          <w:bCs/>
          <w:u w:val="single"/>
        </w:rPr>
        <w:t>as yet the reforms are at a very early stage of implementation, and the lending boom goes on</w:t>
      </w:r>
      <w:r w:rsidRPr="006C7F4D">
        <w:t xml:space="preserve">. What is more, </w:t>
      </w:r>
      <w:r w:rsidRPr="006C7F4D">
        <w:rPr>
          <w:b/>
          <w:bCs/>
          <w:u w:val="single"/>
        </w:rPr>
        <w:t>the current building splurge so enriches many thousands of communist officials, from a system of institutionalised kickbacks, that there are concerns about the ability of the central government to force the changes through</w:t>
      </w:r>
      <w:r w:rsidRPr="006C7F4D">
        <w:t xml:space="preserve">. Also, the social and political consequences of Charles Liu's 4% growth could be profound: </w:t>
      </w:r>
      <w:r w:rsidRPr="006C7F4D">
        <w:rPr>
          <w:b/>
          <w:bCs/>
          <w:u w:val="single"/>
        </w:rPr>
        <w:t>it is unclear whether that is a fast enough rate to satisfy the people's hunger for jobs and higher living standards, whether it is fast enough to prevent widespread protest and unrest</w:t>
      </w:r>
      <w:r w:rsidRPr="006C7F4D">
        <w:t>.</w:t>
      </w:r>
    </w:p>
    <w:p w:rsidR="00A834FC" w:rsidRPr="006C7F4D" w:rsidRDefault="00A834FC" w:rsidP="00A834FC">
      <w:pPr>
        <w:pStyle w:val="Heading4"/>
        <w:rPr>
          <w:rFonts w:eastAsia="SimSun"/>
        </w:rPr>
      </w:pPr>
      <w:r w:rsidRPr="006C7F4D">
        <w:rPr>
          <w:rFonts w:eastAsia="SimSun"/>
        </w:rPr>
        <w:t>China’s econ unsustainable – no buyers</w:t>
      </w:r>
    </w:p>
    <w:p w:rsidR="00A834FC" w:rsidRPr="006C7F4D" w:rsidRDefault="00A834FC" w:rsidP="00A834FC">
      <w:r w:rsidRPr="00A834FC">
        <w:rPr>
          <w:rStyle w:val="Style13ptBold"/>
        </w:rPr>
        <w:t>Lavin 13</w:t>
      </w:r>
      <w:r w:rsidRPr="006C7F4D">
        <w:t xml:space="preserve"> – headed the International Trade Administration for the United States Department of Commerce from 2005 until 2007 (4/1, Franklin, “Four Issues Facing China,” Heritage Foundation, </w:t>
      </w:r>
      <w:hyperlink r:id="rId37" w:history="1">
        <w:r w:rsidRPr="006C7F4D">
          <w:t>http://www.heritage.org/research/lecture/2013/04/four-issues-facing-china</w:t>
        </w:r>
      </w:hyperlink>
      <w:r w:rsidRPr="006C7F4D">
        <w:t>)//schnall</w:t>
      </w:r>
    </w:p>
    <w:p w:rsidR="00A834FC" w:rsidRDefault="00A834FC" w:rsidP="00A834FC">
      <w:r w:rsidRPr="006C7F4D">
        <w:t xml:space="preserve">China’s Economy </w:t>
      </w:r>
      <w:r w:rsidRPr="006C7F4D">
        <w:rPr>
          <w:b/>
          <w:bCs/>
          <w:u w:val="single"/>
        </w:rPr>
        <w:t>The first one is the economy. China's economy has been typically the best-performing economy or among the best-performing economies in the world since 1979 when reforms began</w:t>
      </w:r>
      <w:r w:rsidRPr="006C7F4D">
        <w:t xml:space="preserve">, averaging about 7 percent growth. That’s an extraordinary record by any measure. </w:t>
      </w:r>
      <w:r w:rsidRPr="006C7F4D">
        <w:rPr>
          <w:b/>
          <w:bCs/>
          <w:u w:val="single"/>
        </w:rPr>
        <w:t xml:space="preserve">One note of concern, though, is that </w:t>
      </w:r>
      <w:r w:rsidRPr="00BE5EE7">
        <w:rPr>
          <w:b/>
          <w:bCs/>
          <w:highlight w:val="cyan"/>
          <w:u w:val="single"/>
        </w:rPr>
        <w:t>those conditions that allowed that 7 percent growth are not likely to be prevalent in the years to come</w:t>
      </w:r>
      <w:r w:rsidRPr="006C7F4D">
        <w:rPr>
          <w:b/>
          <w:bCs/>
          <w:u w:val="single"/>
        </w:rPr>
        <w:t xml:space="preserve">, because for over 30 years, </w:t>
      </w:r>
      <w:r w:rsidRPr="00BE5EE7">
        <w:rPr>
          <w:b/>
          <w:bCs/>
          <w:highlight w:val="cyan"/>
          <w:u w:val="single"/>
        </w:rPr>
        <w:t>China has relied extensively on lower wage rates and export-driven growth. But wage rates have been bid up, as happens; the Chinese are victims of their own success</w:t>
      </w:r>
      <w:r w:rsidRPr="006C7F4D">
        <w:rPr>
          <w:b/>
          <w:bCs/>
          <w:u w:val="single"/>
        </w:rPr>
        <w:t xml:space="preserve">, you could say. And secondly, the </w:t>
      </w:r>
      <w:r w:rsidRPr="00BE5EE7">
        <w:rPr>
          <w:b/>
          <w:bCs/>
          <w:highlight w:val="cyan"/>
          <w:u w:val="single"/>
        </w:rPr>
        <w:t>rest of the countries in the world are not going through high rates of growth, and they’re not going to be importing</w:t>
      </w:r>
      <w:r w:rsidRPr="006C7F4D">
        <w:rPr>
          <w:b/>
          <w:bCs/>
          <w:u w:val="single"/>
        </w:rPr>
        <w:t xml:space="preserve"> the way they had been historically</w:t>
      </w:r>
      <w:r w:rsidRPr="006C7F4D">
        <w:t xml:space="preserve">. So, that formula isn’t going to be as successful going forward as it has been. What to do? China needs to shift away from an export-driven economy to more of a consumption model. It needs to be mindful about funding its state-owned enterprises, about subsidizing state-owned companies. It needs to lessen its reliance on low-end manufacturing and move up the value chain. By the way, these aren’t my observations; these are observations by Chinese leadership. If you follow any Chinese leader’s speech on China’s economic transformation, these are the points he’ll make. We would call that market rationalism or just normal evolution as a country rises to middle-income status. But </w:t>
      </w:r>
      <w:r w:rsidRPr="006C7F4D">
        <w:rPr>
          <w:b/>
          <w:bCs/>
          <w:u w:val="single"/>
        </w:rPr>
        <w:t>there are</w:t>
      </w:r>
      <w:r w:rsidRPr="006C7F4D">
        <w:t xml:space="preserve"> also some </w:t>
      </w:r>
      <w:r w:rsidRPr="006C7F4D">
        <w:rPr>
          <w:b/>
          <w:bCs/>
          <w:u w:val="single"/>
        </w:rPr>
        <w:t>countervailing impulses. There’s a strong streak of economic nationalism; there is a desire to promote national champions; there are protectionist impulses; and investment barriers</w:t>
      </w:r>
      <w:r w:rsidRPr="006C7F4D">
        <w:t xml:space="preserve">—the policies called indigenous innovation, where China looks for ways to highlight or promote local companies at the expense of international competition. </w:t>
      </w:r>
    </w:p>
    <w:p w:rsidR="00A834FC" w:rsidRDefault="00A834FC" w:rsidP="00A834FC">
      <w:pPr>
        <w:pStyle w:val="Heading3"/>
      </w:pPr>
      <w:r>
        <w:t>Status Quo Solves Chinese HR</w:t>
      </w:r>
    </w:p>
    <w:p w:rsidR="009B68F1" w:rsidRPr="009B68F1" w:rsidRDefault="009B68F1" w:rsidP="009B68F1">
      <w:pPr>
        <w:pStyle w:val="Heading4"/>
      </w:pPr>
      <w:r>
        <w:t>China reforming human rights now – counterplan isn’t needed</w:t>
      </w:r>
    </w:p>
    <w:p w:rsidR="004D5AB7" w:rsidRPr="00D56783" w:rsidRDefault="004D5AB7" w:rsidP="004D5AB7">
      <w:r w:rsidRPr="00D56783">
        <w:rPr>
          <w:rStyle w:val="Style13ptBold"/>
        </w:rPr>
        <w:t>Holden 14</w:t>
      </w:r>
      <w:r>
        <w:t>. [“</w:t>
      </w:r>
      <w:r w:rsidRPr="00D56783">
        <w:t>Activists urge</w:t>
      </w:r>
      <w:r>
        <w:t xml:space="preserve"> China to abolish 'black jails'” Al-Jazeera- Human Rights July 12</w:t>
      </w:r>
      <w:r w:rsidRPr="00D56783">
        <w:rPr>
          <w:vertAlign w:val="superscript"/>
        </w:rPr>
        <w:t>th</w:t>
      </w:r>
      <w:r>
        <w:t xml:space="preserve"> 2014 URL: </w:t>
      </w:r>
      <w:r w:rsidRPr="00D56783">
        <w:t>http://www.aljazeera.com/indepth/features/2014/07/activists-urge-china-abolish-black-jails-201471011532461581.html</w:t>
      </w:r>
      <w:r>
        <w:t>]</w:t>
      </w:r>
    </w:p>
    <w:p w:rsidR="004D5AB7" w:rsidRPr="00CA1F6E" w:rsidRDefault="004D5AB7" w:rsidP="004D5AB7">
      <w:pPr>
        <w:rPr>
          <w:b/>
          <w:u w:val="single"/>
        </w:rPr>
      </w:pPr>
      <w:r>
        <w:t xml:space="preserve">The </w:t>
      </w:r>
      <w:r w:rsidRPr="00D56783">
        <w:rPr>
          <w:rStyle w:val="StyleUnderline"/>
        </w:rPr>
        <w:t>government's pledge to dismantle re-education through labour centres is part of slow-motion moves towards reform of law enforcement and punishment, but it is not clear if these moves will be extended any time soon, he said. "One can speculate about the forces at work inside the government that have on the one hand produced this trend and on the other resisted it and made it so slow</w:t>
      </w:r>
      <w:r w:rsidRPr="00D56783">
        <w:t>."</w:t>
      </w:r>
      <w:r w:rsidRPr="00D56783">
        <w:rPr>
          <w:sz w:val="12"/>
        </w:rPr>
        <w:t xml:space="preserve"> </w:t>
      </w:r>
      <w:r w:rsidRPr="00D56783">
        <w:t>Perry Link, a widely respected scholar on the imprisonment of China's leading activists for human rights and democratic change, said: "People in China call for the shutting down of re-education camps and black jails quite a bit."</w:t>
      </w:r>
      <w:r>
        <w:t xml:space="preserve"> </w:t>
      </w:r>
      <w:r w:rsidRPr="00D56783">
        <w:rPr>
          <w:sz w:val="12"/>
        </w:rPr>
        <w:t xml:space="preserve"> </w:t>
      </w:r>
      <w:r w:rsidRPr="00D56783">
        <w:rPr>
          <w:rStyle w:val="StyleUnderline"/>
        </w:rPr>
        <w:t>Even some reform-minded government officials have dared to publicly echo these appeals.  "But others inside the government - especially at the top - are most worried about maintaining power," he added, "and want to continue with arbitrary arrest of critics, use of black jails, torture, extra-legal intimidation and muggings, and even 'accidental' killings - all in order to stay on top."</w:t>
      </w:r>
    </w:p>
    <w:p w:rsidR="004D5AB7" w:rsidRDefault="00A834FC" w:rsidP="004D5AB7">
      <w:pPr>
        <w:pStyle w:val="Heading3"/>
      </w:pPr>
      <w:r>
        <w:t>TPP Specific Answers</w:t>
      </w:r>
    </w:p>
    <w:p w:rsidR="004D5AB7" w:rsidRDefault="004D5AB7" w:rsidP="004D5AB7">
      <w:pPr>
        <w:pStyle w:val="Heading4"/>
      </w:pPr>
      <w:r>
        <w:t>Putting conditions on joining the TPP causes China to pursue alternative trade policies, exacerbating containment policies surrounding China</w:t>
      </w:r>
    </w:p>
    <w:p w:rsidR="004D5AB7" w:rsidRPr="00637510" w:rsidRDefault="004D5AB7" w:rsidP="004D5AB7">
      <w:r w:rsidRPr="003A3259">
        <w:rPr>
          <w:rStyle w:val="Style13ptBold"/>
        </w:rPr>
        <w:t>Wang 16</w:t>
      </w:r>
      <w:r>
        <w:t xml:space="preserve">. </w:t>
      </w:r>
      <w:r w:rsidRPr="003A3259">
        <w:t xml:space="preserve">Fei-Ling Wang is a Professor at The Sam Nunn School of International Affairs, Georgia Institute of Technology in Atlanta. </w:t>
      </w:r>
      <w:r>
        <w:t>[“China and the Trans-Pacific Partnership: Significant Challenges and Profound Opportunities” Aljazeera Center for Studies February 10</w:t>
      </w:r>
      <w:r w:rsidRPr="003A3259">
        <w:rPr>
          <w:vertAlign w:val="superscript"/>
        </w:rPr>
        <w:t>th</w:t>
      </w:r>
      <w:r>
        <w:t xml:space="preserve"> 2016 URL: </w:t>
      </w:r>
      <w:r w:rsidRPr="00637510">
        <w:t>http://studies.aljazeera.net/en/reports/2016/01/2016127134617824774.html</w:t>
      </w:r>
    </w:p>
    <w:p w:rsidR="004D5AB7" w:rsidRDefault="004D5AB7" w:rsidP="004D5AB7">
      <w:pPr>
        <w:rPr>
          <w:rStyle w:val="StyleUnderline"/>
        </w:rPr>
      </w:pPr>
      <w:r w:rsidRPr="00637510">
        <w:rPr>
          <w:sz w:val="16"/>
        </w:rPr>
        <w:t xml:space="preserve">By its design, the TPP is an external source of important domestic policy reforms for its member nations. It could also be a great opportunity for China to launch some otherwise difficult domestic reforms such as moving away from its state-monopolized, investment-driven and overly subsidized export-led growth model. It could help China to reform its legal system and especially improve its IPR protection, labor protection and environmental protection. </w:t>
      </w:r>
      <w:r w:rsidRPr="00637510">
        <w:rPr>
          <w:rStyle w:val="StyleUnderline"/>
        </w:rPr>
        <w:t>The much desired upgrading of the Chinese economy to be more intensive, innovative, and equitable could be motivated and facilitated by a TPP membership</w:t>
      </w:r>
      <w:r w:rsidRPr="00637510">
        <w:rPr>
          <w:sz w:val="16"/>
        </w:rPr>
        <w:t xml:space="preserve">. The consequential challenges presented by the TPP could very well create and sustain painful but necessary reforms that will better China and its economic future in the long run, if Beijing joins the TPP with good compliances. So far, however, </w:t>
      </w:r>
      <w:r w:rsidRPr="00637510">
        <w:rPr>
          <w:rStyle w:val="Emphasis"/>
        </w:rPr>
        <w:t>the ruling CCP seems to characteristically put its political interests ahead of China’s socioeconomic considerations.</w:t>
      </w:r>
      <w:r w:rsidRPr="00637510">
        <w:rPr>
          <w:rStyle w:val="StyleUnderline"/>
        </w:rPr>
        <w:t xml:space="preserve"> </w:t>
      </w:r>
      <w:r w:rsidRPr="00637510">
        <w:rPr>
          <w:rStyle w:val="Emphasis"/>
        </w:rPr>
        <w:t>Refusing to reform its political system and in anticipation of the TPP, Beijing has already done a great deal to cope and oppose</w:t>
      </w:r>
      <w:r w:rsidRPr="00637510">
        <w:rPr>
          <w:rStyle w:val="StyleUnderline"/>
        </w:rPr>
        <w:t>.</w:t>
      </w:r>
      <w:r w:rsidRPr="00637510">
        <w:rPr>
          <w:sz w:val="16"/>
        </w:rPr>
        <w:t xml:space="preserve"> It has </w:t>
      </w:r>
      <w:r w:rsidRPr="00637510">
        <w:rPr>
          <w:rStyle w:val="StyleUnderline"/>
        </w:rPr>
        <w:t>strived to make several arguably low-grade free trade deals with many countries including the Southeast Asian nations, South Korea, Chile, and Australia. It seeks partnership with Russia and other former Soviet republics. It spends or commits huge funds for alternative, supplemental, and competing international economic and financial organizations such as the AIIB</w:t>
      </w:r>
      <w:r w:rsidRPr="00637510">
        <w:rPr>
          <w:sz w:val="16"/>
        </w:rPr>
        <w:t xml:space="preserve"> (Asian Infrastructure Investment Bank), </w:t>
      </w:r>
      <w:r w:rsidRPr="00637510">
        <w:rPr>
          <w:rStyle w:val="StyleUnderline"/>
        </w:rPr>
        <w:t>the BRICKS Bank, and the romantic, extensive but misty “One Belt One Road” scheme that aims to export Chinese production capacity to its neighboring regions</w:t>
      </w:r>
      <w:r w:rsidRPr="00637510">
        <w:rPr>
          <w:sz w:val="16"/>
        </w:rPr>
        <w:t xml:space="preserve">. In the aftershock of the TPP creation, </w:t>
      </w:r>
      <w:r w:rsidRPr="00637510">
        <w:rPr>
          <w:rStyle w:val="StyleUnderline"/>
        </w:rPr>
        <w:t>some in Beijing further advocated a China-led trade block to compete with the U.S.-led new economic system featuring the TPP and TTIP.</w:t>
      </w:r>
      <w:r w:rsidRPr="00637510">
        <w:rPr>
          <w:sz w:val="16"/>
        </w:rPr>
        <w:t xml:space="preserve"> (13) All those Chinese actions and proposals, impressive and ambitious as some of them really are, seem to be still unable to address the main challenge created by the TPP for China: the likely reduction of access to the American market and the pending relocation of international production chains. </w:t>
      </w:r>
      <w:r w:rsidRPr="00637510">
        <w:rPr>
          <w:rStyle w:val="StyleUnderline"/>
        </w:rPr>
        <w:t xml:space="preserve">The expensive showering of money around may or may not create sufficient new market for China, before it creates financial bubbles and troubles for the PRC to exacerbate the TPP plight. </w:t>
      </w:r>
      <w:r w:rsidRPr="00637510">
        <w:rPr>
          <w:sz w:val="16"/>
        </w:rPr>
        <w:t>(14) China’s competitive and combative responses may actually further the already growing suspicions about the true intent of the rising Chinese power</w:t>
      </w:r>
      <w:r w:rsidRPr="00637510">
        <w:rPr>
          <w:rStyle w:val="StyleUnderline"/>
        </w:rPr>
        <w:t>, fueling the creeping effort in many corners of the world to hedge further against Beijing and to even seek containing China.</w:t>
      </w:r>
    </w:p>
    <w:p w:rsidR="004D5AB7" w:rsidRDefault="004D5AB7" w:rsidP="004D5AB7">
      <w:pPr>
        <w:pStyle w:val="Heading4"/>
      </w:pPr>
      <w:r>
        <w:t>US-led conditions on China signals predominant US leadership- causes China to say no</w:t>
      </w:r>
    </w:p>
    <w:p w:rsidR="004D5AB7" w:rsidRPr="00637510" w:rsidRDefault="004D5AB7" w:rsidP="004D5AB7">
      <w:r w:rsidRPr="003A3259">
        <w:rPr>
          <w:rStyle w:val="Style13ptBold"/>
        </w:rPr>
        <w:t>Naughton et al 15</w:t>
      </w:r>
      <w:r>
        <w:t xml:space="preserve">. </w:t>
      </w:r>
      <w:r w:rsidRPr="003A3259">
        <w:t>Barry Naughton is the So Kwanlok Chair of Chinese International Affairs at the Graduate School of International Relations and Pacific Studies at the University of California, San Diego. Arthur R. Kroeber is managing director of GaveKal Dragonomics, an independent global economic research firm, and editor of its journal, China Economic Quarterly. Guy de Jonquières is a senior fellow at the European Centre for International Political Economy. Based in Beijing and New Haven, CT, Graham Webster is a Senior Fellow at The China Center at Yale Law School, where he conducts research and manages high-level Track II dialogues on a full range of issues in U.S.–China relations.</w:t>
      </w:r>
      <w:r>
        <w:t xml:space="preserve"> [“What Will the TPP Mean for China?” Foreign Policy- China File</w:t>
      </w:r>
      <w:r w:rsidRPr="003A3259">
        <w:t xml:space="preserve"> BARRY NAUGHTON, ARTHUR R. KROEBER, GUY DE JONQUIÈRES, GRAHAM WEBSTER</w:t>
      </w:r>
      <w:r>
        <w:t xml:space="preserve"> October 7</w:t>
      </w:r>
      <w:r w:rsidRPr="003A3259">
        <w:rPr>
          <w:vertAlign w:val="superscript"/>
        </w:rPr>
        <w:t>th</w:t>
      </w:r>
      <w:r>
        <w:t xml:space="preserve"> 2015 URL: </w:t>
      </w:r>
      <w:r w:rsidRPr="00637510">
        <w:t>http://foreignpolicy.com/2015/10/07/china-tpp-trans-pacific-partnership-obama-us-trade-xi/</w:t>
      </w:r>
      <w:r>
        <w:t>]</w:t>
      </w:r>
    </w:p>
    <w:p w:rsidR="004D5AB7" w:rsidRDefault="004D5AB7" w:rsidP="004D5AB7">
      <w:pPr>
        <w:rPr>
          <w:sz w:val="16"/>
        </w:rPr>
      </w:pPr>
      <w:r w:rsidRPr="00637510">
        <w:rPr>
          <w:sz w:val="16"/>
        </w:rPr>
        <w:t xml:space="preserve">First, the </w:t>
      </w:r>
      <w:r w:rsidRPr="00637510">
        <w:rPr>
          <w:rStyle w:val="StyleUnderline"/>
        </w:rPr>
        <w:t>TPP shows the United States and Japan exercising leadership</w:t>
      </w:r>
      <w:r w:rsidRPr="00637510">
        <w:rPr>
          <w:sz w:val="16"/>
        </w:rPr>
        <w:t xml:space="preserve">, stepping out ahead of the global community in their </w:t>
      </w:r>
      <w:r w:rsidRPr="00637510">
        <w:rPr>
          <w:rStyle w:val="StyleUnderline"/>
        </w:rPr>
        <w:t>willingness to negotiate a new set of rules and obligations. This dynamism presents challenges to China. It creates the possibility that the future rules for the global economy will be written under predominant U.S. influence</w:t>
      </w:r>
      <w:r w:rsidRPr="00637510">
        <w:rPr>
          <w:sz w:val="16"/>
        </w:rPr>
        <w:t xml:space="preserve">, in the same way that the current rules have been. That </w:t>
      </w:r>
      <w:r w:rsidRPr="00637510">
        <w:rPr>
          <w:rStyle w:val="StyleUnderline"/>
        </w:rPr>
        <w:t>makes China extremely uncomfortable, and it also pressures China to come up with alternatives that will be attractive to its neighbors while also serving its own interests</w:t>
      </w:r>
      <w:r w:rsidRPr="00637510">
        <w:rPr>
          <w:sz w:val="16"/>
        </w:rPr>
        <w:t xml:space="preserve">. Second, </w:t>
      </w:r>
      <w:r w:rsidRPr="00637510">
        <w:rPr>
          <w:rStyle w:val="StyleUnderline"/>
        </w:rPr>
        <w:t xml:space="preserve">the TPP shifts economic balances and alliances within Asia. The TPP greatly increases the likelihood that Japanese Prime Minister Shinzo Abe will carry through on Japanese economic reforms, therefore making economic revival there more likely. The TPP will pull Vietnam (especially) and other signatories economically closer to the United States, and thus reduce Chinese economic preponderance. </w:t>
      </w:r>
      <w:r w:rsidRPr="00637510">
        <w:rPr>
          <w:sz w:val="16"/>
        </w:rPr>
        <w:t xml:space="preserve">Given that South Korea is likely to quickly join in any completed TPP agreement, </w:t>
      </w:r>
      <w:r w:rsidRPr="00637510">
        <w:rPr>
          <w:rStyle w:val="StyleUnderline"/>
        </w:rPr>
        <w:t>these shifts can have a long-run economic impact on China.</w:t>
      </w:r>
      <w:r w:rsidRPr="00637510">
        <w:rPr>
          <w:sz w:val="16"/>
        </w:rPr>
        <w:t xml:space="preserve"> Third, TPP increases the pressures within China for more decisive economic reforms. China launched the Shanghai Free Trade Zone (FTZ) two years ago, partly in order to pilot measures of external liberalization that would be useful in a new round of reform. The possibility that TPP would be agreed to was a consideration, and part of the impetus for the Shanghai FTZ. However, the FTZ has so far under-performed expectations. Now, the new trade agreement will present officials with a clear benchmark of global best practice. The TPP will give advocates of economic reform within China a new argument to support more substantial opening measures after a bad year.</w:t>
      </w:r>
    </w:p>
    <w:p w:rsidR="004D5AB7" w:rsidRDefault="004D5AB7" w:rsidP="004D5AB7">
      <w:pPr>
        <w:pStyle w:val="Heading4"/>
      </w:pPr>
      <w:r>
        <w:t>Perceived reform movements surrounding TPP causes China retaliation by shifting to regional trade deals</w:t>
      </w:r>
    </w:p>
    <w:p w:rsidR="004D5AB7" w:rsidRPr="00637510" w:rsidRDefault="004D5AB7" w:rsidP="004D5AB7">
      <w:r w:rsidRPr="00A5043F">
        <w:rPr>
          <w:rStyle w:val="Style13ptBold"/>
        </w:rPr>
        <w:t>Abraham 15</w:t>
      </w:r>
      <w:r>
        <w:t>. [“</w:t>
      </w:r>
      <w:r w:rsidRPr="00CE3184">
        <w:t>The Trans-Pacific Partnership: A Gentle P</w:t>
      </w:r>
      <w:r>
        <w:t>ush for Chinese Economic Reform” November 3</w:t>
      </w:r>
      <w:r w:rsidRPr="00A5043F">
        <w:rPr>
          <w:vertAlign w:val="superscript"/>
        </w:rPr>
        <w:t>rd</w:t>
      </w:r>
      <w:r>
        <w:t xml:space="preserve"> 2015 The Politic URL: </w:t>
      </w:r>
      <w:r w:rsidRPr="00CE3184">
        <w:t>http://thepolitic.org/the-trans-pacific-partnership-a-gentle-push-for-chinese-economic-reform/</w:t>
      </w:r>
      <w:r>
        <w:t>]</w:t>
      </w:r>
    </w:p>
    <w:p w:rsidR="004D5AB7" w:rsidRDefault="004D5AB7" w:rsidP="004D5AB7">
      <w:pPr>
        <w:rPr>
          <w:sz w:val="16"/>
        </w:rPr>
      </w:pPr>
      <w:r w:rsidRPr="00E54CBB">
        <w:rPr>
          <w:sz w:val="16"/>
        </w:rPr>
        <w:t xml:space="preserve">The </w:t>
      </w:r>
      <w:r w:rsidRPr="00637510">
        <w:rPr>
          <w:rStyle w:val="StyleUnderline"/>
        </w:rPr>
        <w:t>American intention, though, matters little to the bureaucracies of Beijing</w:t>
      </w:r>
      <w:r w:rsidRPr="00E54CBB">
        <w:rPr>
          <w:sz w:val="16"/>
        </w:rPr>
        <w:t xml:space="preserve">. The Chinese General Secretary’s perception of the TPP will determine its response. Currently, the Chinese Communist Party has issued very little except neutral statements with regard to the TPP. However, </w:t>
      </w:r>
      <w:r w:rsidRPr="00637510">
        <w:rPr>
          <w:rStyle w:val="StyleUnderline"/>
        </w:rPr>
        <w:t>public and media opinion on the matter seem to be more charged</w:t>
      </w:r>
      <w:r w:rsidRPr="00E54CBB">
        <w:rPr>
          <w:sz w:val="16"/>
        </w:rPr>
        <w:t>. Tony He, a Chinese student at the Yale School of Management, believes the TPP is bad news for China. According to his reading of the agreement’s provisions and the local Chinese media, he says, “</w:t>
      </w:r>
      <w:r w:rsidRPr="00637510">
        <w:rPr>
          <w:rStyle w:val="StyleUnderline"/>
        </w:rPr>
        <w:t>Some articles [in the TPP] target China and are articles that China would disagree with.” The effect, he remarks, is a higher barrier of entry to the partnership. He points specifically to the articles requiring freedom from censorship and the elimination of state-owned companies</w:t>
      </w:r>
      <w:r w:rsidRPr="00637510">
        <w:rPr>
          <w:rStyle w:val="Emphasis"/>
        </w:rPr>
        <w:t>. If China truly feels compelled to counteract this pressure, it could try to bite back at the U.S. economy by strengthening some of the other trade organizations it has been planning</w:t>
      </w:r>
      <w:r w:rsidRPr="00637510">
        <w:rPr>
          <w:rStyle w:val="StyleUnderline"/>
        </w:rPr>
        <w:t>, such as its Regional Comprehensive Economic Partnership (RCEP)</w:t>
      </w:r>
      <w:r w:rsidRPr="00E54CBB">
        <w:rPr>
          <w:sz w:val="16"/>
        </w:rPr>
        <w:t xml:space="preserve"> with several other Asian countries—but this partnership is much weaker than the TPP. </w:t>
      </w:r>
      <w:r w:rsidRPr="00637510">
        <w:rPr>
          <w:rStyle w:val="StyleUnderline"/>
        </w:rPr>
        <w:t xml:space="preserve">China has also been planning the One Belt, One Road program, which seeks to create a modern Silk Road with land and maritime trade routes by building railroads through Central Asia into Europe and trade posts on the rim of the Mediterranean. This initiative would allow China’s economy to penetrate the European market, weakening U.S.-European economic linkages. </w:t>
      </w:r>
      <w:r w:rsidRPr="00E54CBB">
        <w:rPr>
          <w:sz w:val="16"/>
        </w:rPr>
        <w:t>While these programs could sting the U.S. economy, all of their effects will probably happen anyway—not due to perceived containment, but due to the eventual opening of China’s economy.</w:t>
      </w:r>
    </w:p>
    <w:p w:rsidR="004D5AB7" w:rsidRDefault="004D5AB7" w:rsidP="004D5AB7">
      <w:pPr>
        <w:pStyle w:val="Heading4"/>
      </w:pPr>
      <w:r>
        <w:t>TPP doesn’t solve labor problems- too weak to cause labor reforms anywhere</w:t>
      </w:r>
    </w:p>
    <w:p w:rsidR="004D5AB7" w:rsidRPr="00E54CBB" w:rsidRDefault="004D5AB7" w:rsidP="004D5AB7">
      <w:r w:rsidRPr="00E80A48">
        <w:rPr>
          <w:rStyle w:val="Style13ptBold"/>
        </w:rPr>
        <w:t>Semuels 16</w:t>
      </w:r>
      <w:r>
        <w:t xml:space="preserve">. </w:t>
      </w:r>
      <w:r w:rsidRPr="00E54CBB">
        <w:t>Alana Semuels is a staff writer at The Atlantic. She was previously a national correspon</w:t>
      </w:r>
      <w:r>
        <w:t>dent for the Los Angeles Times. [“</w:t>
      </w:r>
      <w:r w:rsidRPr="00E54CBB">
        <w:t>The TPP's Une</w:t>
      </w:r>
      <w:r>
        <w:t>ven Attempt at Labor Protection” The Atlantic January 22</w:t>
      </w:r>
      <w:r w:rsidRPr="003640A4">
        <w:rPr>
          <w:vertAlign w:val="superscript"/>
        </w:rPr>
        <w:t>nd</w:t>
      </w:r>
      <w:r>
        <w:t xml:space="preserve">, 2016 URL: </w:t>
      </w:r>
      <w:hyperlink r:id="rId38" w:history="1">
        <w:r w:rsidRPr="0067262D">
          <w:rPr>
            <w:rStyle w:val="Hyperlink"/>
          </w:rPr>
          <w:t>http://www.theatlantic.com/business/archive/2016/01/tpp-mexico-labor-rights/426501/</w:t>
        </w:r>
      </w:hyperlink>
      <w:r>
        <w:t xml:space="preserve">] </w:t>
      </w:r>
    </w:p>
    <w:p w:rsidR="004D5AB7" w:rsidRDefault="004D5AB7" w:rsidP="004D5AB7">
      <w:pPr>
        <w:rPr>
          <w:rStyle w:val="StyleUnderline"/>
        </w:rPr>
      </w:pPr>
      <w:r w:rsidRPr="00E54CBB">
        <w:rPr>
          <w:sz w:val="16"/>
        </w:rPr>
        <w:t xml:space="preserve">The TPP’s Labour chapter reiterates that all members should adopt and maintain the labor rights of the ILO. It also calls for all participants to end child labor and forced labor, and to allow workers to form unions and collectively bargain. It requires a minimum-wage, and safety and health standards meant to prevent common abuses like overcrowding, fire hazards, and overwork. But </w:t>
      </w:r>
      <w:r w:rsidRPr="00E54CBB">
        <w:rPr>
          <w:rStyle w:val="StyleUnderline"/>
        </w:rPr>
        <w:t>the document does not specify how any of those measures should work. And that’s a big shortcoming</w:t>
      </w:r>
      <w:r w:rsidRPr="00E54CBB">
        <w:rPr>
          <w:sz w:val="16"/>
        </w:rPr>
        <w:t xml:space="preserve">, according to John Sifton, the Asia advocacy director with Human Rights Watch. </w:t>
      </w:r>
      <w:r w:rsidRPr="00E54CBB">
        <w:rPr>
          <w:rStyle w:val="StyleUnderline"/>
        </w:rPr>
        <w:t>The minimum wage, for example, could be set at a penny an hour—which wouldn’t do much to help workers. Countries such as Vietnam would have to completely revolutionize their legal systems to comply with the labor-union requirements</w:t>
      </w:r>
      <w:r w:rsidRPr="00E54CBB">
        <w:rPr>
          <w:sz w:val="16"/>
        </w:rPr>
        <w:t xml:space="preserve">, which doesn’t seem likely, Sifton said. </w:t>
      </w:r>
      <w:r w:rsidRPr="00E54CBB">
        <w:rPr>
          <w:rStyle w:val="StyleUnderline"/>
        </w:rPr>
        <w:t>That’s why the U.S. Trade Representative (USTR) negotiated the real teeth of the improvements on labor rights in consistency plans with some of the countries with the most serious human-rights violation records: Vietnam, Malaysia, and Brunei</w:t>
      </w:r>
      <w:r w:rsidRPr="00E54CBB">
        <w:rPr>
          <w:sz w:val="16"/>
        </w:rPr>
        <w:t xml:space="preserve">, he said. A </w:t>
      </w:r>
      <w:r w:rsidRPr="00E54CBB">
        <w:rPr>
          <w:rStyle w:val="StyleUnderline"/>
        </w:rPr>
        <w:t>consistency plan outlines changes a country needs to make before the trade agreement comes into force—and then relies on the U.S. to enforce those changes</w:t>
      </w:r>
      <w:r w:rsidRPr="00E54CBB">
        <w:rPr>
          <w:sz w:val="16"/>
        </w:rPr>
        <w:t xml:space="preserve">. The new Vietnam consistency plan requires that the country enact legal reforms that allow members to organize into unions, increase protections against employment discrimination, and stiffen penalties for forced labor. Vietnam will not be able to officially join the TPP until the United States has determined that the country has met the labor requirements outlined, which include allowing workers to join a union. Malaysia—where workers often end up in forced labor, according to Sifton—also has a consistency plan. It requires that the country lift restrictions that prevent workers from forming unions and improve the labor rights of migrant workers. It also requires that Malaysia make it illegal for employers to retain a worker’s passport. The country recently passed amendments to an anti-trafficking law, which the TPP would require the country to enforce, according to the office of the U.S. Trade Representative. The U.S. and Malaysian governments will meet annually for seven years after the agreement is signed to make sure labor changes are implemented, according to the plan. There is also a consistency plan with Brunei, where the legal code is based on Sharia and where there are tens of thousands of migrant laborers. Brunei has recently amended its labor laws under pressure from TPP, according to a spokesman for the U.S. Trade Representative. The amendments prevent the government from canceling a trade union’s registration and ask it to strengthen child-labor protections. The consistency plan calls for the country to end document confiscation, to ban employment discrimination, and implement—for the first time—a minimum wage. </w:t>
      </w:r>
      <w:r w:rsidRPr="00E54CBB">
        <w:rPr>
          <w:rStyle w:val="StyleUnderline"/>
        </w:rPr>
        <w:t>But the U.S. failed to negotiate such a plan with Mexico, where very few workers are able to join independent unions and where the U.S. does 15 percent of its trade. Mexico is the U.S.’s third-largest trading partner, after China and Canada. Only one percent of workers in Mexico are members of independent unions, but many are covered by protection contracts, which are essentially agreements between a company and a company-friendly union with no input from workers, according to the AFL-CIO. Workers there are advocating for more rights, so far, with little success.</w:t>
      </w:r>
      <w:r w:rsidRPr="00E54CBB">
        <w:rPr>
          <w:sz w:val="16"/>
        </w:rPr>
        <w:t xml:space="preserve"> A consistency plan may have finally forced the Mexican government to follow through on labor reforms, Sifton said. “When they do negotiate these labor consistency plans, they do a good job,” he said. “That’s the tragedy of Mexico.” </w:t>
      </w:r>
      <w:r w:rsidRPr="00E54CBB">
        <w:rPr>
          <w:rStyle w:val="StyleUnderline"/>
        </w:rPr>
        <w:t>The absence of a Mexico consistency plan is one of the many reasons the Labor Advisory Committee, an organization of U.S. labor-union representatives that weighed in during TPP negotiations, opposed the deal. “</w:t>
      </w:r>
      <w:r w:rsidRPr="00E54CBB">
        <w:rPr>
          <w:sz w:val="16"/>
        </w:rPr>
        <w:t xml:space="preserve">There is not even a ‘consistency plan’ for Mexico despite the U.S. government’s extensive knowledge of the problems—problems that not only impoverish Mexico’s workers, but act as an inducement to transfer production out of the U.S.,” the labor committee writes. </w:t>
      </w:r>
      <w:r w:rsidRPr="00E54CBB">
        <w:rPr>
          <w:rStyle w:val="Emphasis"/>
        </w:rPr>
        <w:t>But the committee isn’t confident that the plans are even all that useful.The Vietnam consistency plan, for example, gives the country a five-year grace period to allow workers at the factory level to unionize. Even if Vietnam does not implement the changes by the fifth year, the process for hashing out tariff reductions is so convoluted that they might not even happen</w:t>
      </w:r>
      <w:r w:rsidRPr="00E54CBB">
        <w:rPr>
          <w:sz w:val="16"/>
        </w:rPr>
        <w:t xml:space="preserve">, said Cathy Feingold, the director of the International Department at the AFL-CIO. </w:t>
      </w:r>
      <w:r w:rsidRPr="00E54CBB">
        <w:rPr>
          <w:rStyle w:val="StyleUnderline"/>
        </w:rPr>
        <w:t>Once the U.S. allows companies to access the benefits of the TPP, it’s very unlikely that the government would withhold those benefits should it come across labor abuses, Feingold said. The plans for Brunei and Malaysia have similar flaws, the committee says. The Brunei agreement “fails to provide for labor courts or other structures free from the political influence of the Sultan</w:t>
      </w:r>
      <w:r w:rsidRPr="00E54CBB">
        <w:rPr>
          <w:sz w:val="16"/>
        </w:rPr>
        <w:t xml:space="preserve">,” the report says. And though Brunei is supposed to implement labor reforms before it joins the TPP, </w:t>
      </w:r>
      <w:r w:rsidRPr="00E54CBB">
        <w:rPr>
          <w:rStyle w:val="StyleUnderline"/>
        </w:rPr>
        <w:t>there is no independent evaluation mechanism, just the governments of the U.S. and Brunei</w:t>
      </w:r>
      <w:r w:rsidRPr="00E54CBB">
        <w:rPr>
          <w:sz w:val="16"/>
        </w:rPr>
        <w:t>. The labor committee put forward dozens of proposals for how to improve the language in the consistency plans so that countries would be held accountable for improving labor rights, but very few are in the actual text, according to Feingold. “</w:t>
      </w:r>
      <w:r w:rsidRPr="00E54CBB">
        <w:rPr>
          <w:rStyle w:val="StyleUnderline"/>
        </w:rPr>
        <w:t>Consistency plans are an attempt to make the labor and human rights committee feel good that we talked about this, that we’re engaged in it, but a lot of it is unenforceable,” she said.</w:t>
      </w:r>
    </w:p>
    <w:p w:rsidR="004D5AB7" w:rsidRDefault="004D5AB7" w:rsidP="004D5AB7">
      <w:pPr>
        <w:pStyle w:val="Heading3"/>
      </w:pPr>
      <w:r w:rsidRPr="001E2D63">
        <w:t xml:space="preserve">AT: </w:t>
      </w:r>
      <w:r w:rsidR="00A834FC">
        <w:t xml:space="preserve">Conditions on </w:t>
      </w:r>
      <w:r>
        <w:t>Tibet</w:t>
      </w:r>
    </w:p>
    <w:p w:rsidR="004D5AB7" w:rsidRDefault="004D5AB7" w:rsidP="004D5AB7">
      <w:pPr>
        <w:pStyle w:val="Heading4"/>
      </w:pPr>
      <w:r>
        <w:t>Neg can’t solve- China will never compromise on Tibet policies</w:t>
      </w:r>
    </w:p>
    <w:p w:rsidR="004D5AB7" w:rsidRPr="00934FE3" w:rsidRDefault="004D5AB7" w:rsidP="004D5AB7">
      <w:r w:rsidRPr="000306A6">
        <w:rPr>
          <w:rStyle w:val="Style13ptBold"/>
        </w:rPr>
        <w:t>Blanchard 13</w:t>
      </w:r>
      <w:r>
        <w:t xml:space="preserve">. </w:t>
      </w:r>
      <w:r w:rsidRPr="000F3A9E">
        <w:t>Ben Blanchard is a senior correspondent for Thomson Reuters currently reporting out of Beijing City, China</w:t>
      </w:r>
      <w:r>
        <w:t>. [“</w:t>
      </w:r>
      <w:r w:rsidRPr="000306A6">
        <w:t>China says Tibet po</w:t>
      </w:r>
      <w:r>
        <w:t>licy 'correct', no turning back” Reuters October 22</w:t>
      </w:r>
      <w:r w:rsidRPr="000306A6">
        <w:rPr>
          <w:vertAlign w:val="superscript"/>
        </w:rPr>
        <w:t>nd</w:t>
      </w:r>
      <w:r>
        <w:t xml:space="preserve"> 2013 Edited by Michael Perry URL: </w:t>
      </w:r>
      <w:r w:rsidRPr="00934FE3">
        <w:t>http://www.reuters.com/article/us-china-tibet-idUSBRE99L04N20131022</w:t>
      </w:r>
      <w:r>
        <w:t>]</w:t>
      </w:r>
    </w:p>
    <w:p w:rsidR="004D5AB7" w:rsidRPr="000F3A9E" w:rsidRDefault="004D5AB7" w:rsidP="004D5AB7">
      <w:pPr>
        <w:rPr>
          <w:sz w:val="16"/>
        </w:rPr>
      </w:pPr>
      <w:r w:rsidRPr="000F3A9E">
        <w:rPr>
          <w:rStyle w:val="StyleUnderline"/>
        </w:rPr>
        <w:t>China has no intention of altering its "correct" policies in the restive region of Tibet as they have brought unprecedented achievements, a government white paper said on Tuesday, slamming the romanticized notion Tibet was once an idyllic fairyland</w:t>
      </w:r>
      <w:r w:rsidRPr="000F3A9E">
        <w:rPr>
          <w:sz w:val="16"/>
        </w:rPr>
        <w:t xml:space="preserve">. </w:t>
      </w:r>
      <w:r w:rsidRPr="000F3A9E">
        <w:rPr>
          <w:rStyle w:val="StyleUnderline"/>
        </w:rPr>
        <w:t>China has long defended its iron-fisted rule in remote and mountainous Tibet, saying the region suffered from dire poverty, brutal exploitation of serfs and economic stagnation until 1950, when Communist troops "peacefully liberated" Tibet and introduced "democratic reforms</w:t>
      </w:r>
      <w:r w:rsidRPr="000F3A9E">
        <w:rPr>
          <w:sz w:val="16"/>
        </w:rPr>
        <w:t xml:space="preserve">" in 1959. When President Xi Jinping took office earlier this year there had been expectations in some quarters he may take a softer line on Tibet, partly because his late father, a reformist vice premier, had a close bond with the Dalai Lama. But </w:t>
      </w:r>
      <w:r w:rsidRPr="000F3A9E">
        <w:rPr>
          <w:rStyle w:val="StyleUnderline"/>
        </w:rPr>
        <w:t>Xi has shown no sign of changing course in Tibet. In a lengthy policy paper carried by the official Xinhua news agency, the government said that Tibet under Chinese rule had achieved a great deal</w:t>
      </w:r>
      <w:r w:rsidRPr="000F3A9E">
        <w:rPr>
          <w:sz w:val="16"/>
        </w:rPr>
        <w:t>. "</w:t>
      </w:r>
      <w:r w:rsidRPr="000F3A9E">
        <w:rPr>
          <w:rStyle w:val="StyleUnderline"/>
        </w:rPr>
        <w:t>Today's Tibet is developing economically, making progress politically, has a flourishing culture, a harmonious society and a good environment; its people are happy and healthy," it said. "Tibet's development cannot be separated from this correct path," the white paper added</w:t>
      </w:r>
      <w:r w:rsidRPr="000F3A9E">
        <w:rPr>
          <w:sz w:val="16"/>
        </w:rPr>
        <w:t xml:space="preserve">. Tibetan exiles and rights groups say that China tramples on Tibet's culture, religion, language and environment, and has committed grievous abuses to ensure Beijing's rule. Tensions in China's Tibetan regions are at their highest in years after a spate of self-immolation protests by Tibetans, which have led to an intensified security crackdown. More than 120 Tibetans have set themselves alight since 2009, mainly in heavily ethnic Tibetan areas of Sichuan, Gansu and Qinghai provinces rather than in what China terms the Tibet Autonomous Region. Most have died. </w:t>
      </w:r>
      <w:r w:rsidRPr="000F3A9E">
        <w:rPr>
          <w:rStyle w:val="StyleUnderline"/>
        </w:rPr>
        <w:t>The white paper rejected the criticism, saying that "any fair-minded person would be filled with amazement" at the advancements China has bought to Tibet. "There are some others in the world who intentionally distort the past and present of Tibet due to their ideological bias or out of consideration for their self interests. They created a 'Shangri-La' myth, wishing to keep Tibet in a backward primitive state forever," the white paper added. It repeated China's assertion that exiled Tibetan spiritual leader the Dalai Lama is intent on pushing for Tibet's independence to sabotage its development and stability</w:t>
      </w:r>
      <w:r w:rsidRPr="000F3A9E">
        <w:rPr>
          <w:sz w:val="16"/>
        </w:rPr>
        <w:t>. The Dalai Lama, who fled China in 1959 after an abortive uprising against Chinese rule, is considered a violent separatist by Beijing. The India-based Dalai Lama says he is merely seeking greater autonomy for his Himalayan homeland.</w:t>
      </w:r>
    </w:p>
    <w:p w:rsidR="004D5AB7" w:rsidRDefault="004D5AB7" w:rsidP="004D5AB7">
      <w:pPr>
        <w:pStyle w:val="Heading4"/>
      </w:pPr>
      <w:r>
        <w:t>China sees any support for “Middle Way” approach as a veiled attempt for Tibet independence- no compromise</w:t>
      </w:r>
    </w:p>
    <w:p w:rsidR="004D5AB7" w:rsidRPr="008F7C5B" w:rsidRDefault="004D5AB7" w:rsidP="004D5AB7">
      <w:r w:rsidRPr="000F3A9E">
        <w:rPr>
          <w:rStyle w:val="Style13ptBold"/>
        </w:rPr>
        <w:t>Dorje 14</w:t>
      </w:r>
      <w:r>
        <w:t>. [“</w:t>
      </w:r>
      <w:r w:rsidRPr="000F3A9E">
        <w:t>China Repeats Rejection of Dala</w:t>
      </w:r>
      <w:r>
        <w:t>i Lama’s 'Middle Way' for Tibet” Voice of America- Asia March 28</w:t>
      </w:r>
      <w:r w:rsidRPr="000F3A9E">
        <w:rPr>
          <w:vertAlign w:val="superscript"/>
        </w:rPr>
        <w:t>th</w:t>
      </w:r>
      <w:r>
        <w:t xml:space="preserve"> 2014 URL: </w:t>
      </w:r>
      <w:r w:rsidRPr="008F7C5B">
        <w:t>http://www.voanews.com/content/china-repeats-rejection-of-dalai-lamas-middle-way-for-tibet/1881586.html</w:t>
      </w:r>
      <w:r>
        <w:t>]</w:t>
      </w:r>
    </w:p>
    <w:p w:rsidR="004D5AB7" w:rsidRPr="000F3A9E" w:rsidRDefault="004D5AB7" w:rsidP="004D5AB7">
      <w:pPr>
        <w:rPr>
          <w:sz w:val="16"/>
        </w:rPr>
      </w:pPr>
      <w:r w:rsidRPr="000F3A9E">
        <w:rPr>
          <w:rStyle w:val="StyleUnderline"/>
        </w:rPr>
        <w:t>China has marked the 55th anniversary of the dismantling of Tibet’s government in Lhasa with another explicit rejection of the so-called "middle way" approach of the Dalai Lama that emphasizes autonomy for the region. In the televised speech Thursday on state-run Tibet TV, the chairman of China's Tibet Autonomous Region [TAR], Losang Gyaltsen, said the Dalai Lama's approach is "a camouflaged approach" that seeks Tibet's independence</w:t>
      </w:r>
      <w:r w:rsidRPr="000F3A9E">
        <w:rPr>
          <w:sz w:val="16"/>
        </w:rPr>
        <w:t xml:space="preserve">. “Tibet cannot be independent, neither can it be a semi-independence or disguised independence,” Gyaltsen said, standing next to China’s national flag. </w:t>
      </w:r>
      <w:r w:rsidRPr="000F3A9E">
        <w:rPr>
          <w:rStyle w:val="StyleUnderline"/>
        </w:rPr>
        <w:t>He added that China’s fight against a “Western enemy force” and the “Dalai Clique” is an important political fight for unity versus separation, democracy versus authoritarianism, and progress versus backwardness. Kunga Tashi, who works in New York for the exiled Tibetan government, said the statement shows that Chinese leaders are unwilling to compromise to solve the Tibetan problem</w:t>
      </w:r>
      <w:r w:rsidRPr="000F3A9E">
        <w:rPr>
          <w:sz w:val="16"/>
        </w:rPr>
        <w:t>. “</w:t>
      </w:r>
      <w:r w:rsidRPr="000F3A9E">
        <w:rPr>
          <w:rStyle w:val="StyleUnderline"/>
        </w:rPr>
        <w:t>The middle way approach agrees with the principle [demand] of China,” he said. “We say we are not separating from China, if we get a meaningful autonomy.</w:t>
      </w:r>
      <w:r w:rsidRPr="000F3A9E">
        <w:rPr>
          <w:sz w:val="16"/>
        </w:rPr>
        <w:t xml:space="preserve">” In addition to the speech Thursday, </w:t>
      </w:r>
      <w:r w:rsidRPr="000F3A9E">
        <w:rPr>
          <w:rStyle w:val="StyleUnderline"/>
        </w:rPr>
        <w:t>Chinese officials carried out a campaign this week to highlight how much they say conditions have improved in Tibet since China took over. Beijing frequently cites improved living standards in the region when defending its rule</w:t>
      </w:r>
      <w:r w:rsidRPr="000F3A9E">
        <w:rPr>
          <w:sz w:val="16"/>
        </w:rPr>
        <w:t>. Tibetan exile MP Kalsang Gyaltsen Bapa said the comparison of old and modern societies is just an excuse. “China has no historical and legal support to occupy Tibet,” Bapa told VOA Tibetan service, speaking in Tibetan. “So they need to say old Tibet was dark and backward, and they came to develop Tibet. Such policy was used by other colonizers.” The anniversary, which China calls "Serf Liberation Day," marks Beijing's 1959 dismantling of Tibet’s government in Lhasa shortly after the Dalai Lama fled into exile. The date, however, has been officially commemorated only since 2009.</w:t>
      </w:r>
    </w:p>
    <w:p w:rsidR="004D5AB7" w:rsidRDefault="004D5AB7" w:rsidP="004D5AB7">
      <w:pPr>
        <w:pStyle w:val="Heading4"/>
      </w:pPr>
      <w:r>
        <w:t>US support for “Middle Way” decks US-China relations- takes out the counterplan</w:t>
      </w:r>
    </w:p>
    <w:p w:rsidR="004D5AB7" w:rsidRPr="008F7C5B" w:rsidRDefault="004D5AB7" w:rsidP="004D5AB7">
      <w:r w:rsidRPr="000F3A9E">
        <w:rPr>
          <w:rStyle w:val="Style13ptBold"/>
        </w:rPr>
        <w:t>Dolma 16</w:t>
      </w:r>
      <w:r>
        <w:t>. The Tibet Post International (TPI), a Tibetan news service based in Dharamshala, northern India, was formed in March 2008, under the auspices of the Himalayan Literacy Trust.. [“</w:t>
      </w:r>
      <w:r w:rsidRPr="000F3A9E">
        <w:t>US supports for Middle-way, but p</w:t>
      </w:r>
      <w:r>
        <w:t>olicy on Tibet remains unchanged” The Tibet Post International June 20</w:t>
      </w:r>
      <w:r w:rsidRPr="000F3A9E">
        <w:rPr>
          <w:vertAlign w:val="superscript"/>
        </w:rPr>
        <w:t>th</w:t>
      </w:r>
      <w:r>
        <w:t xml:space="preserve">, 2016 URL: </w:t>
      </w:r>
      <w:r w:rsidRPr="008F7C5B">
        <w:t>http://www.thetibetpost.com/en/news/international/5061-us-supports-for-middle-way-but-policy-on-tibet-remains-unchanged</w:t>
      </w:r>
      <w:r>
        <w:t>]</w:t>
      </w:r>
    </w:p>
    <w:p w:rsidR="004D5AB7" w:rsidRPr="000F3A9E" w:rsidRDefault="004D5AB7" w:rsidP="004D5AB7">
      <w:pPr>
        <w:rPr>
          <w:sz w:val="16"/>
        </w:rPr>
      </w:pPr>
      <w:r w:rsidRPr="000F3A9E">
        <w:rPr>
          <w:rStyle w:val="StyleUnderline"/>
        </w:rPr>
        <w:t>The US supports his 'Middle Way' approach of neither assimilation nor independence for Tibetans in China," The White House said following a meeting between President Obama and His Holiness the Dalai Lama in 2014. President Obama expressed his government support for the "Middle Way" Approach, which seeks "a Genuine Autonomy" for all three traditional provinces of Tibet and encouraged "direct dialogue</w:t>
      </w:r>
      <w:r w:rsidRPr="000F3A9E">
        <w:rPr>
          <w:sz w:val="16"/>
        </w:rPr>
        <w:t xml:space="preserve">" between His Holiness the Dalai Lama and his representatives and Chinese authorities, </w:t>
      </w:r>
      <w:r w:rsidRPr="000F3A9E">
        <w:rPr>
          <w:rStyle w:val="StyleUnderline"/>
        </w:rPr>
        <w:t xml:space="preserve">despite a strong warning by China that it would "damage diplomatic relations." The Chinese government expressed anger over the meeting and warned the US should that it may damage their diplomatic relationship. China regularly criticises His Holiness the Dalai Lama to the international community and claims he is dangerous separatist who is aiming to divide the country. </w:t>
      </w:r>
      <w:r w:rsidRPr="000F3A9E">
        <w:rPr>
          <w:sz w:val="16"/>
        </w:rPr>
        <w:t xml:space="preserve">These claims have so far been unfounded and Beijing does not back them up with constructive evidence. </w:t>
      </w:r>
      <w:r w:rsidRPr="000F3A9E">
        <w:rPr>
          <w:rStyle w:val="StyleUnderline"/>
        </w:rPr>
        <w:t>The spiritual leader of Tibet has repeatedly said that separation and independence is not what he seeks, instead he wants a relationship with China and genuine autonomy for Tibet through an approach dubbed the 'Middle Way Approach'. This policy means achieving autonomy for all Tibetans living in the three traditional provinces of Tibet within the framework of the People's Republic of China. His Holiness sees it is a non-partisan and moderate position that safeguards the vital interests of all concerned parties.</w:t>
      </w:r>
      <w:r w:rsidRPr="000F3A9E">
        <w:rPr>
          <w:sz w:val="16"/>
        </w:rPr>
        <w:t xml:space="preserve"> For Tibetans their culture, religious identity and religion are protected and for the Chinese their security and territorial integrity is preserved. Neighbouring countries could also benefit from peaceful borders and international relations. Both Kerry and Wang hailed the success of the recent US-China Strategic and Economic Dialogues and the US-China High-Level Consultation on People-to-People Exchange, which were held in Beijing earlier this month. Starting in 1949, Tibet was invaded by 35,000 Chinese troops who systematically raped, tortured and murdered an estimated 1.2 million Tibetans, one-fifth of the country's population. Since then over 6000 monasteries have been destroyed, and thousands of Tibetans have been imprisoned. According to different sources, it is estimated that up to 260,000 people died in prisons and labor camps between 1950 and 1984.</w:t>
      </w:r>
    </w:p>
    <w:p w:rsidR="004D5AB7" w:rsidRDefault="004D5AB7" w:rsidP="004D5AB7">
      <w:pPr>
        <w:pStyle w:val="Heading4"/>
        <w:tabs>
          <w:tab w:val="left" w:pos="1674"/>
        </w:tabs>
      </w:pPr>
      <w:r>
        <w:t>US pressure on Tibet is seen as hypocrisy- Kerry already committed to non-interference in Tibet</w:t>
      </w:r>
    </w:p>
    <w:p w:rsidR="004D5AB7" w:rsidRPr="002B7611" w:rsidRDefault="004D5AB7" w:rsidP="004D5AB7">
      <w:r w:rsidRPr="005018EE">
        <w:rPr>
          <w:rStyle w:val="Style13ptBold"/>
        </w:rPr>
        <w:t>Xu 16</w:t>
      </w:r>
      <w:r>
        <w:t>. The Asia News Network (ANN) is one of the world’s biggest media alliances. Founded in 1999 with seven members, ANN now comprises 21 leading media, mostly leading national English-language daily, from South, Southeast and Northeast Asia. ANN’s main activities are daily exchanges of news, photos and a host of other collaborations. [“</w:t>
      </w:r>
      <w:r w:rsidRPr="005018EE">
        <w:t>US urged not to me</w:t>
      </w:r>
      <w:r>
        <w:t xml:space="preserve">ddle with China’s Tibet affairs” China Daily/ANN URL: </w:t>
      </w:r>
      <w:r w:rsidRPr="002B7611">
        <w:t>http://www.asianews.network/content/us-urged-not-meddle-china%E2%80%99s-tibet-affairs-20160</w:t>
      </w:r>
      <w:r>
        <w:t>]</w:t>
      </w:r>
    </w:p>
    <w:p w:rsidR="004D5AB7" w:rsidRPr="000F3A9E" w:rsidRDefault="004D5AB7" w:rsidP="004D5AB7">
      <w:pPr>
        <w:rPr>
          <w:sz w:val="16"/>
        </w:rPr>
      </w:pPr>
      <w:r w:rsidRPr="000F3A9E">
        <w:rPr>
          <w:sz w:val="16"/>
        </w:rPr>
        <w:t xml:space="preserve">BEIJING (China Daily/ ANN) - Chinese foreign minister Wang Yi during a phone call on Saturday with US Secretary of State John Kerry reiterated China’s position on the issue of Tibet. </w:t>
      </w:r>
      <w:r w:rsidRPr="0053285B">
        <w:rPr>
          <w:rStyle w:val="StyleUnderline"/>
        </w:rPr>
        <w:t>Beijing urged the United States not to interfere in China’s domestic affairs on matters related to Tibet, and take practical actions to safeguard overall China-US relations.  Foreign Minister Wang Yi made the remarks during a phone call on Saturday with US Secretary of State John Kerry, during which Wang reiterated China’s position on the issue of Tibet</w:t>
      </w:r>
      <w:r w:rsidRPr="000F3A9E">
        <w:rPr>
          <w:sz w:val="16"/>
        </w:rPr>
        <w:t xml:space="preserve">.  In response, </w:t>
      </w:r>
      <w:r w:rsidRPr="0053285B">
        <w:rPr>
          <w:rStyle w:val="StyleUnderline"/>
        </w:rPr>
        <w:t>Kerry reaffirmed that there was no change in US policy, and the US government maintains that Tibet is an inseparable part of China and does not support the independence of Tibet</w:t>
      </w:r>
      <w:r w:rsidRPr="000F3A9E">
        <w:rPr>
          <w:sz w:val="16"/>
        </w:rPr>
        <w:t xml:space="preserve">.  The </w:t>
      </w:r>
      <w:r w:rsidRPr="0053285B">
        <w:rPr>
          <w:rStyle w:val="StyleUnderline"/>
        </w:rPr>
        <w:t>call followed US President Barack Obama’s meeting with the 14th Dalai Lama behind closed doors at the White House Map Room last week</w:t>
      </w:r>
      <w:r w:rsidRPr="000F3A9E">
        <w:rPr>
          <w:sz w:val="16"/>
        </w:rPr>
        <w:t xml:space="preserve">, despite the Chinese government’s strong opposition.  Before Obama’s meeting with the Dalai Lama, Foreign Ministry spokesman Lu Kang told a news briefing that the ministry had already made a representation to the US embassy in China concerning the issue and warned that the 14th Dalai Lama is “not a purely religious figure, but a political exile who has long engaged in anti-China separatist activities under the guise of religion”.  </w:t>
      </w:r>
      <w:r w:rsidRPr="0053285B">
        <w:rPr>
          <w:rStyle w:val="StyleUnderline"/>
        </w:rPr>
        <w:t>Wang and Kerry also hailed the success of the recent US-China Strategic and Economic Dialogues and the US-China High-Level Consultation on People-to-People Exchange, which were held in Beijing earlier this month</w:t>
      </w:r>
      <w:r w:rsidRPr="000F3A9E">
        <w:rPr>
          <w:sz w:val="16"/>
        </w:rPr>
        <w:t>.  Shi Yinhong, a professor of US studies at Renmin University of China in Beijing, told China Daily at the 2016 China-US Public Diplomacy Summit on Saturday that although the US did publicly express that it does not support the independence of Tibet, there remains a huge difference between China and the US on questions such as “What is the independence of Tibet?” and “Who is the promoter of Tibetan separatism?”  “</w:t>
      </w:r>
      <w:r w:rsidRPr="005018EE">
        <w:rPr>
          <w:rStyle w:val="StyleUnderline"/>
        </w:rPr>
        <w:t>The US said the Dalai Lama is a religious figure or spiritual leader. This definition is completely opposite from China’s,” Shi said. “Thus, the Chinese government has always opposed US presidents meeting with the Dalai Lama, as this encourages Tibetan separatists led by him and seriously damages Sino-US relations</w:t>
      </w:r>
      <w:r w:rsidRPr="000F3A9E">
        <w:rPr>
          <w:sz w:val="16"/>
        </w:rPr>
        <w:t>.”  Jerrold Green, president and CEO of the Pacific Council on International Policy, who also attended the diplomacy summit, said the meeting will not change US policy.  “President Obama thought it was an appropriate thing to do. I think a meeting is just a meeting. I don’t see anything changed in the US policy.”</w:t>
      </w:r>
    </w:p>
    <w:p w:rsidR="004D5AB7" w:rsidRDefault="004D5AB7" w:rsidP="004D5AB7">
      <w:pPr>
        <w:pStyle w:val="Heading4"/>
      </w:pPr>
      <w:r>
        <w:t xml:space="preserve">Counterplan can’t solve- China is too against the Dalai Lama for pressure to work effectively </w:t>
      </w:r>
    </w:p>
    <w:p w:rsidR="004D5AB7" w:rsidRPr="0053285B" w:rsidRDefault="004D5AB7" w:rsidP="004D5AB7">
      <w:r w:rsidRPr="0053285B">
        <w:rPr>
          <w:rStyle w:val="Style13ptBold"/>
        </w:rPr>
        <w:t>CNN Wire Staff 11</w:t>
      </w:r>
      <w:r>
        <w:t>. Most reliable news source in the world [“</w:t>
      </w:r>
      <w:r w:rsidRPr="0053285B">
        <w:t>China: Obama visit with Dalai Lama h</w:t>
      </w:r>
      <w:r>
        <w:t>as 'harmed Sino-U.S. relations’” CNN Politics July 16</w:t>
      </w:r>
      <w:r w:rsidRPr="0053285B">
        <w:rPr>
          <w:vertAlign w:val="superscript"/>
        </w:rPr>
        <w:t>th</w:t>
      </w:r>
      <w:r>
        <w:t xml:space="preserve"> 2011 URL: </w:t>
      </w:r>
      <w:r w:rsidRPr="0053285B">
        <w:t>http://www.cnn.com/2011/POLITICS/07/16/dalai.lama.white.house/</w:t>
      </w:r>
      <w:r>
        <w:t>]</w:t>
      </w:r>
    </w:p>
    <w:p w:rsidR="004D5AB7" w:rsidRPr="00CA1F6E" w:rsidRDefault="004D5AB7" w:rsidP="004D5AB7">
      <w:pPr>
        <w:rPr>
          <w:sz w:val="16"/>
        </w:rPr>
      </w:pPr>
      <w:r w:rsidRPr="000F3A9E">
        <w:rPr>
          <w:sz w:val="16"/>
        </w:rPr>
        <w:t xml:space="preserve">(CNN) -- </w:t>
      </w:r>
      <w:r w:rsidRPr="0053285B">
        <w:rPr>
          <w:rStyle w:val="StyleUnderline"/>
        </w:rPr>
        <w:t>China spoke out strongly Sunday against a meeting between U.S. President Barack Obama and the Dalai Lama, saying it "hurt the feelings of the Chinese people and harmed Sino-U.S. relations."</w:t>
      </w:r>
      <w:r w:rsidRPr="000F3A9E">
        <w:rPr>
          <w:sz w:val="16"/>
        </w:rPr>
        <w:t xml:space="preserve"> </w:t>
      </w:r>
      <w:r w:rsidRPr="0053285B">
        <w:rPr>
          <w:rStyle w:val="StyleUnderline"/>
        </w:rPr>
        <w:t>"This action seriously interfered with China's internal affairs,"</w:t>
      </w:r>
      <w:r w:rsidRPr="000F3A9E">
        <w:rPr>
          <w:sz w:val="16"/>
        </w:rPr>
        <w:t xml:space="preserve"> said Ma Zhaoxu, a spokesman for the Chinese Foreign Ministry, in a statement, adding that </w:t>
      </w:r>
      <w:r w:rsidRPr="0053285B">
        <w:rPr>
          <w:rStyle w:val="StyleUnderline"/>
        </w:rPr>
        <w:t>officials have lodged formal complaints with their U.S. counterparts in Beijing and Washington. Obama met with the Dalai Lama on Saturday in Washington, commending the Tibetan spiritual leader on his commitment to nonviolence and pursuit of the "Middle Way" approach with China, the White House said in a statement</w:t>
      </w:r>
      <w:r w:rsidRPr="000F3A9E">
        <w:rPr>
          <w:sz w:val="16"/>
        </w:rPr>
        <w:t xml:space="preserve">. During the closed-door visit at the White House, Obama stressed the U.S. policy that "Tibet is a part of the People's Republic of China and the United States does not support independence for Tibet," the White House said. In the nearly 45-minute meeting, the president voiced support for "direct dialogue" between China and Tibet as a way to peace, the statement said. "The Dalai Lama stated that he is not seeking independence for Tibet and hopes that dialogue between his representatives and the Chinese government can soon resume," the White House said. </w:t>
      </w:r>
      <w:r w:rsidRPr="0053285B">
        <w:rPr>
          <w:rStyle w:val="StyleUnderline"/>
        </w:rPr>
        <w:t>American support of the Dalai Lama has long been a subject of contention in U.S.-China relations. Chinese officials view the religious leader as a separatist. The issue of Tibet is one that "involves China's sovereignty and territorial integrity,"</w:t>
      </w:r>
      <w:r w:rsidRPr="000F3A9E">
        <w:rPr>
          <w:sz w:val="16"/>
        </w:rPr>
        <w:t xml:space="preserve"> Foreign Ministry spokesman Hong Lei said in a statement released before the meeting. "We oppose foreign leaders meeting with the Dalai Lama in any format." </w:t>
      </w:r>
      <w:r w:rsidRPr="0053285B">
        <w:rPr>
          <w:rStyle w:val="StyleUnderline"/>
        </w:rPr>
        <w:t>The strong objection to the meeting continued after it was over. "By allowing the Dalai Lama to visit the U.S. and arranging the top leader to meet him, the United States has seriously violated basic principles of international relations and its own repeated solemn pledges, and harmed Sino-U.S. relations</w:t>
      </w:r>
      <w:r w:rsidRPr="000F3A9E">
        <w:rPr>
          <w:sz w:val="16"/>
        </w:rPr>
        <w:t>," Ma's statement said. "</w:t>
      </w:r>
      <w:r w:rsidRPr="0053285B">
        <w:rPr>
          <w:rStyle w:val="StyleUnderline"/>
        </w:rPr>
        <w:t>China therefore expresses its strong indignation and firm opposition." The statement concluded by calling on the U.S. "to take China's solemn and just stance seriously, and adopt immediate measures to eliminate adverse consequences</w:t>
      </w:r>
      <w:r w:rsidRPr="000F3A9E">
        <w:rPr>
          <w:sz w:val="16"/>
        </w:rPr>
        <w:t>." The president last met with his fellow Nobel Peace laureate in February 2010. The Dalai Lama expressed hopes that his relationship with China can improve, with U.S. help. The current Dalai Lama is also known by the name Tenzin Gyatso. He was born in 1935 in modern-day Qinghai, China. The term "Dalai Lama" is a Buddhist religious title. In traditional Tibetan belief, the title is given to those who are the reincarnations of a line of revered religious teachers. The current Dalai Lama is considered the 14th in this line. The Dalai Lama has been in Washington on an 11-day visit. He has conducted a mass ritual for Buddhists and met with several lawmakers on Capitol Hill.</w:t>
      </w:r>
    </w:p>
    <w:p w:rsidR="004D5AB7" w:rsidRPr="00F11DDA" w:rsidRDefault="004D5AB7" w:rsidP="00F11DDA"/>
    <w:sectPr w:rsidR="004D5AB7" w:rsidRPr="00F11DD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Cambria Math">
    <w:panose1 w:val="02040503050406030204"/>
    <w:charset w:val="00"/>
    <w:family w:val="roman"/>
    <w:pitch w:val="variable"/>
    <w:sig w:usb0="E00002FF" w:usb1="420024FF" w:usb2="00000000" w:usb3="00000000" w:csb0="0000019F" w:csb1="00000000"/>
  </w:font>
  <w:font w:name="Libian SC Regular">
    <w:charset w:val="00"/>
    <w:family w:val="auto"/>
    <w:pitch w:val="variable"/>
    <w:sig w:usb0="00000003" w:usb1="080F0000" w:usb2="00000000" w:usb3="00000000" w:csb0="00040001" w:csb1="00000000"/>
  </w:font>
  <w:font w:name="SimSun">
    <w:altName w:val="宋体"/>
    <w:panose1 w:val="02010600030101010101"/>
    <w:charset w:val="86"/>
    <w:family w:val="auto"/>
    <w:pitch w:val="variable"/>
    <w:sig w:usb0="00000003" w:usb1="288F0000" w:usb2="00000016" w:usb3="00000000" w:csb0="00040001"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DF32606"/>
    <w:multiLevelType w:val="hybridMultilevel"/>
    <w:tmpl w:val="0FF8E5CE"/>
    <w:lvl w:ilvl="0" w:tplc="5CDE18EA">
      <w:start w:val="1"/>
      <w:numFmt w:val="bullet"/>
      <w:lvlText w:val="-"/>
      <w:lvlJc w:val="left"/>
      <w:pPr>
        <w:ind w:left="720" w:hanging="36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7E7224EF"/>
    <w:multiLevelType w:val="hybridMultilevel"/>
    <w:tmpl w:val="10063D7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0"/>
  </w:num>
  <w:num w:numId="1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web"/>
  <w:zoom w:percent="90"/>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304500992"/>
    <w:docVar w:name="VerbatimVersion" w:val="5.0"/>
  </w:docVars>
  <w:rsids>
    <w:rsidRoot w:val="00657421"/>
    <w:rsid w:val="00004916"/>
    <w:rsid w:val="000139A3"/>
    <w:rsid w:val="00016D55"/>
    <w:rsid w:val="00034204"/>
    <w:rsid w:val="00063E0F"/>
    <w:rsid w:val="000A4EA8"/>
    <w:rsid w:val="000E7A81"/>
    <w:rsid w:val="00100833"/>
    <w:rsid w:val="00104529"/>
    <w:rsid w:val="001060C5"/>
    <w:rsid w:val="00137389"/>
    <w:rsid w:val="001666A6"/>
    <w:rsid w:val="00171D1F"/>
    <w:rsid w:val="00177B7D"/>
    <w:rsid w:val="0018322D"/>
    <w:rsid w:val="00185EE6"/>
    <w:rsid w:val="001B5776"/>
    <w:rsid w:val="001C2B53"/>
    <w:rsid w:val="00201043"/>
    <w:rsid w:val="00251FC7"/>
    <w:rsid w:val="0025448E"/>
    <w:rsid w:val="002855A7"/>
    <w:rsid w:val="002A70F5"/>
    <w:rsid w:val="002D5553"/>
    <w:rsid w:val="00315690"/>
    <w:rsid w:val="00325646"/>
    <w:rsid w:val="00334706"/>
    <w:rsid w:val="00382606"/>
    <w:rsid w:val="003902BA"/>
    <w:rsid w:val="003934A6"/>
    <w:rsid w:val="003A09E2"/>
    <w:rsid w:val="00407037"/>
    <w:rsid w:val="004605D6"/>
    <w:rsid w:val="00495441"/>
    <w:rsid w:val="004959BE"/>
    <w:rsid w:val="004C60E8"/>
    <w:rsid w:val="004D0639"/>
    <w:rsid w:val="004D5AB7"/>
    <w:rsid w:val="004E3579"/>
    <w:rsid w:val="004F39E0"/>
    <w:rsid w:val="004F6023"/>
    <w:rsid w:val="00505840"/>
    <w:rsid w:val="00537BD5"/>
    <w:rsid w:val="0054242C"/>
    <w:rsid w:val="00571C76"/>
    <w:rsid w:val="00574B60"/>
    <w:rsid w:val="00585337"/>
    <w:rsid w:val="005972F6"/>
    <w:rsid w:val="005C18E1"/>
    <w:rsid w:val="005D1261"/>
    <w:rsid w:val="005D3526"/>
    <w:rsid w:val="005E5C18"/>
    <w:rsid w:val="006065BD"/>
    <w:rsid w:val="00617BEB"/>
    <w:rsid w:val="006224C8"/>
    <w:rsid w:val="00622CA8"/>
    <w:rsid w:val="00657421"/>
    <w:rsid w:val="00665003"/>
    <w:rsid w:val="00693D9E"/>
    <w:rsid w:val="006D0768"/>
    <w:rsid w:val="006E426F"/>
    <w:rsid w:val="00747722"/>
    <w:rsid w:val="0076428E"/>
    <w:rsid w:val="007707B5"/>
    <w:rsid w:val="007C6E7A"/>
    <w:rsid w:val="007D07F5"/>
    <w:rsid w:val="007E3358"/>
    <w:rsid w:val="007F5B66"/>
    <w:rsid w:val="007F6802"/>
    <w:rsid w:val="008116DB"/>
    <w:rsid w:val="00823A1C"/>
    <w:rsid w:val="008332F8"/>
    <w:rsid w:val="00845B9D"/>
    <w:rsid w:val="00860984"/>
    <w:rsid w:val="00882EA2"/>
    <w:rsid w:val="008A1CC2"/>
    <w:rsid w:val="008A7808"/>
    <w:rsid w:val="008B3ECB"/>
    <w:rsid w:val="008C1B2E"/>
    <w:rsid w:val="008C7E79"/>
    <w:rsid w:val="00901023"/>
    <w:rsid w:val="0091627E"/>
    <w:rsid w:val="00956FA7"/>
    <w:rsid w:val="00971B1D"/>
    <w:rsid w:val="009B68F1"/>
    <w:rsid w:val="009D4BF0"/>
    <w:rsid w:val="009E1922"/>
    <w:rsid w:val="00A24327"/>
    <w:rsid w:val="00A35DC5"/>
    <w:rsid w:val="00A360CD"/>
    <w:rsid w:val="00A432D1"/>
    <w:rsid w:val="00A46E03"/>
    <w:rsid w:val="00A80F28"/>
    <w:rsid w:val="00A834FC"/>
    <w:rsid w:val="00A93661"/>
    <w:rsid w:val="00A95652"/>
    <w:rsid w:val="00AC77A8"/>
    <w:rsid w:val="00AD7818"/>
    <w:rsid w:val="00AE081B"/>
    <w:rsid w:val="00B33C6D"/>
    <w:rsid w:val="00B4508F"/>
    <w:rsid w:val="00B54781"/>
    <w:rsid w:val="00B63A89"/>
    <w:rsid w:val="00B666F7"/>
    <w:rsid w:val="00B8057C"/>
    <w:rsid w:val="00B876E5"/>
    <w:rsid w:val="00BB39EC"/>
    <w:rsid w:val="00BD22C8"/>
    <w:rsid w:val="00BF4C5E"/>
    <w:rsid w:val="00BF593B"/>
    <w:rsid w:val="00C00DA0"/>
    <w:rsid w:val="00C42CBF"/>
    <w:rsid w:val="00C6687D"/>
    <w:rsid w:val="00C83417"/>
    <w:rsid w:val="00CD736E"/>
    <w:rsid w:val="00CE161E"/>
    <w:rsid w:val="00CF59A8"/>
    <w:rsid w:val="00D325A9"/>
    <w:rsid w:val="00D35196"/>
    <w:rsid w:val="00D36A8A"/>
    <w:rsid w:val="00D43D13"/>
    <w:rsid w:val="00D71170"/>
    <w:rsid w:val="00DA6538"/>
    <w:rsid w:val="00DB2BA0"/>
    <w:rsid w:val="00DB4DCA"/>
    <w:rsid w:val="00DE7C90"/>
    <w:rsid w:val="00E266EC"/>
    <w:rsid w:val="00E54373"/>
    <w:rsid w:val="00E616E1"/>
    <w:rsid w:val="00E666FE"/>
    <w:rsid w:val="00EA17A5"/>
    <w:rsid w:val="00ED30CF"/>
    <w:rsid w:val="00EE08B2"/>
    <w:rsid w:val="00F11DDA"/>
    <w:rsid w:val="00F176EF"/>
    <w:rsid w:val="00F67668"/>
    <w:rsid w:val="00F72718"/>
    <w:rsid w:val="00FA0B22"/>
    <w:rsid w:val="00FA1001"/>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0BEA45"/>
  <w15:chartTrackingRefBased/>
  <w15:docId w15:val="{96E8829C-4D33-489C-A1BD-EF1429B041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2">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atentStyles>
  <w:style w:type="paragraph" w:default="1" w:styleId="Normal">
    <w:name w:val="Normal"/>
    <w:aliases w:val="Normal/Card"/>
    <w:uiPriority w:val="4"/>
    <w:qFormat/>
    <w:rsid w:val="00A432D1"/>
    <w:rPr>
      <w:rFonts w:ascii="Calibri" w:hAnsi="Calibri"/>
    </w:rPr>
  </w:style>
  <w:style w:type="paragraph" w:styleId="Heading1">
    <w:name w:val="heading 1"/>
    <w:aliases w:val="Pocket"/>
    <w:basedOn w:val="Normal"/>
    <w:next w:val="Normal"/>
    <w:link w:val="Heading1Char"/>
    <w:qFormat/>
    <w:rsid w:val="00A432D1"/>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A432D1"/>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A432D1"/>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Tags,No Spacing1,Debate Text,No Spacing11,Read stuff,No Spacing111,No Spacing2,tags,No Spacing1111,No Spacing11111,No Spacing111111,TAG,ta,Card"/>
    <w:basedOn w:val="Normal"/>
    <w:next w:val="Normal"/>
    <w:link w:val="Heading4Char"/>
    <w:uiPriority w:val="3"/>
    <w:unhideWhenUsed/>
    <w:qFormat/>
    <w:rsid w:val="00A432D1"/>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A432D1"/>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A432D1"/>
  </w:style>
  <w:style w:type="character" w:customStyle="1" w:styleId="Heading1Char">
    <w:name w:val="Heading 1 Char"/>
    <w:aliases w:val="Pocket Char"/>
    <w:basedOn w:val="DefaultParagraphFont"/>
    <w:link w:val="Heading1"/>
    <w:rsid w:val="00A432D1"/>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A432D1"/>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A432D1"/>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Tags Char,No Spacing1 Char,Debate Text Char,No Spacing11 Char,Read stuff Char,tags Char"/>
    <w:basedOn w:val="DefaultParagraphFont"/>
    <w:link w:val="Heading4"/>
    <w:uiPriority w:val="3"/>
    <w:rsid w:val="00A432D1"/>
    <w:rPr>
      <w:rFonts w:ascii="Calibri" w:eastAsiaTheme="majorEastAsia" w:hAnsi="Calibri" w:cstheme="majorBidi"/>
      <w:b/>
      <w:iCs/>
      <w:sz w:val="26"/>
    </w:rPr>
  </w:style>
  <w:style w:type="character" w:styleId="Emphasis">
    <w:name w:val="Emphasis"/>
    <w:aliases w:val="emphasis in card,tag2,Size 10,Evidence,Minimized,minimized,Highlighted,Underlined,CD Card,ED - Tag,emphasis,Bold Underline,Emphasis!!,small,Qualifications,normal card text,bold underline,Shrunk,qualifications in card,qualifications,Box,Style1"/>
    <w:basedOn w:val="DefaultParagraphFont"/>
    <w:link w:val="textbold"/>
    <w:uiPriority w:val="7"/>
    <w:qFormat/>
    <w:rsid w:val="00A432D1"/>
    <w:rPr>
      <w:rFonts w:ascii="Calibri" w:hAnsi="Calibri"/>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
    <w:basedOn w:val="DefaultParagraphFont"/>
    <w:uiPriority w:val="5"/>
    <w:qFormat/>
    <w:rsid w:val="00A432D1"/>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Style,ci,Intense Emphasis3,9.5 p,9.5 pt,Bo,B,cite,Ital"/>
    <w:basedOn w:val="DefaultParagraphFont"/>
    <w:uiPriority w:val="6"/>
    <w:qFormat/>
    <w:rsid w:val="00A432D1"/>
    <w:rPr>
      <w:b w:val="0"/>
      <w:sz w:val="22"/>
      <w:u w:val="single"/>
    </w:rPr>
  </w:style>
  <w:style w:type="character" w:styleId="Hyperlink">
    <w:name w:val="Hyperlink"/>
    <w:aliases w:val="heading 1 (block title),Important,Read,Card Text,Internet Link,Analytic Text"/>
    <w:basedOn w:val="DefaultParagraphFont"/>
    <w:uiPriority w:val="99"/>
    <w:unhideWhenUsed/>
    <w:rsid w:val="00A432D1"/>
    <w:rPr>
      <w:color w:val="auto"/>
      <w:u w:val="none"/>
    </w:rPr>
  </w:style>
  <w:style w:type="character" w:styleId="FollowedHyperlink">
    <w:name w:val="FollowedHyperlink"/>
    <w:basedOn w:val="DefaultParagraphFont"/>
    <w:uiPriority w:val="99"/>
    <w:semiHidden/>
    <w:unhideWhenUsed/>
    <w:rsid w:val="00A432D1"/>
    <w:rPr>
      <w:color w:val="auto"/>
      <w:u w:val="none"/>
    </w:rPr>
  </w:style>
  <w:style w:type="paragraph" w:customStyle="1" w:styleId="textbold">
    <w:name w:val="text bold"/>
    <w:basedOn w:val="Normal"/>
    <w:link w:val="Emphasis"/>
    <w:uiPriority w:val="7"/>
    <w:qFormat/>
    <w:rsid w:val="00BD22C8"/>
    <w:pPr>
      <w:ind w:left="720"/>
      <w:jc w:val="both"/>
    </w:pPr>
    <w:rPr>
      <w:b/>
      <w:iCs/>
      <w:u w:val="single"/>
    </w:rPr>
  </w:style>
  <w:style w:type="paragraph" w:customStyle="1" w:styleId="TagCite">
    <w:name w:val="Tag/Cite"/>
    <w:basedOn w:val="Normal"/>
    <w:link w:val="TagCiteChar"/>
    <w:rsid w:val="00BD22C8"/>
    <w:rPr>
      <w:rFonts w:eastAsia="Times New Roman"/>
      <w:b/>
      <w:szCs w:val="24"/>
    </w:rPr>
  </w:style>
  <w:style w:type="character" w:customStyle="1" w:styleId="TagCiteChar">
    <w:name w:val="Tag/Cite Char"/>
    <w:basedOn w:val="DefaultParagraphFont"/>
    <w:link w:val="TagCite"/>
    <w:rsid w:val="00BD22C8"/>
    <w:rPr>
      <w:rFonts w:ascii="Calibri" w:eastAsia="Times New Roman" w:hAnsi="Calibri"/>
      <w:b/>
      <w:szCs w:val="24"/>
    </w:rPr>
  </w:style>
  <w:style w:type="paragraph" w:customStyle="1" w:styleId="Nothing">
    <w:name w:val="Nothing"/>
    <w:rsid w:val="008332F8"/>
    <w:pPr>
      <w:spacing w:after="0" w:line="240" w:lineRule="auto"/>
      <w:jc w:val="both"/>
    </w:pPr>
    <w:rPr>
      <w:rFonts w:ascii="Times New Roman" w:eastAsia="Calibri" w:hAnsi="Times New Roman" w:cs="Times New Roman"/>
      <w:sz w:val="20"/>
      <w:szCs w:val="20"/>
    </w:rPr>
  </w:style>
  <w:style w:type="character" w:customStyle="1" w:styleId="CardsFont12pt">
    <w:name w:val="Cards + Font 12pt"/>
    <w:basedOn w:val="DefaultParagraphFont"/>
    <w:rsid w:val="008332F8"/>
    <w:rPr>
      <w:rFonts w:ascii="Times New Roman" w:hAnsi="Times New Roman"/>
      <w:sz w:val="24"/>
      <w:u w:val="single"/>
      <w:lang w:val="en-US" w:eastAsia="en-US" w:bidi="ar-SA"/>
    </w:rPr>
  </w:style>
  <w:style w:type="paragraph" w:styleId="ListParagraph">
    <w:name w:val="List Paragraph"/>
    <w:basedOn w:val="Normal"/>
    <w:uiPriority w:val="99"/>
    <w:unhideWhenUsed/>
    <w:qFormat/>
    <w:rsid w:val="008332F8"/>
    <w:pPr>
      <w:ind w:left="720"/>
      <w:contextualSpacing/>
    </w:pPr>
  </w:style>
  <w:style w:type="paragraph" w:customStyle="1" w:styleId="card">
    <w:name w:val="card"/>
    <w:basedOn w:val="Normal"/>
    <w:next w:val="Normal"/>
    <w:link w:val="cardChar"/>
    <w:qFormat/>
    <w:rsid w:val="00A834FC"/>
    <w:pPr>
      <w:ind w:left="288" w:right="288"/>
    </w:pPr>
    <w:rPr>
      <w:rFonts w:ascii="Times New Roman" w:eastAsia="Times New Roman" w:hAnsi="Times New Roman" w:cs="Times New Roman"/>
      <w:sz w:val="24"/>
    </w:rPr>
  </w:style>
  <w:style w:type="character" w:customStyle="1" w:styleId="cardChar">
    <w:name w:val="card Char"/>
    <w:link w:val="card"/>
    <w:rsid w:val="00A834FC"/>
    <w:rPr>
      <w:rFonts w:ascii="Times New Roman" w:eastAsia="Times New Roman" w:hAnsi="Times New Roman" w:cs="Times New Roman"/>
      <w:sz w:val="24"/>
    </w:rPr>
  </w:style>
  <w:style w:type="character" w:customStyle="1" w:styleId="StyleDate">
    <w:name w:val="Style Date"/>
    <w:aliases w:val="Author"/>
    <w:basedOn w:val="DefaultParagraphFont"/>
    <w:uiPriority w:val="1"/>
    <w:qFormat/>
    <w:rsid w:val="00E666FE"/>
    <w:rPr>
      <w:rFonts w:ascii="Georgia" w:hAnsi="Georgia"/>
      <w:b/>
      <w:sz w:val="24"/>
      <w:u w:val="single"/>
    </w:rPr>
  </w:style>
  <w:style w:type="paragraph" w:customStyle="1" w:styleId="Cards">
    <w:name w:val="Cards"/>
    <w:next w:val="Normal"/>
    <w:link w:val="CardsChar"/>
    <w:qFormat/>
    <w:rsid w:val="00E666FE"/>
    <w:pPr>
      <w:spacing w:after="0" w:line="240" w:lineRule="auto"/>
      <w:jc w:val="both"/>
    </w:pPr>
    <w:rPr>
      <w:rFonts w:ascii="Times New Roman" w:eastAsia="Calibri" w:hAnsi="Times New Roman" w:cs="Times New Roman"/>
      <w:sz w:val="20"/>
      <w:szCs w:val="20"/>
    </w:rPr>
  </w:style>
  <w:style w:type="character" w:customStyle="1" w:styleId="CardsChar">
    <w:name w:val="Cards Char"/>
    <w:basedOn w:val="DefaultParagraphFont"/>
    <w:link w:val="Cards"/>
    <w:rsid w:val="00E666FE"/>
    <w:rPr>
      <w:rFonts w:ascii="Times New Roman" w:eastAsia="Calibri" w:hAnsi="Times New Roman" w:cs="Times New Roman"/>
      <w:sz w:val="20"/>
      <w:szCs w:val="20"/>
    </w:rPr>
  </w:style>
  <w:style w:type="paragraph" w:styleId="NormalWeb">
    <w:name w:val="Normal (Web)"/>
    <w:basedOn w:val="Normal"/>
    <w:uiPriority w:val="99"/>
    <w:unhideWhenUsed/>
    <w:rsid w:val="00E666FE"/>
    <w:pPr>
      <w:spacing w:before="100" w:beforeAutospacing="1" w:after="100" w:afterAutospacing="1" w:line="240" w:lineRule="auto"/>
    </w:pPr>
    <w:rPr>
      <w:rFonts w:ascii="Times New Roman" w:hAnsi="Times New Roman"/>
      <w:sz w:val="24"/>
    </w:rPr>
  </w:style>
  <w:style w:type="paragraph" w:customStyle="1" w:styleId="citenon-bold">
    <w:name w:val="cite non-bold"/>
    <w:basedOn w:val="Normal"/>
    <w:uiPriority w:val="99"/>
    <w:rsid w:val="006E426F"/>
    <w:pPr>
      <w:spacing w:after="0" w:line="240" w:lineRule="auto"/>
    </w:pPr>
    <w:rPr>
      <w:rFonts w:ascii="Times New Roman" w:eastAsia="Times New Roman" w:hAnsi="Times New Roman"/>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1634662">
      <w:bodyDiv w:val="1"/>
      <w:marLeft w:val="0"/>
      <w:marRight w:val="0"/>
      <w:marTop w:val="0"/>
      <w:marBottom w:val="0"/>
      <w:divBdr>
        <w:top w:val="none" w:sz="0" w:space="0" w:color="auto"/>
        <w:left w:val="none" w:sz="0" w:space="0" w:color="auto"/>
        <w:bottom w:val="none" w:sz="0" w:space="0" w:color="auto"/>
        <w:right w:val="none" w:sz="0" w:space="0" w:color="auto"/>
      </w:divBdr>
      <w:divsChild>
        <w:div w:id="411969282">
          <w:blockQuote w:val="1"/>
          <w:marLeft w:val="0"/>
          <w:marRight w:val="0"/>
          <w:marTop w:val="0"/>
          <w:marBottom w:val="300"/>
          <w:divBdr>
            <w:top w:val="none" w:sz="0" w:space="0" w:color="auto"/>
            <w:left w:val="single" w:sz="36" w:space="15" w:color="EEEEEE"/>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cfr.org/china/improve-us-china-relations/p37044" TargetMode="External"/><Relationship Id="rId13" Type="http://schemas.openxmlformats.org/officeDocument/2006/relationships/hyperlink" Target="http://www.usnews.com/opinion/blogs/world-report/2015/12/10/its-time-for-world-leaders-to-stand-up-to-chinas-human-rights-abuses" TargetMode="External"/><Relationship Id="rId18" Type="http://schemas.openxmlformats.org/officeDocument/2006/relationships/hyperlink" Target="http://www.lexis.com/research/retrieve?_m=62d5bddd50e555db7dfb40b14668cef6&amp;csvc=bl&amp;cform=searchForm&amp;_fmtstr=FULL&amp;docnum=1&amp;_startdoc=1&amp;wchp=dGLbVzW-zSkAW&amp;_md5=a81b07a0a90d95be59f9b7bb9d939181" TargetMode="External"/><Relationship Id="rId26" Type="http://schemas.openxmlformats.org/officeDocument/2006/relationships/hyperlink" Target="http://theweek.com/article/index/254400/what-would-a-us-china-war-look-like" TargetMode="External"/><Relationship Id="rId39"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hyperlink" Target="http://www.npec-web.org/syllabi/muravchik.htm" TargetMode="External"/><Relationship Id="rId34" Type="http://schemas.openxmlformats.org/officeDocument/2006/relationships/hyperlink" Target="http://papers.ssrn.com/sol3/papers.cfm?abstract_id=2300070" TargetMode="External"/><Relationship Id="rId7" Type="http://schemas.openxmlformats.org/officeDocument/2006/relationships/hyperlink" Target="http://www.cfr.org/china/improve-us-china-relations/p37044" TargetMode="External"/><Relationship Id="rId12" Type="http://schemas.openxmlformats.org/officeDocument/2006/relationships/hyperlink" Target="http://www.hrw.org/world-report-2011/world-report-2011-facade-action" TargetMode="External"/><Relationship Id="rId17" Type="http://schemas.openxmlformats.org/officeDocument/2006/relationships/hyperlink" Target="http://foreignpolicy.com/2015/07/07/the-u-s-just-botched-yet-another-chance-to-press-for-human-rights-in-china/" TargetMode="External"/><Relationship Id="rId25" Type="http://schemas.openxmlformats.org/officeDocument/2006/relationships/hyperlink" Target="http://www.tandfonline.com.proxy.lib.umich.edu/doi/pdf/10.1080/00396330600765377" TargetMode="External"/><Relationship Id="rId33" Type="http://schemas.openxmlformats.org/officeDocument/2006/relationships/hyperlink" Target="http://cepr.net/publications/op-eds-columns/washingtons-lost-credibility-on-human-rights" TargetMode="External"/><Relationship Id="rId38" Type="http://schemas.openxmlformats.org/officeDocument/2006/relationships/hyperlink" Target="http://www.theatlantic.com/business/archive/2016/01/tpp-mexico-labor-rights/426501/" TargetMode="External"/><Relationship Id="rId2" Type="http://schemas.openxmlformats.org/officeDocument/2006/relationships/styles" Target="styles.xml"/><Relationship Id="rId16" Type="http://schemas.openxmlformats.org/officeDocument/2006/relationships/hyperlink" Target="http://foreignpolicy.com/2015/07/07/the-u-s-just-botched-yet-another-chance-to-press-for-human-rights-in-china/" TargetMode="External"/><Relationship Id="rId20" Type="http://schemas.openxmlformats.org/officeDocument/2006/relationships/hyperlink" Target="http://www.brookings.edu/research/articles/2015/01/democracy-in-decline-weight-of-geopolitics-kagan" TargetMode="External"/><Relationship Id="rId29" Type="http://schemas.openxmlformats.org/officeDocument/2006/relationships/hyperlink" Target="http://news.xinhuanet.com/english/china/2012-05/25/c_131611391.htm" TargetMode="External"/><Relationship Id="rId1" Type="http://schemas.openxmlformats.org/officeDocument/2006/relationships/numbering" Target="numbering.xml"/><Relationship Id="rId6" Type="http://schemas.openxmlformats.org/officeDocument/2006/relationships/hyperlink" Target="http://www.cfr.org/china/improve-us-china-relations/p37044" TargetMode="External"/><Relationship Id="rId11" Type="http://schemas.openxmlformats.org/officeDocument/2006/relationships/hyperlink" Target="http://www.scribd.com/doc/19076662/People-v-Munoz" TargetMode="External"/><Relationship Id="rId24" Type="http://schemas.openxmlformats.org/officeDocument/2006/relationships/hyperlink" Target="http://www.nytimes.com/2016/04/29/world/asia/china-foreign-ngo-law.html" TargetMode="External"/><Relationship Id="rId32" Type="http://schemas.openxmlformats.org/officeDocument/2006/relationships/hyperlink" Target="http://www.justforeignpolicy.org/" TargetMode="External"/><Relationship Id="rId37" Type="http://schemas.openxmlformats.org/officeDocument/2006/relationships/hyperlink" Target="http://www.heritage.org/research/lecture/2013/04/four-issues-facing-china" TargetMode="External"/><Relationship Id="rId40" Type="http://schemas.openxmlformats.org/officeDocument/2006/relationships/theme" Target="theme/theme1.xml"/><Relationship Id="rId5" Type="http://schemas.openxmlformats.org/officeDocument/2006/relationships/hyperlink" Target="http://www.cfr.org/china/improve-us-china-relations/p37044" TargetMode="External"/><Relationship Id="rId15" Type="http://schemas.openxmlformats.org/officeDocument/2006/relationships/hyperlink" Target="http://www.heritage.org/research/reports/2014/03/human-rights-committees-review-of-us-record-things-to-watch-for" TargetMode="External"/><Relationship Id="rId23" Type="http://schemas.openxmlformats.org/officeDocument/2006/relationships/hyperlink" Target="https://www.theguardian.com/world/2016/apr/28/china-passes-law-imposing-security-controls-on-foreign-ngos" TargetMode="External"/><Relationship Id="rId28" Type="http://schemas.openxmlformats.org/officeDocument/2006/relationships/hyperlink" Target="http://news.xinhuanet.com/english/china/2012-05/25/c_131611391.htm" TargetMode="External"/><Relationship Id="rId36" Type="http://schemas.openxmlformats.org/officeDocument/2006/relationships/hyperlink" Target="http://www.bbc.com/news/business-26225205" TargetMode="External"/><Relationship Id="rId10" Type="http://schemas.openxmlformats.org/officeDocument/2006/relationships/hyperlink" Target="http://www.cfr.org/china/improve-us-china-relations/p37044" TargetMode="External"/><Relationship Id="rId19" Type="http://schemas.openxmlformats.org/officeDocument/2006/relationships/hyperlink" Target="http://thehill.com/blogs/congress-blog/foreign-policy/150667-us-leadership-on-human-rights-essential-to-strengthen-democracy-abroad" TargetMode="External"/><Relationship Id="rId31" Type="http://schemas.openxmlformats.org/officeDocument/2006/relationships/hyperlink" Target="http://www.cepr.net/content/view/81/81/" TargetMode="External"/><Relationship Id="rId4" Type="http://schemas.openxmlformats.org/officeDocument/2006/relationships/webSettings" Target="webSettings.xml"/><Relationship Id="rId9" Type="http://schemas.openxmlformats.org/officeDocument/2006/relationships/hyperlink" Target="http://www.cfr.org/china/improve-us-china-relations/p37044" TargetMode="External"/><Relationship Id="rId14" Type="http://schemas.openxmlformats.org/officeDocument/2006/relationships/hyperlink" Target="http://www.freedom-now.org/wp-content/uploads/2015/02/Press-Release-and-Opinions-Liu-Xiaobo-Liu-Xia-8-1-11.pdf" TargetMode="External"/><Relationship Id="rId22" Type="http://schemas.openxmlformats.org/officeDocument/2006/relationships/hyperlink" Target="http://news.bbc.co.uk/2/hi/science/nature/7081804.stm" TargetMode="External"/><Relationship Id="rId27" Type="http://schemas.openxmlformats.org/officeDocument/2006/relationships/hyperlink" Target="http://www.cbaci.org/pubs/special_reports/number_7.pdf" TargetMode="External"/><Relationship Id="rId30" Type="http://schemas.openxmlformats.org/officeDocument/2006/relationships/hyperlink" Target="http://faculty.smcm.edu/jwschroeder/Web/ETHR1002/Global_Jutice_Readings_files/13.BellEastAsianChallenge.pdf" TargetMode="External"/><Relationship Id="rId35" Type="http://schemas.openxmlformats.org/officeDocument/2006/relationships/hyperlink" Target="http://www.foreignpolicy.com/articles/2011/01/02/5_myths_about_the_chinese_communist_party?page=0,1"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osh%20Martin\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Template>
  <TotalTime>2929</TotalTime>
  <Pages>1</Pages>
  <Words>48713</Words>
  <Characters>277669</Characters>
  <Application>Microsoft Office Word</Application>
  <DocSecurity>0</DocSecurity>
  <Lines>2313</Lines>
  <Paragraphs>651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325731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jonahfeldman</dc:creator>
  <cp:keywords>5.0</cp:keywords>
  <dc:description/>
  <cp:lastModifiedBy>Josh Martin</cp:lastModifiedBy>
  <cp:revision>15</cp:revision>
  <dcterms:created xsi:type="dcterms:W3CDTF">2016-06-22T03:13:00Z</dcterms:created>
  <dcterms:modified xsi:type="dcterms:W3CDTF">2016-06-28T03:39:00Z</dcterms:modified>
</cp:coreProperties>
</file>